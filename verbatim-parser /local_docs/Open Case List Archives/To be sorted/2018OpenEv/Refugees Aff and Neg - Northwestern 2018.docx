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AF2" w:rsidRDefault="00896AF2" w:rsidP="00896AF2"/>
    <w:p w:rsidR="00896AF2" w:rsidRDefault="00896AF2" w:rsidP="00896AF2"/>
    <w:p w:rsidR="00896AF2" w:rsidRDefault="00896AF2" w:rsidP="00896AF2"/>
    <w:p w:rsidR="00050472" w:rsidRDefault="00050472" w:rsidP="00050472">
      <w:pPr>
        <w:pStyle w:val="Heading1"/>
      </w:pPr>
      <w:r>
        <w:lastRenderedPageBreak/>
        <w:t>***</w:t>
      </w:r>
      <w:proofErr w:type="spellStart"/>
      <w:r>
        <w:t>Aff</w:t>
      </w:r>
      <w:proofErr w:type="spellEnd"/>
      <w:r>
        <w:t>***</w:t>
      </w:r>
    </w:p>
    <w:p w:rsidR="00EE327A" w:rsidRDefault="00EE327A" w:rsidP="00EE327A"/>
    <w:p w:rsidR="00EE327A" w:rsidRDefault="00EE327A" w:rsidP="00EE327A"/>
    <w:p w:rsidR="00EE327A" w:rsidRDefault="00EE327A" w:rsidP="00EE327A">
      <w:pPr>
        <w:pStyle w:val="Heading1"/>
      </w:pPr>
      <w:r>
        <w:lastRenderedPageBreak/>
        <w:t>1AC Materials</w:t>
      </w:r>
    </w:p>
    <w:p w:rsidR="00EE327A" w:rsidRDefault="00EE327A" w:rsidP="00EE327A">
      <w:pPr>
        <w:pStyle w:val="Heading2"/>
      </w:pPr>
      <w:r>
        <w:lastRenderedPageBreak/>
        <w:t>Plan</w:t>
      </w:r>
    </w:p>
    <w:p w:rsidR="00EE327A" w:rsidRDefault="00EE327A" w:rsidP="00EE327A">
      <w:pPr>
        <w:pStyle w:val="Heading3"/>
      </w:pPr>
      <w:r>
        <w:lastRenderedPageBreak/>
        <w:t>Plan Text---1AC</w:t>
      </w:r>
    </w:p>
    <w:p w:rsidR="00EE327A" w:rsidRDefault="00EE327A" w:rsidP="00EE327A">
      <w:pPr>
        <w:pStyle w:val="Heading4"/>
      </w:pPr>
      <w:r>
        <w:t xml:space="preserve">The United States federal government should substantially increase refugee admissions allocated through a data-driven algorithm for resettlement placement. </w:t>
      </w:r>
    </w:p>
    <w:p w:rsidR="00EE327A" w:rsidRDefault="00EE327A" w:rsidP="00EE327A"/>
    <w:p w:rsidR="00EE327A" w:rsidRDefault="00EE327A" w:rsidP="00EE327A"/>
    <w:p w:rsidR="00EE327A" w:rsidRDefault="00EE327A" w:rsidP="00EE327A">
      <w:pPr>
        <w:pStyle w:val="Heading2"/>
      </w:pPr>
      <w:r>
        <w:lastRenderedPageBreak/>
        <w:t>Refugee Crisis Advantage</w:t>
      </w:r>
    </w:p>
    <w:p w:rsidR="00EE327A" w:rsidRDefault="00EE327A" w:rsidP="00EE327A">
      <w:pPr>
        <w:pStyle w:val="Heading3"/>
      </w:pPr>
      <w:r>
        <w:lastRenderedPageBreak/>
        <w:t>Refugee Crisis Advantage---1AC</w:t>
      </w:r>
    </w:p>
    <w:p w:rsidR="00EE327A" w:rsidRPr="00EE327A" w:rsidRDefault="00EE327A" w:rsidP="00EE327A">
      <w:pPr>
        <w:pStyle w:val="Heading4"/>
      </w:pPr>
      <w:r>
        <w:rPr>
          <w:u w:val="single"/>
        </w:rPr>
        <w:t>Refugee crisis advantage</w:t>
      </w:r>
      <w:r>
        <w:t xml:space="preserve">: </w:t>
      </w:r>
    </w:p>
    <w:p w:rsidR="00EE327A" w:rsidRPr="00EE327A" w:rsidRDefault="00EE327A" w:rsidP="00EE327A"/>
    <w:p w:rsidR="00EE327A" w:rsidRPr="00FC53D5" w:rsidRDefault="00EE327A" w:rsidP="00EE327A">
      <w:pPr>
        <w:pStyle w:val="Heading4"/>
      </w:pPr>
      <w:r>
        <w:t xml:space="preserve">Status quo refugee admissions are </w:t>
      </w:r>
      <w:r>
        <w:rPr>
          <w:u w:val="single"/>
        </w:rPr>
        <w:t>woefully insufficient</w:t>
      </w:r>
      <w:r>
        <w:t xml:space="preserve">---that shatters U.S. leadership and international contributions to the </w:t>
      </w:r>
      <w:r>
        <w:rPr>
          <w:u w:val="single"/>
        </w:rPr>
        <w:t>global</w:t>
      </w:r>
      <w:r>
        <w:t xml:space="preserve"> refugee crisis---the plan solves </w:t>
      </w:r>
    </w:p>
    <w:p w:rsidR="00EE327A" w:rsidRPr="000046F6" w:rsidRDefault="00EE327A" w:rsidP="00EE327A">
      <w:r>
        <w:t xml:space="preserve">Mary </w:t>
      </w:r>
      <w:proofErr w:type="spellStart"/>
      <w:r w:rsidRPr="006113B8">
        <w:rPr>
          <w:rStyle w:val="Style13ptBold"/>
        </w:rPr>
        <w:t>Giovagnoli</w:t>
      </w:r>
      <w:proofErr w:type="spellEnd"/>
      <w:r w:rsidRPr="006113B8">
        <w:rPr>
          <w:rStyle w:val="Style13ptBold"/>
        </w:rPr>
        <w:t xml:space="preserve"> 18</w:t>
      </w:r>
      <w:r>
        <w:t>, Esq., Executive Director of Refugee Council USA, previously Deputy Assistant Secretary for the Department of Homeland Security from 2015 to 2017, 3/29/18, “Trump Administration Refugee Admissions Fall Drastically Short of Six-Month Benchmark,” http://immigrationimpact.com/2018/03/29/trump-refugee-admissions-six-month/</w:t>
      </w:r>
    </w:p>
    <w:p w:rsidR="00EE327A" w:rsidRPr="00651297" w:rsidRDefault="00EE327A" w:rsidP="00EE327A">
      <w:pPr>
        <w:rPr>
          <w:sz w:val="16"/>
        </w:rPr>
      </w:pPr>
      <w:r w:rsidRPr="00651297">
        <w:rPr>
          <w:sz w:val="16"/>
        </w:rPr>
        <w:t xml:space="preserve">Six months into fiscal year 2018, the </w:t>
      </w:r>
      <w:r w:rsidRPr="00651297">
        <w:rPr>
          <w:rStyle w:val="StyleUnderline"/>
        </w:rPr>
        <w:t>Trump</w:t>
      </w:r>
      <w:r w:rsidRPr="00651297">
        <w:rPr>
          <w:sz w:val="16"/>
        </w:rPr>
        <w:t xml:space="preserve"> administration </w:t>
      </w:r>
      <w:r w:rsidRPr="00651297">
        <w:rPr>
          <w:rStyle w:val="StyleUnderline"/>
        </w:rPr>
        <w:t>has admitted</w:t>
      </w:r>
      <w:r w:rsidRPr="00651297">
        <w:rPr>
          <w:sz w:val="16"/>
        </w:rPr>
        <w:t xml:space="preserve"> roughly 10,520[</w:t>
      </w:r>
      <w:r w:rsidRPr="00651297">
        <w:rPr>
          <w:rStyle w:val="StyleUnderline"/>
        </w:rPr>
        <w:t>ten thousand] refugees, a number so low</w:t>
      </w:r>
      <w:r w:rsidRPr="00651297">
        <w:rPr>
          <w:sz w:val="16"/>
        </w:rPr>
        <w:t xml:space="preserve"> that </w:t>
      </w:r>
      <w:r w:rsidRPr="00651297">
        <w:rPr>
          <w:rStyle w:val="StyleUnderline"/>
        </w:rPr>
        <w:t xml:space="preserve">it may be </w:t>
      </w:r>
      <w:r w:rsidRPr="00651297">
        <w:rPr>
          <w:rStyle w:val="Emphasis"/>
        </w:rPr>
        <w:t>impossible to reach the 45,000 target</w:t>
      </w:r>
      <w:r w:rsidRPr="00651297">
        <w:rPr>
          <w:rStyle w:val="StyleUnderline"/>
        </w:rPr>
        <w:t xml:space="preserve"> set</w:t>
      </w:r>
      <w:r w:rsidRPr="00651297">
        <w:rPr>
          <w:sz w:val="16"/>
        </w:rPr>
        <w:t xml:space="preserve"> by the administration </w:t>
      </w:r>
      <w:r w:rsidRPr="00651297">
        <w:rPr>
          <w:rStyle w:val="StyleUnderline"/>
        </w:rPr>
        <w:t>last fall</w:t>
      </w:r>
      <w:r w:rsidRPr="00651297">
        <w:rPr>
          <w:sz w:val="16"/>
        </w:rPr>
        <w:t xml:space="preserve">. If admissions continue at this slow pace, </w:t>
      </w:r>
      <w:r w:rsidRPr="00651297">
        <w:rPr>
          <w:rStyle w:val="StyleUnderline"/>
        </w:rPr>
        <w:t xml:space="preserve">the </w:t>
      </w:r>
      <w:r w:rsidRPr="00651297">
        <w:rPr>
          <w:rStyle w:val="Emphasis"/>
        </w:rPr>
        <w:t>U</w:t>
      </w:r>
      <w:r w:rsidRPr="00651297">
        <w:rPr>
          <w:sz w:val="16"/>
        </w:rPr>
        <w:t xml:space="preserve">nited </w:t>
      </w:r>
      <w:r w:rsidRPr="00651297">
        <w:rPr>
          <w:rStyle w:val="Emphasis"/>
        </w:rPr>
        <w:t>S</w:t>
      </w:r>
      <w:r w:rsidRPr="00651297">
        <w:rPr>
          <w:sz w:val="16"/>
        </w:rPr>
        <w:t xml:space="preserve">tates </w:t>
      </w:r>
      <w:r w:rsidRPr="00651297">
        <w:rPr>
          <w:rStyle w:val="StyleUnderline"/>
        </w:rPr>
        <w:t>may barely reach 20,000</w:t>
      </w:r>
      <w:r w:rsidRPr="00651297">
        <w:rPr>
          <w:sz w:val="16"/>
        </w:rPr>
        <w:t xml:space="preserve"> refugee admissions </w:t>
      </w:r>
      <w:r w:rsidRPr="00651297">
        <w:rPr>
          <w:rStyle w:val="StyleUnderline"/>
        </w:rPr>
        <w:t>by the end of the year</w:t>
      </w:r>
      <w:r w:rsidRPr="00651297">
        <w:rPr>
          <w:sz w:val="16"/>
        </w:rPr>
        <w:t>.</w:t>
      </w:r>
    </w:p>
    <w:p w:rsidR="00EE327A" w:rsidRPr="00651297" w:rsidRDefault="00EE327A" w:rsidP="00EE327A">
      <w:pPr>
        <w:rPr>
          <w:sz w:val="16"/>
        </w:rPr>
      </w:pPr>
      <w:r w:rsidRPr="00651297">
        <w:rPr>
          <w:sz w:val="16"/>
        </w:rPr>
        <w:t xml:space="preserve">This is a sobering number. At a time </w:t>
      </w:r>
      <w:r w:rsidRPr="00651297">
        <w:rPr>
          <w:rStyle w:val="StyleUnderline"/>
        </w:rPr>
        <w:t xml:space="preserve">when the world faces the </w:t>
      </w:r>
      <w:r w:rsidRPr="00651297">
        <w:rPr>
          <w:rStyle w:val="Emphasis"/>
        </w:rPr>
        <w:t>worst refugee crisis</w:t>
      </w:r>
      <w:r w:rsidRPr="00651297">
        <w:rPr>
          <w:sz w:val="16"/>
        </w:rPr>
        <w:t xml:space="preserve"> since World War II, </w:t>
      </w:r>
      <w:r w:rsidRPr="00651297">
        <w:rPr>
          <w:rStyle w:val="StyleUnderline"/>
        </w:rPr>
        <w:t xml:space="preserve">the </w:t>
      </w:r>
      <w:r w:rsidRPr="00651297">
        <w:rPr>
          <w:rStyle w:val="Emphasis"/>
        </w:rPr>
        <w:t>U</w:t>
      </w:r>
      <w:r w:rsidRPr="00651297">
        <w:rPr>
          <w:sz w:val="16"/>
        </w:rPr>
        <w:t xml:space="preserve">nited </w:t>
      </w:r>
      <w:r w:rsidRPr="00651297">
        <w:rPr>
          <w:rStyle w:val="Emphasis"/>
        </w:rPr>
        <w:t>S</w:t>
      </w:r>
      <w:r w:rsidRPr="00651297">
        <w:rPr>
          <w:sz w:val="16"/>
        </w:rPr>
        <w:t xml:space="preserve">tates </w:t>
      </w:r>
      <w:r w:rsidRPr="00651297">
        <w:rPr>
          <w:rStyle w:val="StyleUnderline"/>
        </w:rPr>
        <w:t>is on track to admit fewer refugees than ever</w:t>
      </w:r>
      <w:r w:rsidRPr="00651297">
        <w:rPr>
          <w:sz w:val="16"/>
        </w:rPr>
        <w:t xml:space="preserve"> before.</w:t>
      </w:r>
    </w:p>
    <w:p w:rsidR="00EE327A" w:rsidRPr="00651297" w:rsidRDefault="00EE327A" w:rsidP="00EE327A">
      <w:pPr>
        <w:rPr>
          <w:sz w:val="16"/>
        </w:rPr>
      </w:pPr>
      <w:r w:rsidRPr="00651297">
        <w:rPr>
          <w:sz w:val="16"/>
        </w:rPr>
        <w:t>While the number of refugees continues to grow—there are 22.5 million refugees in the world who have fled their homes because of persecution, war, violence or other disasters—our admissions shrink further.</w:t>
      </w:r>
    </w:p>
    <w:p w:rsidR="00EE327A" w:rsidRPr="00651297" w:rsidRDefault="00EE327A" w:rsidP="00EE327A">
      <w:pPr>
        <w:rPr>
          <w:sz w:val="16"/>
        </w:rPr>
      </w:pPr>
      <w:r w:rsidRPr="00651297">
        <w:rPr>
          <w:sz w:val="16"/>
        </w:rPr>
        <w:t>In 2016, the United States admitted 84,995 refugees; in 2017, the target was initially set at 110,000. Ultimately, President Trump slashed that number to 50,000, although the final total for fiscal year 2017 reached 53,000. In fiscal 2018, the target was further dropped to 45,000 admissions.</w:t>
      </w:r>
    </w:p>
    <w:p w:rsidR="00EE327A" w:rsidRPr="00651297" w:rsidRDefault="00EE327A" w:rsidP="00EE327A">
      <w:pPr>
        <w:rPr>
          <w:sz w:val="16"/>
        </w:rPr>
      </w:pPr>
      <w:r w:rsidRPr="00651297">
        <w:rPr>
          <w:rStyle w:val="Emphasis"/>
        </w:rPr>
        <w:t>Despite the low targets</w:t>
      </w:r>
      <w:r w:rsidRPr="00651297">
        <w:rPr>
          <w:rStyle w:val="StyleUnderline"/>
        </w:rPr>
        <w:t xml:space="preserve">, the administration went further, imposing bans, travel restrictions, and new procedures that have </w:t>
      </w:r>
      <w:r w:rsidRPr="00651297">
        <w:rPr>
          <w:rStyle w:val="Emphasis"/>
        </w:rPr>
        <w:t>virtually halted the program</w:t>
      </w:r>
      <w:r w:rsidRPr="00651297">
        <w:rPr>
          <w:sz w:val="16"/>
        </w:rPr>
        <w:t>, particularly for refugees from Somalia, Syria, and other war-torn countries. For example, the Kansas City metropolitan area alone received 159 Somali refugees between October 2016 and September 2017, but since then has received only 5. Across the United States, only 44 Syrian refugees have been admitted since October 2017.</w:t>
      </w:r>
    </w:p>
    <w:p w:rsidR="00EE327A" w:rsidRPr="00651297" w:rsidRDefault="00EE327A" w:rsidP="00EE327A">
      <w:pPr>
        <w:rPr>
          <w:sz w:val="16"/>
        </w:rPr>
      </w:pPr>
      <w:r w:rsidRPr="00651297">
        <w:rPr>
          <w:rStyle w:val="StyleUnderline"/>
        </w:rPr>
        <w:t>A stunted refugee admissions program</w:t>
      </w:r>
      <w:r w:rsidRPr="00651297">
        <w:rPr>
          <w:sz w:val="16"/>
        </w:rPr>
        <w:t xml:space="preserve"> places people in jeopardy, but also </w:t>
      </w:r>
      <w:r w:rsidRPr="00651297">
        <w:rPr>
          <w:rStyle w:val="Emphasis"/>
        </w:rPr>
        <w:t>puts the reputation and power of the U</w:t>
      </w:r>
      <w:r w:rsidRPr="00651297">
        <w:rPr>
          <w:sz w:val="16"/>
        </w:rPr>
        <w:t xml:space="preserve">nited </w:t>
      </w:r>
      <w:r w:rsidRPr="00651297">
        <w:rPr>
          <w:rStyle w:val="Emphasis"/>
        </w:rPr>
        <w:t>S</w:t>
      </w:r>
      <w:r w:rsidRPr="00651297">
        <w:rPr>
          <w:sz w:val="16"/>
        </w:rPr>
        <w:t xml:space="preserve">tates </w:t>
      </w:r>
      <w:r w:rsidRPr="00651297">
        <w:rPr>
          <w:rStyle w:val="Emphasis"/>
        </w:rPr>
        <w:t>at risk</w:t>
      </w:r>
      <w:r w:rsidRPr="00651297">
        <w:rPr>
          <w:sz w:val="16"/>
        </w:rPr>
        <w:t xml:space="preserve">. While the protection and </w:t>
      </w:r>
      <w:r w:rsidRPr="00651297">
        <w:rPr>
          <w:rStyle w:val="StyleUnderline"/>
        </w:rPr>
        <w:t>resettlement</w:t>
      </w:r>
      <w:r w:rsidRPr="00651297">
        <w:rPr>
          <w:sz w:val="16"/>
        </w:rPr>
        <w:t xml:space="preserve"> of refugees is inherently a humanitarian act, it </w:t>
      </w:r>
      <w:r w:rsidRPr="00651297">
        <w:rPr>
          <w:rStyle w:val="StyleUnderline"/>
        </w:rPr>
        <w:t>is</w:t>
      </w:r>
      <w:r w:rsidRPr="00651297">
        <w:rPr>
          <w:sz w:val="16"/>
        </w:rPr>
        <w:t xml:space="preserve"> equally </w:t>
      </w:r>
      <w:r w:rsidRPr="00651297">
        <w:rPr>
          <w:rStyle w:val="StyleUnderline"/>
        </w:rPr>
        <w:t>a measure of more nuanced foreign policy and national security objectives. As our commitment to admit refugees appears to dwindle,</w:t>
      </w:r>
      <w:r w:rsidRPr="00651297">
        <w:rPr>
          <w:sz w:val="16"/>
        </w:rPr>
        <w:t xml:space="preserve"> </w:t>
      </w:r>
      <w:r w:rsidRPr="00651297">
        <w:rPr>
          <w:rStyle w:val="Emphasis"/>
        </w:rPr>
        <w:t>so too does our stature in the world</w:t>
      </w:r>
      <w:r w:rsidRPr="00651297">
        <w:rPr>
          <w:sz w:val="16"/>
        </w:rPr>
        <w:t>.</w:t>
      </w:r>
    </w:p>
    <w:p w:rsidR="00EE327A" w:rsidRPr="00651297" w:rsidRDefault="00EE327A" w:rsidP="00EE327A">
      <w:pPr>
        <w:rPr>
          <w:sz w:val="16"/>
        </w:rPr>
      </w:pPr>
      <w:r w:rsidRPr="00651297">
        <w:rPr>
          <w:rStyle w:val="StyleUnderline"/>
        </w:rPr>
        <w:t xml:space="preserve">The </w:t>
      </w:r>
      <w:r w:rsidRPr="00651297">
        <w:rPr>
          <w:rStyle w:val="Emphasis"/>
        </w:rPr>
        <w:t>world takes note</w:t>
      </w:r>
      <w:r w:rsidRPr="00651297">
        <w:rPr>
          <w:rStyle w:val="StyleUnderline"/>
        </w:rPr>
        <w:t xml:space="preserve"> when the </w:t>
      </w:r>
      <w:r w:rsidRPr="00651297">
        <w:rPr>
          <w:rStyle w:val="Emphasis"/>
        </w:rPr>
        <w:t>U</w:t>
      </w:r>
      <w:r w:rsidRPr="00651297">
        <w:rPr>
          <w:sz w:val="16"/>
        </w:rPr>
        <w:t xml:space="preserve">nited </w:t>
      </w:r>
      <w:r w:rsidRPr="00651297">
        <w:rPr>
          <w:rStyle w:val="Emphasis"/>
        </w:rPr>
        <w:t>S</w:t>
      </w:r>
      <w:r w:rsidRPr="00651297">
        <w:rPr>
          <w:sz w:val="16"/>
        </w:rPr>
        <w:t xml:space="preserve">tates </w:t>
      </w:r>
      <w:r w:rsidRPr="00651297">
        <w:rPr>
          <w:rStyle w:val="StyleUnderline"/>
        </w:rPr>
        <w:t>backs away from its commitments. Our country had long been an international leader</w:t>
      </w:r>
      <w:r w:rsidRPr="00651297">
        <w:rPr>
          <w:sz w:val="16"/>
        </w:rPr>
        <w:t xml:space="preserve">, contributing billions in foreign aid and technical assistance, as well as </w:t>
      </w:r>
      <w:r w:rsidRPr="00651297">
        <w:rPr>
          <w:rStyle w:val="StyleUnderline"/>
        </w:rPr>
        <w:t>in welcoming refugees</w:t>
      </w:r>
      <w:r w:rsidRPr="00651297">
        <w:rPr>
          <w:sz w:val="16"/>
        </w:rPr>
        <w:t xml:space="preserve"> to our shores. </w:t>
      </w:r>
      <w:r w:rsidRPr="00651297">
        <w:rPr>
          <w:rStyle w:val="StyleUnderline"/>
        </w:rPr>
        <w:t>Those countries who can accept refugees should</w:t>
      </w:r>
      <w:r w:rsidRPr="00651297">
        <w:rPr>
          <w:sz w:val="16"/>
        </w:rPr>
        <w:t xml:space="preserve"> do so </w:t>
      </w:r>
      <w:r w:rsidRPr="00651297">
        <w:rPr>
          <w:rStyle w:val="StyleUnderline"/>
        </w:rPr>
        <w:t xml:space="preserve">in recognition of a </w:t>
      </w:r>
      <w:r w:rsidRPr="00651297">
        <w:rPr>
          <w:rStyle w:val="Emphasis"/>
        </w:rPr>
        <w:t>shared responsibility</w:t>
      </w:r>
      <w:r w:rsidRPr="00651297">
        <w:rPr>
          <w:sz w:val="16"/>
        </w:rPr>
        <w:t xml:space="preserve"> to assist others.</w:t>
      </w:r>
    </w:p>
    <w:p w:rsidR="00EE327A" w:rsidRPr="00651297" w:rsidRDefault="00EE327A" w:rsidP="00EE327A">
      <w:pPr>
        <w:rPr>
          <w:sz w:val="16"/>
        </w:rPr>
      </w:pPr>
      <w:r w:rsidRPr="00651297">
        <w:rPr>
          <w:sz w:val="16"/>
        </w:rPr>
        <w:t xml:space="preserve">But </w:t>
      </w:r>
      <w:r w:rsidRPr="00651297">
        <w:rPr>
          <w:rStyle w:val="StyleUnderline"/>
        </w:rPr>
        <w:t xml:space="preserve">as the </w:t>
      </w:r>
      <w:r w:rsidRPr="00651297">
        <w:rPr>
          <w:rStyle w:val="Emphasis"/>
        </w:rPr>
        <w:t>U</w:t>
      </w:r>
      <w:r w:rsidRPr="00651297">
        <w:rPr>
          <w:sz w:val="16"/>
        </w:rPr>
        <w:t xml:space="preserve">nited </w:t>
      </w:r>
      <w:r w:rsidRPr="00651297">
        <w:rPr>
          <w:rStyle w:val="Emphasis"/>
        </w:rPr>
        <w:t>S</w:t>
      </w:r>
      <w:r w:rsidRPr="00651297">
        <w:rPr>
          <w:sz w:val="16"/>
        </w:rPr>
        <w:t xml:space="preserve">tates </w:t>
      </w:r>
      <w:r w:rsidRPr="00651297">
        <w:rPr>
          <w:rStyle w:val="StyleUnderline"/>
        </w:rPr>
        <w:t xml:space="preserve">rejects this shared responsibility, it </w:t>
      </w:r>
      <w:r w:rsidRPr="00651297">
        <w:rPr>
          <w:rStyle w:val="Emphasis"/>
        </w:rPr>
        <w:t>sends a signal to other countries</w:t>
      </w:r>
      <w:r w:rsidRPr="00651297">
        <w:rPr>
          <w:sz w:val="16"/>
        </w:rPr>
        <w:t xml:space="preserve"> that </w:t>
      </w:r>
      <w:r w:rsidRPr="00651297">
        <w:rPr>
          <w:rStyle w:val="StyleUnderline"/>
        </w:rPr>
        <w:t>they, too, should turn their backs on refugees</w:t>
      </w:r>
      <w:r w:rsidRPr="00651297">
        <w:rPr>
          <w:sz w:val="16"/>
        </w:rPr>
        <w:t xml:space="preserve">. Weak and </w:t>
      </w:r>
      <w:r w:rsidRPr="00651297">
        <w:rPr>
          <w:rStyle w:val="StyleUnderline"/>
        </w:rPr>
        <w:t>selfish policies on</w:t>
      </w:r>
      <w:r w:rsidRPr="00651297">
        <w:rPr>
          <w:sz w:val="16"/>
        </w:rPr>
        <w:t xml:space="preserve"> refugee </w:t>
      </w:r>
      <w:r w:rsidRPr="00651297">
        <w:rPr>
          <w:rStyle w:val="StyleUnderline"/>
        </w:rPr>
        <w:t>resettlement</w:t>
      </w:r>
      <w:r w:rsidRPr="00651297">
        <w:rPr>
          <w:sz w:val="16"/>
        </w:rPr>
        <w:t xml:space="preserve"> also </w:t>
      </w:r>
      <w:r w:rsidRPr="00651297">
        <w:rPr>
          <w:rStyle w:val="Emphasis"/>
        </w:rPr>
        <w:t>hinder foreign policy objectives</w:t>
      </w:r>
      <w:r w:rsidRPr="00651297">
        <w:rPr>
          <w:sz w:val="16"/>
        </w:rPr>
        <w:t xml:space="preserve">, potentially </w:t>
      </w:r>
      <w:r w:rsidRPr="00651297">
        <w:rPr>
          <w:rStyle w:val="Emphasis"/>
        </w:rPr>
        <w:t>destabilizing countries or regions</w:t>
      </w:r>
      <w:r w:rsidRPr="00651297">
        <w:rPr>
          <w:rStyle w:val="StyleUnderline"/>
        </w:rPr>
        <w:t xml:space="preserve"> without the resources to handle the flow of refugees</w:t>
      </w:r>
      <w:r w:rsidRPr="00651297">
        <w:rPr>
          <w:sz w:val="16"/>
        </w:rPr>
        <w:t xml:space="preserve"> across their borders. National security experts argue that </w:t>
      </w:r>
      <w:r w:rsidRPr="00651297">
        <w:rPr>
          <w:rStyle w:val="StyleUnderline"/>
        </w:rPr>
        <w:t xml:space="preserve">when the </w:t>
      </w:r>
      <w:r w:rsidRPr="00651297">
        <w:rPr>
          <w:rStyle w:val="Emphasis"/>
        </w:rPr>
        <w:t>U</w:t>
      </w:r>
      <w:r w:rsidRPr="00651297">
        <w:rPr>
          <w:sz w:val="16"/>
        </w:rPr>
        <w:t xml:space="preserve">nited </w:t>
      </w:r>
      <w:r w:rsidRPr="00651297">
        <w:rPr>
          <w:rStyle w:val="Emphasis"/>
        </w:rPr>
        <w:t>S</w:t>
      </w:r>
      <w:r w:rsidRPr="00651297">
        <w:rPr>
          <w:sz w:val="16"/>
        </w:rPr>
        <w:t xml:space="preserve">tates </w:t>
      </w:r>
      <w:r w:rsidRPr="00651297">
        <w:rPr>
          <w:rStyle w:val="StyleUnderline"/>
        </w:rPr>
        <w:t>appears to turn inward</w:t>
      </w:r>
      <w:r w:rsidRPr="00651297">
        <w:rPr>
          <w:sz w:val="16"/>
        </w:rPr>
        <w:t xml:space="preserve">, putting “America first,” </w:t>
      </w:r>
      <w:r w:rsidRPr="00651297">
        <w:rPr>
          <w:rStyle w:val="StyleUnderline"/>
        </w:rPr>
        <w:t xml:space="preserve">it reinforces negative stereotypes and </w:t>
      </w:r>
      <w:r w:rsidRPr="00651297">
        <w:rPr>
          <w:rStyle w:val="Emphasis"/>
        </w:rPr>
        <w:t>gives ammunition to those who</w:t>
      </w:r>
      <w:r w:rsidRPr="00651297">
        <w:rPr>
          <w:sz w:val="16"/>
        </w:rPr>
        <w:t xml:space="preserve"> want to </w:t>
      </w:r>
      <w:r w:rsidRPr="00651297">
        <w:rPr>
          <w:rStyle w:val="Emphasis"/>
        </w:rPr>
        <w:t>do us harm</w:t>
      </w:r>
      <w:r w:rsidRPr="00651297">
        <w:rPr>
          <w:sz w:val="16"/>
        </w:rPr>
        <w:t>.</w:t>
      </w:r>
    </w:p>
    <w:p w:rsidR="00EE327A" w:rsidRPr="00651297" w:rsidRDefault="00EE327A" w:rsidP="00EE327A">
      <w:pPr>
        <w:rPr>
          <w:sz w:val="16"/>
        </w:rPr>
      </w:pPr>
      <w:r w:rsidRPr="00651297">
        <w:rPr>
          <w:sz w:val="16"/>
        </w:rPr>
        <w:t>The administration’s refugee policies are also destroying the infrastructure that supports resettlement both inside and outside the government. Many refugee service providers have been forced to lay off staff or close down completely, which in turn allows the government to justify even smaller numbers in the future based on the lack of existing capacity today.</w:t>
      </w:r>
    </w:p>
    <w:p w:rsidR="00EE327A" w:rsidRDefault="00EE327A" w:rsidP="00EE327A">
      <w:pPr>
        <w:rPr>
          <w:sz w:val="16"/>
        </w:rPr>
      </w:pPr>
      <w:r w:rsidRPr="00651297">
        <w:rPr>
          <w:rStyle w:val="StyleUnderline"/>
        </w:rPr>
        <w:t>It is critical</w:t>
      </w:r>
      <w:r w:rsidRPr="00651297">
        <w:rPr>
          <w:sz w:val="16"/>
        </w:rPr>
        <w:t xml:space="preserve"> that </w:t>
      </w:r>
      <w:r w:rsidRPr="00651297">
        <w:rPr>
          <w:rStyle w:val="StyleUnderline"/>
        </w:rPr>
        <w:t>we</w:t>
      </w:r>
      <w:r w:rsidRPr="00651297">
        <w:rPr>
          <w:sz w:val="16"/>
        </w:rPr>
        <w:t xml:space="preserve"> continue to </w:t>
      </w:r>
      <w:r w:rsidRPr="00651297">
        <w:rPr>
          <w:rStyle w:val="StyleUnderline"/>
        </w:rPr>
        <w:t>press the government to meet its refugee admissions target</w:t>
      </w:r>
      <w:r w:rsidRPr="00651297">
        <w:rPr>
          <w:sz w:val="16"/>
        </w:rPr>
        <w:t xml:space="preserve"> this year, </w:t>
      </w:r>
      <w:r w:rsidRPr="00651297">
        <w:rPr>
          <w:rStyle w:val="StyleUnderline"/>
        </w:rPr>
        <w:t xml:space="preserve">and to </w:t>
      </w:r>
      <w:r w:rsidRPr="00651297">
        <w:rPr>
          <w:rStyle w:val="Emphasis"/>
        </w:rPr>
        <w:t>increase that target significantly</w:t>
      </w:r>
      <w:r w:rsidRPr="00651297">
        <w:rPr>
          <w:sz w:val="16"/>
        </w:rPr>
        <w:t xml:space="preserve"> in the coming years. Slashing projected admissions to 45,000 refugees was a short-sighted decision that threatened but did not destroy the refugee admission program. Allowing the number of admissions to slip to 20,000 or fewer must be read as a deliberate effort to keep refugees out of a nation where the vast majority of Americans still believe that we welcome the persecuted and the oppressed.</w:t>
      </w:r>
    </w:p>
    <w:p w:rsidR="00EE327A" w:rsidRDefault="00EE327A" w:rsidP="00EE327A">
      <w:pPr>
        <w:rPr>
          <w:sz w:val="16"/>
        </w:rPr>
      </w:pPr>
    </w:p>
    <w:p w:rsidR="00EE327A" w:rsidRDefault="00EE327A" w:rsidP="00EE327A">
      <w:pPr>
        <w:pStyle w:val="Heading4"/>
      </w:pPr>
      <w:r>
        <w:t xml:space="preserve">U.S. failure to lead on the global refugee crisis fuels </w:t>
      </w:r>
      <w:r>
        <w:rPr>
          <w:u w:val="single"/>
        </w:rPr>
        <w:t>European populism</w:t>
      </w:r>
      <w:r>
        <w:t xml:space="preserve"> and undermines </w:t>
      </w:r>
      <w:r>
        <w:rPr>
          <w:u w:val="single"/>
        </w:rPr>
        <w:t>overall U.S. standing</w:t>
      </w:r>
      <w:r>
        <w:t xml:space="preserve">---that </w:t>
      </w:r>
      <w:r>
        <w:rPr>
          <w:u w:val="single"/>
        </w:rPr>
        <w:t>fractures</w:t>
      </w:r>
      <w:r>
        <w:t xml:space="preserve"> the </w:t>
      </w:r>
      <w:r>
        <w:rPr>
          <w:u w:val="single"/>
        </w:rPr>
        <w:t>liberal world order</w:t>
      </w:r>
      <w:r>
        <w:t xml:space="preserve"> </w:t>
      </w:r>
    </w:p>
    <w:p w:rsidR="00EE327A" w:rsidRDefault="00EE327A" w:rsidP="00EE327A">
      <w:r>
        <w:t xml:space="preserve">Elisa </w:t>
      </w:r>
      <w:proofErr w:type="spellStart"/>
      <w:r w:rsidRPr="002253C7">
        <w:rPr>
          <w:rStyle w:val="Style13ptBold"/>
        </w:rPr>
        <w:t>Massimino</w:t>
      </w:r>
      <w:proofErr w:type="spellEnd"/>
      <w:r w:rsidRPr="002253C7">
        <w:rPr>
          <w:rStyle w:val="Style13ptBold"/>
        </w:rPr>
        <w:t xml:space="preserve"> 17</w:t>
      </w:r>
      <w:r>
        <w:t>, President and Chief Executive Officer of Human Rights First, one of the nation's leading human rights advocacy organizations, 2017, “PROTECTING REFUGEES: A NATIONAL SECURITY IMPERATIVE,” http://jnslp.com/wp-content/uploads/2018/05/Protecting_Refugees.pdf</w:t>
      </w:r>
    </w:p>
    <w:p w:rsidR="00EE327A" w:rsidRPr="00943399" w:rsidRDefault="00EE327A" w:rsidP="00EE327A">
      <w:pPr>
        <w:rPr>
          <w:sz w:val="16"/>
        </w:rPr>
      </w:pPr>
      <w:r w:rsidRPr="00943399">
        <w:rPr>
          <w:sz w:val="16"/>
        </w:rPr>
        <w:lastRenderedPageBreak/>
        <w:t xml:space="preserve">As I’ve mentioned, even before the Trump presidency, the United States was not living up to its role as a leader in refugee protection. Yet last fiscal year, the </w:t>
      </w:r>
      <w:r w:rsidRPr="002253C7">
        <w:rPr>
          <w:rStyle w:val="StyleUnderline"/>
        </w:rPr>
        <w:t>Obama</w:t>
      </w:r>
      <w:r w:rsidRPr="00943399">
        <w:rPr>
          <w:sz w:val="16"/>
        </w:rPr>
        <w:t xml:space="preserve"> administration </w:t>
      </w:r>
      <w:r w:rsidRPr="002253C7">
        <w:rPr>
          <w:rStyle w:val="StyleUnderline"/>
        </w:rPr>
        <w:t>met its goal of resettling 10,000 Syrian refugees</w:t>
      </w:r>
      <w:r w:rsidRPr="00943399">
        <w:rPr>
          <w:sz w:val="16"/>
        </w:rPr>
        <w:t xml:space="preserve">.31 </w:t>
      </w:r>
      <w:r w:rsidRPr="002253C7">
        <w:rPr>
          <w:rStyle w:val="StyleUnderline"/>
        </w:rPr>
        <w:t>This</w:t>
      </w:r>
      <w:r w:rsidRPr="00943399">
        <w:rPr>
          <w:sz w:val="16"/>
        </w:rPr>
        <w:t xml:space="preserve"> was a modest but meaningful accomplishment, one not lost on governments in the Middle East. It </w:t>
      </w:r>
      <w:r w:rsidRPr="002253C7">
        <w:rPr>
          <w:rStyle w:val="Emphasis"/>
        </w:rPr>
        <w:t>helped to restore American credibility</w:t>
      </w:r>
      <w:r w:rsidRPr="00943399">
        <w:rPr>
          <w:sz w:val="16"/>
        </w:rPr>
        <w:t xml:space="preserve"> on this issue — credibility that </w:t>
      </w:r>
      <w:r w:rsidRPr="002253C7">
        <w:rPr>
          <w:rStyle w:val="StyleUnderline"/>
        </w:rPr>
        <w:t xml:space="preserve">the U.S. government could have leveraged to </w:t>
      </w:r>
      <w:r w:rsidRPr="002253C7">
        <w:rPr>
          <w:rStyle w:val="Emphasis"/>
        </w:rPr>
        <w:t>press other countries to resettle more refugees</w:t>
      </w:r>
      <w:r w:rsidRPr="002253C7">
        <w:rPr>
          <w:rStyle w:val="StyleUnderline"/>
        </w:rPr>
        <w:t xml:space="preserve"> and provide more assistance to frontline countries</w:t>
      </w:r>
      <w:r w:rsidRPr="00943399">
        <w:rPr>
          <w:sz w:val="16"/>
        </w:rPr>
        <w:t>.</w:t>
      </w:r>
    </w:p>
    <w:p w:rsidR="00EE327A" w:rsidRPr="00943399" w:rsidRDefault="00EE327A" w:rsidP="00EE327A">
      <w:pPr>
        <w:rPr>
          <w:sz w:val="16"/>
        </w:rPr>
      </w:pPr>
      <w:r w:rsidRPr="00943399">
        <w:rPr>
          <w:sz w:val="16"/>
        </w:rPr>
        <w:t xml:space="preserve">The </w:t>
      </w:r>
      <w:r w:rsidRPr="002253C7">
        <w:rPr>
          <w:rStyle w:val="StyleUnderline"/>
        </w:rPr>
        <w:t>Trump</w:t>
      </w:r>
      <w:r w:rsidRPr="00943399">
        <w:rPr>
          <w:sz w:val="16"/>
        </w:rPr>
        <w:t xml:space="preserve"> approach </w:t>
      </w:r>
      <w:r w:rsidRPr="002253C7">
        <w:rPr>
          <w:rStyle w:val="StyleUnderline"/>
        </w:rPr>
        <w:t xml:space="preserve">is doing </w:t>
      </w:r>
      <w:r w:rsidRPr="002253C7">
        <w:rPr>
          <w:rStyle w:val="Emphasis"/>
        </w:rPr>
        <w:t>exactly the opposite</w:t>
      </w:r>
      <w:r w:rsidRPr="00943399">
        <w:rPr>
          <w:sz w:val="16"/>
        </w:rPr>
        <w:t xml:space="preserve">. By </w:t>
      </w:r>
      <w:r w:rsidRPr="002253C7">
        <w:rPr>
          <w:rStyle w:val="StyleUnderline"/>
        </w:rPr>
        <w:t>shutting out refugees</w:t>
      </w:r>
      <w:r w:rsidRPr="00943399">
        <w:rPr>
          <w:sz w:val="16"/>
        </w:rPr>
        <w:t xml:space="preserve">, the President </w:t>
      </w:r>
      <w:r w:rsidRPr="002253C7">
        <w:rPr>
          <w:rStyle w:val="StyleUnderline"/>
        </w:rPr>
        <w:t>is abandoning U.S. allies in the Middle East</w:t>
      </w:r>
      <w:r w:rsidRPr="00943399">
        <w:rPr>
          <w:sz w:val="16"/>
        </w:rPr>
        <w:t xml:space="preserve">, letting other countries off the hook, and </w:t>
      </w:r>
      <w:r w:rsidRPr="002253C7">
        <w:rPr>
          <w:rStyle w:val="StyleUnderline"/>
        </w:rPr>
        <w:t>increasing the chance</w:t>
      </w:r>
      <w:r w:rsidRPr="00943399">
        <w:rPr>
          <w:sz w:val="16"/>
        </w:rPr>
        <w:t xml:space="preserve"> that </w:t>
      </w:r>
      <w:r w:rsidRPr="002253C7">
        <w:rPr>
          <w:rStyle w:val="StyleUnderline"/>
        </w:rPr>
        <w:t>the refugee crisis will lead to</w:t>
      </w:r>
      <w:r w:rsidRPr="00943399">
        <w:rPr>
          <w:sz w:val="16"/>
        </w:rPr>
        <w:t xml:space="preserve"> danger and </w:t>
      </w:r>
      <w:r w:rsidRPr="002253C7">
        <w:rPr>
          <w:rStyle w:val="Emphasis"/>
        </w:rPr>
        <w:t>destabilization</w:t>
      </w:r>
      <w:r w:rsidRPr="002253C7">
        <w:rPr>
          <w:rStyle w:val="StyleUnderline"/>
        </w:rPr>
        <w:t xml:space="preserve"> in a strategically crucial region</w:t>
      </w:r>
      <w:r w:rsidRPr="00943399">
        <w:rPr>
          <w:sz w:val="16"/>
        </w:rPr>
        <w:t xml:space="preserve"> of the world.</w:t>
      </w:r>
    </w:p>
    <w:p w:rsidR="00EE327A" w:rsidRPr="00943399" w:rsidRDefault="00EE327A" w:rsidP="00EE327A">
      <w:pPr>
        <w:rPr>
          <w:sz w:val="16"/>
        </w:rPr>
      </w:pPr>
      <w:r w:rsidRPr="00943399">
        <w:rPr>
          <w:sz w:val="16"/>
        </w:rPr>
        <w:t xml:space="preserve">But that’s not all. </w:t>
      </w:r>
      <w:r w:rsidRPr="002253C7">
        <w:rPr>
          <w:rStyle w:val="StyleUnderline"/>
        </w:rPr>
        <w:t>He’s</w:t>
      </w:r>
      <w:r w:rsidRPr="00943399">
        <w:rPr>
          <w:sz w:val="16"/>
        </w:rPr>
        <w:t xml:space="preserve"> also </w:t>
      </w:r>
      <w:r w:rsidRPr="002253C7">
        <w:rPr>
          <w:rStyle w:val="Emphasis"/>
        </w:rPr>
        <w:t>failing our allies in Europe</w:t>
      </w:r>
      <w:r w:rsidRPr="002253C7">
        <w:rPr>
          <w:rStyle w:val="StyleUnderline"/>
        </w:rPr>
        <w:t>, with</w:t>
      </w:r>
      <w:r w:rsidRPr="00943399">
        <w:rPr>
          <w:sz w:val="16"/>
        </w:rPr>
        <w:t xml:space="preserve"> potentially </w:t>
      </w:r>
      <w:r w:rsidRPr="002253C7">
        <w:rPr>
          <w:rStyle w:val="StyleUnderline"/>
        </w:rPr>
        <w:t>serious implications for</w:t>
      </w:r>
      <w:r w:rsidRPr="00943399">
        <w:rPr>
          <w:sz w:val="16"/>
        </w:rPr>
        <w:t xml:space="preserve"> U.S. </w:t>
      </w:r>
      <w:r w:rsidRPr="002253C7">
        <w:rPr>
          <w:rStyle w:val="StyleUnderline"/>
        </w:rPr>
        <w:t>national security. All across Europe</w:t>
      </w:r>
      <w:r w:rsidRPr="00943399">
        <w:rPr>
          <w:sz w:val="16"/>
        </w:rPr>
        <w:t xml:space="preserve"> today, </w:t>
      </w:r>
      <w:r w:rsidRPr="002253C7">
        <w:rPr>
          <w:rStyle w:val="StyleUnderline"/>
        </w:rPr>
        <w:t>ultra-right nationalist parties</w:t>
      </w:r>
      <w:r w:rsidRPr="00943399">
        <w:rPr>
          <w:sz w:val="16"/>
        </w:rPr>
        <w:t xml:space="preserve"> and groups — some of them overtly fascist — </w:t>
      </w:r>
      <w:r w:rsidRPr="002253C7">
        <w:rPr>
          <w:rStyle w:val="StyleUnderline"/>
        </w:rPr>
        <w:t>have exploited</w:t>
      </w:r>
      <w:r w:rsidRPr="00943399">
        <w:rPr>
          <w:sz w:val="16"/>
        </w:rPr>
        <w:t xml:space="preserve"> and exacerbated </w:t>
      </w:r>
      <w:r w:rsidRPr="002253C7">
        <w:rPr>
          <w:rStyle w:val="StyleUnderline"/>
        </w:rPr>
        <w:t>anti-refugee sentiment to gain influence</w:t>
      </w:r>
      <w:r w:rsidRPr="00943399">
        <w:rPr>
          <w:sz w:val="16"/>
        </w:rPr>
        <w:t xml:space="preserve"> both at the grassroots and in parliament. They’re claiming that that E.U. elites are using the refugee crisis to impose their values on ordinary people and the less wealthy nations of Europe. 32</w:t>
      </w:r>
    </w:p>
    <w:p w:rsidR="00EE327A" w:rsidRPr="00943399" w:rsidRDefault="00EE327A" w:rsidP="00EE327A">
      <w:pPr>
        <w:rPr>
          <w:sz w:val="16"/>
        </w:rPr>
      </w:pPr>
      <w:r w:rsidRPr="002253C7">
        <w:rPr>
          <w:rStyle w:val="StyleUnderline"/>
        </w:rPr>
        <w:t>The rise of these far-right groups</w:t>
      </w:r>
      <w:r w:rsidRPr="00943399">
        <w:rPr>
          <w:sz w:val="16"/>
        </w:rPr>
        <w:t xml:space="preserve"> — along with the power of like-minded politicians such as Hungary’s Viktor </w:t>
      </w:r>
      <w:proofErr w:type="spellStart"/>
      <w:r w:rsidRPr="00943399">
        <w:rPr>
          <w:sz w:val="16"/>
        </w:rPr>
        <w:t>Orban</w:t>
      </w:r>
      <w:proofErr w:type="spellEnd"/>
      <w:r w:rsidRPr="00943399">
        <w:rPr>
          <w:sz w:val="16"/>
        </w:rPr>
        <w:t xml:space="preserve"> — </w:t>
      </w:r>
      <w:r w:rsidRPr="002253C7">
        <w:rPr>
          <w:rStyle w:val="StyleUnderline"/>
        </w:rPr>
        <w:t xml:space="preserve">poses an </w:t>
      </w:r>
      <w:r w:rsidRPr="002253C7">
        <w:rPr>
          <w:rStyle w:val="Emphasis"/>
        </w:rPr>
        <w:t>existential threat</w:t>
      </w:r>
      <w:r w:rsidRPr="002253C7">
        <w:rPr>
          <w:rStyle w:val="StyleUnderline"/>
        </w:rPr>
        <w:t xml:space="preserve"> to European democracies, the </w:t>
      </w:r>
      <w:r w:rsidRPr="002253C7">
        <w:rPr>
          <w:rStyle w:val="Emphasis"/>
        </w:rPr>
        <w:t>E</w:t>
      </w:r>
      <w:r w:rsidRPr="00943399">
        <w:rPr>
          <w:sz w:val="16"/>
        </w:rPr>
        <w:t xml:space="preserve">uropean </w:t>
      </w:r>
      <w:r w:rsidRPr="002253C7">
        <w:rPr>
          <w:rStyle w:val="Emphasis"/>
        </w:rPr>
        <w:t>U</w:t>
      </w:r>
      <w:r w:rsidRPr="00943399">
        <w:rPr>
          <w:sz w:val="16"/>
        </w:rPr>
        <w:t xml:space="preserve">nion, </w:t>
      </w:r>
      <w:r w:rsidRPr="002253C7">
        <w:rPr>
          <w:rStyle w:val="StyleUnderline"/>
        </w:rPr>
        <w:t>and the transatlantic alliance</w:t>
      </w:r>
      <w:r w:rsidRPr="00943399">
        <w:rPr>
          <w:sz w:val="16"/>
        </w:rPr>
        <w:t xml:space="preserve">. 33 </w:t>
      </w:r>
      <w:r w:rsidRPr="002253C7">
        <w:rPr>
          <w:rStyle w:val="StyleUnderline"/>
        </w:rPr>
        <w:t>That’s</w:t>
      </w:r>
      <w:r w:rsidRPr="00943399">
        <w:rPr>
          <w:sz w:val="16"/>
        </w:rPr>
        <w:t xml:space="preserve"> precisely </w:t>
      </w:r>
      <w:r w:rsidRPr="002253C7">
        <w:rPr>
          <w:rStyle w:val="StyleUnderline"/>
        </w:rPr>
        <w:t>why the Russian government backs</w:t>
      </w:r>
      <w:r w:rsidRPr="00943399">
        <w:rPr>
          <w:sz w:val="16"/>
        </w:rPr>
        <w:t xml:space="preserve"> many of </w:t>
      </w:r>
      <w:r w:rsidRPr="002253C7">
        <w:rPr>
          <w:rStyle w:val="StyleUnderline"/>
        </w:rPr>
        <w:t>these groups</w:t>
      </w:r>
      <w:r w:rsidRPr="00943399">
        <w:rPr>
          <w:sz w:val="16"/>
        </w:rPr>
        <w:t xml:space="preserve">. If you study Russian propaganda, as my organization has, you’ll discover a heavy emphasis on fear-mongering about refugees. State-owned media outlets depict refugees as a threat to the safety and values of Europeans and that western governments are unable to protect citizens from these barbaric invaders. </w:t>
      </w:r>
    </w:p>
    <w:p w:rsidR="00EE327A" w:rsidRPr="00943399" w:rsidRDefault="00EE327A" w:rsidP="00EE327A">
      <w:pPr>
        <w:rPr>
          <w:sz w:val="16"/>
        </w:rPr>
      </w:pPr>
      <w:r w:rsidRPr="002253C7">
        <w:rPr>
          <w:rStyle w:val="StyleUnderline"/>
        </w:rPr>
        <w:t>There’s</w:t>
      </w:r>
      <w:r w:rsidRPr="00943399">
        <w:rPr>
          <w:sz w:val="16"/>
        </w:rPr>
        <w:t xml:space="preserve"> an </w:t>
      </w:r>
      <w:r w:rsidRPr="002253C7">
        <w:rPr>
          <w:rStyle w:val="Emphasis"/>
        </w:rPr>
        <w:t>alarming synergy</w:t>
      </w:r>
      <w:r w:rsidRPr="002253C7">
        <w:rPr>
          <w:rStyle w:val="StyleUnderline"/>
        </w:rPr>
        <w:t xml:space="preserve"> between</w:t>
      </w:r>
      <w:r w:rsidRPr="00943399">
        <w:rPr>
          <w:sz w:val="16"/>
        </w:rPr>
        <w:t xml:space="preserve"> the </w:t>
      </w:r>
      <w:r w:rsidRPr="002253C7">
        <w:rPr>
          <w:rStyle w:val="StyleUnderline"/>
        </w:rPr>
        <w:t>anti-refugee rhetoric</w:t>
      </w:r>
      <w:r w:rsidRPr="00943399">
        <w:rPr>
          <w:sz w:val="16"/>
        </w:rPr>
        <w:t xml:space="preserve"> coming </w:t>
      </w:r>
      <w:r w:rsidRPr="002253C7">
        <w:rPr>
          <w:rStyle w:val="StyleUnderline"/>
        </w:rPr>
        <w:t>from the White House and</w:t>
      </w:r>
      <w:r w:rsidRPr="00943399">
        <w:rPr>
          <w:sz w:val="16"/>
        </w:rPr>
        <w:t xml:space="preserve"> that coming </w:t>
      </w:r>
      <w:r w:rsidRPr="002253C7">
        <w:rPr>
          <w:rStyle w:val="StyleUnderline"/>
        </w:rPr>
        <w:t>from Russia</w:t>
      </w:r>
      <w:r w:rsidRPr="00943399">
        <w:rPr>
          <w:sz w:val="16"/>
        </w:rPr>
        <w:t xml:space="preserve">. Let me state it plainly: </w:t>
      </w:r>
      <w:r w:rsidRPr="002253C7">
        <w:rPr>
          <w:rStyle w:val="StyleUnderline"/>
        </w:rPr>
        <w:t xml:space="preserve">the </w:t>
      </w:r>
      <w:r w:rsidRPr="002253C7">
        <w:rPr>
          <w:rStyle w:val="Emphasis"/>
          <w:sz w:val="24"/>
        </w:rPr>
        <w:t>liberal international order</w:t>
      </w:r>
      <w:r w:rsidRPr="00943399">
        <w:rPr>
          <w:sz w:val="16"/>
        </w:rPr>
        <w:t xml:space="preserve"> — </w:t>
      </w:r>
      <w:r w:rsidRPr="002253C7">
        <w:rPr>
          <w:rStyle w:val="StyleUnderline"/>
        </w:rPr>
        <w:t>which</w:t>
      </w:r>
      <w:r w:rsidRPr="00943399">
        <w:rPr>
          <w:sz w:val="16"/>
        </w:rPr>
        <w:t xml:space="preserve">, for all its faults, </w:t>
      </w:r>
      <w:r w:rsidRPr="002253C7">
        <w:rPr>
          <w:rStyle w:val="StyleUnderline"/>
        </w:rPr>
        <w:t>has helped safeguard</w:t>
      </w:r>
      <w:r w:rsidRPr="00943399">
        <w:rPr>
          <w:sz w:val="16"/>
        </w:rPr>
        <w:t xml:space="preserve"> relative </w:t>
      </w:r>
      <w:r w:rsidRPr="002253C7">
        <w:rPr>
          <w:rStyle w:val="StyleUnderline"/>
        </w:rPr>
        <w:t>stability</w:t>
      </w:r>
      <w:r w:rsidRPr="00943399">
        <w:rPr>
          <w:sz w:val="16"/>
        </w:rPr>
        <w:t xml:space="preserve"> and freedom </w:t>
      </w:r>
      <w:r w:rsidRPr="002253C7">
        <w:rPr>
          <w:rStyle w:val="StyleUnderline"/>
        </w:rPr>
        <w:t>for decades</w:t>
      </w:r>
      <w:r w:rsidRPr="00943399">
        <w:rPr>
          <w:sz w:val="16"/>
        </w:rPr>
        <w:t xml:space="preserve"> — </w:t>
      </w:r>
      <w:r w:rsidRPr="002253C7">
        <w:rPr>
          <w:rStyle w:val="StyleUnderline"/>
        </w:rPr>
        <w:t xml:space="preserve">is </w:t>
      </w:r>
      <w:r w:rsidRPr="002253C7">
        <w:rPr>
          <w:rStyle w:val="Emphasis"/>
        </w:rPr>
        <w:t>under political attack from Russia and its allies</w:t>
      </w:r>
      <w:r w:rsidRPr="00943399">
        <w:rPr>
          <w:sz w:val="16"/>
        </w:rPr>
        <w:t xml:space="preserve"> in Europe, and </w:t>
      </w:r>
      <w:r w:rsidRPr="002253C7">
        <w:rPr>
          <w:rStyle w:val="StyleUnderline"/>
        </w:rPr>
        <w:t xml:space="preserve">their </w:t>
      </w:r>
      <w:r w:rsidRPr="002253C7">
        <w:rPr>
          <w:rStyle w:val="Emphasis"/>
          <w:sz w:val="24"/>
        </w:rPr>
        <w:t>primary weapon</w:t>
      </w:r>
      <w:r w:rsidRPr="002253C7">
        <w:rPr>
          <w:rStyle w:val="StyleUnderline"/>
        </w:rPr>
        <w:t xml:space="preserve"> is anxiety about the refugee crisis. By shutting out refugees</w:t>
      </w:r>
      <w:r w:rsidRPr="00943399">
        <w:rPr>
          <w:sz w:val="16"/>
        </w:rPr>
        <w:t xml:space="preserve"> for supposed security reasons, </w:t>
      </w:r>
      <w:r w:rsidRPr="002253C7">
        <w:rPr>
          <w:rStyle w:val="StyleUnderline"/>
        </w:rPr>
        <w:t xml:space="preserve">the White House is </w:t>
      </w:r>
      <w:r w:rsidRPr="002253C7">
        <w:rPr>
          <w:rStyle w:val="Emphasis"/>
        </w:rPr>
        <w:t>bolstering the Russian narrative</w:t>
      </w:r>
      <w:r w:rsidRPr="002253C7">
        <w:rPr>
          <w:rStyle w:val="StyleUnderline"/>
        </w:rPr>
        <w:t xml:space="preserve"> and </w:t>
      </w:r>
      <w:r w:rsidRPr="002253C7">
        <w:rPr>
          <w:rStyle w:val="Emphasis"/>
        </w:rPr>
        <w:t>undermining U.S. allies in Europe</w:t>
      </w:r>
      <w:r w:rsidRPr="00943399">
        <w:rPr>
          <w:sz w:val="16"/>
        </w:rPr>
        <w:t>, which need American support as they attempt to manage the crisis and reassure their citizens.</w:t>
      </w:r>
    </w:p>
    <w:p w:rsidR="00EE327A" w:rsidRPr="00943399" w:rsidRDefault="00EE327A" w:rsidP="00EE327A">
      <w:pPr>
        <w:rPr>
          <w:sz w:val="16"/>
        </w:rPr>
      </w:pPr>
      <w:r w:rsidRPr="00943399">
        <w:rPr>
          <w:sz w:val="16"/>
        </w:rPr>
        <w:t xml:space="preserve">I’ve discussed three reasons why </w:t>
      </w:r>
      <w:r w:rsidRPr="002253C7">
        <w:rPr>
          <w:rStyle w:val="StyleUnderline"/>
        </w:rPr>
        <w:t>rejecting refugees</w:t>
      </w:r>
      <w:r w:rsidRPr="00943399">
        <w:rPr>
          <w:sz w:val="16"/>
        </w:rPr>
        <w:t xml:space="preserve"> weakens U.S. national security: One, it </w:t>
      </w:r>
      <w:r w:rsidRPr="002253C7">
        <w:rPr>
          <w:rStyle w:val="StyleUnderline"/>
        </w:rPr>
        <w:t>bolsters the clash-of-civilizations narrative of extremist groups</w:t>
      </w:r>
      <w:r w:rsidRPr="00943399">
        <w:rPr>
          <w:sz w:val="16"/>
        </w:rPr>
        <w:t xml:space="preserve">. Two, </w:t>
      </w:r>
      <w:r w:rsidRPr="002253C7">
        <w:rPr>
          <w:rStyle w:val="StyleUnderline"/>
        </w:rPr>
        <w:t>it increases instability in the Middle East. And</w:t>
      </w:r>
      <w:r w:rsidRPr="00943399">
        <w:rPr>
          <w:sz w:val="16"/>
        </w:rPr>
        <w:t xml:space="preserve"> three, it </w:t>
      </w:r>
      <w:r w:rsidRPr="002253C7">
        <w:rPr>
          <w:rStyle w:val="StyleUnderline"/>
        </w:rPr>
        <w:t>exacerbates the threat to the EU, the transatlantic alliance, and the liberal order</w:t>
      </w:r>
      <w:r w:rsidRPr="00943399">
        <w:rPr>
          <w:sz w:val="16"/>
        </w:rPr>
        <w:t xml:space="preserve">. But there’s a fourth reason. It’s less tangible but arguably more significant than the other three. And that is </w:t>
      </w:r>
      <w:r w:rsidRPr="002253C7">
        <w:rPr>
          <w:rStyle w:val="StyleUnderline"/>
        </w:rPr>
        <w:t xml:space="preserve">the </w:t>
      </w:r>
      <w:r w:rsidRPr="002253C7">
        <w:rPr>
          <w:rStyle w:val="Emphasis"/>
        </w:rPr>
        <w:t>effect on America’s global standing</w:t>
      </w:r>
      <w:r w:rsidRPr="00943399">
        <w:rPr>
          <w:sz w:val="16"/>
        </w:rPr>
        <w:t xml:space="preserve">, which, in turn, </w:t>
      </w:r>
      <w:r w:rsidRPr="002253C7">
        <w:rPr>
          <w:rStyle w:val="Emphasis"/>
        </w:rPr>
        <w:t>affects its national security</w:t>
      </w:r>
      <w:r w:rsidRPr="00943399">
        <w:rPr>
          <w:sz w:val="16"/>
        </w:rPr>
        <w:t xml:space="preserve">. </w:t>
      </w:r>
    </w:p>
    <w:p w:rsidR="00EE327A" w:rsidRPr="00943399" w:rsidRDefault="00EE327A" w:rsidP="00EE327A">
      <w:pPr>
        <w:rPr>
          <w:sz w:val="16"/>
        </w:rPr>
      </w:pPr>
      <w:r w:rsidRPr="00943399">
        <w:rPr>
          <w:sz w:val="16"/>
        </w:rPr>
        <w:t xml:space="preserve">The </w:t>
      </w:r>
      <w:r w:rsidRPr="00943399">
        <w:rPr>
          <w:rStyle w:val="StyleUnderline"/>
        </w:rPr>
        <w:t xml:space="preserve">ability of the </w:t>
      </w:r>
      <w:r w:rsidRPr="00943399">
        <w:rPr>
          <w:rStyle w:val="Emphasis"/>
        </w:rPr>
        <w:t>U</w:t>
      </w:r>
      <w:r w:rsidRPr="00943399">
        <w:rPr>
          <w:sz w:val="16"/>
        </w:rPr>
        <w:t xml:space="preserve">nited </w:t>
      </w:r>
      <w:r w:rsidRPr="00943399">
        <w:rPr>
          <w:rStyle w:val="Emphasis"/>
        </w:rPr>
        <w:t>S</w:t>
      </w:r>
      <w:r w:rsidRPr="00943399">
        <w:rPr>
          <w:sz w:val="16"/>
        </w:rPr>
        <w:t xml:space="preserve">tates </w:t>
      </w:r>
      <w:r w:rsidRPr="00943399">
        <w:rPr>
          <w:rStyle w:val="StyleUnderline"/>
        </w:rPr>
        <w:t>to influence events and pursue its</w:t>
      </w:r>
      <w:r w:rsidRPr="00943399">
        <w:rPr>
          <w:sz w:val="16"/>
        </w:rPr>
        <w:t xml:space="preserve"> interests — including its </w:t>
      </w:r>
      <w:r w:rsidRPr="00943399">
        <w:rPr>
          <w:rStyle w:val="StyleUnderline"/>
        </w:rPr>
        <w:t xml:space="preserve">security interests — </w:t>
      </w:r>
      <w:r w:rsidRPr="00943399">
        <w:rPr>
          <w:rStyle w:val="Emphasis"/>
        </w:rPr>
        <w:t>depends not only</w:t>
      </w:r>
      <w:r w:rsidRPr="00943399">
        <w:rPr>
          <w:rStyle w:val="StyleUnderline"/>
        </w:rPr>
        <w:t xml:space="preserve"> on</w:t>
      </w:r>
      <w:r w:rsidRPr="00943399">
        <w:rPr>
          <w:sz w:val="16"/>
        </w:rPr>
        <w:t xml:space="preserve"> its </w:t>
      </w:r>
      <w:r w:rsidRPr="00943399">
        <w:rPr>
          <w:rStyle w:val="StyleUnderline"/>
        </w:rPr>
        <w:t>military and economic power but</w:t>
      </w:r>
      <w:r w:rsidRPr="00943399">
        <w:rPr>
          <w:sz w:val="16"/>
        </w:rPr>
        <w:t xml:space="preserve"> also </w:t>
      </w:r>
      <w:r w:rsidRPr="00943399">
        <w:rPr>
          <w:rStyle w:val="StyleUnderline"/>
        </w:rPr>
        <w:t>on</w:t>
      </w:r>
      <w:r w:rsidRPr="00943399">
        <w:rPr>
          <w:sz w:val="16"/>
        </w:rPr>
        <w:t xml:space="preserve"> its </w:t>
      </w:r>
      <w:r w:rsidRPr="00943399">
        <w:rPr>
          <w:rStyle w:val="Emphasis"/>
        </w:rPr>
        <w:t>moral power</w:t>
      </w:r>
      <w:r w:rsidRPr="00943399">
        <w:rPr>
          <w:rStyle w:val="StyleUnderline"/>
        </w:rPr>
        <w:t>. When it demonstrates fidelity to its ideals and leads on human rights, the U.S. government is better able to persuade other countries to follow</w:t>
      </w:r>
      <w:r w:rsidRPr="00943399">
        <w:rPr>
          <w:sz w:val="16"/>
        </w:rPr>
        <w:t xml:space="preserve">, to </w:t>
      </w:r>
      <w:r w:rsidRPr="00943399">
        <w:rPr>
          <w:rStyle w:val="StyleUnderline"/>
        </w:rPr>
        <w:t>build strategic coalitions</w:t>
      </w:r>
      <w:r w:rsidRPr="00943399">
        <w:rPr>
          <w:sz w:val="16"/>
        </w:rPr>
        <w:t xml:space="preserve">, to </w:t>
      </w:r>
      <w:r w:rsidRPr="00943399">
        <w:rPr>
          <w:rStyle w:val="Emphasis"/>
        </w:rPr>
        <w:t>negotiate peace deals</w:t>
      </w:r>
      <w:r w:rsidRPr="00943399">
        <w:rPr>
          <w:sz w:val="16"/>
        </w:rPr>
        <w:t xml:space="preserve"> and other kinds of agreements, to </w:t>
      </w:r>
      <w:r w:rsidRPr="00943399">
        <w:rPr>
          <w:rStyle w:val="Emphasis"/>
        </w:rPr>
        <w:t>ease tensions</w:t>
      </w:r>
      <w:r w:rsidRPr="00943399">
        <w:rPr>
          <w:rStyle w:val="StyleUnderline"/>
        </w:rPr>
        <w:t>, and to pressure repressive governments to reform</w:t>
      </w:r>
      <w:r w:rsidRPr="00943399">
        <w:rPr>
          <w:sz w:val="16"/>
        </w:rPr>
        <w:t>.</w:t>
      </w:r>
    </w:p>
    <w:p w:rsidR="00EE327A" w:rsidRPr="00943399" w:rsidRDefault="00EE327A" w:rsidP="00EE327A">
      <w:pPr>
        <w:rPr>
          <w:sz w:val="16"/>
        </w:rPr>
      </w:pPr>
      <w:r w:rsidRPr="00943399">
        <w:rPr>
          <w:rStyle w:val="StyleUnderline"/>
        </w:rPr>
        <w:t>When it</w:t>
      </w:r>
      <w:r w:rsidRPr="00943399">
        <w:rPr>
          <w:sz w:val="16"/>
        </w:rPr>
        <w:t xml:space="preserve"> does the opposite, when it </w:t>
      </w:r>
      <w:r w:rsidRPr="00943399">
        <w:rPr>
          <w:rStyle w:val="StyleUnderline"/>
        </w:rPr>
        <w:t>defies its ideals</w:t>
      </w:r>
      <w:r w:rsidRPr="00943399">
        <w:rPr>
          <w:sz w:val="16"/>
        </w:rPr>
        <w:t xml:space="preserve"> and perpetrates abuses, </w:t>
      </w:r>
      <w:r w:rsidRPr="00943399">
        <w:rPr>
          <w:rStyle w:val="StyleUnderline"/>
        </w:rPr>
        <w:t xml:space="preserve">it </w:t>
      </w:r>
      <w:r w:rsidRPr="00943399">
        <w:rPr>
          <w:rStyle w:val="Emphasis"/>
        </w:rPr>
        <w:t>undermines faith in the global order</w:t>
      </w:r>
      <w:r w:rsidRPr="00943399">
        <w:rPr>
          <w:rStyle w:val="StyleUnderline"/>
        </w:rPr>
        <w:t xml:space="preserve"> and empowers tyrants and dictators</w:t>
      </w:r>
      <w:r w:rsidRPr="00943399">
        <w:rPr>
          <w:sz w:val="16"/>
        </w:rPr>
        <w:t>. It’s no coincidence that repressive governments across the world have defended their crackdowns on activists by saying they’re fighting a “War on Terror.” The human rights abuses committed by repressive governments not only inflict suffering on people; they help produce violent extremism.</w:t>
      </w:r>
    </w:p>
    <w:p w:rsidR="00EE327A" w:rsidRDefault="00EE327A" w:rsidP="00EE327A">
      <w:pPr>
        <w:rPr>
          <w:sz w:val="16"/>
        </w:rPr>
      </w:pPr>
      <w:r w:rsidRPr="00943399">
        <w:rPr>
          <w:sz w:val="16"/>
        </w:rPr>
        <w:t xml:space="preserve">The United States cannot lead effectively if it doesn’t lead by example. And </w:t>
      </w:r>
      <w:r w:rsidRPr="00943399">
        <w:rPr>
          <w:rStyle w:val="StyleUnderline"/>
        </w:rPr>
        <w:t>it can’t presume to turn its back on the world one minute, then turn around the next and try to shape events to its liking. I’ve presented</w:t>
      </w:r>
      <w:r w:rsidRPr="00943399">
        <w:rPr>
          <w:sz w:val="16"/>
        </w:rPr>
        <w:t xml:space="preserve"> what I hope is </w:t>
      </w:r>
      <w:r w:rsidRPr="00943399">
        <w:rPr>
          <w:rStyle w:val="Emphasis"/>
        </w:rPr>
        <w:t>a strong pragmatic case for refugee protection</w:t>
      </w:r>
      <w:r w:rsidRPr="00943399">
        <w:rPr>
          <w:sz w:val="16"/>
        </w:rPr>
        <w:t xml:space="preserve">. This is important. People are much more likely to support a political position when they believe it to be in their self-interest. </w:t>
      </w:r>
    </w:p>
    <w:p w:rsidR="00EE327A" w:rsidRDefault="00EE327A" w:rsidP="00EE327A"/>
    <w:p w:rsidR="00EE327A" w:rsidRDefault="00EE327A" w:rsidP="00EE327A">
      <w:pPr>
        <w:pStyle w:val="Heading4"/>
      </w:pPr>
      <w:r>
        <w:t xml:space="preserve">[Insert BCEW Syria </w:t>
      </w:r>
      <w:proofErr w:type="spellStart"/>
      <w:r>
        <w:t>aff</w:t>
      </w:r>
      <w:proofErr w:type="spellEnd"/>
      <w:r>
        <w:t xml:space="preserve"> European populism impacts if desired] </w:t>
      </w:r>
    </w:p>
    <w:p w:rsidR="00EE327A" w:rsidRDefault="00EE327A" w:rsidP="00EE327A"/>
    <w:p w:rsidR="00EE327A" w:rsidRDefault="00EE327A" w:rsidP="00EE327A">
      <w:pPr>
        <w:pStyle w:val="Heading4"/>
      </w:pPr>
      <w:r>
        <w:t xml:space="preserve">Breakdown of the liberal order driven by the refugee crisis threatens global conflict </w:t>
      </w:r>
    </w:p>
    <w:p w:rsidR="00EE327A" w:rsidRDefault="00EE327A" w:rsidP="00EE327A">
      <w:r>
        <w:t xml:space="preserve">Vera </w:t>
      </w:r>
      <w:proofErr w:type="spellStart"/>
      <w:r w:rsidRPr="00653168">
        <w:rPr>
          <w:rStyle w:val="Style13ptBold"/>
        </w:rPr>
        <w:t>Sistenich</w:t>
      </w:r>
      <w:proofErr w:type="spellEnd"/>
      <w:r w:rsidRPr="00653168">
        <w:rPr>
          <w:rStyle w:val="Style13ptBold"/>
        </w:rPr>
        <w:t xml:space="preserve"> 18</w:t>
      </w:r>
      <w:r>
        <w:t xml:space="preserve">, Research Associate at the Department of Global Health and Population at the Harvard T. H. Chan School of Public Health, 1/26/18, “The Global Refugee Crisis — Why it’s Critical That We Care,” </w:t>
      </w:r>
      <w:r w:rsidRPr="00853AFE">
        <w:t>http://www.ica-international.org/2018/01/26/global-refugee-crisis%E2%80%8A-%E2%80%8Awhy-critical-care/</w:t>
      </w:r>
    </w:p>
    <w:p w:rsidR="00EE327A" w:rsidRDefault="00EE327A" w:rsidP="00EE327A">
      <w:r>
        <w:lastRenderedPageBreak/>
        <w:t xml:space="preserve">At the heart of </w:t>
      </w:r>
      <w:r w:rsidRPr="001F58AB">
        <w:rPr>
          <w:rStyle w:val="StyleUnderline"/>
        </w:rPr>
        <w:t>the breakdown of our existing refugee processes</w:t>
      </w:r>
      <w:r>
        <w:t xml:space="preserve"> is a lack of solution for the fundamental dichotomy of the modern migration narrative — how do you determine whether someone is a ‘real refugee’ in distress, or a ‘fake refugee’ pursuing economic advancement not available at home? Yet this is a false dichotomy.</w:t>
      </w:r>
    </w:p>
    <w:p w:rsidR="00EE327A" w:rsidRDefault="00EE327A" w:rsidP="00EE327A">
      <w:r>
        <w:t xml:space="preserve">This breakdown </w:t>
      </w:r>
      <w:r w:rsidRPr="001F58AB">
        <w:rPr>
          <w:rStyle w:val="StyleUnderline"/>
        </w:rPr>
        <w:t>is</w:t>
      </w:r>
      <w:r>
        <w:t xml:space="preserve">, I believe, </w:t>
      </w:r>
      <w:r w:rsidRPr="001F58AB">
        <w:rPr>
          <w:rStyle w:val="StyleUnderline"/>
        </w:rPr>
        <w:t xml:space="preserve">symptomatic of an </w:t>
      </w:r>
      <w:r w:rsidRPr="001F58AB">
        <w:rPr>
          <w:rStyle w:val="Emphasis"/>
        </w:rPr>
        <w:t>ever-rising key tension</w:t>
      </w:r>
      <w:r w:rsidRPr="001F58AB">
        <w:rPr>
          <w:rStyle w:val="StyleUnderline"/>
        </w:rPr>
        <w:t xml:space="preserve"> between</w:t>
      </w:r>
      <w:r>
        <w:t xml:space="preserve"> two </w:t>
      </w:r>
      <w:r w:rsidRPr="001F58AB">
        <w:rPr>
          <w:rStyle w:val="StyleUnderline"/>
        </w:rPr>
        <w:t>deeply held values in our</w:t>
      </w:r>
      <w:r>
        <w:t xml:space="preserve"> existing </w:t>
      </w:r>
      <w:r w:rsidRPr="001F58AB">
        <w:rPr>
          <w:rStyle w:val="StyleUnderline"/>
        </w:rPr>
        <w:t>liberal world order: human rights and the existence of sovereign nations</w:t>
      </w:r>
      <w:r>
        <w:t xml:space="preserve">. In the aftermath of World War II, </w:t>
      </w:r>
      <w:r w:rsidRPr="001F58AB">
        <w:rPr>
          <w:rStyle w:val="StyleUnderline"/>
        </w:rPr>
        <w:t>Western policymakers set out</w:t>
      </w:r>
      <w:r>
        <w:t xml:space="preserve"> to build </w:t>
      </w:r>
      <w:r w:rsidRPr="001F58AB">
        <w:rPr>
          <w:rStyle w:val="StyleUnderline"/>
        </w:rPr>
        <w:t>a global system that would prevent a repeat of the disastrous failures of international diplomacy during the interwar period</w:t>
      </w:r>
      <w:r>
        <w:t xml:space="preserve">. They concluded that </w:t>
      </w:r>
      <w:r w:rsidRPr="001F58AB">
        <w:rPr>
          <w:rStyle w:val="StyleUnderline"/>
        </w:rPr>
        <w:t>achieving</w:t>
      </w:r>
      <w:r>
        <w:t xml:space="preserve"> both </w:t>
      </w:r>
      <w:r w:rsidRPr="001F58AB">
        <w:rPr>
          <w:rStyle w:val="Emphasis"/>
        </w:rPr>
        <w:t>economic development</w:t>
      </w:r>
      <w:r w:rsidRPr="001F58AB">
        <w:rPr>
          <w:rStyle w:val="StyleUnderline"/>
        </w:rPr>
        <w:t xml:space="preserve"> and </w:t>
      </w:r>
      <w:r w:rsidRPr="001F58AB">
        <w:rPr>
          <w:rStyle w:val="Emphasis"/>
        </w:rPr>
        <w:t>world peace</w:t>
      </w:r>
      <w:r w:rsidRPr="001F58AB">
        <w:rPr>
          <w:rStyle w:val="StyleUnderline"/>
        </w:rPr>
        <w:t xml:space="preserve"> needed free markets, human rights, the rule of law,</w:t>
      </w:r>
      <w:r>
        <w:t xml:space="preserve"> and elected governments held accountable by independent judiciaries, free press and vibrant civil societies. </w:t>
      </w:r>
      <w:r w:rsidRPr="001F58AB">
        <w:rPr>
          <w:rStyle w:val="StyleUnderline"/>
        </w:rPr>
        <w:t>The main institutions created as part of this post-war liberal order — the UN, NATO, WTO, IMF, World Bank and the G-20</w:t>
      </w:r>
      <w:r>
        <w:t xml:space="preserve"> — together </w:t>
      </w:r>
      <w:r w:rsidRPr="001F58AB">
        <w:rPr>
          <w:rStyle w:val="StyleUnderline"/>
        </w:rPr>
        <w:t>have influenced</w:t>
      </w:r>
      <w:r>
        <w:t xml:space="preserve"> almost </w:t>
      </w:r>
      <w:r w:rsidRPr="001F58AB">
        <w:rPr>
          <w:rStyle w:val="Emphasis"/>
        </w:rPr>
        <w:t>every aspect of the modern world</w:t>
      </w:r>
      <w:r w:rsidRPr="001F58AB">
        <w:rPr>
          <w:rStyle w:val="StyleUnderline"/>
        </w:rPr>
        <w:t xml:space="preserve"> but </w:t>
      </w:r>
      <w:r w:rsidRPr="001F58AB">
        <w:rPr>
          <w:rStyle w:val="Emphasis"/>
        </w:rPr>
        <w:t>now are under attack by countervailing forces</w:t>
      </w:r>
      <w:r>
        <w:t>.</w:t>
      </w:r>
    </w:p>
    <w:p w:rsidR="00EE327A" w:rsidRDefault="00EE327A" w:rsidP="00EE327A">
      <w:r w:rsidRPr="001F58AB">
        <w:rPr>
          <w:rStyle w:val="StyleUnderline"/>
        </w:rPr>
        <w:t>Rising domestic hostility towards refugees</w:t>
      </w:r>
      <w:r>
        <w:t xml:space="preserve"> and immigrants </w:t>
      </w:r>
      <w:r w:rsidRPr="001F58AB">
        <w:rPr>
          <w:rStyle w:val="StyleUnderline"/>
        </w:rPr>
        <w:t xml:space="preserve">is </w:t>
      </w:r>
      <w:proofErr w:type="spellStart"/>
      <w:r w:rsidRPr="001F58AB">
        <w:rPr>
          <w:rStyle w:val="Emphasis"/>
        </w:rPr>
        <w:t>fuelling</w:t>
      </w:r>
      <w:proofErr w:type="spellEnd"/>
      <w:r w:rsidRPr="001F58AB">
        <w:rPr>
          <w:rStyle w:val="Emphasis"/>
        </w:rPr>
        <w:t xml:space="preserve"> resentment towards supranational authorities</w:t>
      </w:r>
      <w:r w:rsidRPr="001F58AB">
        <w:rPr>
          <w:rStyle w:val="StyleUnderline"/>
        </w:rPr>
        <w:t xml:space="preserve"> and their</w:t>
      </w:r>
      <w:r>
        <w:t xml:space="preserve"> ‘irritating </w:t>
      </w:r>
      <w:r w:rsidRPr="001F58AB">
        <w:rPr>
          <w:rStyle w:val="StyleUnderline"/>
        </w:rPr>
        <w:t>meddling’ in the ability of sovereign nations to deal with refugees</w:t>
      </w:r>
      <w:r>
        <w:t xml:space="preserve"> and migrants as they see fit. Emphasis on the tension between individual rights to seek asylum and self-governance by sovereign nations as seen through the lens of the refugee crisis is, therefore, self-serving in the current political climate.</w:t>
      </w:r>
    </w:p>
    <w:p w:rsidR="00EE327A" w:rsidRDefault="00EE327A" w:rsidP="00EE327A">
      <w:r w:rsidRPr="001F58AB">
        <w:rPr>
          <w:rStyle w:val="StyleUnderline"/>
        </w:rPr>
        <w:t>By</w:t>
      </w:r>
      <w:r>
        <w:t xml:space="preserve"> constantly </w:t>
      </w:r>
      <w:r w:rsidRPr="001F58AB">
        <w:rPr>
          <w:rStyle w:val="StyleUnderline"/>
        </w:rPr>
        <w:t>challenging the legitimacy of refugee claims, governments</w:t>
      </w:r>
      <w:r>
        <w:t xml:space="preserve"> can delay and </w:t>
      </w:r>
      <w:r w:rsidRPr="001F58AB">
        <w:rPr>
          <w:rStyle w:val="Emphasis"/>
        </w:rPr>
        <w:t>stall meeting their international obligations</w:t>
      </w:r>
      <w:r>
        <w:t xml:space="preserve">, creating the possibility of </w:t>
      </w:r>
      <w:r w:rsidRPr="001F58AB">
        <w:rPr>
          <w:rStyle w:val="StyleUnderline"/>
        </w:rPr>
        <w:t>by-passing them altogether</w:t>
      </w:r>
      <w:r>
        <w:t xml:space="preserve">. Increasingly, </w:t>
      </w:r>
      <w:r w:rsidRPr="001F58AB">
        <w:rPr>
          <w:rStyle w:val="StyleUnderline"/>
        </w:rPr>
        <w:t>governments see political advantage in being hard on refugees</w:t>
      </w:r>
      <w:r>
        <w:t xml:space="preserve"> as citizens </w:t>
      </w:r>
      <w:proofErr w:type="spellStart"/>
      <w:r>
        <w:t>priorize</w:t>
      </w:r>
      <w:proofErr w:type="spellEnd"/>
      <w:r>
        <w:t xml:space="preserve"> their own interests over any moral imperative to help needy foreigners and reward their governments for standing up to supranational authorities.</w:t>
      </w:r>
    </w:p>
    <w:p w:rsidR="00EE327A" w:rsidRDefault="00EE327A" w:rsidP="00EE327A">
      <w:r w:rsidRPr="001F58AB">
        <w:rPr>
          <w:rStyle w:val="Emphasis"/>
          <w:sz w:val="24"/>
        </w:rPr>
        <w:t>Our world order’s legitimacy is undermined</w:t>
      </w:r>
      <w:r w:rsidRPr="001F58AB">
        <w:rPr>
          <w:rStyle w:val="StyleUnderline"/>
        </w:rPr>
        <w:t xml:space="preserve"> when leaders consistently</w:t>
      </w:r>
      <w:r>
        <w:t xml:space="preserve"> seem </w:t>
      </w:r>
      <w:r w:rsidRPr="001F58AB">
        <w:rPr>
          <w:rStyle w:val="StyleUnderline"/>
        </w:rPr>
        <w:t xml:space="preserve">to interpret the rules as they see fit, </w:t>
      </w:r>
      <w:r w:rsidRPr="001F58AB">
        <w:rPr>
          <w:rStyle w:val="Emphasis"/>
        </w:rPr>
        <w:t>ignoring key norms</w:t>
      </w:r>
      <w:r w:rsidRPr="001F58AB">
        <w:rPr>
          <w:rStyle w:val="StyleUnderline"/>
        </w:rPr>
        <w:t>. Using the refugee crisis to delegitimize our global authorities</w:t>
      </w:r>
      <w:r>
        <w:t xml:space="preserve"> and historical agreements slowly but surely </w:t>
      </w:r>
      <w:r w:rsidRPr="001F58AB">
        <w:rPr>
          <w:rStyle w:val="Emphasis"/>
          <w:sz w:val="24"/>
        </w:rPr>
        <w:t>chips away at the foundations of our post-war prosperity, democracy and peace</w:t>
      </w:r>
      <w:r w:rsidRPr="001F58AB">
        <w:rPr>
          <w:rStyle w:val="StyleUnderline"/>
        </w:rPr>
        <w:t xml:space="preserve">. While the current world order is by no means perfect, it is </w:t>
      </w:r>
      <w:r w:rsidRPr="001F58AB">
        <w:rPr>
          <w:rStyle w:val="Emphasis"/>
        </w:rPr>
        <w:t>all</w:t>
      </w:r>
      <w:r>
        <w:t xml:space="preserve"> that </w:t>
      </w:r>
      <w:r w:rsidRPr="001F58AB">
        <w:rPr>
          <w:rStyle w:val="Emphasis"/>
        </w:rPr>
        <w:t>we have</w:t>
      </w:r>
      <w:r w:rsidRPr="001F58AB">
        <w:rPr>
          <w:rStyle w:val="StyleUnderline"/>
        </w:rPr>
        <w:t xml:space="preserve"> in terms of fora and structures for </w:t>
      </w:r>
      <w:r w:rsidRPr="001F58AB">
        <w:rPr>
          <w:rStyle w:val="Emphasis"/>
        </w:rPr>
        <w:t>international negotiations</w:t>
      </w:r>
      <w:r>
        <w:t xml:space="preserve"> and accountability and </w:t>
      </w:r>
      <w:r w:rsidRPr="001F58AB">
        <w:rPr>
          <w:rStyle w:val="StyleUnderline"/>
        </w:rPr>
        <w:t>we strike it down</w:t>
      </w:r>
      <w:r>
        <w:t xml:space="preserve">, consciously or unknowingly, </w:t>
      </w:r>
      <w:r w:rsidRPr="001F58AB">
        <w:rPr>
          <w:rStyle w:val="Emphasis"/>
        </w:rPr>
        <w:t>at our peril</w:t>
      </w:r>
      <w:r>
        <w:t>.</w:t>
      </w:r>
    </w:p>
    <w:p w:rsidR="00EE327A" w:rsidRDefault="00EE327A" w:rsidP="00EE327A"/>
    <w:p w:rsidR="007C563C" w:rsidRDefault="007C563C" w:rsidP="007C563C">
      <w:pPr>
        <w:pStyle w:val="Heading4"/>
      </w:pPr>
      <w:r>
        <w:t>Shoring up the liberal world order’s key to avert extinction</w:t>
      </w:r>
    </w:p>
    <w:p w:rsidR="007C563C" w:rsidRPr="0067079D" w:rsidRDefault="007C563C" w:rsidP="007C563C">
      <w:r>
        <w:t xml:space="preserve">Alex </w:t>
      </w:r>
      <w:r w:rsidRPr="00431750">
        <w:rPr>
          <w:rStyle w:val="Style13ptBold"/>
        </w:rPr>
        <w:t>de Waal 16</w:t>
      </w:r>
      <w:r>
        <w:t>, Executive Director of the World Peace Foundation at the Fletcher School at Tufts University, 12/5/16, “Garrison America and the Threat of Global War,” http://bostonreview.net/war-security-politics-global-justice/alex-de-waal-garrison-america-and-threat-global-war</w:t>
      </w:r>
    </w:p>
    <w:p w:rsidR="007C563C" w:rsidRPr="00D25318" w:rsidRDefault="007C563C" w:rsidP="007C563C">
      <w:pPr>
        <w:rPr>
          <w:sz w:val="16"/>
        </w:rPr>
      </w:pPr>
      <w:r w:rsidRPr="00D25318">
        <w:rPr>
          <w:sz w:val="16"/>
        </w:rPr>
        <w:t xml:space="preserve">Polanyi recounts how </w:t>
      </w:r>
      <w:r w:rsidRPr="005C4B2D">
        <w:rPr>
          <w:rStyle w:val="StyleUnderline"/>
        </w:rPr>
        <w:t>economic and financial crisis led to global calamity. Something similar could happen today</w:t>
      </w:r>
      <w:r w:rsidRPr="00D25318">
        <w:rPr>
          <w:sz w:val="16"/>
        </w:rPr>
        <w:t xml:space="preserve">. In fact </w:t>
      </w:r>
      <w:r w:rsidRPr="00876BF3">
        <w:rPr>
          <w:rStyle w:val="StyleUnderline"/>
          <w:highlight w:val="yellow"/>
        </w:rPr>
        <w:t>we are</w:t>
      </w:r>
      <w:r w:rsidRPr="00D25318">
        <w:rPr>
          <w:sz w:val="16"/>
        </w:rPr>
        <w:t xml:space="preserve"> already </w:t>
      </w:r>
      <w:r w:rsidRPr="005C4B2D">
        <w:rPr>
          <w:rStyle w:val="StyleUnderline"/>
        </w:rPr>
        <w:t xml:space="preserve">in a </w:t>
      </w:r>
      <w:r w:rsidRPr="005C4B2D">
        <w:rPr>
          <w:rStyle w:val="Emphasis"/>
        </w:rPr>
        <w:t xml:space="preserve">steady </w:t>
      </w:r>
      <w:r w:rsidRPr="00876BF3">
        <w:rPr>
          <w:rStyle w:val="Emphasis"/>
          <w:highlight w:val="yellow"/>
        </w:rPr>
        <w:t>unpicking</w:t>
      </w:r>
      <w:r w:rsidRPr="005C4B2D">
        <w:rPr>
          <w:rStyle w:val="Emphasis"/>
        </w:rPr>
        <w:t xml:space="preserve"> of </w:t>
      </w:r>
      <w:r w:rsidRPr="00876BF3">
        <w:rPr>
          <w:rStyle w:val="Emphasis"/>
          <w:highlight w:val="yellow"/>
        </w:rPr>
        <w:t>the liberal peace</w:t>
      </w:r>
      <w:r w:rsidRPr="00D25318">
        <w:rPr>
          <w:sz w:val="16"/>
        </w:rPr>
        <w:t xml:space="preserve"> that glowed at the turn of the millennium. Since approximately 2008, </w:t>
      </w:r>
      <w:r w:rsidRPr="005C4B2D">
        <w:rPr>
          <w:rStyle w:val="StyleUnderline"/>
        </w:rPr>
        <w:t>the historic decline in</w:t>
      </w:r>
      <w:r w:rsidRPr="00D25318">
        <w:rPr>
          <w:sz w:val="16"/>
        </w:rPr>
        <w:t xml:space="preserve"> the number and lethality of </w:t>
      </w:r>
      <w:r w:rsidRPr="005C4B2D">
        <w:rPr>
          <w:rStyle w:val="StyleUnderline"/>
        </w:rPr>
        <w:t xml:space="preserve">wars appears to have been </w:t>
      </w:r>
      <w:r w:rsidRPr="005C4B2D">
        <w:rPr>
          <w:rStyle w:val="Emphasis"/>
        </w:rPr>
        <w:t>reversed</w:t>
      </w:r>
      <w:r w:rsidRPr="00D25318">
        <w:rPr>
          <w:sz w:val="16"/>
        </w:rPr>
        <w:t>. Today’s wars are not like World War I, with formal declarations of war, clear war zones, rules of engagement, and definite endings. But they are wars nonetheless.</w:t>
      </w:r>
    </w:p>
    <w:p w:rsidR="007C563C" w:rsidRPr="00D25318" w:rsidRDefault="007C563C" w:rsidP="007C563C">
      <w:pPr>
        <w:rPr>
          <w:sz w:val="16"/>
        </w:rPr>
      </w:pPr>
      <w:r w:rsidRPr="00876BF3">
        <w:rPr>
          <w:rStyle w:val="StyleUnderline"/>
          <w:highlight w:val="yellow"/>
        </w:rPr>
        <w:t xml:space="preserve">What does a world in </w:t>
      </w:r>
      <w:r w:rsidRPr="00876BF3">
        <w:rPr>
          <w:rStyle w:val="Emphasis"/>
          <w:highlight w:val="yellow"/>
        </w:rPr>
        <w:t>global</w:t>
      </w:r>
      <w:r w:rsidRPr="005C4B2D">
        <w:rPr>
          <w:rStyle w:val="Emphasis"/>
        </w:rPr>
        <w:t xml:space="preserve">, generalized </w:t>
      </w:r>
      <w:r w:rsidRPr="00876BF3">
        <w:rPr>
          <w:rStyle w:val="Emphasis"/>
          <w:highlight w:val="yellow"/>
        </w:rPr>
        <w:t>war look like?</w:t>
      </w:r>
      <w:r w:rsidRPr="00D25318">
        <w:rPr>
          <w:sz w:val="16"/>
        </w:rPr>
        <w:t xml:space="preserve"> We have an unwinnable “war on terror” that is metastasizing with every escalation, and which has blurred the boundaries between war and everything else. We have </w:t>
      </w:r>
      <w:r w:rsidRPr="005C4B2D">
        <w:rPr>
          <w:rStyle w:val="StyleUnderline"/>
        </w:rPr>
        <w:t xml:space="preserve">deep </w:t>
      </w:r>
      <w:r w:rsidRPr="00876BF3">
        <w:rPr>
          <w:rStyle w:val="StyleUnderline"/>
          <w:highlight w:val="yellow"/>
        </w:rPr>
        <w:t>states</w:t>
      </w:r>
      <w:r w:rsidRPr="00D25318">
        <w:rPr>
          <w:sz w:val="16"/>
        </w:rPr>
        <w:t xml:space="preserve">—built on a new oligarchy of generals, spies, and private-sector suppliers—that </w:t>
      </w:r>
      <w:r w:rsidRPr="005C4B2D">
        <w:rPr>
          <w:rStyle w:val="StyleUnderline"/>
        </w:rPr>
        <w:t xml:space="preserve">are </w:t>
      </w:r>
      <w:r w:rsidRPr="00876BF3">
        <w:rPr>
          <w:rStyle w:val="StyleUnderline"/>
          <w:highlight w:val="yellow"/>
        </w:rPr>
        <w:t>strangling liberalism</w:t>
      </w:r>
      <w:r w:rsidRPr="00D25318">
        <w:rPr>
          <w:sz w:val="16"/>
        </w:rPr>
        <w:t xml:space="preserve">. We have </w:t>
      </w:r>
      <w:r w:rsidRPr="00876BF3">
        <w:rPr>
          <w:rStyle w:val="Emphasis"/>
          <w:highlight w:val="yellow"/>
        </w:rPr>
        <w:t>emboldened middle</w:t>
      </w:r>
      <w:r w:rsidRPr="005C4B2D">
        <w:rPr>
          <w:rStyle w:val="Emphasis"/>
        </w:rPr>
        <w:t xml:space="preserve"> powers</w:t>
      </w:r>
      <w:r w:rsidRPr="00D25318">
        <w:rPr>
          <w:sz w:val="16"/>
        </w:rPr>
        <w:t xml:space="preserve"> (such as Saudi Arabia) </w:t>
      </w:r>
      <w:r w:rsidRPr="00876BF3">
        <w:rPr>
          <w:rStyle w:val="StyleUnderline"/>
          <w:highlight w:val="yellow"/>
        </w:rPr>
        <w:t>and revanchist powers</w:t>
      </w:r>
      <w:r w:rsidRPr="005C4B2D">
        <w:rPr>
          <w:rStyle w:val="StyleUnderline"/>
        </w:rPr>
        <w:t xml:space="preserve"> (such as Russia) rearming and taking unilateral military action</w:t>
      </w:r>
      <w:r w:rsidRPr="00D25318">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5C4B2D">
        <w:rPr>
          <w:rStyle w:val="StyleUnderline"/>
        </w:rPr>
        <w:t xml:space="preserve">regional rivals </w:t>
      </w:r>
      <w:r w:rsidRPr="00876BF3">
        <w:rPr>
          <w:rStyle w:val="StyleUnderline"/>
          <w:highlight w:val="yellow"/>
        </w:rPr>
        <w:t>threatening</w:t>
      </w:r>
      <w:r w:rsidRPr="005C4B2D">
        <w:rPr>
          <w:rStyle w:val="StyleUnderline"/>
        </w:rPr>
        <w:t xml:space="preserve"> one another, some </w:t>
      </w:r>
      <w:r w:rsidRPr="00876BF3">
        <w:rPr>
          <w:rStyle w:val="StyleUnderline"/>
          <w:highlight w:val="yellow"/>
        </w:rPr>
        <w:t xml:space="preserve">with </w:t>
      </w:r>
      <w:r w:rsidRPr="00876BF3">
        <w:rPr>
          <w:rStyle w:val="Emphasis"/>
          <w:highlight w:val="yellow"/>
        </w:rPr>
        <w:t>nuclear weapons</w:t>
      </w:r>
      <w:r w:rsidRPr="00D25318">
        <w:rPr>
          <w:sz w:val="16"/>
        </w:rPr>
        <w:t xml:space="preserve"> (India and Pakistan) </w:t>
      </w:r>
      <w:r w:rsidRPr="005C4B2D">
        <w:rPr>
          <w:rStyle w:val="StyleUnderline"/>
        </w:rPr>
        <w:t>and others with possibilities of acquiring them</w:t>
      </w:r>
      <w:r w:rsidRPr="00D25318">
        <w:rPr>
          <w:sz w:val="16"/>
        </w:rPr>
        <w:t xml:space="preserve"> (Saudi Arabia and Iran).</w:t>
      </w:r>
    </w:p>
    <w:p w:rsidR="007C563C" w:rsidRPr="00282B43" w:rsidRDefault="007C563C" w:rsidP="007C563C">
      <w:pPr>
        <w:rPr>
          <w:sz w:val="16"/>
        </w:rPr>
      </w:pPr>
      <w:r w:rsidRPr="00D25318">
        <w:rPr>
          <w:sz w:val="16"/>
        </w:rPr>
        <w:t xml:space="preserve">Above all, today’s </w:t>
      </w:r>
      <w:r w:rsidRPr="005C4B2D">
        <w:rPr>
          <w:rStyle w:val="StyleUnderline"/>
        </w:rPr>
        <w:t>generalized war is a conflict of destabilization</w:t>
      </w:r>
      <w:r w:rsidRPr="00D25318">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D25318">
        <w:rPr>
          <w:rStyle w:val="StyleUnderline"/>
        </w:rPr>
        <w:t xml:space="preserve">a global political market of rival plutocracies comes into view. </w:t>
      </w:r>
      <w:r w:rsidRPr="00876BF3">
        <w:rPr>
          <w:rStyle w:val="StyleUnderline"/>
          <w:highlight w:val="yellow"/>
        </w:rPr>
        <w:t>Add</w:t>
      </w:r>
      <w:r w:rsidRPr="00D25318">
        <w:rPr>
          <w:rStyle w:val="StyleUnderline"/>
        </w:rPr>
        <w:t xml:space="preserve"> </w:t>
      </w:r>
      <w:r w:rsidRPr="00D25318">
        <w:rPr>
          <w:rStyle w:val="Emphasis"/>
        </w:rPr>
        <w:t xml:space="preserve">virulent </w:t>
      </w:r>
      <w:r w:rsidRPr="00876BF3">
        <w:rPr>
          <w:rStyle w:val="Emphasis"/>
          <w:highlight w:val="yellow"/>
        </w:rPr>
        <w:t>reactionary populism</w:t>
      </w:r>
      <w:r w:rsidRPr="00D25318">
        <w:rPr>
          <w:sz w:val="16"/>
        </w:rPr>
        <w:t xml:space="preserve"> to the mix </w:t>
      </w:r>
      <w:r w:rsidRPr="00D25318">
        <w:rPr>
          <w:rStyle w:val="StyleUnderline"/>
        </w:rPr>
        <w:t xml:space="preserve">and </w:t>
      </w:r>
      <w:r w:rsidRPr="00876BF3">
        <w:rPr>
          <w:rStyle w:val="StyleUnderline"/>
          <w:highlight w:val="yellow"/>
        </w:rPr>
        <w:t>it resembles</w:t>
      </w:r>
      <w:r w:rsidRPr="00D25318">
        <w:rPr>
          <w:rStyle w:val="StyleUnderline"/>
        </w:rPr>
        <w:t xml:space="preserve"> a </w:t>
      </w:r>
      <w:r w:rsidRPr="00876BF3">
        <w:rPr>
          <w:rStyle w:val="StyleUnderline"/>
          <w:highlight w:val="yellow"/>
        </w:rPr>
        <w:t>war on democracy</w:t>
      </w:r>
      <w:r w:rsidRPr="00D25318">
        <w:rPr>
          <w:sz w:val="16"/>
        </w:rPr>
        <w:t>.</w:t>
      </w:r>
    </w:p>
    <w:p w:rsidR="007C563C" w:rsidRPr="0066465D" w:rsidRDefault="007C563C" w:rsidP="007C563C">
      <w:pPr>
        <w:rPr>
          <w:sz w:val="16"/>
        </w:rPr>
      </w:pPr>
      <w:r w:rsidRPr="0066465D">
        <w:rPr>
          <w:sz w:val="16"/>
        </w:rPr>
        <w:t xml:space="preserve">What more might we see? Economic liberalism is a creed of optimism and abundance; reactionary protectionism feeds on pessimistic scarcity. </w:t>
      </w:r>
      <w:r w:rsidRPr="00282B43">
        <w:rPr>
          <w:rStyle w:val="StyleUnderline"/>
        </w:rPr>
        <w:t xml:space="preserve">If we see </w:t>
      </w:r>
      <w:r w:rsidRPr="00876BF3">
        <w:rPr>
          <w:rStyle w:val="Emphasis"/>
          <w:highlight w:val="yellow"/>
        </w:rPr>
        <w:t>punitive trade wars</w:t>
      </w:r>
      <w:r w:rsidRPr="0066465D">
        <w:rPr>
          <w:sz w:val="16"/>
        </w:rPr>
        <w:t xml:space="preserve"> and national leaders taking preemptive action to secure strategic resources within the walls of their garrison </w:t>
      </w:r>
      <w:r w:rsidRPr="0066465D">
        <w:rPr>
          <w:sz w:val="16"/>
        </w:rPr>
        <w:lastRenderedPageBreak/>
        <w:t xml:space="preserve">states, then old-fashioned </w:t>
      </w:r>
      <w:r w:rsidRPr="00876BF3">
        <w:rPr>
          <w:rStyle w:val="StyleUnderline"/>
          <w:highlight w:val="yellow"/>
        </w:rPr>
        <w:t>territorial disputes</w:t>
      </w:r>
      <w:r w:rsidRPr="0066465D">
        <w:rPr>
          <w:sz w:val="16"/>
        </w:rPr>
        <w:t xml:space="preserve"> along with accelerated state-commercial grabbing of land and minerals </w:t>
      </w:r>
      <w:r w:rsidRPr="0020355C">
        <w:rPr>
          <w:rStyle w:val="StyleUnderline"/>
        </w:rPr>
        <w:t>are in prospect</w:t>
      </w:r>
      <w:r w:rsidRPr="0066465D">
        <w:rPr>
          <w:sz w:val="16"/>
        </w:rPr>
        <w:t>. We could see mobilization against immigrants and minorities as a way of enflaming and rewarding a constituency that can police borders, enforce the new political rightness, and even become electoral vigilantes.</w:t>
      </w:r>
    </w:p>
    <w:p w:rsidR="007C563C" w:rsidRPr="0066465D" w:rsidRDefault="007C563C" w:rsidP="007C563C">
      <w:pPr>
        <w:rPr>
          <w:sz w:val="16"/>
        </w:rPr>
      </w:pPr>
      <w:r w:rsidRPr="00876BF3">
        <w:rPr>
          <w:rStyle w:val="StyleUnderline"/>
          <w:highlight w:val="yellow"/>
        </w:rPr>
        <w:t>Liberal mult</w:t>
      </w:r>
      <w:r w:rsidRPr="00BB19F5">
        <w:rPr>
          <w:rStyle w:val="StyleUnderline"/>
          <w:highlight w:val="yellow"/>
        </w:rPr>
        <w:t>ilat</w:t>
      </w:r>
      <w:r w:rsidRPr="0020355C">
        <w:rPr>
          <w:rStyle w:val="StyleUnderline"/>
        </w:rPr>
        <w:t xml:space="preserve">eralism </w:t>
      </w:r>
      <w:r w:rsidRPr="00876BF3">
        <w:rPr>
          <w:rStyle w:val="StyleUnderline"/>
          <w:highlight w:val="yellow"/>
        </w:rPr>
        <w:t>is</w:t>
      </w:r>
      <w:r w:rsidRPr="0066465D">
        <w:rPr>
          <w:sz w:val="16"/>
        </w:rPr>
        <w:t xml:space="preserve"> a system of </w:t>
      </w:r>
      <w:r w:rsidRPr="0020355C">
        <w:rPr>
          <w:rStyle w:val="Emphasis"/>
        </w:rPr>
        <w:t xml:space="preserve">seeking </w:t>
      </w:r>
      <w:r w:rsidRPr="00876BF3">
        <w:rPr>
          <w:rStyle w:val="Emphasis"/>
          <w:highlight w:val="yellow"/>
        </w:rPr>
        <w:t>common wins through</w:t>
      </w:r>
      <w:r w:rsidRPr="0020355C">
        <w:rPr>
          <w:rStyle w:val="Emphasis"/>
        </w:rPr>
        <w:t xml:space="preserve"> peaceful </w:t>
      </w:r>
      <w:r w:rsidRPr="00876BF3">
        <w:rPr>
          <w:rStyle w:val="Emphasis"/>
          <w:highlight w:val="yellow"/>
        </w:rPr>
        <w:t>negotiation</w:t>
      </w:r>
      <w:r w:rsidRPr="0066465D">
        <w:rPr>
          <w:sz w:val="16"/>
        </w:rPr>
        <w:t xml:space="preserve">; case-by-case power dealing is a zero-sum calculus. </w:t>
      </w:r>
      <w:r w:rsidRPr="0020355C">
        <w:rPr>
          <w:rStyle w:val="StyleUnderline"/>
        </w:rPr>
        <w:t xml:space="preserve">We may see </w:t>
      </w:r>
      <w:r w:rsidRPr="0020355C">
        <w:rPr>
          <w:rStyle w:val="Emphasis"/>
        </w:rPr>
        <w:t>regional arms races, nuclear proliferation</w:t>
      </w:r>
      <w:r w:rsidRPr="0066465D">
        <w:rPr>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rsidR="007C563C" w:rsidRPr="0066465D" w:rsidRDefault="007C563C" w:rsidP="007C563C">
      <w:pPr>
        <w:rPr>
          <w:sz w:val="16"/>
        </w:rPr>
      </w:pPr>
      <w:r w:rsidRPr="0066465D">
        <w:rPr>
          <w:sz w:val="16"/>
        </w:rPr>
        <w:t xml:space="preserve">The United Nations system appeals to leaders to live up to the highest standards. The fact that they so often conceal their transgressions is the tribute that vice pays to virtue. </w:t>
      </w:r>
      <w:r w:rsidRPr="0020355C">
        <w:rPr>
          <w:rStyle w:val="StyleUnderline"/>
        </w:rPr>
        <w:t xml:space="preserve">A </w:t>
      </w:r>
      <w:r w:rsidRPr="00876BF3">
        <w:rPr>
          <w:rStyle w:val="StyleUnderline"/>
          <w:highlight w:val="yellow"/>
        </w:rPr>
        <w:t>cabal of</w:t>
      </w:r>
      <w:r w:rsidRPr="0020355C">
        <w:rPr>
          <w:rStyle w:val="StyleUnderline"/>
        </w:rPr>
        <w:t xml:space="preserve"> plutocratic </w:t>
      </w:r>
      <w:r w:rsidRPr="00876BF3">
        <w:rPr>
          <w:rStyle w:val="StyleUnderline"/>
          <w:highlight w:val="yellow"/>
        </w:rPr>
        <w:t>populists would</w:t>
      </w:r>
      <w:r w:rsidRPr="0066465D">
        <w:rPr>
          <w:sz w:val="16"/>
        </w:rPr>
        <w:t xml:space="preserve"> revel in the opposite: </w:t>
      </w:r>
      <w:r w:rsidRPr="0020355C">
        <w:rPr>
          <w:rStyle w:val="StyleUnderline"/>
        </w:rPr>
        <w:t>applaud</w:t>
      </w:r>
      <w:r w:rsidRPr="0066465D">
        <w:rPr>
          <w:sz w:val="16"/>
        </w:rPr>
        <w:t xml:space="preserve">ing </w:t>
      </w:r>
      <w:r w:rsidRPr="0020355C">
        <w:rPr>
          <w:rStyle w:val="StyleUnderline"/>
        </w:rPr>
        <w:t xml:space="preserve">one another’s readiness to </w:t>
      </w:r>
      <w:r w:rsidRPr="00876BF3">
        <w:rPr>
          <w:rStyle w:val="StyleUnderline"/>
          <w:highlight w:val="yellow"/>
        </w:rPr>
        <w:t>tear up cosmopolitan liberalism</w:t>
      </w:r>
      <w:r w:rsidRPr="0066465D">
        <w:rPr>
          <w:sz w:val="16"/>
        </w:rPr>
        <w:t xml:space="preserve"> and pursue a latter-day mercantilist naked self-interest. </w:t>
      </w:r>
      <w:r w:rsidRPr="002C036A">
        <w:rPr>
          <w:rStyle w:val="Emphasis"/>
        </w:rPr>
        <w:t>Garrison America</w:t>
      </w:r>
      <w:r w:rsidRPr="002C036A">
        <w:rPr>
          <w:rStyle w:val="StyleUnderline"/>
        </w:rPr>
        <w:t xml:space="preserve"> could</w:t>
      </w:r>
      <w:r w:rsidRPr="0066465D">
        <w:rPr>
          <w:sz w:val="16"/>
        </w:rPr>
        <w:t xml:space="preserve"> opportunistically </w:t>
      </w:r>
      <w:r w:rsidRPr="002C036A">
        <w:rPr>
          <w:rStyle w:val="StyleUnderline"/>
        </w:rPr>
        <w:t>collude with</w:t>
      </w:r>
      <w:r w:rsidRPr="0066465D">
        <w:rPr>
          <w:sz w:val="16"/>
        </w:rPr>
        <w:t xml:space="preserve"> similarly constituted political-military business </w:t>
      </w:r>
      <w:r w:rsidRPr="002C036A">
        <w:rPr>
          <w:rStyle w:val="StyleUnderline"/>
        </w:rPr>
        <w:t xml:space="preserve">regimes in </w:t>
      </w:r>
      <w:r w:rsidRPr="00876BF3">
        <w:rPr>
          <w:rStyle w:val="StyleUnderline"/>
          <w:highlight w:val="yellow"/>
        </w:rPr>
        <w:t>Russia, China, Turkey</w:t>
      </w:r>
      <w:r w:rsidRPr="0066465D">
        <w:rPr>
          <w:sz w:val="16"/>
        </w:rPr>
        <w:t xml:space="preserve">, and elsewhere for a new realpolitik global concert, redolent of the early nineteenth-century era of the Congress of Vienna, </w:t>
      </w:r>
      <w:r w:rsidRPr="00876BF3">
        <w:rPr>
          <w:rStyle w:val="StyleUnderline"/>
          <w:highlight w:val="yellow"/>
        </w:rPr>
        <w:t>bring</w:t>
      </w:r>
      <w:r w:rsidRPr="002C036A">
        <w:rPr>
          <w:rStyle w:val="StyleUnderline"/>
        </w:rPr>
        <w:t xml:space="preserve">ing </w:t>
      </w:r>
      <w:r w:rsidRPr="00876BF3">
        <w:rPr>
          <w:rStyle w:val="StyleUnderline"/>
          <w:highlight w:val="yellow"/>
        </w:rPr>
        <w:t>a façade of stability</w:t>
      </w:r>
      <w:r w:rsidRPr="002C036A">
        <w:rPr>
          <w:rStyle w:val="StyleUnderline"/>
        </w:rPr>
        <w:t xml:space="preserve"> for as long as they collude—</w:t>
      </w:r>
      <w:r w:rsidRPr="00876BF3">
        <w:rPr>
          <w:rStyle w:val="StyleUnderline"/>
          <w:highlight w:val="yellow"/>
        </w:rPr>
        <w:t xml:space="preserve">and </w:t>
      </w:r>
      <w:r w:rsidRPr="00876BF3">
        <w:rPr>
          <w:rStyle w:val="Emphasis"/>
          <w:highlight w:val="yellow"/>
        </w:rPr>
        <w:t>war when they fall out</w:t>
      </w:r>
      <w:r w:rsidRPr="0066465D">
        <w:rPr>
          <w:sz w:val="16"/>
        </w:rPr>
        <w:t>.</w:t>
      </w:r>
    </w:p>
    <w:p w:rsidR="007C563C" w:rsidRPr="0066465D" w:rsidRDefault="007C563C" w:rsidP="007C563C">
      <w:pPr>
        <w:rPr>
          <w:sz w:val="16"/>
        </w:rPr>
      </w:pPr>
      <w:r w:rsidRPr="0066465D">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rsidR="007C563C" w:rsidRPr="0066465D" w:rsidRDefault="007C563C" w:rsidP="007C563C">
      <w:pPr>
        <w:rPr>
          <w:sz w:val="16"/>
        </w:rPr>
      </w:pPr>
      <w:r w:rsidRPr="0066465D">
        <w:rPr>
          <w:sz w:val="16"/>
        </w:rPr>
        <w:t xml:space="preserve">Underpinning this is a simple truth: </w:t>
      </w:r>
      <w:r w:rsidRPr="002C036A">
        <w:rPr>
          <w:rStyle w:val="StyleUnderline"/>
        </w:rPr>
        <w:t xml:space="preserve">the plutocratic populist order is a </w:t>
      </w:r>
      <w:r w:rsidRPr="002C036A">
        <w:rPr>
          <w:rStyle w:val="Emphasis"/>
        </w:rPr>
        <w:t>future that does not work</w:t>
      </w:r>
      <w:r w:rsidRPr="0066465D">
        <w:rPr>
          <w:sz w:val="16"/>
        </w:rPr>
        <w:t>. If illustration were needed of the logic of hiding under the blanket rather than facing difficult realities, look no further than Trump’s readiness to deny climate change.</w:t>
      </w:r>
    </w:p>
    <w:p w:rsidR="007C563C" w:rsidRDefault="007C563C" w:rsidP="007C563C">
      <w:pPr>
        <w:rPr>
          <w:sz w:val="16"/>
        </w:rPr>
      </w:pPr>
      <w:r w:rsidRPr="0066465D">
        <w:rPr>
          <w:sz w:val="16"/>
        </w:rPr>
        <w:t xml:space="preserve">We have been here before, more or less, and from history we can gather important lessons about what we must do now. </w:t>
      </w:r>
      <w:r w:rsidRPr="0066465D">
        <w:rPr>
          <w:rStyle w:val="StyleUnderline"/>
        </w:rPr>
        <w:t xml:space="preserve">The </w:t>
      </w:r>
      <w:r w:rsidRPr="00876BF3">
        <w:rPr>
          <w:rStyle w:val="StyleUnderline"/>
          <w:highlight w:val="yellow"/>
        </w:rPr>
        <w:t>importance of</w:t>
      </w:r>
      <w:r w:rsidRPr="0066465D">
        <w:rPr>
          <w:sz w:val="16"/>
        </w:rPr>
        <w:t xml:space="preserve"> defending civility with democratic deliberation, respecting human rights and values, and </w:t>
      </w:r>
      <w:r w:rsidRPr="00876BF3">
        <w:rPr>
          <w:rStyle w:val="StyleUnderline"/>
          <w:highlight w:val="yellow"/>
        </w:rPr>
        <w:t>maintaining</w:t>
      </w:r>
      <w:r w:rsidRPr="0066465D">
        <w:rPr>
          <w:rStyle w:val="StyleUnderline"/>
        </w:rPr>
        <w:t xml:space="preserve"> a </w:t>
      </w:r>
      <w:r w:rsidRPr="00BB19F5">
        <w:rPr>
          <w:rStyle w:val="StyleUnderline"/>
        </w:rPr>
        <w:t xml:space="preserve">commitment to </w:t>
      </w:r>
      <w:r w:rsidRPr="00876BF3">
        <w:rPr>
          <w:rStyle w:val="StyleUnderline"/>
          <w:highlight w:val="yellow"/>
        </w:rPr>
        <w:t>public goods</w:t>
      </w:r>
      <w:r w:rsidRPr="0066465D">
        <w:rPr>
          <w:rStyle w:val="StyleUnderline"/>
        </w:rPr>
        <w:t xml:space="preserve"> and the global commons—</w:t>
      </w:r>
      <w:r w:rsidRPr="00876BF3">
        <w:rPr>
          <w:rStyle w:val="Emphasis"/>
          <w:sz w:val="24"/>
          <w:highlight w:val="yellow"/>
        </w:rPr>
        <w:t>including the future of the planet</w:t>
      </w:r>
      <w:r w:rsidRPr="00876BF3">
        <w:rPr>
          <w:sz w:val="16"/>
          <w:highlight w:val="yellow"/>
        </w:rPr>
        <w:t>—</w:t>
      </w:r>
      <w:r w:rsidRPr="00876BF3">
        <w:rPr>
          <w:rStyle w:val="StyleUnderline"/>
          <w:highlight w:val="yellow"/>
        </w:rPr>
        <w:t>remain evergreen</w:t>
      </w:r>
      <w:r w:rsidRPr="0066465D">
        <w:rPr>
          <w:rStyle w:val="StyleUnderline"/>
        </w:rPr>
        <w:t>. We need to find</w:t>
      </w:r>
      <w:r w:rsidRPr="0066465D">
        <w:rPr>
          <w:sz w:val="16"/>
        </w:rPr>
        <w:t xml:space="preserve"> our way to </w:t>
      </w:r>
      <w:r w:rsidRPr="0066465D">
        <w:rPr>
          <w:rStyle w:val="StyleUnderline"/>
        </w:rPr>
        <w:t>a new</w:t>
      </w:r>
      <w:r w:rsidRPr="0066465D">
        <w:rPr>
          <w:sz w:val="16"/>
        </w:rPr>
        <w:t xml:space="preserve"> 1945—and the </w:t>
      </w:r>
      <w:r w:rsidRPr="0066465D">
        <w:rPr>
          <w:rStyle w:val="StyleUnderline"/>
        </w:rPr>
        <w:t>global political settlement</w:t>
      </w:r>
      <w:r w:rsidRPr="0066465D">
        <w:rPr>
          <w:sz w:val="16"/>
        </w:rPr>
        <w:t xml:space="preserve"> for a tamed and humane capitalism—</w:t>
      </w:r>
      <w:r w:rsidRPr="0066465D">
        <w:rPr>
          <w:rStyle w:val="StyleUnderline"/>
        </w:rPr>
        <w:t xml:space="preserve">without having to suffer the </w:t>
      </w:r>
      <w:r w:rsidRPr="0066465D">
        <w:rPr>
          <w:rStyle w:val="Emphasis"/>
        </w:rPr>
        <w:t>catastrophic traumas</w:t>
      </w:r>
      <w:r w:rsidRPr="0066465D">
        <w:rPr>
          <w:rStyle w:val="StyleUnderline"/>
        </w:rPr>
        <w:t xml:space="preserve"> of trying everything else first</w:t>
      </w:r>
      <w:r w:rsidRPr="0066465D">
        <w:rPr>
          <w:sz w:val="16"/>
        </w:rPr>
        <w:t>.</w:t>
      </w:r>
    </w:p>
    <w:p w:rsidR="007C563C" w:rsidRDefault="007C563C" w:rsidP="007C563C"/>
    <w:p w:rsidR="007C563C" w:rsidRDefault="007C563C" w:rsidP="007C563C">
      <w:pPr>
        <w:pStyle w:val="Heading4"/>
      </w:pPr>
      <w:r>
        <w:t xml:space="preserve">Status quo refugee flows undermine stability across the Middle East, particularly in U.S. allies---the plan solves by relieving refugee strain </w:t>
      </w:r>
    </w:p>
    <w:p w:rsidR="007C563C" w:rsidRDefault="007C563C" w:rsidP="007C563C">
      <w:r>
        <w:t xml:space="preserve">Elisa </w:t>
      </w:r>
      <w:proofErr w:type="spellStart"/>
      <w:r w:rsidRPr="002253C7">
        <w:rPr>
          <w:rStyle w:val="Style13ptBold"/>
        </w:rPr>
        <w:t>Massimino</w:t>
      </w:r>
      <w:proofErr w:type="spellEnd"/>
      <w:r w:rsidRPr="002253C7">
        <w:rPr>
          <w:rStyle w:val="Style13ptBold"/>
        </w:rPr>
        <w:t xml:space="preserve"> 17</w:t>
      </w:r>
      <w:r>
        <w:t>, President and Chief Executive Officer of Human Rights First, one of the nation's leading human rights advocacy organizations, 2017, “PROTECTING REFUGEES: A NATIONAL SECURITY IMPERATIVE,” http://jnslp.com/wp-content/uploads/2018/05/Protecting_Refugees.pdf</w:t>
      </w:r>
    </w:p>
    <w:p w:rsidR="007C563C" w:rsidRPr="007F0AF5" w:rsidRDefault="007C563C" w:rsidP="007C563C">
      <w:pPr>
        <w:rPr>
          <w:sz w:val="16"/>
        </w:rPr>
      </w:pPr>
      <w:r w:rsidRPr="007F0AF5">
        <w:rPr>
          <w:sz w:val="16"/>
        </w:rPr>
        <w:t xml:space="preserve">But there’s an even more direct way that </w:t>
      </w:r>
      <w:r w:rsidRPr="007F0AF5">
        <w:rPr>
          <w:rStyle w:val="StyleUnderline"/>
        </w:rPr>
        <w:t>welcoming Syrian refugees would serve America’s national security interests. The mass exodus from Syria is a</w:t>
      </w:r>
      <w:r w:rsidRPr="007F0AF5">
        <w:rPr>
          <w:sz w:val="16"/>
        </w:rPr>
        <w:t xml:space="preserve"> potentially </w:t>
      </w:r>
      <w:r w:rsidRPr="007F0AF5">
        <w:rPr>
          <w:rStyle w:val="Emphasis"/>
        </w:rPr>
        <w:t>destabilizing force</w:t>
      </w:r>
      <w:r w:rsidRPr="007F0AF5">
        <w:rPr>
          <w:rStyle w:val="StyleUnderline"/>
        </w:rPr>
        <w:t xml:space="preserve"> in the Middle East</w:t>
      </w:r>
      <w:r w:rsidRPr="007F0AF5">
        <w:rPr>
          <w:sz w:val="16"/>
        </w:rPr>
        <w:t xml:space="preserve">. The </w:t>
      </w:r>
      <w:r w:rsidRPr="007F0AF5">
        <w:rPr>
          <w:rStyle w:val="StyleUnderline"/>
        </w:rPr>
        <w:t xml:space="preserve">countries bordering Syria — including </w:t>
      </w:r>
      <w:r w:rsidRPr="007F0AF5">
        <w:rPr>
          <w:rStyle w:val="Emphasis"/>
        </w:rPr>
        <w:t>key U.S. allies</w:t>
      </w:r>
      <w:r w:rsidRPr="007F0AF5">
        <w:rPr>
          <w:sz w:val="16"/>
        </w:rPr>
        <w:t xml:space="preserve"> — </w:t>
      </w:r>
      <w:r w:rsidRPr="007F0AF5">
        <w:rPr>
          <w:rStyle w:val="StyleUnderline"/>
        </w:rPr>
        <w:t>have taken in</w:t>
      </w:r>
      <w:r w:rsidRPr="007F0AF5">
        <w:rPr>
          <w:sz w:val="16"/>
        </w:rPr>
        <w:t xml:space="preserve"> more than </w:t>
      </w:r>
      <w:r w:rsidRPr="007F0AF5">
        <w:rPr>
          <w:rStyle w:val="StyleUnderline"/>
        </w:rPr>
        <w:t>4 million refugees</w:t>
      </w:r>
      <w:r w:rsidRPr="007F0AF5">
        <w:rPr>
          <w:sz w:val="16"/>
        </w:rPr>
        <w:t xml:space="preserve"> between them. 27 It’s true that the threat that this influx poses to Jordan, Turkey, and Lebanon can be overstated; these countries are not on the brink of collapse. Even Lebanon — where about 1 in 4 people is a Syrian refugee — remains, for the time being, relatively functioning and stable. 28</w:t>
      </w:r>
    </w:p>
    <w:p w:rsidR="007C563C" w:rsidRPr="007F0AF5" w:rsidRDefault="007C563C" w:rsidP="007C563C">
      <w:pPr>
        <w:rPr>
          <w:sz w:val="16"/>
        </w:rPr>
      </w:pPr>
      <w:r w:rsidRPr="007F0AF5">
        <w:rPr>
          <w:sz w:val="16"/>
        </w:rPr>
        <w:t xml:space="preserve">But </w:t>
      </w:r>
      <w:r w:rsidRPr="007F0AF5">
        <w:rPr>
          <w:rStyle w:val="StyleUnderline"/>
        </w:rPr>
        <w:t xml:space="preserve">over the long term, this could be a </w:t>
      </w:r>
      <w:r w:rsidRPr="007F0AF5">
        <w:rPr>
          <w:rStyle w:val="Emphasis"/>
        </w:rPr>
        <w:t>serious problem for the region</w:t>
      </w:r>
      <w:r w:rsidRPr="007F0AF5">
        <w:rPr>
          <w:sz w:val="16"/>
        </w:rPr>
        <w:t xml:space="preserve"> — </w:t>
      </w:r>
      <w:r w:rsidRPr="007F0AF5">
        <w:rPr>
          <w:rStyle w:val="StyleUnderline"/>
        </w:rPr>
        <w:t>and</w:t>
      </w:r>
      <w:r w:rsidRPr="007F0AF5">
        <w:rPr>
          <w:sz w:val="16"/>
        </w:rPr>
        <w:t xml:space="preserve"> for </w:t>
      </w:r>
      <w:r w:rsidRPr="007F0AF5">
        <w:rPr>
          <w:rStyle w:val="StyleUnderline"/>
        </w:rPr>
        <w:t xml:space="preserve">the </w:t>
      </w:r>
      <w:r w:rsidRPr="007F0AF5">
        <w:rPr>
          <w:rStyle w:val="Emphasis"/>
        </w:rPr>
        <w:t>U</w:t>
      </w:r>
      <w:r w:rsidRPr="007F0AF5">
        <w:rPr>
          <w:sz w:val="16"/>
        </w:rPr>
        <w:t xml:space="preserve">nited </w:t>
      </w:r>
      <w:r w:rsidRPr="007F0AF5">
        <w:rPr>
          <w:rStyle w:val="Emphasis"/>
        </w:rPr>
        <w:t>S</w:t>
      </w:r>
      <w:r w:rsidRPr="007F0AF5">
        <w:rPr>
          <w:sz w:val="16"/>
        </w:rPr>
        <w:t xml:space="preserve">tates. Syrians could reside in these countries for many more years. We can’t even say for certain that they will ever be able to return home. </w:t>
      </w:r>
      <w:r w:rsidRPr="007F0AF5">
        <w:rPr>
          <w:rStyle w:val="StyleUnderline"/>
        </w:rPr>
        <w:t>Millions of refugee children are growing up under-educated</w:t>
      </w:r>
      <w:r w:rsidRPr="007F0AF5">
        <w:rPr>
          <w:sz w:val="16"/>
        </w:rPr>
        <w:t xml:space="preserve">. 29 Eventually </w:t>
      </w:r>
      <w:r w:rsidRPr="007F0AF5">
        <w:rPr>
          <w:rStyle w:val="StyleUnderline"/>
        </w:rPr>
        <w:t>this generation is likely to be under-employed</w:t>
      </w:r>
      <w:r w:rsidRPr="007F0AF5">
        <w:rPr>
          <w:sz w:val="16"/>
        </w:rPr>
        <w:t xml:space="preserve">. Unable to work legally, many families are marrying off their teenage daughters. If history is a guide — and it usually is — </w:t>
      </w:r>
      <w:r w:rsidRPr="007F0AF5">
        <w:rPr>
          <w:rStyle w:val="StyleUnderline"/>
        </w:rPr>
        <w:t>the diaspora population will face restrictions on their rights</w:t>
      </w:r>
      <w:r w:rsidRPr="007F0AF5">
        <w:rPr>
          <w:sz w:val="16"/>
        </w:rPr>
        <w:t xml:space="preserve">. </w:t>
      </w:r>
    </w:p>
    <w:p w:rsidR="007C563C" w:rsidRPr="007F0AF5" w:rsidRDefault="007C563C" w:rsidP="007C563C">
      <w:pPr>
        <w:rPr>
          <w:sz w:val="16"/>
        </w:rPr>
      </w:pPr>
      <w:r w:rsidRPr="007F0AF5">
        <w:rPr>
          <w:sz w:val="16"/>
        </w:rPr>
        <w:t xml:space="preserve">Ambassador Ryan </w:t>
      </w:r>
      <w:r w:rsidRPr="007F0AF5">
        <w:rPr>
          <w:rStyle w:val="StyleUnderline"/>
        </w:rPr>
        <w:t xml:space="preserve">Crocker — who represented the </w:t>
      </w:r>
      <w:r w:rsidRPr="007F0AF5">
        <w:rPr>
          <w:rStyle w:val="Emphasis"/>
        </w:rPr>
        <w:t>U</w:t>
      </w:r>
      <w:r w:rsidRPr="007F0AF5">
        <w:rPr>
          <w:sz w:val="16"/>
        </w:rPr>
        <w:t xml:space="preserve">nited </w:t>
      </w:r>
      <w:r w:rsidRPr="007F0AF5">
        <w:rPr>
          <w:rStyle w:val="Emphasis"/>
        </w:rPr>
        <w:t>S</w:t>
      </w:r>
      <w:r w:rsidRPr="007F0AF5">
        <w:rPr>
          <w:sz w:val="16"/>
        </w:rPr>
        <w:t xml:space="preserve">tates </w:t>
      </w:r>
      <w:r w:rsidRPr="007F0AF5">
        <w:rPr>
          <w:rStyle w:val="StyleUnderline"/>
        </w:rPr>
        <w:t>in six</w:t>
      </w:r>
      <w:r w:rsidRPr="007F0AF5">
        <w:rPr>
          <w:sz w:val="16"/>
        </w:rPr>
        <w:t xml:space="preserve"> different </w:t>
      </w:r>
      <w:r w:rsidRPr="007F0AF5">
        <w:rPr>
          <w:rStyle w:val="StyleUnderline"/>
        </w:rPr>
        <w:t>countries</w:t>
      </w:r>
      <w:r w:rsidRPr="007F0AF5">
        <w:rPr>
          <w:sz w:val="16"/>
        </w:rPr>
        <w:t xml:space="preserve">, including Iraq and Lebanon — has been a leader in making the national security case for welcoming Syrian refugees. In the Wall Street Journal recently, he </w:t>
      </w:r>
      <w:r w:rsidRPr="007F0AF5">
        <w:rPr>
          <w:rStyle w:val="StyleUnderline"/>
        </w:rPr>
        <w:t>wrote</w:t>
      </w:r>
      <w:r w:rsidRPr="007F0AF5">
        <w:rPr>
          <w:sz w:val="16"/>
        </w:rPr>
        <w:t>:</w:t>
      </w:r>
    </w:p>
    <w:p w:rsidR="007C563C" w:rsidRPr="007F0AF5" w:rsidRDefault="007C563C" w:rsidP="007C563C">
      <w:pPr>
        <w:rPr>
          <w:sz w:val="16"/>
        </w:rPr>
      </w:pPr>
      <w:r w:rsidRPr="007F0AF5">
        <w:rPr>
          <w:rStyle w:val="StyleUnderline"/>
        </w:rPr>
        <w:t xml:space="preserve">Increased assistance would </w:t>
      </w:r>
      <w:r w:rsidRPr="007F0AF5">
        <w:rPr>
          <w:rStyle w:val="Emphasis"/>
        </w:rPr>
        <w:t>protect the stability of a region home to U.S. allies</w:t>
      </w:r>
      <w:r w:rsidRPr="007F0AF5">
        <w:rPr>
          <w:rStyle w:val="StyleUnderline"/>
        </w:rPr>
        <w:t>, including Jordan, NATO’s Turkey, and Lebanon</w:t>
      </w:r>
      <w:r w:rsidRPr="007F0AF5">
        <w:rPr>
          <w:sz w:val="16"/>
        </w:rPr>
        <w:t xml:space="preserve">, all of which are hosting refugees. The </w:t>
      </w:r>
      <w:r w:rsidRPr="007F0AF5">
        <w:rPr>
          <w:rStyle w:val="StyleUnderline"/>
        </w:rPr>
        <w:t>infrastructure</w:t>
      </w:r>
      <w:r w:rsidRPr="007F0AF5">
        <w:rPr>
          <w:sz w:val="16"/>
        </w:rPr>
        <w:t xml:space="preserve"> — water, sewage, medical care and education — </w:t>
      </w:r>
      <w:r w:rsidRPr="007F0AF5">
        <w:rPr>
          <w:rStyle w:val="StyleUnderline"/>
        </w:rPr>
        <w:t>of these states is overwhelmed</w:t>
      </w:r>
      <w:r w:rsidRPr="007F0AF5">
        <w:rPr>
          <w:sz w:val="16"/>
        </w:rPr>
        <w:t xml:space="preserve">. A major </w:t>
      </w:r>
      <w:r w:rsidRPr="007F0AF5">
        <w:rPr>
          <w:rStyle w:val="StyleUnderline"/>
        </w:rPr>
        <w:t>resettlement</w:t>
      </w:r>
      <w:r w:rsidRPr="007F0AF5">
        <w:rPr>
          <w:sz w:val="16"/>
        </w:rPr>
        <w:t xml:space="preserve"> and aid initiative </w:t>
      </w:r>
      <w:r w:rsidRPr="007F0AF5">
        <w:rPr>
          <w:rStyle w:val="StyleUnderline"/>
        </w:rPr>
        <w:t xml:space="preserve">can </w:t>
      </w:r>
      <w:r w:rsidRPr="007F0AF5">
        <w:rPr>
          <w:rStyle w:val="Emphasis"/>
        </w:rPr>
        <w:t>relieve that strain</w:t>
      </w:r>
      <w:r w:rsidRPr="007F0AF5">
        <w:rPr>
          <w:sz w:val="16"/>
        </w:rPr>
        <w:t xml:space="preserve">. But </w:t>
      </w:r>
      <w:r w:rsidRPr="007F0AF5">
        <w:rPr>
          <w:rStyle w:val="StyleUnderline"/>
        </w:rPr>
        <w:t xml:space="preserve">left unaddressed, the strain </w:t>
      </w:r>
      <w:r w:rsidRPr="007F0AF5">
        <w:rPr>
          <w:rStyle w:val="Emphasis"/>
        </w:rPr>
        <w:t>will feed instability and trigger more violence across the region</w:t>
      </w:r>
      <w:r w:rsidRPr="007F0AF5">
        <w:rPr>
          <w:rStyle w:val="StyleUnderline"/>
        </w:rPr>
        <w:t>, which will have consequences for U.S. national security</w:t>
      </w:r>
      <w:r w:rsidRPr="007F0AF5">
        <w:rPr>
          <w:sz w:val="16"/>
        </w:rPr>
        <w:t>. 30</w:t>
      </w:r>
    </w:p>
    <w:p w:rsidR="007C563C" w:rsidRDefault="007C563C" w:rsidP="007C563C"/>
    <w:p w:rsidR="007C563C" w:rsidRDefault="007C563C" w:rsidP="007C563C">
      <w:pPr>
        <w:pStyle w:val="Heading4"/>
      </w:pPr>
      <w:r>
        <w:t xml:space="preserve">Unchecked Middle East war sparks global great power war </w:t>
      </w:r>
    </w:p>
    <w:p w:rsidR="007C563C" w:rsidRDefault="007C563C" w:rsidP="007C563C">
      <w:r>
        <w:t xml:space="preserve">Walter Russell </w:t>
      </w:r>
      <w:r w:rsidRPr="0022530B">
        <w:rPr>
          <w:rStyle w:val="Style13ptBold"/>
        </w:rPr>
        <w:t>Mead 14</w:t>
      </w:r>
      <w:r>
        <w:t>, Professor of Foreign Affairs and Humanities at Bard College; Editor-at-Large of The American Interest magazine, 7/7/14, “Have We Gone From a Post-War to a Pre-War World?,” http://www.huffingtonpost.com/walter-russell-mead/new-global-war_b_5562664.html</w:t>
      </w:r>
    </w:p>
    <w:p w:rsidR="007C563C" w:rsidRPr="0022530B" w:rsidRDefault="007C563C" w:rsidP="007C563C">
      <w:pPr>
        <w:rPr>
          <w:sz w:val="16"/>
        </w:rPr>
      </w:pPr>
      <w:r w:rsidRPr="0022530B">
        <w:rPr>
          <w:sz w:val="16"/>
        </w:rPr>
        <w:lastRenderedPageBreak/>
        <w:t xml:space="preserve">One hundred years later, the world is nervously keeping its eyes peeled for misguided chauffeurs and asking itself whether history could repeat. The great powers are at peace, and trade and cultural ties between nations seem closer than ever before, yet </w:t>
      </w:r>
      <w:r w:rsidRPr="00F44A40">
        <w:rPr>
          <w:rStyle w:val="StyleUnderline"/>
          <w:highlight w:val="yellow"/>
        </w:rPr>
        <w:t>the international scene is</w:t>
      </w:r>
      <w:r w:rsidRPr="0022530B">
        <w:rPr>
          <w:sz w:val="16"/>
        </w:rPr>
        <w:t xml:space="preserve"> in many ways </w:t>
      </w:r>
      <w:r w:rsidRPr="0022530B">
        <w:rPr>
          <w:rStyle w:val="StyleUnderline"/>
          <w:bdr w:val="single" w:sz="4" w:space="0" w:color="auto"/>
        </w:rPr>
        <w:t xml:space="preserve">surprisingly </w:t>
      </w:r>
      <w:r w:rsidRPr="00F44A40">
        <w:rPr>
          <w:rStyle w:val="StyleUnderline"/>
          <w:highlight w:val="yellow"/>
          <w:bdr w:val="single" w:sz="4" w:space="0" w:color="auto"/>
        </w:rPr>
        <w:t>brittle</w:t>
      </w:r>
      <w:r w:rsidRPr="0022530B">
        <w:rPr>
          <w:sz w:val="16"/>
        </w:rPr>
        <w:t xml:space="preserve">. In particular, </w:t>
      </w:r>
      <w:r w:rsidRPr="00F44A40">
        <w:rPr>
          <w:rStyle w:val="StyleUnderline"/>
          <w:highlight w:val="yellow"/>
        </w:rPr>
        <w:t>a rising naval power is challenging a</w:t>
      </w:r>
      <w:r w:rsidRPr="0022530B">
        <w:rPr>
          <w:rStyle w:val="StyleUnderline"/>
        </w:rPr>
        <w:t xml:space="preserve">n established </w:t>
      </w:r>
      <w:r w:rsidRPr="00F44A40">
        <w:rPr>
          <w:rStyle w:val="StyleUnderline"/>
          <w:highlight w:val="yellow"/>
        </w:rPr>
        <w:t>hegemon, and a "powder keg" region</w:t>
      </w:r>
      <w:r w:rsidRPr="0022530B">
        <w:rPr>
          <w:rStyle w:val="StyleUnderline"/>
        </w:rPr>
        <w:t xml:space="preserve"> replete with ethnic and religious quarrels </w:t>
      </w:r>
      <w:r w:rsidRPr="00F44A40">
        <w:rPr>
          <w:rStyle w:val="StyleUnderline"/>
          <w:highlight w:val="yellow"/>
        </w:rPr>
        <w:t>looks less stable</w:t>
      </w:r>
      <w:r w:rsidRPr="0022530B">
        <w:rPr>
          <w:rStyle w:val="StyleUnderline"/>
        </w:rPr>
        <w:t xml:space="preserve"> by the day</w:t>
      </w:r>
      <w:r w:rsidRPr="0022530B">
        <w:rPr>
          <w:sz w:val="16"/>
        </w:rPr>
        <w:t xml:space="preserve">. </w:t>
      </w:r>
    </w:p>
    <w:p w:rsidR="007C563C" w:rsidRPr="0022530B" w:rsidRDefault="007C563C" w:rsidP="007C563C">
      <w:pPr>
        <w:rPr>
          <w:sz w:val="16"/>
        </w:rPr>
      </w:pPr>
      <w:r w:rsidRPr="0022530B">
        <w:rPr>
          <w:sz w:val="16"/>
        </w:rPr>
        <w:t xml:space="preserve">In 1914, Germany was the rising power, the U.K. the weary hegemon and the Balkans was the powder keg. In 2014, </w:t>
      </w:r>
      <w:r w:rsidRPr="00F44A40">
        <w:rPr>
          <w:rStyle w:val="StyleUnderline"/>
          <w:highlight w:val="yellow"/>
        </w:rPr>
        <w:t>China is rising</w:t>
      </w:r>
      <w:r w:rsidRPr="0022530B">
        <w:rPr>
          <w:rStyle w:val="StyleUnderline"/>
        </w:rPr>
        <w:t>, the U</w:t>
      </w:r>
      <w:r w:rsidRPr="0022530B">
        <w:rPr>
          <w:sz w:val="16"/>
        </w:rPr>
        <w:t xml:space="preserve">nited </w:t>
      </w:r>
      <w:r w:rsidRPr="0022530B">
        <w:rPr>
          <w:rStyle w:val="StyleUnderline"/>
        </w:rPr>
        <w:t>S</w:t>
      </w:r>
      <w:r w:rsidRPr="0022530B">
        <w:rPr>
          <w:sz w:val="16"/>
        </w:rPr>
        <w:t xml:space="preserve">tates </w:t>
      </w:r>
      <w:r w:rsidRPr="0022530B">
        <w:rPr>
          <w:rStyle w:val="StyleUnderline"/>
        </w:rPr>
        <w:t>is staggering</w:t>
      </w:r>
      <w:r w:rsidRPr="0022530B">
        <w:rPr>
          <w:sz w:val="16"/>
        </w:rPr>
        <w:t xml:space="preserve"> under the burden of world leadership </w:t>
      </w:r>
      <w:r w:rsidRPr="0022530B">
        <w:rPr>
          <w:rStyle w:val="StyleUnderline"/>
          <w:bdr w:val="single" w:sz="4" w:space="0" w:color="auto"/>
        </w:rPr>
        <w:t xml:space="preserve">and </w:t>
      </w:r>
      <w:r w:rsidRPr="00F44A40">
        <w:rPr>
          <w:rStyle w:val="StyleUnderline"/>
          <w:highlight w:val="yellow"/>
          <w:bdr w:val="single" w:sz="4" w:space="0" w:color="auto"/>
        </w:rPr>
        <w:t>the Middle East is the powder keg</w:t>
      </w:r>
      <w:r w:rsidRPr="0022530B">
        <w:rPr>
          <w:sz w:val="16"/>
        </w:rPr>
        <w:t xml:space="preserve">. </w:t>
      </w:r>
    </w:p>
    <w:p w:rsidR="007C563C" w:rsidRPr="0022530B" w:rsidRDefault="007C563C" w:rsidP="007C563C">
      <w:pPr>
        <w:rPr>
          <w:rStyle w:val="StyleUnderline"/>
        </w:rPr>
      </w:pPr>
      <w:r w:rsidRPr="0022530B">
        <w:rPr>
          <w:sz w:val="16"/>
        </w:rPr>
        <w:t xml:space="preserve">Only </w:t>
      </w:r>
      <w:r w:rsidRPr="0022530B">
        <w:rPr>
          <w:rStyle w:val="StyleUnderline"/>
        </w:rPr>
        <w:t>a few years ago, most western observers believed</w:t>
      </w:r>
      <w:r w:rsidRPr="0022530B">
        <w:rPr>
          <w:sz w:val="16"/>
        </w:rPr>
        <w:t xml:space="preserve"> that </w:t>
      </w:r>
      <w:r w:rsidRPr="0022530B">
        <w:rPr>
          <w:rStyle w:val="StyleUnderline"/>
        </w:rPr>
        <w:t>the age of</w:t>
      </w:r>
      <w:r w:rsidRPr="0022530B">
        <w:rPr>
          <w:sz w:val="16"/>
        </w:rPr>
        <w:t xml:space="preserve"> geopolitical rivalry and </w:t>
      </w:r>
      <w:r w:rsidRPr="0022530B">
        <w:rPr>
          <w:rStyle w:val="StyleUnderline"/>
        </w:rPr>
        <w:t>great power war was over</w:t>
      </w:r>
      <w:r w:rsidRPr="0022530B">
        <w:rPr>
          <w:sz w:val="16"/>
        </w:rPr>
        <w:t xml:space="preserve">. Today, with Russian forces in Ukraine, religious wars exploding across the Middle East, and territorial disputes leading to one crisis after another in the East and South China seas, the outlook is darker. Serious people now ask whether we have moved from a post-war into a pre-war world. </w:t>
      </w:r>
      <w:r w:rsidRPr="00F44A40">
        <w:rPr>
          <w:rStyle w:val="StyleUnderline"/>
          <w:highlight w:val="yellow"/>
        </w:rPr>
        <w:t>Could some incident</w:t>
      </w:r>
      <w:r w:rsidRPr="0022530B">
        <w:rPr>
          <w:sz w:val="16"/>
        </w:rPr>
        <w:t xml:space="preserve"> somewhere in the world </w:t>
      </w:r>
      <w:r w:rsidRPr="00F44A40">
        <w:rPr>
          <w:rStyle w:val="StyleUnderline"/>
          <w:highlight w:val="yellow"/>
          <w:bdr w:val="single" w:sz="4" w:space="0" w:color="auto"/>
        </w:rPr>
        <w:t>spark</w:t>
      </w:r>
      <w:r w:rsidRPr="0022530B">
        <w:rPr>
          <w:rStyle w:val="StyleUnderline"/>
          <w:bdr w:val="single" w:sz="4" w:space="0" w:color="auto"/>
        </w:rPr>
        <w:t xml:space="preserve"> another </w:t>
      </w:r>
      <w:r w:rsidRPr="00F44A40">
        <w:rPr>
          <w:rStyle w:val="StyleUnderline"/>
          <w:highlight w:val="yellow"/>
          <w:bdr w:val="single" w:sz="4" w:space="0" w:color="auto"/>
        </w:rPr>
        <w:t>global war?</w:t>
      </w:r>
      <w:r w:rsidRPr="0022530B">
        <w:rPr>
          <w:rStyle w:val="StyleUnderline"/>
        </w:rPr>
        <w:t xml:space="preserve"> </w:t>
      </w:r>
    </w:p>
    <w:p w:rsidR="007C563C" w:rsidRPr="0022530B" w:rsidRDefault="007C563C" w:rsidP="007C563C">
      <w:pPr>
        <w:rPr>
          <w:sz w:val="16"/>
        </w:rPr>
      </w:pPr>
      <w:r w:rsidRPr="0022530B">
        <w:rPr>
          <w:sz w:val="16"/>
        </w:rPr>
        <w:t>MIDDLE EAST POWDER KEG</w:t>
      </w:r>
    </w:p>
    <w:p w:rsidR="007C563C" w:rsidRPr="0022530B" w:rsidRDefault="007C563C" w:rsidP="007C563C">
      <w:pPr>
        <w:rPr>
          <w:sz w:val="16"/>
        </w:rPr>
      </w:pPr>
      <w:r w:rsidRPr="0022530B">
        <w:rPr>
          <w:sz w:val="16"/>
        </w:rPr>
        <w:t xml:space="preserve">Let's start with the powder keg. </w:t>
      </w:r>
      <w:r w:rsidRPr="00F44A40">
        <w:rPr>
          <w:rStyle w:val="StyleUnderline"/>
          <w:highlight w:val="yellow"/>
        </w:rPr>
        <w:t>The</w:t>
      </w:r>
      <w:r w:rsidRPr="0022530B">
        <w:rPr>
          <w:rStyle w:val="StyleUnderline"/>
        </w:rPr>
        <w:t xml:space="preserve"> immediate </w:t>
      </w:r>
      <w:r w:rsidRPr="00F44A40">
        <w:rPr>
          <w:rStyle w:val="StyleUnderline"/>
          <w:highlight w:val="yellow"/>
        </w:rPr>
        <w:t>cause of</w:t>
      </w:r>
      <w:r w:rsidRPr="0022530B">
        <w:rPr>
          <w:rStyle w:val="StyleUnderline"/>
        </w:rPr>
        <w:t xml:space="preserve"> the fighting in </w:t>
      </w:r>
      <w:r w:rsidRPr="00F44A40">
        <w:rPr>
          <w:rStyle w:val="StyleUnderline"/>
          <w:highlight w:val="yellow"/>
        </w:rPr>
        <w:t>World War I was</w:t>
      </w:r>
      <w:r w:rsidRPr="0022530B">
        <w:rPr>
          <w:rStyle w:val="StyleUnderline"/>
        </w:rPr>
        <w:t xml:space="preserve"> the set of </w:t>
      </w:r>
      <w:r w:rsidRPr="00F44A40">
        <w:rPr>
          <w:rStyle w:val="StyleUnderline"/>
          <w:highlight w:val="yellow"/>
        </w:rPr>
        <w:t>ethnic</w:t>
      </w:r>
      <w:r w:rsidRPr="0022530B">
        <w:rPr>
          <w:rStyle w:val="StyleUnderline"/>
        </w:rPr>
        <w:t xml:space="preserve"> and </w:t>
      </w:r>
      <w:r w:rsidRPr="00F44A40">
        <w:rPr>
          <w:rStyle w:val="StyleUnderline"/>
          <w:highlight w:val="yellow"/>
        </w:rPr>
        <w:t>religious conflicts in the Balkans</w:t>
      </w:r>
      <w:r w:rsidRPr="0022530B">
        <w:rPr>
          <w:sz w:val="16"/>
        </w:rPr>
        <w:t xml:space="preserve">. In the second half of the 19th century, economic development and modernization led to heightened competition among the region's peoples. The drive for self-determination set Croats, Serbs, Magyars, Kosovars, </w:t>
      </w:r>
      <w:proofErr w:type="spellStart"/>
      <w:r w:rsidRPr="0022530B">
        <w:rPr>
          <w:sz w:val="16"/>
        </w:rPr>
        <w:t>Bosniaks</w:t>
      </w:r>
      <w:proofErr w:type="spellEnd"/>
      <w:r w:rsidRPr="0022530B">
        <w:rPr>
          <w:sz w:val="16"/>
        </w:rPr>
        <w:t xml:space="preserve">, Macedonians, Bulgarians, Greeks and others at one another's throats. The death toll mounted and the hatred grew as massacres and ethnic cleansing spread -- and the ability of the outside powers to control the region's dynamics shrank as the imperial powers were themselves undermined by rising social and nationalist tensions. </w:t>
      </w:r>
    </w:p>
    <w:p w:rsidR="007C563C" w:rsidRPr="0022530B" w:rsidRDefault="007C563C" w:rsidP="007C563C">
      <w:pPr>
        <w:rPr>
          <w:sz w:val="16"/>
        </w:rPr>
      </w:pPr>
      <w:r w:rsidRPr="00F44A40">
        <w:rPr>
          <w:rStyle w:val="StyleUnderline"/>
          <w:highlight w:val="yellow"/>
          <w:bdr w:val="single" w:sz="4" w:space="0" w:color="auto"/>
        </w:rPr>
        <w:t>The Middle East today bears</w:t>
      </w:r>
      <w:r w:rsidRPr="0022530B">
        <w:rPr>
          <w:rStyle w:val="StyleUnderline"/>
          <w:bdr w:val="single" w:sz="4" w:space="0" w:color="auto"/>
        </w:rPr>
        <w:t xml:space="preserve"> an ominous </w:t>
      </w:r>
      <w:r w:rsidRPr="00F44A40">
        <w:rPr>
          <w:rStyle w:val="StyleUnderline"/>
          <w:highlight w:val="yellow"/>
          <w:bdr w:val="single" w:sz="4" w:space="0" w:color="auto"/>
        </w:rPr>
        <w:t>resemblance</w:t>
      </w:r>
      <w:r w:rsidRPr="0022530B">
        <w:rPr>
          <w:rStyle w:val="StyleUnderline"/>
          <w:bdr w:val="single" w:sz="4" w:space="0" w:color="auto"/>
        </w:rPr>
        <w:t xml:space="preserve"> to the Balkans of that period</w:t>
      </w:r>
      <w:r w:rsidRPr="0022530B">
        <w:rPr>
          <w:sz w:val="16"/>
        </w:rPr>
        <w:t xml:space="preserve">. </w:t>
      </w:r>
      <w:r w:rsidRPr="0022530B">
        <w:rPr>
          <w:rStyle w:val="StyleUnderline"/>
        </w:rPr>
        <w:t xml:space="preserve">The contemporary Middle East has </w:t>
      </w:r>
      <w:r w:rsidRPr="00F44A40">
        <w:rPr>
          <w:rStyle w:val="StyleUnderline"/>
          <w:highlight w:val="yellow"/>
        </w:rPr>
        <w:t>an unstable blend of ethnicities and religions</w:t>
      </w:r>
      <w:r w:rsidRPr="0022530B">
        <w:rPr>
          <w:sz w:val="16"/>
        </w:rPr>
        <w:t xml:space="preserve"> </w:t>
      </w:r>
      <w:r w:rsidRPr="0022530B">
        <w:rPr>
          <w:rStyle w:val="StyleUnderline"/>
        </w:rPr>
        <w:t>uneasily coexisting within boundaries arbitrarily marked off by external empires</w:t>
      </w:r>
      <w:r w:rsidRPr="0022530B">
        <w:rPr>
          <w:sz w:val="16"/>
        </w:rPr>
        <w:t xml:space="preserve">. Ninety-five years after the French and the British first parceled out the lands of the fallen Ottoman caliphate, that arrangement is now coming to an end. Events in Iraq and Syria suggest that </w:t>
      </w:r>
      <w:r w:rsidRPr="00F44A40">
        <w:rPr>
          <w:rStyle w:val="StyleUnderline"/>
          <w:highlight w:val="yellow"/>
        </w:rPr>
        <w:t>the Middle East could be in for</w:t>
      </w:r>
      <w:r w:rsidRPr="00F44A40">
        <w:rPr>
          <w:sz w:val="16"/>
          <w:highlight w:val="yellow"/>
        </w:rPr>
        <w:t xml:space="preserve"> </w:t>
      </w:r>
      <w:r w:rsidRPr="00F44A40">
        <w:rPr>
          <w:rStyle w:val="StyleUnderline"/>
          <w:highlight w:val="yellow"/>
          <w:bdr w:val="single" w:sz="4" w:space="0" w:color="auto"/>
        </w:rPr>
        <w:t>carnage</w:t>
      </w:r>
      <w:r w:rsidRPr="0022530B">
        <w:rPr>
          <w:rStyle w:val="StyleUnderline"/>
          <w:bdr w:val="single" w:sz="4" w:space="0" w:color="auto"/>
        </w:rPr>
        <w:t xml:space="preserve"> and upheaval</w:t>
      </w:r>
      <w:r w:rsidRPr="0022530B">
        <w:rPr>
          <w:sz w:val="16"/>
        </w:rPr>
        <w:t xml:space="preserve"> as great as anything the Balkans saw. </w:t>
      </w:r>
      <w:r w:rsidRPr="0022530B">
        <w:rPr>
          <w:rStyle w:val="StyleUnderline"/>
        </w:rPr>
        <w:t>The</w:t>
      </w:r>
      <w:r w:rsidRPr="0022530B">
        <w:rPr>
          <w:sz w:val="16"/>
        </w:rPr>
        <w:t xml:space="preserve"> </w:t>
      </w:r>
      <w:r w:rsidRPr="00F44A40">
        <w:rPr>
          <w:rStyle w:val="StyleUnderline"/>
          <w:highlight w:val="yellow"/>
          <w:bdr w:val="single" w:sz="4" w:space="0" w:color="auto"/>
        </w:rPr>
        <w:t>great powers are losing the ability to hold their clients in check</w:t>
      </w:r>
      <w:r w:rsidRPr="0022530B">
        <w:rPr>
          <w:sz w:val="16"/>
        </w:rPr>
        <w:t xml:space="preserve">; </w:t>
      </w:r>
      <w:r w:rsidRPr="0022530B">
        <w:rPr>
          <w:rStyle w:val="StyleUnderline"/>
        </w:rPr>
        <w:t>the Middle East today is at least as explosive as the Balkan region was a century ago</w:t>
      </w:r>
      <w:r w:rsidRPr="0022530B">
        <w:rPr>
          <w:sz w:val="16"/>
        </w:rPr>
        <w:t xml:space="preserve">. </w:t>
      </w:r>
    </w:p>
    <w:p w:rsidR="007C563C" w:rsidRPr="0022530B" w:rsidRDefault="007C563C" w:rsidP="007C563C">
      <w:pPr>
        <w:rPr>
          <w:sz w:val="16"/>
        </w:rPr>
      </w:pPr>
      <w:r w:rsidRPr="0022530B">
        <w:rPr>
          <w:sz w:val="16"/>
        </w:rPr>
        <w:t>GERMANS THEN, CHINESE NOW</w:t>
      </w:r>
    </w:p>
    <w:p w:rsidR="007C563C" w:rsidRPr="0022530B" w:rsidRDefault="007C563C" w:rsidP="007C563C">
      <w:pPr>
        <w:rPr>
          <w:sz w:val="16"/>
        </w:rPr>
      </w:pPr>
      <w:r w:rsidRPr="0022530B">
        <w:rPr>
          <w:sz w:val="16"/>
        </w:rPr>
        <w:t xml:space="preserve">What blew the Archduke's murder up into a catastrophic world war, though, was not the tribal struggle in southeastern Europe. It took the hegemonic ambitions of the German Empire to turn a local conflict into a universal conflagration. Having eclipsed France as the dominant military power in Europe, Germany aimed to surpass Britain on the seas and to recast the emerging world order along lines that better suited it. Yet the rising power was also insecure, fearing that worried neighbors would gang up against it. In the crisis in the Balkans, Germany both felt a need to back its weak ally Austria and saw a chance to deal with its opponents on favorable terms. </w:t>
      </w:r>
    </w:p>
    <w:p w:rsidR="007C563C" w:rsidRPr="0022530B" w:rsidRDefault="007C563C" w:rsidP="007C563C">
      <w:pPr>
        <w:rPr>
          <w:sz w:val="16"/>
        </w:rPr>
      </w:pPr>
      <w:r w:rsidRPr="0022530B">
        <w:rPr>
          <w:sz w:val="16"/>
        </w:rPr>
        <w:t xml:space="preserve">Could something like that happen again? China today is both rising and turning to the sea in ways that Kaiser Wilhelm would understand. Like Germany in 1914, China has emerged in the last 30 years as a major economic power, and it has chosen to invest a growing share of its growing wealth in military spending. </w:t>
      </w:r>
    </w:p>
    <w:p w:rsidR="007C563C" w:rsidRPr="0022530B" w:rsidRDefault="007C563C" w:rsidP="007C563C">
      <w:pPr>
        <w:rPr>
          <w:sz w:val="16"/>
        </w:rPr>
      </w:pPr>
      <w:r w:rsidRPr="0022530B">
        <w:rPr>
          <w:sz w:val="16"/>
        </w:rPr>
        <w:t xml:space="preserve">But here the analogy begins to get complicated and even breaks down a bit. Neither China nor any Chinese ally is competing directly with the United States and its allies in the Middle East. China isn't (yet) taking a side in the Sunni-Shia dispute, and all it really wants in the Middle East is quiet; China wants that oil to flow as peacefully and cheaply as possible. </w:t>
      </w:r>
    </w:p>
    <w:p w:rsidR="007C563C" w:rsidRPr="0022530B" w:rsidRDefault="007C563C" w:rsidP="007C563C">
      <w:pPr>
        <w:rPr>
          <w:sz w:val="16"/>
        </w:rPr>
      </w:pPr>
      <w:r w:rsidRPr="0022530B">
        <w:rPr>
          <w:sz w:val="16"/>
        </w:rPr>
        <w:t>AMERICA HAS ALL THE ALLIES</w:t>
      </w:r>
    </w:p>
    <w:p w:rsidR="007C563C" w:rsidRPr="0022530B" w:rsidRDefault="007C563C" w:rsidP="007C563C">
      <w:pPr>
        <w:rPr>
          <w:sz w:val="16"/>
        </w:rPr>
      </w:pPr>
      <w:r w:rsidRPr="0022530B">
        <w:rPr>
          <w:sz w:val="16"/>
        </w:rPr>
        <w:t xml:space="preserve">And there's another difference: alliance systems. The Great Powers of 1914 were divided into two roughly equal military blocs: Austria, Germany, Italy and potentially the Ottoman Empire confronted Russia, France and potentially Britain. </w:t>
      </w:r>
    </w:p>
    <w:p w:rsidR="007C563C" w:rsidRPr="0022530B" w:rsidRDefault="007C563C" w:rsidP="007C563C">
      <w:pPr>
        <w:rPr>
          <w:sz w:val="16"/>
        </w:rPr>
      </w:pPr>
      <w:r w:rsidRPr="0022530B">
        <w:rPr>
          <w:sz w:val="16"/>
        </w:rPr>
        <w:t xml:space="preserve">Today the global U.S. alliance system has no rival or peer; while China, Russia and a handful of lesser powers are disengaged from, and in some cases even hostile to, the U.S. system, the military balance isn't even close. </w:t>
      </w:r>
    </w:p>
    <w:p w:rsidR="007C563C" w:rsidRPr="0022530B" w:rsidRDefault="007C563C" w:rsidP="007C563C">
      <w:pPr>
        <w:rPr>
          <w:sz w:val="16"/>
        </w:rPr>
      </w:pPr>
      <w:r w:rsidRPr="0022530B">
        <w:rPr>
          <w:sz w:val="16"/>
        </w:rPr>
        <w:t xml:space="preserve">While crises between China and U.S. allies on its periphery like the Philippines could escalate into US-China crises, we don't have anything comparable to the complex and finely balanced international system at the time of World War I. Austria-Hungary attacked Serbia and as a direct result of that Germany attacked Belgium. It's hard to see how, for example, a Turkish attack on Syria could cause China to attack Vietnam. Today's crises are simpler, more direct and more easily controlled by the top powers. </w:t>
      </w:r>
    </w:p>
    <w:p w:rsidR="007C563C" w:rsidRDefault="007C563C" w:rsidP="007C563C">
      <w:r w:rsidRPr="0022530B">
        <w:rPr>
          <w:sz w:val="16"/>
        </w:rPr>
        <w:t xml:space="preserve">On the other hand, </w:t>
      </w:r>
      <w:r w:rsidRPr="0022530B">
        <w:rPr>
          <w:rStyle w:val="StyleUnderline"/>
        </w:rPr>
        <w:t xml:space="preserve">the Middle East's </w:t>
      </w:r>
      <w:r w:rsidRPr="00F44A40">
        <w:rPr>
          <w:rStyle w:val="StyleUnderline"/>
          <w:highlight w:val="yellow"/>
        </w:rPr>
        <w:t>supplies of oil will keep China, as well as other powers</w:t>
      </w:r>
      <w:r w:rsidRPr="0022530B">
        <w:rPr>
          <w:rStyle w:val="StyleUnderline"/>
        </w:rPr>
        <w:t xml:space="preserve">, more </w:t>
      </w:r>
      <w:r w:rsidRPr="00F44A40">
        <w:rPr>
          <w:rStyle w:val="StyleUnderline"/>
          <w:highlight w:val="yellow"/>
        </w:rPr>
        <w:t>involved in events there</w:t>
      </w:r>
      <w:r w:rsidRPr="0022530B">
        <w:rPr>
          <w:rStyle w:val="StyleUnderline"/>
        </w:rPr>
        <w:t xml:space="preserve"> than geography would suggest</w:t>
      </w:r>
      <w:r w:rsidRPr="0022530B">
        <w:rPr>
          <w:sz w:val="16"/>
        </w:rPr>
        <w:t xml:space="preserve">. </w:t>
      </w:r>
      <w:r w:rsidRPr="0022530B">
        <w:rPr>
          <w:rStyle w:val="StyleUnderline"/>
        </w:rPr>
        <w:t>The Balkans had no products in 1914 that the rest of the world much cared about</w:t>
      </w:r>
      <w:r w:rsidRPr="0022530B">
        <w:rPr>
          <w:sz w:val="16"/>
        </w:rPr>
        <w:t xml:space="preserve">; </w:t>
      </w:r>
      <w:r w:rsidRPr="00F44A40">
        <w:rPr>
          <w:rStyle w:val="StyleUnderline"/>
          <w:highlight w:val="yellow"/>
        </w:rPr>
        <w:t>the Middle East looms</w:t>
      </w:r>
      <w:r w:rsidRPr="0022530B">
        <w:rPr>
          <w:rStyle w:val="StyleUnderline"/>
        </w:rPr>
        <w:t xml:space="preserve"> much </w:t>
      </w:r>
      <w:r w:rsidRPr="00F44A40">
        <w:rPr>
          <w:rStyle w:val="StyleUnderline"/>
          <w:highlight w:val="yellow"/>
        </w:rPr>
        <w:t>larger in the global economy than the Balkan</w:t>
      </w:r>
      <w:r w:rsidRPr="0022530B">
        <w:rPr>
          <w:rStyle w:val="StyleUnderline"/>
        </w:rPr>
        <w:t xml:space="preserve"> peninsula </w:t>
      </w:r>
      <w:r w:rsidRPr="00F44A40">
        <w:rPr>
          <w:rStyle w:val="StyleUnderline"/>
          <w:highlight w:val="yellow"/>
        </w:rPr>
        <w:t>ever has</w:t>
      </w:r>
      <w:r w:rsidRPr="0022530B">
        <w:rPr>
          <w:sz w:val="16"/>
        </w:rPr>
        <w:t xml:space="preserve">. Already, </w:t>
      </w:r>
      <w:r w:rsidRPr="0022530B">
        <w:rPr>
          <w:rStyle w:val="StyleUnderline"/>
          <w:bdr w:val="single" w:sz="4" w:space="0" w:color="auto"/>
        </w:rPr>
        <w:t xml:space="preserve">countries including </w:t>
      </w:r>
      <w:r w:rsidRPr="00F44A40">
        <w:rPr>
          <w:rStyle w:val="StyleUnderline"/>
          <w:highlight w:val="yellow"/>
          <w:bdr w:val="single" w:sz="4" w:space="0" w:color="auto"/>
        </w:rPr>
        <w:t>Russia and Iran have been involving themselves in Iraq</w:t>
      </w:r>
      <w:r w:rsidRPr="00F44A40">
        <w:rPr>
          <w:sz w:val="16"/>
          <w:highlight w:val="yellow"/>
        </w:rPr>
        <w:t xml:space="preserve">. </w:t>
      </w:r>
      <w:r w:rsidRPr="00F44A40">
        <w:rPr>
          <w:rStyle w:val="StyleUnderline"/>
          <w:highlight w:val="yellow"/>
        </w:rPr>
        <w:t>If the slide into regional chaos continues and</w:t>
      </w:r>
      <w:r w:rsidRPr="0022530B">
        <w:rPr>
          <w:rStyle w:val="StyleUnderline"/>
        </w:rPr>
        <w:t xml:space="preserve"> countries like </w:t>
      </w:r>
      <w:r w:rsidRPr="00F44A40">
        <w:rPr>
          <w:rStyle w:val="StyleUnderline"/>
          <w:highlight w:val="yellow"/>
        </w:rPr>
        <w:t>China and Japan believe</w:t>
      </w:r>
      <w:r w:rsidRPr="0022530B">
        <w:rPr>
          <w:sz w:val="16"/>
        </w:rPr>
        <w:t xml:space="preserve"> that </w:t>
      </w:r>
      <w:r w:rsidRPr="00F44A40">
        <w:rPr>
          <w:rStyle w:val="StyleUnderline"/>
          <w:highlight w:val="yellow"/>
        </w:rPr>
        <w:t>direct action is needed to secure their oil</w:t>
      </w:r>
      <w:r w:rsidRPr="0022530B">
        <w:rPr>
          <w:rStyle w:val="StyleUnderline"/>
        </w:rPr>
        <w:t xml:space="preserve"> supplies</w:t>
      </w:r>
      <w:r w:rsidRPr="0022530B">
        <w:rPr>
          <w:sz w:val="16"/>
        </w:rPr>
        <w:t xml:space="preserve">, almost </w:t>
      </w:r>
      <w:r w:rsidRPr="00F44A40">
        <w:rPr>
          <w:rStyle w:val="StyleUnderline"/>
          <w:highlight w:val="yellow"/>
          <w:bdr w:val="single" w:sz="4" w:space="0" w:color="auto"/>
        </w:rPr>
        <w:t>anything could happen</w:t>
      </w:r>
      <w:r w:rsidRPr="0022530B">
        <w:rPr>
          <w:sz w:val="16"/>
        </w:rPr>
        <w:t xml:space="preserve"> in a few years</w:t>
      </w:r>
      <w:r>
        <w:t>.</w:t>
      </w:r>
    </w:p>
    <w:p w:rsidR="007C563C" w:rsidRDefault="007C563C" w:rsidP="007C563C"/>
    <w:p w:rsidR="001A0C8D" w:rsidRPr="00717A06" w:rsidRDefault="001A0C8D" w:rsidP="001A0C8D">
      <w:pPr>
        <w:pStyle w:val="Heading4"/>
      </w:pPr>
      <w:r>
        <w:t xml:space="preserve">Independently, unchecked global refugee crisis </w:t>
      </w:r>
      <w:r>
        <w:rPr>
          <w:u w:val="single"/>
        </w:rPr>
        <w:t>compounds every other global risk</w:t>
      </w:r>
      <w:r>
        <w:t xml:space="preserve">---the plan shores up our ability to address conflict across every metric of state power </w:t>
      </w:r>
    </w:p>
    <w:p w:rsidR="001A0C8D" w:rsidRDefault="001A0C8D" w:rsidP="001A0C8D">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1A0C8D" w:rsidRPr="00A4362A" w:rsidRDefault="001A0C8D" w:rsidP="001A0C8D">
      <w:pPr>
        <w:rPr>
          <w:sz w:val="16"/>
        </w:rPr>
      </w:pPr>
      <w:r w:rsidRPr="00A4362A">
        <w:rPr>
          <w:rStyle w:val="StyleUnderline"/>
        </w:rPr>
        <w:lastRenderedPageBreak/>
        <w:t xml:space="preserve">A survey of </w:t>
      </w:r>
      <w:r w:rsidRPr="00A4362A">
        <w:rPr>
          <w:rStyle w:val="Emphasis"/>
        </w:rPr>
        <w:t>750 “experts</w:t>
      </w:r>
      <w:r w:rsidRPr="00A4362A">
        <w:rPr>
          <w:sz w:val="16"/>
        </w:rPr>
        <w:t xml:space="preserve"> and decision-makers” from the World Economic Forum’s (WEF’s) “</w:t>
      </w:r>
      <w:proofErr w:type="spellStart"/>
      <w:r w:rsidRPr="00A4362A">
        <w:rPr>
          <w:sz w:val="16"/>
        </w:rPr>
        <w:t>multistakeholder</w:t>
      </w:r>
      <w:proofErr w:type="spellEnd"/>
      <w:r w:rsidRPr="00A4362A">
        <w:rPr>
          <w:sz w:val="16"/>
        </w:rPr>
        <w:t xml:space="preserve"> communities” </w:t>
      </w:r>
      <w:r w:rsidRPr="00A4362A">
        <w:rPr>
          <w:rStyle w:val="StyleUnderline"/>
        </w:rPr>
        <w:t xml:space="preserve">identified “large-scale involuntary migration” as the </w:t>
      </w:r>
      <w:r w:rsidRPr="00A4362A">
        <w:rPr>
          <w:rStyle w:val="Emphasis"/>
          <w:sz w:val="24"/>
        </w:rPr>
        <w:t>most likely “global risk</w:t>
      </w:r>
      <w:r w:rsidRPr="00A4362A">
        <w:rPr>
          <w:sz w:val="16"/>
        </w:rPr>
        <w:t xml:space="preserve">” and </w:t>
      </w:r>
      <w:r w:rsidRPr="00A4362A">
        <w:rPr>
          <w:rStyle w:val="StyleUnderline"/>
        </w:rPr>
        <w:t>one “</w:t>
      </w:r>
      <w:r w:rsidRPr="00A4362A">
        <w:rPr>
          <w:rStyle w:val="Emphasis"/>
          <w:sz w:val="24"/>
        </w:rPr>
        <w:t>strongly interconnected with other risks</w:t>
      </w:r>
      <w:r w:rsidRPr="00A4362A">
        <w:rPr>
          <w:sz w:val="16"/>
        </w:rPr>
        <w:t xml:space="preserve"> that are considered highly worrisome in the longer term,” </w:t>
      </w:r>
      <w:r w:rsidRPr="00A4362A">
        <w:rPr>
          <w:rStyle w:val="StyleUnderline"/>
        </w:rPr>
        <w:t>including state collapse, interstate conflict, climate change, and water crises</w:t>
      </w:r>
      <w:r w:rsidRPr="00A4362A">
        <w:rPr>
          <w:sz w:val="16"/>
        </w:rPr>
        <w:t xml:space="preserve"> (WEF 2016, 6, 15).30 </w:t>
      </w:r>
      <w:r w:rsidRPr="00A4362A">
        <w:rPr>
          <w:rStyle w:val="StyleUnderline"/>
        </w:rPr>
        <w:t>The survey identified the</w:t>
      </w:r>
      <w:r w:rsidRPr="00A4362A">
        <w:rPr>
          <w:sz w:val="16"/>
        </w:rPr>
        <w:t xml:space="preserve"> international </w:t>
      </w:r>
      <w:r w:rsidRPr="00A4362A">
        <w:rPr>
          <w:rStyle w:val="StyleUnderline"/>
        </w:rPr>
        <w:t>refugee crisis as one of three risks that could “</w:t>
      </w:r>
      <w:r w:rsidRPr="00A4362A">
        <w:rPr>
          <w:rStyle w:val="Emphasis"/>
        </w:rPr>
        <w:t>give rise to cascading risks</w:t>
      </w:r>
      <w:r w:rsidRPr="00A4362A">
        <w:rPr>
          <w:sz w:val="16"/>
        </w:rPr>
        <w:t>” (ibid., 7). To address this crisis, the WEF’s report argued for a comprehensive response to interstate conflict and terrorist violence, as well as to the human insecurity caused by protracted refugee situations, ineffective integration, and inadequate “global humanitarian architecture.” (ibid., 15-16). In other words, its diagnosis (crisis and risk) led it to identify security and protection as complementary needs.</w:t>
      </w:r>
    </w:p>
    <w:p w:rsidR="001A0C8D" w:rsidRPr="00A4362A" w:rsidRDefault="001A0C8D" w:rsidP="001A0C8D">
      <w:pPr>
        <w:rPr>
          <w:sz w:val="16"/>
        </w:rPr>
      </w:pPr>
      <w:r w:rsidRPr="00A4362A">
        <w:rPr>
          <w:sz w:val="16"/>
        </w:rPr>
        <w:t>Michael Chertoff holds a similar position on the need for integrated refugee protection and security strategies. In a June 2016 interview, he said:</w:t>
      </w:r>
    </w:p>
    <w:p w:rsidR="001A0C8D" w:rsidRPr="00A4362A" w:rsidRDefault="001A0C8D" w:rsidP="001A0C8D">
      <w:pPr>
        <w:rPr>
          <w:sz w:val="16"/>
        </w:rPr>
      </w:pPr>
      <w:r w:rsidRPr="00A4362A">
        <w:rPr>
          <w:sz w:val="16"/>
        </w:rPr>
        <w:t xml:space="preserve">[T]he sheer number of people moving not only puts those people themselves at risk in terms of their own security, but can cause a real dislocation in society … You also don’t want to have a situation where people are just stagnating in camps year in and year out because you’re creating essentially a hospitable environment for people to recruit extremists and criminals. So I think you’ve got to look at the system end-to-end. Part of that means dealing with countries that are failed states … Where you do have war and you do have flight, you need to have a robust system for housing people, continuing to educate them, and processing them in a secure but reasonable timeframe. And frankly it’s enough of a global issue that it warrants the whole global community kicking in money to make sure that could be operated in an efficient way. And finally </w:t>
      </w:r>
      <w:r w:rsidRPr="00A4362A">
        <w:rPr>
          <w:rStyle w:val="StyleUnderline"/>
        </w:rPr>
        <w:t xml:space="preserve">when people do qualify for asylum and are moved into host countries, there </w:t>
      </w:r>
      <w:r w:rsidRPr="00A4362A">
        <w:rPr>
          <w:rStyle w:val="Emphasis"/>
        </w:rPr>
        <w:t>has to be a process in place to integrate them</w:t>
      </w:r>
      <w:r w:rsidRPr="00A4362A">
        <w:rPr>
          <w:rStyle w:val="StyleUnderline"/>
        </w:rPr>
        <w:t>, get them educated, make sure they can find work so they become</w:t>
      </w:r>
      <w:r w:rsidRPr="00A4362A">
        <w:rPr>
          <w:sz w:val="16"/>
        </w:rPr>
        <w:t xml:space="preserve"> productive members of society and </w:t>
      </w:r>
      <w:r w:rsidRPr="00A4362A">
        <w:rPr>
          <w:rStyle w:val="StyleUnderline"/>
        </w:rPr>
        <w:t>not simply embittered clusters of people who are marginalized</w:t>
      </w:r>
      <w:r w:rsidRPr="00A4362A">
        <w:rPr>
          <w:sz w:val="16"/>
        </w:rPr>
        <w:t>.31</w:t>
      </w:r>
    </w:p>
    <w:p w:rsidR="001A0C8D" w:rsidRPr="00A4362A" w:rsidRDefault="001A0C8D" w:rsidP="001A0C8D">
      <w:pPr>
        <w:rPr>
          <w:sz w:val="16"/>
        </w:rPr>
      </w:pPr>
      <w:r w:rsidRPr="00A4362A">
        <w:rPr>
          <w:sz w:val="16"/>
        </w:rPr>
        <w:t xml:space="preserve">Rather than a threat, </w:t>
      </w:r>
      <w:r w:rsidRPr="00A4362A">
        <w:rPr>
          <w:rStyle w:val="StyleUnderline"/>
        </w:rPr>
        <w:t>robust refugee</w:t>
      </w:r>
      <w:r w:rsidRPr="00A4362A">
        <w:rPr>
          <w:sz w:val="16"/>
        </w:rPr>
        <w:t xml:space="preserve"> protection and </w:t>
      </w:r>
      <w:r w:rsidRPr="00A4362A">
        <w:rPr>
          <w:rStyle w:val="StyleUnderline"/>
        </w:rPr>
        <w:t>migration policies can positively influence</w:t>
      </w:r>
      <w:r w:rsidRPr="00A4362A">
        <w:rPr>
          <w:sz w:val="16"/>
        </w:rPr>
        <w:t xml:space="preserve"> three “</w:t>
      </w:r>
      <w:r w:rsidRPr="00A4362A">
        <w:rPr>
          <w:rStyle w:val="Emphasis"/>
          <w:sz w:val="24"/>
        </w:rPr>
        <w:t>core areas of state power: economic, military and diplomatic</w:t>
      </w:r>
      <w:r w:rsidRPr="00A4362A">
        <w:rPr>
          <w:sz w:val="16"/>
        </w:rPr>
        <w:t xml:space="preserve">” (Adamson 2006, 185). </w:t>
      </w:r>
      <w:r w:rsidRPr="00A4362A">
        <w:rPr>
          <w:rStyle w:val="StyleUnderline"/>
        </w:rPr>
        <w:t>They</w:t>
      </w:r>
      <w:r w:rsidRPr="00A4362A">
        <w:rPr>
          <w:sz w:val="16"/>
        </w:rPr>
        <w:t xml:space="preserve"> can </w:t>
      </w:r>
      <w:r w:rsidRPr="00A4362A">
        <w:rPr>
          <w:rStyle w:val="StyleUnderline"/>
        </w:rPr>
        <w:t>advance a state’s economic interests because in a globalized, interconnected world “no nation can prosper</w:t>
      </w:r>
      <w:r w:rsidRPr="00A4362A">
        <w:rPr>
          <w:sz w:val="16"/>
        </w:rPr>
        <w:t xml:space="preserve">, or even achieve modest economic success, </w:t>
      </w:r>
      <w:r w:rsidRPr="00A4362A">
        <w:rPr>
          <w:rStyle w:val="StyleUnderline"/>
        </w:rPr>
        <w:t>without ready contact with the rest of the world</w:t>
      </w:r>
      <w:r w:rsidRPr="00A4362A">
        <w:rPr>
          <w:sz w:val="16"/>
        </w:rPr>
        <w:t xml:space="preserve">” (Martin 2009, 4). In addition, </w:t>
      </w:r>
      <w:r w:rsidRPr="00A4362A">
        <w:rPr>
          <w:rStyle w:val="StyleUnderline"/>
        </w:rPr>
        <w:t>they can</w:t>
      </w:r>
      <w:r w:rsidRPr="00A4362A">
        <w:rPr>
          <w:sz w:val="16"/>
        </w:rPr>
        <w:t xml:space="preserve"> help to meet labor needs (</w:t>
      </w:r>
      <w:proofErr w:type="spellStart"/>
      <w:r w:rsidRPr="00A4362A">
        <w:rPr>
          <w:sz w:val="16"/>
        </w:rPr>
        <w:t>Chamie</w:t>
      </w:r>
      <w:proofErr w:type="spellEnd"/>
      <w:r w:rsidRPr="00A4362A">
        <w:rPr>
          <w:sz w:val="16"/>
        </w:rPr>
        <w:t xml:space="preserve"> 2013), </w:t>
      </w:r>
      <w:r w:rsidRPr="00A4362A">
        <w:rPr>
          <w:rStyle w:val="StyleUnderline"/>
        </w:rPr>
        <w:t>improve</w:t>
      </w:r>
      <w:r w:rsidRPr="00A4362A">
        <w:rPr>
          <w:sz w:val="16"/>
        </w:rPr>
        <w:t xml:space="preserve"> the </w:t>
      </w:r>
      <w:r w:rsidRPr="00A4362A">
        <w:rPr>
          <w:rStyle w:val="StyleUnderline"/>
        </w:rPr>
        <w:t>productivity and prospects of millions</w:t>
      </w:r>
      <w:r w:rsidRPr="00A4362A">
        <w:rPr>
          <w:sz w:val="16"/>
        </w:rPr>
        <w:t xml:space="preserve"> (Clemens, Montenegro, and Pritchett 2008), </w:t>
      </w:r>
      <w:r w:rsidRPr="00A4362A">
        <w:rPr>
          <w:rStyle w:val="StyleUnderline"/>
        </w:rPr>
        <w:t>and contribute to the development of source and destination nations</w:t>
      </w:r>
      <w:r w:rsidRPr="00A4362A">
        <w:rPr>
          <w:sz w:val="16"/>
        </w:rPr>
        <w:t xml:space="preserve"> (UNGA 2013). </w:t>
      </w:r>
      <w:r w:rsidRPr="00A4362A">
        <w:rPr>
          <w:rStyle w:val="StyleUnderline"/>
        </w:rPr>
        <w:t>Refugee protection and legal migration policies</w:t>
      </w:r>
      <w:r w:rsidRPr="00A4362A">
        <w:rPr>
          <w:sz w:val="16"/>
        </w:rPr>
        <w:t xml:space="preserve"> can also </w:t>
      </w:r>
      <w:r w:rsidRPr="00A4362A">
        <w:rPr>
          <w:rStyle w:val="Emphasis"/>
        </w:rPr>
        <w:t>further the rule-of-law</w:t>
      </w:r>
      <w:r w:rsidRPr="00A4362A">
        <w:rPr>
          <w:rStyle w:val="StyleUnderline"/>
        </w:rPr>
        <w:t xml:space="preserve"> by minimizing irregular migration, curbing</w:t>
      </w:r>
      <w:r w:rsidRPr="00A4362A">
        <w:rPr>
          <w:sz w:val="16"/>
        </w:rPr>
        <w:t xml:space="preserve"> the use of </w:t>
      </w:r>
      <w:r w:rsidRPr="00A4362A">
        <w:rPr>
          <w:rStyle w:val="StyleUnderline"/>
        </w:rPr>
        <w:t xml:space="preserve">human smugglers, </w:t>
      </w:r>
      <w:r w:rsidRPr="00A4362A">
        <w:rPr>
          <w:rStyle w:val="Emphasis"/>
        </w:rPr>
        <w:t>limiting the risk of trafficking</w:t>
      </w:r>
      <w:r w:rsidRPr="00A4362A">
        <w:rPr>
          <w:rStyle w:val="StyleUnderline"/>
        </w:rPr>
        <w:t xml:space="preserve">, and making life more difficult for </w:t>
      </w:r>
      <w:r w:rsidRPr="00A4362A">
        <w:rPr>
          <w:rStyle w:val="Emphasis"/>
        </w:rPr>
        <w:t>terrorists</w:t>
      </w:r>
      <w:r w:rsidRPr="00A4362A">
        <w:rPr>
          <w:rStyle w:val="StyleUnderline"/>
        </w:rPr>
        <w:t xml:space="preserve"> who depend upon and often profit from smuggling networks</w:t>
      </w:r>
      <w:r w:rsidRPr="00A4362A">
        <w:rPr>
          <w:sz w:val="16"/>
        </w:rPr>
        <w:t xml:space="preserve"> (Ginsburg 2010, 58-65; </w:t>
      </w:r>
      <w:proofErr w:type="spellStart"/>
      <w:r w:rsidRPr="00A4362A">
        <w:rPr>
          <w:sz w:val="16"/>
        </w:rPr>
        <w:t>Schmid</w:t>
      </w:r>
      <w:proofErr w:type="spellEnd"/>
      <w:r w:rsidRPr="00A4362A">
        <w:rPr>
          <w:sz w:val="16"/>
        </w:rPr>
        <w:t xml:space="preserve"> 2016, 27-29).</w:t>
      </w:r>
    </w:p>
    <w:p w:rsidR="001A0C8D" w:rsidRPr="007C563C" w:rsidRDefault="001A0C8D" w:rsidP="007C563C">
      <w:bookmarkStart w:id="0" w:name="_GoBack"/>
      <w:bookmarkEnd w:id="0"/>
    </w:p>
    <w:p w:rsidR="00050472" w:rsidRDefault="00050472" w:rsidP="00896AF2"/>
    <w:p w:rsidR="00BA4F6C" w:rsidRDefault="00BA4F6C" w:rsidP="00BA4F6C">
      <w:pPr>
        <w:pStyle w:val="Heading2"/>
      </w:pPr>
      <w:r>
        <w:lastRenderedPageBreak/>
        <w:t>Terrorism Advantage</w:t>
      </w:r>
    </w:p>
    <w:p w:rsidR="00BA4F6C" w:rsidRDefault="00BA4F6C" w:rsidP="00BA4F6C">
      <w:pPr>
        <w:pStyle w:val="Heading3"/>
      </w:pPr>
      <w:r>
        <w:lastRenderedPageBreak/>
        <w:t>Terrorism Advantage---1AC</w:t>
      </w:r>
    </w:p>
    <w:p w:rsidR="00BA4F6C" w:rsidRPr="00BA4F6C" w:rsidRDefault="00BA4F6C" w:rsidP="00BA4F6C">
      <w:pPr>
        <w:pStyle w:val="Heading4"/>
      </w:pPr>
      <w:r>
        <w:t xml:space="preserve">Global terrorism risk is </w:t>
      </w:r>
      <w:r>
        <w:rPr>
          <w:u w:val="single"/>
        </w:rPr>
        <w:t>growing</w:t>
      </w:r>
      <w:r>
        <w:t xml:space="preserve">---countering </w:t>
      </w:r>
      <w:r>
        <w:rPr>
          <w:u w:val="single"/>
        </w:rPr>
        <w:t>recruitment</w:t>
      </w:r>
      <w:r>
        <w:t xml:space="preserve"> and building success with </w:t>
      </w:r>
      <w:r>
        <w:rPr>
          <w:u w:val="single"/>
        </w:rPr>
        <w:t>allies</w:t>
      </w:r>
      <w:r>
        <w:t xml:space="preserve"> are crucial to check it </w:t>
      </w:r>
    </w:p>
    <w:p w:rsidR="00BA4F6C" w:rsidRDefault="00BA4F6C" w:rsidP="00BA4F6C">
      <w:r>
        <w:t xml:space="preserve">Rohan </w:t>
      </w:r>
      <w:proofErr w:type="spellStart"/>
      <w:r w:rsidRPr="00BA4F6C">
        <w:rPr>
          <w:rStyle w:val="Style13ptBold"/>
        </w:rPr>
        <w:t>Gunaratna</w:t>
      </w:r>
      <w:proofErr w:type="spellEnd"/>
      <w:r w:rsidRPr="00BA4F6C">
        <w:rPr>
          <w:rStyle w:val="Style13ptBold"/>
        </w:rPr>
        <w:t xml:space="preserve"> 18</w:t>
      </w:r>
      <w:r>
        <w:t xml:space="preserve">, the Professor of Security Studies and head of the International Centre for Political Violence and Terrorism Research at the S. </w:t>
      </w:r>
      <w:proofErr w:type="spellStart"/>
      <w:r>
        <w:t>Rajaratnam</w:t>
      </w:r>
      <w:proofErr w:type="spellEnd"/>
      <w:r>
        <w:t xml:space="preserve"> School of International Studies, January 2018, “Global Threat Forecast,” Counter Terrorist Trends and Analysis, Vol. 10, No. 1, https://www.rsis.edu.sg/wp-content/uploads/2018/01/CTTA-Annual-Threat-2018.pdf</w:t>
      </w:r>
    </w:p>
    <w:p w:rsidR="00BA4F6C" w:rsidRPr="006C5AA8" w:rsidRDefault="00BA4F6C" w:rsidP="00BA4F6C">
      <w:pPr>
        <w:rPr>
          <w:sz w:val="14"/>
        </w:rPr>
      </w:pPr>
      <w:r w:rsidRPr="00BA4F6C">
        <w:rPr>
          <w:rStyle w:val="StyleUnderline"/>
        </w:rPr>
        <w:t xml:space="preserve">The global terrorism threat has become </w:t>
      </w:r>
      <w:r w:rsidRPr="00BA4F6C">
        <w:rPr>
          <w:rStyle w:val="Emphasis"/>
        </w:rPr>
        <w:t xml:space="preserve">more </w:t>
      </w:r>
      <w:proofErr w:type="spellStart"/>
      <w:r w:rsidRPr="00BA4F6C">
        <w:rPr>
          <w:rStyle w:val="Emphasis"/>
        </w:rPr>
        <w:t>decentralised</w:t>
      </w:r>
      <w:proofErr w:type="spellEnd"/>
      <w:r w:rsidRPr="00BA4F6C">
        <w:rPr>
          <w:rStyle w:val="Emphasis"/>
        </w:rPr>
        <w:t>, unpredictable, hard-to-detect and resilient</w:t>
      </w:r>
      <w:r w:rsidRPr="006C5AA8">
        <w:rPr>
          <w:sz w:val="14"/>
        </w:rPr>
        <w:t xml:space="preserve"> with regenerative capacities. The global jihadist movements, principally the </w:t>
      </w:r>
      <w:proofErr w:type="spellStart"/>
      <w:r w:rsidRPr="006C5AA8">
        <w:rPr>
          <w:sz w:val="14"/>
        </w:rPr>
        <w:t>socalled</w:t>
      </w:r>
      <w:proofErr w:type="spellEnd"/>
      <w:r w:rsidRPr="006C5AA8">
        <w:rPr>
          <w:sz w:val="14"/>
        </w:rPr>
        <w:t xml:space="preserve"> Islamic State (</w:t>
      </w:r>
      <w:r w:rsidRPr="006C5AA8">
        <w:rPr>
          <w:rStyle w:val="StyleUnderline"/>
        </w:rPr>
        <w:t xml:space="preserve">IS) and Al-Qaeda, have </w:t>
      </w:r>
      <w:proofErr w:type="spellStart"/>
      <w:r w:rsidRPr="006C5AA8">
        <w:rPr>
          <w:rStyle w:val="Emphasis"/>
        </w:rPr>
        <w:t>glocalised</w:t>
      </w:r>
      <w:proofErr w:type="spellEnd"/>
      <w:r w:rsidRPr="006C5AA8">
        <w:rPr>
          <w:rStyle w:val="StyleUnderline"/>
        </w:rPr>
        <w:t xml:space="preserve"> to exploit indigenous grievances, recruit</w:t>
      </w:r>
      <w:r w:rsidRPr="006C5AA8">
        <w:rPr>
          <w:sz w:val="14"/>
        </w:rPr>
        <w:t xml:space="preserve"> aspiring jihadists </w:t>
      </w:r>
      <w:r w:rsidRPr="006C5AA8">
        <w:rPr>
          <w:rStyle w:val="StyleUnderline"/>
        </w:rPr>
        <w:t>and fight for local and global causes</w:t>
      </w:r>
      <w:r w:rsidRPr="006C5AA8">
        <w:rPr>
          <w:sz w:val="14"/>
        </w:rPr>
        <w:t xml:space="preserve">. Overall, </w:t>
      </w:r>
      <w:r w:rsidRPr="006C5AA8">
        <w:rPr>
          <w:rStyle w:val="StyleUnderline"/>
        </w:rPr>
        <w:t>both</w:t>
      </w:r>
      <w:r w:rsidRPr="006C5AA8">
        <w:rPr>
          <w:sz w:val="14"/>
        </w:rPr>
        <w:t xml:space="preserve"> IS and Al-Qaeda </w:t>
      </w:r>
      <w:r w:rsidRPr="006C5AA8">
        <w:rPr>
          <w:rStyle w:val="StyleUnderline"/>
        </w:rPr>
        <w:t>have become underground terror networks which will allow them to sustain themselves</w:t>
      </w:r>
      <w:r w:rsidRPr="006C5AA8">
        <w:rPr>
          <w:sz w:val="14"/>
        </w:rPr>
        <w:t xml:space="preserve"> for longer </w:t>
      </w:r>
      <w:r w:rsidRPr="006C5AA8">
        <w:rPr>
          <w:rStyle w:val="StyleUnderline"/>
        </w:rPr>
        <w:t xml:space="preserve">and </w:t>
      </w:r>
      <w:r w:rsidRPr="006C5AA8">
        <w:rPr>
          <w:rStyle w:val="Emphasis"/>
        </w:rPr>
        <w:t>perpetrate more violent attacks</w:t>
      </w:r>
      <w:r w:rsidRPr="006C5AA8">
        <w:rPr>
          <w:sz w:val="14"/>
        </w:rPr>
        <w:t xml:space="preserve">. With a radical Islamist jihadist ideology, multiple </w:t>
      </w:r>
      <w:proofErr w:type="spellStart"/>
      <w:r w:rsidRPr="006C5AA8">
        <w:rPr>
          <w:sz w:val="14"/>
        </w:rPr>
        <w:t>wilayat</w:t>
      </w:r>
      <w:proofErr w:type="spellEnd"/>
      <w:r w:rsidRPr="006C5AA8">
        <w:rPr>
          <w:sz w:val="14"/>
        </w:rPr>
        <w:t xml:space="preserve"> (provinces), sleeper cells, lone -wolves, online </w:t>
      </w:r>
      <w:proofErr w:type="spellStart"/>
      <w:r w:rsidRPr="006C5AA8">
        <w:rPr>
          <w:sz w:val="14"/>
        </w:rPr>
        <w:t>radicalisation</w:t>
      </w:r>
      <w:proofErr w:type="spellEnd"/>
      <w:r w:rsidRPr="006C5AA8">
        <w:rPr>
          <w:sz w:val="14"/>
        </w:rPr>
        <w:t xml:space="preserve"> and </w:t>
      </w:r>
      <w:proofErr w:type="spellStart"/>
      <w:r w:rsidRPr="006C5AA8">
        <w:rPr>
          <w:sz w:val="14"/>
        </w:rPr>
        <w:t>skilful</w:t>
      </w:r>
      <w:proofErr w:type="spellEnd"/>
      <w:r w:rsidRPr="006C5AA8">
        <w:rPr>
          <w:sz w:val="14"/>
        </w:rPr>
        <w:t xml:space="preserve"> exploitation of modern technologies, the terrorism threat remains challenging despite the successful expulsion of IS from its heartlands in Iraq and Syria in 2017.</w:t>
      </w:r>
    </w:p>
    <w:p w:rsidR="00BA4F6C" w:rsidRPr="006C5AA8" w:rsidRDefault="00BA4F6C" w:rsidP="00BA4F6C">
      <w:pPr>
        <w:rPr>
          <w:sz w:val="14"/>
        </w:rPr>
      </w:pPr>
      <w:r w:rsidRPr="006C5AA8">
        <w:rPr>
          <w:sz w:val="14"/>
        </w:rPr>
        <w:t xml:space="preserve">Moving forward, in 2018, the terrorist threat will be </w:t>
      </w:r>
      <w:proofErr w:type="spellStart"/>
      <w:r w:rsidRPr="006C5AA8">
        <w:rPr>
          <w:sz w:val="14"/>
        </w:rPr>
        <w:t>characterised</w:t>
      </w:r>
      <w:proofErr w:type="spellEnd"/>
      <w:r w:rsidRPr="006C5AA8">
        <w:rPr>
          <w:sz w:val="14"/>
        </w:rPr>
        <w:t xml:space="preserve"> by attacks mounted by politico-religious, ethnic-political and left/right wing groups. </w:t>
      </w:r>
      <w:r w:rsidRPr="006C5AA8">
        <w:rPr>
          <w:rStyle w:val="StyleUnderline"/>
        </w:rPr>
        <w:t xml:space="preserve">The </w:t>
      </w:r>
      <w:r w:rsidRPr="006C5AA8">
        <w:rPr>
          <w:rStyle w:val="Emphasis"/>
        </w:rPr>
        <w:t>major risk</w:t>
      </w:r>
      <w:r w:rsidRPr="006C5AA8">
        <w:rPr>
          <w:rStyle w:val="StyleUnderline"/>
        </w:rPr>
        <w:t xml:space="preserve"> to the West, the Middle East, Africa and Asia will come from Islamist extremist groups with </w:t>
      </w:r>
      <w:proofErr w:type="spellStart"/>
      <w:r w:rsidRPr="006C5AA8">
        <w:rPr>
          <w:rStyle w:val="Emphasis"/>
        </w:rPr>
        <w:t>radicalised</w:t>
      </w:r>
      <w:proofErr w:type="spellEnd"/>
      <w:r w:rsidRPr="006C5AA8">
        <w:rPr>
          <w:rStyle w:val="Emphasis"/>
        </w:rPr>
        <w:t xml:space="preserve"> segments of migrant</w:t>
      </w:r>
      <w:r w:rsidRPr="006C5AA8">
        <w:rPr>
          <w:sz w:val="14"/>
        </w:rPr>
        <w:t xml:space="preserve"> and diaspora </w:t>
      </w:r>
      <w:r w:rsidRPr="006C5AA8">
        <w:rPr>
          <w:rStyle w:val="Emphasis"/>
        </w:rPr>
        <w:t>communities</w:t>
      </w:r>
      <w:r w:rsidRPr="006C5AA8">
        <w:rPr>
          <w:sz w:val="14"/>
        </w:rPr>
        <w:t xml:space="preserve"> perpetrating attacks in North America, Europe and Australia. Notwithstanding the operational and military setbacks IS and Al-Qaeda have suffered over the years, their affiliates in the global south will continue to mount attacks against military, diplomatic, political and economic targets.</w:t>
      </w:r>
    </w:p>
    <w:p w:rsidR="00BA4F6C" w:rsidRPr="006C5AA8" w:rsidRDefault="00BA4F6C" w:rsidP="00BA4F6C">
      <w:pPr>
        <w:rPr>
          <w:sz w:val="14"/>
        </w:rPr>
      </w:pPr>
      <w:r w:rsidRPr="006C5AA8">
        <w:rPr>
          <w:sz w:val="14"/>
        </w:rPr>
        <w:t xml:space="preserve">Despite security measures, threat groups will seek to hit aviation, maritime and land transportation targets. In addition, </w:t>
      </w:r>
      <w:proofErr w:type="spellStart"/>
      <w:r w:rsidRPr="006C5AA8">
        <w:rPr>
          <w:sz w:val="14"/>
        </w:rPr>
        <w:t>selfradicalised</w:t>
      </w:r>
      <w:proofErr w:type="spellEnd"/>
      <w:r w:rsidRPr="006C5AA8">
        <w:rPr>
          <w:sz w:val="14"/>
        </w:rPr>
        <w:t xml:space="preserve"> and </w:t>
      </w:r>
      <w:r w:rsidRPr="006C5AA8">
        <w:rPr>
          <w:rStyle w:val="StyleUnderline"/>
        </w:rPr>
        <w:t>directed attacks will focus on populated locations for large-scale impact</w:t>
      </w:r>
      <w:r w:rsidRPr="006C5AA8">
        <w:rPr>
          <w:sz w:val="14"/>
        </w:rPr>
        <w:t xml:space="preserve">, with suicide attacks as the preferred tactic. The </w:t>
      </w:r>
      <w:proofErr w:type="spellStart"/>
      <w:r w:rsidRPr="006C5AA8">
        <w:rPr>
          <w:sz w:val="14"/>
        </w:rPr>
        <w:t>favoured</w:t>
      </w:r>
      <w:proofErr w:type="spellEnd"/>
      <w:r w:rsidRPr="006C5AA8">
        <w:rPr>
          <w:sz w:val="14"/>
        </w:rPr>
        <w:t xml:space="preserve"> modus operandi of IS-inspired and directed jihadists in the West will be low-end terrorism relying on vehicle-ramming and stabbing as witnessed throughout 2017.</w:t>
      </w:r>
    </w:p>
    <w:p w:rsidR="00BA4F6C" w:rsidRPr="006C5AA8" w:rsidRDefault="00BA4F6C" w:rsidP="00BA4F6C">
      <w:pPr>
        <w:rPr>
          <w:sz w:val="14"/>
        </w:rPr>
      </w:pPr>
      <w:r w:rsidRPr="006C5AA8">
        <w:rPr>
          <w:sz w:val="14"/>
        </w:rPr>
        <w:t xml:space="preserve">Broadly, the world has witnessed the rise of three generations of global terrorist movements. ‘Global Jihad 1.0’ emerged after Al-Qaeda attacked the US in September 2001 and captured the imagination of multiple militant groups in Asia, Africa, Middle East and the Caucasus. The second generation, ‘Global Jihad 2.0’, emerged after al-Baghdadi declared a ‘caliphate’ and announced the formation of the ‘Islamic State’ (IS) on 29 June 2014. The third generation, ‘Global Jihad 3.0’, represents the global expansion of IS outside Iraq and Syria. IS now relies on its </w:t>
      </w:r>
      <w:proofErr w:type="spellStart"/>
      <w:r w:rsidRPr="006C5AA8">
        <w:rPr>
          <w:sz w:val="14"/>
        </w:rPr>
        <w:t>wilayat</w:t>
      </w:r>
      <w:proofErr w:type="spellEnd"/>
      <w:r w:rsidRPr="006C5AA8">
        <w:rPr>
          <w:sz w:val="14"/>
        </w:rPr>
        <w:t xml:space="preserve"> as its operational bases in the Middle East, Africa, Caucasus and Asia. IS and its affiliates control territorial space in varying degrees in countries with active conflict zones, and maintain a presence in cyber space. The group’s strength also lies in affiliated and linked groups, networks, cells and dedicated jihadists who are willing to fight and die for IS.</w:t>
      </w:r>
    </w:p>
    <w:p w:rsidR="00BA4F6C" w:rsidRPr="006C5AA8" w:rsidRDefault="00BA4F6C" w:rsidP="00BA4F6C">
      <w:pPr>
        <w:rPr>
          <w:sz w:val="14"/>
        </w:rPr>
      </w:pPr>
      <w:r w:rsidRPr="006C5AA8">
        <w:rPr>
          <w:sz w:val="14"/>
        </w:rPr>
        <w:t>The Shifting Terrorism Threat in 2018</w:t>
      </w:r>
    </w:p>
    <w:p w:rsidR="00BA4F6C" w:rsidRPr="006C5AA8" w:rsidRDefault="00BA4F6C" w:rsidP="00BA4F6C">
      <w:pPr>
        <w:rPr>
          <w:sz w:val="14"/>
        </w:rPr>
      </w:pPr>
      <w:r w:rsidRPr="006C5AA8">
        <w:rPr>
          <w:sz w:val="14"/>
        </w:rPr>
        <w:t xml:space="preserve">In 2018, three trends are likely to define the global terrorism landscape. First, </w:t>
      </w:r>
      <w:r w:rsidRPr="006C5AA8">
        <w:rPr>
          <w:rStyle w:val="StyleUnderline"/>
        </w:rPr>
        <w:t xml:space="preserve">IS </w:t>
      </w:r>
      <w:proofErr w:type="spellStart"/>
      <w:r w:rsidRPr="006C5AA8">
        <w:rPr>
          <w:rStyle w:val="StyleUnderline"/>
        </w:rPr>
        <w:t>is</w:t>
      </w:r>
      <w:proofErr w:type="spellEnd"/>
      <w:r w:rsidRPr="006C5AA8">
        <w:rPr>
          <w:rStyle w:val="StyleUnderline"/>
        </w:rPr>
        <w:t xml:space="preserve"> transforming itself</w:t>
      </w:r>
      <w:r w:rsidRPr="006C5AA8">
        <w:rPr>
          <w:sz w:val="14"/>
        </w:rPr>
        <w:t xml:space="preserve"> from a ‘caliphate’-building entity </w:t>
      </w:r>
      <w:r w:rsidRPr="006C5AA8">
        <w:rPr>
          <w:rStyle w:val="StyleUnderline"/>
        </w:rPr>
        <w:t xml:space="preserve">to a </w:t>
      </w:r>
      <w:r w:rsidRPr="006C5AA8">
        <w:rPr>
          <w:rStyle w:val="Emphasis"/>
        </w:rPr>
        <w:t>global terrorist movement</w:t>
      </w:r>
      <w:r w:rsidRPr="006C5AA8">
        <w:rPr>
          <w:sz w:val="14"/>
        </w:rPr>
        <w:t xml:space="preserve">. In order to compensate for battlefield and territorial losses, IS </w:t>
      </w:r>
      <w:proofErr w:type="spellStart"/>
      <w:r w:rsidRPr="006C5AA8">
        <w:rPr>
          <w:sz w:val="14"/>
        </w:rPr>
        <w:t>is</w:t>
      </w:r>
      <w:proofErr w:type="spellEnd"/>
      <w:r w:rsidRPr="006C5AA8">
        <w:rPr>
          <w:sz w:val="14"/>
        </w:rPr>
        <w:t xml:space="preserve"> reinventing itself and seeking to expand globally in both the cyber and physical space. Despite defeats in Iraq and Syria, IS has been successful in directing or inspiring attacks in different countries throughout 2017 as seen in the Quetta, Pakistan church attack in December that killed 9 people, and the truck attack in New York City in October that killed 8. </w:t>
      </w:r>
    </w:p>
    <w:p w:rsidR="00BA4F6C" w:rsidRPr="006C5AA8" w:rsidRDefault="00BA4F6C" w:rsidP="00BA4F6C">
      <w:pPr>
        <w:rPr>
          <w:sz w:val="14"/>
        </w:rPr>
      </w:pPr>
      <w:r w:rsidRPr="006C5AA8">
        <w:rPr>
          <w:sz w:val="14"/>
        </w:rPr>
        <w:t xml:space="preserve">Second, </w:t>
      </w:r>
      <w:r w:rsidRPr="006C5AA8">
        <w:rPr>
          <w:rStyle w:val="StyleUnderline"/>
        </w:rPr>
        <w:t xml:space="preserve">IS </w:t>
      </w:r>
      <w:proofErr w:type="spellStart"/>
      <w:r w:rsidRPr="006C5AA8">
        <w:rPr>
          <w:rStyle w:val="StyleUnderline"/>
        </w:rPr>
        <w:t>is</w:t>
      </w:r>
      <w:proofErr w:type="spellEnd"/>
      <w:r w:rsidRPr="006C5AA8">
        <w:rPr>
          <w:rStyle w:val="StyleUnderline"/>
        </w:rPr>
        <w:t xml:space="preserve"> </w:t>
      </w:r>
      <w:proofErr w:type="spellStart"/>
      <w:r w:rsidRPr="006C5AA8">
        <w:rPr>
          <w:rStyle w:val="StyleUnderline"/>
        </w:rPr>
        <w:t>decentralising</w:t>
      </w:r>
      <w:proofErr w:type="spellEnd"/>
      <w:r w:rsidRPr="006C5AA8">
        <w:rPr>
          <w:sz w:val="14"/>
        </w:rPr>
        <w:t xml:space="preserve">, shifting its </w:t>
      </w:r>
      <w:proofErr w:type="spellStart"/>
      <w:r w:rsidRPr="006C5AA8">
        <w:rPr>
          <w:sz w:val="14"/>
        </w:rPr>
        <w:t>centre</w:t>
      </w:r>
      <w:proofErr w:type="spellEnd"/>
      <w:r w:rsidRPr="006C5AA8">
        <w:rPr>
          <w:sz w:val="14"/>
        </w:rPr>
        <w:t xml:space="preserve"> of gravity from Iraq and Syria to its multiple </w:t>
      </w:r>
      <w:proofErr w:type="spellStart"/>
      <w:r w:rsidRPr="006C5AA8">
        <w:rPr>
          <w:sz w:val="14"/>
        </w:rPr>
        <w:t>wilayat</w:t>
      </w:r>
      <w:proofErr w:type="spellEnd"/>
      <w:r w:rsidRPr="006C5AA8">
        <w:rPr>
          <w:sz w:val="14"/>
        </w:rPr>
        <w:t xml:space="preserve"> and divisions in different countries. They include Libya (</w:t>
      </w:r>
      <w:proofErr w:type="spellStart"/>
      <w:r w:rsidRPr="006C5AA8">
        <w:rPr>
          <w:sz w:val="14"/>
        </w:rPr>
        <w:t>Barqa</w:t>
      </w:r>
      <w:proofErr w:type="spellEnd"/>
      <w:r w:rsidRPr="006C5AA8">
        <w:rPr>
          <w:sz w:val="14"/>
        </w:rPr>
        <w:t>, Fezzan and Tripoli), Egypt (Sinai), Yemen, Algeria (Al-</w:t>
      </w:r>
      <w:proofErr w:type="spellStart"/>
      <w:r w:rsidRPr="006C5AA8">
        <w:rPr>
          <w:sz w:val="14"/>
        </w:rPr>
        <w:t>Jazair</w:t>
      </w:r>
      <w:proofErr w:type="spellEnd"/>
      <w:r w:rsidRPr="006C5AA8">
        <w:rPr>
          <w:sz w:val="14"/>
        </w:rPr>
        <w:t>), Nigeria (</w:t>
      </w:r>
      <w:proofErr w:type="spellStart"/>
      <w:r w:rsidRPr="006C5AA8">
        <w:rPr>
          <w:sz w:val="14"/>
        </w:rPr>
        <w:t>Gharb</w:t>
      </w:r>
      <w:proofErr w:type="spellEnd"/>
      <w:r w:rsidRPr="006C5AA8">
        <w:rPr>
          <w:sz w:val="14"/>
        </w:rPr>
        <w:t xml:space="preserve"> </w:t>
      </w:r>
      <w:proofErr w:type="spellStart"/>
      <w:r w:rsidRPr="006C5AA8">
        <w:rPr>
          <w:sz w:val="14"/>
        </w:rPr>
        <w:t>Iriqiyyah</w:t>
      </w:r>
      <w:proofErr w:type="spellEnd"/>
      <w:r w:rsidRPr="006C5AA8">
        <w:rPr>
          <w:sz w:val="14"/>
        </w:rPr>
        <w:t>), Afghanistan/Pakistan (Khorasan), Russian Caucasus (</w:t>
      </w:r>
      <w:proofErr w:type="spellStart"/>
      <w:r w:rsidRPr="006C5AA8">
        <w:rPr>
          <w:sz w:val="14"/>
        </w:rPr>
        <w:t>Qawqaz</w:t>
      </w:r>
      <w:proofErr w:type="spellEnd"/>
      <w:r w:rsidRPr="006C5AA8">
        <w:rPr>
          <w:sz w:val="14"/>
        </w:rPr>
        <w:t xml:space="preserve">) and the East Asia Division (mainly Philippines). IS‘ foreign terrorist fighters (FTF) in these </w:t>
      </w:r>
      <w:proofErr w:type="spellStart"/>
      <w:r w:rsidRPr="006C5AA8">
        <w:rPr>
          <w:sz w:val="14"/>
        </w:rPr>
        <w:t>wilayat</w:t>
      </w:r>
      <w:proofErr w:type="spellEnd"/>
      <w:r w:rsidRPr="006C5AA8">
        <w:rPr>
          <w:sz w:val="14"/>
        </w:rPr>
        <w:t xml:space="preserve"> will use the hubs as bases to conduct attacks. In some of these </w:t>
      </w:r>
      <w:proofErr w:type="spellStart"/>
      <w:r w:rsidRPr="006C5AA8">
        <w:rPr>
          <w:sz w:val="14"/>
        </w:rPr>
        <w:t>wilayat</w:t>
      </w:r>
      <w:proofErr w:type="spellEnd"/>
      <w:r w:rsidRPr="006C5AA8">
        <w:rPr>
          <w:sz w:val="14"/>
        </w:rPr>
        <w:t xml:space="preserve">, especially in Syria and the </w:t>
      </w:r>
      <w:proofErr w:type="spellStart"/>
      <w:r w:rsidRPr="006C5AA8">
        <w:rPr>
          <w:sz w:val="14"/>
        </w:rPr>
        <w:t>Af</w:t>
      </w:r>
      <w:proofErr w:type="spellEnd"/>
      <w:r w:rsidRPr="006C5AA8">
        <w:rPr>
          <w:sz w:val="14"/>
        </w:rPr>
        <w:t>-Pak region, IS will face stiff competition from Al-Qaeda and its affiliated groups.</w:t>
      </w:r>
    </w:p>
    <w:p w:rsidR="00BA4F6C" w:rsidRPr="006C5AA8" w:rsidRDefault="00BA4F6C" w:rsidP="00BA4F6C">
      <w:pPr>
        <w:rPr>
          <w:sz w:val="14"/>
        </w:rPr>
      </w:pPr>
      <w:r w:rsidRPr="006C5AA8">
        <w:rPr>
          <w:sz w:val="14"/>
        </w:rPr>
        <w:t xml:space="preserve">Third, Al-Qaeda affiliates in Syria will </w:t>
      </w:r>
      <w:proofErr w:type="spellStart"/>
      <w:r w:rsidRPr="006C5AA8">
        <w:rPr>
          <w:sz w:val="14"/>
        </w:rPr>
        <w:t>capitalise</w:t>
      </w:r>
      <w:proofErr w:type="spellEnd"/>
      <w:r w:rsidRPr="006C5AA8">
        <w:rPr>
          <w:sz w:val="14"/>
        </w:rPr>
        <w:t xml:space="preserve"> on the vacuum left by IS and exploit the fragile and unstable situation in post-IS Syria. Al-Qaeda in Syria (AQS) known as </w:t>
      </w:r>
      <w:proofErr w:type="spellStart"/>
      <w:r w:rsidRPr="006C5AA8">
        <w:rPr>
          <w:sz w:val="14"/>
        </w:rPr>
        <w:t>Jabhat</w:t>
      </w:r>
      <w:proofErr w:type="spellEnd"/>
      <w:r w:rsidRPr="006C5AA8">
        <w:rPr>
          <w:sz w:val="14"/>
        </w:rPr>
        <w:t xml:space="preserve"> </w:t>
      </w:r>
      <w:proofErr w:type="spellStart"/>
      <w:r w:rsidRPr="006C5AA8">
        <w:rPr>
          <w:sz w:val="14"/>
        </w:rPr>
        <w:t>Fateh</w:t>
      </w:r>
      <w:proofErr w:type="spellEnd"/>
      <w:r w:rsidRPr="006C5AA8">
        <w:rPr>
          <w:sz w:val="14"/>
        </w:rPr>
        <w:t xml:space="preserve"> Al-Sham (JFS) has created a coalition - </w:t>
      </w:r>
      <w:proofErr w:type="spellStart"/>
      <w:r w:rsidRPr="006C5AA8">
        <w:rPr>
          <w:sz w:val="14"/>
        </w:rPr>
        <w:t>Hay‘at</w:t>
      </w:r>
      <w:proofErr w:type="spellEnd"/>
      <w:r w:rsidRPr="006C5AA8">
        <w:rPr>
          <w:sz w:val="14"/>
        </w:rPr>
        <w:t xml:space="preserve"> </w:t>
      </w:r>
      <w:proofErr w:type="spellStart"/>
      <w:r w:rsidRPr="006C5AA8">
        <w:rPr>
          <w:sz w:val="14"/>
        </w:rPr>
        <w:t>Tahrir</w:t>
      </w:r>
      <w:proofErr w:type="spellEnd"/>
      <w:r w:rsidRPr="006C5AA8">
        <w:rPr>
          <w:sz w:val="14"/>
        </w:rPr>
        <w:t xml:space="preserve"> al-Sham (HTS) - and an ‗army‘ referred to as </w:t>
      </w:r>
      <w:proofErr w:type="spellStart"/>
      <w:r w:rsidRPr="006C5AA8">
        <w:rPr>
          <w:sz w:val="14"/>
        </w:rPr>
        <w:t>Jaish</w:t>
      </w:r>
      <w:proofErr w:type="spellEnd"/>
      <w:r w:rsidRPr="006C5AA8">
        <w:rPr>
          <w:sz w:val="14"/>
        </w:rPr>
        <w:t xml:space="preserve"> </w:t>
      </w:r>
      <w:proofErr w:type="spellStart"/>
      <w:r w:rsidRPr="006C5AA8">
        <w:rPr>
          <w:sz w:val="14"/>
        </w:rPr>
        <w:t>alSham</w:t>
      </w:r>
      <w:proofErr w:type="spellEnd"/>
      <w:r w:rsidRPr="006C5AA8">
        <w:rPr>
          <w:sz w:val="14"/>
        </w:rPr>
        <w:t>. HTS is headed by the former AQS commander Abu Mohammed Al-</w:t>
      </w:r>
      <w:proofErr w:type="spellStart"/>
      <w:r w:rsidRPr="006C5AA8">
        <w:rPr>
          <w:sz w:val="14"/>
        </w:rPr>
        <w:t>Julani</w:t>
      </w:r>
      <w:proofErr w:type="spellEnd"/>
      <w:r w:rsidRPr="006C5AA8">
        <w:rPr>
          <w:sz w:val="14"/>
        </w:rPr>
        <w:t xml:space="preserve">, and has at least 20,000 fighters.1 The coalition forces are likely to focus on HTS, leading it to splinter into constituents including </w:t>
      </w:r>
      <w:proofErr w:type="spellStart"/>
      <w:r w:rsidRPr="006C5AA8">
        <w:rPr>
          <w:sz w:val="14"/>
        </w:rPr>
        <w:t>Jabhat</w:t>
      </w:r>
      <w:proofErr w:type="spellEnd"/>
      <w:r w:rsidRPr="006C5AA8">
        <w:rPr>
          <w:sz w:val="14"/>
        </w:rPr>
        <w:t xml:space="preserve"> </w:t>
      </w:r>
      <w:proofErr w:type="spellStart"/>
      <w:r w:rsidRPr="006C5AA8">
        <w:rPr>
          <w:sz w:val="14"/>
        </w:rPr>
        <w:t>Fateh</w:t>
      </w:r>
      <w:proofErr w:type="spellEnd"/>
      <w:r w:rsidRPr="006C5AA8">
        <w:rPr>
          <w:sz w:val="14"/>
        </w:rPr>
        <w:t xml:space="preserve"> Al-Sham (formerly </w:t>
      </w:r>
      <w:proofErr w:type="spellStart"/>
      <w:r w:rsidRPr="006C5AA8">
        <w:rPr>
          <w:sz w:val="14"/>
        </w:rPr>
        <w:t>Jabhat</w:t>
      </w:r>
      <w:proofErr w:type="spellEnd"/>
      <w:r w:rsidRPr="006C5AA8">
        <w:rPr>
          <w:sz w:val="14"/>
        </w:rPr>
        <w:t xml:space="preserve"> al-</w:t>
      </w:r>
      <w:proofErr w:type="spellStart"/>
      <w:r w:rsidRPr="006C5AA8">
        <w:rPr>
          <w:sz w:val="14"/>
        </w:rPr>
        <w:t>Nusra</w:t>
      </w:r>
      <w:proofErr w:type="spellEnd"/>
      <w:r w:rsidRPr="006C5AA8">
        <w:rPr>
          <w:sz w:val="14"/>
        </w:rPr>
        <w:t xml:space="preserve">), the </w:t>
      </w:r>
      <w:proofErr w:type="spellStart"/>
      <w:r w:rsidRPr="006C5AA8">
        <w:rPr>
          <w:sz w:val="14"/>
        </w:rPr>
        <w:t>Ansar</w:t>
      </w:r>
      <w:proofErr w:type="spellEnd"/>
      <w:r w:rsidRPr="006C5AA8">
        <w:rPr>
          <w:sz w:val="14"/>
        </w:rPr>
        <w:t xml:space="preserve"> Al-Din Front, </w:t>
      </w:r>
      <w:proofErr w:type="spellStart"/>
      <w:r w:rsidRPr="006C5AA8">
        <w:rPr>
          <w:sz w:val="14"/>
        </w:rPr>
        <w:t>Jaysh</w:t>
      </w:r>
      <w:proofErr w:type="spellEnd"/>
      <w:r w:rsidRPr="006C5AA8">
        <w:rPr>
          <w:sz w:val="14"/>
        </w:rPr>
        <w:t xml:space="preserve"> Al-Sunna, </w:t>
      </w:r>
      <w:proofErr w:type="spellStart"/>
      <w:r w:rsidRPr="006C5AA8">
        <w:rPr>
          <w:sz w:val="14"/>
        </w:rPr>
        <w:t>Liwa</w:t>
      </w:r>
      <w:proofErr w:type="spellEnd"/>
      <w:r w:rsidRPr="006C5AA8">
        <w:rPr>
          <w:sz w:val="14"/>
        </w:rPr>
        <w:t xml:space="preserve"> Al-</w:t>
      </w:r>
      <w:proofErr w:type="spellStart"/>
      <w:r w:rsidRPr="006C5AA8">
        <w:rPr>
          <w:sz w:val="14"/>
        </w:rPr>
        <w:t>Haqq</w:t>
      </w:r>
      <w:proofErr w:type="spellEnd"/>
      <w:r w:rsidRPr="006C5AA8">
        <w:rPr>
          <w:sz w:val="14"/>
        </w:rPr>
        <w:t xml:space="preserve">, and the </w:t>
      </w:r>
      <w:proofErr w:type="spellStart"/>
      <w:r w:rsidRPr="006C5AA8">
        <w:rPr>
          <w:sz w:val="14"/>
        </w:rPr>
        <w:t>Nour</w:t>
      </w:r>
      <w:proofErr w:type="spellEnd"/>
      <w:r w:rsidRPr="006C5AA8">
        <w:rPr>
          <w:sz w:val="14"/>
        </w:rPr>
        <w:t xml:space="preserve"> Al-Din Al-</w:t>
      </w:r>
      <w:proofErr w:type="spellStart"/>
      <w:r w:rsidRPr="006C5AA8">
        <w:rPr>
          <w:sz w:val="14"/>
        </w:rPr>
        <w:t>Zenki</w:t>
      </w:r>
      <w:proofErr w:type="spellEnd"/>
      <w:r w:rsidRPr="006C5AA8">
        <w:rPr>
          <w:sz w:val="14"/>
        </w:rPr>
        <w:t xml:space="preserve"> Movement. In light of IS‘ fall in Syria, HTS and its constituents will present a similar threat within the country.</w:t>
      </w:r>
    </w:p>
    <w:p w:rsidR="00BA4F6C" w:rsidRPr="006C5AA8" w:rsidRDefault="00BA4F6C" w:rsidP="00BA4F6C">
      <w:pPr>
        <w:rPr>
          <w:sz w:val="14"/>
        </w:rPr>
      </w:pPr>
      <w:r w:rsidRPr="006C5AA8">
        <w:rPr>
          <w:sz w:val="14"/>
        </w:rPr>
        <w:t>Evolving Global Terrorist Threat Beyond the Middle East</w:t>
      </w:r>
    </w:p>
    <w:p w:rsidR="00BA4F6C" w:rsidRPr="006C5AA8" w:rsidRDefault="00BA4F6C" w:rsidP="00BA4F6C">
      <w:pPr>
        <w:rPr>
          <w:sz w:val="14"/>
        </w:rPr>
      </w:pPr>
      <w:r w:rsidRPr="006C5AA8">
        <w:rPr>
          <w:sz w:val="14"/>
        </w:rPr>
        <w:t xml:space="preserve">IS footprint has shrunk in Iraq and Syria but it has grown outside the two countries. Although IS </w:t>
      </w:r>
      <w:proofErr w:type="spellStart"/>
      <w:r w:rsidRPr="006C5AA8">
        <w:rPr>
          <w:sz w:val="14"/>
        </w:rPr>
        <w:t>is</w:t>
      </w:r>
      <w:proofErr w:type="spellEnd"/>
      <w:r w:rsidRPr="006C5AA8">
        <w:rPr>
          <w:sz w:val="14"/>
        </w:rPr>
        <w:t xml:space="preserve"> primarily an Iraqi movement, it has been expanding to other parts of the Muslim world. IS first spread to Syria in 2011, and after its declaration of the ‗caliphate‘ in June 2014, it expanded to nearby countries like Libya, Sinai, Yemen as well as other politically weak and unstable areas in northern Nigeria, </w:t>
      </w:r>
      <w:proofErr w:type="spellStart"/>
      <w:r w:rsidRPr="006C5AA8">
        <w:rPr>
          <w:sz w:val="14"/>
        </w:rPr>
        <w:t>Qawqas</w:t>
      </w:r>
      <w:proofErr w:type="spellEnd"/>
      <w:r w:rsidRPr="006C5AA8">
        <w:rPr>
          <w:sz w:val="14"/>
        </w:rPr>
        <w:t xml:space="preserve"> and Khorasan, designating them as </w:t>
      </w:r>
      <w:proofErr w:type="spellStart"/>
      <w:r w:rsidRPr="006C5AA8">
        <w:rPr>
          <w:sz w:val="14"/>
        </w:rPr>
        <w:t>wilayat</w:t>
      </w:r>
      <w:proofErr w:type="spellEnd"/>
      <w:r w:rsidRPr="006C5AA8">
        <w:rPr>
          <w:sz w:val="14"/>
        </w:rPr>
        <w:t xml:space="preserve">. 2 In order to assert its presence in Muslim majority and minority countries, IS </w:t>
      </w:r>
      <w:proofErr w:type="spellStart"/>
      <w:r w:rsidRPr="006C5AA8">
        <w:rPr>
          <w:sz w:val="14"/>
        </w:rPr>
        <w:t>is</w:t>
      </w:r>
      <w:proofErr w:type="spellEnd"/>
      <w:r w:rsidRPr="006C5AA8">
        <w:rPr>
          <w:sz w:val="14"/>
        </w:rPr>
        <w:t xml:space="preserve"> exploiting encrypted communication platforms and harnessing its returnee fighters to make inroads into Muslim communities to further recruitment, develop bases of operation and search for alternative battlegrounds. In 2018, it is likely that Afghanistan, Yemen and certain African countries could emerge as territorial strongholds for IS fighters and members.3</w:t>
      </w:r>
    </w:p>
    <w:p w:rsidR="00BA4F6C" w:rsidRPr="006C5AA8" w:rsidRDefault="00BA4F6C" w:rsidP="00BA4F6C">
      <w:pPr>
        <w:rPr>
          <w:sz w:val="14"/>
        </w:rPr>
      </w:pPr>
      <w:r w:rsidRPr="006C5AA8">
        <w:rPr>
          <w:rStyle w:val="StyleUnderline"/>
        </w:rPr>
        <w:t>The dominant actors in Afghanistan and Yemen include the Al-Qaeda centric groups</w:t>
      </w:r>
      <w:r w:rsidRPr="006C5AA8">
        <w:rPr>
          <w:sz w:val="14"/>
        </w:rPr>
        <w:t xml:space="preserve"> - the Taliban and the Al-Qaeda in the Arabian Peninsula (AQAP) respectively. Reports have mentioned that close to 35,000 Afghan Taliban4 , with 700 IS fighters down from 3,000 that are based mostly in eastern and north-eastern Afghanistan.5 Additional reports have revealed that close to 200 French and Algerian IS fighters from Syria had joined IS Khorasan (ISK) in Afghanistan and were conducting trainings in the </w:t>
      </w:r>
      <w:proofErr w:type="spellStart"/>
      <w:r w:rsidRPr="006C5AA8">
        <w:rPr>
          <w:sz w:val="14"/>
        </w:rPr>
        <w:t>Jowzjan</w:t>
      </w:r>
      <w:proofErr w:type="spellEnd"/>
      <w:r w:rsidRPr="006C5AA8">
        <w:rPr>
          <w:sz w:val="14"/>
        </w:rPr>
        <w:t xml:space="preserve"> province.6 The Salafi belt of Afghanistan that stretches from </w:t>
      </w:r>
      <w:proofErr w:type="spellStart"/>
      <w:r w:rsidRPr="006C5AA8">
        <w:rPr>
          <w:sz w:val="14"/>
        </w:rPr>
        <w:t>Kunar</w:t>
      </w:r>
      <w:proofErr w:type="spellEnd"/>
      <w:r w:rsidRPr="006C5AA8">
        <w:rPr>
          <w:sz w:val="14"/>
        </w:rPr>
        <w:t xml:space="preserve">, Nuristan and </w:t>
      </w:r>
      <w:proofErr w:type="spellStart"/>
      <w:r w:rsidRPr="006C5AA8">
        <w:rPr>
          <w:sz w:val="14"/>
        </w:rPr>
        <w:t>Nangahar</w:t>
      </w:r>
      <w:proofErr w:type="spellEnd"/>
      <w:r w:rsidRPr="006C5AA8">
        <w:rPr>
          <w:sz w:val="14"/>
        </w:rPr>
        <w:t xml:space="preserve"> is being exploited as a ground for recruitment and operations by IS.7 Similarly, the ongoing conflict in Yemen has created sufficient recruits for AQAP and IS, reaching almost 4,000 fighters8 for the former and an estimated few hundred fighters for IS.9 Despite the small numbers on the ground, IS </w:t>
      </w:r>
      <w:proofErr w:type="spellStart"/>
      <w:r w:rsidRPr="006C5AA8">
        <w:rPr>
          <w:sz w:val="14"/>
        </w:rPr>
        <w:t>is</w:t>
      </w:r>
      <w:proofErr w:type="spellEnd"/>
      <w:r w:rsidRPr="006C5AA8">
        <w:rPr>
          <w:sz w:val="14"/>
        </w:rPr>
        <w:t xml:space="preserve"> growing both in the physical and cyber space in Afghanistan-Pakistan and the Yemen-Saudi theatres.</w:t>
      </w:r>
    </w:p>
    <w:p w:rsidR="00BA4F6C" w:rsidRPr="006C5AA8" w:rsidRDefault="00BA4F6C" w:rsidP="00BA4F6C">
      <w:pPr>
        <w:rPr>
          <w:sz w:val="14"/>
        </w:rPr>
      </w:pPr>
      <w:r w:rsidRPr="006C5AA8">
        <w:rPr>
          <w:sz w:val="14"/>
        </w:rPr>
        <w:t xml:space="preserve">As IS relocates to its existing </w:t>
      </w:r>
      <w:proofErr w:type="spellStart"/>
      <w:r w:rsidRPr="006C5AA8">
        <w:rPr>
          <w:sz w:val="14"/>
        </w:rPr>
        <w:t>wilayat</w:t>
      </w:r>
      <w:proofErr w:type="spellEnd"/>
      <w:r w:rsidRPr="006C5AA8">
        <w:rPr>
          <w:sz w:val="14"/>
        </w:rPr>
        <w:t xml:space="preserve"> and searches for new theatres in 2018, it will deepen its presence in African countries. IS </w:t>
      </w:r>
      <w:proofErr w:type="spellStart"/>
      <w:r w:rsidRPr="006C5AA8">
        <w:rPr>
          <w:sz w:val="14"/>
        </w:rPr>
        <w:t>is</w:t>
      </w:r>
      <w:proofErr w:type="spellEnd"/>
      <w:r w:rsidRPr="006C5AA8">
        <w:rPr>
          <w:sz w:val="14"/>
        </w:rPr>
        <w:t xml:space="preserve"> moving from Maghreb into Sahel, especially its networks in Libya, Tunisia, Morocco and Algeria that are operating in the region. In addition, quite a few IS fighters have also relocated to West Africa and East Africa. In Nigeria, IS created its West Africa affiliate and transformed Boko Haram into a transnational movement. IS West Africa has managed to build a presence in Niger, Chad, Mali, Cameroon, Burkina Faso and Mauritania. Similarly, IS </w:t>
      </w:r>
      <w:proofErr w:type="spellStart"/>
      <w:r w:rsidRPr="006C5AA8">
        <w:rPr>
          <w:sz w:val="14"/>
        </w:rPr>
        <w:t>is</w:t>
      </w:r>
      <w:proofErr w:type="spellEnd"/>
      <w:r w:rsidRPr="006C5AA8">
        <w:rPr>
          <w:sz w:val="14"/>
        </w:rPr>
        <w:t xml:space="preserve"> seeding a presence in Somalia, Kenya, Tanzania and Uganda with a new IS centric threat landscape emerging in Africa. IS has also extended its presence in Somalia where the US conducted multiple drone strikes in 2017, targeting the group‘s </w:t>
      </w:r>
      <w:r w:rsidRPr="006C5AA8">
        <w:rPr>
          <w:sz w:val="14"/>
        </w:rPr>
        <w:lastRenderedPageBreak/>
        <w:t>members in the Puntland region.10 Even though estimates suggest that there are only a few dozen IS members in Somalia, it could increase if IS fighters from Iraq and Syria make inroads.</w:t>
      </w:r>
    </w:p>
    <w:p w:rsidR="00BA4F6C" w:rsidRPr="006C5AA8" w:rsidRDefault="00BA4F6C" w:rsidP="00BA4F6C">
      <w:pPr>
        <w:rPr>
          <w:sz w:val="14"/>
        </w:rPr>
      </w:pPr>
      <w:r w:rsidRPr="006C5AA8">
        <w:rPr>
          <w:sz w:val="14"/>
        </w:rPr>
        <w:t xml:space="preserve">Comparatively, in Southeast Asia, IS suffered its most significant loss in </w:t>
      </w:r>
      <w:proofErr w:type="spellStart"/>
      <w:r w:rsidRPr="006C5AA8">
        <w:rPr>
          <w:sz w:val="14"/>
        </w:rPr>
        <w:t>Marawi</w:t>
      </w:r>
      <w:proofErr w:type="spellEnd"/>
      <w:r w:rsidRPr="006C5AA8">
        <w:rPr>
          <w:sz w:val="14"/>
        </w:rPr>
        <w:t xml:space="preserve"> (the Philippines) where it mounted a take-over of the city in May 2017. IS suffered a loss of over 950 local and foreign fighters, including the designated IS East Asia leader </w:t>
      </w:r>
      <w:proofErr w:type="spellStart"/>
      <w:r w:rsidRPr="006C5AA8">
        <w:rPr>
          <w:sz w:val="14"/>
        </w:rPr>
        <w:t>Isnilon</w:t>
      </w:r>
      <w:proofErr w:type="spellEnd"/>
      <w:r w:rsidRPr="006C5AA8">
        <w:rPr>
          <w:sz w:val="14"/>
        </w:rPr>
        <w:t xml:space="preserve"> </w:t>
      </w:r>
      <w:proofErr w:type="spellStart"/>
      <w:r w:rsidRPr="006C5AA8">
        <w:rPr>
          <w:sz w:val="14"/>
        </w:rPr>
        <w:t>Hapilon</w:t>
      </w:r>
      <w:proofErr w:type="spellEnd"/>
      <w:r w:rsidRPr="006C5AA8">
        <w:rPr>
          <w:sz w:val="14"/>
        </w:rPr>
        <w:t xml:space="preserve"> and several top leaders. IS Philippines is now headed by Ismael </w:t>
      </w:r>
      <w:proofErr w:type="spellStart"/>
      <w:r w:rsidRPr="006C5AA8">
        <w:rPr>
          <w:sz w:val="14"/>
        </w:rPr>
        <w:t>Abdulmalik</w:t>
      </w:r>
      <w:proofErr w:type="spellEnd"/>
      <w:r w:rsidRPr="006C5AA8">
        <w:rPr>
          <w:sz w:val="14"/>
        </w:rPr>
        <w:t xml:space="preserve"> alias Abu </w:t>
      </w:r>
      <w:proofErr w:type="spellStart"/>
      <w:r w:rsidRPr="006C5AA8">
        <w:rPr>
          <w:sz w:val="14"/>
        </w:rPr>
        <w:t>Toraype</w:t>
      </w:r>
      <w:proofErr w:type="spellEnd"/>
      <w:r w:rsidRPr="006C5AA8">
        <w:rPr>
          <w:sz w:val="14"/>
        </w:rPr>
        <w:t xml:space="preserve">, a leader of a faction of the </w:t>
      </w:r>
      <w:proofErr w:type="spellStart"/>
      <w:r w:rsidRPr="006C5AA8">
        <w:rPr>
          <w:sz w:val="14"/>
        </w:rPr>
        <w:t>Bangsamoro</w:t>
      </w:r>
      <w:proofErr w:type="spellEnd"/>
      <w:r w:rsidRPr="006C5AA8">
        <w:rPr>
          <w:sz w:val="14"/>
        </w:rPr>
        <w:t xml:space="preserve"> Islamic Freedom Fighters (BIFF).11</w:t>
      </w:r>
    </w:p>
    <w:p w:rsidR="00BA4F6C" w:rsidRPr="006C5AA8" w:rsidRDefault="00BA4F6C" w:rsidP="00BA4F6C">
      <w:pPr>
        <w:rPr>
          <w:sz w:val="14"/>
        </w:rPr>
      </w:pPr>
      <w:r w:rsidRPr="006C5AA8">
        <w:rPr>
          <w:sz w:val="14"/>
        </w:rPr>
        <w:t xml:space="preserve">In a further setback, the directing figure of terror attacks in Indonesia, </w:t>
      </w:r>
      <w:proofErr w:type="spellStart"/>
      <w:r w:rsidRPr="006C5AA8">
        <w:rPr>
          <w:sz w:val="14"/>
        </w:rPr>
        <w:t>Bahrun</w:t>
      </w:r>
      <w:proofErr w:type="spellEnd"/>
      <w:r w:rsidRPr="006C5AA8">
        <w:rPr>
          <w:sz w:val="14"/>
        </w:rPr>
        <w:t xml:space="preserve"> </w:t>
      </w:r>
      <w:proofErr w:type="spellStart"/>
      <w:r w:rsidRPr="006C5AA8">
        <w:rPr>
          <w:sz w:val="14"/>
        </w:rPr>
        <w:t>Naim</w:t>
      </w:r>
      <w:proofErr w:type="spellEnd"/>
      <w:r w:rsidRPr="006C5AA8">
        <w:rPr>
          <w:sz w:val="14"/>
        </w:rPr>
        <w:t xml:space="preserve">, was killed in Syria. The Indonesian IS ideologue </w:t>
      </w:r>
      <w:proofErr w:type="spellStart"/>
      <w:r w:rsidRPr="006C5AA8">
        <w:rPr>
          <w:sz w:val="14"/>
        </w:rPr>
        <w:t>Aman</w:t>
      </w:r>
      <w:proofErr w:type="spellEnd"/>
      <w:r w:rsidRPr="006C5AA8">
        <w:rPr>
          <w:sz w:val="14"/>
        </w:rPr>
        <w:t xml:space="preserve"> </w:t>
      </w:r>
      <w:proofErr w:type="spellStart"/>
      <w:r w:rsidRPr="006C5AA8">
        <w:rPr>
          <w:sz w:val="14"/>
        </w:rPr>
        <w:t>Abdur</w:t>
      </w:r>
      <w:proofErr w:type="spellEnd"/>
      <w:r w:rsidRPr="006C5AA8">
        <w:rPr>
          <w:sz w:val="14"/>
        </w:rPr>
        <w:t xml:space="preserve"> Rahman is in prison and held in isolation. He nevertheless has been able to provide leadership to his followers and aspiring IS members. His writings continue to resonate among the ‗jihadist‘ subculture in Southeast Asia as he wrote and translated works such as </w:t>
      </w:r>
      <w:proofErr w:type="spellStart"/>
      <w:r w:rsidRPr="006C5AA8">
        <w:rPr>
          <w:sz w:val="14"/>
        </w:rPr>
        <w:t>Ya</w:t>
      </w:r>
      <w:proofErr w:type="spellEnd"/>
      <w:r w:rsidRPr="006C5AA8">
        <w:rPr>
          <w:sz w:val="14"/>
        </w:rPr>
        <w:t xml:space="preserve">, </w:t>
      </w:r>
      <w:proofErr w:type="spellStart"/>
      <w:r w:rsidRPr="006C5AA8">
        <w:rPr>
          <w:sz w:val="14"/>
        </w:rPr>
        <w:t>Mereka</w:t>
      </w:r>
      <w:proofErr w:type="spellEnd"/>
      <w:r w:rsidRPr="006C5AA8">
        <w:rPr>
          <w:sz w:val="14"/>
        </w:rPr>
        <w:t xml:space="preserve"> </w:t>
      </w:r>
      <w:proofErr w:type="spellStart"/>
      <w:r w:rsidRPr="006C5AA8">
        <w:rPr>
          <w:sz w:val="14"/>
        </w:rPr>
        <w:t>Memang</w:t>
      </w:r>
      <w:proofErr w:type="spellEnd"/>
      <w:r w:rsidRPr="006C5AA8">
        <w:rPr>
          <w:sz w:val="14"/>
        </w:rPr>
        <w:t xml:space="preserve"> </w:t>
      </w:r>
      <w:proofErr w:type="spellStart"/>
      <w:r w:rsidRPr="006C5AA8">
        <w:rPr>
          <w:sz w:val="14"/>
        </w:rPr>
        <w:t>Thagut</w:t>
      </w:r>
      <w:proofErr w:type="spellEnd"/>
      <w:r w:rsidRPr="006C5AA8">
        <w:rPr>
          <w:sz w:val="14"/>
        </w:rPr>
        <w:t xml:space="preserve"> (Yes, They are Indeed Tyrants) and </w:t>
      </w:r>
      <w:proofErr w:type="spellStart"/>
      <w:r w:rsidRPr="006C5AA8">
        <w:rPr>
          <w:sz w:val="14"/>
        </w:rPr>
        <w:t>Merenung</w:t>
      </w:r>
      <w:proofErr w:type="spellEnd"/>
      <w:r w:rsidRPr="006C5AA8">
        <w:rPr>
          <w:sz w:val="14"/>
        </w:rPr>
        <w:t xml:space="preserve"> </w:t>
      </w:r>
      <w:proofErr w:type="spellStart"/>
      <w:r w:rsidRPr="006C5AA8">
        <w:rPr>
          <w:sz w:val="14"/>
        </w:rPr>
        <w:t>Sejenak</w:t>
      </w:r>
      <w:proofErr w:type="spellEnd"/>
      <w:r w:rsidRPr="006C5AA8">
        <w:rPr>
          <w:sz w:val="14"/>
        </w:rPr>
        <w:t xml:space="preserve"> </w:t>
      </w:r>
      <w:proofErr w:type="spellStart"/>
      <w:r w:rsidRPr="006C5AA8">
        <w:rPr>
          <w:sz w:val="14"/>
        </w:rPr>
        <w:t>Terhadap</w:t>
      </w:r>
      <w:proofErr w:type="spellEnd"/>
      <w:r w:rsidRPr="006C5AA8">
        <w:rPr>
          <w:sz w:val="14"/>
        </w:rPr>
        <w:t xml:space="preserve"> </w:t>
      </w:r>
      <w:proofErr w:type="spellStart"/>
      <w:r w:rsidRPr="006C5AA8">
        <w:rPr>
          <w:sz w:val="14"/>
        </w:rPr>
        <w:t>Hasil-Hasil</w:t>
      </w:r>
      <w:proofErr w:type="spellEnd"/>
      <w:r w:rsidRPr="006C5AA8">
        <w:rPr>
          <w:sz w:val="14"/>
        </w:rPr>
        <w:t xml:space="preserve"> Jihad: Antara </w:t>
      </w:r>
      <w:proofErr w:type="spellStart"/>
      <w:r w:rsidRPr="006C5AA8">
        <w:rPr>
          <w:sz w:val="14"/>
        </w:rPr>
        <w:t>Kebodohan</w:t>
      </w:r>
      <w:proofErr w:type="spellEnd"/>
      <w:r w:rsidRPr="006C5AA8">
        <w:rPr>
          <w:sz w:val="14"/>
        </w:rPr>
        <w:t xml:space="preserve"> Akan </w:t>
      </w:r>
      <w:proofErr w:type="spellStart"/>
      <w:r w:rsidRPr="006C5AA8">
        <w:rPr>
          <w:sz w:val="14"/>
        </w:rPr>
        <w:t>Syari‘at</w:t>
      </w:r>
      <w:proofErr w:type="spellEnd"/>
      <w:r w:rsidRPr="006C5AA8">
        <w:rPr>
          <w:sz w:val="14"/>
        </w:rPr>
        <w:t xml:space="preserve"> Dan </w:t>
      </w:r>
      <w:proofErr w:type="spellStart"/>
      <w:r w:rsidRPr="006C5AA8">
        <w:rPr>
          <w:sz w:val="14"/>
        </w:rPr>
        <w:t>Kebodohan</w:t>
      </w:r>
      <w:proofErr w:type="spellEnd"/>
      <w:r w:rsidRPr="006C5AA8">
        <w:rPr>
          <w:sz w:val="14"/>
        </w:rPr>
        <w:t xml:space="preserve"> Akan </w:t>
      </w:r>
      <w:proofErr w:type="spellStart"/>
      <w:r w:rsidRPr="006C5AA8">
        <w:rPr>
          <w:sz w:val="14"/>
        </w:rPr>
        <w:t>Realita</w:t>
      </w:r>
      <w:proofErr w:type="spellEnd"/>
      <w:r w:rsidRPr="006C5AA8">
        <w:rPr>
          <w:sz w:val="14"/>
        </w:rPr>
        <w:t xml:space="preserve"> (Reflecting on the Results of Jihad: Between Ignorance of the Sharia and Reality). The latter is a translation of a book in Arabic written by Abu Muhammed </w:t>
      </w:r>
      <w:proofErr w:type="spellStart"/>
      <w:r w:rsidRPr="006C5AA8">
        <w:rPr>
          <w:sz w:val="14"/>
        </w:rPr>
        <w:t>AlMaqdisi</w:t>
      </w:r>
      <w:proofErr w:type="spellEnd"/>
      <w:r w:rsidRPr="006C5AA8">
        <w:rPr>
          <w:sz w:val="14"/>
        </w:rPr>
        <w:t xml:space="preserve">, the mentor of Abu </w:t>
      </w:r>
      <w:proofErr w:type="spellStart"/>
      <w:r w:rsidRPr="006C5AA8">
        <w:rPr>
          <w:sz w:val="14"/>
        </w:rPr>
        <w:t>Musab</w:t>
      </w:r>
      <w:proofErr w:type="spellEnd"/>
      <w:r w:rsidRPr="006C5AA8">
        <w:rPr>
          <w:sz w:val="14"/>
        </w:rPr>
        <w:t xml:space="preserve"> al Zarqawi, the founding father of Al-Qaeda in Iraq (AQI) that eventually became IS.</w:t>
      </w:r>
    </w:p>
    <w:p w:rsidR="00BA4F6C" w:rsidRPr="006C5AA8" w:rsidRDefault="00BA4F6C" w:rsidP="00BA4F6C">
      <w:pPr>
        <w:rPr>
          <w:sz w:val="14"/>
        </w:rPr>
      </w:pPr>
      <w:r w:rsidRPr="006C5AA8">
        <w:rPr>
          <w:sz w:val="14"/>
        </w:rPr>
        <w:t xml:space="preserve">Like </w:t>
      </w:r>
      <w:proofErr w:type="spellStart"/>
      <w:r w:rsidRPr="006C5AA8">
        <w:rPr>
          <w:sz w:val="14"/>
        </w:rPr>
        <w:t>Bahrun</w:t>
      </w:r>
      <w:proofErr w:type="spellEnd"/>
      <w:r w:rsidRPr="006C5AA8">
        <w:rPr>
          <w:sz w:val="14"/>
        </w:rPr>
        <w:t xml:space="preserve"> </w:t>
      </w:r>
      <w:proofErr w:type="spellStart"/>
      <w:r w:rsidRPr="006C5AA8">
        <w:rPr>
          <w:sz w:val="14"/>
        </w:rPr>
        <w:t>Naim</w:t>
      </w:r>
      <w:proofErr w:type="spellEnd"/>
      <w:r w:rsidRPr="006C5AA8">
        <w:rPr>
          <w:sz w:val="14"/>
        </w:rPr>
        <w:t xml:space="preserve">, the Malaysian IS leader Muhammad </w:t>
      </w:r>
      <w:proofErr w:type="spellStart"/>
      <w:r w:rsidRPr="006C5AA8">
        <w:rPr>
          <w:sz w:val="14"/>
        </w:rPr>
        <w:t>Wanndy</w:t>
      </w:r>
      <w:proofErr w:type="spellEnd"/>
      <w:r w:rsidRPr="006C5AA8">
        <w:rPr>
          <w:sz w:val="14"/>
        </w:rPr>
        <w:t xml:space="preserve"> Mohamed Jedi was also killed in Syria. His associate </w:t>
      </w:r>
      <w:proofErr w:type="spellStart"/>
      <w:r w:rsidRPr="006C5AA8">
        <w:rPr>
          <w:sz w:val="14"/>
        </w:rPr>
        <w:t>Dr</w:t>
      </w:r>
      <w:proofErr w:type="spellEnd"/>
      <w:r w:rsidRPr="006C5AA8">
        <w:rPr>
          <w:sz w:val="14"/>
        </w:rPr>
        <w:t xml:space="preserve"> Mahmud bin Ahmed, who played a central role in uniting the diverse Moro groups, met the same fate during the </w:t>
      </w:r>
      <w:proofErr w:type="spellStart"/>
      <w:r w:rsidRPr="006C5AA8">
        <w:rPr>
          <w:sz w:val="14"/>
        </w:rPr>
        <w:t>Marawi</w:t>
      </w:r>
      <w:proofErr w:type="spellEnd"/>
      <w:r w:rsidRPr="006C5AA8">
        <w:rPr>
          <w:sz w:val="14"/>
        </w:rPr>
        <w:t xml:space="preserve"> siege.12 The employment of decapitation as a strategy has been successful in limiting the operational capabilities and influence of IS in the Philippines and broader Southeast Asia region. However, the threat from lone wolf and self-</w:t>
      </w:r>
      <w:proofErr w:type="spellStart"/>
      <w:r w:rsidRPr="006C5AA8">
        <w:rPr>
          <w:sz w:val="14"/>
        </w:rPr>
        <w:t>radicalised</w:t>
      </w:r>
      <w:proofErr w:type="spellEnd"/>
      <w:r w:rsidRPr="006C5AA8">
        <w:rPr>
          <w:sz w:val="14"/>
        </w:rPr>
        <w:t xml:space="preserve"> individuals is still present and could lead to attacks in Malaysia, Indonesia and the Philippines. IS has limited presence in Northeast Asia, besides its visibility in Xinjiang (where many Uyghur Muslims reside) in Western China. However, reports have revealed that more than 3,000 Uyghurs serve in the ranks of HTS, while a smaller number are linked to IS.13</w:t>
      </w:r>
    </w:p>
    <w:p w:rsidR="00BA4F6C" w:rsidRPr="006C5AA8" w:rsidRDefault="00BA4F6C" w:rsidP="00BA4F6C">
      <w:pPr>
        <w:rPr>
          <w:sz w:val="14"/>
        </w:rPr>
      </w:pPr>
      <w:r w:rsidRPr="006C5AA8">
        <w:rPr>
          <w:sz w:val="14"/>
        </w:rPr>
        <w:t xml:space="preserve">More than 4,500 Russian fighters travelled to Syria to fight for IS and HTS.14 In addition, most of the Russian and Central Asian fighters with IS were killed in Iraq and Syria. Overall, IS was successful in recruiting Tajiks, Kyrgyz and Uzbeks when they were working as migrant workers and studying in Russia and Turkey. Reports mentioned that more than 2,500 Central Asians travelled to Iraq and Syria to fight and die while other reports have indicated that some of them might have started to relocate other theaters, including Afghanistan.15 Certainly, the threat of attacks by Russian and Central Asians outside their homelands has increased. This is best illustrated by the truck attack in New York City in October 2017 by an Uzbek, </w:t>
      </w:r>
      <w:proofErr w:type="spellStart"/>
      <w:r w:rsidRPr="006C5AA8">
        <w:rPr>
          <w:sz w:val="14"/>
        </w:rPr>
        <w:t>Sayfullo</w:t>
      </w:r>
      <w:proofErr w:type="spellEnd"/>
      <w:r w:rsidRPr="006C5AA8">
        <w:rPr>
          <w:sz w:val="14"/>
        </w:rPr>
        <w:t xml:space="preserve"> </w:t>
      </w:r>
      <w:proofErr w:type="spellStart"/>
      <w:r w:rsidRPr="006C5AA8">
        <w:rPr>
          <w:sz w:val="14"/>
        </w:rPr>
        <w:t>Saipov</w:t>
      </w:r>
      <w:proofErr w:type="spellEnd"/>
      <w:r w:rsidRPr="006C5AA8">
        <w:rPr>
          <w:sz w:val="14"/>
        </w:rPr>
        <w:t xml:space="preserve"> that killed eight people and injured 11. Earlier in April 2017, an Uzbek named </w:t>
      </w:r>
      <w:proofErr w:type="spellStart"/>
      <w:r w:rsidRPr="006C5AA8">
        <w:rPr>
          <w:sz w:val="14"/>
        </w:rPr>
        <w:t>Rakhmat</w:t>
      </w:r>
      <w:proofErr w:type="spellEnd"/>
      <w:r w:rsidRPr="006C5AA8">
        <w:rPr>
          <w:sz w:val="14"/>
        </w:rPr>
        <w:t xml:space="preserve"> </w:t>
      </w:r>
      <w:proofErr w:type="spellStart"/>
      <w:r w:rsidRPr="006C5AA8">
        <w:rPr>
          <w:sz w:val="14"/>
        </w:rPr>
        <w:t>Akilov</w:t>
      </w:r>
      <w:proofErr w:type="spellEnd"/>
      <w:r w:rsidRPr="006C5AA8">
        <w:rPr>
          <w:sz w:val="14"/>
        </w:rPr>
        <w:t>, drove a hijacked truck into pedestrians on a street in Sweden, killing five and injuring 14.</w:t>
      </w:r>
    </w:p>
    <w:p w:rsidR="00BA4F6C" w:rsidRPr="006C5AA8" w:rsidRDefault="00BA4F6C" w:rsidP="00BA4F6C">
      <w:pPr>
        <w:rPr>
          <w:sz w:val="14"/>
        </w:rPr>
      </w:pPr>
      <w:r w:rsidRPr="006C5AA8">
        <w:rPr>
          <w:sz w:val="14"/>
        </w:rPr>
        <w:t xml:space="preserve">In order </w:t>
      </w:r>
      <w:r w:rsidRPr="006C5AA8">
        <w:rPr>
          <w:rStyle w:val="StyleUnderline"/>
        </w:rPr>
        <w:t xml:space="preserve">to </w:t>
      </w:r>
      <w:r w:rsidRPr="006C5AA8">
        <w:rPr>
          <w:rStyle w:val="Emphasis"/>
        </w:rPr>
        <w:t>sustain recruitment and support</w:t>
      </w:r>
      <w:r w:rsidRPr="006C5AA8">
        <w:rPr>
          <w:rStyle w:val="StyleUnderline"/>
        </w:rPr>
        <w:t>, IS has continued to propagate its jihadist goal of establishing an Islamic state</w:t>
      </w:r>
      <w:r w:rsidRPr="006C5AA8">
        <w:rPr>
          <w:sz w:val="14"/>
        </w:rPr>
        <w:t xml:space="preserve">. Its strategy includes attacks against the ‗Crusader-Zionist‘ enemy as well as Shias whom IS has condemned as apostates. </w:t>
      </w:r>
      <w:r w:rsidRPr="006C5AA8">
        <w:rPr>
          <w:rStyle w:val="StyleUnderline"/>
        </w:rPr>
        <w:t>IS targets of attacks</w:t>
      </w:r>
      <w:r w:rsidRPr="006C5AA8">
        <w:rPr>
          <w:sz w:val="14"/>
        </w:rPr>
        <w:t xml:space="preserve"> over the years </w:t>
      </w:r>
      <w:r w:rsidRPr="006C5AA8">
        <w:rPr>
          <w:rStyle w:val="StyleUnderline"/>
        </w:rPr>
        <w:t xml:space="preserve">have consistently depicted </w:t>
      </w:r>
      <w:r w:rsidRPr="006C5AA8">
        <w:rPr>
          <w:rStyle w:val="Emphasis"/>
        </w:rPr>
        <w:t>attempts to cause enmity between Muslims and others</w:t>
      </w:r>
      <w:r w:rsidRPr="006C5AA8">
        <w:rPr>
          <w:sz w:val="14"/>
        </w:rPr>
        <w:t>, including Christians, the West and Shias. The latest anti-Christian attack was the suicide bombing during Sunday service at Bethel Memorial Methodist Church in Quetta, Pakistan, in December 2017 where nine people were killed and 57 were injured.</w:t>
      </w:r>
    </w:p>
    <w:p w:rsidR="00BA4F6C" w:rsidRPr="006C5AA8" w:rsidRDefault="00BA4F6C" w:rsidP="00BA4F6C">
      <w:pPr>
        <w:rPr>
          <w:sz w:val="14"/>
        </w:rPr>
      </w:pPr>
      <w:r w:rsidRPr="006C5AA8">
        <w:rPr>
          <w:sz w:val="14"/>
        </w:rPr>
        <w:t xml:space="preserve">Earlier in November, after IS attacked the </w:t>
      </w:r>
      <w:proofErr w:type="spellStart"/>
      <w:r w:rsidRPr="006C5AA8">
        <w:rPr>
          <w:sz w:val="14"/>
        </w:rPr>
        <w:t>Rawdah</w:t>
      </w:r>
      <w:proofErr w:type="spellEnd"/>
      <w:r w:rsidRPr="006C5AA8">
        <w:rPr>
          <w:sz w:val="14"/>
        </w:rPr>
        <w:t xml:space="preserve"> Mosque in Egypt‘s North Sinai, IS supporters distributed a claim by a hitherto unknown group called </w:t>
      </w:r>
      <w:proofErr w:type="spellStart"/>
      <w:r w:rsidRPr="006C5AA8">
        <w:rPr>
          <w:sz w:val="14"/>
        </w:rPr>
        <w:t>Harakar</w:t>
      </w:r>
      <w:proofErr w:type="spellEnd"/>
      <w:r w:rsidRPr="006C5AA8">
        <w:rPr>
          <w:sz w:val="14"/>
        </w:rPr>
        <w:t xml:space="preserve"> Anna </w:t>
      </w:r>
      <w:proofErr w:type="spellStart"/>
      <w:r w:rsidRPr="006C5AA8">
        <w:rPr>
          <w:sz w:val="14"/>
        </w:rPr>
        <w:t>Yeshua</w:t>
      </w:r>
      <w:proofErr w:type="spellEnd"/>
      <w:r w:rsidRPr="006C5AA8">
        <w:rPr>
          <w:sz w:val="14"/>
        </w:rPr>
        <w:t xml:space="preserve"> (Movement of the Sons of Jesus).16 Shias in Iraq and Syria and elsewhere have also bore the brunt of IS attacks. For instance, in August 2017, 32 people were killed in a suicide bombing and shooting at a Shia mosque in Herat, Afghanistan. In North America, Europe and Australia, IS supporters are likely to mount intermittent attacks such as those seen in 2017, during the Barcelona van attack in August that killed 14 and injured 130 and the Manchester attack in May that killed 22 and injured 119.</w:t>
      </w:r>
    </w:p>
    <w:p w:rsidR="00BA4F6C" w:rsidRPr="006C5AA8" w:rsidRDefault="00BA4F6C" w:rsidP="00BA4F6C">
      <w:pPr>
        <w:rPr>
          <w:sz w:val="14"/>
        </w:rPr>
      </w:pPr>
      <w:r w:rsidRPr="006C5AA8">
        <w:rPr>
          <w:sz w:val="14"/>
        </w:rPr>
        <w:t>Online Threat</w:t>
      </w:r>
    </w:p>
    <w:p w:rsidR="00BA4F6C" w:rsidRPr="006C5AA8" w:rsidRDefault="00BA4F6C" w:rsidP="00BA4F6C">
      <w:pPr>
        <w:rPr>
          <w:sz w:val="14"/>
        </w:rPr>
      </w:pPr>
      <w:r w:rsidRPr="006C5AA8">
        <w:rPr>
          <w:sz w:val="14"/>
        </w:rPr>
        <w:t xml:space="preserve">Despite the battlefield losses in Iraq and Syria, IS remains defiant and persistent. Putting up a bold front, its online propaganda narratives after the fall of Mosul and Raqqa continue to depict strength and eventual victory over the West and ‗disbelievers‘. A video entitled ‗Inside the </w:t>
      </w:r>
      <w:proofErr w:type="spellStart"/>
      <w:r w:rsidRPr="006C5AA8">
        <w:rPr>
          <w:sz w:val="14"/>
        </w:rPr>
        <w:t>Khilafa</w:t>
      </w:r>
      <w:proofErr w:type="spellEnd"/>
      <w:r w:rsidRPr="006C5AA8">
        <w:rPr>
          <w:sz w:val="14"/>
        </w:rPr>
        <w:t xml:space="preserve"> 5‘ released by IS Al-Hayat Media in December 2017, called on supporters to remain patient and steadfast as their sacrifice will not be in vain, and will lead to ‗a tremendous victory‘. </w:t>
      </w:r>
      <w:r w:rsidRPr="006C5AA8">
        <w:rPr>
          <w:rStyle w:val="StyleUnderline"/>
        </w:rPr>
        <w:t>IS propaganda rhetoric not only attempt to rally and boost the morale of its supporters but also instigate them to mount terrorist attacks</w:t>
      </w:r>
      <w:r w:rsidRPr="006C5AA8">
        <w:rPr>
          <w:sz w:val="14"/>
        </w:rPr>
        <w:t xml:space="preserve"> using whatever is at their disposal, including vehicles and knives.</w:t>
      </w:r>
    </w:p>
    <w:p w:rsidR="00BA4F6C" w:rsidRPr="006C5AA8" w:rsidRDefault="00BA4F6C" w:rsidP="00BA4F6C">
      <w:pPr>
        <w:rPr>
          <w:sz w:val="14"/>
        </w:rPr>
      </w:pPr>
      <w:r w:rsidRPr="006C5AA8">
        <w:rPr>
          <w:sz w:val="14"/>
        </w:rPr>
        <w:t xml:space="preserve">Although IS online propaganda has continued, it has been adversely affected by battlefront losses as well as governments‘ collaboration with social media technology firms to remove extremist propaganda and recruitment material. Since 2016 there has been a constant decline in IS-centric online propaganda activity in terms of quantity as well as quality. Its flagship online publication </w:t>
      </w:r>
      <w:proofErr w:type="spellStart"/>
      <w:r w:rsidRPr="006C5AA8">
        <w:rPr>
          <w:sz w:val="14"/>
        </w:rPr>
        <w:t>Dabiq</w:t>
      </w:r>
      <w:proofErr w:type="spellEnd"/>
      <w:r w:rsidRPr="006C5AA8">
        <w:rPr>
          <w:sz w:val="14"/>
        </w:rPr>
        <w:t xml:space="preserve"> went out of circulation in July 2016 and its replacement </w:t>
      </w:r>
      <w:proofErr w:type="spellStart"/>
      <w:r w:rsidRPr="006C5AA8">
        <w:rPr>
          <w:sz w:val="14"/>
        </w:rPr>
        <w:t>Rumiyah</w:t>
      </w:r>
      <w:proofErr w:type="spellEnd"/>
      <w:r w:rsidRPr="006C5AA8">
        <w:rPr>
          <w:sz w:val="14"/>
        </w:rPr>
        <w:t xml:space="preserve"> has not been seen since September 2017. Social media accounts of avid supporters now have significantly less followers in 2017. Quite a few IS blogs and websites have ceased production due to strict regulation measures. Most other sites now recycle dated content or have not been updated for several months. The decrease in IS online activity is a positive development as it impedes recruitment and jihadist activities.</w:t>
      </w:r>
    </w:p>
    <w:p w:rsidR="00BA4F6C" w:rsidRPr="006C5AA8" w:rsidRDefault="00BA4F6C" w:rsidP="00BA4F6C">
      <w:pPr>
        <w:rPr>
          <w:sz w:val="14"/>
        </w:rPr>
      </w:pPr>
      <w:r w:rsidRPr="006C5AA8">
        <w:rPr>
          <w:sz w:val="14"/>
        </w:rPr>
        <w:t xml:space="preserve">A new area of concern has however emerged. Terrorists are now communicating actively through encrypted platforms such as Telegram and </w:t>
      </w:r>
      <w:proofErr w:type="spellStart"/>
      <w:r w:rsidRPr="006C5AA8">
        <w:rPr>
          <w:sz w:val="14"/>
        </w:rPr>
        <w:t>Threema</w:t>
      </w:r>
      <w:proofErr w:type="spellEnd"/>
      <w:r w:rsidRPr="006C5AA8">
        <w:rPr>
          <w:sz w:val="14"/>
        </w:rPr>
        <w:t xml:space="preserve"> for propaganda as well as for terrorist operations. Indonesia in particular witnessed 14 attacks directed from Iraq and Syria where the terrorists used Telegram to communicate with local networks and fighters in the country.17</w:t>
      </w:r>
    </w:p>
    <w:p w:rsidR="00BA4F6C" w:rsidRPr="006C5AA8" w:rsidRDefault="00BA4F6C" w:rsidP="00BA4F6C">
      <w:pPr>
        <w:rPr>
          <w:sz w:val="14"/>
        </w:rPr>
      </w:pPr>
      <w:r w:rsidRPr="006C5AA8">
        <w:rPr>
          <w:sz w:val="14"/>
        </w:rPr>
        <w:t xml:space="preserve">A shrinking pool of jihadists now plays a critical role in maintaining an unofficial IS online presence that expands to several channels in encrypted platforms. They repost and re-distribute old materials, including works by ideologues and propagandists. They also highlight the grievances of Muslim communities in </w:t>
      </w:r>
      <w:proofErr w:type="spellStart"/>
      <w:r w:rsidRPr="006C5AA8">
        <w:rPr>
          <w:sz w:val="14"/>
        </w:rPr>
        <w:t>Rakhine</w:t>
      </w:r>
      <w:proofErr w:type="spellEnd"/>
      <w:r w:rsidRPr="006C5AA8">
        <w:rPr>
          <w:sz w:val="14"/>
        </w:rPr>
        <w:t xml:space="preserve">, Palestine, Kashmir and elsewhere to inflame their followers with the spark of jihadism. These supporters also ensure that there is a regeneration of supporters and </w:t>
      </w:r>
      <w:proofErr w:type="spellStart"/>
      <w:r w:rsidRPr="006C5AA8">
        <w:rPr>
          <w:sz w:val="14"/>
        </w:rPr>
        <w:t>sympathisers</w:t>
      </w:r>
      <w:proofErr w:type="spellEnd"/>
      <w:r w:rsidRPr="006C5AA8">
        <w:rPr>
          <w:sz w:val="14"/>
        </w:rPr>
        <w:t xml:space="preserve"> online, providing platforms for interested and </w:t>
      </w:r>
      <w:proofErr w:type="spellStart"/>
      <w:r w:rsidRPr="006C5AA8">
        <w:rPr>
          <w:sz w:val="14"/>
        </w:rPr>
        <w:t>radicalised</w:t>
      </w:r>
      <w:proofErr w:type="spellEnd"/>
      <w:r w:rsidRPr="006C5AA8">
        <w:rPr>
          <w:sz w:val="14"/>
        </w:rPr>
        <w:t xml:space="preserve"> individuals to find other likeminded individuals who would reinforce their radical ideas, and engage in violence.</w:t>
      </w:r>
    </w:p>
    <w:p w:rsidR="00BA4F6C" w:rsidRPr="006C5AA8" w:rsidRDefault="00BA4F6C" w:rsidP="00BA4F6C">
      <w:pPr>
        <w:rPr>
          <w:sz w:val="14"/>
        </w:rPr>
      </w:pPr>
      <w:r w:rsidRPr="006C5AA8">
        <w:rPr>
          <w:sz w:val="14"/>
        </w:rPr>
        <w:t>Way Forward</w:t>
      </w:r>
    </w:p>
    <w:p w:rsidR="00BA4F6C" w:rsidRPr="006C5AA8" w:rsidRDefault="00BA4F6C" w:rsidP="00BA4F6C">
      <w:pPr>
        <w:rPr>
          <w:sz w:val="14"/>
        </w:rPr>
      </w:pPr>
      <w:r w:rsidRPr="006C5AA8">
        <w:rPr>
          <w:rStyle w:val="StyleUnderline"/>
        </w:rPr>
        <w:t>2017 has been a year of great achievement for the anti-IS coalition forces. IS has been militarily defeated in Iraq and Syria</w:t>
      </w:r>
      <w:r w:rsidRPr="006C5AA8">
        <w:rPr>
          <w:sz w:val="14"/>
        </w:rPr>
        <w:t xml:space="preserve"> and its so-called caliphate destroyed. Many of its top leaders, commanders and fighters have been killed; some of its </w:t>
      </w:r>
      <w:proofErr w:type="spellStart"/>
      <w:r w:rsidRPr="006C5AA8">
        <w:rPr>
          <w:sz w:val="14"/>
        </w:rPr>
        <w:t>demoralised</w:t>
      </w:r>
      <w:proofErr w:type="spellEnd"/>
      <w:r w:rsidRPr="006C5AA8">
        <w:rPr>
          <w:sz w:val="14"/>
        </w:rPr>
        <w:t xml:space="preserve"> troops had absconded or surrendered rather than fight to the death. IS has also been deprived of its major sources of revenue from seized oil fields and illegal taxes.18 The battlefield losses and greater regulation of extremist content online have also affected the quantity and quality of IS online propaganda activities. </w:t>
      </w:r>
      <w:r w:rsidRPr="006C5AA8">
        <w:rPr>
          <w:rStyle w:val="StyleUnderline"/>
        </w:rPr>
        <w:t xml:space="preserve">However, the IS threat is not over as IS core </w:t>
      </w:r>
      <w:r w:rsidRPr="006C5AA8">
        <w:rPr>
          <w:rStyle w:val="Emphasis"/>
        </w:rPr>
        <w:t>has not surrendered or conceded defeat</w:t>
      </w:r>
      <w:r w:rsidRPr="006C5AA8">
        <w:rPr>
          <w:sz w:val="14"/>
        </w:rPr>
        <w:t xml:space="preserve">. Its fighters could go to ground in remote pockets of Iraq and Syria to engage in guerrilla warfare or retreat to several strong </w:t>
      </w:r>
      <w:proofErr w:type="spellStart"/>
      <w:r w:rsidRPr="006C5AA8">
        <w:rPr>
          <w:sz w:val="14"/>
        </w:rPr>
        <w:t>wilayat</w:t>
      </w:r>
      <w:proofErr w:type="spellEnd"/>
      <w:r w:rsidRPr="006C5AA8">
        <w:rPr>
          <w:sz w:val="14"/>
        </w:rPr>
        <w:t xml:space="preserve"> where its affiliates hold sway over large swathes of land. Its remaining fighters and affiliates retain the operational capability to stage or inspire terrorist attacks in Iraq, Syria and elsewhere as seen throughout 2017. Despite regulatory restrictions, IS still has a presence in cyberspace which it uses effectively for strategic communications, recruitment and propaganda.</w:t>
      </w:r>
    </w:p>
    <w:p w:rsidR="00BA4F6C" w:rsidRPr="006C5AA8" w:rsidRDefault="00BA4F6C" w:rsidP="00BA4F6C">
      <w:pPr>
        <w:rPr>
          <w:sz w:val="14"/>
        </w:rPr>
      </w:pPr>
      <w:r w:rsidRPr="006C5AA8">
        <w:rPr>
          <w:sz w:val="14"/>
        </w:rPr>
        <w:t xml:space="preserve">In the final analysis, </w:t>
      </w:r>
      <w:r w:rsidRPr="006C5AA8">
        <w:rPr>
          <w:rStyle w:val="StyleUnderline"/>
        </w:rPr>
        <w:t xml:space="preserve">IS‘ ability to stage a comeback </w:t>
      </w:r>
      <w:r w:rsidRPr="006C5AA8">
        <w:rPr>
          <w:rStyle w:val="Emphasis"/>
        </w:rPr>
        <w:t>should not be underestimated</w:t>
      </w:r>
      <w:r w:rsidRPr="006C5AA8">
        <w:rPr>
          <w:sz w:val="14"/>
        </w:rPr>
        <w:t xml:space="preserve">. It has done so before when its founder Abu </w:t>
      </w:r>
      <w:proofErr w:type="spellStart"/>
      <w:r w:rsidRPr="006C5AA8">
        <w:rPr>
          <w:sz w:val="14"/>
        </w:rPr>
        <w:t>Musab</w:t>
      </w:r>
      <w:proofErr w:type="spellEnd"/>
      <w:r w:rsidRPr="006C5AA8">
        <w:rPr>
          <w:sz w:val="14"/>
        </w:rPr>
        <w:t xml:space="preserve"> Zarqawi was killed in June 2006 and when the Sunni tribal chiefs rose against the Islamic State in Iraq (ISI) in late 2006-2008. ISI came back in force to become ISIS and to eventually establish the ‗caliphate‘ in June 2014 and hold territory in both Iraq and Syria over the next three years.</w:t>
      </w:r>
    </w:p>
    <w:p w:rsidR="00BA4F6C" w:rsidRPr="006C5AA8" w:rsidRDefault="00BA4F6C" w:rsidP="00BA4F6C">
      <w:pPr>
        <w:rPr>
          <w:sz w:val="14"/>
        </w:rPr>
      </w:pPr>
      <w:r w:rsidRPr="006C5AA8">
        <w:rPr>
          <w:sz w:val="14"/>
        </w:rPr>
        <w:t xml:space="preserve">In order </w:t>
      </w:r>
      <w:r w:rsidRPr="006C5AA8">
        <w:rPr>
          <w:rStyle w:val="StyleUnderline"/>
        </w:rPr>
        <w:t>to prevent IS‘ re-emergence</w:t>
      </w:r>
      <w:r w:rsidRPr="006C5AA8">
        <w:rPr>
          <w:sz w:val="14"/>
        </w:rPr>
        <w:t xml:space="preserve"> and losing the hard-fought victory, </w:t>
      </w:r>
      <w:r w:rsidRPr="006C5AA8">
        <w:rPr>
          <w:rStyle w:val="StyleUnderline"/>
        </w:rPr>
        <w:t>it is imperative</w:t>
      </w:r>
      <w:r w:rsidRPr="006C5AA8">
        <w:rPr>
          <w:sz w:val="14"/>
        </w:rPr>
        <w:t xml:space="preserve"> that </w:t>
      </w:r>
      <w:r w:rsidRPr="006C5AA8">
        <w:rPr>
          <w:rStyle w:val="StyleUnderline"/>
        </w:rPr>
        <w:t xml:space="preserve">the international community </w:t>
      </w:r>
      <w:r w:rsidRPr="006C5AA8">
        <w:rPr>
          <w:rStyle w:val="Emphasis"/>
        </w:rPr>
        <w:t>address the underlying conditions</w:t>
      </w:r>
      <w:r w:rsidRPr="006C5AA8">
        <w:rPr>
          <w:rStyle w:val="StyleUnderline"/>
        </w:rPr>
        <w:t xml:space="preserve"> that facilitated the rise of IS, Al-Qaeda and other militant groups</w:t>
      </w:r>
      <w:r w:rsidRPr="006C5AA8">
        <w:rPr>
          <w:sz w:val="14"/>
        </w:rPr>
        <w:t xml:space="preserve"> in Iraq and Syria, </w:t>
      </w:r>
      <w:r w:rsidRPr="006C5AA8">
        <w:rPr>
          <w:rStyle w:val="StyleUnderline"/>
        </w:rPr>
        <w:t xml:space="preserve">and the </w:t>
      </w:r>
      <w:r w:rsidRPr="006C5AA8">
        <w:rPr>
          <w:rStyle w:val="StyleUnderline"/>
        </w:rPr>
        <w:lastRenderedPageBreak/>
        <w:t xml:space="preserve">issues that give sustenance to other terrorist and militant groups like the Taliban, Boko Haram and </w:t>
      </w:r>
      <w:proofErr w:type="spellStart"/>
      <w:r w:rsidRPr="006C5AA8">
        <w:rPr>
          <w:rStyle w:val="StyleUnderline"/>
        </w:rPr>
        <w:t>AlShabaab</w:t>
      </w:r>
      <w:proofErr w:type="spellEnd"/>
      <w:r w:rsidRPr="006C5AA8">
        <w:rPr>
          <w:sz w:val="14"/>
        </w:rPr>
        <w:t xml:space="preserve"> in other theatres of conflict. This would include addressing Sunni complaints about discrimination and </w:t>
      </w:r>
      <w:proofErr w:type="spellStart"/>
      <w:r w:rsidRPr="006C5AA8">
        <w:rPr>
          <w:sz w:val="14"/>
        </w:rPr>
        <w:t>marginalisation</w:t>
      </w:r>
      <w:proofErr w:type="spellEnd"/>
      <w:r w:rsidRPr="006C5AA8">
        <w:rPr>
          <w:sz w:val="14"/>
        </w:rPr>
        <w:t xml:space="preserve"> in Iraq and Syria and general grievances regarding unemployment, corruption, repression and </w:t>
      </w:r>
      <w:proofErr w:type="spellStart"/>
      <w:r w:rsidRPr="006C5AA8">
        <w:rPr>
          <w:sz w:val="14"/>
        </w:rPr>
        <w:t>misgovernance</w:t>
      </w:r>
      <w:proofErr w:type="spellEnd"/>
      <w:r w:rsidRPr="006C5AA8">
        <w:rPr>
          <w:sz w:val="14"/>
        </w:rPr>
        <w:t xml:space="preserve">. Outstanding conflicts such as the Palestinian issue, ongoing war in Afghanistan, </w:t>
      </w:r>
      <w:proofErr w:type="spellStart"/>
      <w:r w:rsidRPr="006C5AA8">
        <w:rPr>
          <w:sz w:val="14"/>
        </w:rPr>
        <w:t>Rohingya</w:t>
      </w:r>
      <w:proofErr w:type="spellEnd"/>
      <w:r w:rsidRPr="006C5AA8">
        <w:rPr>
          <w:sz w:val="14"/>
        </w:rPr>
        <w:t xml:space="preserve"> crisis, unrest in Kashmir, Mindanao and elsewhere will also need resolution or they will become fodder for the propaganda machine of the terrorists and militants.</w:t>
      </w:r>
    </w:p>
    <w:p w:rsidR="00BA4F6C" w:rsidRPr="006C5AA8" w:rsidRDefault="00BA4F6C" w:rsidP="00BA4F6C">
      <w:pPr>
        <w:rPr>
          <w:sz w:val="14"/>
        </w:rPr>
      </w:pPr>
      <w:r w:rsidRPr="006C5AA8">
        <w:rPr>
          <w:sz w:val="14"/>
        </w:rPr>
        <w:t xml:space="preserve">In addition, with the global expansion of IS, it is necessary for the international community to sustain and support governments that lack capabilities to fight terrorist groups. African and South Asian nations need resources to counter IS in the physical and cyber space. Africa is an important region in particular, as IS </w:t>
      </w:r>
      <w:proofErr w:type="spellStart"/>
      <w:r w:rsidRPr="006C5AA8">
        <w:rPr>
          <w:sz w:val="14"/>
        </w:rPr>
        <w:t>is</w:t>
      </w:r>
      <w:proofErr w:type="spellEnd"/>
      <w:r w:rsidRPr="006C5AA8">
        <w:rPr>
          <w:sz w:val="14"/>
        </w:rPr>
        <w:t xml:space="preserve"> moving from Maghreb to Sahel and further south, with close to 6,000 Africans who were fighting in Iraq and Syria.19 It is also paramount to counter the growth of IS in Afghanistan and Pakistan where there are strong networks of militant groups. The worsening conflict there risks infecting nearby countries in Central Asia, South Asia and Southeast Asia.</w:t>
      </w:r>
    </w:p>
    <w:p w:rsidR="00BA4F6C" w:rsidRPr="006C5AA8" w:rsidRDefault="00BA4F6C" w:rsidP="00BA4F6C">
      <w:pPr>
        <w:rPr>
          <w:sz w:val="14"/>
        </w:rPr>
      </w:pPr>
      <w:r w:rsidRPr="006C5AA8">
        <w:rPr>
          <w:sz w:val="14"/>
        </w:rPr>
        <w:t xml:space="preserve">The </w:t>
      </w:r>
      <w:r w:rsidRPr="006C5AA8">
        <w:rPr>
          <w:rStyle w:val="StyleUnderline"/>
        </w:rPr>
        <w:t>partnership between governments and Islamic experts to debunk IS‘ distortion and misrepresentation of Islamic doctrines</w:t>
      </w:r>
      <w:r w:rsidRPr="006C5AA8">
        <w:rPr>
          <w:sz w:val="14"/>
        </w:rPr>
        <w:t xml:space="preserve"> and practices, and collaboration with Internet and media technology giants to remove extremist content online, </w:t>
      </w:r>
      <w:r w:rsidRPr="006C5AA8">
        <w:rPr>
          <w:rStyle w:val="StyleUnderline"/>
        </w:rPr>
        <w:t xml:space="preserve">would further contribute to containing the influence and reach of IS, </w:t>
      </w:r>
      <w:proofErr w:type="spellStart"/>
      <w:r w:rsidRPr="006C5AA8">
        <w:rPr>
          <w:rStyle w:val="StyleUnderline"/>
        </w:rPr>
        <w:t>AlQaeda</w:t>
      </w:r>
      <w:proofErr w:type="spellEnd"/>
      <w:r w:rsidRPr="006C5AA8">
        <w:rPr>
          <w:rStyle w:val="StyleUnderline"/>
        </w:rPr>
        <w:t xml:space="preserve"> and other militant groups. These measures should </w:t>
      </w:r>
      <w:r w:rsidRPr="006C5AA8">
        <w:rPr>
          <w:rStyle w:val="Emphasis"/>
        </w:rPr>
        <w:t xml:space="preserve">substantially </w:t>
      </w:r>
      <w:proofErr w:type="spellStart"/>
      <w:r w:rsidRPr="006C5AA8">
        <w:rPr>
          <w:rStyle w:val="Emphasis"/>
        </w:rPr>
        <w:t>neutralise</w:t>
      </w:r>
      <w:proofErr w:type="spellEnd"/>
      <w:r w:rsidRPr="006C5AA8">
        <w:rPr>
          <w:rStyle w:val="Emphasis"/>
        </w:rPr>
        <w:t xml:space="preserve"> terrorist influence</w:t>
      </w:r>
      <w:r w:rsidRPr="006C5AA8">
        <w:rPr>
          <w:rStyle w:val="StyleUnderline"/>
        </w:rPr>
        <w:t xml:space="preserve"> and </w:t>
      </w:r>
      <w:r w:rsidRPr="006C5AA8">
        <w:rPr>
          <w:rStyle w:val="Emphasis"/>
        </w:rPr>
        <w:t>consolidate the breakthrough achieved in degrading IS militarily</w:t>
      </w:r>
      <w:r w:rsidRPr="006C5AA8">
        <w:rPr>
          <w:sz w:val="14"/>
        </w:rPr>
        <w:t xml:space="preserve"> and putting an end to the ‗caliphate‘ in Iraq and Syria. </w:t>
      </w:r>
      <w:r w:rsidRPr="006C5AA8">
        <w:rPr>
          <w:rStyle w:val="StyleUnderline"/>
        </w:rPr>
        <w:t xml:space="preserve">The international community must demonstrate </w:t>
      </w:r>
      <w:r w:rsidRPr="006C5AA8">
        <w:rPr>
          <w:rStyle w:val="Emphasis"/>
          <w:sz w:val="22"/>
        </w:rPr>
        <w:t>strong political will to cooperate and collaborate</w:t>
      </w:r>
      <w:r w:rsidRPr="006C5AA8">
        <w:rPr>
          <w:rStyle w:val="StyleUnderline"/>
        </w:rPr>
        <w:t xml:space="preserve"> not only in fighting terrorism but</w:t>
      </w:r>
      <w:r w:rsidRPr="006C5AA8">
        <w:rPr>
          <w:sz w:val="14"/>
        </w:rPr>
        <w:t xml:space="preserve"> also </w:t>
      </w:r>
      <w:r w:rsidRPr="006C5AA8">
        <w:rPr>
          <w:rStyle w:val="StyleUnderline"/>
        </w:rPr>
        <w:t xml:space="preserve">in </w:t>
      </w:r>
      <w:r w:rsidRPr="006C5AA8">
        <w:rPr>
          <w:rStyle w:val="Emphasis"/>
        </w:rPr>
        <w:t>resolving the root causes of terrorism</w:t>
      </w:r>
      <w:r w:rsidRPr="006C5AA8">
        <w:rPr>
          <w:sz w:val="14"/>
        </w:rPr>
        <w:t xml:space="preserve">. IS must not be given another opportunity to stage a comeback as they did in 2014 or what has been achieved in Iraq and Syria will be in vain. In this respect, world leaders should take the long view. Rather than engage in geo-politics, their governments should take necessary measures to counter the emerging phase of IS and Al-Qaeda. </w:t>
      </w:r>
      <w:r w:rsidRPr="006C5AA8">
        <w:rPr>
          <w:rStyle w:val="StyleUnderline"/>
        </w:rPr>
        <w:t>Should</w:t>
      </w:r>
      <w:r w:rsidRPr="006C5AA8">
        <w:rPr>
          <w:sz w:val="14"/>
        </w:rPr>
        <w:t xml:space="preserve"> the two powerful threat movements – </w:t>
      </w:r>
      <w:r w:rsidRPr="006C5AA8">
        <w:rPr>
          <w:rStyle w:val="StyleUnderline"/>
        </w:rPr>
        <w:t xml:space="preserve">IS and </w:t>
      </w:r>
      <w:proofErr w:type="spellStart"/>
      <w:r w:rsidRPr="006C5AA8">
        <w:rPr>
          <w:rStyle w:val="StyleUnderline"/>
        </w:rPr>
        <w:t>AlQaeda</w:t>
      </w:r>
      <w:proofErr w:type="spellEnd"/>
      <w:r w:rsidRPr="006C5AA8">
        <w:rPr>
          <w:rStyle w:val="StyleUnderline"/>
        </w:rPr>
        <w:t xml:space="preserve"> – unite</w:t>
      </w:r>
      <w:r w:rsidRPr="006C5AA8">
        <w:rPr>
          <w:sz w:val="14"/>
        </w:rPr>
        <w:t xml:space="preserve">, at least in some theatres of conflict, </w:t>
      </w:r>
      <w:r w:rsidRPr="006C5AA8">
        <w:rPr>
          <w:rStyle w:val="Emphasis"/>
        </w:rPr>
        <w:t>stability and security will be severely challenged</w:t>
      </w:r>
      <w:r w:rsidRPr="006C5AA8">
        <w:rPr>
          <w:sz w:val="14"/>
        </w:rPr>
        <w:t>.</w:t>
      </w:r>
    </w:p>
    <w:p w:rsidR="00BA4F6C" w:rsidRDefault="00BA4F6C" w:rsidP="00BA4F6C"/>
    <w:p w:rsidR="006C5AA8" w:rsidRPr="00DF3A54" w:rsidRDefault="006C5AA8" w:rsidP="006C5AA8">
      <w:pPr>
        <w:pStyle w:val="Heading4"/>
      </w:pPr>
      <w:r>
        <w:t xml:space="preserve">Refusal of large-scale resettlement bolsters </w:t>
      </w:r>
      <w:r>
        <w:rPr>
          <w:u w:val="single"/>
        </w:rPr>
        <w:t>terror group recruitment</w:t>
      </w:r>
      <w:r>
        <w:t xml:space="preserve"> and means the U.S. </w:t>
      </w:r>
      <w:r>
        <w:rPr>
          <w:u w:val="single"/>
        </w:rPr>
        <w:t>loses the battle of ideas</w:t>
      </w:r>
      <w:r>
        <w:t xml:space="preserve">. </w:t>
      </w:r>
    </w:p>
    <w:p w:rsidR="006C5AA8" w:rsidRDefault="006C5AA8" w:rsidP="006C5AA8">
      <w:r>
        <w:t xml:space="preserve">Elisa </w:t>
      </w:r>
      <w:proofErr w:type="spellStart"/>
      <w:r w:rsidRPr="002253C7">
        <w:rPr>
          <w:rStyle w:val="Style13ptBold"/>
        </w:rPr>
        <w:t>Massimino</w:t>
      </w:r>
      <w:proofErr w:type="spellEnd"/>
      <w:r w:rsidRPr="002253C7">
        <w:rPr>
          <w:rStyle w:val="Style13ptBold"/>
        </w:rPr>
        <w:t xml:space="preserve"> 17</w:t>
      </w:r>
      <w:r>
        <w:t>, President and Chief Executive Officer of Human Rights First, one of the nation's leading human rights advocacy organizations, 2017, “PROTECTING REFUGEES: A NATIONAL SECURITY IMPERATIVE,” http://jnslp.com/wp-content/uploads/2018/05/Protecting_Refugees.pdf</w:t>
      </w:r>
    </w:p>
    <w:p w:rsidR="006C5AA8" w:rsidRPr="00F5422A" w:rsidRDefault="006C5AA8" w:rsidP="006C5AA8">
      <w:pPr>
        <w:rPr>
          <w:sz w:val="16"/>
        </w:rPr>
      </w:pPr>
      <w:r w:rsidRPr="00F7600B">
        <w:rPr>
          <w:rStyle w:val="StyleUnderline"/>
        </w:rPr>
        <w:t>The Trump</w:t>
      </w:r>
      <w:r w:rsidRPr="00F5422A">
        <w:rPr>
          <w:sz w:val="16"/>
        </w:rPr>
        <w:t xml:space="preserve"> administration’s </w:t>
      </w:r>
      <w:r w:rsidRPr="00F7600B">
        <w:rPr>
          <w:rStyle w:val="StyleUnderline"/>
        </w:rPr>
        <w:t>argument hinges on the claim</w:t>
      </w:r>
      <w:r w:rsidRPr="00F5422A">
        <w:rPr>
          <w:sz w:val="16"/>
        </w:rPr>
        <w:t xml:space="preserve"> that </w:t>
      </w:r>
      <w:r w:rsidRPr="00F7600B">
        <w:rPr>
          <w:rStyle w:val="StyleUnderline"/>
        </w:rPr>
        <w:t>the U.S.</w:t>
      </w:r>
      <w:r w:rsidRPr="00F5422A">
        <w:rPr>
          <w:sz w:val="16"/>
        </w:rPr>
        <w:t xml:space="preserve"> government </w:t>
      </w:r>
      <w:r w:rsidRPr="00F7600B">
        <w:rPr>
          <w:rStyle w:val="Emphasis"/>
        </w:rPr>
        <w:t>cannot effectively screen refugees</w:t>
      </w:r>
      <w:r w:rsidRPr="00F5422A">
        <w:rPr>
          <w:sz w:val="16"/>
        </w:rPr>
        <w:t xml:space="preserve">. 18 </w:t>
      </w:r>
      <w:r w:rsidRPr="00F7600B">
        <w:rPr>
          <w:rStyle w:val="StyleUnderline"/>
        </w:rPr>
        <w:t xml:space="preserve">But the U.S. government </w:t>
      </w:r>
      <w:r w:rsidRPr="00F7600B">
        <w:rPr>
          <w:rStyle w:val="Emphasis"/>
        </w:rPr>
        <w:t>has been doing just that for years</w:t>
      </w:r>
      <w:r w:rsidRPr="00F5422A">
        <w:rPr>
          <w:sz w:val="16"/>
        </w:rPr>
        <w:t>. The “</w:t>
      </w:r>
      <w:r w:rsidRPr="00F7600B">
        <w:rPr>
          <w:rStyle w:val="StyleUnderline"/>
        </w:rPr>
        <w:t>extreme vetting</w:t>
      </w:r>
      <w:r w:rsidRPr="00F5422A">
        <w:rPr>
          <w:sz w:val="16"/>
        </w:rPr>
        <w:t xml:space="preserve">” 19 the President seeks is already happening. </w:t>
      </w:r>
      <w:r w:rsidRPr="00F5422A">
        <w:rPr>
          <w:rStyle w:val="StyleUnderline"/>
        </w:rPr>
        <w:t>Of the</w:t>
      </w:r>
      <w:r w:rsidRPr="00F5422A">
        <w:rPr>
          <w:sz w:val="16"/>
        </w:rPr>
        <w:t xml:space="preserve"> many </w:t>
      </w:r>
      <w:r w:rsidRPr="00F5422A">
        <w:rPr>
          <w:rStyle w:val="StyleUnderline"/>
        </w:rPr>
        <w:t>millions of foreigners who enter</w:t>
      </w:r>
      <w:r w:rsidRPr="00F5422A">
        <w:rPr>
          <w:sz w:val="16"/>
        </w:rPr>
        <w:t xml:space="preserve"> our country every year, </w:t>
      </w:r>
      <w:r w:rsidRPr="00F5422A">
        <w:rPr>
          <w:rStyle w:val="StyleUnderline"/>
        </w:rPr>
        <w:t xml:space="preserve">refugees are </w:t>
      </w:r>
      <w:r w:rsidRPr="00F5422A">
        <w:rPr>
          <w:rStyle w:val="Emphasis"/>
        </w:rPr>
        <w:t>by far the most stringently vetted</w:t>
      </w:r>
      <w:r w:rsidRPr="00F5422A">
        <w:rPr>
          <w:sz w:val="16"/>
        </w:rPr>
        <w:t xml:space="preserve">.20 </w:t>
      </w:r>
      <w:r w:rsidRPr="00F5422A">
        <w:rPr>
          <w:rStyle w:val="StyleUnderline"/>
        </w:rPr>
        <w:t>Screening</w:t>
      </w:r>
      <w:r w:rsidRPr="00F5422A">
        <w:rPr>
          <w:sz w:val="16"/>
        </w:rPr>
        <w:t xml:space="preserve"> often </w:t>
      </w:r>
      <w:r w:rsidRPr="00F5422A">
        <w:rPr>
          <w:rStyle w:val="StyleUnderline"/>
        </w:rPr>
        <w:t>takes</w:t>
      </w:r>
      <w:r w:rsidRPr="00F5422A">
        <w:rPr>
          <w:sz w:val="16"/>
        </w:rPr>
        <w:t xml:space="preserve"> more than </w:t>
      </w:r>
      <w:r w:rsidRPr="00F5422A">
        <w:rPr>
          <w:rStyle w:val="StyleUnderline"/>
        </w:rPr>
        <w:t>18 months and includes pre-screening from UNHCR and</w:t>
      </w:r>
      <w:r w:rsidRPr="00F5422A">
        <w:rPr>
          <w:sz w:val="16"/>
        </w:rPr>
        <w:t xml:space="preserve"> then </w:t>
      </w:r>
      <w:r w:rsidRPr="00F5422A">
        <w:rPr>
          <w:rStyle w:val="StyleUnderline"/>
        </w:rPr>
        <w:t>multiple interviews and review by professionals at</w:t>
      </w:r>
      <w:r w:rsidRPr="00F5422A">
        <w:rPr>
          <w:sz w:val="16"/>
        </w:rPr>
        <w:t xml:space="preserve"> the </w:t>
      </w:r>
      <w:r w:rsidRPr="00F5422A">
        <w:rPr>
          <w:rStyle w:val="Emphasis"/>
        </w:rPr>
        <w:t>D</w:t>
      </w:r>
      <w:r w:rsidRPr="00F5422A">
        <w:rPr>
          <w:sz w:val="16"/>
        </w:rPr>
        <w:t xml:space="preserve">epartment of </w:t>
      </w:r>
      <w:r w:rsidRPr="00F5422A">
        <w:rPr>
          <w:rStyle w:val="Emphasis"/>
        </w:rPr>
        <w:t>H</w:t>
      </w:r>
      <w:r w:rsidRPr="00F5422A">
        <w:rPr>
          <w:sz w:val="16"/>
        </w:rPr>
        <w:t xml:space="preserve">omeland </w:t>
      </w:r>
      <w:r w:rsidRPr="00F5422A">
        <w:rPr>
          <w:rStyle w:val="Emphasis"/>
        </w:rPr>
        <w:t>S</w:t>
      </w:r>
      <w:r w:rsidRPr="00F5422A">
        <w:rPr>
          <w:sz w:val="16"/>
        </w:rPr>
        <w:t xml:space="preserve">ecurity, </w:t>
      </w:r>
      <w:r w:rsidRPr="00F5422A">
        <w:rPr>
          <w:rStyle w:val="StyleUnderline"/>
        </w:rPr>
        <w:t xml:space="preserve">intelligence agencies, </w:t>
      </w:r>
      <w:r w:rsidRPr="00F5422A">
        <w:rPr>
          <w:rStyle w:val="Emphasis"/>
        </w:rPr>
        <w:t>biometric screenings</w:t>
      </w:r>
      <w:r w:rsidRPr="00F5422A">
        <w:rPr>
          <w:rStyle w:val="StyleUnderline"/>
        </w:rPr>
        <w:t xml:space="preserve"> by</w:t>
      </w:r>
      <w:r w:rsidRPr="00F5422A">
        <w:rPr>
          <w:sz w:val="16"/>
        </w:rPr>
        <w:t xml:space="preserve"> the </w:t>
      </w:r>
      <w:r w:rsidRPr="00F5422A">
        <w:rPr>
          <w:rStyle w:val="Emphasis"/>
        </w:rPr>
        <w:t>D</w:t>
      </w:r>
      <w:r w:rsidRPr="00F5422A">
        <w:rPr>
          <w:sz w:val="16"/>
        </w:rPr>
        <w:t xml:space="preserve">epartment </w:t>
      </w:r>
      <w:r w:rsidRPr="00F5422A">
        <w:rPr>
          <w:rStyle w:val="Emphasis"/>
        </w:rPr>
        <w:t>o</w:t>
      </w:r>
      <w:r w:rsidRPr="00F5422A">
        <w:rPr>
          <w:sz w:val="16"/>
        </w:rPr>
        <w:t xml:space="preserve">f </w:t>
      </w:r>
      <w:r w:rsidRPr="00F5422A">
        <w:rPr>
          <w:rStyle w:val="Emphasis"/>
        </w:rPr>
        <w:t>D</w:t>
      </w:r>
      <w:r w:rsidRPr="00F5422A">
        <w:rPr>
          <w:sz w:val="16"/>
        </w:rPr>
        <w:t xml:space="preserve">efense, </w:t>
      </w:r>
      <w:r w:rsidRPr="00F5422A">
        <w:rPr>
          <w:rStyle w:val="StyleUnderline"/>
        </w:rPr>
        <w:t>and cross-checks with</w:t>
      </w:r>
      <w:r w:rsidRPr="00F5422A">
        <w:rPr>
          <w:sz w:val="16"/>
        </w:rPr>
        <w:t xml:space="preserve"> information from </w:t>
      </w:r>
      <w:r w:rsidRPr="00F5422A">
        <w:rPr>
          <w:rStyle w:val="StyleUnderline"/>
        </w:rPr>
        <w:t>other governments and from Interpol</w:t>
      </w:r>
      <w:r w:rsidRPr="00F5422A">
        <w:rPr>
          <w:sz w:val="16"/>
        </w:rPr>
        <w:t>, which maintains extensive information on stolen and lost passports.21</w:t>
      </w:r>
    </w:p>
    <w:p w:rsidR="006C5AA8" w:rsidRPr="00F5422A" w:rsidRDefault="006C5AA8" w:rsidP="006C5AA8">
      <w:pPr>
        <w:rPr>
          <w:sz w:val="16"/>
        </w:rPr>
      </w:pPr>
      <w:r w:rsidRPr="00F5422A">
        <w:rPr>
          <w:sz w:val="16"/>
        </w:rPr>
        <w:t xml:space="preserve">Of course, no screening process is infallible. But </w:t>
      </w:r>
      <w:r w:rsidRPr="00F5422A">
        <w:rPr>
          <w:rStyle w:val="StyleUnderline"/>
        </w:rPr>
        <w:t>the idea</w:t>
      </w:r>
      <w:r w:rsidRPr="00F5422A">
        <w:rPr>
          <w:sz w:val="16"/>
        </w:rPr>
        <w:t xml:space="preserve"> that the </w:t>
      </w:r>
      <w:r w:rsidRPr="00F5422A">
        <w:rPr>
          <w:rStyle w:val="StyleUnderline"/>
        </w:rPr>
        <w:t>refugee resettlement</w:t>
      </w:r>
      <w:r w:rsidRPr="00F5422A">
        <w:rPr>
          <w:sz w:val="16"/>
        </w:rPr>
        <w:t xml:space="preserve"> system </w:t>
      </w:r>
      <w:r w:rsidRPr="00F5422A">
        <w:rPr>
          <w:rStyle w:val="StyleUnderline"/>
        </w:rPr>
        <w:t>poses particular risks is</w:t>
      </w:r>
      <w:r w:rsidRPr="00F5422A">
        <w:rPr>
          <w:sz w:val="16"/>
        </w:rPr>
        <w:t xml:space="preserve"> simply </w:t>
      </w:r>
      <w:r w:rsidRPr="00F5422A">
        <w:rPr>
          <w:rStyle w:val="Emphasis"/>
        </w:rPr>
        <w:t>not grounded in facts</w:t>
      </w:r>
      <w:r w:rsidRPr="00F5422A">
        <w:rPr>
          <w:sz w:val="16"/>
        </w:rPr>
        <w:t xml:space="preserve">. Meanwhile, </w:t>
      </w:r>
      <w:r w:rsidRPr="00F5422A">
        <w:rPr>
          <w:rStyle w:val="StyleUnderline"/>
        </w:rPr>
        <w:t xml:space="preserve">the security </w:t>
      </w:r>
      <w:r w:rsidRPr="00F5422A">
        <w:rPr>
          <w:rStyle w:val="Emphasis"/>
        </w:rPr>
        <w:t>risks</w:t>
      </w:r>
      <w:r w:rsidRPr="00F5422A">
        <w:rPr>
          <w:sz w:val="16"/>
        </w:rPr>
        <w:t xml:space="preserve"> on the other side — </w:t>
      </w:r>
      <w:r w:rsidRPr="00F5422A">
        <w:rPr>
          <w:rStyle w:val="StyleUnderline"/>
        </w:rPr>
        <w:t>of denying protection</w:t>
      </w:r>
      <w:r w:rsidRPr="00F5422A">
        <w:rPr>
          <w:sz w:val="16"/>
        </w:rPr>
        <w:t xml:space="preserve"> — </w:t>
      </w:r>
      <w:r w:rsidRPr="00F5422A">
        <w:rPr>
          <w:rStyle w:val="StyleUnderline"/>
        </w:rPr>
        <w:t xml:space="preserve">are </w:t>
      </w:r>
      <w:r w:rsidRPr="00F5422A">
        <w:rPr>
          <w:rStyle w:val="Emphasis"/>
        </w:rPr>
        <w:t>substantial</w:t>
      </w:r>
      <w:r w:rsidRPr="00F5422A">
        <w:rPr>
          <w:sz w:val="16"/>
        </w:rPr>
        <w:t xml:space="preserve">. In fact, the President is doubly wrong here: </w:t>
      </w:r>
      <w:r w:rsidRPr="00F5422A">
        <w:rPr>
          <w:rStyle w:val="StyleUnderline"/>
        </w:rPr>
        <w:t xml:space="preserve">not only does resettling refugees not weaken national security; it </w:t>
      </w:r>
      <w:r w:rsidRPr="00F5422A">
        <w:rPr>
          <w:rStyle w:val="Emphasis"/>
        </w:rPr>
        <w:t>bolsters it</w:t>
      </w:r>
      <w:r w:rsidRPr="00F5422A">
        <w:rPr>
          <w:sz w:val="16"/>
        </w:rPr>
        <w:t>.</w:t>
      </w:r>
    </w:p>
    <w:p w:rsidR="006C5AA8" w:rsidRPr="00F5422A" w:rsidRDefault="006C5AA8" w:rsidP="006C5AA8">
      <w:pPr>
        <w:rPr>
          <w:sz w:val="16"/>
        </w:rPr>
      </w:pPr>
      <w:r w:rsidRPr="00F5422A">
        <w:rPr>
          <w:sz w:val="16"/>
        </w:rPr>
        <w:t xml:space="preserve">National security </w:t>
      </w:r>
      <w:r w:rsidRPr="00F5422A">
        <w:rPr>
          <w:rStyle w:val="StyleUnderline"/>
        </w:rPr>
        <w:t>experts agree</w:t>
      </w:r>
      <w:r w:rsidRPr="00F5422A">
        <w:rPr>
          <w:sz w:val="16"/>
        </w:rPr>
        <w:t xml:space="preserve"> that </w:t>
      </w:r>
      <w:r w:rsidRPr="00F5422A">
        <w:rPr>
          <w:rStyle w:val="StyleUnderline"/>
        </w:rPr>
        <w:t xml:space="preserve">terrorist groups cannot defeat the </w:t>
      </w:r>
      <w:r w:rsidRPr="00F5422A">
        <w:rPr>
          <w:rStyle w:val="Emphasis"/>
        </w:rPr>
        <w:t>U</w:t>
      </w:r>
      <w:r w:rsidRPr="00F5422A">
        <w:rPr>
          <w:sz w:val="16"/>
        </w:rPr>
        <w:t xml:space="preserve">nited </w:t>
      </w:r>
      <w:r w:rsidRPr="00F5422A">
        <w:rPr>
          <w:rStyle w:val="Emphasis"/>
        </w:rPr>
        <w:t>S</w:t>
      </w:r>
      <w:r w:rsidRPr="00F5422A">
        <w:rPr>
          <w:sz w:val="16"/>
        </w:rPr>
        <w:t xml:space="preserve">tates and its allies </w:t>
      </w:r>
      <w:r w:rsidRPr="00F5422A">
        <w:rPr>
          <w:rStyle w:val="StyleUnderline"/>
        </w:rPr>
        <w:t>on the battlefield</w:t>
      </w:r>
      <w:r w:rsidRPr="00F5422A">
        <w:rPr>
          <w:sz w:val="16"/>
        </w:rPr>
        <w:t xml:space="preserve">.22 To thrive, </w:t>
      </w:r>
      <w:r w:rsidRPr="00F5422A">
        <w:rPr>
          <w:rStyle w:val="StyleUnderline"/>
        </w:rPr>
        <w:t xml:space="preserve">they </w:t>
      </w:r>
      <w:r w:rsidRPr="00F5422A">
        <w:rPr>
          <w:rStyle w:val="Emphasis"/>
        </w:rPr>
        <w:t>must win the battle of ideas</w:t>
      </w:r>
      <w:r w:rsidRPr="00F5422A">
        <w:rPr>
          <w:sz w:val="16"/>
        </w:rPr>
        <w:t xml:space="preserve">. For many years, </w:t>
      </w:r>
      <w:r w:rsidRPr="00F5422A">
        <w:rPr>
          <w:rStyle w:val="StyleUnderline"/>
        </w:rPr>
        <w:t xml:space="preserve">terrorist groups have sought to trigger emotional, fear-based responses from the </w:t>
      </w:r>
      <w:r w:rsidRPr="00F5422A">
        <w:rPr>
          <w:rStyle w:val="Emphasis"/>
        </w:rPr>
        <w:t>U</w:t>
      </w:r>
      <w:r w:rsidRPr="00F5422A">
        <w:rPr>
          <w:sz w:val="16"/>
        </w:rPr>
        <w:t xml:space="preserve">nited </w:t>
      </w:r>
      <w:r w:rsidRPr="00F5422A">
        <w:rPr>
          <w:rStyle w:val="Emphasis"/>
        </w:rPr>
        <w:t>S</w:t>
      </w:r>
      <w:r w:rsidRPr="00F5422A">
        <w:rPr>
          <w:sz w:val="16"/>
        </w:rPr>
        <w:t xml:space="preserve">tates </w:t>
      </w:r>
      <w:r w:rsidRPr="00F5422A">
        <w:rPr>
          <w:rStyle w:val="StyleUnderline"/>
        </w:rPr>
        <w:t>that they can use to propagandize against us</w:t>
      </w:r>
      <w:r w:rsidRPr="00F5422A">
        <w:rPr>
          <w:sz w:val="16"/>
        </w:rPr>
        <w:t>. There’s a very good reason that both President Obama and Senator John McCain have said that American ideals are an asset, not a liability, in the fight against terrorist groups.23</w:t>
      </w:r>
    </w:p>
    <w:p w:rsidR="006C5AA8" w:rsidRPr="00F5422A" w:rsidRDefault="006C5AA8" w:rsidP="006C5AA8">
      <w:pPr>
        <w:rPr>
          <w:sz w:val="16"/>
        </w:rPr>
      </w:pPr>
      <w:r w:rsidRPr="00F5422A">
        <w:rPr>
          <w:sz w:val="16"/>
        </w:rPr>
        <w:t xml:space="preserve">From a national security perspective, the </w:t>
      </w:r>
      <w:r w:rsidRPr="00F5422A">
        <w:rPr>
          <w:rStyle w:val="StyleUnderline"/>
        </w:rPr>
        <w:t>animus toward</w:t>
      </w:r>
      <w:r w:rsidRPr="00F5422A">
        <w:rPr>
          <w:sz w:val="16"/>
        </w:rPr>
        <w:t xml:space="preserve"> Syrian </w:t>
      </w:r>
      <w:r w:rsidRPr="00F5422A">
        <w:rPr>
          <w:rStyle w:val="StyleUnderline"/>
        </w:rPr>
        <w:t>refugees is akin to</w:t>
      </w:r>
      <w:r w:rsidRPr="00F5422A">
        <w:rPr>
          <w:sz w:val="16"/>
        </w:rPr>
        <w:t xml:space="preserve"> the U.S. government’s fateful decision to use </w:t>
      </w:r>
      <w:r w:rsidRPr="00F5422A">
        <w:rPr>
          <w:rStyle w:val="Emphasis"/>
        </w:rPr>
        <w:t>torture after 9-11</w:t>
      </w:r>
      <w:r w:rsidRPr="00F5422A">
        <w:rPr>
          <w:sz w:val="16"/>
        </w:rPr>
        <w:t xml:space="preserve">. The systematic abuse of prisoners was </w:t>
      </w:r>
      <w:r w:rsidRPr="00F5422A">
        <w:rPr>
          <w:rStyle w:val="StyleUnderline"/>
        </w:rPr>
        <w:t xml:space="preserve">a public relations gift to al Qaeda, which used it to </w:t>
      </w:r>
      <w:r w:rsidRPr="00F5422A">
        <w:rPr>
          <w:rStyle w:val="Emphasis"/>
        </w:rPr>
        <w:t>win recruits and sympathizers</w:t>
      </w:r>
      <w:r w:rsidRPr="00F5422A">
        <w:rPr>
          <w:sz w:val="16"/>
        </w:rPr>
        <w:t xml:space="preserve"> by depicting the United States as hostile to Islam. </w:t>
      </w:r>
      <w:r w:rsidRPr="00F5422A">
        <w:rPr>
          <w:rStyle w:val="StyleUnderline"/>
        </w:rPr>
        <w:t>A rejectionist approach to the refugee crisis poses a similar threat</w:t>
      </w:r>
      <w:r w:rsidRPr="00F5422A">
        <w:rPr>
          <w:sz w:val="16"/>
        </w:rPr>
        <w:t>. In fact, the mean-spirited anti-refugee rhetoric alone does damage. While doing research on the refugee crisis in Turkey and Jordan, our team at Human Rights First discovered that the presidential campaign rhetoric demonizing refugees and immigrants was reverberating on the frontlines of the crisis. The message was causing refugees to give up hope of finding protection in the United States.</w:t>
      </w:r>
    </w:p>
    <w:p w:rsidR="006C5AA8" w:rsidRPr="00F5422A" w:rsidRDefault="006C5AA8" w:rsidP="006C5AA8">
      <w:pPr>
        <w:rPr>
          <w:sz w:val="16"/>
        </w:rPr>
      </w:pPr>
      <w:r w:rsidRPr="00F5422A">
        <w:rPr>
          <w:sz w:val="16"/>
        </w:rPr>
        <w:t xml:space="preserve">I’m not suggesting that anti-refugee rhetoric and actions cause refugees or Muslims generally to run into the waiting arms of ISIS. </w:t>
      </w:r>
      <w:r w:rsidRPr="00F5422A">
        <w:rPr>
          <w:rStyle w:val="StyleUnderline"/>
        </w:rPr>
        <w:t>All but a small fraction of Muslims loathe ISIS</w:t>
      </w:r>
      <w:r w:rsidRPr="00F5422A">
        <w:rPr>
          <w:sz w:val="16"/>
        </w:rPr>
        <w:t xml:space="preserve">. 24 </w:t>
      </w:r>
      <w:r w:rsidRPr="00F5422A">
        <w:rPr>
          <w:rStyle w:val="StyleUnderline"/>
        </w:rPr>
        <w:t xml:space="preserve">But among that small fraction, </w:t>
      </w:r>
      <w:r w:rsidRPr="00F5422A">
        <w:rPr>
          <w:rStyle w:val="Emphasis"/>
        </w:rPr>
        <w:t>messaging matters</w:t>
      </w:r>
      <w:r w:rsidRPr="00F5422A">
        <w:rPr>
          <w:sz w:val="16"/>
        </w:rPr>
        <w:t xml:space="preserve">, and we know that </w:t>
      </w:r>
      <w:r w:rsidRPr="00F5422A">
        <w:rPr>
          <w:rStyle w:val="StyleUnderline"/>
        </w:rPr>
        <w:t xml:space="preserve">ISIS is </w:t>
      </w:r>
      <w:r w:rsidRPr="00F5422A">
        <w:rPr>
          <w:rStyle w:val="Emphasis"/>
        </w:rPr>
        <w:t>already exploiting hostility to refugees</w:t>
      </w:r>
      <w:r w:rsidRPr="00F5422A">
        <w:rPr>
          <w:sz w:val="16"/>
        </w:rPr>
        <w:t xml:space="preserve"> and other Muslims, using it </w:t>
      </w:r>
      <w:r w:rsidRPr="00F5422A">
        <w:rPr>
          <w:rStyle w:val="StyleUnderline"/>
        </w:rPr>
        <w:t>to validate its clash-of-civilizations narrative</w:t>
      </w:r>
      <w:r w:rsidRPr="00F5422A">
        <w:rPr>
          <w:sz w:val="16"/>
        </w:rPr>
        <w:t>. 25 A letter to Congress from an esteemed group of former secretaries of state, military leaders, and national security officials made this point well:</w:t>
      </w:r>
    </w:p>
    <w:p w:rsidR="006C5AA8" w:rsidRDefault="006C5AA8" w:rsidP="006C5AA8">
      <w:pPr>
        <w:rPr>
          <w:sz w:val="16"/>
        </w:rPr>
      </w:pPr>
      <w:r w:rsidRPr="00F5422A">
        <w:rPr>
          <w:sz w:val="16"/>
        </w:rPr>
        <w:t xml:space="preserve">Refugees are victims, not perpetrators, of terrorism…Categorically </w:t>
      </w:r>
      <w:r w:rsidRPr="00F5422A">
        <w:rPr>
          <w:rStyle w:val="StyleUnderline"/>
        </w:rPr>
        <w:t>refusing to take them only feeds the narrative of ISIS that there is a war between Islam and the West</w:t>
      </w:r>
      <w:r w:rsidRPr="00F5422A">
        <w:rPr>
          <w:sz w:val="16"/>
        </w:rPr>
        <w:t xml:space="preserve">, that Muslims are not welcome in the United States and Europe, and that the ISIS caliphate </w:t>
      </w:r>
      <w:r w:rsidRPr="00F5422A">
        <w:rPr>
          <w:sz w:val="16"/>
        </w:rPr>
        <w:lastRenderedPageBreak/>
        <w:t xml:space="preserve">is their true home. </w:t>
      </w:r>
      <w:r w:rsidRPr="00F5422A">
        <w:rPr>
          <w:rStyle w:val="StyleUnderline"/>
        </w:rPr>
        <w:t>We must make clear</w:t>
      </w:r>
      <w:r w:rsidRPr="00F5422A">
        <w:rPr>
          <w:sz w:val="16"/>
        </w:rPr>
        <w:t xml:space="preserve"> that </w:t>
      </w:r>
      <w:r w:rsidRPr="00F5422A">
        <w:rPr>
          <w:rStyle w:val="StyleUnderline"/>
        </w:rPr>
        <w:t xml:space="preserve">the </w:t>
      </w:r>
      <w:r w:rsidRPr="00F5422A">
        <w:rPr>
          <w:rStyle w:val="Emphasis"/>
        </w:rPr>
        <w:t>U</w:t>
      </w:r>
      <w:r w:rsidRPr="00F5422A">
        <w:rPr>
          <w:sz w:val="16"/>
        </w:rPr>
        <w:t xml:space="preserve">nited </w:t>
      </w:r>
      <w:r w:rsidRPr="00F5422A">
        <w:rPr>
          <w:rStyle w:val="Emphasis"/>
        </w:rPr>
        <w:t>S</w:t>
      </w:r>
      <w:r w:rsidRPr="00F5422A">
        <w:rPr>
          <w:sz w:val="16"/>
        </w:rPr>
        <w:t xml:space="preserve">tates </w:t>
      </w:r>
      <w:r w:rsidRPr="00F5422A">
        <w:rPr>
          <w:rStyle w:val="StyleUnderline"/>
        </w:rPr>
        <w:t xml:space="preserve">rejects this worldview by </w:t>
      </w:r>
      <w:r w:rsidRPr="00F5422A">
        <w:rPr>
          <w:rStyle w:val="Emphasis"/>
        </w:rPr>
        <w:t>continuing to offer refuge</w:t>
      </w:r>
      <w:r w:rsidRPr="00F5422A">
        <w:rPr>
          <w:sz w:val="16"/>
        </w:rPr>
        <w:t xml:space="preserve"> to the world’s most vulnerable people, regardless of their religion or nationality. 26</w:t>
      </w:r>
    </w:p>
    <w:p w:rsidR="006C5AA8" w:rsidRDefault="006C5AA8" w:rsidP="00BA4F6C"/>
    <w:p w:rsidR="00215B69" w:rsidRPr="00851F0D" w:rsidRDefault="00215B69" w:rsidP="00215B69">
      <w:pPr>
        <w:pStyle w:val="Heading4"/>
      </w:pPr>
      <w:r>
        <w:t xml:space="preserve">And, shutting down refugee flows collapses U.S. relations with the Muslim world broadly---that breaks </w:t>
      </w:r>
      <w:r>
        <w:rPr>
          <w:u w:val="single"/>
        </w:rPr>
        <w:t>cooperation</w:t>
      </w:r>
      <w:r>
        <w:t xml:space="preserve"> with U.S. </w:t>
      </w:r>
      <w:r>
        <w:rPr>
          <w:u w:val="single"/>
        </w:rPr>
        <w:t>military operations</w:t>
      </w:r>
      <w:r>
        <w:t xml:space="preserve"> against terrorism </w:t>
      </w:r>
    </w:p>
    <w:p w:rsidR="00215B69" w:rsidRDefault="00215B69" w:rsidP="00215B69">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215B69" w:rsidRPr="00BA04B1" w:rsidRDefault="00215B69" w:rsidP="00215B69">
      <w:pPr>
        <w:rPr>
          <w:sz w:val="16"/>
        </w:rPr>
      </w:pPr>
      <w:r w:rsidRPr="00BA04B1">
        <w:rPr>
          <w:sz w:val="16"/>
        </w:rPr>
        <w:t xml:space="preserve">Law enforcement and intelligence experts post-9/11 stressed the need for resilience in response to the terrorist threat; that is, to combat terrorism in ways that do not compromise national unity or civic values (Flynn 2004, 163-64). Rights-respecting enforcement is also a strong theme of DHS’s planning process and communications (DHS 2014, 32). By contrast, </w:t>
      </w:r>
      <w:r w:rsidRPr="00BE0C93">
        <w:rPr>
          <w:rStyle w:val="StyleUnderline"/>
        </w:rPr>
        <w:t xml:space="preserve">demagoguery and divisive counterterror strategies can </w:t>
      </w:r>
      <w:r w:rsidRPr="00BE0C93">
        <w:rPr>
          <w:rStyle w:val="Emphasis"/>
        </w:rPr>
        <w:t>compromise national unity</w:t>
      </w:r>
      <w:r w:rsidRPr="00BE0C93">
        <w:rPr>
          <w:rStyle w:val="StyleUnderline"/>
        </w:rPr>
        <w:t xml:space="preserve"> and </w:t>
      </w:r>
      <w:r w:rsidRPr="00BE0C93">
        <w:rPr>
          <w:rStyle w:val="Emphasis"/>
        </w:rPr>
        <w:t>alienate groups</w:t>
      </w:r>
      <w:r w:rsidRPr="00BE0C93">
        <w:rPr>
          <w:rStyle w:val="StyleUnderline"/>
        </w:rPr>
        <w:t xml:space="preserve"> that may have information on</w:t>
      </w:r>
      <w:r w:rsidRPr="00BA04B1">
        <w:rPr>
          <w:sz w:val="16"/>
        </w:rPr>
        <w:t xml:space="preserve"> potential </w:t>
      </w:r>
      <w:r w:rsidRPr="00BE0C93">
        <w:rPr>
          <w:rStyle w:val="StyleUnderline"/>
        </w:rPr>
        <w:t>threats</w:t>
      </w:r>
      <w:r w:rsidRPr="00BA04B1">
        <w:rPr>
          <w:sz w:val="16"/>
        </w:rPr>
        <w:t xml:space="preserve"> and have the most to lose from an attack by a perceived member of their national, ethnic, or religious community. </w:t>
      </w:r>
    </w:p>
    <w:p w:rsidR="00215B69" w:rsidRPr="00BA04B1" w:rsidRDefault="00215B69" w:rsidP="00215B69">
      <w:pPr>
        <w:rPr>
          <w:sz w:val="16"/>
        </w:rPr>
      </w:pPr>
      <w:r w:rsidRPr="00BA04B1">
        <w:rPr>
          <w:sz w:val="16"/>
        </w:rPr>
        <w:t xml:space="preserve">The </w:t>
      </w:r>
      <w:r w:rsidRPr="00BE0C93">
        <w:rPr>
          <w:rStyle w:val="StyleUnderline"/>
        </w:rPr>
        <w:t xml:space="preserve">vilification of Muslims represents one of the greatest threats to national unity and a </w:t>
      </w:r>
      <w:r w:rsidRPr="00BE0C93">
        <w:rPr>
          <w:rStyle w:val="Emphasis"/>
        </w:rPr>
        <w:t>boon to terrorists</w:t>
      </w:r>
      <w:r w:rsidRPr="00BE0C93">
        <w:rPr>
          <w:rStyle w:val="StyleUnderline"/>
        </w:rPr>
        <w:t>, who seek to polarize populations</w:t>
      </w:r>
      <w:r w:rsidRPr="00BA04B1">
        <w:rPr>
          <w:sz w:val="16"/>
        </w:rPr>
        <w:t xml:space="preserve"> (</w:t>
      </w:r>
      <w:proofErr w:type="spellStart"/>
      <w:r w:rsidRPr="00BA04B1">
        <w:rPr>
          <w:sz w:val="16"/>
        </w:rPr>
        <w:t>Schmid</w:t>
      </w:r>
      <w:proofErr w:type="spellEnd"/>
      <w:r w:rsidRPr="00BA04B1">
        <w:rPr>
          <w:sz w:val="16"/>
        </w:rPr>
        <w:t xml:space="preserve"> 2016, 46). David Petraeus, the former CIA director and commander of coalition forces in Iraq and Afghanistan, warns that </w:t>
      </w:r>
      <w:r w:rsidRPr="00BE0C93">
        <w:rPr>
          <w:rStyle w:val="StyleUnderline"/>
        </w:rPr>
        <w:t>anti-Muslim rhetoric is “playing directly into the hands” of al Qaeda and ISIL, which hope “to provoke a clash of civilizations</w:t>
      </w:r>
      <w:r w:rsidRPr="00BA04B1">
        <w:rPr>
          <w:sz w:val="16"/>
        </w:rPr>
        <w:t xml:space="preserve">” (Petraeus 2016). To that end, </w:t>
      </w:r>
      <w:r w:rsidRPr="00BE0C93">
        <w:rPr>
          <w:rStyle w:val="StyleUnderline"/>
        </w:rPr>
        <w:t>al-Shabaab has featured the proposal to suspend Muslim immigration</w:t>
      </w:r>
      <w:r w:rsidRPr="00BA04B1">
        <w:rPr>
          <w:sz w:val="16"/>
        </w:rPr>
        <w:t xml:space="preserve"> to the United States </w:t>
      </w:r>
      <w:r w:rsidRPr="00BE0C93">
        <w:rPr>
          <w:rStyle w:val="StyleUnderline"/>
        </w:rPr>
        <w:t>in</w:t>
      </w:r>
      <w:r w:rsidRPr="00BA04B1">
        <w:rPr>
          <w:sz w:val="16"/>
        </w:rPr>
        <w:t xml:space="preserve"> one of </w:t>
      </w:r>
      <w:r w:rsidRPr="00BE0C93">
        <w:rPr>
          <w:rStyle w:val="StyleUnderline"/>
        </w:rPr>
        <w:t>its recruitment videos</w:t>
      </w:r>
      <w:r w:rsidRPr="00BA04B1">
        <w:rPr>
          <w:sz w:val="16"/>
        </w:rPr>
        <w:t xml:space="preserve"> (Stack 2016).</w:t>
      </w:r>
    </w:p>
    <w:p w:rsidR="00215B69" w:rsidRPr="00BA04B1" w:rsidRDefault="00215B69" w:rsidP="00215B69">
      <w:pPr>
        <w:rPr>
          <w:sz w:val="16"/>
        </w:rPr>
      </w:pPr>
      <w:r w:rsidRPr="00BA04B1">
        <w:rPr>
          <w:sz w:val="16"/>
        </w:rPr>
        <w:t xml:space="preserve">Following the 9/11 attacks, President George W. Bush, New York City Mayor Rudolph Giuliani, Immigration and Naturalization Service (INS) Commissioner James </w:t>
      </w:r>
      <w:proofErr w:type="spellStart"/>
      <w:r w:rsidRPr="00BA04B1">
        <w:rPr>
          <w:sz w:val="16"/>
        </w:rPr>
        <w:t>Ziglar</w:t>
      </w:r>
      <w:proofErr w:type="spellEnd"/>
      <w:r w:rsidRPr="00BA04B1">
        <w:rPr>
          <w:sz w:val="16"/>
        </w:rPr>
        <w:t>, DHS Secretary Tom Ridge and other leaders took pains to distinguish between law-abiding immigrants and refugees. In the immediate aftermath of the attacks, President Bush visited the Islamic Center in Washington, DC, where he made a powerful appeal to national unity and tolerance:</w:t>
      </w:r>
    </w:p>
    <w:p w:rsidR="00215B69" w:rsidRPr="00BA04B1" w:rsidRDefault="00215B69" w:rsidP="00215B69">
      <w:pPr>
        <w:rPr>
          <w:sz w:val="16"/>
        </w:rPr>
      </w:pPr>
      <w:r w:rsidRPr="00BA04B1">
        <w:rPr>
          <w:sz w:val="16"/>
        </w:rPr>
        <w:t>The face of terror is not the true faith of Islam. That’s not what Islam is all about. Islam is peace. These terrorists don’t represent peace. They represent evil and war.</w:t>
      </w:r>
    </w:p>
    <w:p w:rsidR="00215B69" w:rsidRPr="00BA04B1" w:rsidRDefault="00215B69" w:rsidP="00215B69">
      <w:pPr>
        <w:rPr>
          <w:sz w:val="16"/>
        </w:rPr>
      </w:pPr>
      <w:r w:rsidRPr="00BA04B1">
        <w:rPr>
          <w:sz w:val="16"/>
        </w:rPr>
        <w:t>When we think of Islam we think of a faith that brings comfort to a billion people around the world. Billions of people find comfort and solace and peace. And that’s made brothers and sisters out of every race — out of every race.</w:t>
      </w:r>
    </w:p>
    <w:p w:rsidR="00215B69" w:rsidRPr="00BA04B1" w:rsidRDefault="00215B69" w:rsidP="00215B69">
      <w:pPr>
        <w:rPr>
          <w:sz w:val="16"/>
        </w:rPr>
      </w:pPr>
      <w:r w:rsidRPr="00BA04B1">
        <w:rPr>
          <w:sz w:val="16"/>
        </w:rPr>
        <w:t>America counts millions of Muslims amongst our citizens, and Muslims make an incredibly valuable contribution to our country. Muslims are doctors, lawyers, law professors, members of the military, entrepreneurs, shopkeepers, moms and dads. And they need to be treated with respect. In our anger and emotion, our fellow Americans must treat each other with respect.</w:t>
      </w:r>
    </w:p>
    <w:p w:rsidR="00215B69" w:rsidRPr="00BA04B1" w:rsidRDefault="00215B69" w:rsidP="00215B69">
      <w:pPr>
        <w:rPr>
          <w:sz w:val="16"/>
        </w:rPr>
      </w:pPr>
      <w:r w:rsidRPr="00BA04B1">
        <w:rPr>
          <w:sz w:val="16"/>
        </w:rPr>
        <w:t>(White House 2001).</w:t>
      </w:r>
    </w:p>
    <w:p w:rsidR="00215B69" w:rsidRPr="00BA04B1" w:rsidRDefault="00215B69" w:rsidP="00215B69">
      <w:pPr>
        <w:rPr>
          <w:sz w:val="16"/>
        </w:rPr>
      </w:pPr>
      <w:r w:rsidRPr="00BA04B1">
        <w:rPr>
          <w:sz w:val="16"/>
        </w:rPr>
        <w:t>The 9/11 Commission report also made this point starkly:</w:t>
      </w:r>
    </w:p>
    <w:p w:rsidR="00215B69" w:rsidRPr="00BA04B1" w:rsidRDefault="00215B69" w:rsidP="00215B69">
      <w:pPr>
        <w:rPr>
          <w:sz w:val="16"/>
        </w:rPr>
      </w:pPr>
      <w:r w:rsidRPr="00BA04B1">
        <w:rPr>
          <w:sz w:val="16"/>
        </w:rPr>
        <w:t>Islam is not the enemy. It is not synonymous with terror. Nor does Islam teach terror. America and its friends oppose a perversion of Islam, not the great world faith itself.</w:t>
      </w:r>
    </w:p>
    <w:p w:rsidR="00215B69" w:rsidRPr="00BA04B1" w:rsidRDefault="00215B69" w:rsidP="00215B69">
      <w:pPr>
        <w:rPr>
          <w:sz w:val="16"/>
        </w:rPr>
      </w:pPr>
      <w:r w:rsidRPr="00BA04B1">
        <w:rPr>
          <w:sz w:val="16"/>
        </w:rPr>
        <w:t>(9/11 Commission 2004, 363)</w:t>
      </w:r>
    </w:p>
    <w:p w:rsidR="00215B69" w:rsidRPr="00BA04B1" w:rsidRDefault="00215B69" w:rsidP="00215B69">
      <w:pPr>
        <w:rPr>
          <w:sz w:val="16"/>
        </w:rPr>
      </w:pPr>
      <w:r w:rsidRPr="00BA04B1">
        <w:rPr>
          <w:sz w:val="16"/>
        </w:rPr>
        <w:t xml:space="preserve">In stark contrast, Donald </w:t>
      </w:r>
      <w:r w:rsidRPr="00BE0C93">
        <w:rPr>
          <w:rStyle w:val="StyleUnderline"/>
        </w:rPr>
        <w:t>Trump</w:t>
      </w:r>
      <w:r w:rsidRPr="00BA04B1">
        <w:rPr>
          <w:sz w:val="16"/>
        </w:rPr>
        <w:t xml:space="preserve">, the Republican presidential nominee, </w:t>
      </w:r>
      <w:r w:rsidRPr="00BE0C93">
        <w:rPr>
          <w:rStyle w:val="StyleUnderline"/>
        </w:rPr>
        <w:t xml:space="preserve">has </w:t>
      </w:r>
      <w:r w:rsidRPr="00BE0C93">
        <w:rPr>
          <w:rStyle w:val="Emphasis"/>
        </w:rPr>
        <w:t>flaunted</w:t>
      </w:r>
      <w:r w:rsidRPr="00BE0C93">
        <w:rPr>
          <w:rStyle w:val="StyleUnderline"/>
        </w:rPr>
        <w:t xml:space="preserve"> international and domestic law by proposing</w:t>
      </w:r>
      <w:r w:rsidRPr="00BA04B1">
        <w:rPr>
          <w:sz w:val="16"/>
        </w:rPr>
        <w:t xml:space="preserve"> that </w:t>
      </w:r>
      <w:r w:rsidRPr="00BE0C93">
        <w:rPr>
          <w:rStyle w:val="StyleUnderline"/>
        </w:rPr>
        <w:t xml:space="preserve">the </w:t>
      </w:r>
      <w:r w:rsidRPr="00BE0C93">
        <w:rPr>
          <w:rStyle w:val="Emphasis"/>
        </w:rPr>
        <w:t>U</w:t>
      </w:r>
      <w:r w:rsidRPr="00BA04B1">
        <w:rPr>
          <w:sz w:val="16"/>
        </w:rPr>
        <w:t xml:space="preserve">nited </w:t>
      </w:r>
      <w:r w:rsidRPr="00BE0C93">
        <w:rPr>
          <w:rStyle w:val="Emphasis"/>
        </w:rPr>
        <w:t>S</w:t>
      </w:r>
      <w:r w:rsidRPr="00BA04B1">
        <w:rPr>
          <w:sz w:val="16"/>
        </w:rPr>
        <w:t xml:space="preserve">tates suspend the admission of non-US citizen Muslims, </w:t>
      </w:r>
      <w:r w:rsidRPr="00BE0C93">
        <w:rPr>
          <w:rStyle w:val="StyleUnderline"/>
        </w:rPr>
        <w:t>deny entry to Syrian refugees</w:t>
      </w:r>
      <w:r w:rsidRPr="00BA04B1">
        <w:rPr>
          <w:sz w:val="16"/>
        </w:rPr>
        <w:t>, kill the families of terrorists, renew waterboarding of terrorist suspects, and track refugees in the United States (</w:t>
      </w:r>
      <w:proofErr w:type="spellStart"/>
      <w:r w:rsidRPr="00BA04B1">
        <w:rPr>
          <w:sz w:val="16"/>
        </w:rPr>
        <w:t>Bradner</w:t>
      </w:r>
      <w:proofErr w:type="spellEnd"/>
      <w:r w:rsidRPr="00BA04B1">
        <w:rPr>
          <w:sz w:val="16"/>
        </w:rPr>
        <w:t xml:space="preserve"> 2015). This anti-Muslim invective follows a 15-year period in which not a single attack was committed in the United States by a terrorist posing as a refugee, and every jihadist attack has been roundly condemned by Muslim leaders and groups.</w:t>
      </w:r>
    </w:p>
    <w:p w:rsidR="00215B69" w:rsidRPr="00BA04B1" w:rsidRDefault="00215B69" w:rsidP="00215B69">
      <w:pPr>
        <w:rPr>
          <w:sz w:val="16"/>
        </w:rPr>
      </w:pPr>
      <w:r w:rsidRPr="00BA04B1">
        <w:rPr>
          <w:sz w:val="16"/>
        </w:rPr>
        <w:t>Some politicians have proposed patrolling Muslim neighborhoods and admitting only or mostly Christian refugees (Davidson 2015). Christians and other religious minorities endure forced conversion, extortion, religious “cleansing” (what some have characterized as genocide), and extraordinary levels of persecution in large swaths of the Middle-East,62 where they have lived for centuries. Yet scores of Muslims, the great majority of the region’s refugees, likewise have no viable option to resettlement. Although difficult to estimate, Muslims certainly constitute a large percentage of the victims of terrorist violence if only because terrorism-related fatalities in recent years have mostly occurred in nations with high Muslim populations (</w:t>
      </w:r>
      <w:proofErr w:type="spellStart"/>
      <w:r w:rsidRPr="00BA04B1">
        <w:rPr>
          <w:sz w:val="16"/>
        </w:rPr>
        <w:t>Schmid</w:t>
      </w:r>
      <w:proofErr w:type="spellEnd"/>
      <w:r w:rsidRPr="00BA04B1">
        <w:rPr>
          <w:sz w:val="16"/>
        </w:rPr>
        <w:t xml:space="preserve"> 2016, 12; Alexander and Moore 2015).</w:t>
      </w:r>
    </w:p>
    <w:p w:rsidR="00215B69" w:rsidRPr="00BA04B1" w:rsidRDefault="00215B69" w:rsidP="00215B69">
      <w:pPr>
        <w:rPr>
          <w:sz w:val="16"/>
        </w:rPr>
      </w:pPr>
      <w:r w:rsidRPr="00BA04B1">
        <w:rPr>
          <w:sz w:val="16"/>
        </w:rPr>
        <w:t xml:space="preserve">The December 1, 2015 letter from former, high-level US diplomatic, intelligence, military, and homeland security officials opposed </w:t>
      </w:r>
      <w:r w:rsidRPr="00BE0C93">
        <w:rPr>
          <w:rStyle w:val="StyleUnderline"/>
        </w:rPr>
        <w:t>a de facto moratorium on admissions of refugees</w:t>
      </w:r>
      <w:r w:rsidRPr="00BA04B1">
        <w:rPr>
          <w:sz w:val="16"/>
        </w:rPr>
        <w:t xml:space="preserve"> from Syria and Iraq on the grounds that it “</w:t>
      </w:r>
      <w:r w:rsidRPr="00BE0C93">
        <w:rPr>
          <w:rStyle w:val="StyleUnderline"/>
        </w:rPr>
        <w:t>would be contrary to</w:t>
      </w:r>
      <w:r w:rsidRPr="00BA04B1">
        <w:rPr>
          <w:sz w:val="16"/>
        </w:rPr>
        <w:t xml:space="preserve"> our nation’s traditions of </w:t>
      </w:r>
      <w:r w:rsidRPr="00BE0C93">
        <w:rPr>
          <w:rStyle w:val="StyleUnderline"/>
        </w:rPr>
        <w:t xml:space="preserve">openness and inclusivity, and would </w:t>
      </w:r>
      <w:r w:rsidRPr="00BE0C93">
        <w:rPr>
          <w:rStyle w:val="Emphasis"/>
        </w:rPr>
        <w:t>undermine our core objective of combatting terrorism</w:t>
      </w:r>
      <w:r w:rsidRPr="00BA04B1">
        <w:rPr>
          <w:sz w:val="16"/>
        </w:rPr>
        <w:t xml:space="preserve">.”63 They argued that </w:t>
      </w:r>
      <w:r w:rsidRPr="00BE0C93">
        <w:rPr>
          <w:rStyle w:val="StyleUnderline"/>
        </w:rPr>
        <w:t>refugee resettlement helps to “advance US national security interests by supporting the stability of our allies</w:t>
      </w:r>
      <w:r w:rsidRPr="00BA04B1">
        <w:rPr>
          <w:sz w:val="16"/>
        </w:rPr>
        <w:t xml:space="preserve"> and partners that are </w:t>
      </w:r>
      <w:r w:rsidRPr="00BE0C93">
        <w:rPr>
          <w:rStyle w:val="StyleUnderline"/>
        </w:rPr>
        <w:t>struggling to host large number of refugees</w:t>
      </w:r>
      <w:r w:rsidRPr="00BA04B1">
        <w:rPr>
          <w:sz w:val="16"/>
        </w:rPr>
        <w:t>.”64</w:t>
      </w:r>
    </w:p>
    <w:p w:rsidR="00215B69" w:rsidRPr="00BA04B1" w:rsidRDefault="00215B69" w:rsidP="00215B69">
      <w:pPr>
        <w:rPr>
          <w:sz w:val="16"/>
        </w:rPr>
      </w:pPr>
      <w:r w:rsidRPr="00BA04B1">
        <w:rPr>
          <w:sz w:val="16"/>
        </w:rPr>
        <w:t>They also averred that “[</w:t>
      </w:r>
      <w:r w:rsidRPr="00BE0C93">
        <w:rPr>
          <w:rStyle w:val="StyleUnderline"/>
        </w:rPr>
        <w:t>c]</w:t>
      </w:r>
      <w:proofErr w:type="spellStart"/>
      <w:r w:rsidRPr="00BE0C93">
        <w:rPr>
          <w:rStyle w:val="StyleUnderline"/>
        </w:rPr>
        <w:t>ategorically</w:t>
      </w:r>
      <w:proofErr w:type="spellEnd"/>
      <w:r w:rsidRPr="00BE0C93">
        <w:rPr>
          <w:rStyle w:val="StyleUnderline"/>
        </w:rPr>
        <w:t xml:space="preserve"> refusing” to admit Muslims “</w:t>
      </w:r>
      <w:r w:rsidRPr="00BE0C93">
        <w:rPr>
          <w:rStyle w:val="Emphasis"/>
        </w:rPr>
        <w:t>feeds the narrative of ISIL</w:t>
      </w:r>
      <w:r w:rsidRPr="00BA04B1">
        <w:rPr>
          <w:sz w:val="16"/>
        </w:rPr>
        <w:t xml:space="preserve"> that </w:t>
      </w:r>
      <w:r w:rsidRPr="00BE0C93">
        <w:rPr>
          <w:rStyle w:val="StyleUnderline"/>
        </w:rPr>
        <w:t>there is a war between Islam and the West</w:t>
      </w:r>
      <w:r w:rsidRPr="00BA04B1">
        <w:rPr>
          <w:sz w:val="16"/>
        </w:rPr>
        <w:t xml:space="preserve">, that </w:t>
      </w:r>
      <w:r w:rsidRPr="00BE0C93">
        <w:rPr>
          <w:rStyle w:val="Emphasis"/>
        </w:rPr>
        <w:t>Muslims are not welcome in the U</w:t>
      </w:r>
      <w:r w:rsidRPr="00BA04B1">
        <w:rPr>
          <w:sz w:val="16"/>
        </w:rPr>
        <w:t xml:space="preserve">nited </w:t>
      </w:r>
      <w:r w:rsidRPr="00BE0C93">
        <w:rPr>
          <w:rStyle w:val="Emphasis"/>
        </w:rPr>
        <w:t>S</w:t>
      </w:r>
      <w:r w:rsidRPr="00BA04B1">
        <w:rPr>
          <w:sz w:val="16"/>
        </w:rPr>
        <w:t xml:space="preserve">tates and Europe, </w:t>
      </w:r>
      <w:r w:rsidRPr="00BE0C93">
        <w:rPr>
          <w:rStyle w:val="StyleUnderline"/>
        </w:rPr>
        <w:t>and that the ISIL caliphate is their true home</w:t>
      </w:r>
      <w:r w:rsidRPr="00BA04B1">
        <w:rPr>
          <w:sz w:val="16"/>
        </w:rPr>
        <w:t xml:space="preserve">.”65 This latter point merits particular attention. </w:t>
      </w:r>
      <w:r w:rsidRPr="00BE0C93">
        <w:rPr>
          <w:rStyle w:val="StyleUnderline"/>
        </w:rPr>
        <w:t>ISIL views the flight of refugees from territories that it controls as a “</w:t>
      </w:r>
      <w:r w:rsidRPr="00BE0C93">
        <w:rPr>
          <w:rStyle w:val="Emphasis"/>
        </w:rPr>
        <w:t>challenge to the legitimacy of its caliphate</w:t>
      </w:r>
      <w:r w:rsidRPr="00BA04B1">
        <w:rPr>
          <w:sz w:val="16"/>
        </w:rPr>
        <w:t>.”66 As a result, it has appealed to Syrian refugees to return, arguing that they will be forced to convert in the lands of infidels and will be welcomed home in its territory (</w:t>
      </w:r>
      <w:proofErr w:type="spellStart"/>
      <w:r w:rsidRPr="00BA04B1">
        <w:rPr>
          <w:sz w:val="16"/>
        </w:rPr>
        <w:t>Zelin</w:t>
      </w:r>
      <w:proofErr w:type="spellEnd"/>
      <w:r w:rsidRPr="00BA04B1">
        <w:rPr>
          <w:sz w:val="16"/>
        </w:rPr>
        <w:t xml:space="preserve"> 2015).</w:t>
      </w:r>
    </w:p>
    <w:p w:rsidR="00215B69" w:rsidRPr="00BA04B1" w:rsidRDefault="00215B69" w:rsidP="00215B69">
      <w:pPr>
        <w:rPr>
          <w:sz w:val="16"/>
        </w:rPr>
      </w:pPr>
      <w:r w:rsidRPr="00BA04B1">
        <w:rPr>
          <w:sz w:val="16"/>
        </w:rPr>
        <w:lastRenderedPageBreak/>
        <w:t xml:space="preserve">Michael Hayden, the former director of the CIA and the National Security Agency (NSA), argues that anti-Muslim rhetoric and </w:t>
      </w:r>
      <w:r w:rsidRPr="00BE0C93">
        <w:rPr>
          <w:rStyle w:val="StyleUnderline"/>
        </w:rPr>
        <w:t>discriminatory proposals play into the extremist narrative</w:t>
      </w:r>
      <w:r w:rsidRPr="00BA04B1">
        <w:rPr>
          <w:sz w:val="16"/>
        </w:rPr>
        <w:t xml:space="preserve"> that Muslims “are born into a world of unrelenting hostility towards Islam from the Judeo-Christian West” (CFR 2015). Hayden called it “doubly stupid when we say things that reinforce that incredibly false narrative” (ibid.).</w:t>
      </w:r>
    </w:p>
    <w:p w:rsidR="00215B69" w:rsidRPr="00BA04B1" w:rsidRDefault="00215B69" w:rsidP="00215B69">
      <w:pPr>
        <w:rPr>
          <w:sz w:val="16"/>
        </w:rPr>
      </w:pPr>
      <w:r w:rsidRPr="00BA04B1">
        <w:rPr>
          <w:sz w:val="16"/>
        </w:rPr>
        <w:t xml:space="preserve">Former DHS Secretary Chertoff argues that a religious litmus test would be “odious to the values of America and utterly impractical to enforce in the real world.”67 DHS Secretary </w:t>
      </w:r>
      <w:proofErr w:type="spellStart"/>
      <w:r w:rsidRPr="00BA04B1">
        <w:rPr>
          <w:sz w:val="16"/>
        </w:rPr>
        <w:t>Jeh</w:t>
      </w:r>
      <w:proofErr w:type="spellEnd"/>
      <w:r w:rsidRPr="00BA04B1">
        <w:rPr>
          <w:sz w:val="16"/>
        </w:rPr>
        <w:t xml:space="preserve"> Johnson said that this approach “‘would burn bridges to American Muslims when we’re trying to go in the exact opposite direction’” (Kim 2015).</w:t>
      </w:r>
    </w:p>
    <w:p w:rsidR="00215B69" w:rsidRPr="00BA04B1" w:rsidRDefault="00215B69" w:rsidP="00215B69">
      <w:pPr>
        <w:rPr>
          <w:sz w:val="16"/>
        </w:rPr>
      </w:pPr>
      <w:r w:rsidRPr="00BA04B1">
        <w:rPr>
          <w:sz w:val="16"/>
        </w:rPr>
        <w:t xml:space="preserve">James </w:t>
      </w:r>
      <w:proofErr w:type="spellStart"/>
      <w:r w:rsidRPr="00BA04B1">
        <w:rPr>
          <w:sz w:val="16"/>
        </w:rPr>
        <w:t>Ziglar</w:t>
      </w:r>
      <w:proofErr w:type="spellEnd"/>
      <w:r w:rsidRPr="00BA04B1">
        <w:rPr>
          <w:sz w:val="16"/>
        </w:rPr>
        <w:t xml:space="preserve"> argues that </w:t>
      </w:r>
      <w:r w:rsidRPr="00BE0C93">
        <w:rPr>
          <w:rStyle w:val="StyleUnderline"/>
        </w:rPr>
        <w:t>a moratorium on Muslim immigration</w:t>
      </w:r>
      <w:r w:rsidRPr="00BA04B1">
        <w:rPr>
          <w:sz w:val="16"/>
        </w:rPr>
        <w:t xml:space="preserve"> “would not achieve any national security objective, and </w:t>
      </w:r>
      <w:r w:rsidRPr="00BE0C93">
        <w:rPr>
          <w:rStyle w:val="StyleUnderline"/>
        </w:rPr>
        <w:t>would</w:t>
      </w:r>
      <w:r w:rsidRPr="00BA04B1">
        <w:rPr>
          <w:sz w:val="16"/>
        </w:rPr>
        <w:t xml:space="preserve"> likely </w:t>
      </w:r>
      <w:r w:rsidRPr="00BE0C93">
        <w:rPr>
          <w:rStyle w:val="StyleUnderline"/>
        </w:rPr>
        <w:t xml:space="preserve">create an </w:t>
      </w:r>
      <w:r w:rsidRPr="00BE0C93">
        <w:rPr>
          <w:rStyle w:val="Emphasis"/>
        </w:rPr>
        <w:t>even more hostile and dangerous environment</w:t>
      </w:r>
      <w:r w:rsidRPr="00BE0C93">
        <w:rPr>
          <w:rStyle w:val="StyleUnderline"/>
        </w:rPr>
        <w:t xml:space="preserve"> for the </w:t>
      </w:r>
      <w:r w:rsidRPr="00BE0C93">
        <w:rPr>
          <w:rStyle w:val="Emphasis"/>
        </w:rPr>
        <w:t>U</w:t>
      </w:r>
      <w:r w:rsidRPr="00BA04B1">
        <w:rPr>
          <w:sz w:val="16"/>
        </w:rPr>
        <w:t xml:space="preserve">nited </w:t>
      </w:r>
      <w:r w:rsidRPr="00BE0C93">
        <w:rPr>
          <w:rStyle w:val="Emphasis"/>
        </w:rPr>
        <w:t>S</w:t>
      </w:r>
      <w:r w:rsidRPr="00BA04B1">
        <w:rPr>
          <w:sz w:val="16"/>
        </w:rPr>
        <w:t xml:space="preserve">tates </w:t>
      </w:r>
      <w:r w:rsidRPr="00BE0C93">
        <w:rPr>
          <w:rStyle w:val="StyleUnderline"/>
        </w:rPr>
        <w:t xml:space="preserve">in its </w:t>
      </w:r>
      <w:r w:rsidRPr="00BE0C93">
        <w:rPr>
          <w:rStyle w:val="Emphasis"/>
        </w:rPr>
        <w:t>relations with the Muslim world</w:t>
      </w:r>
      <w:r w:rsidRPr="00BA04B1">
        <w:rPr>
          <w:sz w:val="16"/>
        </w:rPr>
        <w:t xml:space="preserve">.”68 David Petraeus points out that </w:t>
      </w:r>
      <w:r w:rsidRPr="00BE0C93">
        <w:rPr>
          <w:rStyle w:val="StyleUnderline"/>
        </w:rPr>
        <w:t xml:space="preserve">the proposal would </w:t>
      </w:r>
      <w:r w:rsidRPr="00BE0C93">
        <w:rPr>
          <w:rStyle w:val="Emphasis"/>
        </w:rPr>
        <w:t>undermine US armed forces</w:t>
      </w:r>
      <w:r w:rsidRPr="00BE0C93">
        <w:rPr>
          <w:rStyle w:val="StyleUnderline"/>
        </w:rPr>
        <w:t xml:space="preserve">, which have depended heavily on Muslim forces to fight al-Qaeda in Iraq, the Taliban in Afghanistan, and the ISIL in Iraq and Syria, and which </w:t>
      </w:r>
      <w:r w:rsidRPr="00BE0C93">
        <w:rPr>
          <w:rStyle w:val="Emphasis"/>
        </w:rPr>
        <w:t>need Muslim partners to root out terrorist networks</w:t>
      </w:r>
      <w:r w:rsidRPr="00BE0C93">
        <w:rPr>
          <w:rStyle w:val="StyleUnderline"/>
        </w:rPr>
        <w:t xml:space="preserve"> and </w:t>
      </w:r>
      <w:r w:rsidRPr="00BE0C93">
        <w:rPr>
          <w:rStyle w:val="Emphasis"/>
        </w:rPr>
        <w:t>hold territory formerly occupied by terrorists</w:t>
      </w:r>
      <w:r w:rsidRPr="00BA04B1">
        <w:rPr>
          <w:sz w:val="16"/>
        </w:rPr>
        <w:t>.</w:t>
      </w:r>
    </w:p>
    <w:p w:rsidR="00215B69" w:rsidRPr="00BA04B1" w:rsidRDefault="00215B69" w:rsidP="00215B69">
      <w:pPr>
        <w:rPr>
          <w:sz w:val="16"/>
        </w:rPr>
      </w:pPr>
      <w:r w:rsidRPr="00BA04B1">
        <w:rPr>
          <w:rStyle w:val="StyleUnderline"/>
        </w:rPr>
        <w:t>To deny entry to desperate refugees</w:t>
      </w:r>
      <w:r w:rsidRPr="00BA04B1">
        <w:rPr>
          <w:sz w:val="16"/>
        </w:rPr>
        <w:t xml:space="preserve">, to treat refugees with hostility, or to create discriminatory immigration policies </w:t>
      </w:r>
      <w:r w:rsidRPr="00BA04B1">
        <w:rPr>
          <w:rStyle w:val="StyleUnderline"/>
        </w:rPr>
        <w:t xml:space="preserve">based on </w:t>
      </w:r>
      <w:r w:rsidRPr="00BA04B1">
        <w:rPr>
          <w:rStyle w:val="Emphasis"/>
        </w:rPr>
        <w:t xml:space="preserve">fear of radicalization could become a </w:t>
      </w:r>
      <w:proofErr w:type="spellStart"/>
      <w:r w:rsidRPr="00BA04B1">
        <w:rPr>
          <w:rStyle w:val="Emphasis"/>
        </w:rPr>
        <w:t>selffulfilling</w:t>
      </w:r>
      <w:proofErr w:type="spellEnd"/>
      <w:r w:rsidRPr="00BA04B1">
        <w:rPr>
          <w:rStyle w:val="Emphasis"/>
        </w:rPr>
        <w:t xml:space="preserve"> prophecy</w:t>
      </w:r>
      <w:r w:rsidRPr="00BA04B1">
        <w:rPr>
          <w:rStyle w:val="StyleUnderline"/>
        </w:rPr>
        <w:t>. Anti-Muslim rhetoric and proposals</w:t>
      </w:r>
      <w:r w:rsidRPr="00BA04B1">
        <w:rPr>
          <w:sz w:val="16"/>
        </w:rPr>
        <w:t xml:space="preserve"> also </w:t>
      </w:r>
      <w:r w:rsidRPr="00BA04B1">
        <w:rPr>
          <w:rStyle w:val="StyleUnderline"/>
        </w:rPr>
        <w:t>foment hostility against Muslims</w:t>
      </w:r>
      <w:r w:rsidRPr="00BA04B1">
        <w:rPr>
          <w:sz w:val="16"/>
        </w:rPr>
        <w:t xml:space="preserve">, lead to increases in hate crimes, undermine the security and integration of Muslim immigrants, </w:t>
      </w:r>
      <w:r w:rsidRPr="00BA04B1">
        <w:rPr>
          <w:rStyle w:val="StyleUnderline"/>
        </w:rPr>
        <w:t>and embolden US extremist groups. Jihadist terrorists seek to drive a wedge between refugees and their host states</w:t>
      </w:r>
      <w:r w:rsidRPr="00BA04B1">
        <w:rPr>
          <w:sz w:val="16"/>
        </w:rPr>
        <w:t>. As one commentator put it, “</w:t>
      </w:r>
      <w:r w:rsidRPr="00BA04B1">
        <w:rPr>
          <w:rStyle w:val="StyleUnderline"/>
        </w:rPr>
        <w:t>equating refugees with terrorists is</w:t>
      </w:r>
      <w:r w:rsidRPr="00BA04B1">
        <w:rPr>
          <w:sz w:val="16"/>
        </w:rPr>
        <w:t xml:space="preserve"> simple: It’s </w:t>
      </w:r>
      <w:r w:rsidRPr="00BA04B1">
        <w:rPr>
          <w:rStyle w:val="Emphasis"/>
        </w:rPr>
        <w:t>exactly what the Islamic State wants</w:t>
      </w:r>
      <w:r w:rsidRPr="00BA04B1">
        <w:rPr>
          <w:sz w:val="16"/>
        </w:rPr>
        <w:t>” (Taylor 2015).</w:t>
      </w:r>
    </w:p>
    <w:p w:rsidR="00215B69" w:rsidRDefault="00215B69" w:rsidP="00215B69"/>
    <w:p w:rsidR="00DE224E" w:rsidRDefault="00DE224E" w:rsidP="00DE224E">
      <w:pPr>
        <w:pStyle w:val="Heading4"/>
      </w:pPr>
      <w:r>
        <w:t xml:space="preserve">And, harsh refugee policy causes </w:t>
      </w:r>
      <w:r>
        <w:rPr>
          <w:u w:val="single"/>
        </w:rPr>
        <w:t>domestic</w:t>
      </w:r>
      <w:r>
        <w:t xml:space="preserve"> radicalization </w:t>
      </w:r>
    </w:p>
    <w:p w:rsidR="00DE224E" w:rsidRDefault="00DE224E" w:rsidP="00DE224E">
      <w:r>
        <w:t xml:space="preserve">Vera </w:t>
      </w:r>
      <w:proofErr w:type="spellStart"/>
      <w:r w:rsidRPr="00653168">
        <w:rPr>
          <w:rStyle w:val="Style13ptBold"/>
        </w:rPr>
        <w:t>Sistenich</w:t>
      </w:r>
      <w:proofErr w:type="spellEnd"/>
      <w:r w:rsidRPr="00653168">
        <w:rPr>
          <w:rStyle w:val="Style13ptBold"/>
        </w:rPr>
        <w:t xml:space="preserve"> 18</w:t>
      </w:r>
      <w:r>
        <w:t xml:space="preserve">, Research Associate at the Department of Global Health and Population at the Harvard T. H. Chan School of Public Health, 1/26/18, “The Global Refugee Crisis — Why it’s Critical That We Care,” </w:t>
      </w:r>
      <w:r w:rsidRPr="00853AFE">
        <w:t>http://www.ica-international.org/2018/01/26/global-refugee-crisis%E2%80%8A-%E2%80%8Awhy-critical-care/</w:t>
      </w:r>
    </w:p>
    <w:p w:rsidR="00DE224E" w:rsidRPr="009B0F3C" w:rsidRDefault="00DE224E" w:rsidP="00DE224E">
      <w:pPr>
        <w:rPr>
          <w:sz w:val="16"/>
        </w:rPr>
      </w:pPr>
      <w:r w:rsidRPr="009B0F3C">
        <w:rPr>
          <w:rStyle w:val="StyleUnderline"/>
        </w:rPr>
        <w:t>The refugee crisis is</w:t>
      </w:r>
      <w:r w:rsidRPr="009B0F3C">
        <w:rPr>
          <w:sz w:val="16"/>
        </w:rPr>
        <w:t xml:space="preserve"> also </w:t>
      </w:r>
      <w:r w:rsidRPr="009B0F3C">
        <w:rPr>
          <w:rStyle w:val="Emphasis"/>
        </w:rPr>
        <w:t>fueling</w:t>
      </w:r>
      <w:r w:rsidRPr="009B0F3C">
        <w:rPr>
          <w:sz w:val="16"/>
        </w:rPr>
        <w:t xml:space="preserve"> the rise of </w:t>
      </w:r>
      <w:r w:rsidRPr="009B0F3C">
        <w:rPr>
          <w:rStyle w:val="Emphasis"/>
        </w:rPr>
        <w:t>racism, xenophobia and Islamophobia</w:t>
      </w:r>
      <w:r w:rsidRPr="009B0F3C">
        <w:rPr>
          <w:sz w:val="16"/>
        </w:rPr>
        <w:t xml:space="preserve">. The attempted US travel bans have been characterized as a response to a ‘phantom menace’, given that the chance that an American is killed by a refugee terrorist is one in 3.6 billion per year. Yet </w:t>
      </w:r>
      <w:r w:rsidRPr="009B0F3C">
        <w:rPr>
          <w:rStyle w:val="StyleUnderline"/>
        </w:rPr>
        <w:t>inciting Islamophobia plays into the ISIS recruitment strategy: the more a group can be seen to hate Islam, the more certain Muslims are likely to accept</w:t>
      </w:r>
      <w:r w:rsidRPr="009B0F3C">
        <w:rPr>
          <w:sz w:val="16"/>
        </w:rPr>
        <w:t xml:space="preserve"> that </w:t>
      </w:r>
      <w:r w:rsidRPr="009B0F3C">
        <w:rPr>
          <w:rStyle w:val="StyleUnderline"/>
        </w:rPr>
        <w:t xml:space="preserve">their future is in </w:t>
      </w:r>
      <w:r w:rsidRPr="009B0F3C">
        <w:rPr>
          <w:rStyle w:val="Emphasis"/>
        </w:rPr>
        <w:t>joining, not rejecting, the Caliphate</w:t>
      </w:r>
      <w:r w:rsidRPr="009B0F3C">
        <w:rPr>
          <w:rStyle w:val="StyleUnderline"/>
        </w:rPr>
        <w:t>. Pointing the</w:t>
      </w:r>
      <w:r w:rsidRPr="009B0F3C">
        <w:rPr>
          <w:sz w:val="16"/>
        </w:rPr>
        <w:t xml:space="preserve"> </w:t>
      </w:r>
      <w:proofErr w:type="spellStart"/>
      <w:r w:rsidRPr="009B0F3C">
        <w:rPr>
          <w:sz w:val="16"/>
        </w:rPr>
        <w:t>Islamophobic</w:t>
      </w:r>
      <w:proofErr w:type="spellEnd"/>
      <w:r w:rsidRPr="009B0F3C">
        <w:rPr>
          <w:sz w:val="16"/>
        </w:rPr>
        <w:t xml:space="preserve"> or xenophobic </w:t>
      </w:r>
      <w:r w:rsidRPr="009B0F3C">
        <w:rPr>
          <w:rStyle w:val="StyleUnderline"/>
        </w:rPr>
        <w:t>finger at refugees</w:t>
      </w:r>
      <w:r w:rsidRPr="009B0F3C">
        <w:rPr>
          <w:sz w:val="16"/>
        </w:rPr>
        <w:t xml:space="preserve"> and immigrants </w:t>
      </w:r>
      <w:r w:rsidRPr="009B0F3C">
        <w:rPr>
          <w:rStyle w:val="Emphasis"/>
        </w:rPr>
        <w:t>exacerbates</w:t>
      </w:r>
      <w:r w:rsidRPr="009B0F3C">
        <w:rPr>
          <w:sz w:val="16"/>
        </w:rPr>
        <w:t xml:space="preserve"> the </w:t>
      </w:r>
      <w:r w:rsidRPr="009B0F3C">
        <w:rPr>
          <w:rStyle w:val="StyleUnderline"/>
        </w:rPr>
        <w:t xml:space="preserve">conditions leading to radicalization and will </w:t>
      </w:r>
      <w:r w:rsidRPr="009B0F3C">
        <w:rPr>
          <w:rStyle w:val="Emphasis"/>
        </w:rPr>
        <w:t>backfire when preventing</w:t>
      </w:r>
      <w:r w:rsidRPr="009B0F3C">
        <w:rPr>
          <w:sz w:val="16"/>
        </w:rPr>
        <w:t xml:space="preserve"> the rising phenomenon of </w:t>
      </w:r>
      <w:r w:rsidRPr="009B0F3C">
        <w:rPr>
          <w:rStyle w:val="Emphasis"/>
        </w:rPr>
        <w:t>homegrown terrorists</w:t>
      </w:r>
      <w:r w:rsidRPr="009B0F3C">
        <w:rPr>
          <w:sz w:val="16"/>
        </w:rPr>
        <w:t>.</w:t>
      </w:r>
    </w:p>
    <w:p w:rsidR="00DE224E" w:rsidRDefault="00DE224E" w:rsidP="00215B69"/>
    <w:p w:rsidR="00215B69" w:rsidRPr="00ED7C7F" w:rsidRDefault="00215B69" w:rsidP="00215B69">
      <w:pPr>
        <w:pStyle w:val="Heading4"/>
      </w:pPr>
      <w:r>
        <w:t xml:space="preserve">Expanding </w:t>
      </w:r>
      <w:r>
        <w:rPr>
          <w:u w:val="single"/>
        </w:rPr>
        <w:t>cooperation</w:t>
      </w:r>
      <w:r>
        <w:t xml:space="preserve"> with refugee communities provides vital </w:t>
      </w:r>
      <w:r>
        <w:rPr>
          <w:u w:val="single"/>
        </w:rPr>
        <w:t>intel</w:t>
      </w:r>
      <w:r>
        <w:t xml:space="preserve"> on terror threats </w:t>
      </w:r>
    </w:p>
    <w:p w:rsidR="00215B69" w:rsidRDefault="00215B69" w:rsidP="00215B69">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215B69" w:rsidRDefault="00215B69" w:rsidP="00215B69">
      <w:r w:rsidRPr="00E23315">
        <w:rPr>
          <w:rStyle w:val="StyleUnderline"/>
        </w:rPr>
        <w:t>Refugees and migrants can</w:t>
      </w:r>
      <w:r>
        <w:t xml:space="preserve"> also </w:t>
      </w:r>
      <w:r w:rsidRPr="00E23315">
        <w:rPr>
          <w:rStyle w:val="StyleUnderline"/>
        </w:rPr>
        <w:t xml:space="preserve">make </w:t>
      </w:r>
      <w:r w:rsidRPr="00E23315">
        <w:rPr>
          <w:rStyle w:val="Emphasis"/>
        </w:rPr>
        <w:t>crucial contributions to the struggle against terrorism</w:t>
      </w:r>
      <w:r>
        <w:t xml:space="preserve">. Indeed, </w:t>
      </w:r>
      <w:r w:rsidRPr="00E23315">
        <w:rPr>
          <w:rStyle w:val="StyleUnderline"/>
        </w:rPr>
        <w:t>following</w:t>
      </w:r>
      <w:r>
        <w:t xml:space="preserve"> the </w:t>
      </w:r>
      <w:r w:rsidRPr="00E23315">
        <w:rPr>
          <w:rStyle w:val="StyleUnderline"/>
        </w:rPr>
        <w:t>9/11</w:t>
      </w:r>
      <w:r>
        <w:t xml:space="preserve"> terrorist attacks, </w:t>
      </w:r>
      <w:r w:rsidRPr="00E23315">
        <w:rPr>
          <w:rStyle w:val="StyleUnderline"/>
        </w:rPr>
        <w:t xml:space="preserve">law enforcement and intelligence experts recognized the need to engage communities in which terrorists might attempt to hide, to </w:t>
      </w:r>
      <w:r w:rsidRPr="00E23315">
        <w:rPr>
          <w:rStyle w:val="Emphasis"/>
        </w:rPr>
        <w:t>draw on immigrants as a source of intelligence and support</w:t>
      </w:r>
      <w:r w:rsidRPr="00E23315">
        <w:rPr>
          <w:rStyle w:val="StyleUnderline"/>
        </w:rPr>
        <w:t>, and to enlist them in counterterror efforts</w:t>
      </w:r>
      <w:r>
        <w:t xml:space="preserve"> (</w:t>
      </w:r>
      <w:proofErr w:type="spellStart"/>
      <w:r>
        <w:t>Kerwin</w:t>
      </w:r>
      <w:proofErr w:type="spellEnd"/>
      <w:r>
        <w:t xml:space="preserve"> and Stock 2007, 418-19). </w:t>
      </w:r>
      <w:r w:rsidRPr="00E23315">
        <w:rPr>
          <w:rStyle w:val="StyleUnderline"/>
        </w:rPr>
        <w:t>They insisted (</w:t>
      </w:r>
      <w:r>
        <w:t xml:space="preserve">correctly) that </w:t>
      </w:r>
      <w:r w:rsidRPr="00E23315">
        <w:rPr>
          <w:rStyle w:val="StyleUnderline"/>
        </w:rPr>
        <w:t>immigrant communities have a strong interest and incentive to cooperate in responding to a shared threat</w:t>
      </w:r>
      <w:r>
        <w:t xml:space="preserve">. Not only do the members of </w:t>
      </w:r>
      <w:r w:rsidRPr="00E23315">
        <w:rPr>
          <w:rStyle w:val="StyleUnderline"/>
        </w:rPr>
        <w:t>these communities overwhelmingly reject</w:t>
      </w:r>
      <w:r>
        <w:t xml:space="preserve"> extremist ideologies and </w:t>
      </w:r>
      <w:r w:rsidRPr="00E23315">
        <w:rPr>
          <w:rStyle w:val="StyleUnderline"/>
        </w:rPr>
        <w:t>terrorism</w:t>
      </w:r>
      <w:r>
        <w:t xml:space="preserve">, but </w:t>
      </w:r>
      <w:r w:rsidRPr="00E23315">
        <w:rPr>
          <w:rStyle w:val="StyleUnderline"/>
        </w:rPr>
        <w:t>they bear the brunt of hate crimes and vilification</w:t>
      </w:r>
      <w:r>
        <w:t xml:space="preserve"> by anti-immigrant extremists following attacks. In fact, </w:t>
      </w:r>
      <w:r w:rsidRPr="00E23315">
        <w:rPr>
          <w:rStyle w:val="StyleUnderline"/>
        </w:rPr>
        <w:t>tips from community</w:t>
      </w:r>
      <w:r>
        <w:t xml:space="preserve"> or family members </w:t>
      </w:r>
      <w:r w:rsidRPr="00E23315">
        <w:rPr>
          <w:rStyle w:val="StyleUnderline"/>
        </w:rPr>
        <w:t>helped</w:t>
      </w:r>
      <w:r>
        <w:t xml:space="preserve"> to </w:t>
      </w:r>
      <w:r w:rsidRPr="00E23315">
        <w:rPr>
          <w:rStyle w:val="StyleUnderline"/>
        </w:rPr>
        <w:t xml:space="preserve">expose </w:t>
      </w:r>
      <w:r w:rsidRPr="00E23315">
        <w:rPr>
          <w:rStyle w:val="Emphasis"/>
        </w:rPr>
        <w:t>one-quarter</w:t>
      </w:r>
      <w:r w:rsidRPr="00E23315">
        <w:rPr>
          <w:rStyle w:val="StyleUnderline"/>
        </w:rPr>
        <w:t xml:space="preserve"> of the</w:t>
      </w:r>
      <w:r>
        <w:t xml:space="preserve"> 330 cases of </w:t>
      </w:r>
      <w:r w:rsidRPr="00E23315">
        <w:rPr>
          <w:rStyle w:val="StyleUnderline"/>
        </w:rPr>
        <w:t>persons charged with</w:t>
      </w:r>
      <w:r>
        <w:t xml:space="preserve"> jihadist </w:t>
      </w:r>
      <w:r w:rsidRPr="00E23315">
        <w:rPr>
          <w:rStyle w:val="StyleUnderline"/>
        </w:rPr>
        <w:t>terrorist offenses</w:t>
      </w:r>
      <w:r>
        <w:t xml:space="preserve"> in the United States </w:t>
      </w:r>
      <w:r w:rsidRPr="00E23315">
        <w:rPr>
          <w:rStyle w:val="StyleUnderline"/>
        </w:rPr>
        <w:t>since 9/11</w:t>
      </w:r>
      <w:r>
        <w:t xml:space="preserve"> (Bergen 2016, 101-02).</w:t>
      </w:r>
    </w:p>
    <w:p w:rsidR="00215B69" w:rsidRDefault="00215B69" w:rsidP="00215B69"/>
    <w:p w:rsidR="00215B69" w:rsidRDefault="00215B69" w:rsidP="00215B69">
      <w:pPr>
        <w:pStyle w:val="Heading4"/>
      </w:pPr>
      <w:r>
        <w:t xml:space="preserve">Unchecked terrorism makes successful nuclear attacks inevitable </w:t>
      </w:r>
    </w:p>
    <w:p w:rsidR="00215B69" w:rsidRPr="003C43C3" w:rsidRDefault="00215B69" w:rsidP="00215B69">
      <w:r>
        <w:rPr>
          <w:rStyle w:val="Style13ptBold"/>
        </w:rPr>
        <w:t>Allison</w:t>
      </w:r>
      <w:r>
        <w:t xml:space="preserve"> </w:t>
      </w:r>
      <w:r w:rsidRPr="003C43C3">
        <w:rPr>
          <w:rStyle w:val="Style13ptBold"/>
        </w:rPr>
        <w:t>18</w:t>
      </w:r>
      <w:r w:rsidRPr="003C43C3">
        <w:t>,</w:t>
      </w:r>
      <w:r>
        <w:t xml:space="preserve"> (Dr. </w:t>
      </w:r>
      <w:r w:rsidRPr="003C43C3">
        <w:t>Graham Allison</w:t>
      </w:r>
      <w:r>
        <w:t xml:space="preserve">, </w:t>
      </w:r>
      <w:r w:rsidRPr="003C43C3">
        <w:t>Douglas Dillon Professor of Government at Harvard Kennedy School</w:t>
      </w:r>
      <w:r>
        <w:t xml:space="preserve">) </w:t>
      </w:r>
      <w:r w:rsidRPr="003C43C3">
        <w:t xml:space="preserve"> 5-15-2018, "Nuclear Terrorism: Did We Beat the Odds or Change Them?," PRISM | National Defense University, http://cco.ndu.edu/News/Article/1507316/nuclear-terrorism-did-we-beat-the-odds-or-change-them/</w:t>
      </w:r>
    </w:p>
    <w:p w:rsidR="00215B69" w:rsidRPr="009E0846" w:rsidRDefault="00215B69" w:rsidP="00215B69">
      <w:pPr>
        <w:rPr>
          <w:sz w:val="16"/>
        </w:rPr>
      </w:pPr>
      <w:r w:rsidRPr="003C43C3">
        <w:rPr>
          <w:sz w:val="16"/>
        </w:rPr>
        <w:t xml:space="preserve">Furthermore, the widening scope of U.S. counterterrorism operations has continued to create new mutations. The United States has now conducted </w:t>
      </w:r>
      <w:r w:rsidRPr="00CC107D">
        <w:rPr>
          <w:rStyle w:val="StyleUnderline"/>
          <w:highlight w:val="cyan"/>
        </w:rPr>
        <w:t>drone strikes</w:t>
      </w:r>
      <w:r w:rsidRPr="00893FDD">
        <w:rPr>
          <w:rStyle w:val="StyleUnderline"/>
        </w:rPr>
        <w:t xml:space="preserve"> and Special Forces raids</w:t>
      </w:r>
      <w:r w:rsidRPr="003C43C3">
        <w:rPr>
          <w:sz w:val="16"/>
        </w:rPr>
        <w:t xml:space="preserve"> in at least seven Muslim-majority countries: Afghanistan, Iraq, Libya, Pakistan, Somalia, Syria, and Yemen. Furthermore, with the Trump Administration’s recent announcement that it will begin flying drone missions out of a </w:t>
      </w:r>
      <w:r w:rsidRPr="003C43C3">
        <w:rPr>
          <w:sz w:val="16"/>
        </w:rPr>
        <w:lastRenderedPageBreak/>
        <w:t xml:space="preserve">new base in Niger, this number will likely rise to include at least Niger and Mali, along whose borders many terrorists operate.30 Despite major efforts to avoid civilian casualties, many strikes </w:t>
      </w:r>
      <w:r w:rsidRPr="00CC107D">
        <w:rPr>
          <w:rStyle w:val="StyleUnderline"/>
          <w:highlight w:val="cyan"/>
        </w:rPr>
        <w:t>have resulted in</w:t>
      </w:r>
      <w:r w:rsidRPr="00893FDD">
        <w:rPr>
          <w:rStyle w:val="StyleUnderline"/>
        </w:rPr>
        <w:t xml:space="preserve"> significant </w:t>
      </w:r>
      <w:r w:rsidRPr="00CC107D">
        <w:rPr>
          <w:rStyle w:val="StyleUnderline"/>
          <w:highlight w:val="cyan"/>
        </w:rPr>
        <w:t>collateral damage, providing fodder for terrorist recruiters</w:t>
      </w:r>
      <w:r w:rsidRPr="003C43C3">
        <w:rPr>
          <w:sz w:val="16"/>
        </w:rPr>
        <w:t xml:space="preserve">.31 Thus, while U.S. counterterrorism operations have been immensely successful in hunting down high-level militants, these efforts in each area must be weighed against the risk that operations could create more enemies than they kill. The battle against Islamic extremist ideologies and their adherents will be a generational challenge. This is less a problem to be “fixed” than a condition that will have to be managed. It will require constant vigilance for as far as any eye can see. And as long as there are states that are unwilling or unable to suppress terrorists or expel them from their borders, they will find </w:t>
      </w:r>
      <w:proofErr w:type="spellStart"/>
      <w:r w:rsidRPr="003C43C3">
        <w:rPr>
          <w:sz w:val="16"/>
        </w:rPr>
        <w:t>savehavens</w:t>
      </w:r>
      <w:proofErr w:type="spellEnd"/>
      <w:r w:rsidRPr="003C43C3">
        <w:rPr>
          <w:sz w:val="16"/>
        </w:rPr>
        <w:t xml:space="preserve"> in which to continue. We should never forget that most of the planning and preparation for the 9/11 attack was done by an al-Qaeda cell in Hamburg, Germany. Moreover, while al-Qaeda’s core has been decimated, its remaining leaders continue to find refuge in the nuclear-armed ticking time bomb called Pakistan. While rarely featured in the American media, </w:t>
      </w:r>
      <w:r w:rsidRPr="00CC107D">
        <w:rPr>
          <w:rStyle w:val="StyleUnderline"/>
          <w:highlight w:val="cyan"/>
        </w:rPr>
        <w:t>the India–Pakistan relationship</w:t>
      </w:r>
      <w:r w:rsidRPr="00893FDD">
        <w:rPr>
          <w:rStyle w:val="StyleUnderline"/>
        </w:rPr>
        <w:t xml:space="preserve"> continues to be one of the most dangerous dynamics in the world</w:t>
      </w:r>
      <w:r w:rsidRPr="003C43C3">
        <w:rPr>
          <w:sz w:val="16"/>
        </w:rPr>
        <w:t xml:space="preserve">. Underlying the relationship is a deep-seated animosity and seemingly irresolvable dispute over the status of Kashmir, a mountainous region between the two countries claimed by both. Their armies continue to </w:t>
      </w:r>
      <w:r w:rsidRPr="00CC107D">
        <w:rPr>
          <w:rStyle w:val="StyleUnderline"/>
          <w:highlight w:val="cyan"/>
        </w:rPr>
        <w:t>frequently exchange fire</w:t>
      </w:r>
      <w:r w:rsidRPr="003C43C3">
        <w:rPr>
          <w:sz w:val="16"/>
        </w:rPr>
        <w:t xml:space="preserve"> across the “Line of Control” that separates India-controlled Kashmir from Pakistan-controlled Kashmir. In addition to remnants of al-Qaeda and the Taliban, Pakistan also harbors (and has given active support to) terrorist groups like Lashkar-e-</w:t>
      </w:r>
      <w:proofErr w:type="spellStart"/>
      <w:r w:rsidRPr="003C43C3">
        <w:rPr>
          <w:sz w:val="16"/>
        </w:rPr>
        <w:t>Taiba</w:t>
      </w:r>
      <w:proofErr w:type="spellEnd"/>
      <w:r w:rsidRPr="003C43C3">
        <w:rPr>
          <w:sz w:val="16"/>
        </w:rPr>
        <w:t xml:space="preserve"> (</w:t>
      </w:r>
      <w:proofErr w:type="spellStart"/>
      <w:r w:rsidRPr="003C43C3">
        <w:rPr>
          <w:sz w:val="16"/>
        </w:rPr>
        <w:t>LeT</w:t>
      </w:r>
      <w:proofErr w:type="spellEnd"/>
      <w:r w:rsidRPr="003C43C3">
        <w:rPr>
          <w:sz w:val="16"/>
        </w:rPr>
        <w:t xml:space="preserve">) and </w:t>
      </w:r>
      <w:proofErr w:type="spellStart"/>
      <w:r w:rsidRPr="003C43C3">
        <w:rPr>
          <w:sz w:val="16"/>
        </w:rPr>
        <w:t>Jamaat-ud-Dawa</w:t>
      </w:r>
      <w:proofErr w:type="spellEnd"/>
      <w:r w:rsidRPr="003C43C3">
        <w:rPr>
          <w:sz w:val="16"/>
        </w:rPr>
        <w:t xml:space="preserve"> (</w:t>
      </w:r>
      <w:proofErr w:type="spellStart"/>
      <w:r w:rsidRPr="003C43C3">
        <w:rPr>
          <w:sz w:val="16"/>
        </w:rPr>
        <w:t>JuD</w:t>
      </w:r>
      <w:proofErr w:type="spellEnd"/>
      <w:r w:rsidRPr="003C43C3">
        <w:rPr>
          <w:sz w:val="16"/>
        </w:rPr>
        <w:t xml:space="preserve">) whose primary target is India. The India-Pakistan border is among the most heavily armed borders in the world; both countries possess nuclear weapons, including tactical nuclear weapons. The orange line snaking across the center of the image is a fenced floodlit border zone between India and Pakistan that is one of the few places on earth where an international boundary can be seen at night (NASA). There have been two major terrorist attacks emanating from Pakistan this century: on the Indian Parliament in Delhi in 2001, and in a dramatic attack on the Taj Hotel in Mumbai in 2008. The 2001 attack led to a massive military buildup and standoff along the Line of Control. This came just two years after the </w:t>
      </w:r>
      <w:proofErr w:type="spellStart"/>
      <w:r w:rsidRPr="003C43C3">
        <w:rPr>
          <w:sz w:val="16"/>
        </w:rPr>
        <w:t>Kargil</w:t>
      </w:r>
      <w:proofErr w:type="spellEnd"/>
      <w:r w:rsidRPr="003C43C3">
        <w:rPr>
          <w:sz w:val="16"/>
        </w:rPr>
        <w:t xml:space="preserve"> War in 1999, which was just a year after both states conducted nuclear weapons tests. Both states have been building up capabilities to prepare for the next crisis. In the hopes of persuading the government of Pakistan to prevent further attacks by quasi-independent militant groups like </w:t>
      </w:r>
      <w:proofErr w:type="spellStart"/>
      <w:r w:rsidRPr="003C43C3">
        <w:rPr>
          <w:sz w:val="16"/>
        </w:rPr>
        <w:t>LeT</w:t>
      </w:r>
      <w:proofErr w:type="spellEnd"/>
      <w:r w:rsidRPr="003C43C3">
        <w:rPr>
          <w:sz w:val="16"/>
        </w:rPr>
        <w:t xml:space="preserve"> and </w:t>
      </w:r>
      <w:proofErr w:type="spellStart"/>
      <w:r w:rsidRPr="003C43C3">
        <w:rPr>
          <w:sz w:val="16"/>
        </w:rPr>
        <w:t>JuD</w:t>
      </w:r>
      <w:proofErr w:type="spellEnd"/>
      <w:r w:rsidRPr="003C43C3">
        <w:rPr>
          <w:sz w:val="16"/>
        </w:rPr>
        <w:t xml:space="preserve">, India has unveiled a “Cold Start” doctrine that threatens to respond to future attacks with a quick, decisive incursion of ground troops into Pakistani territory. The concept is to punish Pakistan for any terrorist attacks and force it to take actions to dismantle terrorist organizations. The hope is that stopping the invasion after penetrating just 10–15 kilometers into Pakistan will avoid triggering nuclear retaliation. However, Pakistan has responded in a way that not only makes its threat of a limited nuclear response more credible; it makes </w:t>
      </w:r>
      <w:r w:rsidRPr="00CC107D">
        <w:rPr>
          <w:rStyle w:val="StyleUnderline"/>
          <w:highlight w:val="cyan"/>
        </w:rPr>
        <w:t>the risk of loss of Pakistani nuclear weapons much higher</w:t>
      </w:r>
      <w:r w:rsidRPr="003C43C3">
        <w:rPr>
          <w:sz w:val="16"/>
        </w:rPr>
        <w:t xml:space="preserve">. Pakistan has been aggressively developing and planning deployments of tactical nuclear weapons and short-range Nasr missiles near the Indian border.32 Nuclear security experts have rightfully sounded the alarm bells. </w:t>
      </w:r>
      <w:r w:rsidRPr="00CC107D">
        <w:rPr>
          <w:rStyle w:val="StyleUnderline"/>
          <w:highlight w:val="cyan"/>
        </w:rPr>
        <w:t>Tactical nuclear weapons</w:t>
      </w:r>
      <w:r w:rsidRPr="00893FDD">
        <w:rPr>
          <w:rStyle w:val="StyleUnderline"/>
        </w:rPr>
        <w:t xml:space="preserve"> deployed to the frontlines </w:t>
      </w:r>
      <w:r w:rsidRPr="00CC107D">
        <w:rPr>
          <w:rStyle w:val="StyleUnderline"/>
          <w:highlight w:val="cyan"/>
        </w:rPr>
        <w:t>pose a clear risk of theft by a rogue</w:t>
      </w:r>
      <w:r w:rsidRPr="00893FDD">
        <w:rPr>
          <w:rStyle w:val="StyleUnderline"/>
        </w:rPr>
        <w:t xml:space="preserve"> field commander </w:t>
      </w:r>
      <w:r w:rsidRPr="00CC107D">
        <w:rPr>
          <w:rStyle w:val="StyleUnderline"/>
          <w:highlight w:val="cyan"/>
        </w:rPr>
        <w:t>or terrorist group</w:t>
      </w:r>
      <w:r w:rsidRPr="00893FDD">
        <w:rPr>
          <w:rStyle w:val="StyleUnderline"/>
        </w:rPr>
        <w:t>.</w:t>
      </w:r>
      <w:r w:rsidRPr="003C43C3">
        <w:rPr>
          <w:sz w:val="16"/>
        </w:rPr>
        <w:t xml:space="preserve"> Moreover, </w:t>
      </w:r>
      <w:r w:rsidRPr="00CC107D">
        <w:rPr>
          <w:rStyle w:val="StyleUnderline"/>
          <w:highlight w:val="cyan"/>
        </w:rPr>
        <w:t>the larger the number of weapons</w:t>
      </w:r>
      <w:r w:rsidRPr="00893FDD">
        <w:rPr>
          <w:rStyle w:val="StyleUnderline"/>
        </w:rPr>
        <w:t xml:space="preserve">, </w:t>
      </w:r>
      <w:r w:rsidRPr="00CC107D">
        <w:rPr>
          <w:rStyle w:val="StyleUnderline"/>
          <w:highlight w:val="cyan"/>
        </w:rPr>
        <w:t>the smaller and more transportable</w:t>
      </w:r>
      <w:r w:rsidRPr="00893FDD">
        <w:rPr>
          <w:rStyle w:val="StyleUnderline"/>
        </w:rPr>
        <w:t xml:space="preserve"> their size, </w:t>
      </w:r>
      <w:r w:rsidRPr="00CC107D">
        <w:rPr>
          <w:rStyle w:val="StyleUnderline"/>
          <w:highlight w:val="cyan"/>
        </w:rPr>
        <w:t>and the wider their deployment</w:t>
      </w:r>
      <w:r w:rsidRPr="00893FDD">
        <w:rPr>
          <w:rStyle w:val="StyleUnderline"/>
        </w:rPr>
        <w:t xml:space="preserve">, </w:t>
      </w:r>
      <w:r w:rsidRPr="00CC107D">
        <w:rPr>
          <w:rStyle w:val="StyleUnderline"/>
          <w:highlight w:val="cyan"/>
        </w:rPr>
        <w:t>the higher the probability some will go missing.</w:t>
      </w:r>
      <w:r>
        <w:rPr>
          <w:rStyle w:val="StyleUnderline"/>
        </w:rPr>
        <w:t xml:space="preserve"> </w:t>
      </w:r>
      <w:r w:rsidRPr="003C43C3">
        <w:rPr>
          <w:sz w:val="16"/>
        </w:rPr>
        <w:t xml:space="preserve">India and Pakistan are both also actively producing fissile material and enlarging their nuclear arsenals. The Nuclear Threat Initiative’s Nuclear Security Index ranks India and Pakistan among the four least secure countries in the world for nuclear material, along with Iran and North Korea.33 Perhaps most concerning for the global nuclear order, however, is what has happened in </w:t>
      </w:r>
      <w:r w:rsidRPr="00CC107D">
        <w:rPr>
          <w:rStyle w:val="StyleUnderline"/>
          <w:highlight w:val="cyan"/>
        </w:rPr>
        <w:t>U.S.–Russia</w:t>
      </w:r>
      <w:r w:rsidRPr="003C43C3">
        <w:rPr>
          <w:sz w:val="16"/>
        </w:rPr>
        <w:t xml:space="preserve"> relations. The United States for two decades after the collapse of the Soviet Union provided assistance to Russia through the CTR, helping to secure weapons and fissile material before anything made its way to the black market. Three years ago, in the wake of Russia’s invasion of Crimea and the Obama Administration’s decision to punish Putin by imposing strong sanctions and cancelling cooperative programs between the Department of Energy and its Russian counterpart, these </w:t>
      </w:r>
      <w:r w:rsidRPr="00CC107D">
        <w:rPr>
          <w:rStyle w:val="StyleUnderline"/>
          <w:highlight w:val="cyan"/>
        </w:rPr>
        <w:t>activities stopped.</w:t>
      </w:r>
      <w:r w:rsidRPr="003C43C3">
        <w:rPr>
          <w:sz w:val="16"/>
        </w:rPr>
        <w:t xml:space="preserve"> Thus, </w:t>
      </w:r>
      <w:r w:rsidRPr="00CC107D">
        <w:rPr>
          <w:rStyle w:val="StyleUnderline"/>
          <w:highlight w:val="cyan"/>
        </w:rPr>
        <w:t>patterns of</w:t>
      </w:r>
      <w:r w:rsidRPr="00893FDD">
        <w:rPr>
          <w:rStyle w:val="StyleUnderline"/>
        </w:rPr>
        <w:t xml:space="preserve"> sharing and c</w:t>
      </w:r>
      <w:r w:rsidRPr="00CC107D">
        <w:rPr>
          <w:rStyle w:val="StyleUnderline"/>
          <w:highlight w:val="cyan"/>
        </w:rPr>
        <w:t>ooperation that had included exchange of tech</w:t>
      </w:r>
      <w:r w:rsidRPr="00893FDD">
        <w:rPr>
          <w:rStyle w:val="StyleUnderline"/>
        </w:rPr>
        <w:t xml:space="preserve">nologies </w:t>
      </w:r>
      <w:r w:rsidRPr="00CC107D">
        <w:rPr>
          <w:rStyle w:val="StyleUnderline"/>
          <w:highlight w:val="cyan"/>
        </w:rPr>
        <w:t>and</w:t>
      </w:r>
      <w:r w:rsidRPr="00893FDD">
        <w:rPr>
          <w:rStyle w:val="StyleUnderline"/>
        </w:rPr>
        <w:t xml:space="preserve"> practices for </w:t>
      </w:r>
      <w:r w:rsidRPr="00CC107D">
        <w:rPr>
          <w:rStyle w:val="StyleUnderline"/>
          <w:highlight w:val="cyan"/>
        </w:rPr>
        <w:t>protecting</w:t>
      </w:r>
      <w:r w:rsidRPr="00893FDD">
        <w:rPr>
          <w:rStyle w:val="StyleUnderline"/>
        </w:rPr>
        <w:t xml:space="preserve"> nuclear </w:t>
      </w:r>
      <w:r w:rsidRPr="00CC107D">
        <w:rPr>
          <w:rStyle w:val="StyleUnderline"/>
          <w:highlight w:val="cyan"/>
        </w:rPr>
        <w:t>weapons</w:t>
      </w:r>
      <w:r w:rsidRPr="00893FDD">
        <w:rPr>
          <w:rStyle w:val="StyleUnderline"/>
        </w:rPr>
        <w:t xml:space="preserve"> and materials, </w:t>
      </w:r>
      <w:r w:rsidRPr="00CC107D">
        <w:rPr>
          <w:rStyle w:val="StyleUnderline"/>
          <w:highlight w:val="cyan"/>
        </w:rPr>
        <w:t>disposing of plutonium,</w:t>
      </w:r>
      <w:r w:rsidRPr="00893FDD">
        <w:rPr>
          <w:rStyle w:val="StyleUnderline"/>
        </w:rPr>
        <w:t xml:space="preserve"> </w:t>
      </w:r>
      <w:r w:rsidRPr="00CC107D">
        <w:rPr>
          <w:rStyle w:val="StyleUnderline"/>
          <w:highlight w:val="cyan"/>
        </w:rPr>
        <w:t>and identifying potential terrorists halted</w:t>
      </w:r>
      <w:r w:rsidRPr="00893FDD">
        <w:rPr>
          <w:rStyle w:val="StyleUnderline"/>
        </w:rPr>
        <w:t>.</w:t>
      </w:r>
      <w:r>
        <w:rPr>
          <w:rStyle w:val="StyleUnderline"/>
        </w:rPr>
        <w:t xml:space="preserve"> </w:t>
      </w:r>
      <w:r w:rsidRPr="003C43C3">
        <w:rPr>
          <w:sz w:val="16"/>
        </w:rPr>
        <w:t xml:space="preserve">Ninety percent of all the nuclear weapons in the world remain in the United States and Russia. Moscow’s active participation in preventing theft and sale of nuclear weapons materials and sensitive technologies has made the difference between failure and success in preventing the spread of nuclear weapons. Whatever the state of relations between the two countries and their leaders, this reality cannot be denied. Technology has imposed on the two countries an inescapable partnership and absolute requirement for cooperation at least to a level that can avoid nuclear use, either against each other or by terrorists. In a phrase, however insufferable, Russia is America’s inseparable Siamese twin.34 </w:t>
      </w:r>
      <w:r w:rsidRPr="00CC107D">
        <w:rPr>
          <w:rStyle w:val="StyleUnderline"/>
          <w:highlight w:val="cyan"/>
        </w:rPr>
        <w:t>Trends in U.S.–China relations are</w:t>
      </w:r>
      <w:r w:rsidRPr="00893FDD">
        <w:rPr>
          <w:rStyle w:val="StyleUnderline"/>
        </w:rPr>
        <w:t xml:space="preserve"> also </w:t>
      </w:r>
      <w:r w:rsidRPr="00CC107D">
        <w:rPr>
          <w:rStyle w:val="StyleUnderline"/>
          <w:highlight w:val="cyan"/>
        </w:rPr>
        <w:t>impacting the</w:t>
      </w:r>
      <w:r w:rsidRPr="00893FDD">
        <w:rPr>
          <w:rStyle w:val="StyleUnderline"/>
        </w:rPr>
        <w:t xml:space="preserve"> long-term </w:t>
      </w:r>
      <w:r w:rsidRPr="00CC107D">
        <w:rPr>
          <w:rStyle w:val="StyleUnderline"/>
          <w:highlight w:val="cyan"/>
        </w:rPr>
        <w:t>nuclear order</w:t>
      </w:r>
      <w:r w:rsidRPr="00893FDD">
        <w:rPr>
          <w:rStyle w:val="StyleUnderline"/>
        </w:rPr>
        <w:t>.</w:t>
      </w:r>
      <w:r w:rsidRPr="003C43C3">
        <w:rPr>
          <w:sz w:val="16"/>
        </w:rPr>
        <w:t xml:space="preserve"> As Thucydides taught us, when a rising power threatens to displace a ruling power, alarm bells should sound: danger ahead. This is the central argument of my recent book, Destined for War: Can America and China Escape </w:t>
      </w:r>
      <w:proofErr w:type="spellStart"/>
      <w:r w:rsidRPr="003C43C3">
        <w:rPr>
          <w:sz w:val="16"/>
        </w:rPr>
        <w:t>Thucydides’s</w:t>
      </w:r>
      <w:proofErr w:type="spellEnd"/>
      <w:r w:rsidRPr="003C43C3">
        <w:rPr>
          <w:sz w:val="16"/>
        </w:rPr>
        <w:t xml:space="preserve"> Trap? China’s economy has already overtaken the United States to become the largest economy in the world (measured by the metric that the CIA and the IMF agree is the best yardstick for comparing national economies).35 At the 19th Party Congress in October 2017, President Xi Jinping reiterated China’s determination to build a military commensurate with China’s economic power that can, in his words, “fight and win.” China has long maintained a “minimum deterrent” posture, with only a few hundred nuclear weapons (as opposed to several thousand for the United States and Russia). However, along with the rest of its military, China is strengthening this arsenal. In addition, China has the fastest growing nuclear power industry in the world, with plans to install more than 100 gigawatts of nuclear power by 2030. As part of this effort, China plans to reprocess spent fuel into plutonium fuel for nuclear reactors.36 Furthermore, Japan, which already has a huge stockpile of plutonium (enough for 1,300 nuclear weapons), plans to add to this stockpile by reprocessing spent fuel at its long-delayed </w:t>
      </w:r>
      <w:proofErr w:type="spellStart"/>
      <w:r w:rsidRPr="003C43C3">
        <w:rPr>
          <w:sz w:val="16"/>
        </w:rPr>
        <w:t>Rokkasho</w:t>
      </w:r>
      <w:proofErr w:type="spellEnd"/>
      <w:r w:rsidRPr="003C43C3">
        <w:rPr>
          <w:sz w:val="16"/>
        </w:rPr>
        <w:t xml:space="preserve"> plant.37 </w:t>
      </w:r>
      <w:r w:rsidRPr="00CC107D">
        <w:rPr>
          <w:rStyle w:val="StyleUnderline"/>
          <w:highlight w:val="cyan"/>
        </w:rPr>
        <w:t>As plutonium is produced, transported, and used</w:t>
      </w:r>
      <w:r w:rsidRPr="00893FDD">
        <w:rPr>
          <w:rStyle w:val="StyleUnderline"/>
        </w:rPr>
        <w:t xml:space="preserve"> on an industrial scale, </w:t>
      </w:r>
      <w:r w:rsidRPr="00CC107D">
        <w:rPr>
          <w:rStyle w:val="StyleUnderline"/>
          <w:highlight w:val="cyan"/>
        </w:rPr>
        <w:t>the risks of theft increase.</w:t>
      </w:r>
      <w:r>
        <w:rPr>
          <w:rStyle w:val="StyleUnderline"/>
        </w:rPr>
        <w:t xml:space="preserve"> </w:t>
      </w:r>
      <w:r w:rsidRPr="003C43C3">
        <w:rPr>
          <w:sz w:val="16"/>
        </w:rPr>
        <w:t xml:space="preserve">Together these developments have been eroding confidence in the nonproliferation regime. Widespread recognition that North Korea is not going to denuclearize and the prospect that its ICBMs could soon threaten the United States are stimulating debate in South Korea and Japan about the reliability of U.S.–extended deterrence commitments. Sixty percent of South Koreans now support development of their own independent nuclear deterrent.38 With the scars of Hiroshima, the Japanese public has a deep nuclear neuralgia. But their recently reelected prime minister, Shinzo Abe, is determined to amend the pacifist constitution in order to rebuild a Japanese military commensurate with its economic standing. As Henry Kissinger has been warning: “As this [North Korean] threat compounds, the incentive for countries like Vietnam, South Korea and Japan to defend themselves with their own nuclear weapons will grow dramatically.”39 On </w:t>
      </w:r>
      <w:r w:rsidRPr="003C43C3">
        <w:rPr>
          <w:sz w:val="16"/>
        </w:rPr>
        <w:lastRenderedPageBreak/>
        <w:t xml:space="preserve">the Iranian front, President Trump has raised doubts about the future of the JCPOA constraints on Iran’s nuclear program. During his speech to the UN General Assembly in September 2017, Trump called the Iran deal “one of the worst and most one-sided transactions the United States has ever entered into” and “an embarrassment to the United States.”40 In October, he took the first step toward burying the agreement by refusing to certify that Iran has been complying with the deal. If Congress takes the next step and </w:t>
      </w:r>
      <w:proofErr w:type="spellStart"/>
      <w:r w:rsidRPr="003C43C3">
        <w:rPr>
          <w:sz w:val="16"/>
        </w:rPr>
        <w:t>reimposes</w:t>
      </w:r>
      <w:proofErr w:type="spellEnd"/>
      <w:r w:rsidRPr="003C43C3">
        <w:rPr>
          <w:sz w:val="16"/>
        </w:rPr>
        <w:t xml:space="preserve"> sanctions on </w:t>
      </w:r>
      <w:r w:rsidRPr="00CC107D">
        <w:rPr>
          <w:rStyle w:val="StyleUnderline"/>
          <w:highlight w:val="cyan"/>
        </w:rPr>
        <w:t>Iran’s nuclear program</w:t>
      </w:r>
      <w:r w:rsidRPr="003C43C3">
        <w:rPr>
          <w:sz w:val="16"/>
        </w:rPr>
        <w:t xml:space="preserve">, this violation of U.S. requirements under the deal would free Iran from the constraints the agreement imposes on its nuclear activity, and we </w:t>
      </w:r>
      <w:r w:rsidRPr="00CC107D">
        <w:rPr>
          <w:rStyle w:val="StyleUnderline"/>
          <w:highlight w:val="cyan"/>
        </w:rPr>
        <w:t>could see it moving again towards a nuclear bomb</w:t>
      </w:r>
      <w:r w:rsidRPr="00893FDD">
        <w:rPr>
          <w:rStyle w:val="StyleUnderline"/>
        </w:rPr>
        <w:t>.</w:t>
      </w:r>
      <w:r w:rsidRPr="003C43C3">
        <w:rPr>
          <w:sz w:val="16"/>
        </w:rPr>
        <w:t xml:space="preserve"> </w:t>
      </w:r>
      <w:r w:rsidRPr="00CC107D">
        <w:rPr>
          <w:rStyle w:val="StyleUnderline"/>
          <w:highlight w:val="cyan"/>
        </w:rPr>
        <w:t>Alarmed by Iran’s</w:t>
      </w:r>
      <w:r w:rsidRPr="00893FDD">
        <w:rPr>
          <w:rStyle w:val="StyleUnderline"/>
        </w:rPr>
        <w:t xml:space="preserve"> </w:t>
      </w:r>
      <w:r w:rsidRPr="003C43C3">
        <w:rPr>
          <w:sz w:val="16"/>
        </w:rPr>
        <w:t xml:space="preserve">earlier </w:t>
      </w:r>
      <w:r w:rsidRPr="00CC107D">
        <w:rPr>
          <w:rStyle w:val="StyleUnderline"/>
          <w:highlight w:val="cyan"/>
        </w:rPr>
        <w:t>efforts, Saudi Arabia developed plans</w:t>
      </w:r>
      <w:r w:rsidRPr="003C43C3">
        <w:rPr>
          <w:sz w:val="16"/>
        </w:rPr>
        <w:t xml:space="preserve"> for a nuclear energy program that would provide the infrastructure for its own weapons program. It has so far been unwilling to follow in the footsteps of its neighbor the United Arab Emirates (UAE) in pledging not to build an indigenous nuclear fuel cycle. A full fuel cycle to enrich uranium and reprocess plutonium would also provide the critical infrastructure for a nuclear weapons program. While the Trump Administration has said that a Saudi equivalent of the UAE agreement would be “desired,” it has not insisted that this would be a requirement for U.S. support.41 If the Saudis develop an indigenous nuclear fuel cycle and the deal constraining Iran’s nuclear program falls apart, we should expect to see an arms race in the world’s most volatile region in which Israel, and perhaps others, will be tempted to act before the Middle East becomes a nuclear tinderbox.</w:t>
      </w:r>
    </w:p>
    <w:p w:rsidR="00215B69" w:rsidRPr="00215B69" w:rsidRDefault="00215B69" w:rsidP="00215B69"/>
    <w:p w:rsidR="00215B69" w:rsidRPr="00FD42F9" w:rsidRDefault="00215B69" w:rsidP="00215B69">
      <w:pPr>
        <w:pStyle w:val="Heading4"/>
      </w:pPr>
      <w:r>
        <w:t xml:space="preserve">Successful nuclear terrorism causes nuclear war </w:t>
      </w:r>
    </w:p>
    <w:p w:rsidR="00215B69" w:rsidRPr="00004208" w:rsidRDefault="00215B69" w:rsidP="00215B69">
      <w:pPr>
        <w:rPr>
          <w:rFonts w:ascii="Georgia" w:hAnsi="Georgia" w:cs="Arial"/>
          <w:color w:val="333333"/>
          <w:u w:val="single"/>
        </w:rPr>
      </w:pPr>
      <w:proofErr w:type="spellStart"/>
      <w:r w:rsidRPr="00B64932">
        <w:rPr>
          <w:rFonts w:ascii="Georgia" w:hAnsi="Georgia" w:cs="Arial"/>
          <w:b/>
          <w:color w:val="333333"/>
        </w:rPr>
        <w:t>Arguello</w:t>
      </w:r>
      <w:proofErr w:type="spellEnd"/>
      <w:r w:rsidRPr="00B64932">
        <w:rPr>
          <w:rFonts w:ascii="Georgia" w:hAnsi="Georgia" w:cs="Arial"/>
          <w:b/>
          <w:color w:val="333333"/>
        </w:rPr>
        <w:t xml:space="preserve"> &amp; </w:t>
      </w:r>
      <w:proofErr w:type="spellStart"/>
      <w:r w:rsidRPr="00B64932">
        <w:rPr>
          <w:rFonts w:ascii="Georgia" w:hAnsi="Georgia" w:cs="Arial"/>
          <w:b/>
          <w:color w:val="333333"/>
        </w:rPr>
        <w:t>Buis</w:t>
      </w:r>
      <w:proofErr w:type="spellEnd"/>
      <w:r w:rsidRPr="00B64932">
        <w:rPr>
          <w:rFonts w:ascii="Georgia" w:hAnsi="Georgia" w:cs="Arial"/>
          <w:b/>
          <w:color w:val="333333"/>
        </w:rPr>
        <w:t xml:space="preserve"> 18</w:t>
      </w:r>
      <w:r>
        <w:rPr>
          <w:rFonts w:ascii="Georgia" w:hAnsi="Georgia" w:cs="Arial"/>
          <w:b/>
          <w:color w:val="333333"/>
        </w:rPr>
        <w:t xml:space="preserve"> </w:t>
      </w:r>
      <w:r>
        <w:rPr>
          <w:rFonts w:ascii="Georgia" w:hAnsi="Georgia" w:cs="Arial"/>
          <w:color w:val="333333"/>
        </w:rPr>
        <w:t xml:space="preserve">– (Irma </w:t>
      </w:r>
      <w:proofErr w:type="spellStart"/>
      <w:r>
        <w:rPr>
          <w:rFonts w:ascii="Georgia" w:hAnsi="Georgia" w:cs="Arial"/>
          <w:color w:val="333333"/>
        </w:rPr>
        <w:t>Arguello</w:t>
      </w:r>
      <w:proofErr w:type="spellEnd"/>
      <w:r>
        <w:rPr>
          <w:rFonts w:ascii="Georgia" w:hAnsi="Georgia" w:cs="Arial"/>
          <w:color w:val="333333"/>
        </w:rPr>
        <w:t xml:space="preserve"> and Emiliano </w:t>
      </w:r>
      <w:proofErr w:type="spellStart"/>
      <w:r>
        <w:rPr>
          <w:rFonts w:ascii="Georgia" w:hAnsi="Georgia" w:cs="Arial"/>
          <w:color w:val="333333"/>
        </w:rPr>
        <w:t>Buis</w:t>
      </w:r>
      <w:proofErr w:type="spellEnd"/>
      <w:r>
        <w:rPr>
          <w:rFonts w:ascii="Georgia" w:hAnsi="Georgia" w:cs="Arial"/>
          <w:color w:val="333333"/>
        </w:rPr>
        <w:t>,</w:t>
      </w:r>
      <w:r w:rsidRPr="00B64932">
        <w:rPr>
          <w:rFonts w:ascii="Georgia" w:hAnsi="Georgia" w:cs="Arial"/>
          <w:color w:val="333333"/>
        </w:rPr>
        <w:t> holds a degree in physics, a Master’s in business administration, and completed graduate studies in defense and security (</w:t>
      </w:r>
      <w:proofErr w:type="spellStart"/>
      <w:r w:rsidRPr="00B64932">
        <w:rPr>
          <w:rFonts w:ascii="Georgia" w:hAnsi="Georgia" w:cs="Arial"/>
          <w:color w:val="333333"/>
        </w:rPr>
        <w:t>Arguello</w:t>
      </w:r>
      <w:proofErr w:type="spellEnd"/>
      <w:r w:rsidRPr="00B64932">
        <w:rPr>
          <w:rFonts w:ascii="Georgia" w:hAnsi="Georgia" w:cs="Arial"/>
          <w:color w:val="333333"/>
        </w:rPr>
        <w:t xml:space="preserve">) </w:t>
      </w:r>
      <w:r>
        <w:rPr>
          <w:rFonts w:ascii="Georgia" w:hAnsi="Georgia" w:cs="Arial"/>
          <w:color w:val="333333"/>
        </w:rPr>
        <w:t>i</w:t>
      </w:r>
      <w:r w:rsidRPr="00B64932">
        <w:rPr>
          <w:rFonts w:ascii="Georgia" w:hAnsi="Georgia" w:cs="Arial"/>
          <w:color w:val="333333"/>
        </w:rPr>
        <w:t>s a lawyer sp</w:t>
      </w:r>
      <w:r>
        <w:rPr>
          <w:rFonts w:ascii="Georgia" w:hAnsi="Georgia" w:cs="Arial"/>
          <w:color w:val="333333"/>
        </w:rPr>
        <w:t>ecializing in international law,</w:t>
      </w:r>
      <w:r w:rsidRPr="00B64932">
        <w:rPr>
          <w:rFonts w:ascii="Georgia" w:hAnsi="Georgia" w:cs="Arial"/>
          <w:color w:val="333333"/>
        </w:rPr>
        <w:t xml:space="preserve"> holds a PhD from the University of Buenos Aires (UBA), a Master’s in Human and Social Sciences from the University of Paris/</w:t>
      </w:r>
      <w:proofErr w:type="spellStart"/>
      <w:r w:rsidRPr="00B64932">
        <w:rPr>
          <w:rFonts w:ascii="Georgia" w:hAnsi="Georgia" w:cs="Arial"/>
          <w:color w:val="333333"/>
        </w:rPr>
        <w:t>Panthéon</w:t>
      </w:r>
      <w:proofErr w:type="spellEnd"/>
      <w:r w:rsidRPr="00B64932">
        <w:rPr>
          <w:rFonts w:ascii="Georgia" w:hAnsi="Georgia" w:cs="Arial"/>
          <w:color w:val="333333"/>
        </w:rPr>
        <w:t>-Sorbonne, and a postgraduate diploma in national defense from the National Defense School</w:t>
      </w:r>
      <w:r>
        <w:rPr>
          <w:rFonts w:ascii="Georgia" w:hAnsi="Georgia" w:cs="Arial"/>
          <w:color w:val="333333"/>
        </w:rPr>
        <w:t xml:space="preserve"> (</w:t>
      </w:r>
      <w:proofErr w:type="spellStart"/>
      <w:r>
        <w:rPr>
          <w:rFonts w:ascii="Georgia" w:hAnsi="Georgia" w:cs="Arial"/>
          <w:color w:val="333333"/>
        </w:rPr>
        <w:t>Buis</w:t>
      </w:r>
      <w:proofErr w:type="spellEnd"/>
      <w:r>
        <w:rPr>
          <w:rFonts w:ascii="Georgia" w:hAnsi="Georgia" w:cs="Arial"/>
          <w:color w:val="333333"/>
        </w:rPr>
        <w:t xml:space="preserve">), </w:t>
      </w:r>
      <w:r w:rsidRPr="00B64932">
        <w:rPr>
          <w:rFonts w:ascii="Georgia" w:hAnsi="Georgia" w:cs="Arial"/>
          <w:color w:val="333333"/>
        </w:rPr>
        <w:t>https://www.tandfonline.com/doi/full/10.1080/00963402.2018.1436812?scroll=top&amp;needAccess=true</w:t>
      </w:r>
    </w:p>
    <w:p w:rsidR="00215B69" w:rsidRDefault="00215B69" w:rsidP="00215B69">
      <w:pPr>
        <w:spacing w:before="240" w:after="240" w:line="240" w:lineRule="auto"/>
        <w:rPr>
          <w:rFonts w:ascii="Georgia" w:eastAsia="Times New Roman" w:hAnsi="Georgia" w:cs="Arial"/>
          <w:color w:val="333333"/>
          <w:u w:val="single"/>
        </w:rPr>
      </w:pPr>
      <w:r w:rsidRPr="00004208">
        <w:rPr>
          <w:rFonts w:ascii="Georgia" w:eastAsia="Times New Roman" w:hAnsi="Georgia" w:cs="Arial"/>
          <w:color w:val="333333"/>
          <w:highlight w:val="yellow"/>
          <w:u w:val="single"/>
        </w:rPr>
        <w:t>A small</w:t>
      </w:r>
      <w:r w:rsidRPr="00004208">
        <w:rPr>
          <w:rFonts w:ascii="Georgia" w:eastAsia="Times New Roman" w:hAnsi="Georgia" w:cs="Arial"/>
          <w:color w:val="333333"/>
          <w:u w:val="single"/>
        </w:rPr>
        <w:t xml:space="preserve"> and primitive 1-kiloton </w:t>
      </w:r>
      <w:r w:rsidRPr="00004208">
        <w:rPr>
          <w:rFonts w:ascii="Georgia" w:eastAsia="Times New Roman" w:hAnsi="Georgia" w:cs="Arial"/>
          <w:color w:val="333333"/>
          <w:highlight w:val="yellow"/>
          <w:u w:val="single"/>
        </w:rPr>
        <w:t>fission bomb</w:t>
      </w:r>
      <w:r w:rsidRPr="00004208">
        <w:rPr>
          <w:rFonts w:ascii="Georgia" w:eastAsia="Times New Roman" w:hAnsi="Georgia" w:cs="Arial"/>
          <w:color w:val="333333"/>
          <w:u w:val="single"/>
        </w:rPr>
        <w:t xml:space="preserve"> </w:t>
      </w:r>
      <w:r w:rsidRPr="00004208">
        <w:rPr>
          <w:rFonts w:ascii="Georgia" w:eastAsia="Times New Roman" w:hAnsi="Georgia" w:cs="Arial"/>
          <w:color w:val="333333"/>
          <w:sz w:val="16"/>
        </w:rPr>
        <w:t>(with a yield of about one-fifteenth of the one dropped on Hiroshima, and certainly much less sophisticated; cf. </w:t>
      </w:r>
      <w:hyperlink r:id="rId6" w:anchor="F0001" w:history="1">
        <w:r w:rsidRPr="00004208">
          <w:rPr>
            <w:rFonts w:ascii="Georgia" w:eastAsia="Times New Roman" w:hAnsi="Georgia" w:cs="Arial"/>
            <w:color w:val="10147E"/>
            <w:u w:val="single"/>
          </w:rPr>
          <w:t>Figure 1</w:t>
        </w:r>
      </w:hyperlink>
      <w:r w:rsidRPr="00004208">
        <w:rPr>
          <w:rFonts w:ascii="Georgia" w:eastAsia="Times New Roman" w:hAnsi="Georgia" w:cs="Arial"/>
          <w:color w:val="333333"/>
          <w:sz w:val="16"/>
        </w:rPr>
        <w:t xml:space="preserve">), </w:t>
      </w:r>
      <w:r w:rsidRPr="00004208">
        <w:rPr>
          <w:rFonts w:ascii="Georgia" w:eastAsia="Times New Roman" w:hAnsi="Georgia" w:cs="Arial"/>
          <w:color w:val="333333"/>
          <w:highlight w:val="yellow"/>
          <w:u w:val="single"/>
        </w:rPr>
        <w:t>detonated in any large</w:t>
      </w:r>
      <w:r w:rsidRPr="00004208">
        <w:rPr>
          <w:rFonts w:ascii="Georgia" w:eastAsia="Times New Roman" w:hAnsi="Georgia" w:cs="Arial"/>
          <w:color w:val="333333"/>
          <w:u w:val="single"/>
        </w:rPr>
        <w:t xml:space="preserve"> capital </w:t>
      </w:r>
      <w:r w:rsidRPr="00004208">
        <w:rPr>
          <w:rFonts w:ascii="Georgia" w:eastAsia="Times New Roman" w:hAnsi="Georgia" w:cs="Arial"/>
          <w:color w:val="333333"/>
          <w:highlight w:val="yellow"/>
          <w:u w:val="single"/>
        </w:rPr>
        <w:t>city of the developed world, would cause a</w:t>
      </w:r>
      <w:r w:rsidRPr="00004208">
        <w:rPr>
          <w:rFonts w:ascii="Georgia" w:eastAsia="Times New Roman" w:hAnsi="Georgia" w:cs="Arial"/>
          <w:color w:val="333333"/>
          <w:sz w:val="16"/>
        </w:rPr>
        <w:t xml:space="preserve">n unprecedented </w:t>
      </w:r>
      <w:r w:rsidRPr="00004208">
        <w:rPr>
          <w:rFonts w:ascii="Georgia" w:eastAsia="Times New Roman" w:hAnsi="Georgia" w:cs="Arial"/>
          <w:color w:val="333333"/>
          <w:highlight w:val="yellow"/>
          <w:u w:val="single"/>
        </w:rPr>
        <w:t>catastrophic scenario.</w:t>
      </w:r>
      <w:r w:rsidRPr="00AF5630">
        <w:rPr>
          <w:rFonts w:ascii="Georgia" w:eastAsia="Times New Roman" w:hAnsi="Georgia" w:cs="Arial"/>
          <w:color w:val="333333"/>
          <w:sz w:val="16"/>
        </w:rPr>
        <w:t xml:space="preserve"> </w:t>
      </w:r>
      <w:r w:rsidRPr="00004208">
        <w:rPr>
          <w:rFonts w:ascii="Georgia" w:eastAsia="Times New Roman" w:hAnsi="Georgia" w:cs="Arial"/>
          <w:color w:val="333333"/>
          <w:highlight w:val="yellow"/>
          <w:u w:val="single"/>
        </w:rPr>
        <w:t xml:space="preserve">An estimate of </w:t>
      </w:r>
      <w:r w:rsidRPr="00004208">
        <w:rPr>
          <w:rFonts w:ascii="Georgia" w:eastAsia="Times New Roman" w:hAnsi="Georgia" w:cs="Arial"/>
          <w:color w:val="333333"/>
          <w:u w:val="single"/>
        </w:rPr>
        <w:t>direct</w:t>
      </w:r>
      <w:r w:rsidRPr="00004208">
        <w:rPr>
          <w:rFonts w:ascii="Georgia" w:eastAsia="Times New Roman" w:hAnsi="Georgia" w:cs="Arial"/>
          <w:color w:val="333333"/>
          <w:highlight w:val="yellow"/>
          <w:u w:val="single"/>
        </w:rPr>
        <w:t xml:space="preserve"> effects in the attack’s location includes a death toll of 7,300-to-23,000 people and 12,600-to-57,000 people injured</w:t>
      </w:r>
      <w:r w:rsidRPr="00004208">
        <w:rPr>
          <w:rFonts w:ascii="Georgia" w:eastAsia="Times New Roman" w:hAnsi="Georgia" w:cs="Arial"/>
          <w:color w:val="333333"/>
          <w:sz w:val="16"/>
        </w:rPr>
        <w:t xml:space="preserve">, depending on the target’s geography and population density. </w:t>
      </w:r>
      <w:r w:rsidRPr="00004208">
        <w:rPr>
          <w:rFonts w:ascii="Georgia" w:eastAsia="Times New Roman" w:hAnsi="Georgia" w:cs="Arial"/>
          <w:color w:val="333333"/>
          <w:highlight w:val="yellow"/>
          <w:u w:val="single"/>
        </w:rPr>
        <w:t>Total</w:t>
      </w:r>
      <w:r w:rsidRPr="00004208">
        <w:rPr>
          <w:rFonts w:ascii="Georgia" w:eastAsia="Times New Roman" w:hAnsi="Georgia" w:cs="Arial"/>
          <w:color w:val="333333"/>
          <w:sz w:val="16"/>
        </w:rPr>
        <w:t xml:space="preserve"> physical </w:t>
      </w:r>
      <w:r w:rsidRPr="00004208">
        <w:rPr>
          <w:rFonts w:ascii="Georgia" w:eastAsia="Times New Roman" w:hAnsi="Georgia" w:cs="Arial"/>
          <w:color w:val="333333"/>
          <w:highlight w:val="yellow"/>
          <w:u w:val="single"/>
        </w:rPr>
        <w:t>destruction of the city’s infrastructure</w:t>
      </w:r>
      <w:r w:rsidRPr="00004208">
        <w:rPr>
          <w:rFonts w:ascii="Georgia" w:eastAsia="Times New Roman" w:hAnsi="Georgia" w:cs="Arial"/>
          <w:color w:val="333333"/>
          <w:sz w:val="16"/>
        </w:rPr>
        <w:t xml:space="preserve">, due to the blast (shock wave) and thermal radiation, </w:t>
      </w:r>
      <w:r w:rsidRPr="00004208">
        <w:rPr>
          <w:rFonts w:ascii="Georgia" w:eastAsia="Times New Roman" w:hAnsi="Georgia" w:cs="Arial"/>
          <w:color w:val="333333"/>
          <w:highlight w:val="yellow"/>
          <w:u w:val="single"/>
        </w:rPr>
        <w:t>would cover a radius of about 500 meters from the point of detonation</w:t>
      </w:r>
      <w:r w:rsidRPr="00004208">
        <w:rPr>
          <w:rFonts w:ascii="Georgia" w:eastAsia="Times New Roman" w:hAnsi="Georgia" w:cs="Arial"/>
          <w:color w:val="333333"/>
          <w:sz w:val="16"/>
        </w:rPr>
        <w:t xml:space="preserve"> (also known as ground zero), while ionizing radiation greater than 5 Sieverts – compatible with the deadly acute radiation syndrome </w:t>
      </w:r>
      <w:r w:rsidRPr="00004208">
        <w:rPr>
          <w:rFonts w:ascii="Georgia" w:eastAsia="Times New Roman" w:hAnsi="Georgia" w:cs="Arial"/>
          <w:color w:val="333333"/>
          <w:u w:val="single"/>
        </w:rPr>
        <w:t xml:space="preserve">– </w:t>
      </w:r>
      <w:r w:rsidRPr="00004208">
        <w:rPr>
          <w:rFonts w:ascii="Georgia" w:eastAsia="Times New Roman" w:hAnsi="Georgia" w:cs="Arial"/>
          <w:color w:val="333333"/>
          <w:highlight w:val="yellow"/>
          <w:u w:val="single"/>
        </w:rPr>
        <w:t>would expand within an 850-meter radius.</w:t>
      </w:r>
      <w:r w:rsidRPr="00004208">
        <w:rPr>
          <w:rFonts w:ascii="Georgia" w:eastAsia="Times New Roman" w:hAnsi="Georgia" w:cs="Arial"/>
          <w:color w:val="333333"/>
          <w:sz w:val="16"/>
        </w:rPr>
        <w:t xml:space="preserve"> From the environmental point of view, </w:t>
      </w:r>
      <w:r w:rsidRPr="00004208">
        <w:rPr>
          <w:rFonts w:ascii="Georgia" w:eastAsia="Times New Roman" w:hAnsi="Georgia" w:cs="Arial"/>
          <w:color w:val="333333"/>
          <w:highlight w:val="yellow"/>
          <w:u w:val="single"/>
        </w:rPr>
        <w:t>such an area would be unusable for years</w:t>
      </w:r>
      <w:r w:rsidRPr="00004208">
        <w:rPr>
          <w:rFonts w:ascii="Georgia" w:eastAsia="Times New Roman" w:hAnsi="Georgia" w:cs="Arial"/>
          <w:color w:val="333333"/>
          <w:sz w:val="16"/>
          <w:highlight w:val="yellow"/>
        </w:rPr>
        <w:t>.</w:t>
      </w:r>
      <w:r w:rsidRPr="00004208">
        <w:rPr>
          <w:rFonts w:ascii="Georgia" w:eastAsia="Times New Roman" w:hAnsi="Georgia" w:cs="Arial"/>
          <w:color w:val="333333"/>
          <w:sz w:val="16"/>
        </w:rPr>
        <w:t xml:space="preserve"> In addition, radioactive fallout would expand in an area of about 300 square kilometers, depending on meteorological conditions (cf. </w:t>
      </w:r>
      <w:hyperlink r:id="rId7" w:anchor="F0002" w:history="1">
        <w:r w:rsidRPr="00004208">
          <w:rPr>
            <w:rFonts w:ascii="Georgia" w:eastAsia="Times New Roman" w:hAnsi="Georgia" w:cs="Arial"/>
            <w:color w:val="10147E"/>
            <w:u w:val="single"/>
          </w:rPr>
          <w:t>Figure 2</w:t>
        </w:r>
      </w:hyperlink>
      <w:r w:rsidRPr="00004208">
        <w:rPr>
          <w:rFonts w:ascii="Georgia" w:eastAsia="Times New Roman" w:hAnsi="Georgia" w:cs="Arial"/>
          <w:color w:val="333333"/>
          <w:sz w:val="16"/>
        </w:rPr>
        <w:t>).</w:t>
      </w:r>
      <w:r w:rsidRPr="00AF5630">
        <w:rPr>
          <w:rFonts w:ascii="Georgia" w:eastAsia="Times New Roman" w:hAnsi="Georgia" w:cs="Arial"/>
          <w:color w:val="333333"/>
          <w:sz w:val="16"/>
        </w:rPr>
        <w:t xml:space="preserve"> </w:t>
      </w:r>
      <w:r w:rsidRPr="00004208">
        <w:rPr>
          <w:rFonts w:ascii="Georgia" w:eastAsia="Times New Roman" w:hAnsi="Georgia" w:cs="Arial"/>
          <w:color w:val="333333"/>
          <w:sz w:val="16"/>
        </w:rPr>
        <w:t xml:space="preserve">But </w:t>
      </w:r>
      <w:r w:rsidRPr="00004208">
        <w:rPr>
          <w:rFonts w:ascii="Georgia" w:eastAsia="Times New Roman" w:hAnsi="Georgia" w:cs="Arial"/>
          <w:color w:val="333333"/>
          <w:highlight w:val="yellow"/>
          <w:u w:val="single"/>
        </w:rPr>
        <w:t>the consequences would go far beyond the effects in the target country</w:t>
      </w:r>
      <w:r w:rsidRPr="00004208">
        <w:rPr>
          <w:rFonts w:ascii="Georgia" w:eastAsia="Times New Roman" w:hAnsi="Georgia" w:cs="Arial"/>
          <w:color w:val="333333"/>
          <w:sz w:val="16"/>
        </w:rPr>
        <w:t xml:space="preserve">, however, </w:t>
      </w:r>
      <w:r w:rsidRPr="00004208">
        <w:rPr>
          <w:rFonts w:ascii="Georgia" w:eastAsia="Times New Roman" w:hAnsi="Georgia" w:cs="Arial"/>
          <w:color w:val="333333"/>
          <w:u w:val="single"/>
        </w:rPr>
        <w:t>and</w:t>
      </w:r>
      <w:r w:rsidRPr="00004208">
        <w:rPr>
          <w:rFonts w:ascii="Georgia" w:eastAsia="Times New Roman" w:hAnsi="Georgia" w:cs="Arial"/>
          <w:color w:val="333333"/>
          <w:sz w:val="16"/>
        </w:rPr>
        <w:t xml:space="preserve"> promptly </w:t>
      </w:r>
      <w:r w:rsidRPr="00004208">
        <w:rPr>
          <w:rFonts w:ascii="Georgia" w:eastAsia="Times New Roman" w:hAnsi="Georgia" w:cs="Arial"/>
          <w:color w:val="333333"/>
          <w:highlight w:val="yellow"/>
          <w:u w:val="single"/>
        </w:rPr>
        <w:t>propagate worldwide.</w:t>
      </w:r>
      <w:r w:rsidRPr="00004208">
        <w:rPr>
          <w:rFonts w:ascii="Georgia" w:eastAsia="Times New Roman" w:hAnsi="Georgia" w:cs="Arial"/>
          <w:color w:val="333333"/>
          <w:sz w:val="16"/>
        </w:rPr>
        <w:t xml:space="preserve"> </w:t>
      </w:r>
      <w:r w:rsidRPr="00004208">
        <w:rPr>
          <w:rFonts w:ascii="Georgia" w:eastAsia="Times New Roman" w:hAnsi="Georgia" w:cs="Arial"/>
          <w:color w:val="333333"/>
          <w:highlight w:val="yellow"/>
          <w:u w:val="single"/>
        </w:rPr>
        <w:t>Global and national security, economy and finance, international governance and its framework, national political systems, and the behavior of governments and individuals would</w:t>
      </w:r>
      <w:r w:rsidRPr="00AF5630">
        <w:rPr>
          <w:rFonts w:ascii="Georgia" w:eastAsia="Times New Roman" w:hAnsi="Georgia" w:cs="Arial"/>
          <w:color w:val="333333"/>
          <w:sz w:val="16"/>
        </w:rPr>
        <w:t xml:space="preserve"> </w:t>
      </w:r>
      <w:r w:rsidRPr="00004208">
        <w:rPr>
          <w:rFonts w:ascii="Georgia" w:eastAsia="Times New Roman" w:hAnsi="Georgia" w:cs="Arial"/>
          <w:color w:val="333333"/>
          <w:sz w:val="16"/>
        </w:rPr>
        <w:t xml:space="preserve">all </w:t>
      </w:r>
      <w:r w:rsidRPr="00004208">
        <w:rPr>
          <w:rFonts w:ascii="Georgia" w:eastAsia="Times New Roman" w:hAnsi="Georgia" w:cs="Arial"/>
          <w:color w:val="333333"/>
          <w:highlight w:val="yellow"/>
          <w:u w:val="single"/>
        </w:rPr>
        <w:t>be put under</w:t>
      </w:r>
      <w:r w:rsidRPr="00004208">
        <w:rPr>
          <w:rFonts w:ascii="Georgia" w:eastAsia="Times New Roman" w:hAnsi="Georgia" w:cs="Arial"/>
          <w:color w:val="333333"/>
          <w:sz w:val="16"/>
        </w:rPr>
        <w:t xml:space="preserve"> severe </w:t>
      </w:r>
      <w:r w:rsidRPr="00004208">
        <w:rPr>
          <w:rFonts w:ascii="Georgia" w:eastAsia="Times New Roman" w:hAnsi="Georgia" w:cs="Arial"/>
          <w:color w:val="333333"/>
          <w:highlight w:val="yellow"/>
          <w:u w:val="single"/>
        </w:rPr>
        <w:t>trial.</w:t>
      </w:r>
      <w:r w:rsidRPr="00004208">
        <w:rPr>
          <w:rFonts w:ascii="Georgia" w:eastAsia="Times New Roman" w:hAnsi="Georgia" w:cs="Arial"/>
          <w:color w:val="333333"/>
          <w:sz w:val="16"/>
        </w:rPr>
        <w:t xml:space="preserve"> The severity of the effects at a national level, however, would depend on the countries’ level of development, geopolitical location, and resilience.</w:t>
      </w:r>
      <w:r w:rsidRPr="00AF5630">
        <w:rPr>
          <w:rFonts w:ascii="Georgia" w:eastAsia="Times New Roman" w:hAnsi="Georgia" w:cs="Arial"/>
          <w:color w:val="333333"/>
          <w:sz w:val="16"/>
        </w:rPr>
        <w:t xml:space="preserve"> </w:t>
      </w:r>
      <w:r w:rsidRPr="00004208">
        <w:rPr>
          <w:rFonts w:ascii="Georgia" w:eastAsia="Times New Roman" w:hAnsi="Georgia" w:cs="Arial"/>
          <w:color w:val="333333"/>
          <w:highlight w:val="yellow"/>
          <w:u w:val="single"/>
        </w:rPr>
        <w:t>Global security and regional/national defense schemes would be strongly affected</w:t>
      </w:r>
      <w:r w:rsidRPr="00004208">
        <w:rPr>
          <w:rFonts w:ascii="Georgia" w:eastAsia="Times New Roman" w:hAnsi="Georgia" w:cs="Arial"/>
          <w:color w:val="333333"/>
          <w:sz w:val="16"/>
        </w:rPr>
        <w:t xml:space="preserve">. An </w:t>
      </w:r>
      <w:r w:rsidRPr="00004208">
        <w:rPr>
          <w:rFonts w:ascii="Georgia" w:eastAsia="Times New Roman" w:hAnsi="Georgia" w:cs="Arial"/>
          <w:color w:val="333333"/>
          <w:highlight w:val="yellow"/>
          <w:u w:val="single"/>
        </w:rPr>
        <w:t>increase in global distrust would spark rising tensions among countries and blocs</w:t>
      </w:r>
      <w:r w:rsidRPr="00004208">
        <w:rPr>
          <w:rFonts w:ascii="Georgia" w:eastAsia="Times New Roman" w:hAnsi="Georgia" w:cs="Arial"/>
          <w:color w:val="333333"/>
          <w:sz w:val="16"/>
        </w:rPr>
        <w:t xml:space="preserve">, that </w:t>
      </w:r>
      <w:r w:rsidRPr="00004208">
        <w:rPr>
          <w:rFonts w:ascii="Georgia" w:eastAsia="Times New Roman" w:hAnsi="Georgia" w:cs="Arial"/>
          <w:color w:val="333333"/>
          <w:highlight w:val="yellow"/>
          <w:u w:val="single"/>
        </w:rPr>
        <w:t>could</w:t>
      </w:r>
      <w:r w:rsidRPr="00004208">
        <w:rPr>
          <w:rFonts w:ascii="Georgia" w:eastAsia="Times New Roman" w:hAnsi="Georgia" w:cs="Arial"/>
          <w:color w:val="333333"/>
          <w:sz w:val="16"/>
        </w:rPr>
        <w:t xml:space="preserve"> even </w:t>
      </w:r>
      <w:r w:rsidRPr="00004208">
        <w:rPr>
          <w:rFonts w:ascii="Georgia" w:eastAsia="Times New Roman" w:hAnsi="Georgia" w:cs="Arial"/>
          <w:color w:val="333333"/>
          <w:highlight w:val="yellow"/>
          <w:u w:val="single"/>
        </w:rPr>
        <w:t>lead to</w:t>
      </w:r>
      <w:r w:rsidRPr="00004208">
        <w:rPr>
          <w:rFonts w:ascii="Georgia" w:eastAsia="Times New Roman" w:hAnsi="Georgia" w:cs="Arial"/>
          <w:color w:val="333333"/>
          <w:sz w:val="16"/>
        </w:rPr>
        <w:t xml:space="preserve"> the brink of </w:t>
      </w:r>
      <w:r w:rsidRPr="00004208">
        <w:rPr>
          <w:rFonts w:ascii="Georgia" w:eastAsia="Times New Roman" w:hAnsi="Georgia" w:cs="Arial"/>
          <w:color w:val="333333"/>
          <w:highlight w:val="yellow"/>
          <w:u w:val="single"/>
        </w:rPr>
        <w:t>nuclear weapons use by states</w:t>
      </w:r>
      <w:r w:rsidRPr="00004208">
        <w:rPr>
          <w:rFonts w:ascii="Georgia" w:eastAsia="Times New Roman" w:hAnsi="Georgia" w:cs="Arial"/>
          <w:color w:val="333333"/>
          <w:sz w:val="16"/>
        </w:rPr>
        <w:t xml:space="preserve"> (if, for instance, a sponsor country is identified). The </w:t>
      </w:r>
      <w:r w:rsidRPr="00004208">
        <w:rPr>
          <w:rFonts w:ascii="Georgia" w:eastAsia="Times New Roman" w:hAnsi="Georgia" w:cs="Arial"/>
          <w:color w:val="333333"/>
          <w:highlight w:val="yellow"/>
          <w:u w:val="single"/>
        </w:rPr>
        <w:t>consequences</w:t>
      </w:r>
      <w:r w:rsidRPr="00004208">
        <w:rPr>
          <w:rFonts w:ascii="Georgia" w:eastAsia="Times New Roman" w:hAnsi="Georgia" w:cs="Arial"/>
          <w:color w:val="333333"/>
          <w:sz w:val="16"/>
        </w:rPr>
        <w:t xml:space="preserve"> of such a shocking scenario </w:t>
      </w:r>
      <w:r w:rsidRPr="00004208">
        <w:rPr>
          <w:rFonts w:ascii="Georgia" w:eastAsia="Times New Roman" w:hAnsi="Georgia" w:cs="Arial"/>
          <w:color w:val="333333"/>
          <w:highlight w:val="yellow"/>
          <w:u w:val="single"/>
        </w:rPr>
        <w:t>would include a decrease in states’ self-control, an escalation of present conflicts and the emergence of new ones, accompanied by an increase in military unilateralism and military expenditures.</w:t>
      </w:r>
    </w:p>
    <w:p w:rsidR="00215B69" w:rsidRPr="00FD42F9" w:rsidRDefault="00215B69" w:rsidP="00215B69"/>
    <w:p w:rsidR="00215B69" w:rsidRPr="00851F0D" w:rsidRDefault="00215B69" w:rsidP="00215B69"/>
    <w:p w:rsidR="00215B69" w:rsidRDefault="00215B69" w:rsidP="00BA4F6C"/>
    <w:p w:rsidR="00BA4F6C" w:rsidRDefault="00BA4F6C" w:rsidP="00BA4F6C"/>
    <w:p w:rsidR="00215B69" w:rsidRDefault="00215B69" w:rsidP="00215B69">
      <w:pPr>
        <w:pStyle w:val="Heading2"/>
      </w:pPr>
      <w:r>
        <w:lastRenderedPageBreak/>
        <w:t>Solvency</w:t>
      </w:r>
    </w:p>
    <w:p w:rsidR="00215B69" w:rsidRDefault="00215B69" w:rsidP="00215B69">
      <w:pPr>
        <w:pStyle w:val="Heading3"/>
      </w:pPr>
      <w:r>
        <w:lastRenderedPageBreak/>
        <w:t>Solvency---1AC</w:t>
      </w:r>
    </w:p>
    <w:p w:rsidR="00215B69" w:rsidRPr="00215B69" w:rsidRDefault="00215B69" w:rsidP="00215B69">
      <w:pPr>
        <w:pStyle w:val="Heading4"/>
      </w:pPr>
      <w:r>
        <w:t xml:space="preserve">The plan expands refugee resettlement through a </w:t>
      </w:r>
      <w:r>
        <w:rPr>
          <w:u w:val="single"/>
        </w:rPr>
        <w:t>data-driven method</w:t>
      </w:r>
      <w:r>
        <w:t xml:space="preserve"> that best matches refugees to communities where they’ll thrive---that makes resettlement </w:t>
      </w:r>
      <w:r>
        <w:rPr>
          <w:u w:val="single"/>
        </w:rPr>
        <w:t>effective</w:t>
      </w:r>
      <w:r>
        <w:t xml:space="preserve"> and gets </w:t>
      </w:r>
      <w:r>
        <w:rPr>
          <w:u w:val="single"/>
        </w:rPr>
        <w:t>modeled internationally</w:t>
      </w:r>
      <w:r>
        <w:t xml:space="preserve"> </w:t>
      </w:r>
    </w:p>
    <w:p w:rsidR="00215B69" w:rsidRDefault="00215B69" w:rsidP="00215B69">
      <w:r>
        <w:t xml:space="preserve">Jeremy </w:t>
      </w:r>
      <w:r w:rsidRPr="00D92AFA">
        <w:rPr>
          <w:rStyle w:val="Style13ptBold"/>
        </w:rPr>
        <w:t>Weinstein 18</w:t>
      </w:r>
      <w:r>
        <w:t xml:space="preserve">, professor of political science and senior fellow at the Freeman </w:t>
      </w:r>
      <w:proofErr w:type="spellStart"/>
      <w:r>
        <w:t>Spogli</w:t>
      </w:r>
      <w:proofErr w:type="spellEnd"/>
      <w:r>
        <w:t xml:space="preserve"> Institute for International Studies, worked on refugee issues in the Obama administration, serving as chief of staff and then deputy to the U.S. ambassador to the U.N. from 2013 to 15; and Jeremy </w:t>
      </w:r>
      <w:proofErr w:type="spellStart"/>
      <w:r>
        <w:t>Ferwerda</w:t>
      </w:r>
      <w:proofErr w:type="spellEnd"/>
      <w:r>
        <w:t xml:space="preserve">, assistant professor of government at Dartmouth College, 2/12/18, “Trump Has Undercut U.S. Refugee Resettlement. Here’s One Way to Restore It.,” </w:t>
      </w:r>
      <w:hyperlink r:id="rId8" w:history="1">
        <w:r w:rsidRPr="000216C1">
          <w:rPr>
            <w:rStyle w:val="Hyperlink"/>
          </w:rPr>
          <w:t>https://foreignpolicy.com/2018/02/12/trump-has-undercut-u-s-refugee-resettlement-heres-one-way-to-restore-it/</w:t>
        </w:r>
      </w:hyperlink>
    </w:p>
    <w:p w:rsidR="00215B69" w:rsidRPr="00A84203" w:rsidRDefault="00215B69" w:rsidP="00215B69">
      <w:pPr>
        <w:rPr>
          <w:sz w:val="16"/>
        </w:rPr>
      </w:pPr>
      <w:r w:rsidRPr="00A84203">
        <w:rPr>
          <w:sz w:val="16"/>
        </w:rPr>
        <w:t xml:space="preserve">The first year of the Donald Trump presidency brought a significant amount of attention to a program that hadn’t previously made much news: the U.S. refugee resettlement program. </w:t>
      </w:r>
      <w:r w:rsidRPr="00D92AFA">
        <w:rPr>
          <w:rStyle w:val="StyleUnderline"/>
        </w:rPr>
        <w:t>Since</w:t>
      </w:r>
      <w:r w:rsidRPr="00A84203">
        <w:rPr>
          <w:sz w:val="16"/>
        </w:rPr>
        <w:t xml:space="preserve"> the end of </w:t>
      </w:r>
      <w:r w:rsidRPr="00D92AFA">
        <w:rPr>
          <w:rStyle w:val="StyleUnderline"/>
        </w:rPr>
        <w:t>the Vietnam War</w:t>
      </w:r>
      <w:r w:rsidRPr="00A84203">
        <w:rPr>
          <w:sz w:val="16"/>
        </w:rPr>
        <w:t xml:space="preserve">, under both Republican and Democratic administrations, </w:t>
      </w:r>
      <w:r w:rsidRPr="00D92AFA">
        <w:rPr>
          <w:rStyle w:val="StyleUnderline"/>
        </w:rPr>
        <w:t xml:space="preserve">the </w:t>
      </w:r>
      <w:r w:rsidRPr="00D92AFA">
        <w:rPr>
          <w:rStyle w:val="Emphasis"/>
        </w:rPr>
        <w:t>U</w:t>
      </w:r>
      <w:r w:rsidRPr="00A84203">
        <w:rPr>
          <w:sz w:val="16"/>
        </w:rPr>
        <w:t xml:space="preserve">nited </w:t>
      </w:r>
      <w:r w:rsidRPr="00D92AFA">
        <w:rPr>
          <w:rStyle w:val="Emphasis"/>
        </w:rPr>
        <w:t>S</w:t>
      </w:r>
      <w:r w:rsidRPr="00A84203">
        <w:rPr>
          <w:sz w:val="16"/>
        </w:rPr>
        <w:t xml:space="preserve">tates </w:t>
      </w:r>
      <w:r w:rsidRPr="00D92AFA">
        <w:rPr>
          <w:rStyle w:val="StyleUnderline"/>
        </w:rPr>
        <w:t>has been the world’s leader in resettling refugees</w:t>
      </w:r>
      <w:r w:rsidRPr="00A84203">
        <w:rPr>
          <w:sz w:val="16"/>
        </w:rPr>
        <w:t xml:space="preserve"> — offering a new life to those who have been persecuted at the hands of repressive governments or warring armies.</w:t>
      </w:r>
    </w:p>
    <w:p w:rsidR="00215B69" w:rsidRPr="00A84203" w:rsidRDefault="00215B69" w:rsidP="00215B69">
      <w:pPr>
        <w:rPr>
          <w:sz w:val="16"/>
        </w:rPr>
      </w:pPr>
      <w:r w:rsidRPr="00D92AFA">
        <w:rPr>
          <w:rStyle w:val="StyleUnderline"/>
        </w:rPr>
        <w:t>Yet</w:t>
      </w:r>
      <w:r w:rsidRPr="00A84203">
        <w:rPr>
          <w:sz w:val="16"/>
        </w:rPr>
        <w:t xml:space="preserve"> at a time </w:t>
      </w:r>
      <w:r w:rsidRPr="00D92AFA">
        <w:rPr>
          <w:rStyle w:val="StyleUnderline"/>
        </w:rPr>
        <w:t>when there are more refugees globally than at any time</w:t>
      </w:r>
      <w:r w:rsidRPr="00A84203">
        <w:rPr>
          <w:sz w:val="16"/>
        </w:rPr>
        <w:t xml:space="preserve"> since World War II, </w:t>
      </w:r>
      <w:r w:rsidRPr="00D92AFA">
        <w:rPr>
          <w:rStyle w:val="StyleUnderline"/>
        </w:rPr>
        <w:t>the Trump administration</w:t>
      </w:r>
      <w:r w:rsidRPr="00A84203">
        <w:rPr>
          <w:sz w:val="16"/>
        </w:rPr>
        <w:t xml:space="preserve"> has </w:t>
      </w:r>
      <w:r w:rsidRPr="00D92AFA">
        <w:rPr>
          <w:rStyle w:val="Emphasis"/>
        </w:rPr>
        <w:t>abandoned</w:t>
      </w:r>
      <w:r w:rsidRPr="00D92AFA">
        <w:rPr>
          <w:rStyle w:val="StyleUnderline"/>
        </w:rPr>
        <w:t xml:space="preserve"> America’s</w:t>
      </w:r>
      <w:r w:rsidRPr="00A84203">
        <w:rPr>
          <w:sz w:val="16"/>
        </w:rPr>
        <w:t xml:space="preserve"> traditional </w:t>
      </w:r>
      <w:r w:rsidRPr="00D92AFA">
        <w:rPr>
          <w:rStyle w:val="StyleUnderline"/>
        </w:rPr>
        <w:t>leadership</w:t>
      </w:r>
      <w:r w:rsidRPr="00A84203">
        <w:rPr>
          <w:sz w:val="16"/>
        </w:rPr>
        <w:t xml:space="preserve"> role. The </w:t>
      </w:r>
      <w:r w:rsidRPr="00D92AFA">
        <w:rPr>
          <w:rStyle w:val="StyleUnderline"/>
        </w:rPr>
        <w:t>State</w:t>
      </w:r>
      <w:r w:rsidRPr="00A84203">
        <w:rPr>
          <w:sz w:val="16"/>
        </w:rPr>
        <w:t xml:space="preserve"> Department has </w:t>
      </w:r>
      <w:r w:rsidRPr="00D92AFA">
        <w:rPr>
          <w:rStyle w:val="Emphasis"/>
        </w:rPr>
        <w:t>slashed refugee admissions</w:t>
      </w:r>
      <w:r w:rsidRPr="00D92AFA">
        <w:rPr>
          <w:rStyle w:val="StyleUnderline"/>
        </w:rPr>
        <w:t xml:space="preserve"> by more tha</w:t>
      </w:r>
      <w:r w:rsidRPr="003F7A36">
        <w:rPr>
          <w:rStyle w:val="StyleUnderline"/>
        </w:rPr>
        <w:t xml:space="preserve">n half, to 45,000, a </w:t>
      </w:r>
      <w:r w:rsidRPr="003F7A36">
        <w:rPr>
          <w:rStyle w:val="Emphasis"/>
        </w:rPr>
        <w:t>historic low</w:t>
      </w:r>
      <w:r w:rsidRPr="00A84203">
        <w:rPr>
          <w:sz w:val="16"/>
        </w:rPr>
        <w:t xml:space="preserve">. </w:t>
      </w:r>
      <w:r w:rsidRPr="00D92AFA">
        <w:rPr>
          <w:rStyle w:val="StyleUnderline"/>
        </w:rPr>
        <w:t xml:space="preserve">The </w:t>
      </w:r>
      <w:r w:rsidRPr="00D92AFA">
        <w:rPr>
          <w:rStyle w:val="Emphasis"/>
        </w:rPr>
        <w:t>U</w:t>
      </w:r>
      <w:r w:rsidRPr="00A84203">
        <w:rPr>
          <w:sz w:val="16"/>
        </w:rPr>
        <w:t xml:space="preserve">nited </w:t>
      </w:r>
      <w:r w:rsidRPr="00D92AFA">
        <w:rPr>
          <w:rStyle w:val="Emphasis"/>
        </w:rPr>
        <w:t>S</w:t>
      </w:r>
      <w:r w:rsidRPr="00A84203">
        <w:rPr>
          <w:sz w:val="16"/>
        </w:rPr>
        <w:t xml:space="preserve">tates </w:t>
      </w:r>
      <w:r w:rsidRPr="00D92AFA">
        <w:rPr>
          <w:rStyle w:val="StyleUnderline"/>
        </w:rPr>
        <w:t>has walked away from</w:t>
      </w:r>
      <w:r w:rsidRPr="00A84203">
        <w:rPr>
          <w:sz w:val="16"/>
        </w:rPr>
        <w:t xml:space="preserve"> the United Nations’ </w:t>
      </w:r>
      <w:r w:rsidRPr="00D92AFA">
        <w:rPr>
          <w:rStyle w:val="StyleUnderline"/>
        </w:rPr>
        <w:t>efforts to coordinate an international response</w:t>
      </w:r>
      <w:r w:rsidRPr="00A84203">
        <w:rPr>
          <w:sz w:val="16"/>
        </w:rPr>
        <w:t>. And with fiery rhetoric and provocative travel bans, the administration has stoked anti-immigrant sentiment by playing to people’s fears about terrorism and cultural difference, especially when it comes to the possible admission of Muslim refugees.</w:t>
      </w:r>
    </w:p>
    <w:p w:rsidR="00215B69" w:rsidRPr="00A84203" w:rsidRDefault="00215B69" w:rsidP="00215B69">
      <w:pPr>
        <w:rPr>
          <w:sz w:val="16"/>
        </w:rPr>
      </w:pPr>
      <w:r w:rsidRPr="00A84203">
        <w:rPr>
          <w:sz w:val="16"/>
        </w:rPr>
        <w:t xml:space="preserve">While </w:t>
      </w:r>
      <w:r w:rsidRPr="00D92AFA">
        <w:rPr>
          <w:rStyle w:val="StyleUnderline"/>
        </w:rPr>
        <w:t xml:space="preserve">there is </w:t>
      </w:r>
      <w:r w:rsidRPr="00D92AFA">
        <w:rPr>
          <w:rStyle w:val="Emphasis"/>
        </w:rPr>
        <w:t>no evidence</w:t>
      </w:r>
      <w:r w:rsidRPr="00A84203">
        <w:rPr>
          <w:sz w:val="16"/>
        </w:rPr>
        <w:t xml:space="preserve"> that </w:t>
      </w:r>
      <w:r w:rsidRPr="00D92AFA">
        <w:rPr>
          <w:rStyle w:val="StyleUnderline"/>
        </w:rPr>
        <w:t>refugees pose a security threat</w:t>
      </w:r>
      <w:r w:rsidRPr="00A84203">
        <w:rPr>
          <w:sz w:val="16"/>
        </w:rPr>
        <w:t xml:space="preserve"> to the United States — in fact, </w:t>
      </w:r>
      <w:r w:rsidRPr="00D92AFA">
        <w:rPr>
          <w:rStyle w:val="StyleUnderline"/>
        </w:rPr>
        <w:t>refugees undergo the most</w:t>
      </w:r>
      <w:r w:rsidRPr="00A84203">
        <w:rPr>
          <w:sz w:val="16"/>
        </w:rPr>
        <w:t xml:space="preserve"> onerous and </w:t>
      </w:r>
      <w:r w:rsidRPr="00D92AFA">
        <w:rPr>
          <w:rStyle w:val="StyleUnderline"/>
        </w:rPr>
        <w:t>thorough background checks of anyone</w:t>
      </w:r>
      <w:r w:rsidRPr="00A84203">
        <w:rPr>
          <w:sz w:val="16"/>
        </w:rPr>
        <w:t xml:space="preserve"> entering the United States — the Trump administration’s focus on culture isn’t accidental. </w:t>
      </w:r>
      <w:r w:rsidRPr="00D92AFA">
        <w:rPr>
          <w:rStyle w:val="StyleUnderline"/>
        </w:rPr>
        <w:t>For many Americans</w:t>
      </w:r>
      <w:r w:rsidRPr="00A84203">
        <w:rPr>
          <w:sz w:val="16"/>
        </w:rPr>
        <w:t xml:space="preserve">, the </w:t>
      </w:r>
      <w:r w:rsidRPr="00D92AFA">
        <w:rPr>
          <w:rStyle w:val="StyleUnderline"/>
        </w:rPr>
        <w:t>arrival of foreigners</w:t>
      </w:r>
      <w:r w:rsidRPr="00A84203">
        <w:rPr>
          <w:sz w:val="16"/>
        </w:rPr>
        <w:t xml:space="preserve"> who speak another language or belong to another religion </w:t>
      </w:r>
      <w:r w:rsidRPr="00D92AFA">
        <w:rPr>
          <w:rStyle w:val="StyleUnderline"/>
        </w:rPr>
        <w:t xml:space="preserve">surfaces </w:t>
      </w:r>
      <w:r w:rsidRPr="00D92AFA">
        <w:rPr>
          <w:rStyle w:val="Emphasis"/>
        </w:rPr>
        <w:t>deeply-rooted concerns</w:t>
      </w:r>
      <w:r w:rsidRPr="00D92AFA">
        <w:rPr>
          <w:rStyle w:val="StyleUnderline"/>
        </w:rPr>
        <w:t xml:space="preserve"> about integration</w:t>
      </w:r>
      <w:r w:rsidRPr="00A84203">
        <w:rPr>
          <w:sz w:val="16"/>
        </w:rPr>
        <w:t>.</w:t>
      </w:r>
    </w:p>
    <w:p w:rsidR="00215B69" w:rsidRPr="00A84203" w:rsidRDefault="00215B69" w:rsidP="00215B69">
      <w:pPr>
        <w:rPr>
          <w:sz w:val="16"/>
        </w:rPr>
      </w:pPr>
      <w:r w:rsidRPr="00A84203">
        <w:rPr>
          <w:sz w:val="16"/>
        </w:rPr>
        <w:t xml:space="preserve">Refugee </w:t>
      </w:r>
      <w:r w:rsidRPr="00D92AFA">
        <w:rPr>
          <w:rStyle w:val="StyleUnderline"/>
        </w:rPr>
        <w:t>resettlement</w:t>
      </w:r>
      <w:r w:rsidRPr="00A84203">
        <w:rPr>
          <w:sz w:val="16"/>
        </w:rPr>
        <w:t xml:space="preserve"> also </w:t>
      </w:r>
      <w:r w:rsidRPr="00D92AFA">
        <w:rPr>
          <w:rStyle w:val="StyleUnderline"/>
        </w:rPr>
        <w:t>triggers economic anxieties</w:t>
      </w:r>
      <w:r w:rsidRPr="00A84203">
        <w:rPr>
          <w:sz w:val="16"/>
        </w:rPr>
        <w:t xml:space="preserve">. Because refugees are selected based on vulnerability — in particular, a well-founded fear of persecution — many arrive without the English proficiency or professional skills they need to succeed in the United States. </w:t>
      </w:r>
      <w:r w:rsidRPr="00D92AFA">
        <w:rPr>
          <w:rStyle w:val="StyleUnderline"/>
        </w:rPr>
        <w:t>Most</w:t>
      </w:r>
      <w:r w:rsidRPr="00A84203">
        <w:rPr>
          <w:sz w:val="16"/>
        </w:rPr>
        <w:t xml:space="preserve"> of them </w:t>
      </w:r>
      <w:r w:rsidRPr="00D92AFA">
        <w:rPr>
          <w:rStyle w:val="StyleUnderline"/>
        </w:rPr>
        <w:t>initially must rely on social services</w:t>
      </w:r>
      <w:r w:rsidRPr="00A84203">
        <w:rPr>
          <w:sz w:val="16"/>
        </w:rPr>
        <w:t xml:space="preserve"> to get on their feet. Taken </w:t>
      </w:r>
      <w:r w:rsidRPr="00D92AFA">
        <w:rPr>
          <w:rStyle w:val="StyleUnderline"/>
        </w:rPr>
        <w:t>together</w:t>
      </w:r>
      <w:r w:rsidRPr="00A84203">
        <w:rPr>
          <w:sz w:val="16"/>
        </w:rPr>
        <w:t xml:space="preserve">, refugees’ </w:t>
      </w:r>
      <w:r w:rsidRPr="00D92AFA">
        <w:rPr>
          <w:rStyle w:val="StyleUnderline"/>
        </w:rPr>
        <w:t xml:space="preserve">cultural difference and economic dependence are </w:t>
      </w:r>
      <w:r w:rsidRPr="00D92AFA">
        <w:rPr>
          <w:rStyle w:val="Emphasis"/>
        </w:rPr>
        <w:t>powerful ingredients for political backlash</w:t>
      </w:r>
      <w:r w:rsidRPr="00A84203">
        <w:rPr>
          <w:sz w:val="16"/>
        </w:rPr>
        <w:t>. And this isn’t unique to America: Just witness the nationalist hostility toward asylum seekers in Europe.</w:t>
      </w:r>
    </w:p>
    <w:p w:rsidR="00215B69" w:rsidRPr="00A84203" w:rsidRDefault="00215B69" w:rsidP="00215B69">
      <w:pPr>
        <w:rPr>
          <w:sz w:val="16"/>
        </w:rPr>
      </w:pPr>
      <w:r w:rsidRPr="00A84203">
        <w:rPr>
          <w:sz w:val="16"/>
        </w:rPr>
        <w:t xml:space="preserve">But </w:t>
      </w:r>
      <w:r w:rsidRPr="00D92AFA">
        <w:rPr>
          <w:rStyle w:val="StyleUnderline"/>
        </w:rPr>
        <w:t>while one response</w:t>
      </w:r>
      <w:r w:rsidRPr="00A84203">
        <w:rPr>
          <w:sz w:val="16"/>
        </w:rPr>
        <w:t xml:space="preserve"> to this political reality </w:t>
      </w:r>
      <w:r w:rsidRPr="00D92AFA">
        <w:rPr>
          <w:rStyle w:val="StyleUnderline"/>
        </w:rPr>
        <w:t xml:space="preserve">is to </w:t>
      </w:r>
      <w:r w:rsidRPr="00D92AFA">
        <w:rPr>
          <w:rStyle w:val="Emphasis"/>
        </w:rPr>
        <w:t>close the doors and pull back from global leadership</w:t>
      </w:r>
      <w:r w:rsidRPr="00D92AFA">
        <w:rPr>
          <w:rStyle w:val="StyleUnderline"/>
        </w:rPr>
        <w:t>, there is an alternative</w:t>
      </w:r>
      <w:r w:rsidRPr="00A84203">
        <w:rPr>
          <w:sz w:val="16"/>
        </w:rPr>
        <w:t xml:space="preserve">. The administration could back up its commitment to innovation and efficiency by </w:t>
      </w:r>
      <w:r w:rsidRPr="00D92AFA">
        <w:rPr>
          <w:rStyle w:val="StyleUnderline"/>
        </w:rPr>
        <w:t>embracing critical reforms that more cost-effectively facilitate</w:t>
      </w:r>
      <w:r w:rsidRPr="00A84203">
        <w:rPr>
          <w:sz w:val="16"/>
        </w:rPr>
        <w:t xml:space="preserve"> the </w:t>
      </w:r>
      <w:r w:rsidRPr="00D92AFA">
        <w:rPr>
          <w:rStyle w:val="StyleUnderline"/>
        </w:rPr>
        <w:t>integration</w:t>
      </w:r>
      <w:r w:rsidRPr="00A84203">
        <w:rPr>
          <w:sz w:val="16"/>
        </w:rPr>
        <w:t xml:space="preserve"> of refugees into American communities.</w:t>
      </w:r>
    </w:p>
    <w:p w:rsidR="00215B69" w:rsidRPr="00A84203" w:rsidRDefault="00215B69" w:rsidP="00215B69">
      <w:pPr>
        <w:rPr>
          <w:sz w:val="16"/>
        </w:rPr>
      </w:pPr>
      <w:r w:rsidRPr="00A84203">
        <w:rPr>
          <w:sz w:val="16"/>
        </w:rPr>
        <w:t xml:space="preserve">In a recent paper from the Immigration Policy Lab at Stanford, published in Science, we offer one place to start: </w:t>
      </w:r>
      <w:r w:rsidRPr="00D92AFA">
        <w:rPr>
          <w:rStyle w:val="StyleUnderline"/>
        </w:rPr>
        <w:t xml:space="preserve">optimizing the process that </w:t>
      </w:r>
      <w:r w:rsidRPr="00D92AFA">
        <w:rPr>
          <w:rStyle w:val="Emphasis"/>
        </w:rPr>
        <w:t>assigns refugees to resettlement locations</w:t>
      </w:r>
      <w:r w:rsidRPr="00A84203">
        <w:rPr>
          <w:sz w:val="16"/>
        </w:rPr>
        <w:t xml:space="preserve"> across the United States.</w:t>
      </w:r>
    </w:p>
    <w:p w:rsidR="00215B69" w:rsidRPr="00A84203" w:rsidRDefault="00215B69" w:rsidP="00215B69">
      <w:pPr>
        <w:rPr>
          <w:sz w:val="16"/>
        </w:rPr>
      </w:pPr>
      <w:r w:rsidRPr="00A84203">
        <w:rPr>
          <w:sz w:val="16"/>
        </w:rPr>
        <w:t>That destination is one of the first policy decisions to affect newly admitted refugees who don’t already have ties to the United States, and it turns out to be highly consequential for successful integration. Taking employment as one key measure of integration, 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w:t>
      </w:r>
    </w:p>
    <w:p w:rsidR="00215B69" w:rsidRPr="00A84203" w:rsidRDefault="00215B69" w:rsidP="00215B69">
      <w:pPr>
        <w:rPr>
          <w:sz w:val="16"/>
        </w:rPr>
      </w:pPr>
      <w:r w:rsidRPr="003F7A36">
        <w:rPr>
          <w:rStyle w:val="StyleUnderline"/>
        </w:rPr>
        <w:t>Allocating refugees to the locations</w:t>
      </w:r>
      <w:r w:rsidRPr="00A84203">
        <w:rPr>
          <w:sz w:val="16"/>
        </w:rPr>
        <w:t xml:space="preserve"> where </w:t>
      </w:r>
      <w:r w:rsidRPr="003F7A36">
        <w:rPr>
          <w:rStyle w:val="StyleUnderline"/>
        </w:rPr>
        <w:t>they are most likely to find</w:t>
      </w:r>
      <w:r w:rsidRPr="00A84203">
        <w:rPr>
          <w:sz w:val="16"/>
        </w:rPr>
        <w:t xml:space="preserve"> quality </w:t>
      </w:r>
      <w:r w:rsidRPr="003F7A36">
        <w:rPr>
          <w:rStyle w:val="StyleUnderline"/>
        </w:rPr>
        <w:t xml:space="preserve">employment </w:t>
      </w:r>
      <w:r w:rsidRPr="003F7A36">
        <w:rPr>
          <w:rStyle w:val="Emphasis"/>
        </w:rPr>
        <w:t>sets them up for successful integration</w:t>
      </w:r>
      <w:r w:rsidRPr="00A84203">
        <w:rPr>
          <w:sz w:val="16"/>
        </w:rPr>
        <w:t xml:space="preserve">, and </w:t>
      </w:r>
      <w:r w:rsidRPr="003F7A36">
        <w:rPr>
          <w:rStyle w:val="StyleUnderline"/>
        </w:rPr>
        <w:t>this should be a critical element of the U.S. policy approach</w:t>
      </w:r>
      <w:r w:rsidRPr="00A84203">
        <w:rPr>
          <w:sz w:val="16"/>
        </w:rPr>
        <w:t xml:space="preserve">. Yet </w:t>
      </w:r>
      <w:r w:rsidRPr="003F7A36">
        <w:rPr>
          <w:rStyle w:val="StyleUnderline"/>
        </w:rPr>
        <w:t xml:space="preserve">the </w:t>
      </w:r>
      <w:r w:rsidRPr="003F7A36">
        <w:rPr>
          <w:rStyle w:val="Emphasis"/>
        </w:rPr>
        <w:t>U</w:t>
      </w:r>
      <w:r w:rsidRPr="00A84203">
        <w:rPr>
          <w:sz w:val="16"/>
        </w:rPr>
        <w:t xml:space="preserve">nited </w:t>
      </w:r>
      <w:r w:rsidRPr="003F7A36">
        <w:rPr>
          <w:rStyle w:val="Emphasis"/>
        </w:rPr>
        <w:t>S</w:t>
      </w:r>
      <w:r w:rsidRPr="00A84203">
        <w:rPr>
          <w:sz w:val="16"/>
        </w:rPr>
        <w:t xml:space="preserve">tates currently </w:t>
      </w:r>
      <w:r w:rsidRPr="003F7A36">
        <w:rPr>
          <w:rStyle w:val="StyleUnderline"/>
        </w:rPr>
        <w:t>allocates refugees to locations without</w:t>
      </w:r>
      <w:r w:rsidRPr="00A84203">
        <w:rPr>
          <w:sz w:val="16"/>
        </w:rPr>
        <w:t xml:space="preserve"> systematically </w:t>
      </w:r>
      <w:r w:rsidRPr="003F7A36">
        <w:rPr>
          <w:rStyle w:val="StyleUnderline"/>
        </w:rPr>
        <w:t>assessing how refugees with similar profiles have fared. It would be</w:t>
      </w:r>
      <w:r w:rsidRPr="00A84203">
        <w:rPr>
          <w:sz w:val="16"/>
        </w:rPr>
        <w:t xml:space="preserve"> nearly </w:t>
      </w:r>
      <w:r w:rsidRPr="003F7A36">
        <w:rPr>
          <w:rStyle w:val="Emphasis"/>
        </w:rPr>
        <w:t>costless</w:t>
      </w:r>
      <w:r w:rsidRPr="003F7A36">
        <w:rPr>
          <w:rStyle w:val="StyleUnderline"/>
        </w:rPr>
        <w:t xml:space="preserve"> to adopt a flexible, data-driven algorithm that would match new refugee arrivals to</w:t>
      </w:r>
      <w:r w:rsidRPr="00A84203">
        <w:rPr>
          <w:sz w:val="16"/>
        </w:rPr>
        <w:t xml:space="preserve"> the </w:t>
      </w:r>
      <w:r w:rsidRPr="003F7A36">
        <w:rPr>
          <w:rStyle w:val="StyleUnderline"/>
        </w:rPr>
        <w:t>locations where others with comparable characteristics have prospered</w:t>
      </w:r>
      <w:r w:rsidRPr="00A84203">
        <w:rPr>
          <w:sz w:val="16"/>
        </w:rPr>
        <w:t xml:space="preserve"> in the past, without changing the total number of refugees allocated to any particular community.</w:t>
      </w:r>
    </w:p>
    <w:p w:rsidR="00215B69" w:rsidRPr="00A84203" w:rsidRDefault="00215B69" w:rsidP="00215B69">
      <w:pPr>
        <w:rPr>
          <w:sz w:val="16"/>
        </w:rPr>
      </w:pPr>
      <w:r w:rsidRPr="00A84203">
        <w:rPr>
          <w:sz w:val="16"/>
        </w:rPr>
        <w:t xml:space="preserve">In our paper, we demonstrate that </w:t>
      </w:r>
      <w:r w:rsidRPr="003F7A36">
        <w:rPr>
          <w:rStyle w:val="StyleUnderline"/>
        </w:rPr>
        <w:t xml:space="preserve">this simple policy change would have a </w:t>
      </w:r>
      <w:r w:rsidRPr="003F7A36">
        <w:rPr>
          <w:rStyle w:val="Emphasis"/>
        </w:rPr>
        <w:t>large impact</w:t>
      </w:r>
      <w:r w:rsidRPr="003F7A36">
        <w:rPr>
          <w:rStyle w:val="StyleUnderline"/>
        </w:rPr>
        <w:t xml:space="preserve">, </w:t>
      </w:r>
      <w:r w:rsidRPr="003F7A36">
        <w:rPr>
          <w:rStyle w:val="Emphasis"/>
        </w:rPr>
        <w:t>doubling</w:t>
      </w:r>
      <w:r w:rsidRPr="00A84203">
        <w:rPr>
          <w:sz w:val="16"/>
        </w:rPr>
        <w:t xml:space="preserve"> the predicted </w:t>
      </w:r>
      <w:r w:rsidRPr="003F7A36">
        <w:rPr>
          <w:rStyle w:val="StyleUnderline"/>
        </w:rPr>
        <w:t>probability of employment</w:t>
      </w:r>
      <w:r w:rsidRPr="00A84203">
        <w:rPr>
          <w:sz w:val="16"/>
        </w:rPr>
        <w:t xml:space="preserve"> from 25 to 50 percent for the median refugee three months after arrival, </w:t>
      </w:r>
      <w:r w:rsidRPr="003F7A36">
        <w:rPr>
          <w:rStyle w:val="StyleUnderline"/>
        </w:rPr>
        <w:t>increasing</w:t>
      </w:r>
      <w:r w:rsidRPr="00A84203">
        <w:rPr>
          <w:sz w:val="16"/>
        </w:rPr>
        <w:t xml:space="preserve"> the </w:t>
      </w:r>
      <w:r w:rsidRPr="003F7A36">
        <w:rPr>
          <w:rStyle w:val="StyleUnderline"/>
        </w:rPr>
        <w:t>average employment rate by 41 percent</w:t>
      </w:r>
      <w:r w:rsidRPr="00A84203">
        <w:rPr>
          <w:sz w:val="16"/>
        </w:rPr>
        <w:t xml:space="preserve">, and </w:t>
      </w:r>
      <w:r w:rsidRPr="003F7A36">
        <w:rPr>
          <w:rStyle w:val="StyleUnderline"/>
        </w:rPr>
        <w:t>improving employment outcomes</w:t>
      </w:r>
      <w:r w:rsidRPr="00A84203">
        <w:rPr>
          <w:sz w:val="16"/>
        </w:rPr>
        <w:t xml:space="preserve"> in nearly every geographic location. It is difficult to think of another policy intervention — education, job training, or language classes — that could produce such a sizeable effect at such a small cost.</w:t>
      </w:r>
    </w:p>
    <w:p w:rsidR="00215B69" w:rsidRPr="00A84203" w:rsidRDefault="00215B69" w:rsidP="00215B69">
      <w:pPr>
        <w:rPr>
          <w:sz w:val="16"/>
        </w:rPr>
      </w:pPr>
      <w:r w:rsidRPr="00A84203">
        <w:rPr>
          <w:sz w:val="16"/>
        </w:rPr>
        <w:t xml:space="preserve">We also show that </w:t>
      </w:r>
      <w:r w:rsidRPr="003F7A36">
        <w:rPr>
          <w:rStyle w:val="StyleUnderline"/>
        </w:rPr>
        <w:t xml:space="preserve">algorithmic assignment would yield </w:t>
      </w:r>
      <w:r w:rsidRPr="003F7A36">
        <w:rPr>
          <w:rStyle w:val="Emphasis"/>
        </w:rPr>
        <w:t>substantial improvements</w:t>
      </w:r>
      <w:r w:rsidRPr="003F7A36">
        <w:rPr>
          <w:rStyle w:val="StyleUnderline"/>
        </w:rPr>
        <w:t xml:space="preserve"> in refugee integration </w:t>
      </w:r>
      <w:r w:rsidRPr="003F7A36">
        <w:rPr>
          <w:rStyle w:val="Emphasis"/>
        </w:rPr>
        <w:t>beyond the U</w:t>
      </w:r>
      <w:r w:rsidRPr="00A84203">
        <w:rPr>
          <w:sz w:val="16"/>
        </w:rPr>
        <w:t xml:space="preserve">nited </w:t>
      </w:r>
      <w:r w:rsidRPr="003F7A36">
        <w:rPr>
          <w:rStyle w:val="Emphasis"/>
        </w:rPr>
        <w:t>S</w:t>
      </w:r>
      <w:r w:rsidRPr="00A84203">
        <w:rPr>
          <w:sz w:val="16"/>
        </w:rPr>
        <w:t xml:space="preserve">tates context. </w:t>
      </w:r>
      <w:r w:rsidRPr="003F7A36">
        <w:rPr>
          <w:rStyle w:val="StyleUnderline"/>
        </w:rPr>
        <w:t>In Switzerland, asylum seekers are</w:t>
      </w:r>
      <w:r w:rsidRPr="00A84203">
        <w:rPr>
          <w:sz w:val="16"/>
        </w:rPr>
        <w:t xml:space="preserve"> currently </w:t>
      </w:r>
      <w:r w:rsidRPr="003F7A36">
        <w:rPr>
          <w:rStyle w:val="StyleUnderline"/>
        </w:rPr>
        <w:t>allocated to regions randomly and proportionally</w:t>
      </w:r>
      <w:r w:rsidRPr="00A84203">
        <w:rPr>
          <w:sz w:val="16"/>
        </w:rPr>
        <w:t xml:space="preserve">, so that different areas share the burden and the benefits of managing new arrivals. Tests suggest that </w:t>
      </w:r>
      <w:r w:rsidRPr="003F7A36">
        <w:rPr>
          <w:rStyle w:val="StyleUnderline"/>
        </w:rPr>
        <w:t xml:space="preserve">our algorithm would increase asylum </w:t>
      </w:r>
      <w:r w:rsidRPr="003F7A36">
        <w:rPr>
          <w:rStyle w:val="StyleUnderline"/>
        </w:rPr>
        <w:lastRenderedPageBreak/>
        <w:t>seeker employment by</w:t>
      </w:r>
      <w:r w:rsidRPr="00A84203">
        <w:rPr>
          <w:sz w:val="16"/>
        </w:rPr>
        <w:t xml:space="preserve"> about </w:t>
      </w:r>
      <w:r w:rsidRPr="003F7A36">
        <w:rPr>
          <w:rStyle w:val="Emphasis"/>
        </w:rPr>
        <w:t>73 percent</w:t>
      </w:r>
      <w:r w:rsidRPr="00A84203">
        <w:rPr>
          <w:sz w:val="16"/>
        </w:rPr>
        <w:t xml:space="preserve"> three years after arrival. </w:t>
      </w:r>
      <w:r w:rsidRPr="003F7A36">
        <w:rPr>
          <w:rStyle w:val="StyleUnderline"/>
        </w:rPr>
        <w:t>This</w:t>
      </w:r>
      <w:r w:rsidRPr="00A84203">
        <w:rPr>
          <w:sz w:val="16"/>
        </w:rPr>
        <w:t xml:space="preserve"> data-driven approach to refugee assignment </w:t>
      </w:r>
      <w:r w:rsidRPr="003F7A36">
        <w:rPr>
          <w:rStyle w:val="StyleUnderline"/>
        </w:rPr>
        <w:t xml:space="preserve">holds </w:t>
      </w:r>
      <w:r w:rsidRPr="003F7A36">
        <w:rPr>
          <w:rStyle w:val="Emphasis"/>
        </w:rPr>
        <w:t>great promise for any country</w:t>
      </w:r>
      <w:r w:rsidRPr="00A84203">
        <w:rPr>
          <w:sz w:val="16"/>
        </w:rPr>
        <w:t xml:space="preserve"> that must make difficult decisions about how to allocate refugees across resettlement locations.</w:t>
      </w:r>
    </w:p>
    <w:p w:rsidR="00215B69" w:rsidRPr="00A84203" w:rsidRDefault="00215B69" w:rsidP="00215B69">
      <w:pPr>
        <w:rPr>
          <w:sz w:val="16"/>
        </w:rPr>
      </w:pPr>
      <w:r w:rsidRPr="00A84203">
        <w:rPr>
          <w:sz w:val="16"/>
        </w:rPr>
        <w:t xml:space="preserve">The refugee crisis demands a generous and effective response. </w:t>
      </w:r>
      <w:r w:rsidRPr="003F7A36">
        <w:rPr>
          <w:rStyle w:val="StyleUnderline"/>
        </w:rPr>
        <w:t>Instead of</w:t>
      </w:r>
      <w:r w:rsidRPr="00A84203">
        <w:rPr>
          <w:sz w:val="16"/>
        </w:rPr>
        <w:t xml:space="preserve"> closing refugee resettlement offices and </w:t>
      </w:r>
      <w:r w:rsidRPr="003F7A36">
        <w:rPr>
          <w:rStyle w:val="Emphasis"/>
        </w:rPr>
        <w:t>blocking the entry</w:t>
      </w:r>
      <w:r w:rsidRPr="003F7A36">
        <w:rPr>
          <w:rStyle w:val="StyleUnderline"/>
        </w:rPr>
        <w:t xml:space="preserve"> of people from war-ravaged countries, the </w:t>
      </w:r>
      <w:r w:rsidRPr="003F7A36">
        <w:rPr>
          <w:rStyle w:val="Emphasis"/>
        </w:rPr>
        <w:t>U</w:t>
      </w:r>
      <w:r w:rsidRPr="00A84203">
        <w:rPr>
          <w:sz w:val="16"/>
        </w:rPr>
        <w:t xml:space="preserve">nited </w:t>
      </w:r>
      <w:r w:rsidRPr="003F7A36">
        <w:rPr>
          <w:rStyle w:val="Emphasis"/>
        </w:rPr>
        <w:t>S</w:t>
      </w:r>
      <w:r w:rsidRPr="00A84203">
        <w:rPr>
          <w:sz w:val="16"/>
        </w:rPr>
        <w:t xml:space="preserve">tates </w:t>
      </w:r>
      <w:r w:rsidRPr="003F7A36">
        <w:rPr>
          <w:rStyle w:val="StyleUnderline"/>
        </w:rPr>
        <w:t>should</w:t>
      </w:r>
      <w:r w:rsidRPr="00A84203">
        <w:rPr>
          <w:sz w:val="16"/>
        </w:rPr>
        <w:t xml:space="preserve"> maintain its historical commitment to </w:t>
      </w:r>
      <w:r w:rsidRPr="003F7A36">
        <w:rPr>
          <w:rStyle w:val="Emphasis"/>
        </w:rPr>
        <w:t>welcomi</w:t>
      </w:r>
      <w:r w:rsidRPr="00A84203">
        <w:rPr>
          <w:sz w:val="16"/>
        </w:rPr>
        <w:t xml:space="preserve">ng </w:t>
      </w:r>
      <w:r w:rsidRPr="003F7A36">
        <w:rPr>
          <w:rStyle w:val="Emphasis"/>
        </w:rPr>
        <w:t>the most vulnerable</w:t>
      </w:r>
      <w:r w:rsidRPr="003F7A36">
        <w:rPr>
          <w:rStyle w:val="StyleUnderline"/>
        </w:rPr>
        <w:t>, while embracing innovations that</w:t>
      </w:r>
      <w:r w:rsidRPr="00A84203">
        <w:rPr>
          <w:sz w:val="16"/>
        </w:rPr>
        <w:t xml:space="preserve"> can </w:t>
      </w:r>
      <w:r w:rsidRPr="003F7A36">
        <w:rPr>
          <w:rStyle w:val="StyleUnderline"/>
        </w:rPr>
        <w:t>improve</w:t>
      </w:r>
      <w:r w:rsidRPr="00A84203">
        <w:rPr>
          <w:sz w:val="16"/>
        </w:rPr>
        <w:t xml:space="preserve"> the </w:t>
      </w:r>
      <w:r w:rsidRPr="003F7A36">
        <w:rPr>
          <w:rStyle w:val="StyleUnderline"/>
        </w:rPr>
        <w:t>lives of</w:t>
      </w:r>
      <w:r w:rsidRPr="00A84203">
        <w:rPr>
          <w:sz w:val="16"/>
        </w:rPr>
        <w:t xml:space="preserve"> both </w:t>
      </w:r>
      <w:r w:rsidRPr="003F7A36">
        <w:rPr>
          <w:rStyle w:val="StyleUnderline"/>
        </w:rPr>
        <w:t>refugees and</w:t>
      </w:r>
      <w:r w:rsidRPr="00A84203">
        <w:rPr>
          <w:sz w:val="16"/>
        </w:rPr>
        <w:t xml:space="preserve"> the </w:t>
      </w:r>
      <w:r w:rsidRPr="003F7A36">
        <w:rPr>
          <w:rStyle w:val="StyleUnderline"/>
        </w:rPr>
        <w:t>communities</w:t>
      </w:r>
      <w:r w:rsidRPr="00A84203">
        <w:rPr>
          <w:sz w:val="16"/>
        </w:rPr>
        <w:t xml:space="preserve"> that host them. </w:t>
      </w:r>
      <w:r w:rsidRPr="003F7A36">
        <w:rPr>
          <w:rStyle w:val="StyleUnderline"/>
        </w:rPr>
        <w:t>A modern system of matching refugees to</w:t>
      </w:r>
      <w:r w:rsidRPr="00A84203">
        <w:rPr>
          <w:sz w:val="16"/>
        </w:rPr>
        <w:t xml:space="preserve"> the </w:t>
      </w:r>
      <w:r w:rsidRPr="003F7A36">
        <w:rPr>
          <w:rStyle w:val="StyleUnderline"/>
        </w:rPr>
        <w:t>communities where they are</w:t>
      </w:r>
      <w:r w:rsidRPr="00A84203">
        <w:rPr>
          <w:sz w:val="16"/>
        </w:rPr>
        <w:t xml:space="preserve"> most </w:t>
      </w:r>
      <w:r w:rsidRPr="003F7A36">
        <w:rPr>
          <w:rStyle w:val="StyleUnderline"/>
        </w:rPr>
        <w:t>likely to succeed could reduce</w:t>
      </w:r>
      <w:r w:rsidRPr="00A84203">
        <w:rPr>
          <w:sz w:val="16"/>
        </w:rPr>
        <w:t xml:space="preserve"> costs and </w:t>
      </w:r>
      <w:r w:rsidRPr="003F7A36">
        <w:rPr>
          <w:rStyle w:val="StyleUnderline"/>
        </w:rPr>
        <w:t xml:space="preserve">improve outcomes, forming a </w:t>
      </w:r>
      <w:r w:rsidRPr="003F7A36">
        <w:rPr>
          <w:rStyle w:val="Emphasis"/>
        </w:rPr>
        <w:t>critical element of a global reform agenda</w:t>
      </w:r>
      <w:r w:rsidRPr="003F7A36">
        <w:rPr>
          <w:rStyle w:val="StyleUnderline"/>
        </w:rPr>
        <w:t xml:space="preserve"> for refugee resettlement</w:t>
      </w:r>
      <w:r w:rsidRPr="00A84203">
        <w:rPr>
          <w:sz w:val="16"/>
        </w:rPr>
        <w:t>.</w:t>
      </w:r>
    </w:p>
    <w:p w:rsidR="00215B69" w:rsidRPr="00215B69" w:rsidRDefault="00215B69" w:rsidP="00215B69"/>
    <w:p w:rsidR="00215B69" w:rsidRPr="00851F0D" w:rsidRDefault="00215B69" w:rsidP="00215B69">
      <w:pPr>
        <w:pStyle w:val="Heading4"/>
      </w:pPr>
      <w:r>
        <w:t xml:space="preserve">The plan drives a </w:t>
      </w:r>
      <w:r>
        <w:rPr>
          <w:u w:val="single"/>
        </w:rPr>
        <w:t>global compact</w:t>
      </w:r>
      <w:r>
        <w:t xml:space="preserve"> on refugee protection---</w:t>
      </w:r>
      <w:r>
        <w:rPr>
          <w:u w:val="single"/>
        </w:rPr>
        <w:t>expanding access</w:t>
      </w:r>
      <w:r>
        <w:t xml:space="preserve"> to resettlement in the U.S. is key </w:t>
      </w:r>
    </w:p>
    <w:p w:rsidR="00215B69" w:rsidRDefault="00215B69" w:rsidP="00215B69">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215B69" w:rsidRPr="007549D8" w:rsidRDefault="00215B69" w:rsidP="00215B69">
      <w:pPr>
        <w:rPr>
          <w:sz w:val="16"/>
        </w:rPr>
      </w:pPr>
      <w:r w:rsidRPr="007549D8">
        <w:rPr>
          <w:rStyle w:val="StyleUnderline"/>
        </w:rPr>
        <w:t xml:space="preserve">States should commit </w:t>
      </w:r>
      <w:r w:rsidRPr="007549D8">
        <w:rPr>
          <w:rStyle w:val="Emphasis"/>
        </w:rPr>
        <w:t>far greater political and diplomatic capital</w:t>
      </w:r>
      <w:r w:rsidRPr="007549D8">
        <w:rPr>
          <w:rStyle w:val="StyleUnderline"/>
        </w:rPr>
        <w:t xml:space="preserve"> to resolve the world’s multiple refugee-producing crises</w:t>
      </w:r>
      <w:r w:rsidRPr="007549D8">
        <w:rPr>
          <w:sz w:val="16"/>
        </w:rPr>
        <w:t xml:space="preserve">, which include </w:t>
      </w:r>
      <w:r w:rsidRPr="007549D8">
        <w:rPr>
          <w:rStyle w:val="StyleUnderline"/>
        </w:rPr>
        <w:t>the Syrian and Iraqi “mega-crisis</w:t>
      </w:r>
      <w:r w:rsidRPr="007549D8">
        <w:rPr>
          <w:sz w:val="16"/>
        </w:rPr>
        <w:t>,” the ravages of “</w:t>
      </w:r>
      <w:r w:rsidRPr="007549D8">
        <w:rPr>
          <w:rStyle w:val="StyleUnderline"/>
        </w:rPr>
        <w:t>Africa’s first world war” centered in the DRC</w:t>
      </w:r>
      <w:r w:rsidRPr="007549D8">
        <w:rPr>
          <w:sz w:val="16"/>
        </w:rPr>
        <w:t xml:space="preserve">, the quarter century of chaos and turmoil in </w:t>
      </w:r>
      <w:r w:rsidRPr="007549D8">
        <w:rPr>
          <w:rStyle w:val="StyleUnderline"/>
        </w:rPr>
        <w:t>Somalia</w:t>
      </w:r>
      <w:r w:rsidRPr="007549D8">
        <w:rPr>
          <w:sz w:val="16"/>
        </w:rPr>
        <w:t xml:space="preserve">, the civil war in </w:t>
      </w:r>
      <w:r w:rsidRPr="007549D8">
        <w:rPr>
          <w:rStyle w:val="StyleUnderline"/>
        </w:rPr>
        <w:t>South Sudan</w:t>
      </w:r>
      <w:r w:rsidRPr="007549D8">
        <w:rPr>
          <w:sz w:val="16"/>
        </w:rPr>
        <w:t xml:space="preserve">, the sectarian violence in the CAR, the flight of Eritreans from poverty and conscription, the breakdown of the rule-of-law in </w:t>
      </w:r>
      <w:r w:rsidRPr="007549D8">
        <w:rPr>
          <w:rStyle w:val="StyleUnderline"/>
        </w:rPr>
        <w:t>El Salvador, Honduras, and Guatemala</w:t>
      </w:r>
      <w:r w:rsidRPr="007549D8">
        <w:rPr>
          <w:sz w:val="16"/>
        </w:rPr>
        <w:t xml:space="preserve">, the protracted and newly displaced </w:t>
      </w:r>
      <w:r w:rsidRPr="007549D8">
        <w:rPr>
          <w:rStyle w:val="StyleUnderline"/>
        </w:rPr>
        <w:t xml:space="preserve">Afghani refugees, and the stateless </w:t>
      </w:r>
      <w:proofErr w:type="spellStart"/>
      <w:r w:rsidRPr="007549D8">
        <w:rPr>
          <w:rStyle w:val="StyleUnderline"/>
        </w:rPr>
        <w:t>Rohingya</w:t>
      </w:r>
      <w:proofErr w:type="spellEnd"/>
      <w:r w:rsidRPr="007549D8">
        <w:rPr>
          <w:rStyle w:val="StyleUnderline"/>
        </w:rPr>
        <w:t>, among others</w:t>
      </w:r>
      <w:r w:rsidRPr="007549D8">
        <w:rPr>
          <w:sz w:val="16"/>
        </w:rPr>
        <w:t>. A “national security framework” cannot be sustained without addressing the other conditions that “create human insecurity” and displacement (</w:t>
      </w:r>
      <w:proofErr w:type="spellStart"/>
      <w:r w:rsidRPr="007549D8">
        <w:rPr>
          <w:sz w:val="16"/>
        </w:rPr>
        <w:t>Vietti</w:t>
      </w:r>
      <w:proofErr w:type="spellEnd"/>
      <w:r w:rsidRPr="007549D8">
        <w:rPr>
          <w:sz w:val="16"/>
        </w:rPr>
        <w:t xml:space="preserve"> and Scribner 2014, 27). Nor can safe, voluntary return, the preferred option for most refugees, be brought to scale as a durable solution without systematically addressing refugee-producing conditions.</w:t>
      </w:r>
    </w:p>
    <w:p w:rsidR="00215B69" w:rsidRPr="007549D8" w:rsidRDefault="00215B69" w:rsidP="00215B69">
      <w:pPr>
        <w:rPr>
          <w:sz w:val="16"/>
        </w:rPr>
      </w:pPr>
      <w:r w:rsidRPr="007549D8">
        <w:rPr>
          <w:sz w:val="16"/>
        </w:rPr>
        <w:t xml:space="preserve">In the UN summit report Addressing the Large Movements of Refugees and Migrants, the UN secretary-general urged states to take concrete steps to uphold “the safety and dignity” of refugees and migrants; to adopt </w:t>
      </w:r>
      <w:r w:rsidRPr="007549D8">
        <w:rPr>
          <w:rStyle w:val="StyleUnderline"/>
        </w:rPr>
        <w:t>a “global compact</w:t>
      </w:r>
      <w:r w:rsidRPr="007549D8">
        <w:rPr>
          <w:sz w:val="16"/>
        </w:rPr>
        <w:t xml:space="preserve">” that </w:t>
      </w:r>
      <w:r w:rsidRPr="007549D8">
        <w:rPr>
          <w:rStyle w:val="StyleUnderline"/>
        </w:rPr>
        <w:t>would entail greater, more integrated and differentiated commitments to refugee protection</w:t>
      </w:r>
      <w:r w:rsidRPr="007549D8">
        <w:rPr>
          <w:sz w:val="16"/>
        </w:rPr>
        <w:t xml:space="preserve">; and to develop a “global compact for safe, regular and orderly migration” (UN Secretary-General 2016 § 24-29). The United States has expressed its commitment to expanded and diversified state commitments to address this immense human crisis.90 While the language in the UN report has been watered down in the summit outcome document, many of the report’s key ideas have survived. In particular, </w:t>
      </w:r>
      <w:r w:rsidRPr="007549D8">
        <w:rPr>
          <w:rStyle w:val="StyleUnderline"/>
        </w:rPr>
        <w:t>the idea of a global compact on refugee protection</w:t>
      </w:r>
      <w:r w:rsidRPr="007549D8">
        <w:rPr>
          <w:sz w:val="16"/>
        </w:rPr>
        <w:t xml:space="preserve">, buttressed by concrete state commitments, </w:t>
      </w:r>
      <w:r w:rsidRPr="007549D8">
        <w:rPr>
          <w:rStyle w:val="Emphasis"/>
        </w:rPr>
        <w:t>deserves support</w:t>
      </w:r>
      <w:r w:rsidRPr="007549D8">
        <w:rPr>
          <w:rStyle w:val="StyleUnderline"/>
        </w:rPr>
        <w:t xml:space="preserve"> from</w:t>
      </w:r>
      <w:r w:rsidRPr="007549D8">
        <w:rPr>
          <w:sz w:val="16"/>
        </w:rPr>
        <w:t xml:space="preserve"> both </w:t>
      </w:r>
      <w:r w:rsidRPr="007549D8">
        <w:rPr>
          <w:rStyle w:val="StyleUnderline"/>
        </w:rPr>
        <w:t>a refugee protection and national security perspective</w:t>
      </w:r>
      <w:r w:rsidRPr="007549D8">
        <w:rPr>
          <w:sz w:val="16"/>
        </w:rPr>
        <w:t>.</w:t>
      </w:r>
    </w:p>
    <w:p w:rsidR="00215B69" w:rsidRPr="007549D8" w:rsidRDefault="00215B69" w:rsidP="00215B69">
      <w:pPr>
        <w:rPr>
          <w:sz w:val="16"/>
        </w:rPr>
      </w:pPr>
      <w:r w:rsidRPr="007549D8">
        <w:rPr>
          <w:rStyle w:val="StyleUnderline"/>
        </w:rPr>
        <w:t xml:space="preserve">Developed states should offer </w:t>
      </w:r>
      <w:r w:rsidRPr="007549D8">
        <w:rPr>
          <w:rStyle w:val="Emphasis"/>
          <w:sz w:val="24"/>
        </w:rPr>
        <w:t>orderly and expanded access to their own territories</w:t>
      </w:r>
      <w:r w:rsidRPr="007549D8">
        <w:rPr>
          <w:rStyle w:val="StyleUnderline"/>
        </w:rPr>
        <w:t>. They should</w:t>
      </w:r>
      <w:r w:rsidRPr="007549D8">
        <w:rPr>
          <w:sz w:val="16"/>
        </w:rPr>
        <w:t xml:space="preserve"> also </w:t>
      </w:r>
      <w:r w:rsidRPr="007549D8">
        <w:rPr>
          <w:rStyle w:val="Emphasis"/>
        </w:rPr>
        <w:t>increase opportunities for protection</w:t>
      </w:r>
      <w:r w:rsidRPr="007549D8">
        <w:rPr>
          <w:rStyle w:val="StyleUnderline"/>
        </w:rPr>
        <w:t xml:space="preserve"> through greater use of</w:t>
      </w:r>
      <w:r w:rsidRPr="007549D8">
        <w:rPr>
          <w:sz w:val="16"/>
        </w:rPr>
        <w:t xml:space="preserve"> humanitarian, medical, family, student, labor, and private </w:t>
      </w:r>
      <w:r w:rsidRPr="007549D8">
        <w:rPr>
          <w:rStyle w:val="StyleUnderline"/>
        </w:rPr>
        <w:t>resettlement</w:t>
      </w:r>
      <w:r w:rsidRPr="007549D8">
        <w:rPr>
          <w:sz w:val="16"/>
        </w:rPr>
        <w:t xml:space="preserve"> channels (UN Secretary-General 2016 § 83).91 </w:t>
      </w:r>
      <w:r w:rsidRPr="007549D8">
        <w:rPr>
          <w:rStyle w:val="Emphasis"/>
        </w:rPr>
        <w:t>Legal migration</w:t>
      </w:r>
      <w:r w:rsidRPr="007549D8">
        <w:rPr>
          <w:rStyle w:val="StyleUnderline"/>
        </w:rPr>
        <w:t xml:space="preserve"> contributes to security by denying traffickers access to vulnerable persons</w:t>
      </w:r>
      <w:r w:rsidRPr="007549D8">
        <w:rPr>
          <w:sz w:val="16"/>
        </w:rPr>
        <w:t xml:space="preserve">, preventing crossing deaths, and allowing states to identify persons seeking admission and to concentrate their resources on bad actors. By contrast, </w:t>
      </w:r>
      <w:r w:rsidRPr="007549D8">
        <w:rPr>
          <w:rStyle w:val="Emphasis"/>
        </w:rPr>
        <w:t>terrorists</w:t>
      </w:r>
      <w:r w:rsidRPr="007549D8">
        <w:rPr>
          <w:sz w:val="16"/>
        </w:rPr>
        <w:t xml:space="preserve"> often </w:t>
      </w:r>
      <w:r w:rsidRPr="007549D8">
        <w:rPr>
          <w:rStyle w:val="StyleUnderline"/>
        </w:rPr>
        <w:t>profit from and</w:t>
      </w:r>
      <w:r w:rsidRPr="007549D8">
        <w:rPr>
          <w:sz w:val="16"/>
        </w:rPr>
        <w:t xml:space="preserve"> occasionally </w:t>
      </w:r>
      <w:r w:rsidRPr="007549D8">
        <w:rPr>
          <w:rStyle w:val="StyleUnderline"/>
        </w:rPr>
        <w:t>control criminal smuggling rings</w:t>
      </w:r>
      <w:r w:rsidRPr="007549D8">
        <w:rPr>
          <w:sz w:val="16"/>
        </w:rPr>
        <w:t xml:space="preserve"> (Adamson 2006, 178; </w:t>
      </w:r>
      <w:proofErr w:type="spellStart"/>
      <w:r w:rsidRPr="007549D8">
        <w:rPr>
          <w:sz w:val="16"/>
        </w:rPr>
        <w:t>Schmid</w:t>
      </w:r>
      <w:proofErr w:type="spellEnd"/>
      <w:r w:rsidRPr="007549D8">
        <w:rPr>
          <w:sz w:val="16"/>
        </w:rPr>
        <w:t xml:space="preserve"> 2016, 27-28). </w:t>
      </w:r>
      <w:r w:rsidRPr="007549D8">
        <w:rPr>
          <w:rStyle w:val="StyleUnderline"/>
        </w:rPr>
        <w:t>Smugglers and traffickers flourish “when the demand for opportunities to immigrate outstrips the supply provided by official channels</w:t>
      </w:r>
      <w:r w:rsidRPr="007549D8">
        <w:rPr>
          <w:sz w:val="16"/>
        </w:rPr>
        <w:t xml:space="preserve">” (Adamson 2006, 193). In order to minimize criminally organized flows, </w:t>
      </w:r>
      <w:r w:rsidRPr="007549D8">
        <w:rPr>
          <w:rStyle w:val="StyleUnderline"/>
        </w:rPr>
        <w:t>states should align their legal migration policies with their own socio-economic interests</w:t>
      </w:r>
      <w:r w:rsidRPr="007549D8">
        <w:rPr>
          <w:sz w:val="16"/>
        </w:rPr>
        <w:t>. They should also regularly legalize unauthorized populations.</w:t>
      </w:r>
    </w:p>
    <w:p w:rsidR="00215B69" w:rsidRDefault="00215B69" w:rsidP="00215B69">
      <w:pPr>
        <w:rPr>
          <w:sz w:val="16"/>
        </w:rPr>
      </w:pPr>
      <w:r w:rsidRPr="007549D8">
        <w:rPr>
          <w:rStyle w:val="StyleUnderline"/>
        </w:rPr>
        <w:t xml:space="preserve">The threat of </w:t>
      </w:r>
      <w:r w:rsidRPr="007549D8">
        <w:rPr>
          <w:rStyle w:val="Emphasis"/>
        </w:rPr>
        <w:t>terrorist recruitment</w:t>
      </w:r>
      <w:r w:rsidRPr="007549D8">
        <w:rPr>
          <w:sz w:val="16"/>
        </w:rPr>
        <w:t xml:space="preserve">, conscription and violence </w:t>
      </w:r>
      <w:r w:rsidRPr="007549D8">
        <w:rPr>
          <w:rStyle w:val="StyleUnderline"/>
        </w:rPr>
        <w:t>speaks to the need to safeguard refugees in camps</w:t>
      </w:r>
      <w:r w:rsidRPr="007549D8">
        <w:rPr>
          <w:sz w:val="16"/>
        </w:rPr>
        <w:t xml:space="preserve"> and urban settings, the need </w:t>
      </w:r>
      <w:r w:rsidRPr="007549D8">
        <w:rPr>
          <w:rStyle w:val="StyleUnderline"/>
        </w:rPr>
        <w:t xml:space="preserve">to </w:t>
      </w:r>
      <w:r w:rsidRPr="007549D8">
        <w:rPr>
          <w:rStyle w:val="Emphasis"/>
        </w:rPr>
        <w:t>expand and expedite durable solutions</w:t>
      </w:r>
      <w:r w:rsidRPr="007549D8">
        <w:rPr>
          <w:rStyle w:val="StyleUnderline"/>
        </w:rPr>
        <w:t xml:space="preserve">, and the need to </w:t>
      </w:r>
      <w:r w:rsidRPr="007549D8">
        <w:rPr>
          <w:rStyle w:val="Emphasis"/>
        </w:rPr>
        <w:t>extend legal migration channels to refugees</w:t>
      </w:r>
      <w:r w:rsidRPr="007549D8">
        <w:rPr>
          <w:sz w:val="16"/>
        </w:rPr>
        <w:t xml:space="preserve">. In addition, greater educational and employment opportunities can immunize refugees from terrorist propaganda and diminish onward migration, while affording them </w:t>
      </w:r>
      <w:r w:rsidRPr="007549D8">
        <w:rPr>
          <w:sz w:val="56"/>
        </w:rPr>
        <w:t xml:space="preserve">portable skills </w:t>
      </w:r>
      <w:r w:rsidRPr="007549D8">
        <w:rPr>
          <w:sz w:val="16"/>
        </w:rPr>
        <w:t>(UN Secretary-General 2016 § 82).</w:t>
      </w:r>
    </w:p>
    <w:p w:rsidR="00215B69" w:rsidRPr="00215B69" w:rsidRDefault="00215B69" w:rsidP="00215B69"/>
    <w:p w:rsidR="00050472" w:rsidRDefault="00050472" w:rsidP="00896AF2"/>
    <w:p w:rsidR="00050472" w:rsidRDefault="00050472" w:rsidP="00896AF2"/>
    <w:p w:rsidR="00050472" w:rsidRDefault="00050472" w:rsidP="00050472">
      <w:pPr>
        <w:pStyle w:val="Heading1"/>
      </w:pPr>
      <w:r>
        <w:lastRenderedPageBreak/>
        <w:t>Uniqueness/Inherency</w:t>
      </w:r>
    </w:p>
    <w:p w:rsidR="00050472" w:rsidRDefault="00050472" w:rsidP="00050472">
      <w:pPr>
        <w:pStyle w:val="Heading2"/>
      </w:pPr>
      <w:r>
        <w:lastRenderedPageBreak/>
        <w:t>Refugee Stats</w:t>
      </w:r>
    </w:p>
    <w:p w:rsidR="00050472" w:rsidRDefault="00050472" w:rsidP="00050472">
      <w:pPr>
        <w:pStyle w:val="Heading3"/>
      </w:pPr>
      <w:r>
        <w:lastRenderedPageBreak/>
        <w:t xml:space="preserve">Refugee Numbers </w:t>
      </w:r>
    </w:p>
    <w:p w:rsidR="00050472" w:rsidRDefault="00050472" w:rsidP="00050472">
      <w:pPr>
        <w:pStyle w:val="Heading4"/>
      </w:pPr>
      <w:r>
        <w:t>Uniqueness – almost 5 million refugees have nowhere to safely live</w:t>
      </w:r>
    </w:p>
    <w:p w:rsidR="00050472" w:rsidRDefault="00050472" w:rsidP="00050472">
      <w:pPr>
        <w:rPr>
          <w:sz w:val="16"/>
        </w:rPr>
      </w:pPr>
      <w:proofErr w:type="spellStart"/>
      <w:r>
        <w:rPr>
          <w:rStyle w:val="Style13ptBold"/>
        </w:rPr>
        <w:t>Ardalan</w:t>
      </w:r>
      <w:proofErr w:type="spellEnd"/>
      <w:r>
        <w:rPr>
          <w:rStyle w:val="Style13ptBold"/>
        </w:rPr>
        <w:t xml:space="preserve"> 17, </w:t>
      </w:r>
      <w:r>
        <w:rPr>
          <w:sz w:val="16"/>
        </w:rPr>
        <w:t>a</w:t>
      </w:r>
      <w:r w:rsidRPr="008A7DE1">
        <w:rPr>
          <w:sz w:val="16"/>
        </w:rPr>
        <w:t>ssistant director of the Harvard Immigration and Refugee Clinical Program and assistant clinical professor at Harvard Law Schoo</w:t>
      </w:r>
      <w:r>
        <w:rPr>
          <w:sz w:val="16"/>
        </w:rPr>
        <w:t>l, “</w:t>
      </w:r>
      <w:r w:rsidRPr="008A7DE1">
        <w:rPr>
          <w:sz w:val="16"/>
        </w:rPr>
        <w:t>FULFILLING U.S. COMMITMENT TO REFUGEE RESETTLEMENT: PROTECTING REFUGEES, PRESERVING NATIONAL SECURITY, &amp; BUILDING THE U.S. ECO</w:t>
      </w:r>
      <w:r>
        <w:rPr>
          <w:sz w:val="16"/>
        </w:rPr>
        <w:t>NOMY THROUGH REFUGEE ADMISSIONS” 5 Tex. A&amp;M L. Rev. 15</w:t>
      </w:r>
    </w:p>
    <w:p w:rsidR="00050472" w:rsidRPr="00EC29A2" w:rsidRDefault="00050472" w:rsidP="00050472">
      <w:pPr>
        <w:rPr>
          <w:sz w:val="12"/>
        </w:rPr>
      </w:pPr>
      <w:r w:rsidRPr="00EC29A2">
        <w:rPr>
          <w:sz w:val="12"/>
        </w:rPr>
        <w:t xml:space="preserve">As this Report goes to print, </w:t>
      </w:r>
      <w:r w:rsidRPr="008A7DE1">
        <w:rPr>
          <w:rStyle w:val="StyleUnderline"/>
          <w:highlight w:val="yellow"/>
        </w:rPr>
        <w:t>almost five million Syrian refugees</w:t>
      </w:r>
      <w:r w:rsidRPr="00EC29A2">
        <w:rPr>
          <w:sz w:val="12"/>
        </w:rPr>
        <w:t xml:space="preserve"> - mostly women and children in need of protection, medical assistance, and other urgent aid n11 - </w:t>
      </w:r>
      <w:r w:rsidRPr="008A7DE1">
        <w:rPr>
          <w:rStyle w:val="StyleUnderline"/>
          <w:highlight w:val="yellow"/>
        </w:rPr>
        <w:t>have registered</w:t>
      </w:r>
      <w:r w:rsidRPr="00EC29A2">
        <w:rPr>
          <w:rStyle w:val="StyleUnderline"/>
        </w:rPr>
        <w:t xml:space="preserve"> (or are awaiting registration) with the United Nations High Commissioner for </w:t>
      </w:r>
      <w:r w:rsidRPr="008A7DE1">
        <w:rPr>
          <w:rStyle w:val="StyleUnderline"/>
        </w:rPr>
        <w:t>Refugees ("</w:t>
      </w:r>
      <w:r w:rsidRPr="008A7DE1">
        <w:rPr>
          <w:rStyle w:val="StyleUnderline"/>
          <w:highlight w:val="yellow"/>
        </w:rPr>
        <w:t>UNHCR</w:t>
      </w:r>
      <w:r w:rsidRPr="008A7DE1">
        <w:rPr>
          <w:rStyle w:val="StyleUnderline"/>
        </w:rPr>
        <w:t>").</w:t>
      </w:r>
      <w:r w:rsidRPr="00EC29A2">
        <w:rPr>
          <w:sz w:val="12"/>
        </w:rPr>
        <w:t xml:space="preserve"> n12 </w:t>
      </w:r>
      <w:r w:rsidRPr="008A7DE1">
        <w:rPr>
          <w:rStyle w:val="StyleUnderline"/>
          <w:highlight w:val="yellow"/>
        </w:rPr>
        <w:t>After six years of conflict in Syria, there is</w:t>
      </w:r>
      <w:r w:rsidRPr="00EC29A2">
        <w:rPr>
          <w:rStyle w:val="StyleUnderline"/>
        </w:rPr>
        <w:t xml:space="preserve"> no sign of  [*163]  abatement and </w:t>
      </w:r>
      <w:r w:rsidRPr="008A7DE1">
        <w:rPr>
          <w:rStyle w:val="StyleUnderline"/>
          <w:highlight w:val="yellow"/>
        </w:rPr>
        <w:t>no sign that Syrian refugees are</w:t>
      </w:r>
      <w:r w:rsidRPr="00EC29A2">
        <w:rPr>
          <w:rStyle w:val="StyleUnderline"/>
        </w:rPr>
        <w:t xml:space="preserve"> any </w:t>
      </w:r>
      <w:r w:rsidRPr="008A7DE1">
        <w:rPr>
          <w:rStyle w:val="StyleUnderline"/>
          <w:highlight w:val="yellow"/>
        </w:rPr>
        <w:t>closer to finding</w:t>
      </w:r>
      <w:r w:rsidRPr="00EC29A2">
        <w:rPr>
          <w:rStyle w:val="StyleUnderline"/>
        </w:rPr>
        <w:t xml:space="preserve"> more </w:t>
      </w:r>
      <w:r w:rsidRPr="008A7DE1">
        <w:rPr>
          <w:rStyle w:val="StyleUnderline"/>
          <w:highlight w:val="yellow"/>
        </w:rPr>
        <w:t>permanent solutions</w:t>
      </w:r>
      <w:r w:rsidRPr="00EC29A2">
        <w:rPr>
          <w:rStyle w:val="StyleUnderline"/>
        </w:rPr>
        <w:t>.</w:t>
      </w:r>
    </w:p>
    <w:p w:rsidR="00050472" w:rsidRPr="00EC29A2" w:rsidRDefault="00050472" w:rsidP="00050472">
      <w:pPr>
        <w:rPr>
          <w:sz w:val="16"/>
        </w:rPr>
      </w:pPr>
    </w:p>
    <w:p w:rsidR="00050472" w:rsidRPr="00EC29A2" w:rsidRDefault="00050472" w:rsidP="00050472">
      <w:pPr>
        <w:rPr>
          <w:sz w:val="14"/>
        </w:rPr>
      </w:pPr>
      <w:r w:rsidRPr="00EC29A2">
        <w:rPr>
          <w:sz w:val="14"/>
        </w:rPr>
        <w:t xml:space="preserve">UNHCR, the principal organization that provides international protection to refugees, </w:t>
      </w:r>
      <w:r w:rsidRPr="00EC29A2">
        <w:rPr>
          <w:sz w:val="16"/>
          <w:u w:val="single"/>
        </w:rPr>
        <w:t>typically tries to assist governments</w:t>
      </w:r>
      <w:r w:rsidRPr="00EC29A2">
        <w:rPr>
          <w:sz w:val="14"/>
        </w:rPr>
        <w:t xml:space="preserve"> in pursuing one of three durable solutions for refugees: </w:t>
      </w:r>
      <w:r w:rsidRPr="00EC29A2">
        <w:rPr>
          <w:sz w:val="16"/>
          <w:u w:val="single"/>
        </w:rPr>
        <w:t>voluntary repatriation when conditions in the source country improve; permanent local integration in the country of first asylum; or resettlement in a third country. n13 The last - resettlement in a third country - is the focus of this Report.</w:t>
      </w:r>
    </w:p>
    <w:p w:rsidR="00050472" w:rsidRPr="00EC29A2" w:rsidRDefault="00050472" w:rsidP="00050472">
      <w:pPr>
        <w:rPr>
          <w:sz w:val="16"/>
        </w:rPr>
      </w:pPr>
    </w:p>
    <w:p w:rsidR="00050472" w:rsidRPr="00EC29A2" w:rsidRDefault="00050472" w:rsidP="00050472">
      <w:pPr>
        <w:rPr>
          <w:sz w:val="12"/>
        </w:rPr>
      </w:pPr>
      <w:r w:rsidRPr="00EC29A2">
        <w:rPr>
          <w:sz w:val="16"/>
          <w:u w:val="single"/>
        </w:rPr>
        <w:t>The United States has long been an international leader in resettling refugees</w:t>
      </w:r>
      <w:r w:rsidRPr="00EC29A2">
        <w:rPr>
          <w:sz w:val="12"/>
        </w:rPr>
        <w:t xml:space="preserve">. n14 Generally, </w:t>
      </w:r>
      <w:r w:rsidRPr="00EC29A2">
        <w:rPr>
          <w:sz w:val="16"/>
          <w:u w:val="single"/>
        </w:rPr>
        <w:t>resettlement in another country is an option for very few: only about one percent of all refugees in 2015</w:t>
      </w:r>
      <w:r w:rsidRPr="00EC29A2">
        <w:rPr>
          <w:sz w:val="12"/>
        </w:rPr>
        <w:t xml:space="preserve">. n15 UNHCR refers refugees for resettlement only after the first two solutions - voluntary repatriation and local integration - are assessed and resettlement is identified as "the most appropriate solution." n16 Further, </w:t>
      </w:r>
      <w:r w:rsidRPr="00EC29A2">
        <w:rPr>
          <w:sz w:val="16"/>
          <w:u w:val="single"/>
        </w:rPr>
        <w:t>UNHCR refers for resettlement only those refugees who are particularly vulnerable in their host nation and who pose no threat to the resettlement country.</w:t>
      </w:r>
      <w:r w:rsidRPr="00EC29A2">
        <w:rPr>
          <w:sz w:val="12"/>
        </w:rPr>
        <w:t xml:space="preserve"> n17 Specifically, UNHCR identifies certain categories of refugees whom it refers for resettlement, based on the urgency of their cases: those in need of legal and/or physical protection; survivors of torture and/or violence; those with medical needs; women, adolescents, and girls at particular risk; those who need to reunify with family members in other nations; and finally, those with  [*164]  no foreseeable alternative durable solutions. n18 The resettlement program aims both to provide durable protection for at-risk refugees and to allow countries to share responsibility for refugee protection, thereby reducing instability in overburdened countries of first asylum. n19</w:t>
      </w:r>
    </w:p>
    <w:p w:rsidR="00050472" w:rsidRPr="00EC29A2" w:rsidRDefault="00050472" w:rsidP="00050472">
      <w:pPr>
        <w:rPr>
          <w:sz w:val="16"/>
        </w:rPr>
      </w:pPr>
    </w:p>
    <w:p w:rsidR="00050472" w:rsidRPr="00EC29A2" w:rsidRDefault="00050472" w:rsidP="00050472">
      <w:pPr>
        <w:rPr>
          <w:sz w:val="16"/>
        </w:rPr>
      </w:pPr>
    </w:p>
    <w:p w:rsidR="00050472" w:rsidRPr="00EC29A2" w:rsidRDefault="00050472" w:rsidP="00050472">
      <w:pPr>
        <w:rPr>
          <w:sz w:val="14"/>
        </w:rPr>
      </w:pPr>
      <w:r w:rsidRPr="00EC29A2">
        <w:rPr>
          <w:sz w:val="16"/>
          <w:u w:val="single"/>
        </w:rPr>
        <w:t>Since the beginning of the Syrian conflict in 2011, approximately 18,000 Syrian refugees have been resettled in the United States, including a total of 12,587 in FY 2016.</w:t>
      </w:r>
      <w:r w:rsidRPr="00EC29A2">
        <w:rPr>
          <w:sz w:val="14"/>
        </w:rPr>
        <w:t xml:space="preserve"> n22 Prior to FY 2016, the resettlement of Syrian refugees had faced a variety of political roadblocks, including efforts by </w:t>
      </w:r>
      <w:r w:rsidRPr="00EC29A2">
        <w:rPr>
          <w:sz w:val="16"/>
          <w:u w:val="single"/>
        </w:rPr>
        <w:t>certain state governors to block the resettlement of these refugees in their states in the wake of the 2015 terrorist attacks in Paris</w:t>
      </w:r>
      <w:r w:rsidRPr="00EC29A2">
        <w:rPr>
          <w:sz w:val="14"/>
        </w:rPr>
        <w:t>. n23 However, litigation challenging those actions made  [*165]  clear n24 that under the Refugee Act of 1980, states cannot unilaterally  [*166]  block resettlement, and when refugees arrive in the United States, they have the right to move freely throughout the country. n25</w:t>
      </w:r>
    </w:p>
    <w:p w:rsidR="00050472" w:rsidRDefault="00050472" w:rsidP="00050472"/>
    <w:p w:rsidR="0088218C" w:rsidRDefault="0088218C" w:rsidP="0088218C">
      <w:pPr>
        <w:pStyle w:val="Heading2"/>
      </w:pPr>
      <w:r>
        <w:lastRenderedPageBreak/>
        <w:t>Admissions Cap</w:t>
      </w:r>
    </w:p>
    <w:p w:rsidR="00050472" w:rsidRDefault="00050472" w:rsidP="00050472">
      <w:pPr>
        <w:pStyle w:val="Heading3"/>
      </w:pPr>
      <w:r>
        <w:lastRenderedPageBreak/>
        <w:t xml:space="preserve">Low Admissions </w:t>
      </w:r>
      <w:r w:rsidR="0088218C">
        <w:t>Cap Now</w:t>
      </w:r>
    </w:p>
    <w:p w:rsidR="000D45C0" w:rsidRPr="00994052" w:rsidRDefault="000D45C0" w:rsidP="000D45C0">
      <w:pPr>
        <w:pStyle w:val="Heading4"/>
      </w:pPr>
      <w:r>
        <w:t>The US has rolled back its policy on accepting refugees</w:t>
      </w:r>
    </w:p>
    <w:p w:rsidR="000D45C0" w:rsidRDefault="000D45C0" w:rsidP="000D45C0">
      <w:proofErr w:type="spellStart"/>
      <w:r w:rsidRPr="00833856">
        <w:t>Sabi</w:t>
      </w:r>
      <w:proofErr w:type="spellEnd"/>
      <w:r w:rsidRPr="009E0EC9">
        <w:rPr>
          <w:rStyle w:val="StyleUnderline"/>
        </w:rPr>
        <w:t xml:space="preserve"> </w:t>
      </w:r>
      <w:proofErr w:type="spellStart"/>
      <w:r w:rsidRPr="00E50177">
        <w:rPr>
          <w:rStyle w:val="Style13ptBold"/>
        </w:rPr>
        <w:t>Ardalan</w:t>
      </w:r>
      <w:proofErr w:type="spellEnd"/>
      <w:r w:rsidRPr="009E0EC9">
        <w:rPr>
          <w:rStyle w:val="StyleUnderline"/>
        </w:rPr>
        <w:t xml:space="preserve"> </w:t>
      </w:r>
      <w:r w:rsidRPr="00E50177">
        <w:rPr>
          <w:rStyle w:val="Style13ptBold"/>
        </w:rPr>
        <w:t>17</w:t>
      </w:r>
      <w:r w:rsidRPr="009E0EC9">
        <w:rPr>
          <w:rStyle w:val="StyleUnderline"/>
        </w:rPr>
        <w:t xml:space="preserve">, </w:t>
      </w:r>
      <w:r>
        <w:t>Texas A&amp;M University School of Law, Fall, 2017, “FULFILLING U.S. COMMITMENT TO REFUGEE RESETTLEMENT: PROTECTING REFUGEES, PRESERVING NATIONAL SECURITY, &amp; BUILDING THE U.S. ECONOMY THROUGH REFUGEE ADMISSIONS”, 5 Tex. A&amp;M L. Rev. 155,</w:t>
      </w:r>
    </w:p>
    <w:p w:rsidR="000D45C0" w:rsidRDefault="000D45C0" w:rsidP="000D45C0">
      <w:pPr>
        <w:rPr>
          <w:sz w:val="16"/>
        </w:rPr>
      </w:pPr>
      <w:r w:rsidRPr="00994052">
        <w:rPr>
          <w:sz w:val="16"/>
        </w:rPr>
        <w:t>The Report was drafted in consultation with an advisory group comprising HIAS, Human Rights Watch, the International Refugee Assistance Project, and the International Rescue Committee.</w:t>
      </w:r>
      <w:r w:rsidRPr="00994052">
        <w:rPr>
          <w:sz w:val="12"/>
        </w:rPr>
        <w:t>¶</w:t>
      </w:r>
      <w:r w:rsidRPr="00994052">
        <w:rPr>
          <w:sz w:val="16"/>
        </w:rPr>
        <w:t xml:space="preserve"> Since the Project's inception in 2016, the political landscape has shifted significantly. </w:t>
      </w:r>
      <w:r w:rsidRPr="009E0EC9">
        <w:rPr>
          <w:rStyle w:val="StyleUnderline"/>
        </w:rPr>
        <w:t xml:space="preserve">On January 27, 2017, President Donald J. </w:t>
      </w:r>
      <w:r w:rsidRPr="009E0EC9">
        <w:rPr>
          <w:rStyle w:val="StyleUnderline"/>
          <w:highlight w:val="yellow"/>
        </w:rPr>
        <w:t>Trump signed an Exec</w:t>
      </w:r>
      <w:r w:rsidRPr="009E0EC9">
        <w:rPr>
          <w:rStyle w:val="StyleUnderline"/>
        </w:rPr>
        <w:t xml:space="preserve">utive </w:t>
      </w:r>
      <w:r w:rsidRPr="009E0EC9">
        <w:rPr>
          <w:rStyle w:val="StyleUnderline"/>
          <w:highlight w:val="yellow"/>
        </w:rPr>
        <w:t>Order</w:t>
      </w:r>
      <w:r w:rsidRPr="009E0EC9">
        <w:rPr>
          <w:rStyle w:val="StyleUnderline"/>
        </w:rPr>
        <w:t xml:space="preserve">, Protecting the Nation from Foreign Terrorist Entry into the United States, </w:t>
      </w:r>
      <w:r w:rsidRPr="009E0EC9">
        <w:rPr>
          <w:rStyle w:val="StyleUnderline"/>
          <w:highlight w:val="yellow"/>
        </w:rPr>
        <w:t>which reduced the number of refugees to be admitted</w:t>
      </w:r>
      <w:r w:rsidRPr="009E0EC9">
        <w:rPr>
          <w:rStyle w:val="StyleUnderline"/>
        </w:rPr>
        <w:t xml:space="preserve"> into the United States in Fiscal Year ("FY") 2017 from 110,000 </w:t>
      </w:r>
      <w:r w:rsidRPr="009E0EC9">
        <w:rPr>
          <w:rStyle w:val="StyleUnderline"/>
          <w:highlight w:val="yellow"/>
        </w:rPr>
        <w:t>to 50,000</w:t>
      </w:r>
      <w:r w:rsidRPr="009E0EC9">
        <w:rPr>
          <w:rStyle w:val="StyleUnderline"/>
        </w:rPr>
        <w:t xml:space="preserve">, </w:t>
      </w:r>
      <w:r w:rsidRPr="009E0EC9">
        <w:rPr>
          <w:rStyle w:val="StyleUnderline"/>
          <w:highlight w:val="yellow"/>
        </w:rPr>
        <w:t>suspended the U.S. Refugee Admissions Program</w:t>
      </w:r>
      <w:r w:rsidRPr="009E0EC9">
        <w:rPr>
          <w:rStyle w:val="StyleUnderline"/>
        </w:rPr>
        <w:t xml:space="preserve"> ("USRAP") for 120 days, </w:t>
      </w:r>
      <w:r w:rsidRPr="009E0EC9">
        <w:rPr>
          <w:rStyle w:val="StyleUnderline"/>
          <w:highlight w:val="yellow"/>
        </w:rPr>
        <w:t>and indefinitely banned the admission of refugees from Syria</w:t>
      </w:r>
      <w:r w:rsidRPr="009E0EC9">
        <w:rPr>
          <w:rStyle w:val="StyleUnderline"/>
        </w:rPr>
        <w:t xml:space="preserve"> - a ban which only the President could lift. The order also mandated that future resettlement procedures prioritize refugees who were members of a religious minority in their country of origin and faced religious persecution</w:t>
      </w:r>
      <w:r w:rsidRPr="00994052">
        <w:rPr>
          <w:sz w:val="16"/>
        </w:rPr>
        <w:t xml:space="preserve">. </w:t>
      </w:r>
      <w:r w:rsidRPr="00994052">
        <w:rPr>
          <w:sz w:val="12"/>
        </w:rPr>
        <w:t>¶</w:t>
      </w:r>
      <w:r w:rsidRPr="00994052">
        <w:rPr>
          <w:sz w:val="16"/>
        </w:rPr>
        <w:t xml:space="preserve"> Following litigation, </w:t>
      </w:r>
      <w:r w:rsidRPr="009E0EC9">
        <w:rPr>
          <w:rStyle w:val="StyleUnderline"/>
          <w:highlight w:val="yellow"/>
        </w:rPr>
        <w:t>this</w:t>
      </w:r>
      <w:r w:rsidRPr="009E0EC9">
        <w:rPr>
          <w:rStyle w:val="StyleUnderline"/>
        </w:rPr>
        <w:t xml:space="preserve"> Executive </w:t>
      </w:r>
      <w:r w:rsidRPr="009E0EC9">
        <w:rPr>
          <w:rStyle w:val="StyleUnderline"/>
          <w:highlight w:val="yellow"/>
        </w:rPr>
        <w:t>Order</w:t>
      </w:r>
      <w:r w:rsidRPr="009E0EC9">
        <w:rPr>
          <w:rStyle w:val="StyleUnderline"/>
        </w:rPr>
        <w:t xml:space="preserve"> </w:t>
      </w:r>
      <w:r w:rsidRPr="009E0EC9">
        <w:rPr>
          <w:rStyle w:val="StyleUnderline"/>
          <w:highlight w:val="yellow"/>
        </w:rPr>
        <w:t>was</w:t>
      </w:r>
      <w:r w:rsidRPr="009E0EC9">
        <w:rPr>
          <w:rStyle w:val="StyleUnderline"/>
        </w:rPr>
        <w:t xml:space="preserve"> subject to a nationwide restraining order and was </w:t>
      </w:r>
      <w:proofErr w:type="spellStart"/>
      <w:r w:rsidRPr="009E0EC9">
        <w:rPr>
          <w:rStyle w:val="StyleUnderline"/>
        </w:rPr>
        <w:t>subse-quently</w:t>
      </w:r>
      <w:proofErr w:type="spellEnd"/>
      <w:r w:rsidRPr="009E0EC9">
        <w:rPr>
          <w:rStyle w:val="StyleUnderline"/>
        </w:rPr>
        <w:t xml:space="preserve"> </w:t>
      </w:r>
      <w:r w:rsidRPr="009E0EC9">
        <w:rPr>
          <w:rStyle w:val="StyleUnderline"/>
          <w:highlight w:val="yellow"/>
        </w:rPr>
        <w:t>replaced by a new</w:t>
      </w:r>
      <w:r w:rsidRPr="009E0EC9">
        <w:rPr>
          <w:rStyle w:val="StyleUnderline"/>
        </w:rPr>
        <w:t xml:space="preserve"> Executive </w:t>
      </w:r>
      <w:r w:rsidRPr="009E0EC9">
        <w:rPr>
          <w:rStyle w:val="StyleUnderline"/>
          <w:highlight w:val="yellow"/>
        </w:rPr>
        <w:t>Order</w:t>
      </w:r>
      <w:r w:rsidRPr="009E0EC9">
        <w:rPr>
          <w:rStyle w:val="StyleUnderline"/>
        </w:rPr>
        <w:t xml:space="preserve"> issued on March 6, </w:t>
      </w:r>
      <w:r w:rsidRPr="009E0EC9">
        <w:rPr>
          <w:rStyle w:val="StyleUnderline"/>
          <w:highlight w:val="yellow"/>
        </w:rPr>
        <w:t>which</w:t>
      </w:r>
      <w:r w:rsidRPr="009E0EC9">
        <w:rPr>
          <w:rStyle w:val="StyleUnderline"/>
        </w:rPr>
        <w:t xml:space="preserve"> was </w:t>
      </w:r>
      <w:r w:rsidRPr="009E0EC9">
        <w:rPr>
          <w:rStyle w:val="StyleUnderline"/>
          <w:highlight w:val="yellow"/>
        </w:rPr>
        <w:t>also</w:t>
      </w:r>
      <w:r w:rsidRPr="009E0EC9">
        <w:rPr>
          <w:rStyle w:val="StyleUnderline"/>
        </w:rPr>
        <w:t xml:space="preserve"> entitled Protecting the Nation from Foreign Terrorist Entry into the United States</w:t>
      </w:r>
      <w:r w:rsidRPr="00994052">
        <w:rPr>
          <w:sz w:val="16"/>
        </w:rPr>
        <w:t>. This March 6 Order revoked the prior January 27 or-der as of March 16, 2017. Like the prior order</w:t>
      </w:r>
      <w:r w:rsidRPr="009E0EC9">
        <w:rPr>
          <w:rStyle w:val="StyleUnderline"/>
        </w:rPr>
        <w:t xml:space="preserve">, this order </w:t>
      </w:r>
      <w:r w:rsidRPr="009E0EC9">
        <w:rPr>
          <w:rStyle w:val="StyleUnderline"/>
          <w:highlight w:val="yellow"/>
        </w:rPr>
        <w:t>set the number of refugees who</w:t>
      </w:r>
      <w:r w:rsidRPr="009E0EC9">
        <w:rPr>
          <w:rStyle w:val="StyleUnderline"/>
        </w:rPr>
        <w:t xml:space="preserve"> [*162] </w:t>
      </w:r>
      <w:r w:rsidRPr="009E0EC9">
        <w:rPr>
          <w:rStyle w:val="StyleUnderline"/>
          <w:highlight w:val="yellow"/>
        </w:rPr>
        <w:t>may be admitted to the United States at 50,000</w:t>
      </w:r>
      <w:r w:rsidRPr="009E0EC9">
        <w:rPr>
          <w:rStyle w:val="StyleUnderline"/>
        </w:rPr>
        <w:t>, less than half the number previously set prior to the start of FY 2017 by President Barack Obama in consultation with Congress</w:t>
      </w:r>
      <w:r w:rsidRPr="00994052">
        <w:rPr>
          <w:sz w:val="16"/>
        </w:rPr>
        <w:t xml:space="preserve">. The March 6 Order was also the subject of litigation, and on March 15, it was enjoined from taking effect. </w:t>
      </w:r>
    </w:p>
    <w:p w:rsidR="000D45C0" w:rsidRPr="000D45C0" w:rsidRDefault="000D45C0" w:rsidP="000D45C0"/>
    <w:p w:rsidR="00B22B3A" w:rsidRPr="00B22B3A" w:rsidRDefault="00B22B3A" w:rsidP="00B22B3A">
      <w:pPr>
        <w:pStyle w:val="Heading4"/>
      </w:pPr>
      <w:r w:rsidRPr="00B22B3A">
        <w:t>Trump has capped refugee entrance at 50,000- this goes against all American values and humanitarian tradition and prevents lives from being saved</w:t>
      </w:r>
    </w:p>
    <w:p w:rsidR="00B22B3A" w:rsidRPr="00B22B3A" w:rsidRDefault="00B22B3A" w:rsidP="00B22B3A">
      <w:r w:rsidRPr="00B22B3A">
        <w:rPr>
          <w:rStyle w:val="Style13ptBold"/>
        </w:rPr>
        <w:t>IRC 17</w:t>
      </w:r>
      <w:r w:rsidRPr="00B22B3A">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9" w:history="1">
        <w:r w:rsidRPr="00B22B3A">
          <w:rPr>
            <w:rStyle w:val="Hyperlink"/>
          </w:rPr>
          <w:t>https://www.rescue.org/sites/default/files/document/1872/policybriefthefutureofrefugeewelcome.pdf</w:t>
        </w:r>
      </w:hyperlink>
      <w:r w:rsidRPr="00B22B3A">
        <w:t xml:space="preserve">] </w:t>
      </w:r>
    </w:p>
    <w:p w:rsidR="00B22B3A" w:rsidRPr="009B10ED" w:rsidRDefault="00B22B3A" w:rsidP="00B22B3A">
      <w:pPr>
        <w:rPr>
          <w:rStyle w:val="Style13ptBold"/>
          <w:rFonts w:asciiTheme="majorHAnsi" w:hAnsiTheme="majorHAnsi"/>
          <w:b w:val="0"/>
          <w:color w:val="000000" w:themeColor="text1"/>
          <w:sz w:val="16"/>
        </w:rPr>
      </w:pPr>
      <w:r w:rsidRPr="009B10ED">
        <w:rPr>
          <w:rStyle w:val="StyleUnderline"/>
          <w:rFonts w:asciiTheme="majorHAnsi" w:hAnsiTheme="majorHAnsi"/>
          <w:color w:val="000000" w:themeColor="text1"/>
        </w:rPr>
        <w:t>The most powerful country</w:t>
      </w:r>
      <w:r w:rsidRPr="009B10ED">
        <w:rPr>
          <w:rStyle w:val="Style13ptBold"/>
          <w:rFonts w:asciiTheme="majorHAnsi" w:hAnsiTheme="majorHAnsi"/>
          <w:color w:val="000000" w:themeColor="text1"/>
          <w:sz w:val="16"/>
        </w:rPr>
        <w:t xml:space="preserve"> on earth </w:t>
      </w:r>
      <w:r w:rsidRPr="009B10ED">
        <w:rPr>
          <w:rStyle w:val="StyleUnderline"/>
          <w:rFonts w:asciiTheme="majorHAnsi" w:hAnsiTheme="majorHAnsi"/>
          <w:color w:val="000000" w:themeColor="text1"/>
        </w:rPr>
        <w:t xml:space="preserve">should not be afraid of the world’s most vulnerable. </w:t>
      </w:r>
      <w:r w:rsidRPr="009B10ED">
        <w:rPr>
          <w:rStyle w:val="StyleUnderline"/>
          <w:rFonts w:asciiTheme="majorHAnsi" w:hAnsiTheme="majorHAnsi"/>
          <w:color w:val="000000" w:themeColor="text1"/>
          <w:highlight w:val="yellow"/>
        </w:rPr>
        <w:t>The glob</w:t>
      </w:r>
      <w:r w:rsidRPr="009B10ED">
        <w:rPr>
          <w:rStyle w:val="StyleUnderline"/>
          <w:rFonts w:asciiTheme="majorHAnsi" w:hAnsiTheme="majorHAnsi"/>
          <w:color w:val="000000" w:themeColor="text1"/>
        </w:rPr>
        <w:t xml:space="preserve">al community </w:t>
      </w:r>
      <w:r w:rsidRPr="009B10ED">
        <w:rPr>
          <w:rStyle w:val="StyleUnderline"/>
          <w:rFonts w:asciiTheme="majorHAnsi" w:hAnsiTheme="majorHAnsi"/>
          <w:color w:val="000000" w:themeColor="text1"/>
          <w:highlight w:val="yellow"/>
        </w:rPr>
        <w:t>is facing the largest refugee crisis on record</w:t>
      </w:r>
      <w:r w:rsidRPr="009B10ED">
        <w:rPr>
          <w:rStyle w:val="StyleUnderline"/>
          <w:rFonts w:asciiTheme="majorHAnsi" w:hAnsiTheme="majorHAnsi"/>
          <w:color w:val="000000" w:themeColor="text1"/>
        </w:rPr>
        <w:t>,</w:t>
      </w:r>
      <w:r w:rsidRPr="009B10ED">
        <w:rPr>
          <w:rStyle w:val="Style13ptBold"/>
          <w:rFonts w:asciiTheme="majorHAnsi" w:hAnsiTheme="majorHAnsi"/>
          <w:color w:val="000000" w:themeColor="text1"/>
          <w:sz w:val="16"/>
        </w:rPr>
        <w:t xml:space="preserve"> with 22.5 million lives in limbo worldwide. </w:t>
      </w:r>
      <w:r w:rsidRPr="009B10ED">
        <w:rPr>
          <w:rStyle w:val="StyleUnderline"/>
          <w:rFonts w:asciiTheme="majorHAnsi" w:hAnsiTheme="majorHAnsi"/>
          <w:color w:val="000000" w:themeColor="text1"/>
          <w:highlight w:val="yellow"/>
        </w:rPr>
        <w:t>The U.S. has</w:t>
      </w:r>
      <w:r w:rsidRPr="009B10ED">
        <w:rPr>
          <w:rStyle w:val="StyleUnderline"/>
          <w:rFonts w:asciiTheme="majorHAnsi" w:hAnsiTheme="majorHAnsi"/>
          <w:color w:val="000000" w:themeColor="text1"/>
        </w:rPr>
        <w:t xml:space="preserve"> long </w:t>
      </w:r>
      <w:r w:rsidRPr="009B10ED">
        <w:rPr>
          <w:rStyle w:val="StyleUnderline"/>
          <w:rFonts w:asciiTheme="majorHAnsi" w:hAnsiTheme="majorHAnsi"/>
          <w:color w:val="000000" w:themeColor="text1"/>
          <w:highlight w:val="yellow"/>
        </w:rPr>
        <w:t>been a leader in offering safe haven</w:t>
      </w:r>
      <w:r w:rsidRPr="009B10ED">
        <w:rPr>
          <w:rStyle w:val="StyleUnderline"/>
          <w:rFonts w:asciiTheme="majorHAnsi" w:hAnsiTheme="majorHAnsi"/>
          <w:color w:val="000000" w:themeColor="text1"/>
        </w:rPr>
        <w:t xml:space="preserve"> to those fleeing violence</w:t>
      </w:r>
      <w:r w:rsidRPr="009B10ED">
        <w:rPr>
          <w:rStyle w:val="Style13ptBold"/>
          <w:rFonts w:asciiTheme="majorHAnsi" w:hAnsiTheme="majorHAnsi"/>
          <w:color w:val="000000" w:themeColor="text1"/>
          <w:sz w:val="16"/>
        </w:rPr>
        <w:t xml:space="preserve">, tyranny, and persecution—safely resettling over 3 million refugees since the passage of the 1980 Refugee Act. </w:t>
      </w:r>
      <w:r w:rsidRPr="009B10ED">
        <w:rPr>
          <w:rStyle w:val="StyleUnderline"/>
          <w:rFonts w:asciiTheme="majorHAnsi" w:hAnsiTheme="majorHAnsi"/>
          <w:color w:val="000000" w:themeColor="text1"/>
          <w:highlight w:val="yellow"/>
        </w:rPr>
        <w:t>This</w:t>
      </w:r>
      <w:r w:rsidRPr="009B10ED">
        <w:rPr>
          <w:rStyle w:val="StyleUnderline"/>
          <w:rFonts w:asciiTheme="majorHAnsi" w:hAnsiTheme="majorHAnsi"/>
          <w:color w:val="000000" w:themeColor="text1"/>
        </w:rPr>
        <w:t xml:space="preserve"> legacy </w:t>
      </w:r>
      <w:r w:rsidRPr="009B10ED">
        <w:rPr>
          <w:rStyle w:val="StyleUnderline"/>
          <w:rFonts w:asciiTheme="majorHAnsi" w:hAnsiTheme="majorHAnsi"/>
          <w:color w:val="000000" w:themeColor="text1"/>
          <w:highlight w:val="yellow"/>
        </w:rPr>
        <w:t>is core to American values and has</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enriched our econ</w:t>
      </w:r>
      <w:r w:rsidRPr="009B10ED">
        <w:rPr>
          <w:rStyle w:val="StyleUnderline"/>
          <w:rFonts w:asciiTheme="majorHAnsi" w:hAnsiTheme="majorHAnsi"/>
          <w:color w:val="000000" w:themeColor="text1"/>
        </w:rPr>
        <w:t>omy. Resettlement is also a strategic necessity: to maintain stability</w:t>
      </w:r>
      <w:r w:rsidRPr="009B10ED">
        <w:rPr>
          <w:rStyle w:val="Style13ptBold"/>
          <w:rFonts w:asciiTheme="majorHAnsi" w:hAnsiTheme="majorHAnsi"/>
          <w:color w:val="000000" w:themeColor="text1"/>
          <w:sz w:val="16"/>
        </w:rPr>
        <w:t xml:space="preserve"> in </w:t>
      </w:r>
      <w:r w:rsidRPr="009B10ED">
        <w:rPr>
          <w:rStyle w:val="StyleUnderline"/>
          <w:rFonts w:asciiTheme="majorHAnsi" w:hAnsiTheme="majorHAnsi"/>
          <w:color w:val="000000" w:themeColor="text1"/>
        </w:rPr>
        <w:t>critical regions, support</w:t>
      </w:r>
      <w:r w:rsidRPr="009B10ED">
        <w:rPr>
          <w:rStyle w:val="Style13ptBold"/>
          <w:rFonts w:asciiTheme="majorHAnsi" w:hAnsiTheme="majorHAnsi"/>
          <w:color w:val="000000" w:themeColor="text1"/>
          <w:sz w:val="16"/>
        </w:rPr>
        <w:t xml:space="preserve"> </w:t>
      </w:r>
      <w:r w:rsidRPr="009B10ED">
        <w:rPr>
          <w:rStyle w:val="StyleUnderline"/>
          <w:rFonts w:asciiTheme="majorHAnsi" w:hAnsiTheme="majorHAnsi"/>
          <w:color w:val="000000" w:themeColor="text1"/>
        </w:rPr>
        <w:t xml:space="preserve">American allies, and support the success of U.S. military operations overseas. </w:t>
      </w:r>
      <w:r w:rsidRPr="009B10ED">
        <w:rPr>
          <w:rStyle w:val="StyleUnderline"/>
          <w:rFonts w:asciiTheme="majorHAnsi" w:hAnsiTheme="majorHAnsi"/>
          <w:color w:val="000000" w:themeColor="text1"/>
          <w:highlight w:val="yellow"/>
        </w:rPr>
        <w:t>Now, as</w:t>
      </w:r>
      <w:r w:rsidRPr="009B10ED">
        <w:rPr>
          <w:rStyle w:val="Style13ptBold"/>
          <w:rFonts w:asciiTheme="majorHAnsi" w:hAnsiTheme="majorHAnsi"/>
          <w:color w:val="000000" w:themeColor="text1"/>
          <w:sz w:val="16"/>
        </w:rPr>
        <w:t xml:space="preserve"> the </w:t>
      </w:r>
      <w:r w:rsidRPr="009B10ED">
        <w:rPr>
          <w:rStyle w:val="StyleUnderline"/>
          <w:rFonts w:asciiTheme="majorHAnsi" w:hAnsiTheme="majorHAnsi"/>
          <w:color w:val="000000" w:themeColor="text1"/>
          <w:highlight w:val="yellow"/>
        </w:rPr>
        <w:t>Trump</w:t>
      </w:r>
      <w:r w:rsidRPr="009B10ED">
        <w:rPr>
          <w:rStyle w:val="StyleUnderline"/>
          <w:rFonts w:asciiTheme="majorHAnsi" w:hAnsiTheme="majorHAnsi"/>
          <w:color w:val="000000" w:themeColor="text1"/>
        </w:rPr>
        <w:t xml:space="preserve"> </w:t>
      </w:r>
      <w:r w:rsidRPr="009B10ED">
        <w:rPr>
          <w:rStyle w:val="Style13ptBold"/>
          <w:rFonts w:asciiTheme="majorHAnsi" w:hAnsiTheme="majorHAnsi"/>
          <w:color w:val="000000" w:themeColor="text1"/>
          <w:sz w:val="16"/>
        </w:rPr>
        <w:t xml:space="preserve">Administration </w:t>
      </w:r>
      <w:r w:rsidRPr="009B10ED">
        <w:rPr>
          <w:rStyle w:val="StyleUnderline"/>
          <w:rFonts w:asciiTheme="majorHAnsi" w:hAnsiTheme="majorHAnsi"/>
          <w:color w:val="000000" w:themeColor="text1"/>
          <w:highlight w:val="yellow"/>
        </w:rPr>
        <w:t>considers</w:t>
      </w:r>
      <w:r w:rsidRPr="009B10ED">
        <w:rPr>
          <w:rStyle w:val="Style13ptBold"/>
          <w:rFonts w:asciiTheme="majorHAnsi" w:hAnsiTheme="majorHAnsi"/>
          <w:color w:val="000000" w:themeColor="text1"/>
          <w:sz w:val="16"/>
        </w:rPr>
        <w:t xml:space="preserve"> its </w:t>
      </w:r>
      <w:r w:rsidRPr="009B10ED">
        <w:rPr>
          <w:rStyle w:val="StyleUnderline"/>
          <w:rFonts w:asciiTheme="majorHAnsi" w:hAnsiTheme="majorHAnsi"/>
          <w:color w:val="000000" w:themeColor="text1"/>
          <w:highlight w:val="yellow"/>
        </w:rPr>
        <w:t>refugee policy</w:t>
      </w:r>
      <w:r w:rsidRPr="009B10ED">
        <w:rPr>
          <w:rStyle w:val="StyleUnderline"/>
          <w:rFonts w:asciiTheme="majorHAnsi" w:hAnsiTheme="majorHAnsi"/>
          <w:color w:val="000000" w:themeColor="text1"/>
        </w:rPr>
        <w:t xml:space="preserve"> </w:t>
      </w:r>
      <w:r w:rsidRPr="009B10ED">
        <w:rPr>
          <w:rStyle w:val="Style13ptBold"/>
          <w:rFonts w:asciiTheme="majorHAnsi" w:hAnsiTheme="majorHAnsi"/>
          <w:color w:val="000000" w:themeColor="text1"/>
          <w:sz w:val="16"/>
        </w:rPr>
        <w:t xml:space="preserve">for 2018, </w:t>
      </w:r>
      <w:r w:rsidRPr="009B10ED">
        <w:rPr>
          <w:rStyle w:val="StyleUnderline"/>
          <w:rFonts w:asciiTheme="majorHAnsi" w:hAnsiTheme="majorHAnsi"/>
          <w:color w:val="000000" w:themeColor="text1"/>
        </w:rPr>
        <w:t xml:space="preserve">American </w:t>
      </w:r>
      <w:r w:rsidRPr="009B10ED">
        <w:rPr>
          <w:rStyle w:val="StyleUnderline"/>
          <w:rFonts w:asciiTheme="majorHAnsi" w:hAnsiTheme="majorHAnsi"/>
          <w:color w:val="000000" w:themeColor="text1"/>
          <w:highlight w:val="yellow"/>
        </w:rPr>
        <w:t>values</w:t>
      </w:r>
      <w:r w:rsidRPr="009B10ED">
        <w:rPr>
          <w:rStyle w:val="Style13ptBold"/>
          <w:rFonts w:asciiTheme="majorHAnsi" w:hAnsiTheme="majorHAnsi"/>
          <w:color w:val="000000" w:themeColor="text1"/>
          <w:sz w:val="16"/>
          <w:highlight w:val="yellow"/>
        </w:rPr>
        <w:t>,</w:t>
      </w:r>
      <w:r w:rsidRPr="009B10ED">
        <w:rPr>
          <w:rStyle w:val="Style13ptBold"/>
          <w:rFonts w:asciiTheme="majorHAnsi" w:hAnsiTheme="majorHAnsi"/>
          <w:color w:val="000000" w:themeColor="text1"/>
          <w:sz w:val="16"/>
        </w:rPr>
        <w:t xml:space="preserve"> tradition, and interests </w:t>
      </w:r>
      <w:r w:rsidRPr="009B10ED">
        <w:rPr>
          <w:rStyle w:val="StyleUnderline"/>
          <w:rFonts w:asciiTheme="majorHAnsi" w:hAnsiTheme="majorHAnsi"/>
          <w:color w:val="000000" w:themeColor="text1"/>
          <w:highlight w:val="yellow"/>
        </w:rPr>
        <w:t>are at stake</w:t>
      </w:r>
      <w:r w:rsidRPr="009B10ED">
        <w:rPr>
          <w:rStyle w:val="Style13ptBold"/>
          <w:rFonts w:asciiTheme="majorHAnsi" w:hAnsiTheme="majorHAnsi"/>
          <w:color w:val="000000" w:themeColor="text1"/>
          <w:sz w:val="16"/>
          <w:highlight w:val="yellow"/>
        </w:rPr>
        <w:t>.</w:t>
      </w:r>
      <w:r w:rsidRPr="009B10ED">
        <w:rPr>
          <w:rStyle w:val="Style13ptBold"/>
          <w:rFonts w:asciiTheme="majorHAnsi" w:hAnsiTheme="majorHAnsi"/>
          <w:color w:val="000000" w:themeColor="text1"/>
          <w:sz w:val="16"/>
        </w:rPr>
        <w:t xml:space="preserve"> In the wake of </w:t>
      </w:r>
      <w:r w:rsidRPr="009B10ED">
        <w:rPr>
          <w:rStyle w:val="StyleUnderline"/>
          <w:rFonts w:asciiTheme="majorHAnsi" w:hAnsiTheme="majorHAnsi"/>
          <w:color w:val="000000" w:themeColor="text1"/>
          <w:highlight w:val="yellow"/>
        </w:rPr>
        <w:t>Executive Order 13769,</w:t>
      </w:r>
      <w:r w:rsidRPr="009B10ED">
        <w:rPr>
          <w:rStyle w:val="StyleUnderline"/>
          <w:rFonts w:asciiTheme="majorHAnsi" w:hAnsiTheme="majorHAnsi"/>
          <w:color w:val="000000" w:themeColor="text1"/>
        </w:rPr>
        <w:t xml:space="preserve"> </w:t>
      </w:r>
      <w:r w:rsidRPr="009B10ED">
        <w:rPr>
          <w:rStyle w:val="Style13ptBold"/>
          <w:rFonts w:asciiTheme="majorHAnsi" w:hAnsiTheme="majorHAnsi"/>
          <w:color w:val="000000" w:themeColor="text1"/>
          <w:sz w:val="16"/>
        </w:rPr>
        <w:t xml:space="preserve">which </w:t>
      </w:r>
      <w:r w:rsidRPr="009B10ED">
        <w:rPr>
          <w:rStyle w:val="StyleUnderline"/>
          <w:rFonts w:asciiTheme="majorHAnsi" w:hAnsiTheme="majorHAnsi"/>
          <w:color w:val="000000" w:themeColor="text1"/>
          <w:highlight w:val="yellow"/>
        </w:rPr>
        <w:t>capped refugee</w:t>
      </w:r>
      <w:r w:rsidRPr="009B10ED">
        <w:rPr>
          <w:rStyle w:val="StyleUnderline"/>
          <w:rFonts w:asciiTheme="majorHAnsi" w:hAnsiTheme="majorHAnsi"/>
          <w:color w:val="000000" w:themeColor="text1"/>
        </w:rPr>
        <w:t xml:space="preserve"> admission</w:t>
      </w:r>
      <w:r w:rsidRPr="009B10ED">
        <w:rPr>
          <w:rStyle w:val="StyleUnderline"/>
          <w:rFonts w:asciiTheme="majorHAnsi" w:hAnsiTheme="majorHAnsi"/>
          <w:color w:val="000000" w:themeColor="text1"/>
          <w:highlight w:val="yellow"/>
        </w:rPr>
        <w:t>s</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at 50,000</w:t>
      </w:r>
      <w:r w:rsidRPr="009B10ED">
        <w:rPr>
          <w:rStyle w:val="Style13ptBold"/>
          <w:rFonts w:asciiTheme="majorHAnsi" w:hAnsiTheme="majorHAnsi"/>
          <w:color w:val="000000" w:themeColor="text1"/>
          <w:sz w:val="16"/>
        </w:rPr>
        <w:t xml:space="preserve"> in 2017 </w:t>
      </w:r>
      <w:r w:rsidRPr="009B10ED">
        <w:rPr>
          <w:rStyle w:val="StyleUnderline"/>
          <w:rFonts w:asciiTheme="majorHAnsi" w:hAnsiTheme="majorHAnsi"/>
          <w:color w:val="000000" w:themeColor="text1"/>
        </w:rPr>
        <w:t>and disrupted thousands of lives with a</w:t>
      </w:r>
      <w:r w:rsidRPr="009B10ED">
        <w:rPr>
          <w:rStyle w:val="Style13ptBold"/>
          <w:rFonts w:asciiTheme="majorHAnsi" w:hAnsiTheme="majorHAnsi"/>
          <w:color w:val="000000" w:themeColor="text1"/>
          <w:sz w:val="16"/>
        </w:rPr>
        <w:t xml:space="preserve"> 120-day </w:t>
      </w:r>
      <w:r w:rsidRPr="009B10ED">
        <w:rPr>
          <w:rStyle w:val="StyleUnderline"/>
          <w:rFonts w:asciiTheme="majorHAnsi" w:hAnsiTheme="majorHAnsi"/>
          <w:color w:val="000000" w:themeColor="text1"/>
        </w:rPr>
        <w:t>pause of the resettlement program</w:t>
      </w:r>
      <w:r w:rsidRPr="009B10ED">
        <w:rPr>
          <w:rStyle w:val="Style13ptBold"/>
          <w:rFonts w:asciiTheme="majorHAnsi" w:hAnsiTheme="majorHAnsi"/>
          <w:color w:val="000000" w:themeColor="text1"/>
          <w:sz w:val="16"/>
        </w:rPr>
        <w:t xml:space="preserve">, the Administration has signaled an intent to set a refugee admissions ceiling far lower—the lowest ever on record. </w:t>
      </w:r>
      <w:r w:rsidRPr="009B10ED">
        <w:rPr>
          <w:rStyle w:val="StyleUnderline"/>
          <w:rFonts w:asciiTheme="majorHAnsi" w:hAnsiTheme="majorHAnsi"/>
          <w:color w:val="000000" w:themeColor="text1"/>
          <w:highlight w:val="yellow"/>
        </w:rPr>
        <w:t>No U.S. president</w:t>
      </w:r>
      <w:r w:rsidRPr="009B10ED">
        <w:rPr>
          <w:rStyle w:val="Style13ptBold"/>
          <w:rFonts w:asciiTheme="majorHAnsi" w:hAnsiTheme="majorHAnsi"/>
          <w:color w:val="000000" w:themeColor="text1"/>
          <w:sz w:val="16"/>
        </w:rPr>
        <w:t xml:space="preserve">, not even in the wake of 9/11, </w:t>
      </w:r>
      <w:r w:rsidRPr="009B10ED">
        <w:rPr>
          <w:rStyle w:val="StyleUnderline"/>
          <w:rFonts w:asciiTheme="majorHAnsi" w:hAnsiTheme="majorHAnsi"/>
          <w:color w:val="000000" w:themeColor="text1"/>
          <w:highlight w:val="yellow"/>
        </w:rPr>
        <w:t>has</w:t>
      </w:r>
      <w:r w:rsidRPr="009B10ED">
        <w:rPr>
          <w:rStyle w:val="StyleUnderline"/>
          <w:rFonts w:asciiTheme="majorHAnsi" w:hAnsiTheme="majorHAnsi"/>
          <w:color w:val="000000" w:themeColor="text1"/>
        </w:rPr>
        <w:t xml:space="preserve"> so </w:t>
      </w:r>
      <w:r w:rsidRPr="009B10ED">
        <w:rPr>
          <w:rStyle w:val="StyleUnderline"/>
          <w:rFonts w:asciiTheme="majorHAnsi" w:hAnsiTheme="majorHAnsi"/>
          <w:color w:val="000000" w:themeColor="text1"/>
          <w:highlight w:val="yellow"/>
        </w:rPr>
        <w:t>turned their back on refugees, and</w:t>
      </w:r>
      <w:r w:rsidRPr="009B10ED">
        <w:rPr>
          <w:rStyle w:val="StyleUnderline"/>
          <w:rFonts w:asciiTheme="majorHAnsi" w:hAnsiTheme="majorHAnsi"/>
          <w:color w:val="000000" w:themeColor="text1"/>
        </w:rPr>
        <w:t xml:space="preserve"> therefore on American democratic values, </w:t>
      </w:r>
      <w:r w:rsidRPr="009B10ED">
        <w:rPr>
          <w:rStyle w:val="StyleUnderline"/>
          <w:rFonts w:asciiTheme="majorHAnsi" w:hAnsiTheme="majorHAnsi"/>
          <w:color w:val="000000" w:themeColor="text1"/>
          <w:highlight w:val="yellow"/>
        </w:rPr>
        <w:t>humanitarian tradition, and global</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leadership</w:t>
      </w:r>
      <w:r w:rsidRPr="009B10ED">
        <w:rPr>
          <w:rStyle w:val="Style13ptBold"/>
          <w:rFonts w:asciiTheme="majorHAnsi" w:hAnsiTheme="majorHAnsi"/>
          <w:color w:val="000000" w:themeColor="text1"/>
          <w:sz w:val="16"/>
          <w:highlight w:val="yellow"/>
        </w:rPr>
        <w:t xml:space="preserve">. </w:t>
      </w:r>
      <w:r w:rsidRPr="009B10ED">
        <w:rPr>
          <w:rStyle w:val="Emphasis"/>
          <w:rFonts w:asciiTheme="majorHAnsi" w:hAnsiTheme="majorHAnsi"/>
          <w:color w:val="000000" w:themeColor="text1"/>
          <w:highlight w:val="yellow"/>
        </w:rPr>
        <w:t>Setting a</w:t>
      </w:r>
      <w:r w:rsidRPr="009B10ED">
        <w:rPr>
          <w:rStyle w:val="Emphasis"/>
          <w:rFonts w:asciiTheme="majorHAnsi" w:hAnsiTheme="majorHAnsi"/>
          <w:color w:val="000000" w:themeColor="text1"/>
        </w:rPr>
        <w:t xml:space="preserve"> refugee </w:t>
      </w:r>
      <w:r w:rsidRPr="009B10ED">
        <w:rPr>
          <w:rStyle w:val="Emphasis"/>
          <w:rFonts w:asciiTheme="majorHAnsi" w:hAnsiTheme="majorHAnsi"/>
          <w:color w:val="000000" w:themeColor="text1"/>
          <w:highlight w:val="yellow"/>
        </w:rPr>
        <w:t>admissions ceiling of no less than 75,000</w:t>
      </w:r>
      <w:r w:rsidRPr="009B10ED">
        <w:rPr>
          <w:rStyle w:val="Emphasis"/>
          <w:rFonts w:asciiTheme="majorHAnsi" w:hAnsiTheme="majorHAnsi"/>
          <w:color w:val="000000" w:themeColor="text1"/>
        </w:rPr>
        <w:t xml:space="preserve"> refugees </w:t>
      </w:r>
      <w:r w:rsidRPr="009B10ED">
        <w:rPr>
          <w:rStyle w:val="Style13ptBold"/>
          <w:rFonts w:asciiTheme="majorHAnsi" w:hAnsiTheme="majorHAnsi"/>
          <w:color w:val="000000" w:themeColor="text1"/>
          <w:sz w:val="16"/>
        </w:rPr>
        <w:t>in 2018</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is</w:t>
      </w:r>
      <w:r w:rsidRPr="009B10ED">
        <w:rPr>
          <w:rStyle w:val="Style13ptBold"/>
          <w:rFonts w:asciiTheme="majorHAnsi" w:hAnsiTheme="majorHAnsi"/>
          <w:color w:val="000000" w:themeColor="text1"/>
          <w:sz w:val="16"/>
        </w:rPr>
        <w:t xml:space="preserve"> both </w:t>
      </w:r>
      <w:r w:rsidRPr="009B10ED">
        <w:rPr>
          <w:rStyle w:val="StyleUnderline"/>
          <w:rFonts w:asciiTheme="majorHAnsi" w:hAnsiTheme="majorHAnsi"/>
          <w:color w:val="000000" w:themeColor="text1"/>
          <w:highlight w:val="yellow"/>
        </w:rPr>
        <w:t>the right thing</w:t>
      </w:r>
      <w:r w:rsidRPr="009B10ED">
        <w:rPr>
          <w:rStyle w:val="StyleUnderline"/>
          <w:rFonts w:asciiTheme="majorHAnsi" w:hAnsiTheme="majorHAnsi"/>
          <w:color w:val="000000" w:themeColor="text1"/>
        </w:rPr>
        <w:t xml:space="preserve"> </w:t>
      </w:r>
      <w:r w:rsidRPr="009B10ED">
        <w:rPr>
          <w:rStyle w:val="Style13ptBold"/>
          <w:rFonts w:asciiTheme="majorHAnsi" w:hAnsiTheme="majorHAnsi"/>
          <w:color w:val="000000" w:themeColor="text1"/>
          <w:sz w:val="16"/>
        </w:rPr>
        <w:t xml:space="preserve">and the smart thing </w:t>
      </w:r>
      <w:r w:rsidRPr="009B10ED">
        <w:rPr>
          <w:rStyle w:val="StyleUnderline"/>
          <w:rFonts w:asciiTheme="majorHAnsi" w:hAnsiTheme="majorHAnsi"/>
          <w:color w:val="000000" w:themeColor="text1"/>
          <w:highlight w:val="yellow"/>
        </w:rPr>
        <w:t>to do</w:t>
      </w:r>
      <w:r w:rsidRPr="009B10ED">
        <w:rPr>
          <w:rStyle w:val="Style13ptBold"/>
          <w:rFonts w:asciiTheme="majorHAnsi" w:hAnsiTheme="majorHAnsi"/>
          <w:color w:val="000000" w:themeColor="text1"/>
          <w:sz w:val="16"/>
        </w:rPr>
        <w:t>. Here’s why: 1</w:t>
      </w:r>
      <w:r w:rsidRPr="009B10ED">
        <w:rPr>
          <w:rStyle w:val="Style13ptBold"/>
          <w:rFonts w:asciiTheme="majorHAnsi" w:hAnsiTheme="majorHAnsi"/>
          <w:color w:val="000000" w:themeColor="text1"/>
          <w:sz w:val="16"/>
          <w:highlight w:val="yellow"/>
        </w:rPr>
        <w:t xml:space="preserve">. </w:t>
      </w:r>
      <w:r w:rsidRPr="009B10ED">
        <w:rPr>
          <w:rStyle w:val="StyleUnderline"/>
          <w:rFonts w:asciiTheme="majorHAnsi" w:hAnsiTheme="majorHAnsi"/>
          <w:color w:val="000000" w:themeColor="text1"/>
          <w:highlight w:val="yellow"/>
        </w:rPr>
        <w:t>Refugee</w:t>
      </w:r>
      <w:r w:rsidRPr="009B10ED">
        <w:rPr>
          <w:rStyle w:val="StyleUnderline"/>
          <w:rFonts w:asciiTheme="majorHAnsi" w:hAnsiTheme="majorHAnsi"/>
          <w:color w:val="000000" w:themeColor="text1"/>
        </w:rPr>
        <w:t xml:space="preserve"> resettlement is a humanitarian imperative </w:t>
      </w:r>
      <w:r w:rsidRPr="009B10ED">
        <w:rPr>
          <w:rFonts w:asciiTheme="majorHAnsi" w:hAnsiTheme="majorHAnsi"/>
          <w:color w:val="000000" w:themeColor="text1"/>
          <w:sz w:val="16"/>
        </w:rPr>
        <w:t>at a time when</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needs have never been greater</w:t>
      </w:r>
      <w:r w:rsidRPr="009B10ED">
        <w:rPr>
          <w:rStyle w:val="Style13ptBold"/>
          <w:rFonts w:asciiTheme="majorHAnsi" w:hAnsiTheme="majorHAnsi"/>
          <w:color w:val="000000" w:themeColor="text1"/>
          <w:sz w:val="16"/>
        </w:rPr>
        <w:t>.</w:t>
      </w:r>
      <w:r w:rsidRPr="009B10ED">
        <w:rPr>
          <w:rStyle w:val="Style13ptBold"/>
          <w:rFonts w:asciiTheme="majorHAnsi" w:hAnsiTheme="majorHAnsi"/>
          <w:color w:val="000000" w:themeColor="text1"/>
          <w:sz w:val="16"/>
        </w:rPr>
        <w:t xml:space="preserve"> </w:t>
      </w:r>
      <w:r w:rsidRPr="009B10ED">
        <w:rPr>
          <w:rStyle w:val="StyleUnderline"/>
          <w:rFonts w:asciiTheme="majorHAnsi" w:hAnsiTheme="majorHAnsi"/>
          <w:color w:val="000000" w:themeColor="text1"/>
        </w:rPr>
        <w:t xml:space="preserve">Of the world’s 22.5 million refugees, </w:t>
      </w:r>
      <w:r w:rsidRPr="009B10ED">
        <w:rPr>
          <w:rStyle w:val="StyleUnderline"/>
          <w:rFonts w:asciiTheme="majorHAnsi" w:hAnsiTheme="majorHAnsi"/>
          <w:color w:val="000000" w:themeColor="text1"/>
          <w:highlight w:val="yellow"/>
        </w:rPr>
        <w:t>1.2</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million face extreme vulnerabilities</w:t>
      </w:r>
      <w:r w:rsidRPr="009B10ED">
        <w:rPr>
          <w:rStyle w:val="Style13ptBold"/>
          <w:rFonts w:asciiTheme="majorHAnsi" w:hAnsiTheme="majorHAnsi"/>
          <w:color w:val="000000" w:themeColor="text1"/>
          <w:sz w:val="16"/>
        </w:rPr>
        <w:t xml:space="preserve"> or family reunification needs </w:t>
      </w:r>
      <w:r w:rsidRPr="009B10ED">
        <w:rPr>
          <w:rStyle w:val="StyleUnderline"/>
          <w:rFonts w:asciiTheme="majorHAnsi" w:hAnsiTheme="majorHAnsi"/>
          <w:color w:val="000000" w:themeColor="text1"/>
        </w:rPr>
        <w:t xml:space="preserve">for which they are </w:t>
      </w:r>
      <w:r w:rsidRPr="009B10ED">
        <w:rPr>
          <w:rStyle w:val="StyleUnderline"/>
          <w:rFonts w:asciiTheme="majorHAnsi" w:hAnsiTheme="majorHAnsi"/>
          <w:color w:val="000000" w:themeColor="text1"/>
          <w:highlight w:val="yellow"/>
        </w:rPr>
        <w:t>in</w:t>
      </w:r>
      <w:r w:rsidRPr="009B10ED">
        <w:rPr>
          <w:rStyle w:val="StyleUnderline"/>
          <w:rFonts w:asciiTheme="majorHAnsi" w:hAnsiTheme="majorHAnsi"/>
          <w:color w:val="000000" w:themeColor="text1"/>
        </w:rPr>
        <w:t xml:space="preserve"> critical </w:t>
      </w:r>
      <w:r w:rsidRPr="009B10ED">
        <w:rPr>
          <w:rStyle w:val="StyleUnderline"/>
          <w:rFonts w:asciiTheme="majorHAnsi" w:hAnsiTheme="majorHAnsi"/>
          <w:color w:val="000000" w:themeColor="text1"/>
          <w:highlight w:val="yellow"/>
        </w:rPr>
        <w:t>need of resettlement</w:t>
      </w:r>
      <w:r w:rsidRPr="009B10ED">
        <w:rPr>
          <w:rStyle w:val="StyleUnderline"/>
          <w:rFonts w:asciiTheme="majorHAnsi" w:hAnsiTheme="majorHAnsi"/>
          <w:color w:val="000000" w:themeColor="text1"/>
        </w:rPr>
        <w:t xml:space="preserve"> </w:t>
      </w:r>
      <w:r w:rsidRPr="009B10ED">
        <w:rPr>
          <w:rStyle w:val="Style13ptBold"/>
          <w:rFonts w:asciiTheme="majorHAnsi" w:hAnsiTheme="majorHAnsi"/>
          <w:color w:val="000000" w:themeColor="text1"/>
          <w:sz w:val="16"/>
        </w:rPr>
        <w:t>in 2018.</w:t>
      </w:r>
      <w:r w:rsidRPr="009B10ED">
        <w:rPr>
          <w:rStyle w:val="Style13ptBold"/>
          <w:rFonts w:asciiTheme="majorHAnsi" w:hAnsiTheme="majorHAnsi"/>
          <w:color w:val="000000" w:themeColor="text1"/>
          <w:sz w:val="16"/>
        </w:rPr>
        <w:t> Resettlement is a lifeline available only to these most at-risk refugees, whose safety cannot be assured no matter how much aid is provided overseas.</w:t>
      </w:r>
      <w:r w:rsidRPr="009B10ED">
        <w:rPr>
          <w:rStyle w:val="Style13ptBold"/>
          <w:rFonts w:asciiTheme="majorHAnsi" w:hAnsiTheme="majorHAnsi"/>
          <w:color w:val="000000" w:themeColor="text1"/>
          <w:sz w:val="16"/>
        </w:rPr>
        <w:t> 72 percent of refugees that came to the U.S. in 2016 are women and children</w:t>
      </w:r>
      <w:r w:rsidRPr="009B10ED">
        <w:rPr>
          <w:rStyle w:val="Style13ptBold"/>
          <w:rFonts w:asciiTheme="majorHAnsi" w:hAnsiTheme="majorHAnsi"/>
          <w:color w:val="000000" w:themeColor="text1"/>
          <w:sz w:val="16"/>
          <w:highlight w:val="yellow"/>
        </w:rPr>
        <w:t xml:space="preserve">. </w:t>
      </w:r>
      <w:r w:rsidRPr="009B10ED">
        <w:rPr>
          <w:rStyle w:val="StyleUnderline"/>
          <w:rFonts w:asciiTheme="majorHAnsi" w:hAnsiTheme="majorHAnsi"/>
          <w:color w:val="000000" w:themeColor="text1"/>
          <w:highlight w:val="yellow"/>
        </w:rPr>
        <w:t>Refugees</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are</w:t>
      </w:r>
      <w:r w:rsidRPr="009B10ED">
        <w:rPr>
          <w:rStyle w:val="StyleUnderline"/>
          <w:rFonts w:asciiTheme="majorHAnsi" w:hAnsiTheme="majorHAnsi"/>
          <w:color w:val="000000" w:themeColor="text1"/>
        </w:rPr>
        <w:t xml:space="preserve"> </w:t>
      </w:r>
      <w:proofErr w:type="spellStart"/>
      <w:r w:rsidRPr="009B10ED">
        <w:rPr>
          <w:rStyle w:val="StyleUnderline"/>
          <w:rFonts w:asciiTheme="majorHAnsi" w:hAnsiTheme="majorHAnsi"/>
          <w:color w:val="000000" w:themeColor="text1"/>
        </w:rPr>
        <w:t>widows,orphans</w:t>
      </w:r>
      <w:proofErr w:type="spellEnd"/>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victims of rape, torture</w:t>
      </w:r>
      <w:r w:rsidRPr="009B10ED">
        <w:rPr>
          <w:rStyle w:val="StyleUnderline"/>
          <w:rFonts w:asciiTheme="majorHAnsi" w:hAnsiTheme="majorHAnsi"/>
          <w:color w:val="000000" w:themeColor="text1"/>
        </w:rPr>
        <w:t xml:space="preserve">, religious </w:t>
      </w:r>
      <w:proofErr w:type="spellStart"/>
      <w:r w:rsidRPr="009B10ED">
        <w:rPr>
          <w:rStyle w:val="StyleUnderline"/>
          <w:rFonts w:asciiTheme="majorHAnsi" w:hAnsiTheme="majorHAnsi"/>
          <w:color w:val="000000" w:themeColor="text1"/>
          <w:highlight w:val="yellow"/>
        </w:rPr>
        <w:t>persecutio</w:t>
      </w:r>
      <w:r w:rsidRPr="009B10ED">
        <w:rPr>
          <w:rStyle w:val="StyleUnderline"/>
          <w:rFonts w:asciiTheme="majorHAnsi" w:hAnsiTheme="majorHAnsi"/>
          <w:color w:val="000000" w:themeColor="text1"/>
        </w:rPr>
        <w:t>n,political</w:t>
      </w:r>
      <w:proofErr w:type="spellEnd"/>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oppression, and terror</w:t>
      </w:r>
      <w:r w:rsidRPr="009B10ED">
        <w:rPr>
          <w:rStyle w:val="StyleUnderline"/>
          <w:rFonts w:asciiTheme="majorHAnsi" w:hAnsiTheme="majorHAnsi"/>
          <w:color w:val="000000" w:themeColor="text1"/>
        </w:rPr>
        <w:t>.</w:t>
      </w:r>
      <w:r w:rsidRPr="009B10ED">
        <w:rPr>
          <w:rStyle w:val="Style13ptBold"/>
          <w:rFonts w:asciiTheme="majorHAnsi" w:hAnsiTheme="majorHAnsi"/>
          <w:color w:val="000000" w:themeColor="text1"/>
          <w:sz w:val="16"/>
        </w:rPr>
        <w:t xml:space="preserve"> Resettled refugees also include those whose lives </w:t>
      </w:r>
      <w:proofErr w:type="spellStart"/>
      <w:r w:rsidRPr="009B10ED">
        <w:rPr>
          <w:rStyle w:val="Style13ptBold"/>
          <w:rFonts w:asciiTheme="majorHAnsi" w:hAnsiTheme="majorHAnsi"/>
          <w:color w:val="000000" w:themeColor="text1"/>
          <w:sz w:val="16"/>
        </w:rPr>
        <w:t>areat</w:t>
      </w:r>
      <w:proofErr w:type="spellEnd"/>
      <w:r w:rsidRPr="009B10ED">
        <w:rPr>
          <w:rStyle w:val="Style13ptBold"/>
          <w:rFonts w:asciiTheme="majorHAnsi" w:hAnsiTheme="majorHAnsi"/>
          <w:color w:val="000000" w:themeColor="text1"/>
          <w:sz w:val="16"/>
        </w:rPr>
        <w:t xml:space="preserve"> risk because they served alongside American </w:t>
      </w:r>
      <w:proofErr w:type="spellStart"/>
      <w:r w:rsidRPr="009B10ED">
        <w:rPr>
          <w:rStyle w:val="Style13ptBold"/>
          <w:rFonts w:asciiTheme="majorHAnsi" w:hAnsiTheme="majorHAnsi"/>
          <w:color w:val="000000" w:themeColor="text1"/>
          <w:sz w:val="16"/>
        </w:rPr>
        <w:t>troops,diplomats</w:t>
      </w:r>
      <w:proofErr w:type="spellEnd"/>
      <w:r w:rsidRPr="009B10ED">
        <w:rPr>
          <w:rStyle w:val="Style13ptBold"/>
          <w:rFonts w:asciiTheme="majorHAnsi" w:hAnsiTheme="majorHAnsi"/>
          <w:color w:val="000000" w:themeColor="text1"/>
          <w:sz w:val="16"/>
        </w:rPr>
        <w:t>, and intelligence services including as interpreters.</w:t>
      </w:r>
    </w:p>
    <w:p w:rsidR="00B22B3A" w:rsidRPr="00B22B3A" w:rsidRDefault="00B22B3A" w:rsidP="00B22B3A"/>
    <w:p w:rsidR="0088218C" w:rsidRPr="00554198" w:rsidRDefault="0088218C" w:rsidP="0088218C">
      <w:pPr>
        <w:pStyle w:val="Heading4"/>
        <w:rPr>
          <w:rFonts w:asciiTheme="majorHAnsi" w:hAnsiTheme="majorHAnsi" w:cstheme="majorHAnsi"/>
        </w:rPr>
      </w:pPr>
      <w:r w:rsidRPr="00554198">
        <w:rPr>
          <w:rFonts w:asciiTheme="majorHAnsi" w:hAnsiTheme="majorHAnsi" w:cstheme="majorHAnsi"/>
        </w:rPr>
        <w:t>Refugees not accepted due to administration playing up fears</w:t>
      </w:r>
    </w:p>
    <w:p w:rsidR="0088218C" w:rsidRPr="00554198" w:rsidRDefault="0088218C" w:rsidP="0088218C">
      <w:pPr>
        <w:rPr>
          <w:rStyle w:val="Style13ptBold"/>
          <w:rFonts w:asciiTheme="majorHAnsi" w:hAnsiTheme="majorHAnsi" w:cstheme="majorHAnsi"/>
        </w:rPr>
      </w:pPr>
      <w:r w:rsidRPr="00554198">
        <w:rPr>
          <w:rStyle w:val="Style13ptBold"/>
          <w:rFonts w:asciiTheme="majorHAnsi" w:hAnsiTheme="majorHAnsi" w:cstheme="majorHAnsi"/>
        </w:rPr>
        <w:t xml:space="preserve">Weinstein and </w:t>
      </w:r>
      <w:proofErr w:type="spellStart"/>
      <w:r w:rsidRPr="00554198">
        <w:rPr>
          <w:rStyle w:val="Style13ptBold"/>
          <w:rFonts w:asciiTheme="majorHAnsi" w:hAnsiTheme="majorHAnsi" w:cstheme="majorHAnsi"/>
        </w:rPr>
        <w:t>Ferwerda</w:t>
      </w:r>
      <w:proofErr w:type="spellEnd"/>
      <w:r w:rsidRPr="00554198">
        <w:rPr>
          <w:rStyle w:val="Style13ptBold"/>
          <w:rFonts w:asciiTheme="majorHAnsi" w:hAnsiTheme="majorHAnsi" w:cstheme="majorHAnsi"/>
        </w:rPr>
        <w:t xml:space="preserve"> 18 [Jeremy Weinstein, professor of political science and senior fellow at the Freeman </w:t>
      </w:r>
      <w:proofErr w:type="spellStart"/>
      <w:r w:rsidRPr="00554198">
        <w:rPr>
          <w:rStyle w:val="Style13ptBold"/>
          <w:rFonts w:asciiTheme="majorHAnsi" w:hAnsiTheme="majorHAnsi" w:cstheme="majorHAnsi"/>
        </w:rPr>
        <w:t>Spogli</w:t>
      </w:r>
      <w:proofErr w:type="spellEnd"/>
      <w:r w:rsidRPr="00554198">
        <w:rPr>
          <w:rStyle w:val="Style13ptBold"/>
          <w:rFonts w:asciiTheme="majorHAnsi" w:hAnsiTheme="majorHAnsi" w:cstheme="majorHAnsi"/>
        </w:rPr>
        <w:t xml:space="preserve"> Institute for International Studies, Jeremy </w:t>
      </w:r>
      <w:proofErr w:type="spellStart"/>
      <w:r w:rsidRPr="00554198">
        <w:rPr>
          <w:rStyle w:val="Style13ptBold"/>
          <w:rFonts w:asciiTheme="majorHAnsi" w:hAnsiTheme="majorHAnsi" w:cstheme="majorHAnsi"/>
        </w:rPr>
        <w:t>Ferwerda</w:t>
      </w:r>
      <w:proofErr w:type="spellEnd"/>
      <w:r w:rsidRPr="00554198">
        <w:rPr>
          <w:rStyle w:val="Style13ptBold"/>
          <w:rFonts w:asciiTheme="majorHAnsi" w:hAnsiTheme="majorHAnsi" w:cstheme="majorHAnsi"/>
        </w:rPr>
        <w:t xml:space="preserve">, professor of </w:t>
      </w:r>
      <w:r w:rsidRPr="00554198">
        <w:rPr>
          <w:rStyle w:val="Style13ptBold"/>
          <w:rFonts w:asciiTheme="majorHAnsi" w:hAnsiTheme="majorHAnsi" w:cstheme="majorHAnsi"/>
        </w:rPr>
        <w:lastRenderedPageBreak/>
        <w:t>government at Dartmouth College, “Trump has Undercut U.S. Refugee Resettlement. Here’s a way to Restore it.” Published by foreign policy, 2/12/2018, accessed 7/8/18, https://foreignpolicy.com/2018/02/12/trump-has-undercut-u-s-refugee-resettlement-heres-one-way-to-restore-it/]</w:t>
      </w:r>
    </w:p>
    <w:p w:rsidR="0088218C" w:rsidRPr="00554198" w:rsidRDefault="0088218C" w:rsidP="0088218C">
      <w:pPr>
        <w:rPr>
          <w:rFonts w:asciiTheme="majorHAnsi" w:hAnsiTheme="majorHAnsi" w:cstheme="majorHAnsi"/>
          <w:u w:val="single"/>
        </w:rPr>
      </w:pPr>
      <w:r w:rsidRPr="00554198">
        <w:rPr>
          <w:rFonts w:asciiTheme="majorHAnsi" w:eastAsia="Times New Roman" w:hAnsiTheme="majorHAnsi" w:cstheme="majorHAnsi"/>
          <w:sz w:val="14"/>
        </w:rPr>
        <w:t xml:space="preserve">The first year of the Donald Trump presidency </w:t>
      </w:r>
      <w:r w:rsidRPr="00505092">
        <w:rPr>
          <w:rStyle w:val="StyleUnderline"/>
          <w:rFonts w:asciiTheme="majorHAnsi" w:hAnsiTheme="majorHAnsi" w:cstheme="majorHAnsi"/>
          <w:highlight w:val="yellow"/>
        </w:rPr>
        <w:t>brought</w:t>
      </w:r>
      <w:r w:rsidRPr="00554198">
        <w:rPr>
          <w:rStyle w:val="StyleUnderline"/>
          <w:rFonts w:asciiTheme="majorHAnsi" w:hAnsiTheme="majorHAnsi" w:cstheme="majorHAnsi"/>
        </w:rPr>
        <w:t xml:space="preserve"> a significant amount of </w:t>
      </w:r>
      <w:r w:rsidRPr="00505092">
        <w:rPr>
          <w:rStyle w:val="StyleUnderline"/>
          <w:rFonts w:asciiTheme="majorHAnsi" w:hAnsiTheme="majorHAnsi" w:cstheme="majorHAnsi"/>
          <w:highlight w:val="yellow"/>
        </w:rPr>
        <w:t>attention to a program that hadn’t</w:t>
      </w:r>
      <w:r w:rsidRPr="00554198">
        <w:rPr>
          <w:rStyle w:val="StyleUnderline"/>
          <w:rFonts w:asciiTheme="majorHAnsi" w:hAnsiTheme="majorHAnsi" w:cstheme="majorHAnsi"/>
        </w:rPr>
        <w:t xml:space="preserve"> previously </w:t>
      </w:r>
      <w:r w:rsidRPr="00505092">
        <w:rPr>
          <w:rStyle w:val="StyleUnderline"/>
          <w:rFonts w:asciiTheme="majorHAnsi" w:hAnsiTheme="majorHAnsi" w:cstheme="majorHAnsi"/>
          <w:highlight w:val="yellow"/>
        </w:rPr>
        <w:t>made</w:t>
      </w:r>
      <w:r w:rsidRPr="00554198">
        <w:rPr>
          <w:rStyle w:val="StyleUnderline"/>
          <w:rFonts w:asciiTheme="majorHAnsi" w:hAnsiTheme="majorHAnsi" w:cstheme="majorHAnsi"/>
        </w:rPr>
        <w:t xml:space="preserve"> much </w:t>
      </w:r>
      <w:r w:rsidRPr="00505092">
        <w:rPr>
          <w:rStyle w:val="StyleUnderline"/>
          <w:rFonts w:asciiTheme="majorHAnsi" w:hAnsiTheme="majorHAnsi" w:cstheme="majorHAnsi"/>
          <w:highlight w:val="yellow"/>
        </w:rPr>
        <w:t>news: the U.S. refugee resettlement</w:t>
      </w:r>
      <w:r w:rsidRPr="00554198">
        <w:rPr>
          <w:rStyle w:val="StyleUnderline"/>
          <w:rFonts w:asciiTheme="majorHAnsi" w:hAnsiTheme="majorHAnsi" w:cstheme="majorHAnsi"/>
        </w:rPr>
        <w:t xml:space="preserve"> program. </w:t>
      </w:r>
      <w:r w:rsidRPr="00554198">
        <w:rPr>
          <w:rFonts w:asciiTheme="majorHAnsi" w:eastAsia="Times New Roman" w:hAnsiTheme="majorHAnsi" w:cstheme="majorHAnsi"/>
          <w:sz w:val="14"/>
        </w:rPr>
        <w:t xml:space="preserve">Since the end of the Vietnam War, </w:t>
      </w:r>
      <w:r w:rsidRPr="00554198">
        <w:rPr>
          <w:rStyle w:val="StyleUnderline"/>
          <w:rFonts w:asciiTheme="majorHAnsi" w:hAnsiTheme="majorHAnsi" w:cstheme="majorHAnsi"/>
        </w:rPr>
        <w:t>under both Republican and Democratic administrations, the United States has been the world’s leader in resettling refugees — offering a new life to those who have been persecuted at the hands of repressive governments or warring armies.</w:t>
      </w:r>
    </w:p>
    <w:p w:rsidR="0088218C" w:rsidRPr="00554198" w:rsidRDefault="0088218C" w:rsidP="0088218C">
      <w:pPr>
        <w:rPr>
          <w:rFonts w:asciiTheme="majorHAnsi" w:eastAsia="Times New Roman" w:hAnsiTheme="majorHAnsi" w:cstheme="majorHAnsi"/>
          <w:sz w:val="14"/>
        </w:rPr>
      </w:pPr>
      <w:r w:rsidRPr="00554198">
        <w:rPr>
          <w:rFonts w:asciiTheme="majorHAnsi" w:eastAsia="Times New Roman" w:hAnsiTheme="majorHAnsi" w:cstheme="majorHAnsi"/>
          <w:sz w:val="14"/>
        </w:rPr>
        <w:t xml:space="preserve">Yet at a time when there are more refugees globally than at any time since World War II, </w:t>
      </w:r>
      <w:r w:rsidRPr="00554198">
        <w:rPr>
          <w:rStyle w:val="StyleUnderline"/>
          <w:rFonts w:asciiTheme="majorHAnsi" w:hAnsiTheme="majorHAnsi" w:cstheme="majorHAnsi"/>
        </w:rPr>
        <w:t xml:space="preserve">the </w:t>
      </w:r>
      <w:r w:rsidRPr="00505092">
        <w:rPr>
          <w:rStyle w:val="StyleUnderline"/>
          <w:rFonts w:asciiTheme="majorHAnsi" w:hAnsiTheme="majorHAnsi" w:cstheme="majorHAnsi"/>
          <w:highlight w:val="yellow"/>
        </w:rPr>
        <w:t>Trump administration has abandoned America’s traditional leadership role</w:t>
      </w:r>
      <w:r w:rsidRPr="00554198">
        <w:rPr>
          <w:rStyle w:val="StyleUnderline"/>
          <w:rFonts w:asciiTheme="majorHAnsi" w:hAnsiTheme="majorHAnsi" w:cstheme="majorHAnsi"/>
        </w:rPr>
        <w:t xml:space="preserve">. The State Department </w:t>
      </w:r>
      <w:r w:rsidRPr="00505092">
        <w:rPr>
          <w:rStyle w:val="StyleUnderline"/>
          <w:rFonts w:asciiTheme="majorHAnsi" w:hAnsiTheme="majorHAnsi" w:cstheme="majorHAnsi"/>
          <w:highlight w:val="yellow"/>
        </w:rPr>
        <w:t>has slashed refugee admissions by</w:t>
      </w:r>
      <w:r w:rsidRPr="00554198">
        <w:rPr>
          <w:rStyle w:val="StyleUnderline"/>
          <w:rFonts w:asciiTheme="majorHAnsi" w:hAnsiTheme="majorHAnsi" w:cstheme="majorHAnsi"/>
        </w:rPr>
        <w:t xml:space="preserve"> more than </w:t>
      </w:r>
      <w:r w:rsidRPr="00505092">
        <w:rPr>
          <w:rStyle w:val="StyleUnderline"/>
          <w:rFonts w:asciiTheme="majorHAnsi" w:hAnsiTheme="majorHAnsi" w:cstheme="majorHAnsi"/>
          <w:highlight w:val="yellow"/>
        </w:rPr>
        <w:t>half</w:t>
      </w:r>
      <w:r w:rsidRPr="00554198">
        <w:rPr>
          <w:rStyle w:val="StyleUnderline"/>
          <w:rFonts w:asciiTheme="majorHAnsi" w:hAnsiTheme="majorHAnsi" w:cstheme="majorHAnsi"/>
        </w:rPr>
        <w:t>, to 45,000, a historic low. The United States has walked away from the United Nations’ efforts to coordinate an international response</w:t>
      </w:r>
      <w:r w:rsidRPr="00554198">
        <w:rPr>
          <w:rFonts w:asciiTheme="majorHAnsi" w:eastAsia="Times New Roman" w:hAnsiTheme="majorHAnsi" w:cstheme="majorHAnsi"/>
          <w:sz w:val="14"/>
        </w:rPr>
        <w:t xml:space="preserve">. And with fiery rhetoric and provocative travel bans, </w:t>
      </w:r>
      <w:r w:rsidRPr="00554198">
        <w:rPr>
          <w:rStyle w:val="Emphasis"/>
          <w:rFonts w:asciiTheme="majorHAnsi" w:hAnsiTheme="majorHAnsi" w:cstheme="majorHAnsi"/>
        </w:rPr>
        <w:t xml:space="preserve">the </w:t>
      </w:r>
      <w:r w:rsidRPr="00505092">
        <w:rPr>
          <w:rStyle w:val="Emphasis"/>
          <w:rFonts w:asciiTheme="majorHAnsi" w:hAnsiTheme="majorHAnsi" w:cstheme="majorHAnsi"/>
          <w:highlight w:val="yellow"/>
        </w:rPr>
        <w:t xml:space="preserve">administration has stoked anti-immigrant sentiment </w:t>
      </w:r>
      <w:r w:rsidRPr="00505092">
        <w:rPr>
          <w:rStyle w:val="Emphasis"/>
          <w:rFonts w:asciiTheme="majorHAnsi" w:hAnsiTheme="majorHAnsi" w:cstheme="majorHAnsi"/>
        </w:rPr>
        <w:t>by</w:t>
      </w:r>
      <w:r w:rsidRPr="00554198">
        <w:rPr>
          <w:rStyle w:val="Emphasis"/>
          <w:rFonts w:asciiTheme="majorHAnsi" w:hAnsiTheme="majorHAnsi" w:cstheme="majorHAnsi"/>
        </w:rPr>
        <w:t xml:space="preserve"> playing to people’s fears about terrorism and cultural difference,</w:t>
      </w:r>
      <w:r w:rsidRPr="00554198">
        <w:rPr>
          <w:rFonts w:asciiTheme="majorHAnsi" w:eastAsia="Times New Roman" w:hAnsiTheme="majorHAnsi" w:cstheme="majorHAnsi"/>
          <w:sz w:val="14"/>
        </w:rPr>
        <w:t xml:space="preserve"> especially when it comes to the possible admission of Muslim refugees.</w:t>
      </w:r>
    </w:p>
    <w:p w:rsidR="0088218C" w:rsidRPr="00554198" w:rsidRDefault="0088218C" w:rsidP="0088218C">
      <w:pPr>
        <w:rPr>
          <w:rFonts w:asciiTheme="majorHAnsi" w:eastAsia="Times New Roman" w:hAnsiTheme="majorHAnsi" w:cstheme="majorHAnsi"/>
          <w:sz w:val="14"/>
        </w:rPr>
      </w:pPr>
    </w:p>
    <w:p w:rsidR="0088218C" w:rsidRPr="00554198" w:rsidRDefault="0088218C" w:rsidP="0088218C">
      <w:pPr>
        <w:pStyle w:val="Heading4"/>
        <w:rPr>
          <w:rFonts w:asciiTheme="majorHAnsi" w:hAnsiTheme="majorHAnsi" w:cstheme="majorHAnsi"/>
        </w:rPr>
      </w:pPr>
      <w:r w:rsidRPr="00554198">
        <w:rPr>
          <w:rFonts w:asciiTheme="majorHAnsi" w:hAnsiTheme="majorHAnsi" w:cstheme="majorHAnsi"/>
        </w:rPr>
        <w:t xml:space="preserve">Refugees are currently being targeted --- this can cause inequality </w:t>
      </w:r>
    </w:p>
    <w:p w:rsidR="0088218C" w:rsidRPr="00554198" w:rsidRDefault="0088218C" w:rsidP="0088218C">
      <w:pPr>
        <w:rPr>
          <w:rFonts w:asciiTheme="majorHAnsi" w:hAnsiTheme="majorHAnsi" w:cstheme="majorHAnsi"/>
        </w:rPr>
      </w:pPr>
      <w:r w:rsidRPr="00554198">
        <w:rPr>
          <w:rStyle w:val="Style13ptBold"/>
          <w:rFonts w:asciiTheme="majorHAnsi" w:hAnsiTheme="majorHAnsi" w:cstheme="majorHAnsi"/>
        </w:rPr>
        <w:t>Welch 17</w:t>
      </w:r>
      <w:r w:rsidRPr="00554198">
        <w:rPr>
          <w:rFonts w:asciiTheme="majorHAnsi" w:hAnsiTheme="majorHAnsi" w:cstheme="majorHAnsi"/>
        </w:rPr>
        <w:t xml:space="preserve"> [Keith Welch, data and policy consultant, Haas institute for a fair and inclusive society, “A Pivotal Moment for the US Refugee Resettlement Program” published by Haas institute, published June 2017, accessed 7/7/18, </w:t>
      </w:r>
      <w:hyperlink r:id="rId10" w:history="1">
        <w:r w:rsidRPr="00554198">
          <w:rPr>
            <w:rStyle w:val="Hyperlink"/>
            <w:rFonts w:asciiTheme="majorHAnsi" w:hAnsiTheme="majorHAnsi" w:cstheme="majorHAnsi"/>
          </w:rPr>
          <w:t>http://haasinstitute.berkeley.edu/sites/default/files/haasinstitute_usrefugeeresettlment_june2017_publish.pdf</w:t>
        </w:r>
      </w:hyperlink>
      <w:r w:rsidRPr="00554198">
        <w:rPr>
          <w:rFonts w:asciiTheme="majorHAnsi" w:hAnsiTheme="majorHAnsi" w:cstheme="majorHAnsi"/>
        </w:rPr>
        <w:t>]</w:t>
      </w:r>
    </w:p>
    <w:p w:rsidR="0088218C" w:rsidRPr="00554198" w:rsidRDefault="0088218C" w:rsidP="0088218C">
      <w:pPr>
        <w:rPr>
          <w:rFonts w:asciiTheme="majorHAnsi" w:hAnsiTheme="majorHAnsi" w:cstheme="majorHAnsi"/>
          <w:sz w:val="12"/>
        </w:rPr>
      </w:pPr>
      <w:r w:rsidRPr="00554198">
        <w:rPr>
          <w:rStyle w:val="StyleUnderline"/>
          <w:rFonts w:asciiTheme="majorHAnsi" w:hAnsiTheme="majorHAnsi" w:cstheme="majorHAnsi"/>
        </w:rPr>
        <w:t>NEARLY ONE OUT OF EVERY 100 people in the world is currently displaced from their homes.</w:t>
      </w:r>
      <w:r w:rsidRPr="00554198">
        <w:rPr>
          <w:rFonts w:asciiTheme="majorHAnsi" w:hAnsiTheme="majorHAnsi" w:cstheme="majorHAnsi"/>
          <w:sz w:val="14"/>
        </w:rPr>
        <w:t xml:space="preserve"> This proportion is higher than at any point since the Unit- </w:t>
      </w:r>
      <w:proofErr w:type="spellStart"/>
      <w:r w:rsidRPr="00554198">
        <w:rPr>
          <w:rFonts w:asciiTheme="majorHAnsi" w:hAnsiTheme="majorHAnsi" w:cstheme="majorHAnsi"/>
          <w:sz w:val="14"/>
        </w:rPr>
        <w:t>ed</w:t>
      </w:r>
      <w:proofErr w:type="spellEnd"/>
      <w:r w:rsidRPr="00554198">
        <w:rPr>
          <w:rFonts w:asciiTheme="majorHAnsi" w:hAnsiTheme="majorHAnsi" w:cstheme="majorHAnsi"/>
          <w:sz w:val="14"/>
        </w:rPr>
        <w:t xml:space="preserve"> Nations High Commissioner for Refugees began collecting data on displaced persons in 1951.</w:t>
      </w:r>
      <w:r w:rsidRPr="00554198">
        <w:rPr>
          <w:rFonts w:asciiTheme="majorHAnsi" w:hAnsiTheme="majorHAnsi" w:cstheme="majorHAnsi"/>
          <w:position w:val="6"/>
          <w:sz w:val="14"/>
        </w:rPr>
        <w:t>1</w:t>
      </w:r>
      <w:r>
        <w:rPr>
          <w:rFonts w:asciiTheme="majorHAnsi" w:hAnsiTheme="majorHAnsi" w:cstheme="majorHAnsi"/>
          <w:position w:val="6"/>
          <w:sz w:val="14"/>
        </w:rPr>
        <w:t xml:space="preserve"> </w:t>
      </w:r>
      <w:r w:rsidRPr="00505092">
        <w:rPr>
          <w:rStyle w:val="StyleUnderline"/>
          <w:rFonts w:asciiTheme="majorHAnsi" w:hAnsiTheme="majorHAnsi" w:cstheme="majorHAnsi"/>
          <w:highlight w:val="yellow"/>
        </w:rPr>
        <w:t>Only</w:t>
      </w:r>
      <w:r w:rsidRPr="00554198">
        <w:rPr>
          <w:rStyle w:val="StyleUnderline"/>
          <w:rFonts w:asciiTheme="majorHAnsi" w:hAnsiTheme="majorHAnsi" w:cstheme="majorHAnsi"/>
        </w:rPr>
        <w:t xml:space="preserve"> a </w:t>
      </w:r>
      <w:r w:rsidRPr="00505092">
        <w:rPr>
          <w:rStyle w:val="StyleUnderline"/>
          <w:rFonts w:asciiTheme="majorHAnsi" w:hAnsiTheme="majorHAnsi" w:cstheme="majorHAnsi"/>
          <w:highlight w:val="yellow"/>
        </w:rPr>
        <w:t>small number of the millions of forcibly dis- placed people worldwide are resettled</w:t>
      </w:r>
      <w:r w:rsidRPr="00554198">
        <w:rPr>
          <w:rStyle w:val="StyleUnderline"/>
          <w:rFonts w:asciiTheme="majorHAnsi" w:hAnsiTheme="majorHAnsi" w:cstheme="majorHAnsi"/>
        </w:rPr>
        <w:t xml:space="preserve"> each year </w:t>
      </w:r>
      <w:r w:rsidRPr="00554198">
        <w:rPr>
          <w:rFonts w:asciiTheme="majorHAnsi" w:hAnsiTheme="majorHAnsi" w:cstheme="majorHAnsi"/>
          <w:sz w:val="14"/>
        </w:rPr>
        <w:t xml:space="preserve">(see Figure 1). Although the international community has developed a system for protecting and support- </w:t>
      </w:r>
      <w:proofErr w:type="spellStart"/>
      <w:r w:rsidRPr="00554198">
        <w:rPr>
          <w:rFonts w:asciiTheme="majorHAnsi" w:hAnsiTheme="majorHAnsi" w:cstheme="majorHAnsi"/>
          <w:sz w:val="14"/>
        </w:rPr>
        <w:t>ing</w:t>
      </w:r>
      <w:proofErr w:type="spellEnd"/>
      <w:r w:rsidRPr="00554198">
        <w:rPr>
          <w:rFonts w:asciiTheme="majorHAnsi" w:hAnsiTheme="majorHAnsi" w:cstheme="majorHAnsi"/>
          <w:sz w:val="14"/>
        </w:rPr>
        <w:t xml:space="preserve"> the displaced, providing them with truly durable solutions, such as resettlement, depends on commit- </w:t>
      </w:r>
      <w:proofErr w:type="spellStart"/>
      <w:r w:rsidRPr="00554198">
        <w:rPr>
          <w:rFonts w:asciiTheme="majorHAnsi" w:hAnsiTheme="majorHAnsi" w:cstheme="majorHAnsi"/>
          <w:sz w:val="14"/>
        </w:rPr>
        <w:t>ments</w:t>
      </w:r>
      <w:proofErr w:type="spellEnd"/>
      <w:r w:rsidRPr="00554198">
        <w:rPr>
          <w:rFonts w:asciiTheme="majorHAnsi" w:hAnsiTheme="majorHAnsi" w:cstheme="majorHAnsi"/>
          <w:sz w:val="14"/>
        </w:rPr>
        <w:t xml:space="preserve"> from many countries.</w:t>
      </w:r>
      <w:r>
        <w:rPr>
          <w:rFonts w:asciiTheme="majorHAnsi" w:hAnsiTheme="majorHAnsi" w:cstheme="majorHAnsi"/>
          <w:sz w:val="14"/>
        </w:rPr>
        <w:t xml:space="preserve"> </w:t>
      </w:r>
      <w:r w:rsidRPr="00505092">
        <w:rPr>
          <w:rStyle w:val="StyleUnderline"/>
          <w:rFonts w:asciiTheme="majorHAnsi" w:hAnsiTheme="majorHAnsi" w:cstheme="majorHAnsi"/>
          <w:highlight w:val="yellow"/>
        </w:rPr>
        <w:t>Inadequate efforts</w:t>
      </w:r>
      <w:r w:rsidRPr="00554198">
        <w:rPr>
          <w:rStyle w:val="StyleUnderline"/>
          <w:rFonts w:asciiTheme="majorHAnsi" w:hAnsiTheme="majorHAnsi" w:cstheme="majorHAnsi"/>
        </w:rPr>
        <w:t xml:space="preserve"> from the international community </w:t>
      </w:r>
      <w:r w:rsidRPr="00505092">
        <w:rPr>
          <w:rStyle w:val="StyleUnderline"/>
          <w:rFonts w:asciiTheme="majorHAnsi" w:hAnsiTheme="majorHAnsi" w:cstheme="majorHAnsi"/>
          <w:highlight w:val="yellow"/>
        </w:rPr>
        <w:t>cause immense harm to</w:t>
      </w:r>
      <w:r w:rsidRPr="00554198">
        <w:rPr>
          <w:rStyle w:val="StyleUnderline"/>
          <w:rFonts w:asciiTheme="majorHAnsi" w:hAnsiTheme="majorHAnsi" w:cstheme="majorHAnsi"/>
        </w:rPr>
        <w:t xml:space="preserve"> forcibly </w:t>
      </w:r>
      <w:r w:rsidRPr="00505092">
        <w:rPr>
          <w:rStyle w:val="StyleUnderline"/>
          <w:rFonts w:asciiTheme="majorHAnsi" w:hAnsiTheme="majorHAnsi" w:cstheme="majorHAnsi"/>
          <w:highlight w:val="yellow"/>
        </w:rPr>
        <w:t>displaced people</w:t>
      </w:r>
      <w:r w:rsidRPr="00554198">
        <w:rPr>
          <w:rStyle w:val="StyleUnderline"/>
          <w:rFonts w:asciiTheme="majorHAnsi" w:hAnsiTheme="majorHAnsi" w:cstheme="majorHAnsi"/>
        </w:rPr>
        <w:t>.</w:t>
      </w:r>
      <w:r>
        <w:rPr>
          <w:rStyle w:val="StyleUnderline"/>
          <w:rFonts w:asciiTheme="majorHAnsi" w:hAnsiTheme="majorHAnsi" w:cstheme="majorHAnsi"/>
        </w:rPr>
        <w:t xml:space="preserve"> </w:t>
      </w:r>
      <w:r w:rsidRPr="00505092">
        <w:rPr>
          <w:rStyle w:val="StyleUnderline"/>
          <w:rFonts w:asciiTheme="majorHAnsi" w:hAnsiTheme="majorHAnsi" w:cstheme="majorHAnsi"/>
          <w:highlight w:val="yellow"/>
        </w:rPr>
        <w:t>Refugees</w:t>
      </w:r>
      <w:r w:rsidRPr="00554198">
        <w:rPr>
          <w:rStyle w:val="StyleUnderline"/>
          <w:rFonts w:asciiTheme="majorHAnsi" w:hAnsiTheme="majorHAnsi" w:cstheme="majorHAnsi"/>
        </w:rPr>
        <w:t xml:space="preserve"> have fled their homes because of persecution based on their group identity, and yet they </w:t>
      </w:r>
      <w:r w:rsidRPr="00505092">
        <w:rPr>
          <w:rStyle w:val="StyleUnderline"/>
          <w:rFonts w:asciiTheme="majorHAnsi" w:hAnsiTheme="majorHAnsi" w:cstheme="majorHAnsi"/>
          <w:highlight w:val="yellow"/>
        </w:rPr>
        <w:t>far too frequently</w:t>
      </w:r>
      <w:r w:rsidRPr="00554198">
        <w:rPr>
          <w:rStyle w:val="StyleUnderline"/>
          <w:rFonts w:asciiTheme="majorHAnsi" w:hAnsiTheme="majorHAnsi" w:cstheme="majorHAnsi"/>
        </w:rPr>
        <w:t xml:space="preserve"> then </w:t>
      </w:r>
      <w:r w:rsidRPr="00505092">
        <w:rPr>
          <w:rStyle w:val="StyleUnderline"/>
          <w:rFonts w:asciiTheme="majorHAnsi" w:hAnsiTheme="majorHAnsi" w:cstheme="majorHAnsi"/>
          <w:highlight w:val="yellow"/>
        </w:rPr>
        <w:t>become targets of nativism, racism, and xenophobia</w:t>
      </w:r>
      <w:r w:rsidRPr="00554198">
        <w:rPr>
          <w:rStyle w:val="StyleUnderline"/>
          <w:rFonts w:asciiTheme="majorHAnsi" w:hAnsiTheme="majorHAnsi" w:cstheme="majorHAnsi"/>
        </w:rPr>
        <w:t xml:space="preserve"> when they arrive in their new place of residence</w:t>
      </w:r>
      <w:r w:rsidRPr="00554198">
        <w:rPr>
          <w:rStyle w:val="Emphasis"/>
          <w:rFonts w:asciiTheme="majorHAnsi" w:hAnsiTheme="majorHAnsi" w:cstheme="majorHAnsi"/>
        </w:rPr>
        <w:t xml:space="preserve">. These experiences of </w:t>
      </w:r>
      <w:r w:rsidRPr="00505092">
        <w:rPr>
          <w:rStyle w:val="Emphasis"/>
          <w:rFonts w:asciiTheme="majorHAnsi" w:hAnsiTheme="majorHAnsi" w:cstheme="majorHAnsi"/>
          <w:highlight w:val="yellow"/>
        </w:rPr>
        <w:t>being displaced</w:t>
      </w:r>
      <w:r w:rsidRPr="00554198">
        <w:rPr>
          <w:rStyle w:val="Emphasis"/>
          <w:rFonts w:asciiTheme="majorHAnsi" w:hAnsiTheme="majorHAnsi" w:cstheme="majorHAnsi"/>
        </w:rPr>
        <w:t xml:space="preserve"> and treated as "Other" </w:t>
      </w:r>
      <w:r w:rsidRPr="00505092">
        <w:rPr>
          <w:rStyle w:val="Emphasis"/>
          <w:rFonts w:asciiTheme="majorHAnsi" w:hAnsiTheme="majorHAnsi" w:cstheme="majorHAnsi"/>
          <w:highlight w:val="yellow"/>
        </w:rPr>
        <w:t>cause persistent</w:t>
      </w:r>
      <w:r w:rsidRPr="00554198">
        <w:rPr>
          <w:rStyle w:val="Emphasis"/>
          <w:rFonts w:asciiTheme="majorHAnsi" w:hAnsiTheme="majorHAnsi" w:cstheme="majorHAnsi"/>
        </w:rPr>
        <w:t xml:space="preserve"> marginality and </w:t>
      </w:r>
      <w:r w:rsidRPr="00505092">
        <w:rPr>
          <w:rStyle w:val="Emphasis"/>
          <w:rFonts w:asciiTheme="majorHAnsi" w:hAnsiTheme="majorHAnsi" w:cstheme="majorHAnsi"/>
          <w:highlight w:val="yellow"/>
        </w:rPr>
        <w:t>inequality for people</w:t>
      </w:r>
      <w:r w:rsidRPr="00554198">
        <w:rPr>
          <w:rStyle w:val="Emphasis"/>
          <w:rFonts w:asciiTheme="majorHAnsi" w:hAnsiTheme="majorHAnsi" w:cstheme="majorHAnsi"/>
        </w:rPr>
        <w:t xml:space="preserve"> who have been forcefully displaced from their homes.</w:t>
      </w:r>
      <w:r w:rsidRPr="00554198">
        <w:rPr>
          <w:rFonts w:asciiTheme="majorHAnsi" w:eastAsia="Times New Roman" w:hAnsiTheme="majorHAnsi" w:cstheme="majorHAnsi"/>
          <w:sz w:val="12"/>
        </w:rPr>
        <w:t xml:space="preserve"> This report provides a brief overview of how the US refugee resettlement program fits within the international refugee protection system; analyzes the tensions facing the US resettlement program and the implications of the US restricting its resettlement program; and, </w:t>
      </w:r>
      <w:r w:rsidRPr="00554198">
        <w:rPr>
          <w:rStyle w:val="StyleUnderline"/>
          <w:rFonts w:asciiTheme="majorHAnsi" w:hAnsiTheme="majorHAnsi" w:cstheme="majorHAnsi"/>
        </w:rPr>
        <w:t>discusses how the US can reaffirm its commitment to refugee protection during a pivotal juncture for international refugee protection.</w:t>
      </w:r>
      <w:r w:rsidRPr="00554198">
        <w:rPr>
          <w:rFonts w:asciiTheme="majorHAnsi" w:hAnsiTheme="majorHAnsi" w:cstheme="majorHAnsi"/>
          <w:sz w:val="12"/>
        </w:rPr>
        <w:t xml:space="preserve"> Our analysis </w:t>
      </w:r>
      <w:proofErr w:type="spellStart"/>
      <w:r w:rsidRPr="00554198">
        <w:rPr>
          <w:rFonts w:asciiTheme="majorHAnsi" w:hAnsiTheme="majorHAnsi" w:cstheme="majorHAnsi"/>
          <w:sz w:val="12"/>
        </w:rPr>
        <w:t>reaf</w:t>
      </w:r>
      <w:proofErr w:type="spellEnd"/>
      <w:r w:rsidRPr="00554198">
        <w:rPr>
          <w:rFonts w:asciiTheme="majorHAnsi" w:hAnsiTheme="majorHAnsi" w:cstheme="majorHAnsi"/>
          <w:sz w:val="12"/>
        </w:rPr>
        <w:t xml:space="preserve"> </w:t>
      </w:r>
      <w:proofErr w:type="spellStart"/>
      <w:r w:rsidRPr="00554198">
        <w:rPr>
          <w:rFonts w:asciiTheme="majorHAnsi" w:hAnsiTheme="majorHAnsi" w:cstheme="majorHAnsi"/>
          <w:sz w:val="12"/>
        </w:rPr>
        <w:t>rms</w:t>
      </w:r>
      <w:proofErr w:type="spellEnd"/>
      <w:r w:rsidRPr="00554198">
        <w:rPr>
          <w:rFonts w:asciiTheme="majorHAnsi" w:hAnsiTheme="majorHAnsi" w:cstheme="majorHAnsi"/>
          <w:sz w:val="12"/>
        </w:rPr>
        <w:t xml:space="preserve"> that the US can and should play a stronger and more inclusive role in protecting and welcoming refugees. </w:t>
      </w:r>
    </w:p>
    <w:p w:rsidR="0088218C" w:rsidRPr="00554198" w:rsidRDefault="0088218C" w:rsidP="00B22B3A"/>
    <w:p w:rsidR="0088218C" w:rsidRPr="00554198" w:rsidRDefault="0088218C" w:rsidP="0088218C">
      <w:pPr>
        <w:pStyle w:val="Heading4"/>
        <w:rPr>
          <w:rFonts w:asciiTheme="majorHAnsi" w:hAnsiTheme="majorHAnsi" w:cstheme="majorHAnsi"/>
        </w:rPr>
      </w:pPr>
      <w:r w:rsidRPr="00554198">
        <w:rPr>
          <w:rFonts w:asciiTheme="majorHAnsi" w:hAnsiTheme="majorHAnsi" w:cstheme="majorHAnsi"/>
        </w:rPr>
        <w:t xml:space="preserve">Poor treatment of refugees in the </w:t>
      </w:r>
      <w:proofErr w:type="spellStart"/>
      <w:r w:rsidRPr="00554198">
        <w:rPr>
          <w:rFonts w:asciiTheme="majorHAnsi" w:hAnsiTheme="majorHAnsi" w:cstheme="majorHAnsi"/>
        </w:rPr>
        <w:t>squo</w:t>
      </w:r>
      <w:proofErr w:type="spellEnd"/>
      <w:r w:rsidRPr="00554198">
        <w:rPr>
          <w:rFonts w:asciiTheme="majorHAnsi" w:hAnsiTheme="majorHAnsi" w:cstheme="majorHAnsi"/>
        </w:rPr>
        <w:t xml:space="preserve"> --- healthcare benefits, and social are not permitted </w:t>
      </w:r>
    </w:p>
    <w:p w:rsidR="0088218C" w:rsidRPr="00554198" w:rsidRDefault="0088218C" w:rsidP="0088218C">
      <w:pPr>
        <w:rPr>
          <w:rFonts w:asciiTheme="majorHAnsi" w:hAnsiTheme="majorHAnsi" w:cstheme="majorHAnsi"/>
        </w:rPr>
      </w:pPr>
      <w:r w:rsidRPr="00554198">
        <w:rPr>
          <w:rStyle w:val="Style13ptBold"/>
          <w:rFonts w:asciiTheme="majorHAnsi" w:hAnsiTheme="majorHAnsi" w:cstheme="majorHAnsi"/>
        </w:rPr>
        <w:t>Welch 17</w:t>
      </w:r>
      <w:r w:rsidRPr="00554198">
        <w:rPr>
          <w:rFonts w:asciiTheme="majorHAnsi" w:hAnsiTheme="majorHAnsi" w:cstheme="majorHAnsi"/>
        </w:rPr>
        <w:t xml:space="preserve"> [Keith Welch, data and policy consultant, Haas institute for a fair and inclusive society, “A Pivotal Moment for the US Refugee Resettlement Program” published by Haas institute, published June 2017, accessed 7/7/18, </w:t>
      </w:r>
      <w:hyperlink r:id="rId11" w:history="1">
        <w:r w:rsidRPr="00554198">
          <w:rPr>
            <w:rStyle w:val="Hyperlink"/>
            <w:rFonts w:asciiTheme="majorHAnsi" w:hAnsiTheme="majorHAnsi" w:cstheme="majorHAnsi"/>
          </w:rPr>
          <w:t>http://haasinstitute.berkeley.edu/sites/default/files/haasinstitute_usrefugeeresettlment_june2017_publish.pdf</w:t>
        </w:r>
      </w:hyperlink>
      <w:r w:rsidRPr="00554198">
        <w:rPr>
          <w:rFonts w:asciiTheme="majorHAnsi" w:hAnsiTheme="majorHAnsi" w:cstheme="majorHAnsi"/>
        </w:rPr>
        <w:t>]</w:t>
      </w:r>
    </w:p>
    <w:p w:rsidR="0088218C" w:rsidRPr="00554198" w:rsidRDefault="0088218C" w:rsidP="0088218C">
      <w:pPr>
        <w:rPr>
          <w:rStyle w:val="StyleUnderline"/>
          <w:rFonts w:asciiTheme="majorHAnsi" w:hAnsiTheme="majorHAnsi" w:cstheme="majorHAnsi"/>
        </w:rPr>
      </w:pPr>
      <w:r w:rsidRPr="00554198">
        <w:rPr>
          <w:rFonts w:asciiTheme="majorHAnsi" w:hAnsiTheme="majorHAnsi" w:cstheme="majorHAnsi"/>
          <w:sz w:val="12"/>
        </w:rPr>
        <w:t xml:space="preserve">A number of legal scholars have asserted that governors do not have the authority to restrict travel into their territories.70 Additionally, state and federal officials have actively fought some of the governors’ attempts. </w:t>
      </w:r>
      <w:r w:rsidRPr="00554198">
        <w:rPr>
          <w:rStyle w:val="StyleUnderline"/>
          <w:rFonts w:asciiTheme="majorHAnsi" w:hAnsiTheme="majorHAnsi" w:cstheme="majorHAnsi"/>
        </w:rPr>
        <w:t>The state of Texas, for example sought to deny the entry of Syrian refugees.71 A federal judge struck down the executive order within one day of it being issued because he found the state’s evidence that Syrian refugees could have infiltrated the refugee resettlement program to be largely speculative.</w:t>
      </w:r>
      <w:r w:rsidRPr="00554198">
        <w:rPr>
          <w:rFonts w:asciiTheme="majorHAnsi" w:hAnsiTheme="majorHAnsi" w:cstheme="majorHAnsi"/>
          <w:sz w:val="12"/>
        </w:rPr>
        <w:t xml:space="preserve"> The same judge again ruled against the state after it amended its application for preliminary injunction. The state claims that it is unlawful that the federal government did not consult with the state regarding each Syrian refugee that PRM resettled in Texas. The judge, however, argues that neither the Refugee Act nor the Administrative Procedure Act creates a cause of action for the state to compel the federal government to consult with the state regarding the resettlement of individual Syrian refugees in Texas.72 </w:t>
      </w:r>
      <w:r w:rsidRPr="00505092">
        <w:rPr>
          <w:rStyle w:val="StyleUnderline"/>
          <w:rFonts w:asciiTheme="majorHAnsi" w:hAnsiTheme="majorHAnsi" w:cstheme="majorHAnsi"/>
          <w:highlight w:val="yellow"/>
        </w:rPr>
        <w:t>Government officials</w:t>
      </w:r>
      <w:r w:rsidRPr="00554198">
        <w:rPr>
          <w:rStyle w:val="StyleUnderline"/>
          <w:rFonts w:asciiTheme="majorHAnsi" w:hAnsiTheme="majorHAnsi" w:cstheme="majorHAnsi"/>
        </w:rPr>
        <w:t xml:space="preserve"> in other states have also </w:t>
      </w:r>
      <w:r w:rsidRPr="00505092">
        <w:rPr>
          <w:rStyle w:val="StyleUnderline"/>
          <w:rFonts w:asciiTheme="majorHAnsi" w:hAnsiTheme="majorHAnsi" w:cstheme="majorHAnsi"/>
          <w:highlight w:val="yellow"/>
        </w:rPr>
        <w:t>pushed back against these types of directives</w:t>
      </w:r>
      <w:r w:rsidRPr="00554198">
        <w:rPr>
          <w:rStyle w:val="StyleUnderline"/>
          <w:rFonts w:asciiTheme="majorHAnsi" w:hAnsiTheme="majorHAnsi" w:cstheme="majorHAnsi"/>
        </w:rPr>
        <w:t>. For instance, the Tennessee Office of the Attorney General issued an opinion outlining why a decision to deny entry to refugees would violate the US constitution</w:t>
      </w:r>
      <w:r w:rsidRPr="00554198">
        <w:rPr>
          <w:rFonts w:asciiTheme="majorHAnsi" w:hAnsiTheme="majorHAnsi" w:cstheme="majorHAnsi"/>
          <w:sz w:val="12"/>
        </w:rPr>
        <w:t xml:space="preserve">.73 Specifically, the Attorney General stated that the federal government had already approved the refugees in question for resettlement in the US. Thus, such a decision would conflict with the federal government’s authority to regulate the admission of aliens to the country and would therefore violate the Supremacy Clause of the US constitution. Georgia’s Attorney General issued a statement with similar reasoning and conclusions in response to its governor’s executive order seeking to deny the resettlement of Syrian refugees in the state.74 </w:t>
      </w:r>
      <w:r w:rsidRPr="00554198">
        <w:rPr>
          <w:rStyle w:val="StyleUnderline"/>
          <w:rFonts w:asciiTheme="majorHAnsi" w:hAnsiTheme="majorHAnsi" w:cstheme="majorHAnsi"/>
        </w:rPr>
        <w:t xml:space="preserve">Likely due to the evidence that an </w:t>
      </w:r>
      <w:r w:rsidRPr="00554198">
        <w:rPr>
          <w:rStyle w:val="StyleUnderline"/>
          <w:rFonts w:asciiTheme="majorHAnsi" w:hAnsiTheme="majorHAnsi" w:cstheme="majorHAnsi"/>
        </w:rPr>
        <w:lastRenderedPageBreak/>
        <w:t xml:space="preserve">outright ban on the admission of Syrian refugees would violate the Constitution, the governor of Indiana issued an executive order that limits the type of services to Syrian refugees for which the state government would reimburse resettlement agencies.75 </w:t>
      </w:r>
      <w:r w:rsidRPr="00554198">
        <w:rPr>
          <w:rFonts w:asciiTheme="majorHAnsi" w:hAnsiTheme="majorHAnsi" w:cstheme="majorHAnsi"/>
          <w:sz w:val="12"/>
        </w:rPr>
        <w:t>Although the state initially sought to completely deny entry to Syrian refugees, the state then decided to allow Syrian refugees to enter its territory and continued to pay for federal entitlements such as cash assistance, education assistance and Medicaid</w:t>
      </w:r>
      <w:r w:rsidRPr="00554198">
        <w:rPr>
          <w:rStyle w:val="Emphasis"/>
          <w:rFonts w:asciiTheme="majorHAnsi" w:hAnsiTheme="majorHAnsi" w:cstheme="majorHAnsi"/>
        </w:rPr>
        <w:t xml:space="preserve">. However, </w:t>
      </w:r>
      <w:r w:rsidRPr="00505092">
        <w:rPr>
          <w:rStyle w:val="Emphasis"/>
          <w:rFonts w:asciiTheme="majorHAnsi" w:hAnsiTheme="majorHAnsi" w:cstheme="majorHAnsi"/>
          <w:highlight w:val="yellow"/>
        </w:rPr>
        <w:t>the state is withholding funds</w:t>
      </w:r>
      <w:r w:rsidRPr="00554198">
        <w:rPr>
          <w:rStyle w:val="Emphasis"/>
          <w:rFonts w:asciiTheme="majorHAnsi" w:hAnsiTheme="majorHAnsi" w:cstheme="majorHAnsi"/>
        </w:rPr>
        <w:t xml:space="preserve"> </w:t>
      </w:r>
      <w:r w:rsidRPr="00505092">
        <w:rPr>
          <w:rStyle w:val="Emphasis"/>
          <w:rFonts w:asciiTheme="majorHAnsi" w:hAnsiTheme="majorHAnsi" w:cstheme="majorHAnsi"/>
          <w:highlight w:val="yellow"/>
        </w:rPr>
        <w:t>from resettlement agencies for social services</w:t>
      </w:r>
      <w:r w:rsidRPr="00554198">
        <w:rPr>
          <w:rStyle w:val="Emphasis"/>
          <w:rFonts w:asciiTheme="majorHAnsi" w:hAnsiTheme="majorHAnsi" w:cstheme="majorHAnsi"/>
        </w:rPr>
        <w:t xml:space="preserve"> such as interpretation, childcare and citizenship and naturalization assistance</w:t>
      </w:r>
      <w:r w:rsidRPr="00554198">
        <w:rPr>
          <w:rFonts w:asciiTheme="majorHAnsi" w:hAnsiTheme="majorHAnsi" w:cstheme="majorHAnsi"/>
          <w:sz w:val="12"/>
        </w:rPr>
        <w:t xml:space="preserve">.76 In February of 2016 a federal district court judge held a hearing on this case and ruled against the state of Indiana, basing her ruling on the assessment that there is a strong likelihood that Indiana’s policy violates the Equal Protection Clause. The judge made three key arguments in reaching this conclusion.77 First, despite the state’s stated goal of preventing further resettlement of Syrian refugees in the state by withholding funds, voluntary agencies have continued to resettle Syrian refugees in Indiana. Thus, the state’s policy has been ineffective. Second, even if the state was actually able to deter voluntary agencies from resettling Syrian refugees, it would cause the agencies to stop the resettlement of all Syrians, including young children who pose very little security risk to the state. Third, the state’s policy punishes Syrian refugees who are already in Indiana by depriving them of social services, which is unlikely to further the State’s interest in improving public safety. Importantly, the judge states that the Court would reach the same conclusion even if it used a rational basis review of the State’s policy. This ruling will likely have important implications for state legislatures that attempt to pass legislation that would have similar aims to Indiana’s policy. It is unlikely that any policy that specifically targets refugees from one country or a group of countries will survive a constitutional challenge. Prior to the current backlash against resettling Syrian refugees, states had already taken action to reduce refugee resettlement. In 2010 Georgia Governor Nathan Deal withheld any state funding earmarked for reimbursing resettlement agencies for English instruction, job training, and academic programs.78 Although this directive was very similar to the Indiana Governor’s, it differed in the sense that it was targeted at all refugees resettled in the state. </w:t>
      </w:r>
      <w:r w:rsidRPr="00554198">
        <w:rPr>
          <w:rStyle w:val="StyleUnderline"/>
          <w:rFonts w:asciiTheme="majorHAnsi" w:hAnsiTheme="majorHAnsi" w:cstheme="majorHAnsi"/>
        </w:rPr>
        <w:t xml:space="preserve">Likely as a result of this policy, </w:t>
      </w:r>
      <w:r w:rsidRPr="00505092">
        <w:rPr>
          <w:rStyle w:val="StyleUnderline"/>
          <w:rFonts w:asciiTheme="majorHAnsi" w:hAnsiTheme="majorHAnsi" w:cstheme="majorHAnsi"/>
          <w:highlight w:val="yellow"/>
        </w:rPr>
        <w:t>the number of refugee arrivals</w:t>
      </w:r>
      <w:r w:rsidRPr="00554198">
        <w:rPr>
          <w:rStyle w:val="StyleUnderline"/>
          <w:rFonts w:asciiTheme="majorHAnsi" w:hAnsiTheme="majorHAnsi" w:cstheme="majorHAnsi"/>
        </w:rPr>
        <w:t xml:space="preserve"> in the state </w:t>
      </w:r>
      <w:r w:rsidRPr="00505092">
        <w:rPr>
          <w:rStyle w:val="StyleUnderline"/>
          <w:rFonts w:asciiTheme="majorHAnsi" w:hAnsiTheme="majorHAnsi" w:cstheme="majorHAnsi"/>
          <w:highlight w:val="yellow"/>
        </w:rPr>
        <w:t>decreased f</w:t>
      </w:r>
      <w:r w:rsidRPr="00554198">
        <w:rPr>
          <w:rStyle w:val="StyleUnderline"/>
          <w:rFonts w:asciiTheme="majorHAnsi" w:hAnsiTheme="majorHAnsi" w:cstheme="majorHAnsi"/>
        </w:rPr>
        <w:t xml:space="preserve">rom 3,272 to 2,635 per year between 2009 and 2011.79 However, after pressure from resettlement agencies the governor released the federal funds in December of 2011. This </w:t>
      </w:r>
      <w:r w:rsidRPr="00505092">
        <w:rPr>
          <w:rStyle w:val="StyleUnderline"/>
          <w:rFonts w:asciiTheme="majorHAnsi" w:hAnsiTheme="majorHAnsi" w:cstheme="majorHAnsi"/>
          <w:highlight w:val="yellow"/>
        </w:rPr>
        <w:t>previous state effort demonstrates that the statements</w:t>
      </w:r>
      <w:r w:rsidRPr="00554198">
        <w:rPr>
          <w:rStyle w:val="StyleUnderline"/>
          <w:rFonts w:asciiTheme="majorHAnsi" w:hAnsiTheme="majorHAnsi" w:cstheme="majorHAnsi"/>
        </w:rPr>
        <w:t xml:space="preserve"> by 30 governors in late 2015 </w:t>
      </w:r>
      <w:r w:rsidRPr="00505092">
        <w:rPr>
          <w:rStyle w:val="StyleUnderline"/>
          <w:rFonts w:asciiTheme="majorHAnsi" w:hAnsiTheme="majorHAnsi" w:cstheme="majorHAnsi"/>
          <w:highlight w:val="yellow"/>
        </w:rPr>
        <w:t>were not entirely unprecedented</w:t>
      </w:r>
      <w:r w:rsidRPr="00554198">
        <w:rPr>
          <w:rStyle w:val="StyleUnderline"/>
          <w:rFonts w:asciiTheme="majorHAnsi" w:hAnsiTheme="majorHAnsi" w:cstheme="majorHAnsi"/>
        </w:rPr>
        <w:t xml:space="preserve"> and </w:t>
      </w:r>
      <w:r w:rsidRPr="00505092">
        <w:rPr>
          <w:rStyle w:val="StyleUnderline"/>
          <w:rFonts w:asciiTheme="majorHAnsi" w:hAnsiTheme="majorHAnsi" w:cstheme="majorHAnsi"/>
          <w:highlight w:val="yellow"/>
        </w:rPr>
        <w:t>that governors have previously attempted to identify mechanisms for curtailing resettlement</w:t>
      </w:r>
      <w:r w:rsidRPr="00554198">
        <w:rPr>
          <w:rStyle w:val="StyleUnderline"/>
          <w:rFonts w:asciiTheme="majorHAnsi" w:hAnsiTheme="majorHAnsi" w:cstheme="majorHAnsi"/>
        </w:rPr>
        <w:t xml:space="preserve"> into their states.  </w:t>
      </w:r>
    </w:p>
    <w:p w:rsidR="0088218C" w:rsidRPr="0088218C" w:rsidRDefault="0088218C" w:rsidP="0088218C"/>
    <w:p w:rsidR="00050472" w:rsidRDefault="00050472" w:rsidP="00050472">
      <w:pPr>
        <w:pStyle w:val="Heading4"/>
      </w:pPr>
      <w:r>
        <w:t xml:space="preserve">Uniqueness – The US has cut down admissions to less than half of the past years </w:t>
      </w:r>
    </w:p>
    <w:p w:rsidR="00050472" w:rsidRDefault="00050472" w:rsidP="00050472">
      <w:pPr>
        <w:rPr>
          <w:sz w:val="16"/>
        </w:rPr>
      </w:pPr>
      <w:proofErr w:type="spellStart"/>
      <w:r>
        <w:rPr>
          <w:rStyle w:val="Style13ptBold"/>
        </w:rPr>
        <w:t>Ardalan</w:t>
      </w:r>
      <w:proofErr w:type="spellEnd"/>
      <w:r>
        <w:rPr>
          <w:rStyle w:val="Style13ptBold"/>
        </w:rPr>
        <w:t xml:space="preserve"> 17, </w:t>
      </w:r>
      <w:r>
        <w:rPr>
          <w:sz w:val="16"/>
        </w:rPr>
        <w:t>a</w:t>
      </w:r>
      <w:r w:rsidRPr="008A7DE1">
        <w:rPr>
          <w:sz w:val="16"/>
        </w:rPr>
        <w:t>ssistant director of the Harvard Immigration and Refugee Clinical Program and assistant clinical professor at Harvard Law Schoo</w:t>
      </w:r>
      <w:r>
        <w:rPr>
          <w:sz w:val="16"/>
        </w:rPr>
        <w:t>l, “</w:t>
      </w:r>
      <w:r w:rsidRPr="008A7DE1">
        <w:rPr>
          <w:sz w:val="16"/>
        </w:rPr>
        <w:t>FULFILLING U.S. COMMITMENT TO REFUGEE RESETTLEMENT: PROTECTING REFUGEES, PRESERVING NATIONAL SECURITY, &amp; BUILDING THE U.S. ECO</w:t>
      </w:r>
      <w:r>
        <w:rPr>
          <w:sz w:val="16"/>
        </w:rPr>
        <w:t>NOMY THROUGH REFUGEE ADMISSIONS” 5 Tex. A&amp;M L. Rev. 15</w:t>
      </w:r>
    </w:p>
    <w:p w:rsidR="00050472" w:rsidRDefault="00050472" w:rsidP="00050472">
      <w:pPr>
        <w:rPr>
          <w:sz w:val="16"/>
        </w:rPr>
      </w:pPr>
      <w:r w:rsidRPr="00EC29A2">
        <w:rPr>
          <w:sz w:val="16"/>
          <w:u w:val="single"/>
        </w:rPr>
        <w:t xml:space="preserve">Although </w:t>
      </w:r>
      <w:r w:rsidRPr="00FC0121">
        <w:rPr>
          <w:sz w:val="16"/>
          <w:highlight w:val="yellow"/>
          <w:u w:val="single"/>
        </w:rPr>
        <w:t>the</w:t>
      </w:r>
      <w:r w:rsidRPr="00EC29A2">
        <w:rPr>
          <w:sz w:val="16"/>
          <w:u w:val="single"/>
        </w:rPr>
        <w:t xml:space="preserve"> January 27 </w:t>
      </w:r>
      <w:r w:rsidRPr="00FC0121">
        <w:rPr>
          <w:sz w:val="16"/>
          <w:highlight w:val="yellow"/>
          <w:u w:val="single"/>
        </w:rPr>
        <w:t>Executive Order attempted to halt all refugee admissions</w:t>
      </w:r>
      <w:r w:rsidRPr="00EC29A2">
        <w:rPr>
          <w:sz w:val="16"/>
          <w:u w:val="single"/>
        </w:rPr>
        <w:t xml:space="preserve"> for 120 days and Syrian refugee resettlement indefinitely, </w:t>
      </w:r>
      <w:r w:rsidRPr="00FC0121">
        <w:rPr>
          <w:sz w:val="16"/>
          <w:highlight w:val="yellow"/>
          <w:u w:val="single"/>
        </w:rPr>
        <w:t>as well as reduce the authorized admission level to 50,000 refugees</w:t>
      </w:r>
      <w:r w:rsidRPr="00EC29A2">
        <w:rPr>
          <w:sz w:val="16"/>
          <w:u w:val="single"/>
        </w:rPr>
        <w:t>, litigation is ongoing and federal courts across the country have enjoined various provisions of the order from taking effect</w:t>
      </w:r>
      <w:r w:rsidRPr="00EC29A2">
        <w:rPr>
          <w:sz w:val="16"/>
        </w:rPr>
        <w:t>. n27 For example, in February 2017, HIAS, the International Refugee Assistance Project, the American Civil Liberties Union, and others filed a motion for a preliminary injunction to stop the reduction of refugee admissions as part of a lawsuit in Maryland. The Harvard Immigration and Refugee Clinical Program, among others, submitted an amicus curiae brief in support of this litigation. n28</w:t>
      </w:r>
    </w:p>
    <w:p w:rsidR="00050472" w:rsidRPr="00FC0121" w:rsidRDefault="00050472" w:rsidP="00050472">
      <w:pPr>
        <w:rPr>
          <w:sz w:val="16"/>
        </w:rPr>
      </w:pPr>
      <w:r w:rsidRPr="00EC29A2">
        <w:rPr>
          <w:sz w:val="14"/>
        </w:rPr>
        <w:t>The March 6 Executive Order, which superseded the January 27 order no longer included a ban on Syrian refugee resettlement. However, it still included the 120-day suspension of the USRAP and also  [*167</w:t>
      </w:r>
      <w:r w:rsidRPr="00EC29A2">
        <w:rPr>
          <w:sz w:val="16"/>
          <w:u w:val="single"/>
        </w:rPr>
        <w:t xml:space="preserve">]  set the number of refugees who may be admitted to the United States in FY 2017 at 50,000 - </w:t>
      </w:r>
      <w:r w:rsidRPr="00FC0121">
        <w:rPr>
          <w:sz w:val="16"/>
          <w:highlight w:val="yellow"/>
          <w:u w:val="single"/>
        </w:rPr>
        <w:t>less than half the number set by President Obama, in consultation with Congress, prior to the start of the fiscal year</w:t>
      </w:r>
      <w:r w:rsidRPr="00EC29A2">
        <w:rPr>
          <w:sz w:val="16"/>
          <w:u w:val="single"/>
        </w:rPr>
        <w:t>. This Executive Order was enjoined from taking effect on March 15.</w:t>
      </w:r>
    </w:p>
    <w:p w:rsidR="00050472" w:rsidRDefault="00050472" w:rsidP="00050472"/>
    <w:p w:rsidR="00B22B3A" w:rsidRPr="00B22B3A" w:rsidRDefault="00B22B3A" w:rsidP="00B22B3A">
      <w:pPr>
        <w:pStyle w:val="Heading4"/>
      </w:pPr>
      <w:r w:rsidRPr="00B22B3A">
        <w:t>We are currently in a humanitarian crisis- people all around the world are fleeing violence and famine in their war torn countries as we speak</w:t>
      </w:r>
    </w:p>
    <w:p w:rsidR="00B22B3A" w:rsidRPr="00B22B3A" w:rsidRDefault="00B22B3A" w:rsidP="00B22B3A">
      <w:r w:rsidRPr="00B22B3A">
        <w:t xml:space="preserve">IRC 17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12" w:history="1">
        <w:r w:rsidRPr="00B22B3A">
          <w:rPr>
            <w:rStyle w:val="Hyperlink"/>
          </w:rPr>
          <w:t>https://www.rescue.org/sites/default/files/document/1872/policybriefthefutureofrefugeewelcome.pdf</w:t>
        </w:r>
      </w:hyperlink>
      <w:r w:rsidRPr="00B22B3A">
        <w:t xml:space="preserve">] </w:t>
      </w:r>
    </w:p>
    <w:p w:rsidR="00B22B3A" w:rsidRPr="009B10ED" w:rsidRDefault="00B22B3A" w:rsidP="00B22B3A">
      <w:pPr>
        <w:rPr>
          <w:rStyle w:val="StyleUnderline"/>
          <w:rFonts w:asciiTheme="majorHAnsi" w:hAnsiTheme="majorHAnsi"/>
          <w:color w:val="000000" w:themeColor="text1"/>
        </w:rPr>
      </w:pPr>
      <w:r w:rsidRPr="009B10ED">
        <w:rPr>
          <w:rStyle w:val="StyleUnderline"/>
          <w:rFonts w:asciiTheme="majorHAnsi" w:hAnsiTheme="majorHAnsi"/>
          <w:color w:val="000000" w:themeColor="text1"/>
          <w:highlight w:val="yellow"/>
        </w:rPr>
        <w:t>We are in</w:t>
      </w:r>
      <w:r w:rsidRPr="009B10ED">
        <w:rPr>
          <w:rFonts w:asciiTheme="majorHAnsi" w:hAnsiTheme="majorHAnsi"/>
          <w:color w:val="000000" w:themeColor="text1"/>
          <w:sz w:val="16"/>
        </w:rPr>
        <w:t xml:space="preserve"> the midst of </w:t>
      </w:r>
      <w:r w:rsidRPr="009B10ED">
        <w:rPr>
          <w:rStyle w:val="StyleUnderline"/>
          <w:rFonts w:asciiTheme="majorHAnsi" w:hAnsiTheme="majorHAnsi"/>
          <w:color w:val="000000" w:themeColor="text1"/>
          <w:highlight w:val="yellow"/>
        </w:rPr>
        <w:t>a</w:t>
      </w:r>
      <w:r w:rsidRPr="009B10ED">
        <w:rPr>
          <w:rStyle w:val="StyleUnderline"/>
          <w:rFonts w:asciiTheme="majorHAnsi" w:hAnsiTheme="majorHAnsi"/>
          <w:color w:val="000000" w:themeColor="text1"/>
        </w:rPr>
        <w:t>n unprecedented</w:t>
      </w:r>
      <w:r w:rsidRPr="009B10ED">
        <w:rPr>
          <w:rFonts w:asciiTheme="majorHAnsi" w:hAnsiTheme="majorHAnsi"/>
          <w:color w:val="000000" w:themeColor="text1"/>
          <w:sz w:val="16"/>
        </w:rPr>
        <w:t xml:space="preserve"> global </w:t>
      </w:r>
      <w:r w:rsidRPr="009B10ED">
        <w:rPr>
          <w:rStyle w:val="StyleUnderline"/>
          <w:rFonts w:asciiTheme="majorHAnsi" w:hAnsiTheme="majorHAnsi"/>
          <w:color w:val="000000" w:themeColor="text1"/>
          <w:highlight w:val="yellow"/>
        </w:rPr>
        <w:t>humanitarian crisis</w:t>
      </w:r>
      <w:r w:rsidRPr="009B10ED">
        <w:rPr>
          <w:rFonts w:asciiTheme="majorHAnsi" w:hAnsiTheme="majorHAnsi"/>
          <w:color w:val="000000" w:themeColor="text1"/>
          <w:sz w:val="16"/>
        </w:rPr>
        <w:t xml:space="preserve">. All around the world, </w:t>
      </w:r>
      <w:r w:rsidRPr="009B10ED">
        <w:rPr>
          <w:rStyle w:val="Emphasis"/>
          <w:rFonts w:asciiTheme="majorHAnsi" w:hAnsiTheme="majorHAnsi"/>
          <w:color w:val="000000" w:themeColor="text1"/>
          <w:highlight w:val="yellow"/>
        </w:rPr>
        <w:t>people are fleeing war-torn countries at record levels</w:t>
      </w:r>
      <w:r w:rsidRPr="009B10ED">
        <w:rPr>
          <w:rFonts w:asciiTheme="majorHAnsi" w:hAnsiTheme="majorHAnsi"/>
          <w:color w:val="000000" w:themeColor="text1"/>
          <w:sz w:val="16"/>
        </w:rPr>
        <w:t xml:space="preserve">—22.5 million, the highest number of refugees ever recorded. </w:t>
      </w:r>
      <w:r w:rsidRPr="009B10ED">
        <w:rPr>
          <w:rStyle w:val="StyleUnderline"/>
          <w:rFonts w:asciiTheme="majorHAnsi" w:hAnsiTheme="majorHAnsi"/>
          <w:color w:val="000000" w:themeColor="text1"/>
          <w:highlight w:val="yellow"/>
        </w:rPr>
        <w:t>This crisis shows no signs of abating as</w:t>
      </w:r>
      <w:r w:rsidRPr="009B10ED">
        <w:rPr>
          <w:rStyle w:val="StyleUnderline"/>
          <w:rFonts w:asciiTheme="majorHAnsi" w:hAnsiTheme="majorHAnsi"/>
          <w:color w:val="000000" w:themeColor="text1"/>
        </w:rPr>
        <w:t xml:space="preserve"> the civil war in Syria, </w:t>
      </w:r>
      <w:r w:rsidRPr="009B10ED">
        <w:rPr>
          <w:rStyle w:val="StyleUnderline"/>
          <w:rFonts w:asciiTheme="majorHAnsi" w:hAnsiTheme="majorHAnsi"/>
          <w:color w:val="000000" w:themeColor="text1"/>
          <w:highlight w:val="yellow"/>
        </w:rPr>
        <w:t>the ongoing</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conflicts</w:t>
      </w:r>
      <w:r w:rsidRPr="009B10ED">
        <w:rPr>
          <w:rStyle w:val="StyleUnderline"/>
          <w:rFonts w:asciiTheme="majorHAnsi" w:hAnsiTheme="majorHAnsi"/>
          <w:color w:val="000000" w:themeColor="text1"/>
        </w:rPr>
        <w:t xml:space="preserve"> in Iraq and Afghanistan, </w:t>
      </w:r>
      <w:r w:rsidRPr="009B10ED">
        <w:rPr>
          <w:rStyle w:val="StyleUnderline"/>
          <w:rFonts w:asciiTheme="majorHAnsi" w:hAnsiTheme="majorHAnsi"/>
          <w:color w:val="000000" w:themeColor="text1"/>
          <w:highlight w:val="yellow"/>
        </w:rPr>
        <w:t>and</w:t>
      </w:r>
      <w:r w:rsidRPr="009B10ED">
        <w:rPr>
          <w:rStyle w:val="StyleUnderline"/>
          <w:rFonts w:asciiTheme="majorHAnsi" w:hAnsiTheme="majorHAnsi"/>
          <w:color w:val="000000" w:themeColor="text1"/>
        </w:rPr>
        <w:t xml:space="preserve"> the conflict-</w:t>
      </w:r>
      <w:r w:rsidRPr="009B10ED">
        <w:rPr>
          <w:rStyle w:val="StyleUnderline"/>
          <w:rFonts w:asciiTheme="majorHAnsi" w:hAnsiTheme="majorHAnsi"/>
          <w:color w:val="000000" w:themeColor="text1"/>
          <w:highlight w:val="yellow"/>
        </w:rPr>
        <w:t>i</w:t>
      </w:r>
      <w:r w:rsidRPr="009B10ED">
        <w:rPr>
          <w:rStyle w:val="StyleUnderline"/>
          <w:rFonts w:asciiTheme="majorHAnsi" w:hAnsiTheme="majorHAnsi"/>
          <w:color w:val="000000" w:themeColor="text1"/>
        </w:rPr>
        <w:t>nduced</w:t>
      </w:r>
      <w:r w:rsidRPr="009B10ED">
        <w:rPr>
          <w:rStyle w:val="StyleUnderline"/>
          <w:rFonts w:asciiTheme="majorHAnsi" w:hAnsiTheme="majorHAnsi"/>
          <w:color w:val="000000" w:themeColor="text1"/>
          <w:highlight w:val="yellow"/>
        </w:rPr>
        <w:t xml:space="preserve"> famines</w:t>
      </w:r>
      <w:r w:rsidRPr="009B10ED">
        <w:rPr>
          <w:rStyle w:val="StyleUnderline"/>
          <w:rFonts w:asciiTheme="majorHAnsi" w:hAnsiTheme="majorHAnsi"/>
          <w:color w:val="000000" w:themeColor="text1"/>
        </w:rPr>
        <w:t xml:space="preserve"> in Yemen, South Sudan, Somalia, and northeast Nigeria </w:t>
      </w:r>
      <w:r w:rsidRPr="009B10ED">
        <w:rPr>
          <w:rStyle w:val="StyleUnderline"/>
          <w:rFonts w:asciiTheme="majorHAnsi" w:hAnsiTheme="majorHAnsi"/>
          <w:color w:val="000000" w:themeColor="text1"/>
          <w:highlight w:val="yellow"/>
        </w:rPr>
        <w:t>continue to</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deteriorate</w:t>
      </w:r>
      <w:r w:rsidRPr="009B10ED">
        <w:rPr>
          <w:rStyle w:val="StyleUnderline"/>
          <w:rFonts w:asciiTheme="majorHAnsi" w:hAnsiTheme="majorHAnsi"/>
          <w:color w:val="000000" w:themeColor="text1"/>
        </w:rPr>
        <w:t>. These</w:t>
      </w:r>
      <w:r w:rsidRPr="009B10ED">
        <w:rPr>
          <w:rFonts w:asciiTheme="majorHAnsi" w:hAnsiTheme="majorHAnsi"/>
          <w:color w:val="000000" w:themeColor="text1"/>
          <w:sz w:val="16"/>
        </w:rPr>
        <w:t xml:space="preserve"> upheavals </w:t>
      </w:r>
      <w:r w:rsidRPr="009B10ED">
        <w:rPr>
          <w:rStyle w:val="StyleUnderline"/>
          <w:rFonts w:asciiTheme="majorHAnsi" w:hAnsiTheme="majorHAnsi"/>
          <w:color w:val="000000" w:themeColor="text1"/>
        </w:rPr>
        <w:t>share a common element: the</w:t>
      </w:r>
      <w:r w:rsidRPr="009B10ED">
        <w:rPr>
          <w:rFonts w:asciiTheme="majorHAnsi" w:hAnsiTheme="majorHAnsi"/>
          <w:color w:val="000000" w:themeColor="text1"/>
          <w:sz w:val="16"/>
        </w:rPr>
        <w:t xml:space="preserve"> </w:t>
      </w:r>
      <w:r w:rsidRPr="009B10ED">
        <w:rPr>
          <w:rStyle w:val="StyleUnderline"/>
          <w:rFonts w:asciiTheme="majorHAnsi" w:hAnsiTheme="majorHAnsi"/>
          <w:color w:val="000000" w:themeColor="text1"/>
        </w:rPr>
        <w:t>shocking disregard for the safety and wellbeing of ordinary civilians</w:t>
      </w:r>
      <w:r w:rsidRPr="009B10ED">
        <w:rPr>
          <w:rFonts w:asciiTheme="majorHAnsi" w:hAnsiTheme="majorHAnsi"/>
          <w:color w:val="000000" w:themeColor="text1"/>
          <w:sz w:val="16"/>
        </w:rPr>
        <w:t>—men, women, and children—</w:t>
      </w:r>
      <w:r w:rsidRPr="009B10ED">
        <w:rPr>
          <w:rStyle w:val="StyleUnderline"/>
          <w:rFonts w:asciiTheme="majorHAnsi" w:hAnsiTheme="majorHAnsi"/>
          <w:color w:val="000000" w:themeColor="text1"/>
        </w:rPr>
        <w:t xml:space="preserve">as </w:t>
      </w:r>
      <w:r w:rsidRPr="009B10ED">
        <w:rPr>
          <w:rStyle w:val="StyleUnderline"/>
          <w:rFonts w:asciiTheme="majorHAnsi" w:hAnsiTheme="majorHAnsi"/>
          <w:color w:val="000000" w:themeColor="text1"/>
          <w:highlight w:val="yellow"/>
        </w:rPr>
        <w:t>despotic regimes</w:t>
      </w:r>
      <w:r w:rsidRPr="009B10ED">
        <w:rPr>
          <w:rStyle w:val="StyleUnderline"/>
          <w:rFonts w:asciiTheme="majorHAnsi" w:hAnsiTheme="majorHAnsi"/>
          <w:color w:val="000000" w:themeColor="text1"/>
        </w:rPr>
        <w:t>,</w:t>
      </w:r>
      <w:r w:rsidRPr="009B10ED">
        <w:rPr>
          <w:rFonts w:asciiTheme="majorHAnsi" w:hAnsiTheme="majorHAnsi"/>
          <w:color w:val="000000" w:themeColor="text1"/>
          <w:sz w:val="16"/>
        </w:rPr>
        <w:t xml:space="preserve"> extremist groups, terrorists, </w:t>
      </w:r>
      <w:r w:rsidRPr="009B10ED">
        <w:rPr>
          <w:rStyle w:val="StyleUnderline"/>
          <w:rFonts w:asciiTheme="majorHAnsi" w:hAnsiTheme="majorHAnsi"/>
          <w:color w:val="000000" w:themeColor="text1"/>
          <w:highlight w:val="yellow"/>
        </w:rPr>
        <w:t>and</w:t>
      </w:r>
      <w:r w:rsidRPr="009B10ED">
        <w:rPr>
          <w:rFonts w:asciiTheme="majorHAnsi" w:hAnsiTheme="majorHAnsi"/>
          <w:color w:val="000000" w:themeColor="text1"/>
          <w:sz w:val="16"/>
        </w:rPr>
        <w:t xml:space="preserve"> other </w:t>
      </w:r>
      <w:r w:rsidRPr="009B10ED">
        <w:rPr>
          <w:rStyle w:val="StyleUnderline"/>
          <w:rFonts w:asciiTheme="majorHAnsi" w:hAnsiTheme="majorHAnsi"/>
          <w:color w:val="000000" w:themeColor="text1"/>
          <w:highlight w:val="yellow"/>
        </w:rPr>
        <w:t>perpetrators of violence pursue</w:t>
      </w:r>
      <w:r w:rsidRPr="009B10ED">
        <w:rPr>
          <w:rStyle w:val="StyleUnderline"/>
          <w:rFonts w:asciiTheme="majorHAnsi" w:hAnsiTheme="majorHAnsi"/>
          <w:color w:val="000000" w:themeColor="text1"/>
        </w:rPr>
        <w:t xml:space="preserve"> their </w:t>
      </w:r>
      <w:r w:rsidRPr="009B10ED">
        <w:rPr>
          <w:rStyle w:val="StyleUnderline"/>
          <w:rFonts w:asciiTheme="majorHAnsi" w:hAnsiTheme="majorHAnsi"/>
          <w:color w:val="000000" w:themeColor="text1"/>
          <w:highlight w:val="yellow"/>
        </w:rPr>
        <w:t>aims at any cost</w:t>
      </w:r>
      <w:r w:rsidRPr="009B10ED">
        <w:rPr>
          <w:rFonts w:asciiTheme="majorHAnsi" w:hAnsiTheme="majorHAnsi"/>
          <w:color w:val="000000" w:themeColor="text1"/>
          <w:sz w:val="16"/>
        </w:rPr>
        <w:t>. Violence against civilians</w:t>
      </w:r>
      <w:r w:rsidRPr="009B10ED">
        <w:rPr>
          <w:rFonts w:asciiTheme="majorHAnsi" w:hAnsiTheme="majorHAnsi"/>
          <w:color w:val="000000" w:themeColor="text1"/>
          <w:sz w:val="16"/>
          <w:highlight w:val="yellow"/>
        </w:rPr>
        <w:t xml:space="preserve">, </w:t>
      </w:r>
      <w:r w:rsidRPr="009B10ED">
        <w:rPr>
          <w:rStyle w:val="StyleUnderline"/>
          <w:rFonts w:asciiTheme="majorHAnsi" w:hAnsiTheme="majorHAnsi"/>
          <w:color w:val="000000" w:themeColor="text1"/>
          <w:highlight w:val="yellow"/>
        </w:rPr>
        <w:t>destruction of</w:t>
      </w:r>
      <w:r w:rsidRPr="009B10ED">
        <w:rPr>
          <w:rStyle w:val="StyleUnderline"/>
          <w:rFonts w:asciiTheme="majorHAnsi" w:hAnsiTheme="majorHAnsi"/>
          <w:color w:val="000000" w:themeColor="text1"/>
        </w:rPr>
        <w:t xml:space="preserve"> schools and</w:t>
      </w:r>
      <w:r w:rsidRPr="009B10ED">
        <w:rPr>
          <w:rStyle w:val="StyleUnderline"/>
          <w:rFonts w:asciiTheme="majorHAnsi" w:hAnsiTheme="majorHAnsi"/>
          <w:color w:val="000000" w:themeColor="text1"/>
          <w:highlight w:val="yellow"/>
        </w:rPr>
        <w:t xml:space="preserve"> hospitals, denial of food and</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medicine, and besiegement of</w:t>
      </w:r>
      <w:r w:rsidRPr="009B10ED">
        <w:rPr>
          <w:rStyle w:val="StyleUnderline"/>
          <w:rFonts w:asciiTheme="majorHAnsi" w:hAnsiTheme="majorHAnsi"/>
          <w:color w:val="000000" w:themeColor="text1"/>
        </w:rPr>
        <w:t xml:space="preserve"> whole </w:t>
      </w:r>
      <w:r w:rsidRPr="009B10ED">
        <w:rPr>
          <w:rStyle w:val="StyleUnderline"/>
          <w:rFonts w:asciiTheme="majorHAnsi" w:hAnsiTheme="majorHAnsi"/>
          <w:color w:val="000000" w:themeColor="text1"/>
          <w:highlight w:val="yellow"/>
        </w:rPr>
        <w:t>communities are</w:t>
      </w:r>
      <w:r w:rsidRPr="009B10ED">
        <w:rPr>
          <w:rStyle w:val="StyleUnderline"/>
          <w:rFonts w:asciiTheme="majorHAnsi" w:hAnsiTheme="majorHAnsi"/>
          <w:color w:val="000000" w:themeColor="text1"/>
        </w:rPr>
        <w:t xml:space="preserve"> now </w:t>
      </w:r>
      <w:r w:rsidRPr="009B10ED">
        <w:rPr>
          <w:rStyle w:val="StyleUnderline"/>
          <w:rFonts w:asciiTheme="majorHAnsi" w:hAnsiTheme="majorHAnsi"/>
          <w:color w:val="000000" w:themeColor="text1"/>
          <w:highlight w:val="yellow"/>
        </w:rPr>
        <w:t>weapons of</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war.</w:t>
      </w:r>
      <w:r w:rsidRPr="009B10ED">
        <w:rPr>
          <w:rFonts w:asciiTheme="majorHAnsi" w:hAnsiTheme="majorHAnsi"/>
          <w:color w:val="000000" w:themeColor="text1"/>
          <w:sz w:val="16"/>
        </w:rPr>
        <w:t xml:space="preserve"> As a result, </w:t>
      </w:r>
      <w:r w:rsidRPr="009B10ED">
        <w:rPr>
          <w:rStyle w:val="StyleUnderline"/>
          <w:rFonts w:asciiTheme="majorHAnsi" w:hAnsiTheme="majorHAnsi"/>
          <w:color w:val="000000" w:themeColor="text1"/>
        </w:rPr>
        <w:t xml:space="preserve">individuals and </w:t>
      </w:r>
      <w:r w:rsidRPr="009B10ED">
        <w:rPr>
          <w:rStyle w:val="StyleUnderline"/>
          <w:rFonts w:asciiTheme="majorHAnsi" w:hAnsiTheme="majorHAnsi"/>
          <w:color w:val="000000" w:themeColor="text1"/>
          <w:highlight w:val="yellow"/>
        </w:rPr>
        <w:t>families</w:t>
      </w:r>
      <w:r w:rsidRPr="009B10ED">
        <w:rPr>
          <w:rStyle w:val="StyleUnderline"/>
          <w:rFonts w:asciiTheme="majorHAnsi" w:hAnsiTheme="majorHAnsi"/>
          <w:color w:val="000000" w:themeColor="text1"/>
        </w:rPr>
        <w:t xml:space="preserve"> worldwide </w:t>
      </w:r>
      <w:r w:rsidRPr="009B10ED">
        <w:rPr>
          <w:rStyle w:val="StyleUnderline"/>
          <w:rFonts w:asciiTheme="majorHAnsi" w:hAnsiTheme="majorHAnsi"/>
          <w:color w:val="000000" w:themeColor="text1"/>
          <w:highlight w:val="yellow"/>
        </w:rPr>
        <w:t>are abandoning their</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homes at</w:t>
      </w:r>
      <w:r w:rsidRPr="009B10ED">
        <w:rPr>
          <w:rFonts w:asciiTheme="majorHAnsi" w:hAnsiTheme="majorHAnsi"/>
          <w:color w:val="000000" w:themeColor="text1"/>
          <w:sz w:val="16"/>
        </w:rPr>
        <w:t xml:space="preserve"> the rate of </w:t>
      </w:r>
      <w:r w:rsidRPr="009B10ED">
        <w:rPr>
          <w:rStyle w:val="StyleUnderline"/>
          <w:rFonts w:asciiTheme="majorHAnsi" w:hAnsiTheme="majorHAnsi"/>
          <w:color w:val="000000" w:themeColor="text1"/>
          <w:highlight w:val="yellow"/>
        </w:rPr>
        <w:t>20 people every minute</w:t>
      </w:r>
      <w:r w:rsidRPr="009B10ED">
        <w:rPr>
          <w:rFonts w:asciiTheme="majorHAnsi" w:hAnsiTheme="majorHAnsi"/>
          <w:color w:val="000000" w:themeColor="text1"/>
          <w:sz w:val="16"/>
        </w:rPr>
        <w:t xml:space="preserve">. Refugees now spend an average of 10 years away from their homes; for those displaced more than five years, the average soars to an astonishing 21 years.3 </w:t>
      </w:r>
      <w:r w:rsidRPr="009B10ED">
        <w:rPr>
          <w:rFonts w:asciiTheme="majorHAnsi" w:hAnsiTheme="majorHAnsi"/>
          <w:color w:val="000000" w:themeColor="text1"/>
          <w:sz w:val="16"/>
          <w:highlight w:val="yellow"/>
        </w:rPr>
        <w:t>Yet</w:t>
      </w:r>
      <w:r w:rsidRPr="009B10ED">
        <w:rPr>
          <w:rFonts w:asciiTheme="majorHAnsi" w:hAnsiTheme="majorHAnsi"/>
          <w:color w:val="000000" w:themeColor="text1"/>
          <w:sz w:val="16"/>
        </w:rPr>
        <w:t xml:space="preserve">, </w:t>
      </w:r>
      <w:r w:rsidRPr="009B10ED">
        <w:rPr>
          <w:rStyle w:val="StyleUnderline"/>
          <w:rFonts w:asciiTheme="majorHAnsi" w:hAnsiTheme="majorHAnsi"/>
          <w:color w:val="000000" w:themeColor="text1"/>
        </w:rPr>
        <w:t>in the face of this</w:t>
      </w:r>
      <w:r w:rsidRPr="009B10ED">
        <w:rPr>
          <w:rFonts w:asciiTheme="majorHAnsi" w:hAnsiTheme="majorHAnsi"/>
          <w:color w:val="000000" w:themeColor="text1"/>
          <w:sz w:val="16"/>
        </w:rPr>
        <w:t xml:space="preserve"> tremendous </w:t>
      </w:r>
      <w:r w:rsidRPr="009B10ED">
        <w:rPr>
          <w:rStyle w:val="StyleUnderline"/>
          <w:rFonts w:asciiTheme="majorHAnsi" w:hAnsiTheme="majorHAnsi"/>
          <w:color w:val="000000" w:themeColor="text1"/>
        </w:rPr>
        <w:t xml:space="preserve">need, </w:t>
      </w:r>
      <w:r w:rsidRPr="009B10ED">
        <w:rPr>
          <w:rStyle w:val="StyleUnderline"/>
          <w:rFonts w:asciiTheme="majorHAnsi" w:hAnsiTheme="majorHAnsi"/>
          <w:color w:val="000000" w:themeColor="text1"/>
          <w:highlight w:val="yellow"/>
        </w:rPr>
        <w:t>fewer than 1 percent</w:t>
      </w:r>
      <w:r w:rsidRPr="009B10ED">
        <w:rPr>
          <w:rStyle w:val="StyleUnderline"/>
          <w:rFonts w:asciiTheme="majorHAnsi" w:hAnsiTheme="majorHAnsi"/>
          <w:color w:val="000000" w:themeColor="text1"/>
        </w:rPr>
        <w:t xml:space="preserve"> of refugees</w:t>
      </w:r>
      <w:r w:rsidRPr="009B10ED">
        <w:rPr>
          <w:rStyle w:val="StyleUnderline"/>
          <w:rFonts w:asciiTheme="majorHAnsi" w:hAnsiTheme="majorHAnsi"/>
          <w:color w:val="000000" w:themeColor="text1"/>
          <w:highlight w:val="yellow"/>
        </w:rPr>
        <w:t xml:space="preserve"> have</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access to resettlement</w:t>
      </w:r>
      <w:r w:rsidRPr="009B10ED">
        <w:rPr>
          <w:rStyle w:val="StyleUnderline"/>
          <w:rFonts w:asciiTheme="majorHAnsi" w:hAnsiTheme="majorHAnsi"/>
          <w:color w:val="000000" w:themeColor="text1"/>
        </w:rPr>
        <w:t xml:space="preserve">. </w:t>
      </w:r>
    </w:p>
    <w:p w:rsidR="00B22B3A" w:rsidRPr="00050472" w:rsidRDefault="00B22B3A" w:rsidP="00050472"/>
    <w:p w:rsidR="00050472" w:rsidRDefault="00050472" w:rsidP="00896AF2"/>
    <w:p w:rsidR="00896AF2" w:rsidRDefault="00896AF2" w:rsidP="00896AF2"/>
    <w:p w:rsidR="00896AF2" w:rsidRDefault="00896AF2" w:rsidP="00896AF2">
      <w:pPr>
        <w:pStyle w:val="Heading1"/>
      </w:pPr>
      <w:r>
        <w:lastRenderedPageBreak/>
        <w:t>Solvency</w:t>
      </w:r>
    </w:p>
    <w:p w:rsidR="00896AF2" w:rsidRDefault="00896AF2" w:rsidP="00215B69">
      <w:pPr>
        <w:pStyle w:val="Heading2"/>
      </w:pPr>
      <w:r>
        <w:lastRenderedPageBreak/>
        <w:t>Resettlement Algorithm</w:t>
      </w:r>
    </w:p>
    <w:p w:rsidR="007B338F" w:rsidRDefault="007B338F" w:rsidP="00896AF2"/>
    <w:p w:rsidR="007B338F" w:rsidRDefault="007B338F" w:rsidP="007B338F">
      <w:pPr>
        <w:pStyle w:val="Heading3"/>
      </w:pPr>
      <w:r>
        <w:lastRenderedPageBreak/>
        <w:t xml:space="preserve">Matching System Solvency </w:t>
      </w:r>
    </w:p>
    <w:p w:rsidR="00BD6F88" w:rsidRPr="003468B9" w:rsidRDefault="00BD6F88" w:rsidP="00BD6F88">
      <w:pPr>
        <w:pStyle w:val="Heading4"/>
      </w:pPr>
      <w:r>
        <w:t>A matching system would ensure safety of refugees on both a local or international scale.</w:t>
      </w:r>
    </w:p>
    <w:p w:rsidR="00BD6F88" w:rsidRPr="004E30AA" w:rsidRDefault="00BD6F88" w:rsidP="00BD6F88">
      <w:r w:rsidRPr="004E30AA">
        <w:t xml:space="preserve">Kevin </w:t>
      </w:r>
      <w:r w:rsidRPr="004E30AA">
        <w:rPr>
          <w:rStyle w:val="Style13ptBold"/>
        </w:rPr>
        <w:t>Appleby, 17</w:t>
      </w:r>
      <w:r w:rsidRPr="004E30AA">
        <w:t xml:space="preserve">, senior director of international migration policy for the Center for Migration Studies and the </w:t>
      </w:r>
      <w:proofErr w:type="spellStart"/>
      <w:r w:rsidRPr="004E30AA">
        <w:t>Scalabrini</w:t>
      </w:r>
      <w:proofErr w:type="spellEnd"/>
      <w:r w:rsidRPr="004E30AA">
        <w:t xml:space="preserve"> International Migration Network, “Strengthening the Global Refugee Protection System: Recommendations for the Global Compact on Refugees,” </w:t>
      </w:r>
      <w:hyperlink r:id="rId13" w:history="1">
        <w:r w:rsidRPr="004E30AA">
          <w:rPr>
            <w:rStyle w:val="Hyperlink"/>
          </w:rPr>
          <w:t>http://jmhs.cmsny.org/index.php/jmhs/article/view/109</w:t>
        </w:r>
      </w:hyperlink>
    </w:p>
    <w:p w:rsidR="00BD6F88" w:rsidRPr="00750E1B" w:rsidRDefault="00BD6F88" w:rsidP="00BD6F88">
      <w:pPr>
        <w:ind w:left="-3" w:right="8"/>
        <w:rPr>
          <w:rFonts w:asciiTheme="minorHAnsi" w:hAnsiTheme="minorHAnsi" w:cstheme="minorHAnsi"/>
          <w:u w:val="single"/>
        </w:rPr>
      </w:pPr>
      <w:r w:rsidRPr="00750E1B">
        <w:rPr>
          <w:rFonts w:asciiTheme="minorHAnsi" w:eastAsia="Times New Roman" w:hAnsiTheme="minorHAnsi" w:cstheme="minorHAnsi"/>
          <w:sz w:val="16"/>
        </w:rPr>
        <w:t xml:space="preserve">In “Matching Systems for Refugees,” Will Jones and Alex </w:t>
      </w:r>
      <w:proofErr w:type="spellStart"/>
      <w:r w:rsidRPr="00750E1B">
        <w:rPr>
          <w:rFonts w:asciiTheme="minorHAnsi" w:eastAsia="Times New Roman" w:hAnsiTheme="minorHAnsi" w:cstheme="minorHAnsi"/>
          <w:sz w:val="16"/>
        </w:rPr>
        <w:t>Teytelboym</w:t>
      </w:r>
      <w:proofErr w:type="spellEnd"/>
      <w:r w:rsidRPr="00750E1B">
        <w:rPr>
          <w:rFonts w:asciiTheme="minorHAnsi" w:eastAsia="Times New Roman" w:hAnsiTheme="minorHAnsi" w:cstheme="minorHAnsi"/>
          <w:sz w:val="16"/>
        </w:rPr>
        <w:t xml:space="preserve"> propose a new </w:t>
      </w:r>
      <w:r w:rsidRPr="00750E1B">
        <w:rPr>
          <w:rFonts w:asciiTheme="minorHAnsi" w:hAnsiTheme="minorHAnsi" w:cstheme="minorHAnsi"/>
          <w:sz w:val="16"/>
        </w:rPr>
        <w:t xml:space="preserve">framework for refugee resettlement, </w:t>
      </w:r>
      <w:r w:rsidRPr="00D7719E">
        <w:rPr>
          <w:rFonts w:asciiTheme="minorHAnsi" w:hAnsiTheme="minorHAnsi" w:cstheme="minorHAnsi"/>
          <w:u w:val="single"/>
        </w:rPr>
        <w:t>a matching system</w:t>
      </w:r>
      <w:r w:rsidRPr="00750E1B">
        <w:rPr>
          <w:rFonts w:asciiTheme="minorHAnsi" w:hAnsiTheme="minorHAnsi" w:cstheme="minorHAnsi"/>
          <w:sz w:val="16"/>
        </w:rPr>
        <w:t xml:space="preserve">. This would entail </w:t>
      </w:r>
      <w:r w:rsidRPr="00750E1B">
        <w:rPr>
          <w:rFonts w:asciiTheme="minorHAnsi" w:hAnsiTheme="minorHAnsi" w:cstheme="minorHAnsi"/>
          <w:highlight w:val="yellow"/>
          <w:u w:val="single"/>
        </w:rPr>
        <w:t>the creation of a clearinghouse to which</w:t>
      </w:r>
      <w:r w:rsidRPr="00750E1B">
        <w:rPr>
          <w:rFonts w:asciiTheme="minorHAnsi" w:hAnsiTheme="minorHAnsi" w:cstheme="minorHAnsi"/>
          <w:u w:val="single"/>
        </w:rPr>
        <w:t xml:space="preserve"> both </w:t>
      </w:r>
      <w:r w:rsidRPr="00750E1B">
        <w:rPr>
          <w:rFonts w:asciiTheme="minorHAnsi" w:hAnsiTheme="minorHAnsi" w:cstheme="minorHAnsi"/>
          <w:highlight w:val="yellow"/>
          <w:u w:val="single"/>
        </w:rPr>
        <w:t>refugees and</w:t>
      </w:r>
      <w:r w:rsidRPr="00750E1B">
        <w:rPr>
          <w:rFonts w:asciiTheme="minorHAnsi" w:hAnsiTheme="minorHAnsi" w:cstheme="minorHAnsi"/>
          <w:u w:val="single"/>
        </w:rPr>
        <w:t xml:space="preserve"> the hosting </w:t>
      </w:r>
      <w:r w:rsidRPr="00D7719E">
        <w:rPr>
          <w:rFonts w:asciiTheme="minorHAnsi" w:hAnsiTheme="minorHAnsi" w:cstheme="minorHAnsi"/>
          <w:highlight w:val="yellow"/>
          <w:u w:val="single"/>
        </w:rPr>
        <w:t>agencies or</w:t>
      </w:r>
      <w:r w:rsidRPr="00750E1B">
        <w:rPr>
          <w:rFonts w:asciiTheme="minorHAnsi" w:hAnsiTheme="minorHAnsi" w:cstheme="minorHAnsi"/>
          <w:u w:val="single"/>
        </w:rPr>
        <w:t xml:space="preserve"> </w:t>
      </w:r>
      <w:r w:rsidRPr="00D7719E">
        <w:rPr>
          <w:rFonts w:asciiTheme="minorHAnsi" w:hAnsiTheme="minorHAnsi" w:cstheme="minorHAnsi"/>
          <w:highlight w:val="yellow"/>
          <w:u w:val="single"/>
        </w:rPr>
        <w:t>communities would submit info</w:t>
      </w:r>
      <w:r w:rsidRPr="00750E1B">
        <w:rPr>
          <w:rFonts w:asciiTheme="minorHAnsi" w:hAnsiTheme="minorHAnsi" w:cstheme="minorHAnsi"/>
          <w:u w:val="single"/>
        </w:rPr>
        <w:t xml:space="preserve">rmation </w:t>
      </w:r>
      <w:r w:rsidRPr="00D7719E">
        <w:rPr>
          <w:rFonts w:asciiTheme="minorHAnsi" w:hAnsiTheme="minorHAnsi" w:cstheme="minorHAnsi"/>
          <w:highlight w:val="yellow"/>
          <w:u w:val="single"/>
        </w:rPr>
        <w:t>about a refugee’s preferences and needs</w:t>
      </w:r>
      <w:r w:rsidRPr="00750E1B">
        <w:rPr>
          <w:rFonts w:asciiTheme="minorHAnsi" w:hAnsiTheme="minorHAnsi" w:cstheme="minorHAnsi"/>
          <w:u w:val="single"/>
        </w:rPr>
        <w:t xml:space="preserve"> and match them with the capacities and priorities of the host countries and their local communities. </w:t>
      </w:r>
    </w:p>
    <w:p w:rsidR="00BD6F88" w:rsidRPr="00750E1B" w:rsidRDefault="00BD6F88" w:rsidP="00BD6F88">
      <w:pPr>
        <w:spacing w:after="170" w:line="248" w:lineRule="auto"/>
        <w:ind w:left="-3" w:right="8"/>
        <w:rPr>
          <w:rFonts w:asciiTheme="minorHAnsi" w:hAnsiTheme="minorHAnsi" w:cstheme="minorHAnsi"/>
          <w:sz w:val="16"/>
        </w:rPr>
      </w:pPr>
      <w:r w:rsidRPr="00D7719E">
        <w:rPr>
          <w:rFonts w:asciiTheme="minorHAnsi" w:hAnsiTheme="minorHAnsi" w:cstheme="minorHAnsi"/>
          <w:highlight w:val="yellow"/>
          <w:u w:val="single"/>
        </w:rPr>
        <w:t>The</w:t>
      </w:r>
      <w:r w:rsidRPr="00750E1B">
        <w:rPr>
          <w:rFonts w:asciiTheme="minorHAnsi" w:hAnsiTheme="minorHAnsi" w:cstheme="minorHAnsi"/>
          <w:u w:val="single"/>
        </w:rPr>
        <w:t xml:space="preserve"> matching </w:t>
      </w:r>
      <w:r w:rsidRPr="00D7719E">
        <w:rPr>
          <w:rFonts w:asciiTheme="minorHAnsi" w:hAnsiTheme="minorHAnsi" w:cstheme="minorHAnsi"/>
          <w:highlight w:val="yellow"/>
          <w:u w:val="single"/>
        </w:rPr>
        <w:t>criteria would be</w:t>
      </w:r>
      <w:r w:rsidRPr="00750E1B">
        <w:rPr>
          <w:rFonts w:asciiTheme="minorHAnsi" w:hAnsiTheme="minorHAnsi" w:cstheme="minorHAnsi"/>
          <w:u w:val="single"/>
        </w:rPr>
        <w:t xml:space="preserve"> governed by </w:t>
      </w:r>
      <w:r w:rsidRPr="00D7719E">
        <w:rPr>
          <w:rFonts w:asciiTheme="minorHAnsi" w:hAnsiTheme="minorHAnsi" w:cstheme="minorHAnsi"/>
          <w:highlight w:val="yellow"/>
          <w:u w:val="single"/>
        </w:rPr>
        <w:t>1) comprehensiveness, or the capacity</w:t>
      </w:r>
      <w:r w:rsidRPr="00750E1B">
        <w:rPr>
          <w:rFonts w:asciiTheme="minorHAnsi" w:hAnsiTheme="minorHAnsi" w:cstheme="minorHAnsi"/>
          <w:u w:val="single"/>
        </w:rPr>
        <w:t xml:space="preserve"> of the agency or community </w:t>
      </w:r>
      <w:r w:rsidRPr="00D7719E">
        <w:rPr>
          <w:rFonts w:asciiTheme="minorHAnsi" w:hAnsiTheme="minorHAnsi" w:cstheme="minorHAnsi"/>
          <w:highlight w:val="yellow"/>
          <w:u w:val="single"/>
        </w:rPr>
        <w:t>to host refugees; 2) stability</w:t>
      </w:r>
      <w:r w:rsidRPr="00750E1B">
        <w:rPr>
          <w:rFonts w:asciiTheme="minorHAnsi" w:hAnsiTheme="minorHAnsi" w:cstheme="minorHAnsi"/>
          <w:u w:val="single"/>
        </w:rPr>
        <w:t xml:space="preserve">, as it would honor the priorities of </w:t>
      </w:r>
      <w:r w:rsidRPr="00750E1B">
        <w:rPr>
          <w:rFonts w:asciiTheme="minorHAnsi" w:eastAsia="Times New Roman" w:hAnsiTheme="minorHAnsi" w:cstheme="minorHAnsi"/>
          <w:u w:val="single"/>
        </w:rPr>
        <w:t xml:space="preserve">host communities and the preferences of the refugees; </w:t>
      </w:r>
      <w:r w:rsidRPr="00D7719E">
        <w:rPr>
          <w:rFonts w:asciiTheme="minorHAnsi" w:eastAsia="Times New Roman" w:hAnsiTheme="minorHAnsi" w:cstheme="minorHAnsi"/>
          <w:highlight w:val="yellow"/>
          <w:u w:val="single"/>
        </w:rPr>
        <w:t>3) efficiency,</w:t>
      </w:r>
      <w:r w:rsidRPr="00750E1B">
        <w:rPr>
          <w:rFonts w:asciiTheme="minorHAnsi" w:eastAsia="Times New Roman" w:hAnsiTheme="minorHAnsi" w:cstheme="minorHAnsi"/>
          <w:u w:val="single"/>
        </w:rPr>
        <w:t xml:space="preserve"> such that one refugee family could not benefit at the expense of another</w:t>
      </w:r>
      <w:r w:rsidRPr="00D7719E">
        <w:rPr>
          <w:rFonts w:asciiTheme="minorHAnsi" w:eastAsia="Times New Roman" w:hAnsiTheme="minorHAnsi" w:cstheme="minorHAnsi"/>
          <w:highlight w:val="yellow"/>
          <w:u w:val="single"/>
        </w:rPr>
        <w:t>; and 4) safety,</w:t>
      </w:r>
      <w:r w:rsidRPr="00750E1B">
        <w:rPr>
          <w:rFonts w:asciiTheme="minorHAnsi" w:eastAsia="Times New Roman" w:hAnsiTheme="minorHAnsi" w:cstheme="minorHAnsi"/>
          <w:u w:val="single"/>
        </w:rPr>
        <w:t xml:space="preserve"> giving refugees the ability to submit their preference as to where they want to go</w:t>
      </w:r>
      <w:r w:rsidRPr="00750E1B">
        <w:rPr>
          <w:rFonts w:asciiTheme="minorHAnsi" w:eastAsia="Times New Roman" w:hAnsiTheme="minorHAnsi" w:cstheme="minorHAnsi"/>
          <w:sz w:val="16"/>
        </w:rPr>
        <w:t xml:space="preserve"> (Jones and </w:t>
      </w:r>
      <w:proofErr w:type="spellStart"/>
      <w:r w:rsidRPr="00750E1B">
        <w:rPr>
          <w:rFonts w:asciiTheme="minorHAnsi" w:eastAsia="Times New Roman" w:hAnsiTheme="minorHAnsi" w:cstheme="minorHAnsi"/>
          <w:sz w:val="16"/>
        </w:rPr>
        <w:t>Teytelboym</w:t>
      </w:r>
      <w:proofErr w:type="spellEnd"/>
      <w:r w:rsidRPr="00750E1B">
        <w:rPr>
          <w:rFonts w:asciiTheme="minorHAnsi" w:eastAsia="Times New Roman" w:hAnsiTheme="minorHAnsi" w:cstheme="minorHAnsi"/>
          <w:sz w:val="16"/>
        </w:rPr>
        <w:t xml:space="preserve"> 2017, 668</w:t>
      </w:r>
      <w:r w:rsidRPr="00750E1B">
        <w:rPr>
          <w:rFonts w:asciiTheme="minorHAnsi" w:hAnsiTheme="minorHAnsi" w:cstheme="minorHAnsi"/>
          <w:sz w:val="16"/>
        </w:rPr>
        <w:t>70).</w:t>
      </w:r>
    </w:p>
    <w:p w:rsidR="00BD6F88" w:rsidRDefault="00BD6F88" w:rsidP="00BD6F88">
      <w:pPr>
        <w:ind w:left="-3" w:right="8"/>
        <w:rPr>
          <w:rFonts w:asciiTheme="minorHAnsi" w:eastAsia="Times New Roman" w:hAnsiTheme="minorHAnsi" w:cstheme="minorHAnsi"/>
          <w:sz w:val="16"/>
        </w:rPr>
      </w:pPr>
      <w:r w:rsidRPr="00D7719E">
        <w:rPr>
          <w:rFonts w:asciiTheme="minorHAnsi" w:eastAsia="Times New Roman" w:hAnsiTheme="minorHAnsi" w:cstheme="minorHAnsi"/>
          <w:highlight w:val="yellow"/>
          <w:u w:val="single"/>
        </w:rPr>
        <w:t>The</w:t>
      </w:r>
      <w:r w:rsidRPr="00750E1B">
        <w:rPr>
          <w:rFonts w:asciiTheme="minorHAnsi" w:eastAsia="Times New Roman" w:hAnsiTheme="minorHAnsi" w:cstheme="minorHAnsi"/>
          <w:u w:val="single"/>
        </w:rPr>
        <w:t xml:space="preserve"> refugee matching </w:t>
      </w:r>
      <w:r w:rsidRPr="00D7719E">
        <w:rPr>
          <w:rFonts w:asciiTheme="minorHAnsi" w:eastAsia="Times New Roman" w:hAnsiTheme="minorHAnsi" w:cstheme="minorHAnsi"/>
          <w:highlight w:val="yellow"/>
          <w:u w:val="single"/>
        </w:rPr>
        <w:t>system</w:t>
      </w:r>
      <w:r w:rsidRPr="00750E1B">
        <w:rPr>
          <w:rFonts w:asciiTheme="minorHAnsi" w:eastAsia="Times New Roman" w:hAnsiTheme="minorHAnsi" w:cstheme="minorHAnsi"/>
          <w:u w:val="single"/>
        </w:rPr>
        <w:t xml:space="preserve"> would be fairly applied.</w:t>
      </w:r>
      <w:r w:rsidRPr="00750E1B">
        <w:rPr>
          <w:rFonts w:asciiTheme="minorHAnsi" w:eastAsia="Times New Roman" w:hAnsiTheme="minorHAnsi" w:cstheme="minorHAnsi"/>
          <w:sz w:val="16"/>
        </w:rPr>
        <w:t xml:space="preserve"> It would not determine which </w:t>
      </w:r>
      <w:r w:rsidRPr="00750E1B">
        <w:rPr>
          <w:rFonts w:asciiTheme="minorHAnsi" w:hAnsiTheme="minorHAnsi" w:cstheme="minorHAnsi"/>
          <w:sz w:val="16"/>
        </w:rPr>
        <w:t xml:space="preserve">refugees were resettled, nor would it involve money changing hands, the use of tradeable quotas, or reliance on morally repugnant criteria, such as hosts trying to prioritize the </w:t>
      </w:r>
      <w:r w:rsidRPr="00750E1B">
        <w:rPr>
          <w:rFonts w:asciiTheme="minorHAnsi" w:eastAsia="Times New Roman" w:hAnsiTheme="minorHAnsi" w:cstheme="minorHAnsi"/>
          <w:sz w:val="16"/>
        </w:rPr>
        <w:t>admission of refugees of a given race, ethnicity, or religion</w:t>
      </w:r>
      <w:r w:rsidRPr="00750E1B">
        <w:rPr>
          <w:rFonts w:asciiTheme="minorHAnsi" w:eastAsia="Times New Roman" w:hAnsiTheme="minorHAnsi" w:cstheme="minorHAnsi"/>
          <w:u w:val="single"/>
        </w:rPr>
        <w:t xml:space="preserve">. It </w:t>
      </w:r>
      <w:r w:rsidRPr="00D7719E">
        <w:rPr>
          <w:rFonts w:asciiTheme="minorHAnsi" w:eastAsia="Times New Roman" w:hAnsiTheme="minorHAnsi" w:cstheme="minorHAnsi"/>
          <w:highlight w:val="yellow"/>
          <w:u w:val="single"/>
        </w:rPr>
        <w:t>could be applied locally</w:t>
      </w:r>
      <w:r w:rsidRPr="00750E1B">
        <w:rPr>
          <w:rFonts w:asciiTheme="minorHAnsi" w:eastAsia="Times New Roman" w:hAnsiTheme="minorHAnsi" w:cstheme="minorHAnsi"/>
          <w:sz w:val="16"/>
        </w:rPr>
        <w:t xml:space="preserve"> </w:t>
      </w:r>
      <w:r w:rsidRPr="00750E1B">
        <w:rPr>
          <w:rFonts w:asciiTheme="minorHAnsi" w:hAnsiTheme="minorHAnsi" w:cstheme="minorHAnsi"/>
          <w:sz w:val="16"/>
        </w:rPr>
        <w:t xml:space="preserve">(i.e., matching refugees to particular voluntary agencies, local areas, or even properties) </w:t>
      </w:r>
      <w:r w:rsidRPr="00D7719E">
        <w:rPr>
          <w:rFonts w:asciiTheme="minorHAnsi" w:hAnsiTheme="minorHAnsi" w:cstheme="minorHAnsi"/>
          <w:highlight w:val="yellow"/>
          <w:u w:val="single"/>
        </w:rPr>
        <w:t xml:space="preserve">or </w:t>
      </w:r>
      <w:r w:rsidRPr="00D7719E">
        <w:rPr>
          <w:rFonts w:asciiTheme="minorHAnsi" w:eastAsia="Times New Roman" w:hAnsiTheme="minorHAnsi" w:cstheme="minorHAnsi"/>
          <w:highlight w:val="yellow"/>
          <w:u w:val="single"/>
        </w:rPr>
        <w:t>internationally</w:t>
      </w:r>
      <w:r w:rsidRPr="00750E1B">
        <w:rPr>
          <w:rFonts w:asciiTheme="minorHAnsi" w:eastAsia="Times New Roman" w:hAnsiTheme="minorHAnsi" w:cstheme="minorHAnsi"/>
          <w:sz w:val="16"/>
        </w:rPr>
        <w:t xml:space="preserve"> (i.e., between states in a responsibility-sharing scheme).</w:t>
      </w:r>
    </w:p>
    <w:p w:rsidR="00BD6F88" w:rsidRDefault="00BD6F88" w:rsidP="00BD6F88">
      <w:pPr>
        <w:ind w:left="-3" w:right="8"/>
        <w:rPr>
          <w:rFonts w:asciiTheme="minorHAnsi" w:hAnsiTheme="minorHAnsi" w:cstheme="minorHAnsi"/>
          <w:sz w:val="16"/>
        </w:rPr>
      </w:pPr>
    </w:p>
    <w:p w:rsidR="00BD6F88" w:rsidRDefault="00BD6F88" w:rsidP="00BD6F88">
      <w:pPr>
        <w:pStyle w:val="Heading4"/>
      </w:pPr>
      <w:r>
        <w:t xml:space="preserve">A refugee matching system would have numerous benefits. // It </w:t>
      </w:r>
      <w:proofErr w:type="spellStart"/>
      <w:r>
        <w:t>spillsover</w:t>
      </w:r>
      <w:proofErr w:type="spellEnd"/>
      <w:r>
        <w:t xml:space="preserve"> and helps international refugee allocation.</w:t>
      </w:r>
    </w:p>
    <w:p w:rsidR="00BD6F88" w:rsidRPr="00BD6F88" w:rsidRDefault="00BD6F88" w:rsidP="00BD6F88">
      <w:r w:rsidRPr="004E30AA">
        <w:t xml:space="preserve">Kevin </w:t>
      </w:r>
      <w:r w:rsidRPr="004E30AA">
        <w:rPr>
          <w:rStyle w:val="Style13ptBold"/>
        </w:rPr>
        <w:t>Appleby, 17</w:t>
      </w:r>
      <w:r w:rsidRPr="004E30AA">
        <w:t xml:space="preserve">, senior director of international migration policy for the Center for Migration Studies and the </w:t>
      </w:r>
      <w:proofErr w:type="spellStart"/>
      <w:r w:rsidRPr="004E30AA">
        <w:t>Scalabrini</w:t>
      </w:r>
      <w:proofErr w:type="spellEnd"/>
      <w:r w:rsidRPr="004E30AA">
        <w:t xml:space="preserve"> International Migration Network, “Strengthening the Global Refugee Protection System: Recommendations for the Global Compact on Refugees,” </w:t>
      </w:r>
      <w:hyperlink r:id="rId14" w:history="1">
        <w:r w:rsidRPr="004E30AA">
          <w:rPr>
            <w:rStyle w:val="Hyperlink"/>
          </w:rPr>
          <w:t>http://jmhs.cmsny.org/index.php/jmhs/article/view/109</w:t>
        </w:r>
      </w:hyperlink>
    </w:p>
    <w:p w:rsidR="007B338F" w:rsidRPr="007B338F" w:rsidRDefault="00BD6F88" w:rsidP="00BD6F88">
      <w:r w:rsidRPr="00CB340F">
        <w:rPr>
          <w:rFonts w:asciiTheme="minorHAnsi" w:hAnsiTheme="minorHAnsi" w:cstheme="minorHAnsi"/>
        </w:rPr>
        <w:t xml:space="preserve">Jones and </w:t>
      </w:r>
      <w:proofErr w:type="spellStart"/>
      <w:r w:rsidRPr="00CB340F">
        <w:rPr>
          <w:rFonts w:asciiTheme="minorHAnsi" w:hAnsiTheme="minorHAnsi" w:cstheme="minorHAnsi"/>
        </w:rPr>
        <w:t>Teytelboym</w:t>
      </w:r>
      <w:proofErr w:type="spellEnd"/>
      <w:r w:rsidRPr="00CB340F">
        <w:rPr>
          <w:rFonts w:asciiTheme="minorHAnsi" w:hAnsiTheme="minorHAnsi" w:cstheme="minorHAnsi"/>
        </w:rPr>
        <w:t xml:space="preserve"> maintain that </w:t>
      </w:r>
      <w:r w:rsidRPr="004220E5">
        <w:rPr>
          <w:rFonts w:asciiTheme="minorHAnsi" w:hAnsiTheme="minorHAnsi" w:cstheme="minorHAnsi"/>
          <w:highlight w:val="yellow"/>
          <w:u w:val="single"/>
        </w:rPr>
        <w:t>the</w:t>
      </w:r>
      <w:r w:rsidRPr="00CB340F">
        <w:rPr>
          <w:rFonts w:asciiTheme="minorHAnsi" w:hAnsiTheme="minorHAnsi" w:cstheme="minorHAnsi"/>
          <w:u w:val="single"/>
        </w:rPr>
        <w:t xml:space="preserve"> refugee matching </w:t>
      </w:r>
      <w:r w:rsidRPr="004220E5">
        <w:rPr>
          <w:rFonts w:asciiTheme="minorHAnsi" w:hAnsiTheme="minorHAnsi" w:cstheme="minorHAnsi"/>
          <w:highlight w:val="yellow"/>
          <w:u w:val="single"/>
        </w:rPr>
        <w:t>system</w:t>
      </w:r>
      <w:r w:rsidRPr="00CB340F">
        <w:rPr>
          <w:rFonts w:asciiTheme="minorHAnsi" w:hAnsiTheme="minorHAnsi" w:cstheme="minorHAnsi"/>
          <w:u w:val="single"/>
        </w:rPr>
        <w:t xml:space="preserve"> </w:t>
      </w:r>
      <w:r w:rsidRPr="004220E5">
        <w:rPr>
          <w:rFonts w:asciiTheme="minorHAnsi" w:hAnsiTheme="minorHAnsi" w:cstheme="minorHAnsi"/>
          <w:u w:val="single"/>
        </w:rPr>
        <w:t>would have numerous</w:t>
      </w:r>
      <w:r w:rsidRPr="00CB340F">
        <w:rPr>
          <w:rFonts w:asciiTheme="minorHAnsi" w:hAnsiTheme="minorHAnsi" w:cstheme="minorHAnsi"/>
          <w:u w:val="single"/>
        </w:rPr>
        <w:t xml:space="preserve"> </w:t>
      </w:r>
      <w:r w:rsidRPr="00CB340F">
        <w:rPr>
          <w:rFonts w:asciiTheme="minorHAnsi" w:eastAsia="Times New Roman" w:hAnsiTheme="minorHAnsi" w:cstheme="minorHAnsi"/>
          <w:u w:val="single"/>
        </w:rPr>
        <w:t>benefits</w:t>
      </w:r>
      <w:r w:rsidRPr="00CB340F">
        <w:rPr>
          <w:rFonts w:asciiTheme="minorHAnsi" w:eastAsia="Times New Roman" w:hAnsiTheme="minorHAnsi" w:cstheme="minorHAnsi"/>
        </w:rPr>
        <w:t xml:space="preserve">. In particularly, </w:t>
      </w:r>
      <w:r w:rsidRPr="00CB340F">
        <w:rPr>
          <w:rFonts w:asciiTheme="minorHAnsi" w:eastAsia="Times New Roman" w:hAnsiTheme="minorHAnsi" w:cstheme="minorHAnsi"/>
          <w:u w:val="single"/>
        </w:rPr>
        <w:t xml:space="preserve">it </w:t>
      </w:r>
      <w:r w:rsidRPr="004220E5">
        <w:rPr>
          <w:rFonts w:asciiTheme="minorHAnsi" w:eastAsia="Times New Roman" w:hAnsiTheme="minorHAnsi" w:cstheme="minorHAnsi"/>
          <w:highlight w:val="yellow"/>
          <w:u w:val="single"/>
        </w:rPr>
        <w:t>could: 1) result in better matches</w:t>
      </w:r>
      <w:r w:rsidRPr="00CB340F">
        <w:rPr>
          <w:rFonts w:asciiTheme="minorHAnsi" w:eastAsia="Times New Roman" w:hAnsiTheme="minorHAnsi" w:cstheme="minorHAnsi"/>
          <w:u w:val="single"/>
        </w:rPr>
        <w:t xml:space="preserve"> between refugee families </w:t>
      </w:r>
      <w:r w:rsidRPr="00CB340F">
        <w:rPr>
          <w:rFonts w:asciiTheme="minorHAnsi" w:hAnsiTheme="minorHAnsi" w:cstheme="minorHAnsi"/>
          <w:u w:val="single"/>
        </w:rPr>
        <w:t xml:space="preserve">and particular resettlement locations, thus minimizing local resistance to resettlement; </w:t>
      </w:r>
      <w:r w:rsidRPr="004220E5">
        <w:rPr>
          <w:rFonts w:asciiTheme="minorHAnsi" w:hAnsiTheme="minorHAnsi" w:cstheme="minorHAnsi"/>
          <w:highlight w:val="yellow"/>
          <w:u w:val="single"/>
        </w:rPr>
        <w:t>2) provide a</w:t>
      </w:r>
      <w:r w:rsidRPr="00CB340F">
        <w:rPr>
          <w:rFonts w:asciiTheme="minorHAnsi" w:hAnsiTheme="minorHAnsi" w:cstheme="minorHAnsi"/>
          <w:u w:val="single"/>
        </w:rPr>
        <w:t xml:space="preserve"> refugee matching </w:t>
      </w:r>
      <w:r w:rsidRPr="004220E5">
        <w:rPr>
          <w:rFonts w:asciiTheme="minorHAnsi" w:hAnsiTheme="minorHAnsi" w:cstheme="minorHAnsi"/>
          <w:highlight w:val="yellow"/>
          <w:u w:val="single"/>
        </w:rPr>
        <w:t xml:space="preserve">model that states could use; 3) allow matching systems across </w:t>
      </w:r>
      <w:r w:rsidRPr="004220E5">
        <w:rPr>
          <w:rFonts w:asciiTheme="minorHAnsi" w:eastAsia="Times New Roman" w:hAnsiTheme="minorHAnsi" w:cstheme="minorHAnsi"/>
          <w:highlight w:val="yellow"/>
          <w:u w:val="single"/>
        </w:rPr>
        <w:t>different states,</w:t>
      </w:r>
      <w:r w:rsidRPr="00CB340F">
        <w:rPr>
          <w:rFonts w:asciiTheme="minorHAnsi" w:eastAsia="Times New Roman" w:hAnsiTheme="minorHAnsi" w:cstheme="minorHAnsi"/>
          <w:u w:val="single"/>
        </w:rPr>
        <w:t xml:space="preserve"> like the European Union, that would make international relocation and resettlement more rapid, humane, and effective</w:t>
      </w:r>
      <w:r w:rsidRPr="004220E5">
        <w:rPr>
          <w:rFonts w:asciiTheme="minorHAnsi" w:eastAsia="Times New Roman" w:hAnsiTheme="minorHAnsi" w:cstheme="minorHAnsi"/>
          <w:highlight w:val="yellow"/>
          <w:u w:val="single"/>
        </w:rPr>
        <w:t xml:space="preserve">; and 4) coordinate, speed up, and optimize refugee </w:t>
      </w:r>
      <w:r w:rsidRPr="00FE2F84">
        <w:rPr>
          <w:rFonts w:asciiTheme="minorHAnsi" w:eastAsia="Times New Roman" w:hAnsiTheme="minorHAnsi" w:cstheme="minorHAnsi"/>
          <w:highlight w:val="yellow"/>
          <w:u w:val="single"/>
        </w:rPr>
        <w:t>matching around the world</w:t>
      </w:r>
      <w:r w:rsidRPr="00CB340F">
        <w:rPr>
          <w:rFonts w:asciiTheme="minorHAnsi" w:eastAsia="Times New Roman" w:hAnsiTheme="minorHAnsi" w:cstheme="minorHAnsi"/>
          <w:u w:val="single"/>
        </w:rPr>
        <w:t xml:space="preserve"> </w:t>
      </w:r>
      <w:r w:rsidRPr="00CB340F">
        <w:rPr>
          <w:rFonts w:asciiTheme="minorHAnsi" w:eastAsia="Times New Roman" w:hAnsiTheme="minorHAnsi" w:cstheme="minorHAnsi"/>
        </w:rPr>
        <w:t>(ibid., 675-81).</w:t>
      </w:r>
    </w:p>
    <w:p w:rsidR="007B338F" w:rsidRDefault="007B338F" w:rsidP="00896AF2"/>
    <w:p w:rsidR="00896AF2" w:rsidRDefault="00896AF2" w:rsidP="00896AF2">
      <w:pPr>
        <w:rPr>
          <w:sz w:val="16"/>
        </w:rPr>
      </w:pPr>
    </w:p>
    <w:p w:rsidR="00DF4C3A" w:rsidRDefault="00DF4C3A" w:rsidP="00DF4C3A">
      <w:pPr>
        <w:pStyle w:val="Heading2"/>
      </w:pPr>
      <w:r>
        <w:t>Raising the Cap</w:t>
      </w:r>
    </w:p>
    <w:p w:rsidR="00DF4C3A" w:rsidRDefault="00DF4C3A" w:rsidP="00DF4C3A">
      <w:pPr>
        <w:pStyle w:val="Heading3"/>
      </w:pPr>
      <w:r>
        <w:lastRenderedPageBreak/>
        <w:t xml:space="preserve">Cap Solvency </w:t>
      </w:r>
    </w:p>
    <w:p w:rsidR="00C256B2" w:rsidRPr="00C256B2" w:rsidRDefault="00C256B2" w:rsidP="00C256B2">
      <w:pPr>
        <w:pStyle w:val="Heading4"/>
      </w:pPr>
      <w:r w:rsidRPr="00C256B2">
        <w:t xml:space="preserve">The </w:t>
      </w:r>
      <w:proofErr w:type="spellStart"/>
      <w:r w:rsidRPr="00C256B2">
        <w:t>USfg</w:t>
      </w:r>
      <w:proofErr w:type="spellEnd"/>
      <w:r w:rsidRPr="00C256B2">
        <w:t xml:space="preserve"> should increase its cap on refugees to 110,000 to break down negative stereotypes and reaffirm itself as a global leader</w:t>
      </w:r>
    </w:p>
    <w:p w:rsidR="00C256B2" w:rsidRPr="00C256B2" w:rsidRDefault="00C256B2" w:rsidP="00C256B2">
      <w:r w:rsidRPr="00C256B2">
        <w:rPr>
          <w:rStyle w:val="Style13ptBold"/>
        </w:rPr>
        <w:t>Welch 17</w:t>
      </w:r>
      <w:r w:rsidRPr="00C256B2">
        <w:t xml:space="preserve"> [Keith Welch, data and policy consultant, Haas institute for a fair and inclusive society, “A Pivotal Moment for the US Refugee Resettlement Program” published by Haas institute, published June 2017, accessed 7/7/18, </w:t>
      </w:r>
      <w:hyperlink r:id="rId15" w:history="1">
        <w:r w:rsidRPr="00C256B2">
          <w:rPr>
            <w:rStyle w:val="Hyperlink"/>
          </w:rPr>
          <w:t>http://haasinstitute.berkeley.edu/sites/default/files/haasinstitute_usrefugeeresettlment_june2017_publish.pdf</w:t>
        </w:r>
      </w:hyperlink>
      <w:r w:rsidRPr="00C256B2">
        <w:t xml:space="preserve"> &lt;</w:t>
      </w:r>
      <w:hyperlink r:id="rId16" w:history="1">
        <w:r w:rsidRPr="00C256B2">
          <w:rPr>
            <w:rStyle w:val="Hyperlink"/>
          </w:rPr>
          <w:t>http://haasinstitute.berkeley.edu/sites/def</w:t>
        </w:r>
      </w:hyperlink>
      <w:r w:rsidRPr="00C256B2">
        <w:t>&gt;]</w:t>
      </w:r>
    </w:p>
    <w:p w:rsidR="00C256B2" w:rsidRPr="009B10ED" w:rsidRDefault="00C256B2" w:rsidP="00C256B2">
      <w:pPr>
        <w:rPr>
          <w:rFonts w:asciiTheme="majorHAnsi" w:eastAsia="Times New Roman" w:hAnsiTheme="majorHAnsi"/>
          <w:color w:val="000000" w:themeColor="text1"/>
          <w:sz w:val="16"/>
        </w:rPr>
      </w:pPr>
      <w:r w:rsidRPr="009B10ED">
        <w:rPr>
          <w:rStyle w:val="StyleUnderline"/>
          <w:rFonts w:asciiTheme="majorHAnsi" w:hAnsiTheme="majorHAnsi"/>
          <w:color w:val="000000" w:themeColor="text1"/>
        </w:rPr>
        <w:t>DESPITE THE BENEFITS of refugee resettlement</w:t>
      </w:r>
      <w:r w:rsidRPr="002203F8">
        <w:rPr>
          <w:rFonts w:asciiTheme="majorHAnsi" w:eastAsia="Times New Roman" w:hAnsiTheme="majorHAnsi"/>
          <w:color w:val="000000" w:themeColor="text1"/>
          <w:sz w:val="16"/>
          <w:highlight w:val="yellow"/>
        </w:rPr>
        <w:t xml:space="preserve">, </w:t>
      </w:r>
      <w:r w:rsidRPr="002203F8">
        <w:rPr>
          <w:rStyle w:val="StyleUnderline"/>
          <w:rFonts w:asciiTheme="majorHAnsi" w:hAnsiTheme="majorHAnsi"/>
          <w:color w:val="000000" w:themeColor="text1"/>
          <w:highlight w:val="yellow"/>
        </w:rPr>
        <w:t>the US has</w:t>
      </w:r>
      <w:r w:rsidRPr="009B10ED">
        <w:rPr>
          <w:rFonts w:asciiTheme="majorHAnsi" w:eastAsia="Times New Roman" w:hAnsiTheme="majorHAnsi"/>
          <w:color w:val="000000" w:themeColor="text1"/>
          <w:sz w:val="16"/>
        </w:rPr>
        <w:t xml:space="preserve"> steadily </w:t>
      </w:r>
      <w:r w:rsidRPr="002203F8">
        <w:rPr>
          <w:rStyle w:val="StyleUnderline"/>
          <w:rFonts w:asciiTheme="majorHAnsi" w:hAnsiTheme="majorHAnsi"/>
          <w:color w:val="000000" w:themeColor="text1"/>
          <w:highlight w:val="yellow"/>
        </w:rPr>
        <w:t>decreased</w:t>
      </w:r>
      <w:r w:rsidRPr="009B10ED">
        <w:rPr>
          <w:rStyle w:val="StyleUnderline"/>
          <w:rFonts w:asciiTheme="majorHAnsi" w:hAnsiTheme="majorHAnsi"/>
          <w:color w:val="000000" w:themeColor="text1"/>
        </w:rPr>
        <w:t xml:space="preserve"> its </w:t>
      </w:r>
      <w:r w:rsidRPr="002203F8">
        <w:rPr>
          <w:rStyle w:val="StyleUnderline"/>
          <w:rFonts w:asciiTheme="majorHAnsi" w:hAnsiTheme="majorHAnsi"/>
          <w:color w:val="000000" w:themeColor="text1"/>
          <w:highlight w:val="yellow"/>
        </w:rPr>
        <w:t>commitment to offering</w:t>
      </w:r>
      <w:r w:rsidRPr="009B10ED">
        <w:rPr>
          <w:rStyle w:val="StyleUnderline"/>
          <w:rFonts w:asciiTheme="majorHAnsi" w:hAnsiTheme="majorHAnsi"/>
          <w:color w:val="000000" w:themeColor="text1"/>
        </w:rPr>
        <w:t xml:space="preserve"> safe </w:t>
      </w:r>
      <w:r w:rsidRPr="002203F8">
        <w:rPr>
          <w:rStyle w:val="StyleUnderline"/>
          <w:rFonts w:asciiTheme="majorHAnsi" w:hAnsiTheme="majorHAnsi"/>
          <w:color w:val="000000" w:themeColor="text1"/>
          <w:highlight w:val="yellow"/>
        </w:rPr>
        <w:t>refuge to those fleeing violence</w:t>
      </w:r>
      <w:r w:rsidRPr="009B10ED">
        <w:rPr>
          <w:rFonts w:asciiTheme="majorHAnsi" w:eastAsia="Times New Roman" w:hAnsiTheme="majorHAnsi"/>
          <w:color w:val="000000" w:themeColor="text1"/>
          <w:sz w:val="16"/>
        </w:rPr>
        <w:t xml:space="preserve"> and persecution. As this report outlined, </w:t>
      </w:r>
      <w:r w:rsidRPr="002203F8">
        <w:rPr>
          <w:rStyle w:val="StyleUnderline"/>
          <w:rFonts w:asciiTheme="majorHAnsi" w:hAnsiTheme="majorHAnsi"/>
          <w:color w:val="000000" w:themeColor="text1"/>
          <w:highlight w:val="yellow"/>
        </w:rPr>
        <w:t>the US played a key role in</w:t>
      </w:r>
      <w:r w:rsidRPr="009B10ED">
        <w:rPr>
          <w:rStyle w:val="StyleUnderline"/>
          <w:rFonts w:asciiTheme="majorHAnsi" w:hAnsiTheme="majorHAnsi"/>
          <w:color w:val="000000" w:themeColor="text1"/>
        </w:rPr>
        <w:t xml:space="preserve"> the development of</w:t>
      </w:r>
      <w:r w:rsidRPr="009B10ED">
        <w:rPr>
          <w:rFonts w:asciiTheme="majorHAnsi" w:eastAsia="Times New Roman" w:hAnsiTheme="majorHAnsi"/>
          <w:color w:val="000000" w:themeColor="text1"/>
          <w:sz w:val="16"/>
        </w:rPr>
        <w:t xml:space="preserve"> the </w:t>
      </w:r>
      <w:r w:rsidRPr="002203F8">
        <w:rPr>
          <w:rStyle w:val="StyleUnderline"/>
          <w:rFonts w:asciiTheme="majorHAnsi" w:hAnsiTheme="majorHAnsi"/>
          <w:color w:val="000000" w:themeColor="text1"/>
          <w:highlight w:val="yellow"/>
        </w:rPr>
        <w:t>international refugee protection</w:t>
      </w:r>
      <w:r w:rsidRPr="009B10ED">
        <w:rPr>
          <w:rFonts w:asciiTheme="majorHAnsi" w:eastAsia="Times New Roman" w:hAnsiTheme="majorHAnsi"/>
          <w:color w:val="000000" w:themeColor="text1"/>
          <w:sz w:val="16"/>
        </w:rPr>
        <w:t xml:space="preserve"> regime, </w:t>
      </w:r>
      <w:r w:rsidRPr="009B10ED">
        <w:rPr>
          <w:rStyle w:val="StyleUnderline"/>
          <w:rFonts w:asciiTheme="majorHAnsi" w:hAnsiTheme="majorHAnsi"/>
          <w:color w:val="000000" w:themeColor="text1"/>
        </w:rPr>
        <w:t>and</w:t>
      </w:r>
      <w:r w:rsidRPr="009B10ED">
        <w:rPr>
          <w:rFonts w:asciiTheme="majorHAnsi" w:eastAsia="Times New Roman" w:hAnsiTheme="majorHAnsi"/>
          <w:color w:val="000000" w:themeColor="text1"/>
          <w:sz w:val="16"/>
        </w:rPr>
        <w:t xml:space="preserve"> the US </w:t>
      </w:r>
      <w:r w:rsidRPr="009B10ED">
        <w:rPr>
          <w:rStyle w:val="StyleUnderline"/>
          <w:rFonts w:asciiTheme="majorHAnsi" w:hAnsiTheme="majorHAnsi"/>
          <w:color w:val="000000" w:themeColor="text1"/>
        </w:rPr>
        <w:t xml:space="preserve">has </w:t>
      </w:r>
      <w:r w:rsidRPr="009B10ED">
        <w:rPr>
          <w:rFonts w:asciiTheme="majorHAnsi" w:eastAsia="Times New Roman" w:hAnsiTheme="majorHAnsi"/>
          <w:color w:val="000000" w:themeColor="text1"/>
          <w:sz w:val="16"/>
        </w:rPr>
        <w:t xml:space="preserve">historically </w:t>
      </w:r>
      <w:r w:rsidRPr="009B10ED">
        <w:rPr>
          <w:rStyle w:val="StyleUnderline"/>
          <w:rFonts w:asciiTheme="majorHAnsi" w:hAnsiTheme="majorHAnsi"/>
          <w:color w:val="000000" w:themeColor="text1"/>
        </w:rPr>
        <w:t>resettled more refugees than all other countries combined</w:t>
      </w:r>
      <w:r w:rsidRPr="009B10ED">
        <w:rPr>
          <w:rFonts w:asciiTheme="majorHAnsi" w:eastAsia="Times New Roman" w:hAnsiTheme="majorHAnsi"/>
          <w:color w:val="000000" w:themeColor="text1"/>
          <w:sz w:val="16"/>
        </w:rPr>
        <w:t xml:space="preserve">. For example, of the 105,200 refugees who were resettled globally in 2014, the United States resettled 73,000.95 However, </w:t>
      </w:r>
      <w:r w:rsidRPr="002203F8">
        <w:rPr>
          <w:rStyle w:val="StyleUnderline"/>
          <w:rFonts w:asciiTheme="majorHAnsi" w:hAnsiTheme="majorHAnsi"/>
          <w:color w:val="000000" w:themeColor="text1"/>
          <w:highlight w:val="yellow"/>
        </w:rPr>
        <w:t>that commitment is under</w:t>
      </w:r>
      <w:r w:rsidRPr="009B10ED">
        <w:rPr>
          <w:rStyle w:val="StyleUnderline"/>
          <w:rFonts w:asciiTheme="majorHAnsi" w:hAnsiTheme="majorHAnsi"/>
          <w:color w:val="000000" w:themeColor="text1"/>
        </w:rPr>
        <w:t xml:space="preserve"> immense </w:t>
      </w:r>
      <w:r w:rsidRPr="002203F8">
        <w:rPr>
          <w:rStyle w:val="StyleUnderline"/>
          <w:rFonts w:asciiTheme="majorHAnsi" w:hAnsiTheme="majorHAnsi"/>
          <w:color w:val="000000" w:themeColor="text1"/>
          <w:highlight w:val="yellow"/>
        </w:rPr>
        <w:t>pressure as a result of</w:t>
      </w:r>
      <w:r w:rsidRPr="009B10ED">
        <w:rPr>
          <w:rStyle w:val="StyleUnderline"/>
          <w:rFonts w:asciiTheme="majorHAnsi" w:hAnsiTheme="majorHAnsi"/>
          <w:color w:val="000000" w:themeColor="text1"/>
        </w:rPr>
        <w:t xml:space="preserve"> renewed </w:t>
      </w:r>
      <w:r w:rsidRPr="002203F8">
        <w:rPr>
          <w:rStyle w:val="StyleUnderline"/>
          <w:rFonts w:asciiTheme="majorHAnsi" w:hAnsiTheme="majorHAnsi"/>
          <w:color w:val="000000" w:themeColor="text1"/>
          <w:highlight w:val="yellow"/>
        </w:rPr>
        <w:t>anti-refugee</w:t>
      </w:r>
      <w:r w:rsidRPr="009B10ED">
        <w:rPr>
          <w:rStyle w:val="StyleUnderline"/>
          <w:rFonts w:asciiTheme="majorHAnsi" w:hAnsiTheme="majorHAnsi"/>
          <w:color w:val="000000" w:themeColor="text1"/>
        </w:rPr>
        <w:t xml:space="preserve"> rhetoric and </w:t>
      </w:r>
      <w:r w:rsidRPr="002203F8">
        <w:rPr>
          <w:rStyle w:val="StyleUnderline"/>
          <w:rFonts w:asciiTheme="majorHAnsi" w:hAnsiTheme="majorHAnsi"/>
          <w:color w:val="000000" w:themeColor="text1"/>
          <w:highlight w:val="yellow"/>
        </w:rPr>
        <w:t>policies</w:t>
      </w:r>
      <w:r w:rsidRPr="009B10ED">
        <w:rPr>
          <w:rFonts w:asciiTheme="majorHAnsi" w:eastAsia="Times New Roman" w:hAnsiTheme="majorHAnsi"/>
          <w:color w:val="000000" w:themeColor="text1"/>
          <w:sz w:val="16"/>
        </w:rPr>
        <w:t xml:space="preserve">. Instead of curtailing its refugee resettlement program, </w:t>
      </w:r>
      <w:r w:rsidRPr="002203F8">
        <w:rPr>
          <w:rStyle w:val="StyleUnderline"/>
          <w:rFonts w:asciiTheme="majorHAnsi" w:hAnsiTheme="majorHAnsi"/>
          <w:color w:val="000000" w:themeColor="text1"/>
        </w:rPr>
        <w:t>the US needs to reaffirm its</w:t>
      </w:r>
      <w:r w:rsidRPr="009B10ED">
        <w:rPr>
          <w:rStyle w:val="StyleUnderline"/>
          <w:rFonts w:asciiTheme="majorHAnsi" w:hAnsiTheme="majorHAnsi"/>
          <w:color w:val="000000" w:themeColor="text1"/>
        </w:rPr>
        <w:t xml:space="preserve"> historical </w:t>
      </w:r>
      <w:r w:rsidRPr="002203F8">
        <w:rPr>
          <w:rStyle w:val="StyleUnderline"/>
          <w:rFonts w:asciiTheme="majorHAnsi" w:hAnsiTheme="majorHAnsi"/>
          <w:color w:val="000000" w:themeColor="text1"/>
        </w:rPr>
        <w:t>commitment</w:t>
      </w:r>
      <w:r w:rsidRPr="009B10ED">
        <w:rPr>
          <w:rStyle w:val="StyleUnderline"/>
          <w:rFonts w:asciiTheme="majorHAnsi" w:hAnsiTheme="majorHAnsi"/>
          <w:color w:val="000000" w:themeColor="text1"/>
        </w:rPr>
        <w:t xml:space="preserve"> to resettling</w:t>
      </w:r>
      <w:r w:rsidRPr="009B10ED">
        <w:rPr>
          <w:rFonts w:asciiTheme="majorHAnsi" w:eastAsia="Times New Roman" w:hAnsiTheme="majorHAnsi"/>
          <w:color w:val="000000" w:themeColor="text1"/>
          <w:sz w:val="16"/>
        </w:rPr>
        <w:t xml:space="preserve"> and welcoming </w:t>
      </w:r>
      <w:r w:rsidRPr="009B10ED">
        <w:rPr>
          <w:rStyle w:val="StyleUnderline"/>
          <w:rFonts w:asciiTheme="majorHAnsi" w:hAnsiTheme="majorHAnsi"/>
          <w:color w:val="000000" w:themeColor="text1"/>
        </w:rPr>
        <w:t>refugees regardless of their country of origin, their race, or</w:t>
      </w:r>
      <w:r w:rsidRPr="009B10ED">
        <w:rPr>
          <w:rFonts w:asciiTheme="majorHAnsi" w:eastAsia="Times New Roman" w:hAnsiTheme="majorHAnsi"/>
          <w:color w:val="000000" w:themeColor="text1"/>
          <w:sz w:val="16"/>
        </w:rPr>
        <w:t xml:space="preserve"> their </w:t>
      </w:r>
      <w:r w:rsidRPr="009B10ED">
        <w:rPr>
          <w:rStyle w:val="StyleUnderline"/>
          <w:rFonts w:asciiTheme="majorHAnsi" w:hAnsiTheme="majorHAnsi"/>
          <w:color w:val="000000" w:themeColor="text1"/>
        </w:rPr>
        <w:t>religion</w:t>
      </w:r>
      <w:r w:rsidRPr="009B10ED">
        <w:rPr>
          <w:rFonts w:asciiTheme="majorHAnsi" w:eastAsia="Times New Roman" w:hAnsiTheme="majorHAnsi"/>
          <w:color w:val="000000" w:themeColor="text1"/>
          <w:sz w:val="16"/>
        </w:rPr>
        <w:t xml:space="preserve">. Policy makers should consider changes at the federal level that increase the overall number of refugees, particularly from Syria, resettled in the US. </w:t>
      </w:r>
      <w:r w:rsidRPr="002203F8">
        <w:rPr>
          <w:rStyle w:val="Emphasis"/>
          <w:rFonts w:asciiTheme="majorHAnsi" w:hAnsiTheme="majorHAnsi"/>
          <w:color w:val="000000" w:themeColor="text1"/>
          <w:highlight w:val="yellow"/>
        </w:rPr>
        <w:t>The US can reaffirm its position</w:t>
      </w:r>
      <w:r w:rsidRPr="009B10ED">
        <w:rPr>
          <w:rStyle w:val="Emphasis"/>
          <w:rFonts w:asciiTheme="majorHAnsi" w:hAnsiTheme="majorHAnsi"/>
          <w:color w:val="000000" w:themeColor="text1"/>
        </w:rPr>
        <w:t xml:space="preserve"> as a global leader in refugee resettlement </w:t>
      </w:r>
      <w:r w:rsidRPr="002203F8">
        <w:rPr>
          <w:rStyle w:val="Emphasis"/>
          <w:rFonts w:asciiTheme="majorHAnsi" w:hAnsiTheme="majorHAnsi"/>
          <w:color w:val="000000" w:themeColor="text1"/>
          <w:highlight w:val="yellow"/>
        </w:rPr>
        <w:t>by increasing the</w:t>
      </w:r>
      <w:r w:rsidRPr="009B10ED">
        <w:rPr>
          <w:rStyle w:val="Emphasis"/>
          <w:rFonts w:asciiTheme="majorHAnsi" w:hAnsiTheme="majorHAnsi"/>
          <w:color w:val="000000" w:themeColor="text1"/>
        </w:rPr>
        <w:t xml:space="preserve"> annual refugee </w:t>
      </w:r>
      <w:r w:rsidRPr="002203F8">
        <w:rPr>
          <w:rStyle w:val="Emphasis"/>
          <w:rFonts w:asciiTheme="majorHAnsi" w:hAnsiTheme="majorHAnsi"/>
          <w:color w:val="000000" w:themeColor="text1"/>
          <w:highlight w:val="yellow"/>
        </w:rPr>
        <w:t>resettlement ceiling to above</w:t>
      </w:r>
      <w:r w:rsidRPr="009B10ED">
        <w:rPr>
          <w:rStyle w:val="Emphasis"/>
          <w:rFonts w:asciiTheme="majorHAnsi" w:hAnsiTheme="majorHAnsi"/>
          <w:color w:val="000000" w:themeColor="text1"/>
        </w:rPr>
        <w:t xml:space="preserve"> </w:t>
      </w:r>
      <w:r w:rsidRPr="002203F8">
        <w:rPr>
          <w:rStyle w:val="Emphasis"/>
          <w:rFonts w:asciiTheme="majorHAnsi" w:hAnsiTheme="majorHAnsi"/>
          <w:color w:val="000000" w:themeColor="text1"/>
          <w:highlight w:val="yellow"/>
        </w:rPr>
        <w:t>110,000</w:t>
      </w:r>
      <w:r w:rsidRPr="002203F8">
        <w:rPr>
          <w:rStyle w:val="StyleUnderline"/>
          <w:rFonts w:asciiTheme="majorHAnsi" w:hAnsiTheme="majorHAnsi"/>
          <w:color w:val="000000" w:themeColor="text1"/>
          <w:highlight w:val="yellow"/>
        </w:rPr>
        <w:t>, devoting more resources</w:t>
      </w:r>
      <w:r w:rsidRPr="009B10ED">
        <w:rPr>
          <w:rStyle w:val="StyleUnderline"/>
          <w:rFonts w:asciiTheme="majorHAnsi" w:hAnsiTheme="majorHAnsi"/>
          <w:color w:val="000000" w:themeColor="text1"/>
        </w:rPr>
        <w:t xml:space="preserve"> and prioritization </w:t>
      </w:r>
      <w:r w:rsidRPr="002203F8">
        <w:rPr>
          <w:rStyle w:val="StyleUnderline"/>
          <w:rFonts w:asciiTheme="majorHAnsi" w:hAnsiTheme="majorHAnsi"/>
          <w:color w:val="000000" w:themeColor="text1"/>
          <w:highlight w:val="yellow"/>
        </w:rPr>
        <w:t>to the R</w:t>
      </w:r>
      <w:r w:rsidRPr="009B10ED">
        <w:rPr>
          <w:rFonts w:asciiTheme="majorHAnsi" w:eastAsia="Times New Roman" w:hAnsiTheme="majorHAnsi"/>
          <w:color w:val="000000" w:themeColor="text1"/>
          <w:sz w:val="16"/>
        </w:rPr>
        <w:t xml:space="preserve">efugee </w:t>
      </w:r>
      <w:r w:rsidRPr="002203F8">
        <w:rPr>
          <w:rStyle w:val="StyleUnderline"/>
          <w:rFonts w:asciiTheme="majorHAnsi" w:hAnsiTheme="majorHAnsi"/>
          <w:color w:val="000000" w:themeColor="text1"/>
          <w:highlight w:val="yellow"/>
        </w:rPr>
        <w:t>R</w:t>
      </w:r>
      <w:r w:rsidRPr="009B10ED">
        <w:rPr>
          <w:rFonts w:asciiTheme="majorHAnsi" w:eastAsia="Times New Roman" w:hAnsiTheme="majorHAnsi"/>
          <w:color w:val="000000" w:themeColor="text1"/>
          <w:sz w:val="16"/>
        </w:rPr>
        <w:t xml:space="preserve">esettlement </w:t>
      </w:r>
      <w:r w:rsidRPr="002203F8">
        <w:rPr>
          <w:rStyle w:val="StyleUnderline"/>
          <w:rFonts w:asciiTheme="majorHAnsi" w:hAnsiTheme="majorHAnsi"/>
          <w:color w:val="000000" w:themeColor="text1"/>
          <w:highlight w:val="yellow"/>
        </w:rPr>
        <w:t>P</w:t>
      </w:r>
      <w:r w:rsidRPr="009B10ED">
        <w:rPr>
          <w:rFonts w:asciiTheme="majorHAnsi" w:eastAsia="Times New Roman" w:hAnsiTheme="majorHAnsi"/>
          <w:color w:val="000000" w:themeColor="text1"/>
          <w:sz w:val="16"/>
        </w:rPr>
        <w:t xml:space="preserve">rogram, </w:t>
      </w:r>
      <w:r w:rsidRPr="002203F8">
        <w:rPr>
          <w:rStyle w:val="StyleUnderline"/>
          <w:rFonts w:asciiTheme="majorHAnsi" w:hAnsiTheme="majorHAnsi"/>
          <w:color w:val="000000" w:themeColor="text1"/>
          <w:highlight w:val="yellow"/>
        </w:rPr>
        <w:t>and</w:t>
      </w:r>
      <w:r w:rsidRPr="009B10ED">
        <w:rPr>
          <w:rStyle w:val="StyleUnderline"/>
          <w:rFonts w:asciiTheme="majorHAnsi" w:hAnsiTheme="majorHAnsi"/>
          <w:color w:val="000000" w:themeColor="text1"/>
        </w:rPr>
        <w:t xml:space="preserve"> increasing access to resettlement</w:t>
      </w:r>
      <w:r w:rsidRPr="009B10ED">
        <w:rPr>
          <w:rFonts w:asciiTheme="majorHAnsi" w:eastAsia="Times New Roman" w:hAnsiTheme="majorHAnsi"/>
          <w:color w:val="000000" w:themeColor="text1"/>
          <w:sz w:val="16"/>
        </w:rPr>
        <w:t xml:space="preserve"> to particularly vulnerable refugees. In doing so</w:t>
      </w:r>
      <w:r w:rsidRPr="009B10ED">
        <w:rPr>
          <w:rStyle w:val="StyleUnderline"/>
          <w:rFonts w:asciiTheme="majorHAnsi" w:hAnsiTheme="majorHAnsi"/>
          <w:color w:val="000000" w:themeColor="text1"/>
        </w:rPr>
        <w:t>, the US would make a major contribution to</w:t>
      </w:r>
      <w:r w:rsidRPr="009B10ED">
        <w:rPr>
          <w:rFonts w:asciiTheme="majorHAnsi" w:eastAsia="Times New Roman" w:hAnsiTheme="majorHAnsi"/>
          <w:color w:val="000000" w:themeColor="text1"/>
          <w:sz w:val="16"/>
        </w:rPr>
        <w:t xml:space="preserve"> widening the circle of human concern by </w:t>
      </w:r>
      <w:r w:rsidRPr="002203F8">
        <w:rPr>
          <w:rStyle w:val="StyleUnderline"/>
          <w:rFonts w:asciiTheme="majorHAnsi" w:hAnsiTheme="majorHAnsi"/>
          <w:color w:val="000000" w:themeColor="text1"/>
          <w:highlight w:val="yellow"/>
        </w:rPr>
        <w:t>rejecting negative stereotypes of refugees</w:t>
      </w:r>
      <w:r w:rsidRPr="009B10ED">
        <w:rPr>
          <w:rStyle w:val="StyleUnderline"/>
          <w:rFonts w:asciiTheme="majorHAnsi" w:hAnsiTheme="majorHAnsi"/>
          <w:color w:val="000000" w:themeColor="text1"/>
        </w:rPr>
        <w:t xml:space="preserve"> and welcoming them as members of our global community</w:t>
      </w:r>
      <w:r w:rsidRPr="009B10ED">
        <w:rPr>
          <w:rFonts w:asciiTheme="majorHAnsi" w:eastAsia="Times New Roman" w:hAnsiTheme="majorHAnsi"/>
          <w:color w:val="000000" w:themeColor="text1"/>
          <w:sz w:val="16"/>
        </w:rPr>
        <w:t xml:space="preserve"> who are welcome and truly belong in our </w:t>
      </w:r>
      <w:proofErr w:type="spellStart"/>
      <w:r w:rsidRPr="009B10ED">
        <w:rPr>
          <w:rFonts w:asciiTheme="majorHAnsi" w:eastAsia="Times New Roman" w:hAnsiTheme="majorHAnsi"/>
          <w:color w:val="000000" w:themeColor="text1"/>
          <w:sz w:val="16"/>
        </w:rPr>
        <w:t>country.l</w:t>
      </w:r>
      <w:proofErr w:type="spellEnd"/>
    </w:p>
    <w:p w:rsidR="00C256B2" w:rsidRPr="00C256B2" w:rsidRDefault="00C256B2" w:rsidP="00C256B2"/>
    <w:p w:rsidR="00C05013" w:rsidRDefault="00C05013" w:rsidP="00C05013">
      <w:pPr>
        <w:pStyle w:val="Heading4"/>
      </w:pPr>
      <w:r>
        <w:t xml:space="preserve">The </w:t>
      </w:r>
      <w:proofErr w:type="spellStart"/>
      <w:r>
        <w:t>USfg</w:t>
      </w:r>
      <w:proofErr w:type="spellEnd"/>
      <w:r>
        <w:t xml:space="preserve"> needs to increase the number of refugees to 500k</w:t>
      </w:r>
    </w:p>
    <w:p w:rsidR="00C05013" w:rsidRPr="00CA6502" w:rsidRDefault="00C05013" w:rsidP="00C05013">
      <w:proofErr w:type="spellStart"/>
      <w:r w:rsidRPr="00CA6502">
        <w:rPr>
          <w:rStyle w:val="Style13ptBold"/>
        </w:rPr>
        <w:t>Bagaric</w:t>
      </w:r>
      <w:proofErr w:type="spellEnd"/>
      <w:r w:rsidRPr="00CA6502">
        <w:rPr>
          <w:rStyle w:val="Style13ptBold"/>
        </w:rPr>
        <w:t xml:space="preserve"> 17</w:t>
      </w:r>
      <w:r w:rsidRPr="00CA6502">
        <w:t xml:space="preserve"> [</w:t>
      </w:r>
      <w:proofErr w:type="spellStart"/>
      <w:r w:rsidRPr="00CA6502">
        <w:t>Brienna</w:t>
      </w:r>
      <w:proofErr w:type="spellEnd"/>
      <w:r w:rsidRPr="00CA6502">
        <w:t xml:space="preserve"> </w:t>
      </w:r>
      <w:proofErr w:type="spellStart"/>
      <w:r w:rsidRPr="00CA6502">
        <w:t>Bagaric</w:t>
      </w:r>
      <w:proofErr w:type="spellEnd"/>
      <w:r w:rsidRPr="00CA6502">
        <w:t xml:space="preserve">, a student at the Northwestern </w:t>
      </w:r>
      <w:proofErr w:type="spellStart"/>
      <w:r w:rsidRPr="00CA6502">
        <w:t>Pritzger</w:t>
      </w:r>
      <w:proofErr w:type="spellEnd"/>
      <w:r w:rsidRPr="00CA6502">
        <w:t xml:space="preserve"> School of Law, Pritzker Legal Research Center, “Revisiting the </w:t>
      </w:r>
      <w:proofErr w:type="spellStart"/>
      <w:r w:rsidRPr="00CA6502">
        <w:t>Definiton</w:t>
      </w:r>
      <w:proofErr w:type="spellEnd"/>
      <w:r w:rsidRPr="00CA6502">
        <w:t xml:space="preserve"> of a Particular Social Group in the Refugee Convention &amp;Increasing the Refugee Quota as a Means of Ameliorating the International Displaced Person’s Crisis”, 7/11/18, accessed 7/14/18, </w:t>
      </w:r>
      <w:hyperlink r:id="rId17" w:tgtFrame="_blank" w:history="1">
        <w:r w:rsidRPr="00CA6502">
          <w:rPr>
            <w:rStyle w:val="Hyperlink"/>
          </w:rPr>
          <w:t>https://docs.google.com/viewer?a=v&amp;pid=sites&amp;srcid=ZGVmYXVsdGRvbWFpbnxub3J0aHdlc3Rlcm5kZWJhdGVpbnN0aXR1dGV8Z3g6N2U3MWUwZjk0N2ZhNTJmMQ</w:t>
        </w:r>
      </w:hyperlink>
      <w:r w:rsidRPr="00CA6502">
        <w:t>]</w:t>
      </w:r>
    </w:p>
    <w:p w:rsidR="00C05013" w:rsidRPr="00917514" w:rsidRDefault="00C05013" w:rsidP="00C05013">
      <w:pPr>
        <w:autoSpaceDE w:val="0"/>
        <w:autoSpaceDN w:val="0"/>
        <w:adjustRightInd w:val="0"/>
        <w:rPr>
          <w:rStyle w:val="StyleUnderline"/>
        </w:rPr>
      </w:pPr>
      <w:r w:rsidRPr="00917514">
        <w:rPr>
          <w:rFonts w:asciiTheme="majorHAnsi" w:hAnsiTheme="majorHAnsi" w:cstheme="majorHAnsi"/>
          <w:sz w:val="14"/>
          <w:szCs w:val="26"/>
        </w:rPr>
        <w:t xml:space="preserve">Thus, there is no clear number of refugees which a developed country is normatively obliged to absorb. However, it is clear that by relative standards, </w:t>
      </w:r>
      <w:r w:rsidRPr="00691763">
        <w:rPr>
          <w:rStyle w:val="StyleUnderline"/>
        </w:rPr>
        <w:t xml:space="preserve">the </w:t>
      </w:r>
      <w:r w:rsidRPr="00562095">
        <w:rPr>
          <w:rStyle w:val="Emphasis"/>
          <w:highlight w:val="yellow"/>
        </w:rPr>
        <w:t>U</w:t>
      </w:r>
      <w:r w:rsidRPr="00691763">
        <w:rPr>
          <w:rStyle w:val="StyleUnderline"/>
        </w:rPr>
        <w:t xml:space="preserve">nited </w:t>
      </w:r>
      <w:r w:rsidRPr="00562095">
        <w:rPr>
          <w:rStyle w:val="Emphasis"/>
          <w:highlight w:val="yellow"/>
        </w:rPr>
        <w:t>S</w:t>
      </w:r>
      <w:r w:rsidRPr="00691763">
        <w:rPr>
          <w:rStyle w:val="StyleUnderline"/>
        </w:rPr>
        <w:t xml:space="preserve">tates </w:t>
      </w:r>
      <w:r w:rsidRPr="00562095">
        <w:rPr>
          <w:rStyle w:val="Emphasis"/>
          <w:highlight w:val="yellow"/>
        </w:rPr>
        <w:t>is shirking</w:t>
      </w:r>
      <w:r w:rsidRPr="00691763">
        <w:rPr>
          <w:rStyle w:val="StyleUnderline"/>
        </w:rPr>
        <w:t xml:space="preserve"> its </w:t>
      </w:r>
      <w:r w:rsidRPr="00562095">
        <w:rPr>
          <w:rStyle w:val="Emphasis"/>
          <w:highlight w:val="yellow"/>
        </w:rPr>
        <w:t>responsibility</w:t>
      </w:r>
      <w:r w:rsidRPr="00562095">
        <w:rPr>
          <w:rStyle w:val="StyleUnderline"/>
          <w:highlight w:val="yellow"/>
        </w:rPr>
        <w:t xml:space="preserve"> to accommodate</w:t>
      </w:r>
      <w:r w:rsidRPr="00691763">
        <w:rPr>
          <w:rStyle w:val="StyleUnderline"/>
        </w:rPr>
        <w:t xml:space="preserve"> the </w:t>
      </w:r>
      <w:r w:rsidRPr="00562095">
        <w:rPr>
          <w:rStyle w:val="StyleUnderline"/>
          <w:highlight w:val="yellow"/>
        </w:rPr>
        <w:t>growing number of displaced people</w:t>
      </w:r>
      <w:r w:rsidRPr="00691763">
        <w:rPr>
          <w:rStyle w:val="StyleUnderline"/>
        </w:rPr>
        <w:t>.</w:t>
      </w:r>
      <w:r w:rsidRPr="00917514">
        <w:rPr>
          <w:rFonts w:asciiTheme="majorHAnsi" w:hAnsiTheme="majorHAnsi" w:cstheme="majorHAnsi"/>
          <w:sz w:val="14"/>
          <w:szCs w:val="26"/>
        </w:rPr>
        <w:t xml:space="preserve"> There is a desperate and unequivocal need for the United States to increase its refugee numbers. Thus, a fivefold increase is tenable, given the current resources the United States has. I suggest that </w:t>
      </w:r>
      <w:r w:rsidRPr="00691763">
        <w:rPr>
          <w:rStyle w:val="StyleUnderline"/>
        </w:rPr>
        <w:t xml:space="preserve">the </w:t>
      </w:r>
      <w:r w:rsidRPr="00562095">
        <w:rPr>
          <w:rStyle w:val="Emphasis"/>
          <w:highlight w:val="yellow"/>
        </w:rPr>
        <w:t>intake needs to be</w:t>
      </w:r>
      <w:r w:rsidRPr="00691763">
        <w:rPr>
          <w:rStyle w:val="StyleUnderline"/>
        </w:rPr>
        <w:t xml:space="preserve"> incrementally </w:t>
      </w:r>
      <w:r w:rsidRPr="00562095">
        <w:rPr>
          <w:rStyle w:val="Emphasis"/>
          <w:highlight w:val="yellow"/>
        </w:rPr>
        <w:t>increased</w:t>
      </w:r>
      <w:r w:rsidRPr="00691763">
        <w:rPr>
          <w:rStyle w:val="StyleUnderline"/>
        </w:rPr>
        <w:t xml:space="preserve"> </w:t>
      </w:r>
      <w:r w:rsidRPr="00562095">
        <w:rPr>
          <w:rStyle w:val="Emphasis"/>
          <w:highlight w:val="yellow"/>
        </w:rPr>
        <w:t>to 500,000</w:t>
      </w:r>
      <w:r w:rsidRPr="00917514">
        <w:rPr>
          <w:rStyle w:val="Emphasis"/>
        </w:rPr>
        <w:t>.</w:t>
      </w:r>
      <w:r w:rsidRPr="00691763">
        <w:rPr>
          <w:rStyle w:val="StyleUnderline"/>
        </w:rPr>
        <w:t xml:space="preserve"> This is of course a </w:t>
      </w:r>
      <w:r w:rsidRPr="00562095">
        <w:rPr>
          <w:rStyle w:val="StyleUnderline"/>
        </w:rPr>
        <w:t>significant number of people;</w:t>
      </w:r>
      <w:r w:rsidRPr="00691763">
        <w:rPr>
          <w:rStyle w:val="StyleUnderline"/>
        </w:rPr>
        <w:t xml:space="preserve"> however, the number is tenable because it is in fact less than the annual intake of Germany in 2015, which has a far smaller land size, population, and gross domestic product than the United States.</w:t>
      </w:r>
      <w:r w:rsidRPr="00917514">
        <w:rPr>
          <w:rFonts w:asciiTheme="majorHAnsi" w:hAnsiTheme="majorHAnsi" w:cstheme="majorHAnsi"/>
          <w:sz w:val="14"/>
          <w:szCs w:val="26"/>
        </w:rPr>
        <w:t xml:space="preserve">336 The benefit that would flow from increasing the refugee intake to 500,000 annually </w:t>
      </w:r>
      <w:r w:rsidRPr="00917514">
        <w:rPr>
          <w:rStyle w:val="StyleUnderline"/>
        </w:rPr>
        <w:t xml:space="preserve">would not only manifest in the immense enhanced flourishing of the new arrivals, but it would extend to the </w:t>
      </w:r>
      <w:r w:rsidRPr="00562095">
        <w:rPr>
          <w:rStyle w:val="Emphasis"/>
          <w:highlight w:val="yellow"/>
        </w:rPr>
        <w:t>U</w:t>
      </w:r>
      <w:r w:rsidRPr="00917514">
        <w:rPr>
          <w:rStyle w:val="StyleUnderline"/>
        </w:rPr>
        <w:t xml:space="preserve">nited </w:t>
      </w:r>
      <w:r w:rsidRPr="00562095">
        <w:rPr>
          <w:rStyle w:val="Emphasis"/>
          <w:highlight w:val="yellow"/>
        </w:rPr>
        <w:t>S</w:t>
      </w:r>
      <w:r w:rsidRPr="00917514">
        <w:rPr>
          <w:rStyle w:val="StyleUnderline"/>
        </w:rPr>
        <w:t xml:space="preserve">tates being able to demonstrably and persuasively </w:t>
      </w:r>
      <w:r w:rsidRPr="00562095">
        <w:rPr>
          <w:rStyle w:val="Emphasis"/>
          <w:highlight w:val="yellow"/>
        </w:rPr>
        <w:t>establish itself as</w:t>
      </w:r>
      <w:r w:rsidRPr="00917514">
        <w:rPr>
          <w:rStyle w:val="Emphasis"/>
        </w:rPr>
        <w:t xml:space="preserve"> </w:t>
      </w:r>
      <w:r w:rsidRPr="00562095">
        <w:rPr>
          <w:rStyle w:val="Emphasis"/>
          <w:highlight w:val="yellow"/>
        </w:rPr>
        <w:t>a world leader</w:t>
      </w:r>
      <w:r w:rsidRPr="00917514">
        <w:rPr>
          <w:rFonts w:asciiTheme="majorHAnsi" w:hAnsiTheme="majorHAnsi" w:cstheme="majorHAnsi"/>
          <w:sz w:val="14"/>
          <w:szCs w:val="26"/>
        </w:rPr>
        <w:t xml:space="preserve"> in the approach to settling displaced people. It could then legitimately and effectively </w:t>
      </w:r>
      <w:r w:rsidRPr="00562095">
        <w:rPr>
          <w:rStyle w:val="StyleUnderline"/>
          <w:highlight w:val="yellow"/>
        </w:rPr>
        <w:t>exert moral pressure</w:t>
      </w:r>
      <w:r w:rsidRPr="00917514">
        <w:rPr>
          <w:rStyle w:val="StyleUnderline"/>
        </w:rPr>
        <w:t xml:space="preserve"> on </w:t>
      </w:r>
      <w:r w:rsidRPr="00562095">
        <w:rPr>
          <w:rStyle w:val="StyleUnderline"/>
          <w:highlight w:val="yellow"/>
        </w:rPr>
        <w:t>other developed countries</w:t>
      </w:r>
      <w:r w:rsidRPr="00917514">
        <w:rPr>
          <w:rStyle w:val="StyleUnderline"/>
        </w:rPr>
        <w:t xml:space="preserve"> to also proportionately increase their own refugee numbers</w:t>
      </w:r>
      <w:r w:rsidRPr="00917514">
        <w:rPr>
          <w:rFonts w:asciiTheme="majorHAnsi" w:hAnsiTheme="majorHAnsi" w:cstheme="majorHAnsi"/>
          <w:sz w:val="14"/>
          <w:szCs w:val="26"/>
        </w:rPr>
        <w:t xml:space="preserve"> and thereby provide an overarching solution to the current displaced person crisis. </w:t>
      </w:r>
      <w:r w:rsidRPr="00917514">
        <w:rPr>
          <w:rStyle w:val="StyleUnderline"/>
        </w:rPr>
        <w:t>This approach and prospective has perhaps never been more important in recorded United States history</w:t>
      </w:r>
      <w:r w:rsidRPr="00562095">
        <w:rPr>
          <w:rStyle w:val="StyleUnderline"/>
          <w:highlight w:val="yellow"/>
        </w:rPr>
        <w:t>, given the magnitude of</w:t>
      </w:r>
      <w:r w:rsidRPr="00917514">
        <w:rPr>
          <w:rStyle w:val="StyleUnderline"/>
        </w:rPr>
        <w:t xml:space="preserve"> the </w:t>
      </w:r>
      <w:r w:rsidRPr="00562095">
        <w:rPr>
          <w:rStyle w:val="StyleUnderline"/>
          <w:highlight w:val="yellow"/>
        </w:rPr>
        <w:t>displaced person crisis and</w:t>
      </w:r>
      <w:r w:rsidRPr="00917514">
        <w:rPr>
          <w:rStyle w:val="StyleUnderline"/>
        </w:rPr>
        <w:t xml:space="preserve"> the </w:t>
      </w:r>
      <w:r w:rsidRPr="00562095">
        <w:rPr>
          <w:rStyle w:val="StyleUnderline"/>
          <w:highlight w:val="yellow"/>
        </w:rPr>
        <w:t>recent move by</w:t>
      </w:r>
      <w:r w:rsidRPr="00917514">
        <w:rPr>
          <w:rStyle w:val="StyleUnderline"/>
        </w:rPr>
        <w:t xml:space="preserve"> the </w:t>
      </w:r>
      <w:r w:rsidRPr="00562095">
        <w:rPr>
          <w:rStyle w:val="StyleUnderline"/>
          <w:highlight w:val="yellow"/>
        </w:rPr>
        <w:t>Trump Administration</w:t>
      </w:r>
      <w:r w:rsidRPr="00917514">
        <w:rPr>
          <w:rStyle w:val="StyleUnderline"/>
        </w:rPr>
        <w:t xml:space="preserve"> to suspend refugee arrivals.</w:t>
      </w:r>
    </w:p>
    <w:p w:rsidR="00C05013" w:rsidRPr="00C05013" w:rsidRDefault="00C05013" w:rsidP="00C05013"/>
    <w:p w:rsidR="00DF4C3A" w:rsidRPr="00554198" w:rsidRDefault="00DF4C3A" w:rsidP="00C05013">
      <w:pPr>
        <w:pStyle w:val="Heading4"/>
      </w:pPr>
      <w:r w:rsidRPr="00554198">
        <w:t xml:space="preserve">The US should raise the refugee </w:t>
      </w:r>
      <w:proofErr w:type="spellStart"/>
      <w:r w:rsidRPr="00554198">
        <w:t>cap</w:t>
      </w:r>
      <w:proofErr w:type="spellEnd"/>
      <w:r w:rsidRPr="00554198">
        <w:t xml:space="preserve"> to 110,000 visas per year--- reaffirms US as a country that cares about people </w:t>
      </w:r>
    </w:p>
    <w:p w:rsidR="00DF4C3A" w:rsidRPr="00554198" w:rsidRDefault="00DF4C3A" w:rsidP="00C05013">
      <w:r w:rsidRPr="00554198">
        <w:rPr>
          <w:rStyle w:val="Style13ptBold"/>
          <w:rFonts w:asciiTheme="majorHAnsi" w:hAnsiTheme="majorHAnsi" w:cstheme="majorHAnsi"/>
        </w:rPr>
        <w:t>Welch 17</w:t>
      </w:r>
      <w:r w:rsidRPr="00554198">
        <w:t xml:space="preserve"> [Keith Welch, data and policy consultant, Haas institute for a fair and inclusive society, “A Pivotal Moment for the US Refugee Resettlement Program” published by Haas institute, published June 2017, accessed 7/7/18, </w:t>
      </w:r>
      <w:hyperlink r:id="rId18" w:history="1">
        <w:r w:rsidRPr="00554198">
          <w:rPr>
            <w:rStyle w:val="Hyperlink"/>
            <w:rFonts w:asciiTheme="majorHAnsi" w:hAnsiTheme="majorHAnsi" w:cstheme="majorHAnsi"/>
          </w:rPr>
          <w:t>http://haasinstitute.berkeley.edu/sites/default/files/haasinstitute_usrefugeeresettlment_june2017_publish.pdf</w:t>
        </w:r>
      </w:hyperlink>
      <w:r w:rsidRPr="00554198">
        <w:t>]</w:t>
      </w:r>
    </w:p>
    <w:p w:rsidR="00DF4C3A" w:rsidRDefault="00DF4C3A" w:rsidP="00C05013">
      <w:pPr>
        <w:rPr>
          <w:rStyle w:val="StyleUnderline"/>
          <w:rFonts w:asciiTheme="majorHAnsi" w:hAnsiTheme="majorHAnsi" w:cstheme="majorHAnsi"/>
        </w:rPr>
      </w:pPr>
      <w:r w:rsidRPr="00554198">
        <w:rPr>
          <w:sz w:val="14"/>
        </w:rPr>
        <w:lastRenderedPageBreak/>
        <w:t xml:space="preserve">The US can </w:t>
      </w:r>
      <w:proofErr w:type="spellStart"/>
      <w:r w:rsidRPr="00554198">
        <w:rPr>
          <w:sz w:val="14"/>
        </w:rPr>
        <w:t>reaf</w:t>
      </w:r>
      <w:proofErr w:type="spellEnd"/>
      <w:r w:rsidRPr="00554198">
        <w:rPr>
          <w:sz w:val="14"/>
        </w:rPr>
        <w:t xml:space="preserve"> </w:t>
      </w:r>
      <w:proofErr w:type="spellStart"/>
      <w:r w:rsidRPr="00554198">
        <w:rPr>
          <w:sz w:val="14"/>
        </w:rPr>
        <w:t>rm</w:t>
      </w:r>
      <w:proofErr w:type="spellEnd"/>
      <w:r w:rsidRPr="00554198">
        <w:rPr>
          <w:sz w:val="14"/>
        </w:rPr>
        <w:t xml:space="preserve"> its position as a global leader in refugee resettlement by </w:t>
      </w:r>
      <w:r w:rsidRPr="00554198">
        <w:rPr>
          <w:rStyle w:val="StyleUnderline"/>
          <w:rFonts w:asciiTheme="majorHAnsi" w:hAnsiTheme="majorHAnsi" w:cstheme="majorHAnsi"/>
        </w:rPr>
        <w:t xml:space="preserve">increasing the annual </w:t>
      </w:r>
      <w:r w:rsidRPr="00562095">
        <w:rPr>
          <w:rStyle w:val="StyleUnderline"/>
          <w:rFonts w:asciiTheme="majorHAnsi" w:hAnsiTheme="majorHAnsi" w:cstheme="majorHAnsi"/>
          <w:highlight w:val="yellow"/>
        </w:rPr>
        <w:t>refugee resettlement ceiling to above 110,000</w:t>
      </w:r>
      <w:r w:rsidRPr="00554198">
        <w:rPr>
          <w:rStyle w:val="StyleUnderline"/>
          <w:rFonts w:asciiTheme="majorHAnsi" w:hAnsiTheme="majorHAnsi" w:cstheme="majorHAnsi"/>
        </w:rPr>
        <w:t xml:space="preserve">, devoting more resources and prioritization to the Refugee Resettlement Program, </w:t>
      </w:r>
      <w:r w:rsidRPr="00562095">
        <w:rPr>
          <w:rStyle w:val="StyleUnderline"/>
          <w:rFonts w:asciiTheme="majorHAnsi" w:hAnsiTheme="majorHAnsi" w:cstheme="majorHAnsi"/>
          <w:highlight w:val="yellow"/>
        </w:rPr>
        <w:t>and increasing access to resettlement to particularly vulnerable refugees</w:t>
      </w:r>
      <w:r w:rsidRPr="00554198">
        <w:rPr>
          <w:rStyle w:val="StyleUnderline"/>
          <w:rFonts w:asciiTheme="majorHAnsi" w:hAnsiTheme="majorHAnsi" w:cstheme="majorHAnsi"/>
        </w:rPr>
        <w:t xml:space="preserve">. </w:t>
      </w:r>
      <w:r w:rsidRPr="00554198">
        <w:rPr>
          <w:sz w:val="14"/>
        </w:rPr>
        <w:t xml:space="preserve">In doing so, the US would make a major contribution to widening the circle of human concern by </w:t>
      </w:r>
      <w:r w:rsidRPr="00562095">
        <w:rPr>
          <w:rStyle w:val="StyleUnderline"/>
          <w:rFonts w:asciiTheme="majorHAnsi" w:hAnsiTheme="majorHAnsi" w:cstheme="majorHAnsi"/>
          <w:highlight w:val="yellow"/>
        </w:rPr>
        <w:t>rejecting negative stereotypes</w:t>
      </w:r>
      <w:r w:rsidRPr="00554198">
        <w:rPr>
          <w:rStyle w:val="StyleUnderline"/>
          <w:rFonts w:asciiTheme="majorHAnsi" w:hAnsiTheme="majorHAnsi" w:cstheme="majorHAnsi"/>
        </w:rPr>
        <w:t xml:space="preserve"> </w:t>
      </w:r>
      <w:r w:rsidRPr="00562095">
        <w:rPr>
          <w:rStyle w:val="StyleUnderline"/>
          <w:rFonts w:asciiTheme="majorHAnsi" w:hAnsiTheme="majorHAnsi" w:cstheme="majorHAnsi"/>
          <w:highlight w:val="yellow"/>
        </w:rPr>
        <w:t>of refugees and welcoming them as members of our global community</w:t>
      </w:r>
      <w:r w:rsidRPr="00554198">
        <w:rPr>
          <w:rStyle w:val="StyleUnderline"/>
          <w:rFonts w:asciiTheme="majorHAnsi" w:hAnsiTheme="majorHAnsi" w:cstheme="majorHAnsi"/>
        </w:rPr>
        <w:t xml:space="preserve"> who are welcome and truly belong in our country.</w:t>
      </w:r>
    </w:p>
    <w:p w:rsidR="00C05013" w:rsidRDefault="00C05013" w:rsidP="00DF4C3A">
      <w:pPr>
        <w:rPr>
          <w:rStyle w:val="StyleUnderline"/>
          <w:rFonts w:asciiTheme="majorHAnsi" w:hAnsiTheme="majorHAnsi" w:cstheme="majorHAnsi"/>
        </w:rPr>
      </w:pPr>
    </w:p>
    <w:p w:rsidR="00C05013" w:rsidRDefault="00C05013" w:rsidP="00C05013">
      <w:pPr>
        <w:pStyle w:val="Heading4"/>
      </w:pPr>
      <w:r>
        <w:t xml:space="preserve">The </w:t>
      </w:r>
      <w:proofErr w:type="spellStart"/>
      <w:r>
        <w:t>USfg</w:t>
      </w:r>
      <w:proofErr w:type="spellEnd"/>
      <w:r>
        <w:t xml:space="preserve"> should increase the number of refugees in the US --- thousands of people are currently displaces –solves global problems…. </w:t>
      </w:r>
    </w:p>
    <w:p w:rsidR="00C05013" w:rsidRDefault="00C05013" w:rsidP="00C05013">
      <w:proofErr w:type="spellStart"/>
      <w:r w:rsidRPr="00CA6502">
        <w:rPr>
          <w:rStyle w:val="Style13ptBold"/>
        </w:rPr>
        <w:t>Bagaric</w:t>
      </w:r>
      <w:proofErr w:type="spellEnd"/>
      <w:r w:rsidRPr="00CA6502">
        <w:rPr>
          <w:rStyle w:val="Style13ptBold"/>
        </w:rPr>
        <w:t xml:space="preserve"> 17</w:t>
      </w:r>
      <w:r w:rsidRPr="00CA6502">
        <w:t xml:space="preserve"> [</w:t>
      </w:r>
      <w:proofErr w:type="spellStart"/>
      <w:r w:rsidRPr="00CA6502">
        <w:t>Brienna</w:t>
      </w:r>
      <w:proofErr w:type="spellEnd"/>
      <w:r w:rsidRPr="00CA6502">
        <w:t xml:space="preserve"> </w:t>
      </w:r>
      <w:proofErr w:type="spellStart"/>
      <w:r w:rsidRPr="00CA6502">
        <w:t>Bagaric</w:t>
      </w:r>
      <w:proofErr w:type="spellEnd"/>
      <w:r w:rsidRPr="00CA6502">
        <w:t xml:space="preserve">, a student at the Northwestern </w:t>
      </w:r>
      <w:proofErr w:type="spellStart"/>
      <w:r w:rsidRPr="00CA6502">
        <w:t>Pritzger</w:t>
      </w:r>
      <w:proofErr w:type="spellEnd"/>
      <w:r w:rsidRPr="00CA6502">
        <w:t xml:space="preserve"> School of Law, Pritzker Legal Research Center, “Revisiting the Definition of a Particular Social Group in the Refugee Convention &amp;Increasing the Refugee Quota as a Means of Ameliorating the International Displaced Person’s Crisis”, 7/11/18, accessed 7/14/18, </w:t>
      </w:r>
      <w:hyperlink r:id="rId19" w:tgtFrame="_blank" w:history="1">
        <w:r w:rsidRPr="00CA6502">
          <w:rPr>
            <w:rStyle w:val="Hyperlink"/>
          </w:rPr>
          <w:t>https://docs.google.com/viewer?a=v&amp;pid=sites&amp;srcid=ZGVmYXVsdGRvbWFpbnxub3J0aHdlc3Rlcm5kZWJhdGVpbnN0aXR1dGV8Z3g6N2U3MWUwZjk0N2ZhNTJmMQ</w:t>
        </w:r>
      </w:hyperlink>
      <w:r w:rsidRPr="00CA6502">
        <w:t>]</w:t>
      </w:r>
    </w:p>
    <w:p w:rsidR="00C05013" w:rsidRPr="00CA6502" w:rsidRDefault="00C05013" w:rsidP="00C05013">
      <w:pPr>
        <w:rPr>
          <w:rStyle w:val="StyleUnderline"/>
        </w:rPr>
      </w:pPr>
      <w:r w:rsidRPr="005C4DDB">
        <w:rPr>
          <w:rFonts w:asciiTheme="majorHAnsi" w:hAnsiTheme="majorHAnsi" w:cstheme="majorHAnsi"/>
          <w:sz w:val="14"/>
          <w:szCs w:val="26"/>
        </w:rPr>
        <w:t xml:space="preserve">In this part, I discuss the </w:t>
      </w:r>
      <w:r w:rsidRPr="002546B6">
        <w:rPr>
          <w:rStyle w:val="StyleUnderline"/>
        </w:rPr>
        <w:t xml:space="preserve">second aspect of </w:t>
      </w:r>
      <w:r w:rsidRPr="005C4DDB">
        <w:rPr>
          <w:rStyle w:val="Emphasis"/>
        </w:rPr>
        <w:t>my solution to ameliorating</w:t>
      </w:r>
      <w:r w:rsidRPr="002546B6">
        <w:rPr>
          <w:rStyle w:val="StyleUnderline"/>
        </w:rPr>
        <w:t xml:space="preserve"> the current </w:t>
      </w:r>
      <w:r w:rsidRPr="005C4DDB">
        <w:rPr>
          <w:rStyle w:val="Emphasis"/>
        </w:rPr>
        <w:t>refugee and displaced person crisis</w:t>
      </w:r>
      <w:r w:rsidRPr="002546B6">
        <w:rPr>
          <w:rStyle w:val="StyleUnderline"/>
        </w:rPr>
        <w:t>.</w:t>
      </w:r>
      <w:r w:rsidRPr="005C4DDB">
        <w:rPr>
          <w:rFonts w:asciiTheme="majorHAnsi" w:hAnsiTheme="majorHAnsi" w:cstheme="majorHAnsi"/>
          <w:sz w:val="14"/>
          <w:szCs w:val="26"/>
        </w:rPr>
        <w:t xml:space="preserve"> </w:t>
      </w:r>
      <w:r w:rsidRPr="00562095">
        <w:rPr>
          <w:rStyle w:val="StyleUnderline"/>
          <w:highlight w:val="yellow"/>
        </w:rPr>
        <w:t>This solution</w:t>
      </w:r>
      <w:r w:rsidRPr="005C3BC3">
        <w:rPr>
          <w:rStyle w:val="StyleUnderline"/>
        </w:rPr>
        <w:t xml:space="preserve"> </w:t>
      </w:r>
      <w:r w:rsidRPr="00562095">
        <w:rPr>
          <w:rStyle w:val="StyleUnderline"/>
          <w:highlight w:val="yellow"/>
        </w:rPr>
        <w:t xml:space="preserve">involves the </w:t>
      </w:r>
      <w:r w:rsidRPr="00562095">
        <w:rPr>
          <w:rStyle w:val="Emphasis"/>
          <w:highlight w:val="yellow"/>
        </w:rPr>
        <w:t>U</w:t>
      </w:r>
      <w:r w:rsidRPr="005C3BC3">
        <w:rPr>
          <w:rStyle w:val="StyleUnderline"/>
        </w:rPr>
        <w:t xml:space="preserve">nited </w:t>
      </w:r>
      <w:r w:rsidRPr="00562095">
        <w:rPr>
          <w:rStyle w:val="Emphasis"/>
          <w:highlight w:val="yellow"/>
        </w:rPr>
        <w:t>S</w:t>
      </w:r>
      <w:r w:rsidRPr="005C3BC3">
        <w:rPr>
          <w:rStyle w:val="StyleUnderline"/>
        </w:rPr>
        <w:t xml:space="preserve">tates considerably </w:t>
      </w:r>
      <w:r w:rsidRPr="00562095">
        <w:rPr>
          <w:rStyle w:val="StyleUnderline"/>
          <w:highlight w:val="yellow"/>
        </w:rPr>
        <w:t>increasing its intake of offshore refugees</w:t>
      </w:r>
      <w:r w:rsidRPr="005C3BC3">
        <w:rPr>
          <w:rStyle w:val="StyleUnderline"/>
        </w:rPr>
        <w:t>.</w:t>
      </w:r>
      <w:r w:rsidRPr="005C4DDB">
        <w:rPr>
          <w:rFonts w:asciiTheme="majorHAnsi" w:hAnsiTheme="majorHAnsi" w:cstheme="majorHAnsi"/>
          <w:sz w:val="14"/>
          <w:szCs w:val="26"/>
        </w:rPr>
        <w:t xml:space="preserve"> The current United States intake of refugees consists of two main cohorts. There are onshore refugees who are also called asylees.3 27 These figures vary from year to year, but the most recent data shows that there are generally around 26,000 asylees.3 28 The second cohort is offshore refugees. 329 This figure also varies, and </w:t>
      </w:r>
      <w:r w:rsidRPr="005C4DDB">
        <w:rPr>
          <w:rStyle w:val="StyleUnderline"/>
        </w:rPr>
        <w:t>the refugee ceiling for Fiscal Year 2017 stands at 110,000, an increase of 25,000 from Fiscal Year 2016, although as noted earlier, the refugee quota has recently been halved.330 These projections are now somewhat speculative given that, as indicated in the Introduction to this Article</w:t>
      </w:r>
      <w:r w:rsidRPr="005C4DDB">
        <w:rPr>
          <w:rStyle w:val="Emphasis"/>
        </w:rPr>
        <w:t>, President Trump</w:t>
      </w:r>
      <w:r w:rsidRPr="005C4DDB">
        <w:rPr>
          <w:rStyle w:val="StyleUnderline"/>
        </w:rPr>
        <w:t xml:space="preserve"> in March 2017 </w:t>
      </w:r>
      <w:r w:rsidRPr="005C4DDB">
        <w:rPr>
          <w:rStyle w:val="Emphasis"/>
        </w:rPr>
        <w:t>put a freeze on refugee arrivals</w:t>
      </w:r>
      <w:r w:rsidRPr="005C4DDB">
        <w:rPr>
          <w:rStyle w:val="StyleUnderline"/>
        </w:rPr>
        <w:t xml:space="preserve"> and has halved the refugee quota.33'</w:t>
      </w:r>
      <w:r w:rsidRPr="005C4DDB">
        <w:rPr>
          <w:rFonts w:asciiTheme="majorHAnsi" w:hAnsiTheme="majorHAnsi" w:cstheme="majorHAnsi"/>
          <w:sz w:val="14"/>
          <w:szCs w:val="26"/>
        </w:rPr>
        <w:t xml:space="preserve"> These changes make the proposal in this part of the Article even more important and pressing. </w:t>
      </w:r>
      <w:r w:rsidRPr="005C4DDB">
        <w:rPr>
          <w:rStyle w:val="StyleUnderline"/>
        </w:rPr>
        <w:t xml:space="preserve">This is because the </w:t>
      </w:r>
      <w:r w:rsidRPr="00562095">
        <w:rPr>
          <w:rStyle w:val="Emphasis"/>
          <w:highlight w:val="yellow"/>
        </w:rPr>
        <w:t>U</w:t>
      </w:r>
      <w:r w:rsidRPr="005C4DDB">
        <w:rPr>
          <w:rStyle w:val="Emphasis"/>
        </w:rPr>
        <w:t xml:space="preserve">nited </w:t>
      </w:r>
      <w:r w:rsidRPr="00562095">
        <w:rPr>
          <w:rStyle w:val="Emphasis"/>
          <w:highlight w:val="yellow"/>
        </w:rPr>
        <w:t>S</w:t>
      </w:r>
      <w:r w:rsidRPr="005C4DDB">
        <w:rPr>
          <w:rStyle w:val="Emphasis"/>
        </w:rPr>
        <w:t xml:space="preserve">tates </w:t>
      </w:r>
      <w:r w:rsidRPr="00562095">
        <w:rPr>
          <w:rStyle w:val="Emphasis"/>
          <w:highlight w:val="yellow"/>
        </w:rPr>
        <w:t>should</w:t>
      </w:r>
      <w:r w:rsidRPr="005C4DDB">
        <w:rPr>
          <w:rStyle w:val="StyleUnderline"/>
        </w:rPr>
        <w:t xml:space="preserve"> in fact </w:t>
      </w:r>
      <w:r w:rsidRPr="00562095">
        <w:rPr>
          <w:rStyle w:val="Emphasis"/>
          <w:highlight w:val="yellow"/>
        </w:rPr>
        <w:t>significantly increase</w:t>
      </w:r>
      <w:r w:rsidRPr="005C4DDB">
        <w:rPr>
          <w:rStyle w:val="StyleUnderline"/>
        </w:rPr>
        <w:t xml:space="preserve"> the </w:t>
      </w:r>
      <w:r w:rsidRPr="00562095">
        <w:rPr>
          <w:rStyle w:val="Emphasis"/>
          <w:highlight w:val="yellow"/>
        </w:rPr>
        <w:t>number of refugees it admits</w:t>
      </w:r>
      <w:r w:rsidRPr="005C4DDB">
        <w:rPr>
          <w:rStyle w:val="Emphasis"/>
        </w:rPr>
        <w:t xml:space="preserve"> </w:t>
      </w:r>
      <w:r w:rsidRPr="00562095">
        <w:rPr>
          <w:rStyle w:val="StyleUnderline"/>
          <w:highlight w:val="yellow"/>
        </w:rPr>
        <w:t>rather than</w:t>
      </w:r>
      <w:r w:rsidRPr="005C4DDB">
        <w:rPr>
          <w:rStyle w:val="StyleUnderline"/>
        </w:rPr>
        <w:t xml:space="preserve"> </w:t>
      </w:r>
      <w:r w:rsidRPr="00562095">
        <w:rPr>
          <w:rStyle w:val="StyleUnderline"/>
          <w:highlight w:val="yellow"/>
        </w:rPr>
        <w:t>suspending refugee arrivals</w:t>
      </w:r>
      <w:r w:rsidRPr="005C4DDB">
        <w:rPr>
          <w:rStyle w:val="StyleUnderline"/>
        </w:rPr>
        <w:t>.</w:t>
      </w:r>
    </w:p>
    <w:p w:rsidR="00C05013" w:rsidRDefault="00C05013" w:rsidP="009C0722"/>
    <w:p w:rsidR="009C0722" w:rsidRPr="009C0722" w:rsidRDefault="009C0722" w:rsidP="009C0722">
      <w:pPr>
        <w:pStyle w:val="Heading4"/>
      </w:pPr>
      <w:r w:rsidRPr="009C0722">
        <w:t xml:space="preserve">The refugee </w:t>
      </w:r>
      <w:proofErr w:type="spellStart"/>
      <w:r w:rsidRPr="009C0722">
        <w:t>cap</w:t>
      </w:r>
      <w:proofErr w:type="spellEnd"/>
      <w:r w:rsidRPr="009C0722">
        <w:t xml:space="preserve"> needs to be at least 75000 -key to saving lives</w:t>
      </w:r>
    </w:p>
    <w:p w:rsidR="009C0722" w:rsidRPr="009C0722" w:rsidRDefault="009C0722" w:rsidP="009C0722">
      <w:r w:rsidRPr="009C0722">
        <w:rPr>
          <w:rStyle w:val="Style13ptBold"/>
        </w:rPr>
        <w:t>IRC 17</w:t>
      </w:r>
      <w:r w:rsidRPr="009C0722">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20" w:history="1">
        <w:r w:rsidRPr="009C0722">
          <w:rPr>
            <w:rStyle w:val="Hyperlink"/>
          </w:rPr>
          <w:t>https://www.rescue.org/sites/default/files/document/1872/policybriefthefutureofrefugeewelcome.pdf</w:t>
        </w:r>
      </w:hyperlink>
      <w:r w:rsidRPr="009C0722">
        <w:t>]</w:t>
      </w:r>
    </w:p>
    <w:p w:rsidR="009C0722" w:rsidRPr="00554198" w:rsidRDefault="009C0722" w:rsidP="009C0722">
      <w:pPr>
        <w:rPr>
          <w:rFonts w:asciiTheme="majorHAnsi" w:hAnsiTheme="majorHAnsi" w:cstheme="majorHAnsi"/>
          <w:sz w:val="14"/>
        </w:rPr>
      </w:pPr>
      <w:r w:rsidRPr="00554198">
        <w:rPr>
          <w:rFonts w:asciiTheme="majorHAnsi" w:hAnsiTheme="majorHAnsi" w:cstheme="majorHAnsi"/>
          <w:sz w:val="14"/>
        </w:rPr>
        <w:t xml:space="preserve">As mandated by the 1980 Refugee Act, the president sets the annual refugee admissions ceiling, known as the Presidential Determination, before the start of the new fiscal year (October 1st) and following a required consultation with Congress. </w:t>
      </w:r>
      <w:r w:rsidRPr="00554198">
        <w:rPr>
          <w:rStyle w:val="StyleUnderline"/>
          <w:rFonts w:asciiTheme="majorHAnsi" w:hAnsiTheme="majorHAnsi" w:cstheme="majorHAnsi"/>
        </w:rPr>
        <w:t>This process is typically a transparent and consultative process that is led by the State Department, and includes the full range of national security agencies as well as the humanitarian community. Traditionally, the U.S. admissions ceiling has been set commensurate with global humanitarian need,</w:t>
      </w:r>
      <w:r w:rsidRPr="00554198">
        <w:rPr>
          <w:rFonts w:asciiTheme="majorHAnsi" w:hAnsiTheme="majorHAnsi" w:cstheme="majorHAnsi"/>
          <w:sz w:val="14"/>
        </w:rPr>
        <w:t xml:space="preserve"> capacity of the resettlement program, and U.S. strategic interests. The 1980 Refugee Act stipulates that the president must address these factors in a Report to Congress when setting the admissions ceiling. As stated by law, the ceiling shall be “justified by humanitarian concern or otherwise in national interest.”1</w:t>
      </w:r>
    </w:p>
    <w:p w:rsidR="009C0722" w:rsidRPr="00554198" w:rsidRDefault="009C0722" w:rsidP="009C0722">
      <w:pPr>
        <w:rPr>
          <w:rFonts w:asciiTheme="majorHAnsi" w:hAnsiTheme="majorHAnsi" w:cstheme="majorHAnsi"/>
          <w:sz w:val="14"/>
        </w:rPr>
      </w:pPr>
      <w:r w:rsidRPr="00554198">
        <w:rPr>
          <w:rFonts w:asciiTheme="majorHAnsi" w:hAnsiTheme="majorHAnsi" w:cstheme="majorHAnsi"/>
          <w:sz w:val="14"/>
        </w:rPr>
        <w:t xml:space="preserve">This year, as the </w:t>
      </w:r>
      <w:r w:rsidRPr="00554198">
        <w:rPr>
          <w:rStyle w:val="StyleUnderline"/>
          <w:rFonts w:asciiTheme="majorHAnsi" w:hAnsiTheme="majorHAnsi" w:cstheme="majorHAnsi"/>
        </w:rPr>
        <w:t xml:space="preserve">Administration nears its decision-making deadline, </w:t>
      </w:r>
      <w:r w:rsidRPr="00554198">
        <w:rPr>
          <w:rStyle w:val="Emphasis"/>
          <w:rFonts w:asciiTheme="majorHAnsi" w:hAnsiTheme="majorHAnsi" w:cstheme="majorHAnsi"/>
        </w:rPr>
        <w:t>American values</w:t>
      </w:r>
      <w:r w:rsidRPr="00554198">
        <w:rPr>
          <w:rStyle w:val="StyleUnderline"/>
          <w:rFonts w:asciiTheme="majorHAnsi" w:hAnsiTheme="majorHAnsi" w:cstheme="majorHAnsi"/>
        </w:rPr>
        <w:t xml:space="preserve">, tradition, and interests are </w:t>
      </w:r>
      <w:r w:rsidRPr="00554198">
        <w:rPr>
          <w:rStyle w:val="Emphasis"/>
          <w:rFonts w:asciiTheme="majorHAnsi" w:hAnsiTheme="majorHAnsi" w:cstheme="majorHAnsi"/>
        </w:rPr>
        <w:t>in jeopardy</w:t>
      </w:r>
      <w:r w:rsidRPr="00554198">
        <w:rPr>
          <w:rStyle w:val="StyleUnderline"/>
          <w:rFonts w:asciiTheme="majorHAnsi" w:hAnsiTheme="majorHAnsi" w:cstheme="majorHAnsi"/>
        </w:rPr>
        <w:t xml:space="preserve">. Global humanitarian need, historic precedent, and strategic interests all </w:t>
      </w:r>
      <w:r w:rsidRPr="00554198">
        <w:rPr>
          <w:rStyle w:val="Emphasis"/>
          <w:rFonts w:asciiTheme="majorHAnsi" w:hAnsiTheme="majorHAnsi" w:cstheme="majorHAnsi"/>
        </w:rPr>
        <w:t>necessitate</w:t>
      </w:r>
      <w:r w:rsidRPr="00554198">
        <w:rPr>
          <w:rStyle w:val="StyleUnderline"/>
          <w:rFonts w:asciiTheme="majorHAnsi" w:hAnsiTheme="majorHAnsi" w:cstheme="majorHAnsi"/>
        </w:rPr>
        <w:t xml:space="preserve"> a refugee </w:t>
      </w:r>
      <w:r w:rsidRPr="00554198">
        <w:rPr>
          <w:rStyle w:val="Emphasis"/>
          <w:rFonts w:asciiTheme="majorHAnsi" w:hAnsiTheme="majorHAnsi" w:cstheme="majorHAnsi"/>
        </w:rPr>
        <w:t>admissions</w:t>
      </w:r>
      <w:r w:rsidRPr="00554198">
        <w:rPr>
          <w:rStyle w:val="StyleUnderline"/>
          <w:rFonts w:asciiTheme="majorHAnsi" w:hAnsiTheme="majorHAnsi" w:cstheme="majorHAnsi"/>
        </w:rPr>
        <w:t xml:space="preserve"> ceiling well </w:t>
      </w:r>
      <w:r w:rsidRPr="00554198">
        <w:rPr>
          <w:rStyle w:val="Emphasis"/>
          <w:rFonts w:asciiTheme="majorHAnsi" w:hAnsiTheme="majorHAnsi" w:cstheme="majorHAnsi"/>
        </w:rPr>
        <w:t xml:space="preserve">above 75,000 </w:t>
      </w:r>
      <w:r w:rsidRPr="00554198">
        <w:rPr>
          <w:rFonts w:asciiTheme="majorHAnsi" w:hAnsiTheme="majorHAnsi" w:cstheme="majorHAnsi"/>
          <w:sz w:val="14"/>
        </w:rPr>
        <w:t>refugees. But the Trump Administration has signaled a refugee admissions ceiling far lower—the lowest since the passage of the 1980 Refugee Act.</w:t>
      </w:r>
    </w:p>
    <w:p w:rsidR="009C0722" w:rsidRPr="00554198" w:rsidRDefault="009C0722" w:rsidP="009C0722">
      <w:pPr>
        <w:rPr>
          <w:rStyle w:val="StyleUnderline"/>
          <w:rFonts w:asciiTheme="majorHAnsi" w:hAnsiTheme="majorHAnsi" w:cstheme="majorHAnsi"/>
        </w:rPr>
      </w:pPr>
      <w:r w:rsidRPr="00554198">
        <w:rPr>
          <w:rFonts w:asciiTheme="majorHAnsi" w:hAnsiTheme="majorHAnsi" w:cstheme="majorHAnsi"/>
          <w:sz w:val="14"/>
        </w:rPr>
        <w:t xml:space="preserve">An admissions ceiling of no less than </w:t>
      </w:r>
      <w:r w:rsidRPr="00554198">
        <w:rPr>
          <w:rStyle w:val="StyleUnderline"/>
          <w:rFonts w:asciiTheme="majorHAnsi" w:hAnsiTheme="majorHAnsi" w:cstheme="majorHAnsi"/>
        </w:rPr>
        <w:t>75,000 for 2018 is a pragmatic policy recommendation.</w:t>
      </w:r>
      <w:r w:rsidRPr="00554198">
        <w:rPr>
          <w:rFonts w:asciiTheme="majorHAnsi" w:hAnsiTheme="majorHAnsi" w:cstheme="majorHAnsi"/>
          <w:sz w:val="14"/>
        </w:rPr>
        <w:t xml:space="preserve"> It takes into consideration the significant disruptions to resettlement operations over the past 9 months resulting from the president’s Executive Order2 and subsequent legal challenges. </w:t>
      </w:r>
      <w:r w:rsidRPr="00554198">
        <w:rPr>
          <w:rStyle w:val="StyleUnderline"/>
          <w:rFonts w:asciiTheme="majorHAnsi" w:hAnsiTheme="majorHAnsi" w:cstheme="majorHAnsi"/>
        </w:rPr>
        <w:t>This recommendation is also consistent with congressional appropriations over the past several years, and would not require additional resources beyond existing levels</w:t>
      </w:r>
      <w:r w:rsidRPr="00554198">
        <w:rPr>
          <w:rFonts w:asciiTheme="majorHAnsi" w:hAnsiTheme="majorHAnsi" w:cstheme="majorHAnsi"/>
          <w:sz w:val="14"/>
        </w:rPr>
        <w:t xml:space="preserve">. While falling short of global humanitarian needs, a ceiling of no less than </w:t>
      </w:r>
      <w:r w:rsidRPr="00554198">
        <w:rPr>
          <w:rStyle w:val="StyleUnderline"/>
          <w:rFonts w:asciiTheme="majorHAnsi" w:hAnsiTheme="majorHAnsi" w:cstheme="majorHAnsi"/>
        </w:rPr>
        <w:t>75,000 would embody U.S. leadership, preserve American interests, and save lives.</w:t>
      </w:r>
    </w:p>
    <w:p w:rsidR="009C0722" w:rsidRPr="00554198" w:rsidRDefault="009C0722" w:rsidP="009C0722">
      <w:pPr>
        <w:rPr>
          <w:rFonts w:asciiTheme="majorHAnsi" w:hAnsiTheme="majorHAnsi" w:cstheme="majorHAnsi"/>
          <w:sz w:val="14"/>
        </w:rPr>
      </w:pPr>
      <w:r w:rsidRPr="00554198">
        <w:rPr>
          <w:rFonts w:asciiTheme="majorHAnsi" w:hAnsiTheme="majorHAnsi" w:cstheme="majorHAnsi"/>
          <w:sz w:val="14"/>
        </w:rPr>
        <w:t xml:space="preserve">The </w:t>
      </w:r>
      <w:r w:rsidRPr="00554198">
        <w:rPr>
          <w:rStyle w:val="StyleUnderline"/>
          <w:rFonts w:asciiTheme="majorHAnsi" w:hAnsiTheme="majorHAnsi" w:cstheme="majorHAnsi"/>
        </w:rPr>
        <w:t>consequences—measured in human lives, moral standing, global leadership, and security threats— of anything less would be devastating</w:t>
      </w:r>
      <w:r w:rsidRPr="00554198">
        <w:rPr>
          <w:rFonts w:asciiTheme="majorHAnsi" w:hAnsiTheme="majorHAnsi" w:cstheme="majorHAnsi"/>
          <w:sz w:val="14"/>
        </w:rPr>
        <w:t>. This policy brief provides the data, analysis, and historical perspective that should be considered in establishing the U.S. refugee admissions ceiling for 2018.</w:t>
      </w:r>
    </w:p>
    <w:p w:rsidR="009C0722" w:rsidRDefault="009C0722" w:rsidP="009C0722">
      <w:pPr>
        <w:rPr>
          <w:rFonts w:asciiTheme="majorHAnsi" w:hAnsiTheme="majorHAnsi" w:cstheme="majorHAnsi"/>
          <w:sz w:val="14"/>
        </w:rPr>
      </w:pPr>
    </w:p>
    <w:p w:rsidR="005D2D16" w:rsidRPr="00554198" w:rsidRDefault="005D2D16" w:rsidP="005D2D16">
      <w:pPr>
        <w:rPr>
          <w:rStyle w:val="Style13ptBold"/>
          <w:rFonts w:asciiTheme="majorHAnsi" w:hAnsiTheme="majorHAnsi" w:cstheme="majorHAnsi"/>
        </w:rPr>
      </w:pPr>
      <w:r w:rsidRPr="00554198">
        <w:rPr>
          <w:rStyle w:val="Style13ptBold"/>
          <w:rFonts w:asciiTheme="majorHAnsi" w:hAnsiTheme="majorHAnsi" w:cstheme="majorHAnsi"/>
        </w:rPr>
        <w:lastRenderedPageBreak/>
        <w:t>Increasing quota of refugees to at least 75k is key to maintaining national and international benefits</w:t>
      </w:r>
    </w:p>
    <w:p w:rsidR="005D2D16" w:rsidRPr="00554198" w:rsidRDefault="005D2D16" w:rsidP="005D2D16">
      <w:pPr>
        <w:rPr>
          <w:rStyle w:val="Style13ptBold"/>
          <w:rFonts w:asciiTheme="majorHAnsi" w:hAnsiTheme="majorHAnsi" w:cstheme="majorHAnsi"/>
        </w:rPr>
      </w:pPr>
      <w:r w:rsidRPr="00554198">
        <w:rPr>
          <w:rStyle w:val="Style13ptBold"/>
          <w:rFonts w:asciiTheme="majorHAnsi" w:hAnsiTheme="majorHAnsi" w:cstheme="majorHAnsi"/>
        </w:rPr>
        <w:t>IRC 17</w:t>
      </w:r>
      <w:r w:rsidRPr="00554198">
        <w:rPr>
          <w:rFonts w:asciiTheme="majorHAnsi" w:hAnsiTheme="majorHAnsi" w:cstheme="majorHAnsi"/>
        </w:rPr>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21" w:history="1">
        <w:r w:rsidRPr="00554198">
          <w:rPr>
            <w:rStyle w:val="Hyperlink"/>
            <w:rFonts w:asciiTheme="majorHAnsi" w:hAnsiTheme="majorHAnsi" w:cstheme="majorHAnsi"/>
          </w:rPr>
          <w:t>https://www.rescue.org/sites/default/files/document/1872/policybriefthefutureofrefugeewelcome.pdf</w:t>
        </w:r>
      </w:hyperlink>
    </w:p>
    <w:p w:rsidR="005D2D16" w:rsidRPr="00554198" w:rsidRDefault="005D2D16" w:rsidP="005D2D16">
      <w:pPr>
        <w:rPr>
          <w:rStyle w:val="StyleUnderline"/>
          <w:rFonts w:asciiTheme="majorHAnsi" w:hAnsiTheme="majorHAnsi" w:cstheme="majorHAnsi"/>
          <w:sz w:val="14"/>
        </w:rPr>
      </w:pPr>
      <w:r w:rsidRPr="00554198">
        <w:rPr>
          <w:rStyle w:val="StyleUnderline"/>
          <w:rFonts w:asciiTheme="majorHAnsi" w:hAnsiTheme="majorHAnsi" w:cstheme="majorHAnsi"/>
        </w:rPr>
        <w:t>The most powerful country on earth should not be afraid of the world’s most vulnerable</w:t>
      </w:r>
      <w:r w:rsidRPr="00554198">
        <w:rPr>
          <w:rStyle w:val="StyleUnderline"/>
          <w:rFonts w:asciiTheme="majorHAnsi" w:hAnsiTheme="majorHAnsi" w:cstheme="majorHAnsi"/>
          <w:sz w:val="14"/>
        </w:rPr>
        <w:t xml:space="preserve">. Setting a Presidential Determination of </w:t>
      </w:r>
      <w:r w:rsidRPr="00554198">
        <w:rPr>
          <w:rStyle w:val="Emphasis"/>
          <w:rFonts w:asciiTheme="majorHAnsi" w:hAnsiTheme="majorHAnsi" w:cstheme="majorHAnsi"/>
        </w:rPr>
        <w:t xml:space="preserve">no less than 75,000 </w:t>
      </w:r>
      <w:r w:rsidRPr="00554198">
        <w:rPr>
          <w:rStyle w:val="StyleUnderline"/>
          <w:rFonts w:asciiTheme="majorHAnsi" w:hAnsiTheme="majorHAnsi" w:cstheme="majorHAnsi"/>
        </w:rPr>
        <w:t xml:space="preserve">refugees is both the right thing and the smart thing to do. At a moment when the </w:t>
      </w:r>
      <w:r w:rsidRPr="00554198">
        <w:rPr>
          <w:rStyle w:val="Emphasis"/>
          <w:rFonts w:asciiTheme="majorHAnsi" w:hAnsiTheme="majorHAnsi" w:cstheme="majorHAnsi"/>
        </w:rPr>
        <w:t>international community</w:t>
      </w:r>
      <w:r w:rsidRPr="00554198">
        <w:rPr>
          <w:rStyle w:val="StyleUnderline"/>
          <w:rFonts w:asciiTheme="majorHAnsi" w:hAnsiTheme="majorHAnsi" w:cstheme="majorHAnsi"/>
        </w:rPr>
        <w:t xml:space="preserve"> faces the </w:t>
      </w:r>
      <w:r w:rsidRPr="00554198">
        <w:rPr>
          <w:rStyle w:val="Emphasis"/>
          <w:rFonts w:asciiTheme="majorHAnsi" w:hAnsiTheme="majorHAnsi" w:cstheme="majorHAnsi"/>
        </w:rPr>
        <w:t xml:space="preserve">largest refugee crisis </w:t>
      </w:r>
      <w:r w:rsidRPr="00554198">
        <w:rPr>
          <w:rStyle w:val="StyleUnderline"/>
          <w:rFonts w:asciiTheme="majorHAnsi" w:hAnsiTheme="majorHAnsi" w:cstheme="majorHAnsi"/>
        </w:rPr>
        <w:t>on record</w:t>
      </w:r>
      <w:r w:rsidRPr="00554198">
        <w:rPr>
          <w:rStyle w:val="StyleUnderline"/>
          <w:rFonts w:asciiTheme="majorHAnsi" w:hAnsiTheme="majorHAnsi" w:cstheme="majorHAnsi"/>
          <w:sz w:val="14"/>
        </w:rPr>
        <w:t>, the need for high levels of refugee resettlement is great. Continuing to be a land of refuge and a place of freedom for those fleeing tyranny</w:t>
      </w:r>
      <w:r w:rsidRPr="00554198">
        <w:rPr>
          <w:rStyle w:val="StyleUnderline"/>
          <w:rFonts w:asciiTheme="majorHAnsi" w:hAnsiTheme="majorHAnsi" w:cstheme="majorHAnsi"/>
        </w:rPr>
        <w:t xml:space="preserve"> is not simply consistent with core American values and tradition, but also a strategic necessity. Resettlement contributes to stability in critical regions, supports our allies, and keeps our troops safe</w:t>
      </w:r>
      <w:r w:rsidRPr="00554198">
        <w:rPr>
          <w:rStyle w:val="StyleUnderline"/>
          <w:rFonts w:asciiTheme="majorHAnsi" w:hAnsiTheme="majorHAnsi" w:cstheme="majorHAnsi"/>
          <w:sz w:val="14"/>
        </w:rPr>
        <w:t xml:space="preserve">. An admissions level at </w:t>
      </w:r>
      <w:r w:rsidRPr="00554198">
        <w:rPr>
          <w:rStyle w:val="StyleUnderline"/>
          <w:rFonts w:asciiTheme="majorHAnsi" w:hAnsiTheme="majorHAnsi" w:cstheme="majorHAnsi"/>
        </w:rPr>
        <w:t xml:space="preserve">75,000 or above will allow the U.S. to achieve these national interests and maintain its position of leadership on the world stage, while also enabling Americans and welcoming communities to continue to benefit from the talents </w:t>
      </w:r>
      <w:r w:rsidRPr="00554198">
        <w:rPr>
          <w:rStyle w:val="StyleUnderline"/>
          <w:rFonts w:asciiTheme="majorHAnsi" w:hAnsiTheme="majorHAnsi" w:cstheme="majorHAnsi"/>
          <w:sz w:val="14"/>
        </w:rPr>
        <w:t>of carefully screened refugees and their families. Anything less would be turning our backs on American democratic values, humanitarian tradition, and global leadership.</w:t>
      </w:r>
    </w:p>
    <w:p w:rsidR="005D2D16" w:rsidRDefault="005D2D16" w:rsidP="009C0722">
      <w:pPr>
        <w:rPr>
          <w:rFonts w:asciiTheme="majorHAnsi" w:hAnsiTheme="majorHAnsi" w:cstheme="majorHAnsi"/>
          <w:sz w:val="14"/>
        </w:rPr>
      </w:pPr>
    </w:p>
    <w:p w:rsidR="00735181" w:rsidRPr="003468B9" w:rsidRDefault="00735181" w:rsidP="00735181">
      <w:pPr>
        <w:pStyle w:val="Heading4"/>
      </w:pPr>
      <w:r>
        <w:t xml:space="preserve">Resettlement of refugees must be increased to 10% to meet the global need. </w:t>
      </w:r>
    </w:p>
    <w:p w:rsidR="00735181" w:rsidRPr="009D4257" w:rsidRDefault="00735181" w:rsidP="00735181">
      <w:r w:rsidRPr="009D4257">
        <w:t xml:space="preserve">Kevin </w:t>
      </w:r>
      <w:r w:rsidRPr="009D4257">
        <w:rPr>
          <w:rStyle w:val="Style13ptBold"/>
        </w:rPr>
        <w:t>Appleby,</w:t>
      </w:r>
      <w:r w:rsidRPr="009D4257">
        <w:t xml:space="preserve"> 17, senior director of international migration policy for the Center for Migration Studies and the </w:t>
      </w:r>
      <w:proofErr w:type="spellStart"/>
      <w:r w:rsidRPr="009D4257">
        <w:t>Scalabrini</w:t>
      </w:r>
      <w:proofErr w:type="spellEnd"/>
      <w:r w:rsidRPr="009D4257">
        <w:t xml:space="preserve"> International Migration Network, “Strengthening the Global Refugee Protection System: Recommendations for the Global Compact on Refugees,” </w:t>
      </w:r>
      <w:hyperlink r:id="rId22" w:history="1">
        <w:r w:rsidRPr="009D4257">
          <w:rPr>
            <w:rStyle w:val="Hyperlink"/>
          </w:rPr>
          <w:t>http://jmhs.cmsny.org/index.php/jmhs/article/view/109</w:t>
        </w:r>
      </w:hyperlink>
    </w:p>
    <w:p w:rsidR="00735181" w:rsidRPr="007F66E0" w:rsidRDefault="00735181" w:rsidP="00735181">
      <w:pPr>
        <w:rPr>
          <w:b/>
        </w:rPr>
      </w:pPr>
      <w:r w:rsidRPr="00BF404E">
        <w:rPr>
          <w:b/>
          <w:iCs/>
        </w:rPr>
        <w:t>***UNHCR=</w:t>
      </w:r>
      <w:r w:rsidRPr="00BF404E">
        <w:rPr>
          <w:b/>
        </w:rPr>
        <w:t xml:space="preserve"> United Nations High Commissioner for Refugees</w:t>
      </w:r>
    </w:p>
    <w:p w:rsidR="00735181" w:rsidRPr="00D7719E" w:rsidRDefault="00735181" w:rsidP="00735181">
      <w:pPr>
        <w:ind w:left="-3" w:right="8"/>
        <w:rPr>
          <w:rFonts w:asciiTheme="minorHAnsi" w:hAnsiTheme="minorHAnsi" w:cstheme="minorHAnsi"/>
          <w:sz w:val="16"/>
        </w:rPr>
      </w:pPr>
      <w:r w:rsidRPr="00D7719E">
        <w:rPr>
          <w:rFonts w:asciiTheme="minorHAnsi" w:hAnsiTheme="minorHAnsi" w:cstheme="minorHAnsi"/>
          <w:sz w:val="16"/>
        </w:rPr>
        <w:t xml:space="preserve">A key component of the international refugee protection system is the ability of refugees to live in another country because of the likelihood they would be harmed if returned to their </w:t>
      </w:r>
      <w:r w:rsidRPr="00D7719E">
        <w:rPr>
          <w:rFonts w:asciiTheme="minorHAnsi" w:eastAsia="Times New Roman" w:hAnsiTheme="minorHAnsi" w:cstheme="minorHAnsi"/>
          <w:sz w:val="16"/>
        </w:rPr>
        <w:t>home country. Three traditional durable solutions exist: safe repatriation, integration into a country of first asylum, and resettlement to a third country</w:t>
      </w:r>
      <w:r w:rsidRPr="00E64AB2">
        <w:rPr>
          <w:rFonts w:asciiTheme="minorHAnsi" w:eastAsia="Times New Roman" w:hAnsiTheme="minorHAnsi" w:cstheme="minorHAnsi"/>
          <w:sz w:val="16"/>
          <w:highlight w:val="yellow"/>
        </w:rPr>
        <w:t xml:space="preserve">. </w:t>
      </w:r>
      <w:r w:rsidRPr="00E64AB2">
        <w:rPr>
          <w:rFonts w:asciiTheme="minorHAnsi" w:eastAsia="Times New Roman" w:hAnsiTheme="minorHAnsi" w:cstheme="minorHAnsi"/>
          <w:highlight w:val="yellow"/>
          <w:u w:val="single"/>
        </w:rPr>
        <w:t>For</w:t>
      </w:r>
      <w:r w:rsidRPr="003468B9">
        <w:rPr>
          <w:rFonts w:asciiTheme="minorHAnsi" w:eastAsia="Times New Roman" w:hAnsiTheme="minorHAnsi" w:cstheme="minorHAnsi"/>
          <w:u w:val="single"/>
        </w:rPr>
        <w:t xml:space="preserve"> the </w:t>
      </w:r>
      <w:r w:rsidRPr="00E64AB2">
        <w:rPr>
          <w:rFonts w:asciiTheme="minorHAnsi" w:eastAsia="Times New Roman" w:hAnsiTheme="minorHAnsi" w:cstheme="minorHAnsi"/>
          <w:highlight w:val="yellow"/>
          <w:u w:val="single"/>
        </w:rPr>
        <w:t>resettlement</w:t>
      </w:r>
      <w:r w:rsidRPr="003468B9">
        <w:rPr>
          <w:rFonts w:asciiTheme="minorHAnsi" w:eastAsia="Times New Roman" w:hAnsiTheme="minorHAnsi" w:cstheme="minorHAnsi"/>
          <w:u w:val="single"/>
        </w:rPr>
        <w:t xml:space="preserve"> option to </w:t>
      </w:r>
      <w:r w:rsidRPr="003468B9">
        <w:rPr>
          <w:rFonts w:asciiTheme="minorHAnsi" w:hAnsiTheme="minorHAnsi" w:cstheme="minorHAnsi"/>
          <w:u w:val="single"/>
        </w:rPr>
        <w:t xml:space="preserve">be triggered, </w:t>
      </w:r>
      <w:r w:rsidRPr="00E64AB2">
        <w:rPr>
          <w:rFonts w:asciiTheme="minorHAnsi" w:hAnsiTheme="minorHAnsi" w:cstheme="minorHAnsi"/>
          <w:highlight w:val="yellow"/>
          <w:u w:val="single"/>
        </w:rPr>
        <w:t>a refugee</w:t>
      </w:r>
      <w:r w:rsidRPr="003468B9">
        <w:rPr>
          <w:rFonts w:asciiTheme="minorHAnsi" w:hAnsiTheme="minorHAnsi" w:cstheme="minorHAnsi"/>
          <w:u w:val="single"/>
        </w:rPr>
        <w:t xml:space="preserve"> or refugee family </w:t>
      </w:r>
      <w:r w:rsidRPr="00E64AB2">
        <w:rPr>
          <w:rFonts w:asciiTheme="minorHAnsi" w:hAnsiTheme="minorHAnsi" w:cstheme="minorHAnsi"/>
          <w:highlight w:val="yellow"/>
          <w:u w:val="single"/>
        </w:rPr>
        <w:t>must be</w:t>
      </w:r>
      <w:r w:rsidRPr="003468B9">
        <w:rPr>
          <w:rFonts w:asciiTheme="minorHAnsi" w:hAnsiTheme="minorHAnsi" w:cstheme="minorHAnsi"/>
          <w:u w:val="single"/>
        </w:rPr>
        <w:t xml:space="preserve"> vulnerable, unsafe, or </w:t>
      </w:r>
      <w:r w:rsidRPr="00E64AB2">
        <w:rPr>
          <w:rFonts w:asciiTheme="minorHAnsi" w:hAnsiTheme="minorHAnsi" w:cstheme="minorHAnsi"/>
          <w:highlight w:val="yellow"/>
          <w:u w:val="single"/>
        </w:rPr>
        <w:t>endangered</w:t>
      </w:r>
      <w:r w:rsidRPr="003468B9">
        <w:rPr>
          <w:rFonts w:asciiTheme="minorHAnsi" w:hAnsiTheme="minorHAnsi" w:cstheme="minorHAnsi"/>
          <w:u w:val="single"/>
        </w:rPr>
        <w:t xml:space="preserve"> in their </w:t>
      </w:r>
      <w:r w:rsidRPr="003468B9">
        <w:rPr>
          <w:rFonts w:asciiTheme="minorHAnsi" w:eastAsia="Times New Roman" w:hAnsiTheme="minorHAnsi" w:cstheme="minorHAnsi"/>
          <w:u w:val="single"/>
        </w:rPr>
        <w:t>country of first asylum.</w:t>
      </w:r>
    </w:p>
    <w:p w:rsidR="00735181" w:rsidRPr="00D7719E" w:rsidRDefault="00735181" w:rsidP="00735181">
      <w:pPr>
        <w:spacing w:after="170" w:line="248" w:lineRule="auto"/>
        <w:ind w:left="-3" w:right="8"/>
        <w:rPr>
          <w:rFonts w:asciiTheme="minorHAnsi" w:hAnsiTheme="minorHAnsi" w:cstheme="minorHAnsi"/>
          <w:sz w:val="16"/>
        </w:rPr>
      </w:pPr>
      <w:r w:rsidRPr="003468B9">
        <w:rPr>
          <w:rFonts w:asciiTheme="minorHAnsi" w:eastAsia="Times New Roman" w:hAnsiTheme="minorHAnsi" w:cstheme="minorHAnsi"/>
          <w:u w:val="single"/>
        </w:rPr>
        <w:t xml:space="preserve">In an era of rising xenophobia, it is important to identify new ways to protect and to integrate refugees in a safe and effective manner. </w:t>
      </w:r>
      <w:r w:rsidRPr="00D7719E">
        <w:rPr>
          <w:rFonts w:asciiTheme="minorHAnsi" w:eastAsia="Times New Roman" w:hAnsiTheme="minorHAnsi" w:cstheme="minorHAnsi"/>
          <w:sz w:val="16"/>
        </w:rPr>
        <w:t xml:space="preserve">To start, the Global Compact on Refugees should </w:t>
      </w:r>
      <w:r w:rsidRPr="00D7719E">
        <w:rPr>
          <w:rFonts w:asciiTheme="minorHAnsi" w:hAnsiTheme="minorHAnsi" w:cstheme="minorHAnsi"/>
          <w:sz w:val="16"/>
        </w:rPr>
        <w:t xml:space="preserve">provide for increased refugee resettlement. Nations without refugee resettlement programs should establish them. </w:t>
      </w:r>
    </w:p>
    <w:p w:rsidR="00735181" w:rsidRPr="00D7719E" w:rsidRDefault="00735181" w:rsidP="00735181">
      <w:pPr>
        <w:ind w:left="-3" w:right="8"/>
        <w:rPr>
          <w:rFonts w:asciiTheme="minorHAnsi" w:hAnsiTheme="minorHAnsi" w:cstheme="minorHAnsi"/>
          <w:sz w:val="16"/>
        </w:rPr>
      </w:pPr>
      <w:r w:rsidRPr="0098479E">
        <w:rPr>
          <w:rFonts w:asciiTheme="minorHAnsi" w:hAnsiTheme="minorHAnsi" w:cstheme="minorHAnsi"/>
          <w:highlight w:val="yellow"/>
          <w:u w:val="single"/>
        </w:rPr>
        <w:t>Less than one percent of</w:t>
      </w:r>
      <w:r w:rsidRPr="003468B9">
        <w:rPr>
          <w:rFonts w:asciiTheme="minorHAnsi" w:hAnsiTheme="minorHAnsi" w:cstheme="minorHAnsi"/>
          <w:u w:val="single"/>
        </w:rPr>
        <w:t xml:space="preserve"> the world’s </w:t>
      </w:r>
      <w:r w:rsidRPr="0098479E">
        <w:rPr>
          <w:rFonts w:asciiTheme="minorHAnsi" w:hAnsiTheme="minorHAnsi" w:cstheme="minorHAnsi"/>
          <w:highlight w:val="yellow"/>
          <w:u w:val="single"/>
        </w:rPr>
        <w:t>refugees are resettled each year</w:t>
      </w:r>
      <w:r w:rsidRPr="003468B9">
        <w:rPr>
          <w:rFonts w:asciiTheme="minorHAnsi" w:hAnsiTheme="minorHAnsi" w:cstheme="minorHAnsi"/>
          <w:u w:val="single"/>
        </w:rPr>
        <w:t xml:space="preserve">, </w:t>
      </w:r>
      <w:r w:rsidRPr="0098479E">
        <w:rPr>
          <w:rFonts w:asciiTheme="minorHAnsi" w:hAnsiTheme="minorHAnsi" w:cstheme="minorHAnsi"/>
          <w:highlight w:val="yellow"/>
          <w:u w:val="single"/>
        </w:rPr>
        <w:t>but,</w:t>
      </w:r>
      <w:r w:rsidRPr="003468B9">
        <w:rPr>
          <w:rFonts w:asciiTheme="minorHAnsi" w:hAnsiTheme="minorHAnsi" w:cstheme="minorHAnsi"/>
          <w:u w:val="single"/>
        </w:rPr>
        <w:t xml:space="preserve"> according to </w:t>
      </w:r>
      <w:r w:rsidRPr="00591B43">
        <w:rPr>
          <w:rFonts w:asciiTheme="minorHAnsi" w:eastAsia="Times New Roman" w:hAnsiTheme="minorHAnsi" w:cstheme="minorHAnsi"/>
          <w:u w:val="single"/>
        </w:rPr>
        <w:t>UNHCR</w:t>
      </w:r>
      <w:r w:rsidRPr="003468B9">
        <w:rPr>
          <w:rFonts w:asciiTheme="minorHAnsi" w:eastAsia="Times New Roman" w:hAnsiTheme="minorHAnsi" w:cstheme="minorHAnsi"/>
          <w:u w:val="single"/>
        </w:rPr>
        <w:t xml:space="preserve">, </w:t>
      </w:r>
      <w:r w:rsidRPr="0098479E">
        <w:rPr>
          <w:rFonts w:asciiTheme="minorHAnsi" w:eastAsia="Times New Roman" w:hAnsiTheme="minorHAnsi" w:cstheme="minorHAnsi"/>
          <w:highlight w:val="yellow"/>
          <w:u w:val="single"/>
        </w:rPr>
        <w:t>10</w:t>
      </w:r>
      <w:r w:rsidRPr="003468B9">
        <w:rPr>
          <w:rFonts w:asciiTheme="minorHAnsi" w:eastAsia="Times New Roman" w:hAnsiTheme="minorHAnsi" w:cstheme="minorHAnsi"/>
          <w:u w:val="single"/>
        </w:rPr>
        <w:t xml:space="preserve"> </w:t>
      </w:r>
      <w:r w:rsidRPr="0098479E">
        <w:rPr>
          <w:rFonts w:asciiTheme="minorHAnsi" w:eastAsia="Times New Roman" w:hAnsiTheme="minorHAnsi" w:cstheme="minorHAnsi"/>
          <w:highlight w:val="yellow"/>
          <w:u w:val="single"/>
        </w:rPr>
        <w:t>percent should be resettled to meet the global need</w:t>
      </w:r>
      <w:r w:rsidRPr="003468B9">
        <w:rPr>
          <w:rFonts w:asciiTheme="minorHAnsi" w:eastAsia="Times New Roman" w:hAnsiTheme="minorHAnsi" w:cstheme="minorHAnsi"/>
          <w:u w:val="single"/>
        </w:rPr>
        <w:t xml:space="preserve">. </w:t>
      </w:r>
      <w:r w:rsidRPr="00D7719E">
        <w:rPr>
          <w:rFonts w:asciiTheme="minorHAnsi" w:eastAsia="Times New Roman" w:hAnsiTheme="minorHAnsi" w:cstheme="minorHAnsi"/>
          <w:sz w:val="16"/>
        </w:rPr>
        <w:t xml:space="preserve">In 2015, for example, UNHCR projected that 960,000 refugees would need resettlement, but only 107,000 were </w:t>
      </w:r>
      <w:r w:rsidRPr="00D7719E">
        <w:rPr>
          <w:rFonts w:asciiTheme="minorHAnsi" w:hAnsiTheme="minorHAnsi" w:cstheme="minorHAnsi"/>
          <w:sz w:val="16"/>
        </w:rPr>
        <w:t xml:space="preserve">accepted for resettlement to a third country — 90 percent to the United States, Australia, and Canada (UNHCR 2016, 26). </w:t>
      </w:r>
    </w:p>
    <w:p w:rsidR="00735181" w:rsidRPr="003468B9" w:rsidRDefault="00735181" w:rsidP="00735181">
      <w:pPr>
        <w:ind w:left="-3" w:right="8"/>
        <w:rPr>
          <w:rFonts w:asciiTheme="minorHAnsi" w:hAnsiTheme="minorHAnsi" w:cstheme="minorHAnsi"/>
          <w:u w:val="single"/>
        </w:rPr>
      </w:pPr>
      <w:r w:rsidRPr="00BF404E">
        <w:rPr>
          <w:rFonts w:asciiTheme="minorHAnsi" w:hAnsiTheme="minorHAnsi" w:cstheme="minorHAnsi"/>
          <w:highlight w:val="yellow"/>
          <w:u w:val="single"/>
        </w:rPr>
        <w:t>The Global Compact on Refugees must</w:t>
      </w:r>
      <w:r w:rsidRPr="003468B9">
        <w:rPr>
          <w:rFonts w:asciiTheme="minorHAnsi" w:hAnsiTheme="minorHAnsi" w:cstheme="minorHAnsi"/>
          <w:u w:val="single"/>
        </w:rPr>
        <w:t xml:space="preserve"> lay out a formula for </w:t>
      </w:r>
      <w:r w:rsidRPr="00750E1B">
        <w:rPr>
          <w:rFonts w:asciiTheme="minorHAnsi" w:hAnsiTheme="minorHAnsi" w:cstheme="minorHAnsi"/>
          <w:highlight w:val="yellow"/>
          <w:u w:val="single"/>
        </w:rPr>
        <w:t>reach</w:t>
      </w:r>
      <w:r w:rsidRPr="00750E1B">
        <w:rPr>
          <w:rFonts w:asciiTheme="minorHAnsi" w:hAnsiTheme="minorHAnsi" w:cstheme="minorHAnsi"/>
          <w:u w:val="single"/>
        </w:rPr>
        <w:t>ing</w:t>
      </w:r>
      <w:r w:rsidRPr="003468B9">
        <w:rPr>
          <w:rFonts w:asciiTheme="minorHAnsi" w:hAnsiTheme="minorHAnsi" w:cstheme="minorHAnsi"/>
          <w:u w:val="single"/>
        </w:rPr>
        <w:t xml:space="preserve"> the </w:t>
      </w:r>
      <w:r w:rsidRPr="00750E1B">
        <w:rPr>
          <w:rFonts w:asciiTheme="minorHAnsi" w:hAnsiTheme="minorHAnsi" w:cstheme="minorHAnsi"/>
          <w:highlight w:val="yellow"/>
          <w:u w:val="single"/>
        </w:rPr>
        <w:t>10 percent</w:t>
      </w:r>
      <w:r w:rsidRPr="003468B9">
        <w:rPr>
          <w:rFonts w:asciiTheme="minorHAnsi" w:hAnsiTheme="minorHAnsi" w:cstheme="minorHAnsi"/>
          <w:u w:val="single"/>
        </w:rPr>
        <w:t xml:space="preserve"> target within a certain time period, </w:t>
      </w:r>
      <w:r w:rsidRPr="00750E1B">
        <w:rPr>
          <w:rFonts w:asciiTheme="minorHAnsi" w:hAnsiTheme="minorHAnsi" w:cstheme="minorHAnsi"/>
          <w:highlight w:val="yellow"/>
          <w:u w:val="single"/>
        </w:rPr>
        <w:t>and establish an accountability mechanism</w:t>
      </w:r>
      <w:r w:rsidRPr="003468B9">
        <w:rPr>
          <w:rFonts w:asciiTheme="minorHAnsi" w:hAnsiTheme="minorHAnsi" w:cstheme="minorHAnsi"/>
          <w:u w:val="single"/>
        </w:rPr>
        <w:t xml:space="preserve"> </w:t>
      </w:r>
      <w:r w:rsidRPr="00750E1B">
        <w:rPr>
          <w:rFonts w:asciiTheme="minorHAnsi" w:hAnsiTheme="minorHAnsi" w:cstheme="minorHAnsi"/>
          <w:highlight w:val="yellow"/>
          <w:u w:val="single"/>
        </w:rPr>
        <w:t xml:space="preserve">to ensure </w:t>
      </w:r>
      <w:r w:rsidRPr="00750E1B">
        <w:rPr>
          <w:rFonts w:asciiTheme="minorHAnsi" w:eastAsia="Times New Roman" w:hAnsiTheme="minorHAnsi" w:cstheme="minorHAnsi"/>
          <w:highlight w:val="yellow"/>
          <w:u w:val="single"/>
        </w:rPr>
        <w:t>that nations increase</w:t>
      </w:r>
      <w:r w:rsidRPr="003468B9">
        <w:rPr>
          <w:rFonts w:asciiTheme="minorHAnsi" w:eastAsia="Times New Roman" w:hAnsiTheme="minorHAnsi" w:cstheme="minorHAnsi"/>
          <w:u w:val="single"/>
        </w:rPr>
        <w:t xml:space="preserve"> their </w:t>
      </w:r>
      <w:r w:rsidRPr="00750E1B">
        <w:rPr>
          <w:rFonts w:asciiTheme="minorHAnsi" w:eastAsia="Times New Roman" w:hAnsiTheme="minorHAnsi" w:cstheme="minorHAnsi"/>
          <w:highlight w:val="yellow"/>
          <w:u w:val="single"/>
        </w:rPr>
        <w:t>resettlement</w:t>
      </w:r>
      <w:r w:rsidRPr="003468B9">
        <w:rPr>
          <w:rFonts w:asciiTheme="minorHAnsi" w:eastAsia="Times New Roman" w:hAnsiTheme="minorHAnsi" w:cstheme="minorHAnsi"/>
          <w:u w:val="single"/>
        </w:rPr>
        <w:t xml:space="preserve"> slots accordingly. In order </w:t>
      </w:r>
      <w:r w:rsidRPr="00750E1B">
        <w:rPr>
          <w:rFonts w:asciiTheme="minorHAnsi" w:eastAsia="Times New Roman" w:hAnsiTheme="minorHAnsi" w:cstheme="minorHAnsi"/>
          <w:highlight w:val="yellow"/>
          <w:u w:val="single"/>
        </w:rPr>
        <w:t>to encourage nations</w:t>
      </w:r>
      <w:r w:rsidRPr="003468B9">
        <w:rPr>
          <w:rFonts w:asciiTheme="minorHAnsi" w:eastAsia="Times New Roman" w:hAnsiTheme="minorHAnsi" w:cstheme="minorHAnsi"/>
          <w:u w:val="single"/>
        </w:rPr>
        <w:t xml:space="preserve"> to </w:t>
      </w:r>
      <w:r w:rsidRPr="003468B9">
        <w:rPr>
          <w:rFonts w:asciiTheme="minorHAnsi" w:hAnsiTheme="minorHAnsi" w:cstheme="minorHAnsi"/>
          <w:u w:val="single"/>
        </w:rPr>
        <w:t xml:space="preserve">meet this goal, </w:t>
      </w:r>
      <w:r w:rsidRPr="00750E1B">
        <w:rPr>
          <w:rFonts w:asciiTheme="minorHAnsi" w:hAnsiTheme="minorHAnsi" w:cstheme="minorHAnsi"/>
          <w:highlight w:val="yellow"/>
          <w:u w:val="single"/>
        </w:rPr>
        <w:t>new models of</w:t>
      </w:r>
      <w:r w:rsidRPr="003468B9">
        <w:rPr>
          <w:rFonts w:asciiTheme="minorHAnsi" w:hAnsiTheme="minorHAnsi" w:cstheme="minorHAnsi"/>
          <w:u w:val="single"/>
        </w:rPr>
        <w:t xml:space="preserve"> </w:t>
      </w:r>
      <w:r w:rsidRPr="00750E1B">
        <w:rPr>
          <w:rFonts w:asciiTheme="minorHAnsi" w:hAnsiTheme="minorHAnsi" w:cstheme="minorHAnsi"/>
          <w:highlight w:val="yellow"/>
          <w:u w:val="single"/>
        </w:rPr>
        <w:t>resettlement must be developed</w:t>
      </w:r>
      <w:r w:rsidRPr="003468B9">
        <w:rPr>
          <w:rFonts w:asciiTheme="minorHAnsi" w:hAnsiTheme="minorHAnsi" w:cstheme="minorHAnsi"/>
          <w:u w:val="single"/>
        </w:rPr>
        <w:t xml:space="preserve"> and brought to scale </w:t>
      </w:r>
      <w:r w:rsidRPr="00750E1B">
        <w:rPr>
          <w:rFonts w:asciiTheme="minorHAnsi" w:hAnsiTheme="minorHAnsi" w:cstheme="minorHAnsi"/>
          <w:highlight w:val="yellow"/>
          <w:u w:val="single"/>
        </w:rPr>
        <w:t>so</w:t>
      </w:r>
      <w:r w:rsidRPr="003468B9">
        <w:rPr>
          <w:rFonts w:asciiTheme="minorHAnsi" w:hAnsiTheme="minorHAnsi" w:cstheme="minorHAnsi"/>
          <w:u w:val="single"/>
        </w:rPr>
        <w:t xml:space="preserve"> that </w:t>
      </w:r>
      <w:r w:rsidRPr="00750E1B">
        <w:rPr>
          <w:rFonts w:asciiTheme="minorHAnsi" w:hAnsiTheme="minorHAnsi" w:cstheme="minorHAnsi"/>
          <w:highlight w:val="yellow"/>
          <w:u w:val="single"/>
        </w:rPr>
        <w:t>refugees</w:t>
      </w:r>
      <w:r w:rsidRPr="003468B9">
        <w:rPr>
          <w:rFonts w:asciiTheme="minorHAnsi" w:hAnsiTheme="minorHAnsi" w:cstheme="minorHAnsi"/>
          <w:u w:val="single"/>
        </w:rPr>
        <w:t xml:space="preserve"> can </w:t>
      </w:r>
      <w:r w:rsidRPr="00750E1B">
        <w:rPr>
          <w:rFonts w:asciiTheme="minorHAnsi" w:hAnsiTheme="minorHAnsi" w:cstheme="minorHAnsi"/>
          <w:highlight w:val="yellow"/>
          <w:u w:val="single"/>
        </w:rPr>
        <w:t>become</w:t>
      </w:r>
      <w:r w:rsidRPr="003468B9">
        <w:rPr>
          <w:rFonts w:asciiTheme="minorHAnsi" w:hAnsiTheme="minorHAnsi" w:cstheme="minorHAnsi"/>
          <w:u w:val="single"/>
        </w:rPr>
        <w:t xml:space="preserve"> fast </w:t>
      </w:r>
      <w:r w:rsidRPr="00750E1B">
        <w:rPr>
          <w:rFonts w:asciiTheme="minorHAnsi" w:hAnsiTheme="minorHAnsi" w:cstheme="minorHAnsi"/>
          <w:highlight w:val="yellow"/>
          <w:u w:val="single"/>
        </w:rPr>
        <w:t>contributors to</w:t>
      </w:r>
      <w:r w:rsidRPr="003468B9">
        <w:rPr>
          <w:rFonts w:asciiTheme="minorHAnsi" w:hAnsiTheme="minorHAnsi" w:cstheme="minorHAnsi"/>
          <w:u w:val="single"/>
        </w:rPr>
        <w:t xml:space="preserve"> their host </w:t>
      </w:r>
      <w:r w:rsidRPr="00750E1B">
        <w:rPr>
          <w:rFonts w:asciiTheme="minorHAnsi" w:hAnsiTheme="minorHAnsi" w:cstheme="minorHAnsi"/>
          <w:highlight w:val="yellow"/>
          <w:u w:val="single"/>
        </w:rPr>
        <w:t>countries’ social and economic lives.</w:t>
      </w:r>
      <w:r w:rsidRPr="003468B9">
        <w:rPr>
          <w:rFonts w:asciiTheme="minorHAnsi" w:hAnsiTheme="minorHAnsi" w:cstheme="minorHAnsi"/>
          <w:u w:val="single"/>
        </w:rPr>
        <w:t xml:space="preserve"> </w:t>
      </w:r>
    </w:p>
    <w:p w:rsidR="00735181" w:rsidRPr="00554198" w:rsidRDefault="00735181" w:rsidP="009C0722">
      <w:pPr>
        <w:rPr>
          <w:rFonts w:asciiTheme="majorHAnsi" w:hAnsiTheme="majorHAnsi" w:cstheme="majorHAnsi"/>
          <w:sz w:val="14"/>
        </w:rPr>
      </w:pPr>
    </w:p>
    <w:p w:rsidR="000859CB" w:rsidRPr="00690006" w:rsidRDefault="000859CB" w:rsidP="000859CB">
      <w:pPr>
        <w:pStyle w:val="Heading4"/>
      </w:pPr>
      <w:r>
        <w:t>The US needs to increase the intake of refugees for the better of the world. Other countries will also be motivated to take in more refugees, and refugees will have a better life.</w:t>
      </w:r>
    </w:p>
    <w:p w:rsidR="000859CB" w:rsidRPr="00054B69" w:rsidRDefault="000859CB" w:rsidP="000859CB">
      <w:proofErr w:type="spellStart"/>
      <w:r>
        <w:t>Brienna</w:t>
      </w:r>
      <w:proofErr w:type="spellEnd"/>
      <w:r>
        <w:t xml:space="preserve"> </w:t>
      </w:r>
      <w:proofErr w:type="spellStart"/>
      <w:r w:rsidRPr="00690006">
        <w:rPr>
          <w:rFonts w:eastAsiaTheme="majorEastAsia" w:cstheme="majorBidi"/>
          <w:b/>
          <w:iCs/>
          <w:sz w:val="26"/>
        </w:rPr>
        <w:t>Bagaric</w:t>
      </w:r>
      <w:proofErr w:type="spellEnd"/>
      <w:r w:rsidRPr="00690006">
        <w:rPr>
          <w:rFonts w:eastAsiaTheme="majorEastAsia" w:cstheme="majorBidi"/>
          <w:b/>
          <w:iCs/>
          <w:sz w:val="26"/>
        </w:rPr>
        <w:t xml:space="preserve"> 17</w:t>
      </w:r>
      <w:r>
        <w:t xml:space="preserve">, Revisiting the Definition of Particular Social Group in the Refugee Convention &amp; Increasing the Refugee Quota as a Means of Ameliorating the International Displaced Person's Crisis, 69 S. C., Chapter 6, </w:t>
      </w:r>
      <w:r w:rsidRPr="00690006">
        <w:t>https://docs.google.com/viewer?a=v&amp;pid=sites&amp;srcid=ZGVmYXVsdGRvbWFpbnxub3J0aHdlc3Rlcm5kZWJhdGVpbnN0aXR1dGV8Z3g6N2U3MWUwZjk0N2ZhNTJmMQ</w:t>
      </w:r>
    </w:p>
    <w:p w:rsidR="000859CB" w:rsidRPr="00054B69" w:rsidRDefault="000859CB" w:rsidP="000859CB">
      <w:pPr>
        <w:rPr>
          <w:sz w:val="16"/>
        </w:rPr>
      </w:pPr>
      <w:r w:rsidRPr="00054B69">
        <w:rPr>
          <w:sz w:val="16"/>
        </w:rPr>
        <w:t xml:space="preserve">In this part, I discuss the second aspect of my solution to ameliorating the current refugee and displaced person crisis. </w:t>
      </w:r>
      <w:r w:rsidRPr="00054B69">
        <w:rPr>
          <w:highlight w:val="yellow"/>
          <w:u w:val="single"/>
        </w:rPr>
        <w:t xml:space="preserve">This solution involves the United States </w:t>
      </w:r>
      <w:r w:rsidRPr="00054B69">
        <w:rPr>
          <w:u w:val="single"/>
        </w:rPr>
        <w:t xml:space="preserve">considerably </w:t>
      </w:r>
      <w:r w:rsidRPr="00054B69">
        <w:rPr>
          <w:highlight w:val="yellow"/>
          <w:u w:val="single"/>
        </w:rPr>
        <w:t>increasing</w:t>
      </w:r>
      <w:r w:rsidRPr="00054B69">
        <w:rPr>
          <w:u w:val="single"/>
        </w:rPr>
        <w:t xml:space="preserve"> its</w:t>
      </w:r>
      <w:r w:rsidRPr="00054B69">
        <w:rPr>
          <w:highlight w:val="yellow"/>
          <w:u w:val="single"/>
        </w:rPr>
        <w:t xml:space="preserve"> intake of offshore refugees</w:t>
      </w:r>
      <w:r w:rsidRPr="00054B69">
        <w:rPr>
          <w:u w:val="single"/>
        </w:rPr>
        <w:t>.</w:t>
      </w:r>
      <w:r w:rsidRPr="00054B69">
        <w:rPr>
          <w:sz w:val="16"/>
        </w:rPr>
        <w:t xml:space="preserve"> The current United States intake of refugees consists of two main cohorts. There are onshore refugees who are also called </w:t>
      </w:r>
      <w:proofErr w:type="spellStart"/>
      <w:r w:rsidRPr="00054B69">
        <w:rPr>
          <w:sz w:val="16"/>
        </w:rPr>
        <w:t>asylees</w:t>
      </w:r>
      <w:proofErr w:type="spellEnd"/>
      <w:r w:rsidRPr="00054B69">
        <w:rPr>
          <w:sz w:val="16"/>
        </w:rPr>
        <w:t xml:space="preserve">. These figures vary from year to year, but the most recent data shows that there are generally around 26,000 </w:t>
      </w:r>
      <w:proofErr w:type="spellStart"/>
      <w:r w:rsidRPr="00054B69">
        <w:rPr>
          <w:sz w:val="16"/>
        </w:rPr>
        <w:t>asylees</w:t>
      </w:r>
      <w:proofErr w:type="spellEnd"/>
      <w:r w:rsidRPr="00054B69">
        <w:rPr>
          <w:sz w:val="16"/>
        </w:rPr>
        <w:t>. The second cohort is offshore refugees. This figure also varies, and the refugee ceiling for Fiscal Year 2017 stands at 110,000, an increase of 25,000 from Fiscal Year 2016, although as noted earlier, the refugee quota has recently been halved.</w:t>
      </w:r>
    </w:p>
    <w:p w:rsidR="000859CB" w:rsidRPr="00690006" w:rsidRDefault="000859CB" w:rsidP="000859CB">
      <w:pPr>
        <w:rPr>
          <w:u w:val="single"/>
        </w:rPr>
      </w:pPr>
      <w:r w:rsidRPr="00690006">
        <w:rPr>
          <w:sz w:val="16"/>
        </w:rPr>
        <w:t xml:space="preserve">These projections are now somewhat speculative given that, as indicated in the Introduction to this Article, </w:t>
      </w:r>
      <w:r w:rsidRPr="00690006">
        <w:rPr>
          <w:u w:val="single"/>
        </w:rPr>
        <w:t>President Trump in March 2017 put a freeze on refugee arrivals and has halved the refugee quota</w:t>
      </w:r>
      <w:r w:rsidRPr="00690006">
        <w:rPr>
          <w:sz w:val="16"/>
        </w:rPr>
        <w:t xml:space="preserve">.33' These changes make the proposal in this part of the </w:t>
      </w:r>
      <w:r w:rsidRPr="00690006">
        <w:rPr>
          <w:sz w:val="16"/>
        </w:rPr>
        <w:lastRenderedPageBreak/>
        <w:t xml:space="preserve">Article even more important and pressing. </w:t>
      </w:r>
      <w:r w:rsidRPr="00690006">
        <w:rPr>
          <w:u w:val="single"/>
        </w:rPr>
        <w:t xml:space="preserve">This is because </w:t>
      </w:r>
      <w:r w:rsidRPr="00690006">
        <w:rPr>
          <w:highlight w:val="yellow"/>
          <w:u w:val="single"/>
        </w:rPr>
        <w:t>the United States should</w:t>
      </w:r>
      <w:r w:rsidRPr="00690006">
        <w:rPr>
          <w:u w:val="single"/>
        </w:rPr>
        <w:t xml:space="preserve"> in fact significantly </w:t>
      </w:r>
      <w:r w:rsidRPr="00690006">
        <w:rPr>
          <w:highlight w:val="yellow"/>
          <w:u w:val="single"/>
        </w:rPr>
        <w:t>increase the number of refugees it admits rather than suspend</w:t>
      </w:r>
      <w:r w:rsidRPr="00690006">
        <w:rPr>
          <w:u w:val="single"/>
        </w:rPr>
        <w:t xml:space="preserve">ing </w:t>
      </w:r>
      <w:r w:rsidRPr="00690006">
        <w:rPr>
          <w:highlight w:val="yellow"/>
          <w:u w:val="single"/>
        </w:rPr>
        <w:t>refugee arrivals</w:t>
      </w:r>
      <w:r w:rsidRPr="00690006">
        <w:rPr>
          <w:u w:val="single"/>
        </w:rPr>
        <w:t>.</w:t>
      </w:r>
    </w:p>
    <w:p w:rsidR="000859CB" w:rsidRPr="00690006" w:rsidRDefault="000859CB" w:rsidP="000859CB">
      <w:pPr>
        <w:rPr>
          <w:sz w:val="16"/>
        </w:rPr>
      </w:pPr>
      <w:r w:rsidRPr="00690006">
        <w:rPr>
          <w:u w:val="single"/>
        </w:rPr>
        <w:t xml:space="preserve">In objective terms, </w:t>
      </w:r>
      <w:r w:rsidRPr="004F5BE9">
        <w:rPr>
          <w:highlight w:val="yellow"/>
          <w:u w:val="single"/>
        </w:rPr>
        <w:t>the 110,000 refugee quota established by the previous U</w:t>
      </w:r>
      <w:r w:rsidRPr="00690006">
        <w:rPr>
          <w:u w:val="single"/>
        </w:rPr>
        <w:t xml:space="preserve">nited </w:t>
      </w:r>
      <w:r w:rsidRPr="004F5BE9">
        <w:rPr>
          <w:highlight w:val="yellow"/>
          <w:u w:val="single"/>
        </w:rPr>
        <w:t>S</w:t>
      </w:r>
      <w:r w:rsidRPr="00690006">
        <w:rPr>
          <w:u w:val="single"/>
        </w:rPr>
        <w:t xml:space="preserve">tates </w:t>
      </w:r>
      <w:r w:rsidRPr="004F5BE9">
        <w:rPr>
          <w:highlight w:val="yellow"/>
          <w:u w:val="single"/>
        </w:rPr>
        <w:t>administration is a considerable number but</w:t>
      </w:r>
      <w:r w:rsidRPr="00690006">
        <w:rPr>
          <w:u w:val="single"/>
        </w:rPr>
        <w:t xml:space="preserve">, relatively speaking, </w:t>
      </w:r>
      <w:r w:rsidRPr="004F5BE9">
        <w:rPr>
          <w:highlight w:val="yellow"/>
          <w:u w:val="single"/>
        </w:rPr>
        <w:t>the U</w:t>
      </w:r>
      <w:r w:rsidRPr="00690006">
        <w:rPr>
          <w:u w:val="single"/>
        </w:rPr>
        <w:t xml:space="preserve">nited </w:t>
      </w:r>
      <w:r w:rsidRPr="004F5BE9">
        <w:rPr>
          <w:highlight w:val="yellow"/>
          <w:u w:val="single"/>
        </w:rPr>
        <w:t>S</w:t>
      </w:r>
      <w:r w:rsidRPr="00690006">
        <w:rPr>
          <w:u w:val="single"/>
        </w:rPr>
        <w:t xml:space="preserve">tates </w:t>
      </w:r>
      <w:r w:rsidRPr="004F5BE9">
        <w:rPr>
          <w:highlight w:val="yellow"/>
          <w:u w:val="single"/>
        </w:rPr>
        <w:t>still lags behind other developed countries in terms of its pro rata acceptance of offshore refugees</w:t>
      </w:r>
      <w:r w:rsidRPr="00690006">
        <w:rPr>
          <w:u w:val="single"/>
        </w:rPr>
        <w:t>.</w:t>
      </w:r>
      <w:r w:rsidRPr="00690006">
        <w:rPr>
          <w:sz w:val="16"/>
        </w:rPr>
        <w:t xml:space="preserve"> Australia, for example, accepts approximately 10,000 people offshore annually and has a population that is approximately less than 10% of the United States.33 2 The collective sympathy demonstrated by the United States for admitting refugees is also significantly dwarfed by the empathy expressed by other developed countries. Figures in 2016 show that Sweden admitted almost exactly the same number of refugees and asylum seekers as the United States, yet its population is approximately 10 million. Germany, which has a population less than one-third the size of the United States, has admitted four times as many asylum seekers. Even relatively poor developed countries such as Greece and Spain have on a pro rata basis admitted far more asylum seekers .</w:t>
      </w:r>
    </w:p>
    <w:p w:rsidR="000859CB" w:rsidRPr="00690006" w:rsidRDefault="000859CB" w:rsidP="000859CB">
      <w:pPr>
        <w:rPr>
          <w:sz w:val="16"/>
        </w:rPr>
      </w:pPr>
      <w:r w:rsidRPr="00F25A2E">
        <w:rPr>
          <w:highlight w:val="yellow"/>
          <w:u w:val="single"/>
        </w:rPr>
        <w:t>The United States is the world's leading and largest economy.</w:t>
      </w:r>
      <w:r w:rsidRPr="00690006">
        <w:rPr>
          <w:u w:val="single"/>
        </w:rPr>
        <w:t xml:space="preserve"> </w:t>
      </w:r>
      <w:r w:rsidRPr="00690006">
        <w:rPr>
          <w:sz w:val="16"/>
        </w:rPr>
        <w:t>It is also</w:t>
      </w:r>
      <w:r w:rsidRPr="00690006">
        <w:rPr>
          <w:u w:val="single"/>
        </w:rPr>
        <w:t xml:space="preserve"> the world's </w:t>
      </w:r>
      <w:r w:rsidRPr="00F25A2E">
        <w:rPr>
          <w:highlight w:val="yellow"/>
          <w:u w:val="single"/>
        </w:rPr>
        <w:t xml:space="preserve">third biggest country </w:t>
      </w:r>
      <w:r w:rsidRPr="00F25A2E">
        <w:rPr>
          <w:u w:val="single"/>
        </w:rPr>
        <w:t xml:space="preserve">based </w:t>
      </w:r>
      <w:r w:rsidRPr="00F25A2E">
        <w:rPr>
          <w:highlight w:val="yellow"/>
          <w:u w:val="single"/>
        </w:rPr>
        <w:t>on land mass</w:t>
      </w:r>
      <w:r w:rsidRPr="00690006">
        <w:rPr>
          <w:u w:val="single"/>
        </w:rPr>
        <w:t xml:space="preserve">. It has </w:t>
      </w:r>
      <w:r w:rsidRPr="00F25A2E">
        <w:rPr>
          <w:highlight w:val="yellow"/>
          <w:u w:val="single"/>
        </w:rPr>
        <w:t>more capacity and a greater financial ability to absorb more people than</w:t>
      </w:r>
      <w:r w:rsidRPr="00690006">
        <w:rPr>
          <w:u w:val="single"/>
        </w:rPr>
        <w:t xml:space="preserve"> perhaps </w:t>
      </w:r>
      <w:r w:rsidRPr="00F25A2E">
        <w:rPr>
          <w:highlight w:val="yellow"/>
          <w:u w:val="single"/>
        </w:rPr>
        <w:t>any other country</w:t>
      </w:r>
      <w:r w:rsidRPr="00690006">
        <w:rPr>
          <w:u w:val="single"/>
        </w:rPr>
        <w:t xml:space="preserve"> on earth. </w:t>
      </w:r>
      <w:r w:rsidRPr="00690006">
        <w:rPr>
          <w:sz w:val="16"/>
        </w:rPr>
        <w:t xml:space="preserve">In addition, at the geopolitical level, </w:t>
      </w:r>
      <w:r w:rsidRPr="00F25A2E">
        <w:rPr>
          <w:highlight w:val="yellow"/>
          <w:u w:val="single"/>
        </w:rPr>
        <w:t>it is the most influential nation</w:t>
      </w:r>
      <w:r w:rsidRPr="00690006">
        <w:rPr>
          <w:u w:val="single"/>
        </w:rPr>
        <w:t xml:space="preserve"> on earth and has assumed a role as a democratic and moral exemplar to other nations.</w:t>
      </w:r>
      <w:r w:rsidRPr="00690006">
        <w:rPr>
          <w:sz w:val="16"/>
        </w:rPr>
        <w:t xml:space="preserve"> The flipside of this is that </w:t>
      </w:r>
      <w:r w:rsidRPr="00690006">
        <w:rPr>
          <w:u w:val="single"/>
        </w:rPr>
        <w:t>the United States is morally and politically obliged to meaningfully assist in ameliorating international crises.</w:t>
      </w:r>
    </w:p>
    <w:p w:rsidR="000859CB" w:rsidRPr="00690006" w:rsidRDefault="000859CB" w:rsidP="000859CB">
      <w:pPr>
        <w:rPr>
          <w:sz w:val="16"/>
        </w:rPr>
      </w:pPr>
      <w:r w:rsidRPr="00690006">
        <w:rPr>
          <w:u w:val="single"/>
        </w:rPr>
        <w:t xml:space="preserve">As we have seen, </w:t>
      </w:r>
      <w:r w:rsidRPr="00F44C82">
        <w:rPr>
          <w:highlight w:val="yellow"/>
          <w:u w:val="single"/>
        </w:rPr>
        <w:t>the number of displaced people is the greatest modern- day crisis, as defined by the amount of net human suffering that has and continues to be caused.</w:t>
      </w:r>
      <w:r w:rsidRPr="00690006">
        <w:rPr>
          <w:u w:val="single"/>
        </w:rPr>
        <w:t xml:space="preserve"> The number of displaced people is currently at unprecedented levels.</w:t>
      </w:r>
      <w:r w:rsidRPr="00690006">
        <w:rPr>
          <w:sz w:val="16"/>
        </w:rPr>
        <w:t xml:space="preserve"> While displaced people come from certain geographical regions, the world is now far more integrated than at any point in human history, and the moral responsibilities of individuals and countries are universal. All countries have a duty to assist in accommodating the burgeoning number of displaced people. There is no clear cut, optimal number of displaced people that each country should absorb. As noted by Peter Singer in the context of Australia's refugee quota (the same normative argument applies in the context of the United States refugee quota):</w:t>
      </w:r>
    </w:p>
    <w:p w:rsidR="000859CB" w:rsidRPr="00690006" w:rsidRDefault="000859CB" w:rsidP="000859CB">
      <w:pPr>
        <w:rPr>
          <w:u w:val="single"/>
        </w:rPr>
      </w:pPr>
      <w:r w:rsidRPr="00690006">
        <w:rPr>
          <w:sz w:val="16"/>
        </w:rPr>
        <w:t>[T]here is a strong case for Australia to double its refugee intake. But there was nothing in the argument that relied on the specific level of refugees now being taken by Australia. If this argument goes through, it would also seem to follow that Australia should be taking not an extra 12,000 refugees, but an extra 24,000 refugees a year. Now the argument seems to be going too far, for it can then be reapplied to this new level: should Australia be taking 48,000 refugees? We can double and redouble the intakes of all the major nations of the developed world, and the refugee camps around the world will still not be empty</w:t>
      </w:r>
      <w:r w:rsidRPr="00690006">
        <w:rPr>
          <w:u w:val="single"/>
        </w:rPr>
        <w:t xml:space="preserve">. Indeed, the number of refugees who would seek resettlement in the developed countries is not fixed, and probably there is some truth in the claim that if all those now in refugee camps were to be accepted, more refugees would arrive to take their places. </w:t>
      </w:r>
      <w:r w:rsidRPr="00F44C82">
        <w:rPr>
          <w:u w:val="single"/>
        </w:rPr>
        <w:t xml:space="preserve">Since </w:t>
      </w:r>
      <w:r w:rsidRPr="00F44C82">
        <w:rPr>
          <w:highlight w:val="yellow"/>
          <w:u w:val="single"/>
        </w:rPr>
        <w:t>the interests of the refugees in resettlement in a more prosperous country will always be greater than the conflicting interests of the residents of those countries</w:t>
      </w:r>
      <w:r w:rsidRPr="00690006">
        <w:rPr>
          <w:u w:val="single"/>
        </w:rPr>
        <w:t>, it would seem that the principles of equal consideration of interests points to a world in which all countries continue to accept refugees until they are reduced to the same standard of poverty and overcrowding as the third world countries from which the refugees are seeking to flee.</w:t>
      </w:r>
    </w:p>
    <w:p w:rsidR="000859CB" w:rsidRPr="00690006" w:rsidRDefault="000859CB" w:rsidP="000859CB">
      <w:pPr>
        <w:rPr>
          <w:u w:val="single"/>
        </w:rPr>
      </w:pPr>
      <w:r w:rsidRPr="00690006">
        <w:rPr>
          <w:sz w:val="16"/>
        </w:rPr>
        <w:t xml:space="preserve">Thus, there is no clear number of refugees which a developed country is normatively obliged to absorb. However, it is clear that by relative standards, </w:t>
      </w:r>
      <w:r w:rsidRPr="00690006">
        <w:rPr>
          <w:u w:val="single"/>
        </w:rPr>
        <w:t xml:space="preserve">the United States is shirking its responsibility to accommodate the growing number of displaced people. </w:t>
      </w:r>
      <w:r w:rsidRPr="006755C6">
        <w:rPr>
          <w:highlight w:val="yellow"/>
          <w:u w:val="single"/>
        </w:rPr>
        <w:t>There is a</w:t>
      </w:r>
      <w:r w:rsidRPr="00690006">
        <w:rPr>
          <w:u w:val="single"/>
        </w:rPr>
        <w:t xml:space="preserve"> desperate and unequivocal </w:t>
      </w:r>
      <w:r w:rsidRPr="006755C6">
        <w:rPr>
          <w:highlight w:val="yellow"/>
          <w:u w:val="single"/>
        </w:rPr>
        <w:t>need for the United States to increase its refugee numbers</w:t>
      </w:r>
      <w:r w:rsidRPr="00690006">
        <w:rPr>
          <w:u w:val="single"/>
        </w:rPr>
        <w:t>.</w:t>
      </w:r>
      <w:r w:rsidRPr="00690006">
        <w:rPr>
          <w:sz w:val="16"/>
        </w:rPr>
        <w:t xml:space="preserve"> Thus, a fivefold increase is tenable, given the current resources the United States has. I suggest that </w:t>
      </w:r>
      <w:r w:rsidRPr="006755C6">
        <w:rPr>
          <w:highlight w:val="yellow"/>
          <w:u w:val="single"/>
        </w:rPr>
        <w:t>the intake needs to be</w:t>
      </w:r>
      <w:r w:rsidRPr="00690006">
        <w:rPr>
          <w:u w:val="single"/>
        </w:rPr>
        <w:t xml:space="preserve"> incrementally </w:t>
      </w:r>
      <w:r w:rsidRPr="006755C6">
        <w:rPr>
          <w:highlight w:val="yellow"/>
          <w:u w:val="single"/>
        </w:rPr>
        <w:t>increased to 500,000</w:t>
      </w:r>
      <w:r w:rsidRPr="00690006">
        <w:rPr>
          <w:u w:val="single"/>
        </w:rPr>
        <w:t>.</w:t>
      </w:r>
      <w:r w:rsidRPr="00690006">
        <w:rPr>
          <w:sz w:val="16"/>
        </w:rPr>
        <w:t xml:space="preserve"> This is of course a significant number of people; however</w:t>
      </w:r>
      <w:r w:rsidRPr="00690006">
        <w:rPr>
          <w:u w:val="single"/>
        </w:rPr>
        <w:t xml:space="preserve">, </w:t>
      </w:r>
      <w:r w:rsidRPr="006755C6">
        <w:rPr>
          <w:highlight w:val="yellow"/>
          <w:u w:val="single"/>
        </w:rPr>
        <w:t>the number is tenable because it is</w:t>
      </w:r>
      <w:r w:rsidRPr="00690006">
        <w:rPr>
          <w:u w:val="single"/>
        </w:rPr>
        <w:t xml:space="preserve"> in fact </w:t>
      </w:r>
      <w:r w:rsidRPr="006755C6">
        <w:rPr>
          <w:highlight w:val="yellow"/>
          <w:u w:val="single"/>
        </w:rPr>
        <w:t>less than the annual intake of Germany</w:t>
      </w:r>
      <w:r w:rsidRPr="00690006">
        <w:rPr>
          <w:u w:val="single"/>
        </w:rPr>
        <w:t xml:space="preserve"> in 2015, </w:t>
      </w:r>
      <w:r w:rsidRPr="006755C6">
        <w:rPr>
          <w:highlight w:val="yellow"/>
          <w:u w:val="single"/>
        </w:rPr>
        <w:t>which has a</w:t>
      </w:r>
      <w:r w:rsidRPr="00690006">
        <w:rPr>
          <w:u w:val="single"/>
        </w:rPr>
        <w:t xml:space="preserve"> far </w:t>
      </w:r>
      <w:r w:rsidRPr="006755C6">
        <w:rPr>
          <w:highlight w:val="yellow"/>
          <w:u w:val="single"/>
        </w:rPr>
        <w:t>smaller land size, population, and gross domestic product</w:t>
      </w:r>
      <w:r w:rsidRPr="00690006">
        <w:rPr>
          <w:u w:val="single"/>
        </w:rPr>
        <w:t xml:space="preserve"> than the United States.</w:t>
      </w:r>
    </w:p>
    <w:p w:rsidR="000859CB" w:rsidRPr="004F5BE9" w:rsidRDefault="000859CB" w:rsidP="000859CB">
      <w:pPr>
        <w:rPr>
          <w:sz w:val="16"/>
        </w:rPr>
      </w:pPr>
      <w:r w:rsidRPr="004F5BE9">
        <w:rPr>
          <w:highlight w:val="yellow"/>
          <w:u w:val="single"/>
        </w:rPr>
        <w:t xml:space="preserve">The benefit </w:t>
      </w:r>
      <w:r w:rsidRPr="004F5BE9">
        <w:rPr>
          <w:u w:val="single"/>
        </w:rPr>
        <w:t>that</w:t>
      </w:r>
      <w:r w:rsidRPr="00690006">
        <w:rPr>
          <w:u w:val="single"/>
        </w:rPr>
        <w:t xml:space="preserve"> would flow </w:t>
      </w:r>
      <w:r w:rsidRPr="004F5BE9">
        <w:rPr>
          <w:highlight w:val="yellow"/>
          <w:u w:val="single"/>
        </w:rPr>
        <w:t>from increasing the refugee intake to 500,000 annually would not only manifest in the</w:t>
      </w:r>
      <w:r w:rsidRPr="00690006">
        <w:rPr>
          <w:u w:val="single"/>
        </w:rPr>
        <w:t xml:space="preserve"> immense enhanced </w:t>
      </w:r>
      <w:r w:rsidRPr="004F5BE9">
        <w:rPr>
          <w:highlight w:val="yellow"/>
          <w:u w:val="single"/>
        </w:rPr>
        <w:t>flourishing of the new arrivals, but it would extend to the U</w:t>
      </w:r>
      <w:r w:rsidRPr="00690006">
        <w:rPr>
          <w:u w:val="single"/>
        </w:rPr>
        <w:t xml:space="preserve">nited </w:t>
      </w:r>
      <w:r w:rsidRPr="004F5BE9">
        <w:rPr>
          <w:highlight w:val="yellow"/>
          <w:u w:val="single"/>
        </w:rPr>
        <w:t>S</w:t>
      </w:r>
      <w:r w:rsidRPr="00690006">
        <w:rPr>
          <w:u w:val="single"/>
        </w:rPr>
        <w:t xml:space="preserve">tates </w:t>
      </w:r>
      <w:r w:rsidRPr="004F5BE9">
        <w:rPr>
          <w:highlight w:val="yellow"/>
          <w:u w:val="single"/>
        </w:rPr>
        <w:t>being able to</w:t>
      </w:r>
      <w:r w:rsidRPr="00690006">
        <w:rPr>
          <w:u w:val="single"/>
        </w:rPr>
        <w:t xml:space="preserve"> demonstrably and persuasively </w:t>
      </w:r>
      <w:r w:rsidRPr="004F5BE9">
        <w:rPr>
          <w:highlight w:val="yellow"/>
          <w:u w:val="single"/>
        </w:rPr>
        <w:t>establish itself as a world leader in</w:t>
      </w:r>
      <w:r w:rsidRPr="00690006">
        <w:rPr>
          <w:u w:val="single"/>
        </w:rPr>
        <w:t xml:space="preserve"> the approach to </w:t>
      </w:r>
      <w:r w:rsidRPr="004F5BE9">
        <w:rPr>
          <w:highlight w:val="yellow"/>
          <w:u w:val="single"/>
        </w:rPr>
        <w:t>settling displaced people. It could then</w:t>
      </w:r>
      <w:r w:rsidRPr="00690006">
        <w:rPr>
          <w:u w:val="single"/>
        </w:rPr>
        <w:t xml:space="preserve"> </w:t>
      </w:r>
      <w:r w:rsidRPr="004F5BE9">
        <w:rPr>
          <w:sz w:val="16"/>
        </w:rPr>
        <w:t>legitimately and effectively</w:t>
      </w:r>
      <w:r w:rsidRPr="00690006">
        <w:rPr>
          <w:u w:val="single"/>
        </w:rPr>
        <w:t xml:space="preserve"> </w:t>
      </w:r>
      <w:r w:rsidRPr="004F5BE9">
        <w:rPr>
          <w:highlight w:val="yellow"/>
          <w:u w:val="single"/>
        </w:rPr>
        <w:t>exert</w:t>
      </w:r>
      <w:r w:rsidRPr="00690006">
        <w:rPr>
          <w:u w:val="single"/>
        </w:rPr>
        <w:t xml:space="preserve"> moral </w:t>
      </w:r>
      <w:r w:rsidRPr="004F5BE9">
        <w:rPr>
          <w:highlight w:val="yellow"/>
          <w:u w:val="single"/>
        </w:rPr>
        <w:t>pressure on other developed countries to also</w:t>
      </w:r>
      <w:r w:rsidRPr="00690006">
        <w:rPr>
          <w:u w:val="single"/>
        </w:rPr>
        <w:t xml:space="preserve"> proportionately </w:t>
      </w:r>
      <w:r w:rsidRPr="004F5BE9">
        <w:rPr>
          <w:highlight w:val="yellow"/>
          <w:u w:val="single"/>
        </w:rPr>
        <w:t>increase their own refugee numbers and</w:t>
      </w:r>
      <w:r w:rsidRPr="00690006">
        <w:rPr>
          <w:u w:val="single"/>
        </w:rPr>
        <w:t xml:space="preserve"> thereby </w:t>
      </w:r>
      <w:r w:rsidRPr="004F5BE9">
        <w:rPr>
          <w:highlight w:val="yellow"/>
          <w:u w:val="single"/>
        </w:rPr>
        <w:t>provide a</w:t>
      </w:r>
      <w:r w:rsidRPr="00690006">
        <w:rPr>
          <w:u w:val="single"/>
        </w:rPr>
        <w:t xml:space="preserve">n </w:t>
      </w:r>
      <w:r w:rsidRPr="006755C6">
        <w:rPr>
          <w:u w:val="single"/>
        </w:rPr>
        <w:t xml:space="preserve">overarching </w:t>
      </w:r>
      <w:r w:rsidRPr="004F5BE9">
        <w:rPr>
          <w:highlight w:val="yellow"/>
          <w:u w:val="single"/>
        </w:rPr>
        <w:t>solution to the current</w:t>
      </w:r>
      <w:r w:rsidRPr="00690006">
        <w:rPr>
          <w:u w:val="single"/>
        </w:rPr>
        <w:t xml:space="preserve"> displaced person </w:t>
      </w:r>
      <w:r w:rsidRPr="004F5BE9">
        <w:rPr>
          <w:highlight w:val="yellow"/>
          <w:u w:val="single"/>
        </w:rPr>
        <w:t>crisis</w:t>
      </w:r>
      <w:r w:rsidRPr="00690006">
        <w:rPr>
          <w:u w:val="single"/>
        </w:rPr>
        <w:t>.</w:t>
      </w:r>
      <w:r w:rsidRPr="004F5BE9">
        <w:rPr>
          <w:sz w:val="16"/>
        </w:rPr>
        <w:t xml:space="preserve"> This approach and prospective has perhaps never been more important in recorded United States history, given the magnitude of the displaced person crisis and the recent move by the Trump Administration to suspend refugee arrivals.</w:t>
      </w:r>
    </w:p>
    <w:p w:rsidR="009C0722" w:rsidRDefault="009C0722" w:rsidP="009C0722"/>
    <w:p w:rsidR="00C05013" w:rsidRPr="00554198" w:rsidRDefault="00C05013" w:rsidP="00C05013">
      <w:pPr>
        <w:rPr>
          <w:rStyle w:val="StyleUnderline"/>
          <w:rFonts w:asciiTheme="majorHAnsi" w:hAnsiTheme="majorHAnsi" w:cstheme="majorHAnsi"/>
        </w:rPr>
      </w:pPr>
    </w:p>
    <w:p w:rsidR="00DF4C3A" w:rsidRPr="00DF4C3A" w:rsidRDefault="00DF4C3A" w:rsidP="00DF4C3A"/>
    <w:p w:rsidR="00896AF2" w:rsidRPr="00851F0D" w:rsidRDefault="00896AF2" w:rsidP="00896AF2"/>
    <w:p w:rsidR="00896AF2" w:rsidRDefault="00896AF2" w:rsidP="00896AF2"/>
    <w:p w:rsidR="00896AF2" w:rsidRDefault="00896AF2" w:rsidP="00896AF2">
      <w:pPr>
        <w:pStyle w:val="Heading1"/>
      </w:pPr>
      <w:r>
        <w:lastRenderedPageBreak/>
        <w:t>Refugee Crisis Advantage</w:t>
      </w:r>
    </w:p>
    <w:p w:rsidR="000C29CD" w:rsidRDefault="000C29CD" w:rsidP="000C29CD">
      <w:pPr>
        <w:pStyle w:val="Heading2"/>
      </w:pPr>
      <w:r>
        <w:lastRenderedPageBreak/>
        <w:t>Uniqueness</w:t>
      </w:r>
    </w:p>
    <w:p w:rsidR="000C29CD" w:rsidRDefault="000C29CD" w:rsidP="000C29CD">
      <w:pPr>
        <w:pStyle w:val="Heading3"/>
      </w:pPr>
      <w:r>
        <w:lastRenderedPageBreak/>
        <w:t>Refugee Crisis Uniqueness</w:t>
      </w:r>
    </w:p>
    <w:p w:rsidR="000C29CD" w:rsidRDefault="000C29CD" w:rsidP="000C29CD">
      <w:pPr>
        <w:pStyle w:val="Heading4"/>
      </w:pPr>
      <w:r>
        <w:t xml:space="preserve">The refugee crisis is not over </w:t>
      </w:r>
    </w:p>
    <w:p w:rsidR="000C29CD" w:rsidRDefault="000C29CD" w:rsidP="000C29CD">
      <w:r w:rsidRPr="00ED249A">
        <w:t xml:space="preserve">Daniel </w:t>
      </w:r>
      <w:r w:rsidRPr="00ED249A">
        <w:rPr>
          <w:rStyle w:val="Style13ptBold"/>
        </w:rPr>
        <w:t>Trilling 18,</w:t>
      </w:r>
      <w:r w:rsidRPr="00ED249A">
        <w:t xml:space="preserve"> 6-5-2018, editor of New Humanist and author of Lights in the Distance: Exile and Refuge at the Borders of Europe "Five myths about the refugee crisis," Guardian, https://www.theguardian.com/news/2018/jun/05/five-myths-about-the-refugee-crisis</w:t>
      </w:r>
    </w:p>
    <w:p w:rsidR="000C29CD" w:rsidRPr="00632B30" w:rsidRDefault="000C29CD" w:rsidP="000C29CD">
      <w:pPr>
        <w:rPr>
          <w:u w:val="single"/>
        </w:rPr>
      </w:pPr>
      <w:r w:rsidRPr="00632B30">
        <w:rPr>
          <w:u w:val="single"/>
        </w:rPr>
        <w:t xml:space="preserve">But </w:t>
      </w:r>
      <w:r w:rsidRPr="003673A7">
        <w:rPr>
          <w:highlight w:val="yellow"/>
          <w:u w:val="single"/>
        </w:rPr>
        <w:t>to see the crisis as an event that</w:t>
      </w:r>
      <w:r w:rsidRPr="00632B30">
        <w:rPr>
          <w:u w:val="single"/>
        </w:rPr>
        <w:t xml:space="preserve"> began in 2015 and </w:t>
      </w:r>
      <w:r w:rsidRPr="003673A7">
        <w:rPr>
          <w:highlight w:val="yellow"/>
          <w:u w:val="single"/>
        </w:rPr>
        <w:t>ended</w:t>
      </w:r>
      <w:r w:rsidRPr="00632B30">
        <w:rPr>
          <w:u w:val="single"/>
        </w:rPr>
        <w:t xml:space="preserve"> the following year </w:t>
      </w:r>
      <w:r w:rsidRPr="003673A7">
        <w:rPr>
          <w:highlight w:val="yellow"/>
          <w:u w:val="single"/>
        </w:rPr>
        <w:t>is a mistake</w:t>
      </w:r>
      <w:r w:rsidRPr="00632B30">
        <w:rPr>
          <w:sz w:val="16"/>
        </w:rPr>
        <w:t xml:space="preserve">, because </w:t>
      </w:r>
      <w:r w:rsidRPr="003673A7">
        <w:rPr>
          <w:highlight w:val="yellow"/>
          <w:u w:val="single"/>
        </w:rPr>
        <w:t>it obscures</w:t>
      </w:r>
      <w:r w:rsidRPr="00632B30">
        <w:rPr>
          <w:u w:val="single"/>
        </w:rPr>
        <w:t xml:space="preserve"> the fact </w:t>
      </w:r>
      <w:r w:rsidRPr="003673A7">
        <w:rPr>
          <w:highlight w:val="yellow"/>
          <w:u w:val="single"/>
        </w:rPr>
        <w:t>that</w:t>
      </w:r>
      <w:r w:rsidRPr="00632B30">
        <w:rPr>
          <w:u w:val="single"/>
        </w:rPr>
        <w:t xml:space="preserve"> the </w:t>
      </w:r>
      <w:r w:rsidRPr="003673A7">
        <w:rPr>
          <w:highlight w:val="yellow"/>
          <w:u w:val="single"/>
        </w:rPr>
        <w:t>underlying causes have not changed</w:t>
      </w:r>
      <w:r w:rsidRPr="00632B30">
        <w:rPr>
          <w:u w:val="single"/>
        </w:rPr>
        <w:t>.</w:t>
      </w:r>
      <w:r w:rsidRPr="00632B30">
        <w:rPr>
          <w:sz w:val="16"/>
        </w:rPr>
        <w:t xml:space="preserve"> To see it in those terms only gives the impression of a hitherto unsullied Europe, visited by hordes of foreigners it has little to do with. This is misleading. </w:t>
      </w:r>
      <w:r w:rsidRPr="003673A7">
        <w:rPr>
          <w:highlight w:val="yellow"/>
          <w:u w:val="single"/>
        </w:rPr>
        <w:t>The disaster</w:t>
      </w:r>
      <w:r w:rsidRPr="00632B30">
        <w:rPr>
          <w:u w:val="single"/>
        </w:rPr>
        <w:t xml:space="preserve"> of recent years </w:t>
      </w:r>
      <w:r w:rsidRPr="003673A7">
        <w:rPr>
          <w:highlight w:val="yellow"/>
          <w:u w:val="single"/>
        </w:rPr>
        <w:t>has</w:t>
      </w:r>
      <w:r w:rsidRPr="00632B30">
        <w:rPr>
          <w:u w:val="single"/>
        </w:rPr>
        <w:t xml:space="preserve"> as much </w:t>
      </w:r>
      <w:r w:rsidRPr="003673A7">
        <w:rPr>
          <w:highlight w:val="yellow"/>
          <w:u w:val="single"/>
        </w:rPr>
        <w:t>to do with immigration policies</w:t>
      </w:r>
      <w:r w:rsidRPr="00632B30">
        <w:rPr>
          <w:sz w:val="16"/>
        </w:rPr>
        <w:t xml:space="preserve"> drawn up in European capitals as it does with events outside the continent, </w:t>
      </w:r>
      <w:r w:rsidRPr="003673A7">
        <w:rPr>
          <w:sz w:val="16"/>
          <w:highlight w:val="yellow"/>
        </w:rPr>
        <w:t>and</w:t>
      </w:r>
      <w:r w:rsidRPr="00632B30">
        <w:rPr>
          <w:sz w:val="16"/>
        </w:rPr>
        <w:t xml:space="preserve"> </w:t>
      </w:r>
      <w:r w:rsidRPr="00632B30">
        <w:rPr>
          <w:u w:val="single"/>
        </w:rPr>
        <w:t xml:space="preserve">the crisis </w:t>
      </w:r>
      <w:r w:rsidRPr="003673A7">
        <w:rPr>
          <w:highlight w:val="yellow"/>
          <w:u w:val="single"/>
        </w:rPr>
        <w:t>also</w:t>
      </w:r>
      <w:r w:rsidRPr="00632B30">
        <w:rPr>
          <w:u w:val="single"/>
        </w:rPr>
        <w:t xml:space="preserve"> </w:t>
      </w:r>
      <w:r w:rsidRPr="003673A7">
        <w:rPr>
          <w:highlight w:val="yellow"/>
          <w:u w:val="single"/>
        </w:rPr>
        <w:t xml:space="preserve">consists of overreaction and panic, </w:t>
      </w:r>
      <w:proofErr w:type="spellStart"/>
      <w:r w:rsidRPr="003673A7">
        <w:rPr>
          <w:highlight w:val="yellow"/>
          <w:u w:val="single"/>
        </w:rPr>
        <w:t>fuelled</w:t>
      </w:r>
      <w:proofErr w:type="spellEnd"/>
      <w:r w:rsidRPr="003673A7">
        <w:rPr>
          <w:highlight w:val="yellow"/>
          <w:u w:val="single"/>
        </w:rPr>
        <w:t xml:space="preserve"> by</w:t>
      </w:r>
      <w:r w:rsidRPr="00632B30">
        <w:rPr>
          <w:u w:val="single"/>
        </w:rPr>
        <w:t xml:space="preserve"> a series of </w:t>
      </w:r>
      <w:r w:rsidRPr="003673A7">
        <w:rPr>
          <w:highlight w:val="yellow"/>
          <w:u w:val="single"/>
        </w:rPr>
        <w:t>misconceptions</w:t>
      </w:r>
      <w:r w:rsidRPr="00632B30">
        <w:rPr>
          <w:u w:val="single"/>
        </w:rPr>
        <w:t xml:space="preserve"> about who the migrants are, why they come, and what it means for Europe.</w:t>
      </w:r>
    </w:p>
    <w:p w:rsidR="000C29CD" w:rsidRPr="00632B30" w:rsidRDefault="000C29CD" w:rsidP="000C29CD">
      <w:pPr>
        <w:rPr>
          <w:sz w:val="16"/>
        </w:rPr>
      </w:pPr>
      <w:r w:rsidRPr="003673A7">
        <w:rPr>
          <w:highlight w:val="yellow"/>
          <w:u w:val="single"/>
        </w:rPr>
        <w:t>After the Arab uprisings</w:t>
      </w:r>
      <w:r w:rsidRPr="00632B30">
        <w:rPr>
          <w:u w:val="single"/>
        </w:rPr>
        <w:t xml:space="preserve"> of 2011, </w:t>
      </w:r>
      <w:r w:rsidRPr="003673A7">
        <w:rPr>
          <w:highlight w:val="yellow"/>
          <w:u w:val="single"/>
        </w:rPr>
        <w:t>the number of people coming</w:t>
      </w:r>
      <w:r w:rsidRPr="00632B30">
        <w:rPr>
          <w:u w:val="single"/>
        </w:rPr>
        <w:t xml:space="preserve"> to Europe </w:t>
      </w:r>
      <w:r w:rsidRPr="003673A7">
        <w:rPr>
          <w:highlight w:val="yellow"/>
          <w:u w:val="single"/>
        </w:rPr>
        <w:t>to seek asylum</w:t>
      </w:r>
      <w:r w:rsidRPr="00632B30">
        <w:rPr>
          <w:u w:val="single"/>
        </w:rPr>
        <w:t xml:space="preserve"> – </w:t>
      </w:r>
      <w:r w:rsidRPr="003673A7">
        <w:rPr>
          <w:highlight w:val="yellow"/>
          <w:u w:val="single"/>
        </w:rPr>
        <w:t>via</w:t>
      </w:r>
      <w:r w:rsidRPr="00632B30">
        <w:rPr>
          <w:u w:val="single"/>
        </w:rPr>
        <w:t xml:space="preserve"> Turkey, or across the central </w:t>
      </w:r>
      <w:r w:rsidRPr="003673A7">
        <w:rPr>
          <w:highlight w:val="yellow"/>
          <w:u w:val="single"/>
        </w:rPr>
        <w:t>Mediterranean</w:t>
      </w:r>
      <w:r w:rsidRPr="00632B30">
        <w:rPr>
          <w:u w:val="single"/>
        </w:rPr>
        <w:t xml:space="preserve"> from north Africa – </w:t>
      </w:r>
      <w:r w:rsidRPr="003673A7">
        <w:rPr>
          <w:highlight w:val="yellow"/>
          <w:u w:val="single"/>
        </w:rPr>
        <w:t>began to rise.</w:t>
      </w:r>
      <w:r w:rsidRPr="00632B30">
        <w:rPr>
          <w:sz w:val="16"/>
        </w:rPr>
        <w:t xml:space="preserve"> But Europe continued to make security its priority, rather than the protection of vulnerable people. In the same period as it spent €2bn euros on border security, the EU spent only an estimated €700m on reception conditions for refugees. Almost 3 million people claimed asylum in the EU in 2015 and 2016 – still only a small fraction of the EU’s total population of 508 million – but </w:t>
      </w:r>
      <w:r w:rsidRPr="003673A7">
        <w:rPr>
          <w:highlight w:val="yellow"/>
          <w:u w:val="single"/>
        </w:rPr>
        <w:t>the manner of their arrival was chaotic; thousands died</w:t>
      </w:r>
      <w:r w:rsidRPr="00632B30">
        <w:rPr>
          <w:u w:val="single"/>
        </w:rPr>
        <w:t xml:space="preserve"> in the attempt. Most of the migrants who arrived tried to continue their journeys to north-west</w:t>
      </w:r>
      <w:r w:rsidRPr="00632B30">
        <w:rPr>
          <w:sz w:val="16"/>
        </w:rPr>
        <w:t xml:space="preserve"> Europe, and enforcement of the Dublin regulation temporarily collapsed.</w:t>
      </w:r>
    </w:p>
    <w:p w:rsidR="000C29CD" w:rsidRPr="00632B30" w:rsidRDefault="000C29CD" w:rsidP="000C29CD">
      <w:pPr>
        <w:rPr>
          <w:sz w:val="16"/>
        </w:rPr>
      </w:pPr>
      <w:r w:rsidRPr="00D84707">
        <w:rPr>
          <w:highlight w:val="yellow"/>
          <w:u w:val="single"/>
        </w:rPr>
        <w:t xml:space="preserve">Border </w:t>
      </w:r>
      <w:proofErr w:type="spellStart"/>
      <w:r w:rsidRPr="00D84707">
        <w:rPr>
          <w:highlight w:val="yellow"/>
          <w:u w:val="single"/>
        </w:rPr>
        <w:t>defences</w:t>
      </w:r>
      <w:proofErr w:type="spellEnd"/>
      <w:r w:rsidRPr="00D84707">
        <w:rPr>
          <w:highlight w:val="yellow"/>
          <w:u w:val="single"/>
        </w:rPr>
        <w:t xml:space="preserve"> often produce or exacerbate the very problems they purport to solve</w:t>
      </w:r>
      <w:r w:rsidRPr="00632B30">
        <w:rPr>
          <w:u w:val="single"/>
        </w:rPr>
        <w:t xml:space="preserve">, by </w:t>
      </w:r>
      <w:r w:rsidRPr="00D84707">
        <w:rPr>
          <w:highlight w:val="yellow"/>
          <w:u w:val="single"/>
        </w:rPr>
        <w:t>forcing</w:t>
      </w:r>
      <w:r w:rsidRPr="00632B30">
        <w:rPr>
          <w:u w:val="single"/>
        </w:rPr>
        <w:t xml:space="preserve"> irregular </w:t>
      </w:r>
      <w:r w:rsidRPr="00D84707">
        <w:rPr>
          <w:highlight w:val="yellow"/>
          <w:u w:val="single"/>
        </w:rPr>
        <w:t>migrants to take more dangerous routes</w:t>
      </w:r>
      <w:r w:rsidRPr="00632B30">
        <w:rPr>
          <w:u w:val="single"/>
        </w:rPr>
        <w:t xml:space="preserve">, often </w:t>
      </w:r>
      <w:r w:rsidRPr="00D84707">
        <w:rPr>
          <w:highlight w:val="yellow"/>
          <w:u w:val="single"/>
        </w:rPr>
        <w:t>with</w:t>
      </w:r>
      <w:r w:rsidRPr="00632B30">
        <w:rPr>
          <w:u w:val="single"/>
        </w:rPr>
        <w:t xml:space="preserve"> increasing </w:t>
      </w:r>
      <w:r w:rsidRPr="00D84707">
        <w:rPr>
          <w:highlight w:val="yellow"/>
          <w:u w:val="single"/>
        </w:rPr>
        <w:t>reliance on</w:t>
      </w:r>
      <w:r w:rsidRPr="00632B30">
        <w:rPr>
          <w:u w:val="single"/>
        </w:rPr>
        <w:t xml:space="preserve"> people </w:t>
      </w:r>
      <w:r w:rsidRPr="00D84707">
        <w:rPr>
          <w:highlight w:val="yellow"/>
          <w:u w:val="single"/>
        </w:rPr>
        <w:t>smugglers, which in turn encourages states to crack down</w:t>
      </w:r>
      <w:r w:rsidRPr="00632B30">
        <w:rPr>
          <w:u w:val="single"/>
        </w:rPr>
        <w:t xml:space="preserve"> even harder. </w:t>
      </w:r>
      <w:r w:rsidRPr="00D84707">
        <w:rPr>
          <w:highlight w:val="yellow"/>
          <w:u w:val="single"/>
        </w:rPr>
        <w:t>In</w:t>
      </w:r>
      <w:r w:rsidRPr="00632B30">
        <w:rPr>
          <w:u w:val="single"/>
        </w:rPr>
        <w:t xml:space="preserve"> November </w:t>
      </w:r>
      <w:r w:rsidRPr="00D84707">
        <w:rPr>
          <w:highlight w:val="yellow"/>
          <w:u w:val="single"/>
        </w:rPr>
        <w:t>2017</w:t>
      </w:r>
      <w:r w:rsidRPr="00632B30">
        <w:rPr>
          <w:u w:val="single"/>
        </w:rPr>
        <w:t xml:space="preserve">, a coalition of </w:t>
      </w:r>
      <w:r w:rsidRPr="00D84707">
        <w:rPr>
          <w:highlight w:val="yellow"/>
          <w:u w:val="single"/>
        </w:rPr>
        <w:t>h</w:t>
      </w:r>
      <w:r w:rsidRPr="00632B30">
        <w:rPr>
          <w:u w:val="single"/>
        </w:rPr>
        <w:t xml:space="preserve">uman </w:t>
      </w:r>
      <w:r w:rsidRPr="00D84707">
        <w:rPr>
          <w:highlight w:val="yellow"/>
          <w:u w:val="single"/>
        </w:rPr>
        <w:t>r</w:t>
      </w:r>
      <w:r w:rsidRPr="00632B30">
        <w:rPr>
          <w:u w:val="single"/>
        </w:rPr>
        <w:t xml:space="preserve">ights </w:t>
      </w:r>
      <w:r w:rsidRPr="00D84707">
        <w:rPr>
          <w:highlight w:val="yellow"/>
          <w:u w:val="single"/>
        </w:rPr>
        <w:t>groups published a list of 33,293 people who had died</w:t>
      </w:r>
      <w:r w:rsidRPr="00632B30">
        <w:rPr>
          <w:u w:val="single"/>
        </w:rPr>
        <w:t xml:space="preserve"> since 1993 </w:t>
      </w:r>
      <w:r w:rsidRPr="00D84707">
        <w:rPr>
          <w:highlight w:val="yellow"/>
          <w:u w:val="single"/>
        </w:rPr>
        <w:t>as a result of “</w:t>
      </w:r>
      <w:proofErr w:type="spellStart"/>
      <w:r w:rsidRPr="00D84707">
        <w:rPr>
          <w:highlight w:val="yellow"/>
          <w:u w:val="single"/>
        </w:rPr>
        <w:t>militarisation</w:t>
      </w:r>
      <w:proofErr w:type="spellEnd"/>
      <w:r w:rsidRPr="00D84707">
        <w:rPr>
          <w:highlight w:val="yellow"/>
          <w:u w:val="single"/>
        </w:rPr>
        <w:t>, asylum laws, detention policies and deportations”</w:t>
      </w:r>
      <w:r w:rsidRPr="00632B30">
        <w:rPr>
          <w:u w:val="single"/>
        </w:rPr>
        <w:t xml:space="preserve"> in Europe. </w:t>
      </w:r>
      <w:r w:rsidRPr="00632B30">
        <w:rPr>
          <w:sz w:val="16"/>
        </w:rPr>
        <w:t xml:space="preserve">But Europe has continued to try and push the thousands of uninvited migrants who try to reach European shores further and further away from the continent. A deal with Turkey, launched in March 2016, has reduced the movement of Syrians towards Europe, even though over 12 million Syrians remain displaced by the war – 5 million of these outside their country – and many are still in need of urgent humanitarian assistance. Even as Afghanistan becomes more dangerous, European governments persist in their attempts to deport many Afghans to Kabul. And to stem unwanted migration from sub-Saharan Africa, Europe has tried to strike deals to stop the people-trafficking routes that run across the desert and through north Africa. Italy has cracked down on NGO sea rescues and paid off militias in Libya, even as evidence of torture and abuse in Libyan detention </w:t>
      </w:r>
      <w:proofErr w:type="spellStart"/>
      <w:r w:rsidRPr="00632B30">
        <w:rPr>
          <w:sz w:val="16"/>
        </w:rPr>
        <w:t>centres</w:t>
      </w:r>
      <w:proofErr w:type="spellEnd"/>
      <w:r w:rsidRPr="00632B30">
        <w:rPr>
          <w:sz w:val="16"/>
        </w:rPr>
        <w:t xml:space="preserve"> trickles out; the EU has explored deals with Sudan’s repressive dictatorship; in Niger, one of the world’s poorest countries, European money, troops and diplomats have flooded the desert city of </w:t>
      </w:r>
      <w:proofErr w:type="spellStart"/>
      <w:r w:rsidRPr="00632B30">
        <w:rPr>
          <w:sz w:val="16"/>
        </w:rPr>
        <w:t>Agadez</w:t>
      </w:r>
      <w:proofErr w:type="spellEnd"/>
      <w:r w:rsidRPr="00632B30">
        <w:rPr>
          <w:sz w:val="16"/>
        </w:rPr>
        <w:t>, to try to put a stop to the smuggling trade. Hundreds of thousands of vulnerable individuals will be directly affected by these new policies.</w:t>
      </w:r>
    </w:p>
    <w:p w:rsidR="000C29CD" w:rsidRPr="00632B30" w:rsidRDefault="000C29CD" w:rsidP="000C29CD">
      <w:pPr>
        <w:rPr>
          <w:u w:val="single"/>
        </w:rPr>
      </w:pPr>
      <w:r w:rsidRPr="00D84707">
        <w:rPr>
          <w:highlight w:val="yellow"/>
          <w:u w:val="single"/>
        </w:rPr>
        <w:t>The crisis is not only the movement of refugees, but the border systems designed to keep them out – and it is still happening.</w:t>
      </w:r>
    </w:p>
    <w:p w:rsidR="000C29CD" w:rsidRPr="00F71C85" w:rsidRDefault="000C29CD" w:rsidP="000C29CD"/>
    <w:p w:rsidR="000C29CD" w:rsidRPr="000C29CD" w:rsidRDefault="000C29CD" w:rsidP="000C29CD"/>
    <w:p w:rsidR="00896AF2" w:rsidRDefault="00896AF2" w:rsidP="00896AF2">
      <w:pPr>
        <w:pStyle w:val="Heading2"/>
      </w:pPr>
      <w:r>
        <w:lastRenderedPageBreak/>
        <w:t>Internal Link/Solvency</w:t>
      </w:r>
    </w:p>
    <w:p w:rsidR="007F65D1" w:rsidRDefault="007F65D1" w:rsidP="007F65D1">
      <w:pPr>
        <w:pStyle w:val="Heading3"/>
      </w:pPr>
      <w:r>
        <w:lastRenderedPageBreak/>
        <w:t>Solvency</w:t>
      </w:r>
    </w:p>
    <w:p w:rsidR="007F65D1" w:rsidRPr="007A79A8" w:rsidRDefault="007F65D1" w:rsidP="007A79A8">
      <w:pPr>
        <w:pStyle w:val="Heading4"/>
      </w:pPr>
      <w:r w:rsidRPr="007A79A8">
        <w:t>The US key to refugee crisis – promotes follow on from other countries – solves globally</w:t>
      </w:r>
    </w:p>
    <w:p w:rsidR="007F65D1" w:rsidRPr="007A79A8" w:rsidRDefault="007F65D1" w:rsidP="007A79A8">
      <w:proofErr w:type="spellStart"/>
      <w:r w:rsidRPr="007A79A8">
        <w:rPr>
          <w:rStyle w:val="Style13ptBold"/>
        </w:rPr>
        <w:t>Ardalan</w:t>
      </w:r>
      <w:proofErr w:type="spellEnd"/>
      <w:r w:rsidRPr="007A79A8">
        <w:rPr>
          <w:rStyle w:val="Style13ptBold"/>
        </w:rPr>
        <w:t xml:space="preserve"> 17</w:t>
      </w:r>
      <w:r w:rsidRPr="007A79A8">
        <w:t xml:space="preserve"> [</w:t>
      </w:r>
      <w:proofErr w:type="spellStart"/>
      <w:r w:rsidRPr="007A79A8">
        <w:t>Sabi</w:t>
      </w:r>
      <w:proofErr w:type="spellEnd"/>
      <w:r w:rsidRPr="007A79A8">
        <w:t xml:space="preserve"> </w:t>
      </w:r>
      <w:proofErr w:type="spellStart"/>
      <w:r w:rsidRPr="007A79A8">
        <w:t>Ardalan</w:t>
      </w:r>
      <w:proofErr w:type="spellEnd"/>
      <w:r w:rsidRPr="007A79A8">
        <w:t xml:space="preserve">, assistant director </w:t>
      </w:r>
      <w:proofErr w:type="spellStart"/>
      <w:r w:rsidRPr="007A79A8">
        <w:t>os</w:t>
      </w:r>
      <w:proofErr w:type="spellEnd"/>
      <w:r w:rsidRPr="007A79A8">
        <w:t xml:space="preserve"> Harvard Immigration and Refugee </w:t>
      </w:r>
      <w:proofErr w:type="spellStart"/>
      <w:r w:rsidRPr="007A79A8">
        <w:t>Clincal</w:t>
      </w:r>
      <w:proofErr w:type="spellEnd"/>
      <w:r w:rsidRPr="007A79A8">
        <w:t xml:space="preserve"> program, assistant clinical professor at Harvard Law School, “Fulfilling U.S Commitment to Refugee Resettlement: Protecting Refugees, Preserving National Security &amp;Building The US economy Through Refugee Admissions” published by Texas A&amp;M University of Law, fall 2017, accessed 7/12/17, 5 Tex. A&amp;M L. Rev 155]</w:t>
      </w:r>
    </w:p>
    <w:p w:rsidR="007F65D1" w:rsidRPr="00554198" w:rsidRDefault="007F65D1" w:rsidP="007F65D1">
      <w:pPr>
        <w:autoSpaceDE w:val="0"/>
        <w:autoSpaceDN w:val="0"/>
        <w:adjustRightInd w:val="0"/>
        <w:rPr>
          <w:rStyle w:val="StyleUnderline"/>
          <w:rFonts w:asciiTheme="majorHAnsi" w:hAnsiTheme="majorHAnsi" w:cstheme="majorHAnsi"/>
          <w:color w:val="000000" w:themeColor="text1"/>
        </w:rPr>
      </w:pPr>
      <w:r w:rsidRPr="00554198">
        <w:rPr>
          <w:rFonts w:asciiTheme="majorHAnsi" w:hAnsiTheme="majorHAnsi" w:cstheme="majorHAnsi"/>
          <w:color w:val="000000" w:themeColor="text1"/>
          <w:sz w:val="14"/>
          <w:szCs w:val="26"/>
        </w:rPr>
        <w:t xml:space="preserve">The </w:t>
      </w:r>
      <w:r w:rsidRPr="00554198">
        <w:rPr>
          <w:rStyle w:val="StyleUnderline"/>
          <w:rFonts w:asciiTheme="majorHAnsi" w:hAnsiTheme="majorHAnsi" w:cstheme="majorHAnsi"/>
          <w:color w:val="000000" w:themeColor="text1"/>
        </w:rPr>
        <w:t xml:space="preserve">Syrian refugee resettlement program, in particular, increases the United States' leverage in the Middle East and encourages regional actors to cooperate with U.S. policy and military action in the region. </w:t>
      </w:r>
      <w:hyperlink r:id="rId23" w:anchor="n64" w:history="1">
        <w:r w:rsidRPr="00554198">
          <w:rPr>
            <w:rStyle w:val="StyleUnderline"/>
            <w:rFonts w:asciiTheme="majorHAnsi" w:hAnsiTheme="majorHAnsi" w:cstheme="majorHAnsi"/>
            <w:color w:val="000000" w:themeColor="text1"/>
          </w:rPr>
          <w:t>n64</w:t>
        </w:r>
      </w:hyperlink>
      <w:r w:rsidRPr="00554198">
        <w:rPr>
          <w:rFonts w:asciiTheme="majorHAnsi" w:hAnsiTheme="majorHAnsi" w:cstheme="majorHAnsi"/>
          <w:color w:val="000000" w:themeColor="text1"/>
          <w:sz w:val="14"/>
          <w:szCs w:val="26"/>
        </w:rPr>
        <w:t xml:space="preserve"> This cooperation is especially vital in Turkey, Jordan, and Iraq, which all host U.S. military bases used for operations against ISIS and al Qaeda in Syria and Iraq. </w:t>
      </w:r>
      <w:hyperlink r:id="rId24" w:anchor="n65" w:history="1">
        <w:r w:rsidRPr="00554198">
          <w:rPr>
            <w:rFonts w:asciiTheme="majorHAnsi" w:hAnsiTheme="majorHAnsi" w:cstheme="majorHAnsi"/>
            <w:color w:val="000000" w:themeColor="text1"/>
            <w:sz w:val="14"/>
            <w:szCs w:val="21"/>
            <w:vertAlign w:val="superscript"/>
          </w:rPr>
          <w:t>n65</w:t>
        </w:r>
      </w:hyperlink>
      <w:r w:rsidRPr="00554198">
        <w:rPr>
          <w:rFonts w:asciiTheme="majorHAnsi" w:hAnsiTheme="majorHAnsi" w:cstheme="majorHAnsi"/>
          <w:color w:val="000000" w:themeColor="text1"/>
          <w:sz w:val="14"/>
          <w:szCs w:val="26"/>
        </w:rPr>
        <w:t xml:space="preserve"> Each of these countries also  [*175]  hosts significant </w:t>
      </w:r>
      <w:r w:rsidRPr="00554198">
        <w:rPr>
          <w:rFonts w:asciiTheme="majorHAnsi" w:hAnsiTheme="majorHAnsi" w:cstheme="majorHAnsi"/>
          <w:bCs/>
          <w:color w:val="000000" w:themeColor="text1"/>
          <w:sz w:val="14"/>
          <w:szCs w:val="26"/>
        </w:rPr>
        <w:t>refugee</w:t>
      </w:r>
      <w:r w:rsidRPr="00554198">
        <w:rPr>
          <w:rFonts w:asciiTheme="majorHAnsi" w:hAnsiTheme="majorHAnsi" w:cstheme="majorHAnsi"/>
          <w:color w:val="000000" w:themeColor="text1"/>
          <w:sz w:val="14"/>
          <w:szCs w:val="26"/>
        </w:rPr>
        <w:t xml:space="preserve"> populations: Turkey hosts at least 2.7 million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more than any other country worldwide; Jordan hosts at least 656,230 registered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(1.4 million in total, according to King Abdullah II); </w:t>
      </w:r>
      <w:hyperlink r:id="rId25" w:anchor="n66" w:history="1">
        <w:r w:rsidRPr="00554198">
          <w:rPr>
            <w:rFonts w:asciiTheme="majorHAnsi" w:hAnsiTheme="majorHAnsi" w:cstheme="majorHAnsi"/>
            <w:color w:val="000000" w:themeColor="text1"/>
            <w:sz w:val="14"/>
            <w:szCs w:val="21"/>
            <w:vertAlign w:val="superscript"/>
          </w:rPr>
          <w:t>n66</w:t>
        </w:r>
      </w:hyperlink>
      <w:r w:rsidRPr="00554198">
        <w:rPr>
          <w:rFonts w:asciiTheme="majorHAnsi" w:hAnsiTheme="majorHAnsi" w:cstheme="majorHAnsi"/>
          <w:color w:val="000000" w:themeColor="text1"/>
          <w:sz w:val="14"/>
          <w:szCs w:val="26"/>
        </w:rPr>
        <w:t xml:space="preserve"> and Iraq hosts at least 228,894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in addition to its 3.1 million internally displaced persons. </w:t>
      </w:r>
      <w:hyperlink r:id="rId26" w:anchor="n67" w:history="1">
        <w:r w:rsidRPr="00554198">
          <w:rPr>
            <w:rFonts w:asciiTheme="majorHAnsi" w:hAnsiTheme="majorHAnsi" w:cstheme="majorHAnsi"/>
            <w:color w:val="000000" w:themeColor="text1"/>
            <w:sz w:val="14"/>
            <w:szCs w:val="21"/>
            <w:vertAlign w:val="superscript"/>
          </w:rPr>
          <w:t>n67</w:t>
        </w:r>
      </w:hyperlink>
      <w:r w:rsidRPr="00554198">
        <w:rPr>
          <w:rFonts w:asciiTheme="majorHAnsi" w:hAnsiTheme="majorHAnsi" w:cstheme="majorHAnsi"/>
          <w:color w:val="000000" w:themeColor="text1"/>
          <w:sz w:val="14"/>
          <w:szCs w:val="26"/>
        </w:rPr>
        <w:t xml:space="preserve"> The January 27 and March </w:t>
      </w:r>
      <w:r w:rsidRPr="00554198">
        <w:rPr>
          <w:rStyle w:val="StyleUnderline"/>
          <w:rFonts w:asciiTheme="majorHAnsi" w:hAnsiTheme="majorHAnsi" w:cstheme="majorHAnsi"/>
          <w:color w:val="000000" w:themeColor="text1"/>
        </w:rPr>
        <w:t xml:space="preserve">6 Executive Orders undercut these U.S. alliances by implying to Muslim communities worldwide that "the U.S. government is at war with them based on their religion," as former Secretary of State Madeleine Albright, former Secretary of the Department of Homeland Security Janet Napolitano, and dozens of other officials explained in a recent public statement. </w:t>
      </w:r>
      <w:hyperlink r:id="rId27" w:anchor="n68" w:history="1">
        <w:r w:rsidRPr="00554198">
          <w:rPr>
            <w:rStyle w:val="StyleUnderline"/>
            <w:rFonts w:asciiTheme="majorHAnsi" w:hAnsiTheme="majorHAnsi" w:cstheme="majorHAnsi"/>
            <w:color w:val="000000" w:themeColor="text1"/>
          </w:rPr>
          <w:t>n68</w:t>
        </w:r>
      </w:hyperlink>
    </w:p>
    <w:p w:rsidR="007F65D1" w:rsidRPr="00554198" w:rsidRDefault="007F65D1" w:rsidP="007F65D1">
      <w:pPr>
        <w:autoSpaceDE w:val="0"/>
        <w:autoSpaceDN w:val="0"/>
        <w:adjustRightInd w:val="0"/>
        <w:rPr>
          <w:rStyle w:val="Emphasis"/>
          <w:rFonts w:asciiTheme="majorHAnsi" w:hAnsiTheme="majorHAnsi" w:cstheme="majorHAnsi"/>
          <w:color w:val="000000" w:themeColor="text1"/>
        </w:rPr>
      </w:pPr>
      <w:r w:rsidRPr="00554198">
        <w:rPr>
          <w:rStyle w:val="Emphasis"/>
          <w:rFonts w:asciiTheme="majorHAnsi" w:hAnsiTheme="majorHAnsi" w:cstheme="majorHAnsi"/>
          <w:color w:val="000000" w:themeColor="text1"/>
        </w:rPr>
        <w:t>Resettling refugees also strengthens the United States' credibility internationally</w:t>
      </w:r>
      <w:r w:rsidRPr="00554198">
        <w:rPr>
          <w:rFonts w:asciiTheme="majorHAnsi" w:hAnsiTheme="majorHAnsi" w:cstheme="majorHAnsi"/>
          <w:color w:val="000000" w:themeColor="text1"/>
          <w:sz w:val="14"/>
          <w:szCs w:val="26"/>
        </w:rPr>
        <w:t xml:space="preserve">. Participating in resettlement efforts </w:t>
      </w:r>
      <w:r w:rsidRPr="00554198">
        <w:rPr>
          <w:rFonts w:asciiTheme="majorHAnsi" w:hAnsiTheme="majorHAnsi" w:cstheme="majorHAnsi"/>
          <w:bCs/>
          <w:color w:val="000000" w:themeColor="text1"/>
          <w:sz w:val="14"/>
          <w:szCs w:val="26"/>
        </w:rPr>
        <w:t>increases</w:t>
      </w:r>
      <w:r w:rsidRPr="00554198">
        <w:rPr>
          <w:rFonts w:asciiTheme="majorHAnsi" w:hAnsiTheme="majorHAnsi" w:cstheme="majorHAnsi"/>
          <w:color w:val="000000" w:themeColor="text1"/>
          <w:sz w:val="14"/>
          <w:szCs w:val="26"/>
        </w:rPr>
        <w:t xml:space="preserve"> the United States' political capital among European allies and international organizations. </w:t>
      </w:r>
      <w:hyperlink r:id="rId28" w:anchor="n69" w:history="1">
        <w:r w:rsidRPr="00554198">
          <w:rPr>
            <w:rFonts w:asciiTheme="majorHAnsi" w:hAnsiTheme="majorHAnsi" w:cstheme="majorHAnsi"/>
            <w:color w:val="000000" w:themeColor="text1"/>
            <w:sz w:val="14"/>
            <w:szCs w:val="21"/>
            <w:vertAlign w:val="superscript"/>
          </w:rPr>
          <w:t>n69</w:t>
        </w:r>
      </w:hyperlink>
      <w:r w:rsidRPr="00554198">
        <w:rPr>
          <w:rFonts w:asciiTheme="majorHAnsi" w:hAnsiTheme="majorHAnsi" w:cstheme="majorHAnsi"/>
          <w:color w:val="000000" w:themeColor="text1"/>
          <w:sz w:val="14"/>
          <w:szCs w:val="26"/>
        </w:rPr>
        <w:t xml:space="preserve"> The Executive Orders may discourage partners from sharing critical intelligence with implications for national security. </w:t>
      </w:r>
      <w:hyperlink r:id="rId29" w:anchor="n70" w:history="1">
        <w:r w:rsidRPr="00554198">
          <w:rPr>
            <w:rFonts w:asciiTheme="majorHAnsi" w:hAnsiTheme="majorHAnsi" w:cstheme="majorHAnsi"/>
            <w:color w:val="000000" w:themeColor="text1"/>
            <w:sz w:val="14"/>
            <w:szCs w:val="21"/>
            <w:vertAlign w:val="superscript"/>
          </w:rPr>
          <w:t>n70</w:t>
        </w:r>
      </w:hyperlink>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color w:val="000000" w:themeColor="text1"/>
        </w:rPr>
        <w:t>Alternately, the United States' withdrawal from resettlement commitments in the midst of the greatest refugee crisis since World War II might encourage other countries to abandon their own resettlement pledges</w:t>
      </w:r>
      <w:r w:rsidRPr="00554198">
        <w:rPr>
          <w:rFonts w:asciiTheme="majorHAnsi" w:hAnsiTheme="majorHAnsi" w:cstheme="majorHAnsi"/>
          <w:color w:val="000000" w:themeColor="text1"/>
          <w:sz w:val="14"/>
          <w:szCs w:val="26"/>
        </w:rPr>
        <w:t xml:space="preserve">, thereby exacerbating the Syrian </w:t>
      </w:r>
      <w:r w:rsidRPr="00554198">
        <w:rPr>
          <w:rFonts w:asciiTheme="majorHAnsi" w:hAnsiTheme="majorHAnsi" w:cstheme="majorHAnsi"/>
          <w:bCs/>
          <w:color w:val="000000" w:themeColor="text1"/>
          <w:sz w:val="14"/>
          <w:szCs w:val="26"/>
        </w:rPr>
        <w:t>refugee</w:t>
      </w:r>
      <w:r w:rsidRPr="00554198">
        <w:rPr>
          <w:rFonts w:asciiTheme="majorHAnsi" w:hAnsiTheme="majorHAnsi" w:cstheme="majorHAnsi"/>
          <w:color w:val="000000" w:themeColor="text1"/>
          <w:sz w:val="14"/>
          <w:szCs w:val="26"/>
        </w:rPr>
        <w:t xml:space="preserve"> crisis and </w:t>
      </w:r>
      <w:r w:rsidRPr="00554198">
        <w:rPr>
          <w:rStyle w:val="Emphasis"/>
          <w:rFonts w:asciiTheme="majorHAnsi" w:hAnsiTheme="majorHAnsi" w:cstheme="majorHAnsi"/>
          <w:color w:val="000000" w:themeColor="text1"/>
        </w:rPr>
        <w:t>further  [*176]  undermining stability in the region, which in turn has consequences for U.S. security.</w:t>
      </w:r>
    </w:p>
    <w:p w:rsidR="007F65D1" w:rsidRDefault="007F65D1" w:rsidP="007F65D1"/>
    <w:p w:rsidR="007A79A8" w:rsidRPr="007A79A8" w:rsidRDefault="007A79A8" w:rsidP="007A79A8">
      <w:pPr>
        <w:pStyle w:val="Heading4"/>
      </w:pPr>
      <w:r w:rsidRPr="007A79A8">
        <w:t>Refugees are key to US national security interests --- strengthens US goodwill</w:t>
      </w:r>
    </w:p>
    <w:p w:rsidR="007A79A8" w:rsidRPr="007A79A8" w:rsidRDefault="007A79A8" w:rsidP="007A79A8">
      <w:proofErr w:type="spellStart"/>
      <w:r w:rsidRPr="007A79A8">
        <w:rPr>
          <w:rStyle w:val="Style13ptBold"/>
        </w:rPr>
        <w:t>Ardalan</w:t>
      </w:r>
      <w:proofErr w:type="spellEnd"/>
      <w:r w:rsidRPr="007A79A8">
        <w:rPr>
          <w:rStyle w:val="Style13ptBold"/>
        </w:rPr>
        <w:t xml:space="preserve"> 17</w:t>
      </w:r>
      <w:r w:rsidRPr="007A79A8">
        <w:t xml:space="preserve"> [</w:t>
      </w:r>
      <w:proofErr w:type="spellStart"/>
      <w:r w:rsidRPr="007A79A8">
        <w:t>Sabi</w:t>
      </w:r>
      <w:proofErr w:type="spellEnd"/>
      <w:r w:rsidRPr="007A79A8">
        <w:t xml:space="preserve"> </w:t>
      </w:r>
      <w:proofErr w:type="spellStart"/>
      <w:r w:rsidRPr="007A79A8">
        <w:t>Ardalan</w:t>
      </w:r>
      <w:proofErr w:type="spellEnd"/>
      <w:r w:rsidRPr="007A79A8">
        <w:t xml:space="preserve">, assistant director </w:t>
      </w:r>
      <w:proofErr w:type="spellStart"/>
      <w:r w:rsidRPr="007A79A8">
        <w:t>os</w:t>
      </w:r>
      <w:proofErr w:type="spellEnd"/>
      <w:r w:rsidRPr="007A79A8">
        <w:t xml:space="preserve"> Harvard Immigration and Refugee </w:t>
      </w:r>
      <w:proofErr w:type="spellStart"/>
      <w:r w:rsidRPr="007A79A8">
        <w:t>Clincal</w:t>
      </w:r>
      <w:proofErr w:type="spellEnd"/>
      <w:r w:rsidRPr="007A79A8">
        <w:t xml:space="preserve"> program, assistant clinical professor at Harvard Law School, “Fulfilling U.S Commitment to Refugee Resettlement: Protecting Refugees, Preserving National Security &amp;Building The US economy Through Refugee Admissions” published by Texas A&amp;M University of Law, fall 2017, accessed 7/12/17, 5 Tex. A&amp;M L. Rev 155]</w:t>
      </w:r>
    </w:p>
    <w:p w:rsidR="007A79A8" w:rsidRPr="00554198" w:rsidRDefault="007A79A8" w:rsidP="007A79A8">
      <w:pPr>
        <w:autoSpaceDE w:val="0"/>
        <w:autoSpaceDN w:val="0"/>
        <w:adjustRightInd w:val="0"/>
        <w:rPr>
          <w:rFonts w:asciiTheme="majorHAnsi" w:hAnsiTheme="majorHAnsi" w:cstheme="majorHAnsi"/>
          <w:color w:val="000000" w:themeColor="text1"/>
          <w:sz w:val="14"/>
          <w:szCs w:val="26"/>
        </w:rPr>
      </w:pPr>
      <w:r w:rsidRPr="00554198">
        <w:rPr>
          <w:rStyle w:val="StyleUnderline"/>
          <w:rFonts w:asciiTheme="majorHAnsi" w:hAnsiTheme="majorHAnsi" w:cstheme="majorHAnsi"/>
          <w:color w:val="000000" w:themeColor="text1"/>
          <w:sz w:val="26"/>
          <w:szCs w:val="26"/>
        </w:rPr>
        <w:t xml:space="preserve">Limiting </w:t>
      </w:r>
      <w:r w:rsidRPr="00D31759">
        <w:rPr>
          <w:rStyle w:val="StyleUnderline"/>
          <w:rFonts w:asciiTheme="majorHAnsi" w:hAnsiTheme="majorHAnsi" w:cstheme="majorHAnsi"/>
          <w:color w:val="000000" w:themeColor="text1"/>
          <w:sz w:val="26"/>
          <w:szCs w:val="26"/>
          <w:highlight w:val="yellow"/>
        </w:rPr>
        <w:t>refugee resettlement</w:t>
      </w:r>
      <w:r w:rsidRPr="00554198">
        <w:rPr>
          <w:rStyle w:val="StyleUnderline"/>
          <w:rFonts w:asciiTheme="majorHAnsi" w:hAnsiTheme="majorHAnsi" w:cstheme="majorHAnsi"/>
          <w:color w:val="000000" w:themeColor="text1"/>
          <w:sz w:val="26"/>
          <w:szCs w:val="26"/>
        </w:rPr>
        <w:t xml:space="preserve"> to the United States </w:t>
      </w:r>
      <w:r w:rsidRPr="00D31759">
        <w:rPr>
          <w:rStyle w:val="StyleUnderline"/>
          <w:rFonts w:asciiTheme="majorHAnsi" w:hAnsiTheme="majorHAnsi" w:cstheme="majorHAnsi"/>
          <w:color w:val="000000" w:themeColor="text1"/>
          <w:sz w:val="26"/>
          <w:szCs w:val="26"/>
          <w:highlight w:val="yellow"/>
        </w:rPr>
        <w:t>has not only legal implications but</w:t>
      </w:r>
      <w:r w:rsidRPr="00554198">
        <w:rPr>
          <w:rStyle w:val="StyleUnderline"/>
          <w:rFonts w:asciiTheme="majorHAnsi" w:hAnsiTheme="majorHAnsi" w:cstheme="majorHAnsi"/>
          <w:color w:val="000000" w:themeColor="text1"/>
          <w:sz w:val="26"/>
          <w:szCs w:val="26"/>
        </w:rPr>
        <w:t xml:space="preserve"> also </w:t>
      </w:r>
      <w:r w:rsidRPr="00D31759">
        <w:rPr>
          <w:rStyle w:val="StyleUnderline"/>
          <w:rFonts w:asciiTheme="majorHAnsi" w:hAnsiTheme="majorHAnsi" w:cstheme="majorHAnsi"/>
          <w:color w:val="000000" w:themeColor="text1"/>
          <w:sz w:val="26"/>
          <w:szCs w:val="26"/>
          <w:highlight w:val="yellow"/>
        </w:rPr>
        <w:t>critical policy</w:t>
      </w:r>
      <w:r w:rsidRPr="00554198">
        <w:rPr>
          <w:rStyle w:val="StyleUnderline"/>
          <w:rFonts w:asciiTheme="majorHAnsi" w:hAnsiTheme="majorHAnsi" w:cstheme="majorHAnsi"/>
          <w:color w:val="000000" w:themeColor="text1"/>
          <w:sz w:val="26"/>
          <w:szCs w:val="26"/>
        </w:rPr>
        <w:t xml:space="preserve"> </w:t>
      </w:r>
      <w:r w:rsidRPr="00D31759">
        <w:rPr>
          <w:rStyle w:val="StyleUnderline"/>
          <w:rFonts w:asciiTheme="majorHAnsi" w:hAnsiTheme="majorHAnsi" w:cstheme="majorHAnsi"/>
          <w:color w:val="000000" w:themeColor="text1"/>
          <w:sz w:val="26"/>
          <w:szCs w:val="26"/>
          <w:highlight w:val="yellow"/>
        </w:rPr>
        <w:t>ramifications</w:t>
      </w:r>
      <w:r w:rsidRPr="00554198">
        <w:rPr>
          <w:rFonts w:asciiTheme="majorHAnsi" w:hAnsiTheme="majorHAnsi" w:cstheme="majorHAnsi"/>
          <w:color w:val="000000" w:themeColor="text1"/>
          <w:sz w:val="14"/>
          <w:szCs w:val="26"/>
        </w:rPr>
        <w:t xml:space="preserve">, given the importance of the </w:t>
      </w:r>
      <w:r w:rsidRPr="00554198">
        <w:rPr>
          <w:rStyle w:val="StyleUnderline"/>
          <w:rFonts w:asciiTheme="majorHAnsi" w:hAnsiTheme="majorHAnsi" w:cstheme="majorHAnsi"/>
          <w:color w:val="000000" w:themeColor="text1"/>
          <w:sz w:val="26"/>
          <w:szCs w:val="26"/>
        </w:rPr>
        <w:t xml:space="preserve">refugee resettlement regime </w:t>
      </w:r>
      <w:r w:rsidRPr="00D31759">
        <w:rPr>
          <w:rStyle w:val="Emphasis"/>
          <w:rFonts w:asciiTheme="majorHAnsi" w:hAnsiTheme="majorHAnsi" w:cstheme="majorHAnsi"/>
          <w:color w:val="000000" w:themeColor="text1"/>
          <w:sz w:val="26"/>
          <w:szCs w:val="26"/>
          <w:highlight w:val="yellow"/>
        </w:rPr>
        <w:t>in advancing U.S. national security interests worldwide</w:t>
      </w:r>
      <w:r w:rsidRPr="00554198">
        <w:rPr>
          <w:rStyle w:val="StyleUnderline"/>
          <w:rFonts w:asciiTheme="majorHAnsi" w:hAnsiTheme="majorHAnsi" w:cstheme="majorHAnsi"/>
          <w:color w:val="000000" w:themeColor="text1"/>
          <w:sz w:val="26"/>
          <w:szCs w:val="26"/>
        </w:rPr>
        <w:t>.</w:t>
      </w:r>
      <w:r w:rsidRPr="00554198">
        <w:rPr>
          <w:rFonts w:asciiTheme="majorHAnsi" w:hAnsiTheme="majorHAnsi" w:cstheme="majorHAnsi"/>
          <w:color w:val="000000" w:themeColor="text1"/>
          <w:sz w:val="14"/>
          <w:szCs w:val="26"/>
        </w:rPr>
        <w:t xml:space="preserve"> By sharing the global burden of hosting </w:t>
      </w:r>
      <w:r w:rsidRPr="00554198">
        <w:rPr>
          <w:rFonts w:asciiTheme="majorHAnsi" w:hAnsiTheme="majorHAnsi" w:cstheme="majorHAnsi"/>
          <w:b/>
          <w:bCs/>
          <w:color w:val="000000" w:themeColor="text1"/>
          <w:sz w:val="14"/>
          <w:szCs w:val="26"/>
        </w:rPr>
        <w:t>refugees</w:t>
      </w:r>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color w:val="000000" w:themeColor="text1"/>
          <w:sz w:val="26"/>
          <w:szCs w:val="26"/>
        </w:rPr>
        <w:t xml:space="preserve">the </w:t>
      </w:r>
      <w:r w:rsidRPr="00D31759">
        <w:rPr>
          <w:rStyle w:val="StyleUnderline"/>
          <w:rFonts w:asciiTheme="majorHAnsi" w:hAnsiTheme="majorHAnsi" w:cstheme="majorHAnsi"/>
          <w:color w:val="000000" w:themeColor="text1"/>
          <w:sz w:val="26"/>
          <w:szCs w:val="26"/>
          <w:highlight w:val="yellow"/>
        </w:rPr>
        <w:t>USRAP</w:t>
      </w:r>
      <w:r w:rsidRPr="00554198">
        <w:rPr>
          <w:rStyle w:val="StyleUnderline"/>
          <w:rFonts w:asciiTheme="majorHAnsi" w:hAnsiTheme="majorHAnsi" w:cstheme="majorHAnsi"/>
          <w:color w:val="000000" w:themeColor="text1"/>
          <w:sz w:val="26"/>
          <w:szCs w:val="26"/>
        </w:rPr>
        <w:t xml:space="preserve"> has </w:t>
      </w:r>
      <w:r w:rsidRPr="00D31759">
        <w:rPr>
          <w:rStyle w:val="StyleUnderline"/>
          <w:rFonts w:asciiTheme="majorHAnsi" w:hAnsiTheme="majorHAnsi" w:cstheme="majorHAnsi"/>
          <w:color w:val="000000" w:themeColor="text1"/>
          <w:sz w:val="26"/>
          <w:szCs w:val="26"/>
          <w:highlight w:val="yellow"/>
        </w:rPr>
        <w:t>proven integral to preserving and building goodwill</w:t>
      </w:r>
      <w:r w:rsidRPr="00554198">
        <w:rPr>
          <w:rStyle w:val="StyleUnderline"/>
          <w:rFonts w:asciiTheme="majorHAnsi" w:hAnsiTheme="majorHAnsi" w:cstheme="majorHAnsi"/>
          <w:color w:val="000000" w:themeColor="text1"/>
          <w:sz w:val="26"/>
          <w:szCs w:val="26"/>
        </w:rPr>
        <w:t xml:space="preserve"> </w:t>
      </w:r>
      <w:r w:rsidRPr="00D31759">
        <w:rPr>
          <w:rStyle w:val="StyleUnderline"/>
          <w:rFonts w:asciiTheme="majorHAnsi" w:hAnsiTheme="majorHAnsi" w:cstheme="majorHAnsi"/>
          <w:color w:val="000000" w:themeColor="text1"/>
          <w:sz w:val="26"/>
          <w:szCs w:val="26"/>
          <w:highlight w:val="yellow"/>
        </w:rPr>
        <w:t>with U.S. allies</w:t>
      </w:r>
      <w:r w:rsidRPr="00554198">
        <w:rPr>
          <w:rStyle w:val="StyleUnderline"/>
          <w:rFonts w:asciiTheme="majorHAnsi" w:hAnsiTheme="majorHAnsi" w:cstheme="majorHAnsi"/>
          <w:color w:val="000000" w:themeColor="text1"/>
          <w:sz w:val="26"/>
          <w:szCs w:val="26"/>
        </w:rPr>
        <w:t xml:space="preserve"> in the Middle East, </w:t>
      </w:r>
      <w:r w:rsidRPr="00D31759">
        <w:rPr>
          <w:rStyle w:val="StyleUnderline"/>
          <w:rFonts w:asciiTheme="majorHAnsi" w:hAnsiTheme="majorHAnsi" w:cstheme="majorHAnsi"/>
          <w:color w:val="000000" w:themeColor="text1"/>
          <w:sz w:val="26"/>
          <w:szCs w:val="26"/>
          <w:highlight w:val="yellow"/>
        </w:rPr>
        <w:t>many of whom are experiencin</w:t>
      </w:r>
      <w:r w:rsidRPr="00554198">
        <w:rPr>
          <w:rStyle w:val="StyleUnderline"/>
          <w:rFonts w:asciiTheme="majorHAnsi" w:hAnsiTheme="majorHAnsi" w:cstheme="majorHAnsi"/>
          <w:color w:val="000000" w:themeColor="text1"/>
          <w:sz w:val="26"/>
          <w:szCs w:val="26"/>
        </w:rPr>
        <w:t xml:space="preserve">g the destabilizing </w:t>
      </w:r>
      <w:r w:rsidRPr="00D31759">
        <w:rPr>
          <w:rStyle w:val="StyleUnderline"/>
          <w:rFonts w:asciiTheme="majorHAnsi" w:hAnsiTheme="majorHAnsi" w:cstheme="majorHAnsi"/>
          <w:color w:val="000000" w:themeColor="text1"/>
          <w:sz w:val="26"/>
          <w:szCs w:val="26"/>
          <w:highlight w:val="yellow"/>
        </w:rPr>
        <w:t>effects of hosting</w:t>
      </w:r>
      <w:r w:rsidRPr="00554198">
        <w:rPr>
          <w:rStyle w:val="StyleUnderline"/>
          <w:rFonts w:asciiTheme="majorHAnsi" w:hAnsiTheme="majorHAnsi" w:cstheme="majorHAnsi"/>
          <w:color w:val="000000" w:themeColor="text1"/>
          <w:sz w:val="26"/>
          <w:szCs w:val="26"/>
        </w:rPr>
        <w:t xml:space="preserve"> </w:t>
      </w:r>
      <w:r w:rsidRPr="00D31759">
        <w:rPr>
          <w:rStyle w:val="StyleUnderline"/>
          <w:rFonts w:asciiTheme="majorHAnsi" w:hAnsiTheme="majorHAnsi" w:cstheme="majorHAnsi"/>
          <w:color w:val="000000" w:themeColor="text1"/>
          <w:sz w:val="26"/>
          <w:szCs w:val="26"/>
          <w:highlight w:val="yellow"/>
        </w:rPr>
        <w:t>millions of refugees</w:t>
      </w:r>
      <w:r w:rsidRPr="00554198">
        <w:rPr>
          <w:rFonts w:asciiTheme="majorHAnsi" w:hAnsiTheme="majorHAnsi" w:cstheme="majorHAnsi"/>
          <w:color w:val="000000" w:themeColor="text1"/>
          <w:sz w:val="14"/>
          <w:szCs w:val="26"/>
        </w:rPr>
        <w:t xml:space="preserve">. </w:t>
      </w:r>
      <w:hyperlink r:id="rId30" w:anchor="n29" w:history="1">
        <w:r w:rsidRPr="00554198">
          <w:rPr>
            <w:rFonts w:asciiTheme="majorHAnsi" w:hAnsiTheme="majorHAnsi" w:cstheme="majorHAnsi"/>
            <w:color w:val="000000" w:themeColor="text1"/>
            <w:sz w:val="14"/>
            <w:szCs w:val="26"/>
            <w:vertAlign w:val="superscript"/>
          </w:rPr>
          <w:t>n29</w:t>
        </w:r>
      </w:hyperlink>
      <w:r w:rsidRPr="00554198">
        <w:rPr>
          <w:rFonts w:asciiTheme="majorHAnsi" w:hAnsiTheme="majorHAnsi" w:cstheme="majorHAnsi"/>
          <w:color w:val="000000" w:themeColor="text1"/>
          <w:sz w:val="14"/>
          <w:szCs w:val="26"/>
        </w:rPr>
        <w:t xml:space="preserve"> As U.S. government officials noted in a 2015 bipartisan letter to Congress regarding Syrian </w:t>
      </w:r>
      <w:r w:rsidRPr="00554198">
        <w:rPr>
          <w:rFonts w:asciiTheme="majorHAnsi" w:hAnsiTheme="majorHAnsi" w:cstheme="majorHAnsi"/>
          <w:b/>
          <w:bCs/>
          <w:color w:val="000000" w:themeColor="text1"/>
          <w:sz w:val="14"/>
          <w:szCs w:val="26"/>
        </w:rPr>
        <w:t>refugees</w:t>
      </w:r>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color w:val="000000" w:themeColor="text1"/>
          <w:sz w:val="26"/>
          <w:szCs w:val="26"/>
        </w:rPr>
        <w:t>"</w:t>
      </w:r>
      <w:r w:rsidRPr="00D31759">
        <w:rPr>
          <w:rStyle w:val="StyleUnderline"/>
          <w:rFonts w:asciiTheme="majorHAnsi" w:hAnsiTheme="majorHAnsi" w:cstheme="majorHAnsi"/>
          <w:color w:val="000000" w:themeColor="text1"/>
          <w:sz w:val="26"/>
          <w:szCs w:val="26"/>
          <w:highlight w:val="yellow"/>
        </w:rPr>
        <w:t>Refusing to take [refugees]</w:t>
      </w:r>
      <w:r w:rsidRPr="00554198">
        <w:rPr>
          <w:rStyle w:val="StyleUnderline"/>
          <w:rFonts w:asciiTheme="majorHAnsi" w:hAnsiTheme="majorHAnsi" w:cstheme="majorHAnsi"/>
          <w:color w:val="000000" w:themeColor="text1"/>
          <w:sz w:val="26"/>
          <w:szCs w:val="26"/>
        </w:rPr>
        <w:t xml:space="preserve"> </w:t>
      </w:r>
      <w:r w:rsidRPr="00D31759">
        <w:rPr>
          <w:rStyle w:val="Emphasis"/>
          <w:rFonts w:asciiTheme="majorHAnsi" w:hAnsiTheme="majorHAnsi" w:cstheme="majorHAnsi"/>
          <w:color w:val="000000" w:themeColor="text1"/>
          <w:sz w:val="26"/>
          <w:szCs w:val="26"/>
          <w:highlight w:val="yellow"/>
        </w:rPr>
        <w:t>only feeds the narrative of ISIS</w:t>
      </w:r>
      <w:r w:rsidRPr="00554198">
        <w:rPr>
          <w:rStyle w:val="StyleUnderline"/>
          <w:rFonts w:asciiTheme="majorHAnsi" w:hAnsiTheme="majorHAnsi" w:cstheme="majorHAnsi"/>
          <w:color w:val="000000" w:themeColor="text1"/>
          <w:sz w:val="26"/>
          <w:szCs w:val="26"/>
        </w:rPr>
        <w:t xml:space="preserve"> that there is a war between Islam and the West .</w:t>
      </w:r>
      <w:r w:rsidRPr="00554198">
        <w:rPr>
          <w:rFonts w:asciiTheme="majorHAnsi" w:hAnsiTheme="majorHAnsi" w:cstheme="majorHAnsi"/>
          <w:color w:val="000000" w:themeColor="text1"/>
          <w:sz w:val="14"/>
          <w:szCs w:val="26"/>
        </w:rPr>
        <w:t>.. . We must make clear that the United States rejects this worldview by continuing to offer refuge to the world's most vulnerable people, regardless of their religion or nationality.</w:t>
      </w:r>
    </w:p>
    <w:p w:rsidR="007A79A8" w:rsidRPr="007F65D1" w:rsidRDefault="007A79A8" w:rsidP="007F65D1"/>
    <w:p w:rsidR="00896AF2" w:rsidRPr="00851F0D" w:rsidRDefault="00896AF2" w:rsidP="00896AF2"/>
    <w:p w:rsidR="00896AF2" w:rsidRDefault="00896AF2" w:rsidP="00EE327A">
      <w:pPr>
        <w:pStyle w:val="Heading2"/>
      </w:pPr>
      <w:r>
        <w:lastRenderedPageBreak/>
        <w:t>Liberal Order Impact</w:t>
      </w:r>
    </w:p>
    <w:p w:rsidR="00444E0E" w:rsidRDefault="00444E0E" w:rsidP="00444E0E">
      <w:pPr>
        <w:pStyle w:val="Heading3"/>
      </w:pPr>
      <w:r>
        <w:lastRenderedPageBreak/>
        <w:t>Liberal Order Impact---Hegemony</w:t>
      </w:r>
    </w:p>
    <w:p w:rsidR="00444E0E" w:rsidRDefault="00444E0E" w:rsidP="00444E0E">
      <w:pPr>
        <w:pStyle w:val="Heading4"/>
      </w:pPr>
      <w:r>
        <w:t>The collapse of the liberal order destroys US hegemony</w:t>
      </w:r>
    </w:p>
    <w:p w:rsidR="00444E0E" w:rsidRPr="00DF5622" w:rsidRDefault="00444E0E" w:rsidP="00444E0E">
      <w:r w:rsidRPr="00443442">
        <w:t>G. John</w:t>
      </w:r>
      <w:r w:rsidRPr="00443442">
        <w:rPr>
          <w:rStyle w:val="Style13ptBold"/>
        </w:rPr>
        <w:t xml:space="preserve"> </w:t>
      </w:r>
      <w:proofErr w:type="spellStart"/>
      <w:r w:rsidRPr="00443442">
        <w:rPr>
          <w:rStyle w:val="Style13ptBold"/>
        </w:rPr>
        <w:t>Ikenberry</w:t>
      </w:r>
      <w:proofErr w:type="spellEnd"/>
      <w:r>
        <w:rPr>
          <w:rStyle w:val="Style13ptBold"/>
        </w:rPr>
        <w:t xml:space="preserve"> </w:t>
      </w:r>
      <w:r w:rsidRPr="00443442">
        <w:t>20</w:t>
      </w:r>
      <w:r>
        <w:rPr>
          <w:rStyle w:val="Style13ptBold"/>
        </w:rPr>
        <w:t>18</w:t>
      </w:r>
      <w:r w:rsidRPr="00DF5622">
        <w:t>, theorist of international relations and United States foreign policy</w:t>
      </w:r>
      <w:r>
        <w:t>, “</w:t>
      </w:r>
      <w:r w:rsidRPr="00DF5622">
        <w:t>The end of liberal international order?</w:t>
      </w:r>
      <w:r>
        <w:t xml:space="preserve">”, </w:t>
      </w:r>
      <w:r w:rsidRPr="00DF5622">
        <w:t>https://academic.oup.com/ia/article/94/1/7/4762691</w:t>
      </w:r>
    </w:p>
    <w:p w:rsidR="00444E0E" w:rsidRPr="00D80BF3" w:rsidRDefault="00444E0E" w:rsidP="00444E0E">
      <w:pPr>
        <w:rPr>
          <w:sz w:val="16"/>
        </w:rPr>
      </w:pPr>
      <w:r w:rsidRPr="00FE2809">
        <w:rPr>
          <w:rStyle w:val="StyleUnderline"/>
        </w:rPr>
        <w:t xml:space="preserve">For seven decades </w:t>
      </w:r>
      <w:r w:rsidRPr="00802E33">
        <w:rPr>
          <w:rStyle w:val="StyleUnderline"/>
          <w:highlight w:val="yellow"/>
        </w:rPr>
        <w:t>the world has been dominated by a</w:t>
      </w:r>
      <w:r w:rsidRPr="00FE2809">
        <w:rPr>
          <w:rStyle w:val="StyleUnderline"/>
        </w:rPr>
        <w:t xml:space="preserve"> western </w:t>
      </w:r>
      <w:r w:rsidRPr="00802E33">
        <w:rPr>
          <w:rStyle w:val="StyleUnderline"/>
          <w:highlight w:val="yellow"/>
        </w:rPr>
        <w:t>liberal order</w:t>
      </w:r>
      <w:r w:rsidRPr="00D80BF3">
        <w:rPr>
          <w:sz w:val="16"/>
        </w:rPr>
        <w:t>. After the Second World War, the United States and its partners built a multifaceted and sprawling international order, organized around economic openness, multilateral institutions, security cooperation and democratic solidarity. Along the way</w:t>
      </w:r>
      <w:r w:rsidRPr="00FE2809">
        <w:rPr>
          <w:rStyle w:val="StyleUnderline"/>
        </w:rPr>
        <w:t xml:space="preserve">, </w:t>
      </w:r>
      <w:r w:rsidRPr="00802E33">
        <w:rPr>
          <w:rStyle w:val="StyleUnderline"/>
          <w:highlight w:val="yellow"/>
        </w:rPr>
        <w:t>the U</w:t>
      </w:r>
      <w:r w:rsidRPr="00FE2809">
        <w:rPr>
          <w:rStyle w:val="StyleUnderline"/>
        </w:rPr>
        <w:t xml:space="preserve">nited </w:t>
      </w:r>
      <w:r w:rsidRPr="00802E33">
        <w:rPr>
          <w:rStyle w:val="StyleUnderline"/>
          <w:highlight w:val="yellow"/>
        </w:rPr>
        <w:t>S</w:t>
      </w:r>
      <w:r w:rsidRPr="00FE2809">
        <w:rPr>
          <w:rStyle w:val="StyleUnderline"/>
        </w:rPr>
        <w:t xml:space="preserve">tates </w:t>
      </w:r>
      <w:r w:rsidRPr="00802E33">
        <w:rPr>
          <w:rStyle w:val="StyleUnderline"/>
          <w:highlight w:val="yellow"/>
        </w:rPr>
        <w:t>became the ‘first citizen’ of this</w:t>
      </w:r>
      <w:r w:rsidRPr="00FE2809">
        <w:rPr>
          <w:rStyle w:val="StyleUnderline"/>
        </w:rPr>
        <w:t xml:space="preserve"> order, </w:t>
      </w:r>
      <w:r w:rsidRPr="00802E33">
        <w:rPr>
          <w:rStyle w:val="StyleUnderline"/>
          <w:highlight w:val="yellow"/>
        </w:rPr>
        <w:t>providing</w:t>
      </w:r>
      <w:r w:rsidRPr="00FE2809">
        <w:rPr>
          <w:rStyle w:val="StyleUnderline"/>
        </w:rPr>
        <w:t xml:space="preserve"> hegemonic </w:t>
      </w:r>
      <w:r w:rsidRPr="00802E33">
        <w:rPr>
          <w:rStyle w:val="StyleUnderline"/>
          <w:highlight w:val="yellow"/>
        </w:rPr>
        <w:t>leadership</w:t>
      </w:r>
      <w:r w:rsidRPr="00FE2809">
        <w:rPr>
          <w:rStyle w:val="StyleUnderline"/>
        </w:rPr>
        <w:t xml:space="preserve">—anchoring the alliances, </w:t>
      </w:r>
      <w:r w:rsidRPr="00802E33">
        <w:rPr>
          <w:rStyle w:val="StyleUnderline"/>
          <w:highlight w:val="yellow"/>
        </w:rPr>
        <w:t>stabilizing the</w:t>
      </w:r>
      <w:r w:rsidRPr="00FE2809">
        <w:rPr>
          <w:rStyle w:val="StyleUnderline"/>
        </w:rPr>
        <w:t xml:space="preserve"> world </w:t>
      </w:r>
      <w:r w:rsidRPr="00802E33">
        <w:rPr>
          <w:rStyle w:val="StyleUnderline"/>
          <w:highlight w:val="yellow"/>
        </w:rPr>
        <w:t>econ</w:t>
      </w:r>
      <w:r w:rsidRPr="00FE2809">
        <w:rPr>
          <w:rStyle w:val="StyleUnderline"/>
        </w:rPr>
        <w:t xml:space="preserve">omy, </w:t>
      </w:r>
      <w:r w:rsidRPr="00802E33">
        <w:rPr>
          <w:rStyle w:val="StyleUnderline"/>
          <w:highlight w:val="yellow"/>
        </w:rPr>
        <w:t>fostering cooperation and championing ‘free world’ values</w:t>
      </w:r>
      <w:r w:rsidRPr="00D80BF3">
        <w:rPr>
          <w:sz w:val="16"/>
        </w:rPr>
        <w:t xml:space="preserve">. Western Europe and Japan emerged as key partners, tying their security and economic fortunes to this extended liberal order. After the end of the Cold War, this order spread outwards. Countries in east Asia, eastern Europe and Latin America made democratic transitions and became integrated into the world economy. As the postwar order expanded, so too did its governance institutions. </w:t>
      </w:r>
      <w:r w:rsidRPr="00802E33">
        <w:rPr>
          <w:rStyle w:val="StyleUnderline"/>
        </w:rPr>
        <w:t xml:space="preserve">NATO expanded, the WTO was launched and the G20 took </w:t>
      </w:r>
      <w:proofErr w:type="spellStart"/>
      <w:r w:rsidRPr="00802E33">
        <w:rPr>
          <w:rStyle w:val="StyleUnderline"/>
        </w:rPr>
        <w:t>centre</w:t>
      </w:r>
      <w:proofErr w:type="spellEnd"/>
      <w:r w:rsidRPr="00802E33">
        <w:rPr>
          <w:rStyle w:val="StyleUnderline"/>
        </w:rPr>
        <w:t xml:space="preserve"> stage</w:t>
      </w:r>
      <w:r w:rsidRPr="00D80BF3">
        <w:rPr>
          <w:sz w:val="16"/>
        </w:rPr>
        <w:t>. Looking at the world at the end of the twentieth century, one could be excused for thinking that history was moving in a progressive and liberal internationalist direction.</w:t>
      </w:r>
    </w:p>
    <w:p w:rsidR="00444E0E" w:rsidRPr="00D80BF3" w:rsidRDefault="00444E0E" w:rsidP="00444E0E">
      <w:pPr>
        <w:rPr>
          <w:sz w:val="16"/>
        </w:rPr>
      </w:pPr>
      <w:r w:rsidRPr="00D80BF3">
        <w:rPr>
          <w:sz w:val="16"/>
        </w:rPr>
        <w:t xml:space="preserve">Today, </w:t>
      </w:r>
      <w:r w:rsidRPr="00802E33">
        <w:rPr>
          <w:rStyle w:val="StyleUnderline"/>
          <w:highlight w:val="yellow"/>
        </w:rPr>
        <w:t>this liberal international order is in crisis</w:t>
      </w:r>
      <w:r w:rsidRPr="00D80BF3">
        <w:rPr>
          <w:sz w:val="16"/>
        </w:rPr>
        <w:t xml:space="preserve">. For the first time since the 1930s, the United States has elected a president who is actively hostile to liberal internationalism. </w:t>
      </w:r>
      <w:r w:rsidRPr="00802E33">
        <w:rPr>
          <w:rStyle w:val="StyleUnderline"/>
        </w:rPr>
        <w:t>Trade, alliances, international law, multilateralism, environment, torture and human rights—on all these issues, President Trump has made statements that, if acted upon, would effectively bring to an end America's role as leader of the liberal world order.</w:t>
      </w:r>
      <w:r w:rsidRPr="00D80BF3">
        <w:rPr>
          <w:sz w:val="16"/>
        </w:rPr>
        <w:t xml:space="preserve"> Simultaneously, Britain's decision to leave the EU, and a myriad other troubles besetting Europe, appear to mark an end to the long postwar project of building a greater union. </w:t>
      </w:r>
      <w:r w:rsidRPr="00802E33">
        <w:rPr>
          <w:rStyle w:val="StyleUnderline"/>
        </w:rPr>
        <w:t xml:space="preserve">The uncertainties of Europe, as the quiet bulwark of the wider liberal international order, have global significance. Meanwhile, liberal democracy itself appears to be in retreat, as varieties of ‘new authoritarianism’ rise to new salience in countries such as Hungary, Poland, the Philippines and Turkey. </w:t>
      </w:r>
      <w:r w:rsidRPr="00802E33">
        <w:rPr>
          <w:rStyle w:val="StyleUnderline"/>
          <w:highlight w:val="yellow"/>
        </w:rPr>
        <w:t xml:space="preserve">Across the liberal democratic world, populist, nationalist and xenophobic </w:t>
      </w:r>
      <w:r w:rsidRPr="00802E33">
        <w:rPr>
          <w:rStyle w:val="StyleUnderline"/>
        </w:rPr>
        <w:t xml:space="preserve">strands of backlash </w:t>
      </w:r>
      <w:r w:rsidRPr="00802E33">
        <w:rPr>
          <w:rStyle w:val="StyleUnderline"/>
          <w:highlight w:val="yellow"/>
        </w:rPr>
        <w:t>politics have proliferated</w:t>
      </w:r>
      <w:r w:rsidRPr="00D80BF3">
        <w:rPr>
          <w:sz w:val="16"/>
        </w:rPr>
        <w:t>.1</w:t>
      </w:r>
    </w:p>
    <w:p w:rsidR="00444E0E" w:rsidRPr="000675CF" w:rsidRDefault="00444E0E" w:rsidP="00444E0E">
      <w:pPr>
        <w:rPr>
          <w:rStyle w:val="StyleUnderline"/>
        </w:rPr>
      </w:pPr>
      <w:r w:rsidRPr="00D80BF3">
        <w:rPr>
          <w:sz w:val="16"/>
        </w:rPr>
        <w:t xml:space="preserve">How deep is this crisis? It might simply be a temporary setback. With new political leadership and renewed economic growth, the liberal order could bounce back. But most observers think there is something more fundamental going on. </w:t>
      </w:r>
      <w:r w:rsidRPr="00802E33">
        <w:rPr>
          <w:rStyle w:val="StyleUnderline"/>
          <w:highlight w:val="yellow"/>
        </w:rPr>
        <w:t>Some</w:t>
      </w:r>
      <w:r w:rsidRPr="00802E33">
        <w:rPr>
          <w:rStyle w:val="StyleUnderline"/>
        </w:rPr>
        <w:t xml:space="preserve"> observers </w:t>
      </w:r>
      <w:r w:rsidRPr="00802E33">
        <w:rPr>
          <w:rStyle w:val="StyleUnderline"/>
          <w:highlight w:val="yellow"/>
        </w:rPr>
        <w:t>see a crisis of American hegemonic leadership</w:t>
      </w:r>
      <w:r w:rsidRPr="00475CD9">
        <w:rPr>
          <w:rStyle w:val="StyleUnderline"/>
        </w:rPr>
        <w:t xml:space="preserve">. For 70 years, </w:t>
      </w:r>
      <w:r w:rsidRPr="00802E33">
        <w:rPr>
          <w:rStyle w:val="StyleUnderline"/>
          <w:highlight w:val="yellow"/>
        </w:rPr>
        <w:t>the liberal international order has been tied to American power</w:t>
      </w:r>
      <w:r w:rsidRPr="00475CD9">
        <w:rPr>
          <w:rStyle w:val="StyleUnderline"/>
        </w:rPr>
        <w:t xml:space="preserve">—its economy, currency, alliance system, leadership. </w:t>
      </w:r>
      <w:r w:rsidRPr="00D80BF3">
        <w:rPr>
          <w:sz w:val="16"/>
        </w:rPr>
        <w:t xml:space="preserve">Perhaps what we are witnessing is a ‘crisis of transition’, whereby the old US-led political foundation of the liberal order will give way to a new configuration of global power, new coalitions of states, new governance institutions. This transition might be leading to some sort of post-American and post-western order that remains relatively open and rules-based.2 </w:t>
      </w:r>
      <w:r w:rsidRPr="00802E33">
        <w:rPr>
          <w:rStyle w:val="StyleUnderline"/>
          <w:highlight w:val="yellow"/>
        </w:rPr>
        <w:t>Others see a deeper crisis, one of liberal internationalism itself</w:t>
      </w:r>
      <w:r w:rsidRPr="00D80BF3">
        <w:rPr>
          <w:sz w:val="16"/>
        </w:rPr>
        <w:t xml:space="preserve">. In this view, there is a long-term shift in the global system away from open trade, multilateralism and cooperative security. Global order is giving way to various mixtures of nationalism, protectionism, spheres of influence and regional Great Power projects. In effect, </w:t>
      </w:r>
      <w:r w:rsidRPr="001F21A6">
        <w:rPr>
          <w:rStyle w:val="StyleUnderline"/>
          <w:highlight w:val="yellow"/>
        </w:rPr>
        <w:t>there is no liberal internationalism without American and western hegemony</w:t>
      </w:r>
      <w:r w:rsidRPr="001826C2">
        <w:rPr>
          <w:rStyle w:val="StyleUnderline"/>
        </w:rPr>
        <w:t>—and that age is ending</w:t>
      </w:r>
      <w:r w:rsidRPr="00D80BF3">
        <w:rPr>
          <w:sz w:val="16"/>
        </w:rPr>
        <w:t xml:space="preserve">. Liberal internationalism is essentially an artefact of the rapidly receding Anglo-American era.3 Finally, some go even further than this, arguing that what is happening is that the long era of ‘liberal modernity’ is ending. Beginning with the Enlightenment and running through the industrial revolution and the rise of the West, world-historical change seemed to be unfolding according to a deep developmental logic. </w:t>
      </w:r>
      <w:r w:rsidRPr="000675CF">
        <w:rPr>
          <w:rStyle w:val="StyleUnderline"/>
        </w:rPr>
        <w:t>It was a progressive movement driven by reason, science, discovery, innovation, technology, learning, constitutionalism and institutional adaptation. The world as a whole was in the embrace of this global modernizing movement. Perhaps today's crisis marks the ending of the global trajectory of liberal modernity. It was an artefact of a specific time and place—and the world is now moving on.4</w:t>
      </w:r>
    </w:p>
    <w:p w:rsidR="00444E0E" w:rsidRPr="00444E0E" w:rsidRDefault="00444E0E" w:rsidP="00444E0E"/>
    <w:p w:rsidR="00896AF2" w:rsidRDefault="00896AF2" w:rsidP="00896AF2">
      <w:pPr>
        <w:pStyle w:val="Heading3"/>
      </w:pPr>
      <w:r>
        <w:lastRenderedPageBreak/>
        <w:t>Populism Solvency---</w:t>
      </w:r>
      <w:proofErr w:type="spellStart"/>
      <w:r>
        <w:t>Extn</w:t>
      </w:r>
      <w:proofErr w:type="spellEnd"/>
      <w:r>
        <w:t xml:space="preserve"> </w:t>
      </w:r>
    </w:p>
    <w:p w:rsidR="00896AF2" w:rsidRPr="00B31BF1" w:rsidRDefault="00896AF2" w:rsidP="00896AF2">
      <w:pPr>
        <w:pStyle w:val="Heading4"/>
      </w:pPr>
      <w:r>
        <w:t xml:space="preserve">Expanded refugee resettlement can </w:t>
      </w:r>
      <w:r>
        <w:rPr>
          <w:u w:val="single"/>
        </w:rPr>
        <w:t>effectively defuse</w:t>
      </w:r>
      <w:r>
        <w:t xml:space="preserve"> populism</w:t>
      </w:r>
    </w:p>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43520F" w:rsidRDefault="00896AF2" w:rsidP="00896AF2">
      <w:pPr>
        <w:rPr>
          <w:sz w:val="16"/>
        </w:rPr>
      </w:pPr>
      <w:r w:rsidRPr="0043520F">
        <w:rPr>
          <w:sz w:val="16"/>
        </w:rPr>
        <w:t xml:space="preserve">It is a central paradox in the debate over refugee protection and security that effective protection policies can further security, but security-driven fears often impede their adoption. </w:t>
      </w:r>
      <w:r w:rsidRPr="00EA7406">
        <w:rPr>
          <w:rStyle w:val="StyleUnderline"/>
        </w:rPr>
        <w:t>Many</w:t>
      </w:r>
      <w:r w:rsidRPr="0043520F">
        <w:rPr>
          <w:sz w:val="16"/>
        </w:rPr>
        <w:t xml:space="preserve"> policymakers, commentators, and </w:t>
      </w:r>
      <w:r w:rsidRPr="00EA7406">
        <w:rPr>
          <w:rStyle w:val="StyleUnderline"/>
        </w:rPr>
        <w:t>advocates attribute hostility to refugees</w:t>
      </w:r>
      <w:r w:rsidRPr="0043520F">
        <w:rPr>
          <w:sz w:val="16"/>
        </w:rPr>
        <w:t xml:space="preserve"> and other forcibly displaced persons </w:t>
      </w:r>
      <w:r w:rsidRPr="00EA7406">
        <w:rPr>
          <w:rStyle w:val="StyleUnderline"/>
        </w:rPr>
        <w:t xml:space="preserve">to </w:t>
      </w:r>
      <w:r w:rsidRPr="00EA7406">
        <w:rPr>
          <w:rStyle w:val="Emphasis"/>
        </w:rPr>
        <w:t>political populism</w:t>
      </w:r>
      <w:r w:rsidRPr="0043520F">
        <w:rPr>
          <w:sz w:val="16"/>
        </w:rPr>
        <w:t xml:space="preserve">, stoked by demagogues. </w:t>
      </w:r>
      <w:r w:rsidRPr="00EA7406">
        <w:rPr>
          <w:rStyle w:val="StyleUnderline"/>
        </w:rPr>
        <w:t xml:space="preserve">Extremist political movements have been on the ascent in Europe and the </w:t>
      </w:r>
      <w:r w:rsidRPr="00EA7406">
        <w:rPr>
          <w:rStyle w:val="Emphasis"/>
        </w:rPr>
        <w:t>U</w:t>
      </w:r>
      <w:r w:rsidRPr="0043520F">
        <w:rPr>
          <w:sz w:val="16"/>
        </w:rPr>
        <w:t xml:space="preserve">nited </w:t>
      </w:r>
      <w:r w:rsidRPr="00EA7406">
        <w:rPr>
          <w:rStyle w:val="Emphasis"/>
        </w:rPr>
        <w:t>S</w:t>
      </w:r>
      <w:r w:rsidRPr="0043520F">
        <w:rPr>
          <w:sz w:val="16"/>
        </w:rPr>
        <w:t>tates (</w:t>
      </w:r>
      <w:proofErr w:type="spellStart"/>
      <w:r w:rsidRPr="0043520F">
        <w:rPr>
          <w:sz w:val="16"/>
        </w:rPr>
        <w:t>Troianovski</w:t>
      </w:r>
      <w:proofErr w:type="spellEnd"/>
      <w:r w:rsidRPr="0043520F">
        <w:rPr>
          <w:sz w:val="16"/>
        </w:rPr>
        <w:t xml:space="preserve"> 2016). </w:t>
      </w:r>
      <w:r w:rsidRPr="00EA7406">
        <w:rPr>
          <w:rStyle w:val="StyleUnderline"/>
        </w:rPr>
        <w:t>These movements</w:t>
      </w:r>
      <w:r w:rsidRPr="0043520F">
        <w:rPr>
          <w:sz w:val="16"/>
        </w:rPr>
        <w:t xml:space="preserve"> criticize what they perceive to be collusion between the press and the political elite. They </w:t>
      </w:r>
      <w:r w:rsidRPr="00EA7406">
        <w:rPr>
          <w:rStyle w:val="StyleUnderline"/>
        </w:rPr>
        <w:t>maintain</w:t>
      </w:r>
      <w:r w:rsidRPr="0043520F">
        <w:rPr>
          <w:sz w:val="16"/>
        </w:rPr>
        <w:t xml:space="preserve"> that </w:t>
      </w:r>
      <w:r w:rsidRPr="00EA7406">
        <w:rPr>
          <w:rStyle w:val="StyleUnderline"/>
        </w:rPr>
        <w:t>Islam is incompatible with liberal democracy</w:t>
      </w:r>
      <w:r w:rsidRPr="0043520F">
        <w:rPr>
          <w:sz w:val="16"/>
        </w:rPr>
        <w:t xml:space="preserve">, challenge the legitimacy of state institutions, oppose the putative loss of sovereignty to supranational and international institutions, and support generous social welfare policies for natives. </w:t>
      </w:r>
      <w:r w:rsidRPr="00EA7406">
        <w:rPr>
          <w:rStyle w:val="StyleUnderline"/>
        </w:rPr>
        <w:t>They seek an exclusive kind of order and security that diminishes the prospects for security for refugees</w:t>
      </w:r>
      <w:r w:rsidRPr="0043520F">
        <w:rPr>
          <w:sz w:val="16"/>
        </w:rPr>
        <w:t xml:space="preserve"> and other forcibly displaced persons.</w:t>
      </w:r>
    </w:p>
    <w:p w:rsidR="00896AF2" w:rsidRPr="0043520F" w:rsidRDefault="00896AF2" w:rsidP="00896AF2">
      <w:pPr>
        <w:rPr>
          <w:sz w:val="16"/>
        </w:rPr>
      </w:pPr>
      <w:r w:rsidRPr="0043520F">
        <w:rPr>
          <w:sz w:val="16"/>
        </w:rPr>
        <w:t>National defense and public safety represent core responsibilities of sovereign states. Yet as reflected in a succession of seminal human rights instruments since World War II, states also exist to safeguard the rights of their citizens at home and abroad, non-citizens in transit, persons fleeing persecution at their borders, refugees and immigrants who settle in their territories and (in limited circumstances) imperiled person beyond their borders (UN Secretary-General 2016 §§ 13, 54).</w:t>
      </w:r>
    </w:p>
    <w:p w:rsidR="00896AF2" w:rsidRDefault="00896AF2" w:rsidP="00896AF2">
      <w:pPr>
        <w:rPr>
          <w:sz w:val="16"/>
        </w:rPr>
      </w:pPr>
      <w:r w:rsidRPr="0043520F">
        <w:rPr>
          <w:sz w:val="16"/>
        </w:rPr>
        <w:t xml:space="preserve">The </w:t>
      </w:r>
      <w:r w:rsidRPr="00EA7406">
        <w:rPr>
          <w:rStyle w:val="StyleUnderline"/>
        </w:rPr>
        <w:t>debate over how to reconcile these broad responsibilities</w:t>
      </w:r>
      <w:r w:rsidRPr="0043520F">
        <w:rPr>
          <w:sz w:val="16"/>
        </w:rPr>
        <w:t xml:space="preserve"> will remain messy and fraught, but it </w:t>
      </w:r>
      <w:r w:rsidRPr="00EA7406">
        <w:rPr>
          <w:rStyle w:val="Emphasis"/>
        </w:rPr>
        <w:t>must be engaged politically</w:t>
      </w:r>
      <w:r w:rsidRPr="00EA7406">
        <w:rPr>
          <w:rStyle w:val="StyleUnderline"/>
        </w:rPr>
        <w:t xml:space="preserve"> and cannot remain a debate </w:t>
      </w:r>
      <w:r w:rsidRPr="00EA7406">
        <w:rPr>
          <w:rStyle w:val="Emphasis"/>
        </w:rPr>
        <w:t>between</w:t>
      </w:r>
      <w:r w:rsidRPr="00EA7406">
        <w:rPr>
          <w:rStyle w:val="StyleUnderline"/>
        </w:rPr>
        <w:t xml:space="preserve"> refugee protection and national security. Refugee resettlement and admission policies arise from political commitments</w:t>
      </w:r>
      <w:r w:rsidRPr="0043520F">
        <w:rPr>
          <w:sz w:val="16"/>
        </w:rPr>
        <w:t xml:space="preserve">, not from international legal commitments. </w:t>
      </w:r>
      <w:r w:rsidRPr="00EA7406">
        <w:rPr>
          <w:rStyle w:val="StyleUnderline"/>
        </w:rPr>
        <w:t>Effective responses to</w:t>
      </w:r>
      <w:r w:rsidRPr="0043520F">
        <w:rPr>
          <w:sz w:val="16"/>
        </w:rPr>
        <w:t xml:space="preserve"> large-scale </w:t>
      </w:r>
      <w:r w:rsidRPr="00EA7406">
        <w:rPr>
          <w:rStyle w:val="StyleUnderline"/>
        </w:rPr>
        <w:t>refugee crises have invariably resulted from political leadership, strong domestic constituencies, and a high level of public understanding and acceptance</w:t>
      </w:r>
      <w:r w:rsidRPr="0043520F">
        <w:rPr>
          <w:sz w:val="16"/>
        </w:rPr>
        <w:t xml:space="preserve"> of those seeking protection. It seems trite to make the case that public opinion matters for refugee protection, but in fact it does. Moreover, </w:t>
      </w:r>
      <w:r w:rsidRPr="00EA7406">
        <w:rPr>
          <w:rStyle w:val="StyleUnderline"/>
        </w:rPr>
        <w:t>public opinion surveys</w:t>
      </w:r>
      <w:r w:rsidRPr="0043520F">
        <w:rPr>
          <w:sz w:val="16"/>
        </w:rPr>
        <w:t xml:space="preserve">,104 </w:t>
      </w:r>
      <w:r w:rsidRPr="00EA7406">
        <w:rPr>
          <w:rStyle w:val="StyleUnderline"/>
        </w:rPr>
        <w:t xml:space="preserve">and the great generosity of many host communities offer </w:t>
      </w:r>
      <w:r w:rsidRPr="00EA7406">
        <w:rPr>
          <w:rStyle w:val="Emphasis"/>
        </w:rPr>
        <w:t>abundant evidence of public support for refugees</w:t>
      </w:r>
      <w:r w:rsidRPr="00EA7406">
        <w:rPr>
          <w:rStyle w:val="StyleUnderline"/>
        </w:rPr>
        <w:t xml:space="preserve">. The need is not to extinguish populist politics, but to </w:t>
      </w:r>
      <w:r w:rsidRPr="00EA7406">
        <w:rPr>
          <w:rStyle w:val="Emphasis"/>
        </w:rPr>
        <w:t>educate the public</w:t>
      </w:r>
      <w:r w:rsidRPr="00EA7406">
        <w:rPr>
          <w:rStyle w:val="StyleUnderline"/>
        </w:rPr>
        <w:t xml:space="preserve"> on the interconnectedness of refugee protection and security, and to </w:t>
      </w:r>
      <w:r w:rsidRPr="00EA7406">
        <w:rPr>
          <w:rStyle w:val="Emphasis"/>
        </w:rPr>
        <w:t>make protection a popular cause</w:t>
      </w:r>
      <w:r w:rsidRPr="0043520F">
        <w:rPr>
          <w:sz w:val="16"/>
        </w:rPr>
        <w:t>.</w:t>
      </w:r>
    </w:p>
    <w:p w:rsidR="00896AF2" w:rsidRDefault="00896AF2" w:rsidP="00896AF2">
      <w:pPr>
        <w:rPr>
          <w:sz w:val="16"/>
        </w:rPr>
      </w:pPr>
    </w:p>
    <w:p w:rsidR="00896AF2" w:rsidRPr="0043520F" w:rsidRDefault="00896AF2" w:rsidP="00896AF2">
      <w:pPr>
        <w:rPr>
          <w:sz w:val="16"/>
        </w:rPr>
      </w:pPr>
    </w:p>
    <w:p w:rsidR="00896AF2" w:rsidRPr="006C385F" w:rsidRDefault="00896AF2" w:rsidP="00896AF2"/>
    <w:p w:rsidR="00896AF2" w:rsidRDefault="00896AF2" w:rsidP="00896AF2"/>
    <w:p w:rsidR="00896AF2" w:rsidRDefault="00896AF2" w:rsidP="00896AF2">
      <w:pPr>
        <w:pStyle w:val="Heading2"/>
      </w:pPr>
      <w:r>
        <w:lastRenderedPageBreak/>
        <w:t>Middle East Stability Impact</w:t>
      </w:r>
    </w:p>
    <w:p w:rsidR="00896AF2" w:rsidRDefault="00896AF2" w:rsidP="00896AF2"/>
    <w:p w:rsidR="004C3F03" w:rsidRDefault="004C3F03" w:rsidP="004C3F03">
      <w:pPr>
        <w:pStyle w:val="Heading3"/>
      </w:pPr>
      <w:r>
        <w:lastRenderedPageBreak/>
        <w:t>Instability Internal Links</w:t>
      </w:r>
    </w:p>
    <w:p w:rsidR="004C3F03" w:rsidRPr="001D7DFF" w:rsidRDefault="004C3F03" w:rsidP="004C3F03">
      <w:pPr>
        <w:pStyle w:val="Heading4"/>
        <w:rPr>
          <w:shd w:val="clear" w:color="auto" w:fill="FFFFFF"/>
        </w:rPr>
      </w:pPr>
      <w:r w:rsidRPr="001D7DFF">
        <w:rPr>
          <w:shd w:val="clear" w:color="auto" w:fill="FFFFFF"/>
        </w:rPr>
        <w:t xml:space="preserve">Rapid Refugee Intake Causes Resource Competition   </w:t>
      </w:r>
    </w:p>
    <w:p w:rsidR="004C3F03" w:rsidRPr="00BC4C4D" w:rsidRDefault="004C3F03" w:rsidP="004C3F03">
      <w:r w:rsidRPr="00BC4C4D">
        <w:t xml:space="preserve">Elizabeth A. </w:t>
      </w:r>
      <w:proofErr w:type="spellStart"/>
      <w:r w:rsidRPr="00BC4C4D">
        <w:rPr>
          <w:rStyle w:val="Style13ptBold"/>
        </w:rPr>
        <w:t>Hadly</w:t>
      </w:r>
      <w:proofErr w:type="spellEnd"/>
      <w:r w:rsidRPr="00BC4C4D">
        <w:rPr>
          <w:rStyle w:val="Style13ptBold"/>
        </w:rPr>
        <w:t xml:space="preserve"> 15</w:t>
      </w:r>
      <w:r w:rsidRPr="00BC4C4D">
        <w:t>, Professors of Biology at Stanford University and University of California at Berkeley, “Population Growth Is Driving the Migration Crisis” September 11, 2015</w:t>
      </w:r>
    </w:p>
    <w:p w:rsidR="004C3F03" w:rsidRPr="001D7DFF" w:rsidRDefault="004C3F03" w:rsidP="004C3F03">
      <w:r w:rsidRPr="001D7DFF">
        <w:t>http://consensusforaction.stanford.edu/blog/population-growth-is-drivin.html</w:t>
      </w:r>
    </w:p>
    <w:p w:rsidR="004C3F03" w:rsidRPr="00F41EF4" w:rsidRDefault="004C3F03" w:rsidP="004C3F03">
      <w:pPr>
        <w:rPr>
          <w:rFonts w:asciiTheme="minorHAnsi" w:hAnsiTheme="minorHAnsi" w:cstheme="minorHAnsi"/>
          <w:highlight w:val="yellow"/>
          <w:u w:val="single"/>
          <w:shd w:val="clear" w:color="auto" w:fill="FFFFFF"/>
        </w:rPr>
      </w:pPr>
      <w:r w:rsidRPr="00F41EF4">
        <w:rPr>
          <w:rFonts w:asciiTheme="minorHAnsi" w:hAnsiTheme="minorHAnsi" w:cstheme="minorHAnsi"/>
          <w:sz w:val="16"/>
          <w:shd w:val="clear" w:color="auto" w:fill="FFFFFF"/>
        </w:rPr>
        <w:t>What connects the dots of too-rapid population growth, war, and migration?  </w:t>
      </w:r>
      <w:r w:rsidRPr="00F41EF4">
        <w:rPr>
          <w:rFonts w:asciiTheme="minorHAnsi" w:hAnsiTheme="minorHAnsi" w:cstheme="minorHAnsi"/>
          <w:highlight w:val="yellow"/>
          <w:u w:val="single"/>
          <w:shd w:val="clear" w:color="auto" w:fill="FFFFFF"/>
        </w:rPr>
        <w:t>Rapid population growth</w:t>
      </w:r>
      <w:r w:rsidRPr="00F41EF4">
        <w:rPr>
          <w:rFonts w:asciiTheme="minorHAnsi" w:hAnsiTheme="minorHAnsi" w:cstheme="minorHAnsi"/>
          <w:u w:val="single"/>
          <w:shd w:val="clear" w:color="auto" w:fill="FFFFFF"/>
        </w:rPr>
        <w:t xml:space="preserve"> ultimately </w:t>
      </w:r>
      <w:r w:rsidRPr="00F41EF4">
        <w:rPr>
          <w:rFonts w:asciiTheme="minorHAnsi" w:hAnsiTheme="minorHAnsi" w:cstheme="minorHAnsi"/>
          <w:highlight w:val="yellow"/>
          <w:u w:val="single"/>
          <w:shd w:val="clear" w:color="auto" w:fill="FFFFFF"/>
        </w:rPr>
        <w:t>results in an intensified competition for resources, jobs, and even such basics as food and water.</w:t>
      </w:r>
      <w:r w:rsidRPr="00F41EF4">
        <w:rPr>
          <w:rFonts w:asciiTheme="minorHAnsi" w:hAnsiTheme="minorHAnsi" w:cstheme="minorHAnsi"/>
          <w:sz w:val="16"/>
          <w:shd w:val="clear" w:color="auto" w:fill="FFFFFF"/>
        </w:rPr>
        <w:t xml:space="preserve">  If this takes place where long-standing animosity between different religious and/or ethnic groups also exists, </w:t>
      </w:r>
      <w:r w:rsidRPr="00F41EF4">
        <w:rPr>
          <w:rFonts w:asciiTheme="minorHAnsi" w:hAnsiTheme="minorHAnsi" w:cstheme="minorHAnsi"/>
          <w:highlight w:val="yellow"/>
          <w:u w:val="single"/>
          <w:shd w:val="clear" w:color="auto" w:fill="FFFFFF"/>
        </w:rPr>
        <w:t>the situation ignites into full-on war</w:t>
      </w:r>
      <w:r w:rsidRPr="00F41EF4">
        <w:rPr>
          <w:rFonts w:asciiTheme="minorHAnsi" w:hAnsiTheme="minorHAnsi" w:cstheme="minorHAnsi"/>
          <w:u w:val="single"/>
          <w:shd w:val="clear" w:color="auto" w:fill="FFFFFF"/>
        </w:rPr>
        <w:t>, and people literally flee for their lives.</w:t>
      </w:r>
      <w:r w:rsidRPr="00F41EF4">
        <w:rPr>
          <w:rFonts w:asciiTheme="minorHAnsi" w:hAnsiTheme="minorHAnsi" w:cstheme="minorHAnsi"/>
          <w:sz w:val="16"/>
          <w:shd w:val="clear" w:color="auto" w:fill="FFFFFF"/>
        </w:rPr>
        <w:t xml:space="preserve"> </w:t>
      </w:r>
      <w:r w:rsidRPr="00F41EF4">
        <w:rPr>
          <w:rFonts w:asciiTheme="minorHAnsi" w:hAnsiTheme="minorHAnsi" w:cstheme="minorHAnsi"/>
          <w:u w:val="single"/>
          <w:shd w:val="clear" w:color="auto" w:fill="FFFFFF"/>
        </w:rPr>
        <w:t xml:space="preserve">That is exactly the case where ISIS has been expanding strongholds, and why, in 2014, war-torn </w:t>
      </w:r>
      <w:r w:rsidRPr="00F41EF4">
        <w:rPr>
          <w:rFonts w:asciiTheme="minorHAnsi" w:hAnsiTheme="minorHAnsi" w:cstheme="minorHAnsi"/>
          <w:highlight w:val="yellow"/>
          <w:u w:val="single"/>
          <w:shd w:val="clear" w:color="auto" w:fill="FFFFFF"/>
        </w:rPr>
        <w:t>Afghanistan, Syria, Sudan, South Sudan and Somalia accounted for nearly 20 million of the refugees</w:t>
      </w:r>
      <w:r w:rsidRPr="00F41EF4">
        <w:rPr>
          <w:rFonts w:asciiTheme="minorHAnsi" w:hAnsiTheme="minorHAnsi" w:cstheme="minorHAnsi"/>
          <w:u w:val="single"/>
          <w:shd w:val="clear" w:color="auto" w:fill="FFFFFF"/>
        </w:rPr>
        <w:t xml:space="preserve"> knocking at the doors of other nations.</w:t>
      </w:r>
      <w:r w:rsidRPr="00F41EF4">
        <w:rPr>
          <w:rFonts w:asciiTheme="minorHAnsi" w:hAnsiTheme="minorHAnsi" w:cstheme="minorHAnsi"/>
          <w:sz w:val="16"/>
          <w:shd w:val="clear" w:color="auto" w:fill="FFFFFF"/>
        </w:rPr>
        <w:t xml:space="preserve"> </w:t>
      </w:r>
      <w:r w:rsidRPr="00F41EF4">
        <w:rPr>
          <w:rFonts w:asciiTheme="minorHAnsi" w:hAnsiTheme="minorHAnsi" w:cstheme="minorHAnsi"/>
          <w:highlight w:val="yellow"/>
          <w:u w:val="single"/>
          <w:shd w:val="clear" w:color="auto" w:fill="FFFFFF"/>
        </w:rPr>
        <w:t>These areas saw</w:t>
      </w:r>
      <w:r w:rsidRPr="00F41EF4">
        <w:rPr>
          <w:rFonts w:asciiTheme="minorHAnsi" w:hAnsiTheme="minorHAnsi" w:cstheme="minorHAnsi"/>
          <w:u w:val="single"/>
          <w:shd w:val="clear" w:color="auto" w:fill="FFFFFF"/>
        </w:rPr>
        <w:t xml:space="preserve"> their populations </w:t>
      </w:r>
      <w:r w:rsidRPr="00F41EF4">
        <w:rPr>
          <w:rFonts w:asciiTheme="minorHAnsi" w:hAnsiTheme="minorHAnsi" w:cstheme="minorHAnsi"/>
          <w:highlight w:val="yellow"/>
          <w:u w:val="single"/>
          <w:shd w:val="clear" w:color="auto" w:fill="FFFFFF"/>
        </w:rPr>
        <w:t>increase between 66% and 160% since 1990</w:t>
      </w:r>
      <w:r w:rsidRPr="00F41EF4">
        <w:rPr>
          <w:rFonts w:asciiTheme="minorHAnsi" w:hAnsiTheme="minorHAnsi" w:cstheme="minorHAnsi"/>
          <w:u w:val="single"/>
          <w:shd w:val="clear" w:color="auto" w:fill="FFFFFF"/>
        </w:rPr>
        <w:t xml:space="preserve">, </w:t>
      </w:r>
      <w:r w:rsidRPr="00F41EF4">
        <w:rPr>
          <w:rFonts w:asciiTheme="minorHAnsi" w:hAnsiTheme="minorHAnsi" w:cstheme="minorHAnsi"/>
          <w:highlight w:val="yellow"/>
          <w:u w:val="single"/>
          <w:shd w:val="clear" w:color="auto" w:fill="FFFFFF"/>
        </w:rPr>
        <w:t>compared to the world average of 27%.</w:t>
      </w:r>
      <w:r w:rsidRPr="00F41EF4">
        <w:rPr>
          <w:rFonts w:asciiTheme="minorHAnsi" w:hAnsiTheme="minorHAnsi" w:cstheme="minorHAnsi"/>
          <w:u w:val="single"/>
          <w:shd w:val="clear" w:color="auto" w:fill="FFFFFF"/>
        </w:rPr>
        <w:t xml:space="preserve"> In fact, </w:t>
      </w:r>
      <w:r w:rsidRPr="00F41EF4">
        <w:rPr>
          <w:rFonts w:asciiTheme="minorHAnsi" w:hAnsiTheme="minorHAnsi" w:cstheme="minorHAnsi"/>
          <w:highlight w:val="yellow"/>
          <w:u w:val="single"/>
          <w:shd w:val="clear" w:color="auto" w:fill="FFFFFF"/>
        </w:rPr>
        <w:t>greater than 60% population growth and internal</w:t>
      </w:r>
      <w:r w:rsidRPr="00F41EF4">
        <w:rPr>
          <w:rFonts w:asciiTheme="minorHAnsi" w:hAnsiTheme="minorHAnsi" w:cstheme="minorHAnsi"/>
          <w:u w:val="single"/>
          <w:shd w:val="clear" w:color="auto" w:fill="FFFFFF"/>
        </w:rPr>
        <w:t xml:space="preserve"> war since 1990 marks fifteen of the twenty-two countries that </w:t>
      </w:r>
      <w:r w:rsidRPr="00F41EF4">
        <w:rPr>
          <w:rFonts w:asciiTheme="minorHAnsi" w:hAnsiTheme="minorHAnsi" w:cstheme="minorHAnsi"/>
          <w:highlight w:val="yellow"/>
          <w:u w:val="single"/>
          <w:shd w:val="clear" w:color="auto" w:fill="FFFFFF"/>
        </w:rPr>
        <w:t>consistently produced most refugees in the 21st century.</w:t>
      </w:r>
    </w:p>
    <w:p w:rsidR="004C3F03" w:rsidRPr="004C3F03" w:rsidRDefault="004C3F03" w:rsidP="004C3F03"/>
    <w:p w:rsidR="004D7FDD" w:rsidRDefault="007772AE" w:rsidP="004D7FDD">
      <w:pPr>
        <w:pStyle w:val="Heading3"/>
      </w:pPr>
      <w:r>
        <w:lastRenderedPageBreak/>
        <w:t>Middle East Impacts</w:t>
      </w:r>
    </w:p>
    <w:p w:rsidR="00785EA9" w:rsidRPr="00C16ECA" w:rsidRDefault="00785EA9" w:rsidP="00785EA9">
      <w:pPr>
        <w:pStyle w:val="Heading4"/>
      </w:pPr>
      <w:r>
        <w:t>The</w:t>
      </w:r>
      <w:r w:rsidRPr="00C16ECA">
        <w:t xml:space="preserve"> Middle East resembles times before WWI making Middle East instability the biggest issue facing the world</w:t>
      </w:r>
    </w:p>
    <w:p w:rsidR="00785EA9" w:rsidRDefault="00785EA9" w:rsidP="00785EA9">
      <w:r w:rsidRPr="00C16ECA">
        <w:rPr>
          <w:rStyle w:val="Style13ptBold"/>
        </w:rPr>
        <w:t>Cowen 18</w:t>
      </w:r>
      <w:r w:rsidRPr="00C16ECA">
        <w:t xml:space="preserve"> [Tyler Cowen, a professor of economics at George Mason University, Japan Times, "Middle East resembles the situation before World War I", 4-16-2018, 7-21-2018, https://www.japantimes.co.jp/opinion/2018/04/16/commentary/world-commentary/middle-east-resembles-situation-world-war/#.W1OX79JKjVs] </w:t>
      </w:r>
    </w:p>
    <w:p w:rsidR="00785EA9" w:rsidRDefault="00785EA9" w:rsidP="00785EA9">
      <w:pPr>
        <w:rPr>
          <w:sz w:val="16"/>
        </w:rPr>
      </w:pPr>
      <w:r w:rsidRPr="00C16ECA">
        <w:rPr>
          <w:sz w:val="16"/>
        </w:rPr>
        <w:t xml:space="preserve">Some strategic games are too complex to be readily modeled, and when we see such games in the real world that’s exactly when we should be the most worried. That’s my immediate reaction to the situation in Syria and environs. Consider the distinct yet interrelated clashes going on. </w:t>
      </w:r>
      <w:r w:rsidRPr="00C16ECA">
        <w:rPr>
          <w:rStyle w:val="StyleUnderline"/>
        </w:rPr>
        <w:t xml:space="preserve">Not only did the U.S. strike early Saturday at Syria’s chemical weapons facilities after the regime used such weapons against its citizens in </w:t>
      </w:r>
      <w:proofErr w:type="spellStart"/>
      <w:r w:rsidRPr="00C16ECA">
        <w:rPr>
          <w:rStyle w:val="StyleUnderline"/>
        </w:rPr>
        <w:t>Douma</w:t>
      </w:r>
      <w:proofErr w:type="spellEnd"/>
      <w:r w:rsidRPr="00C16ECA">
        <w:rPr>
          <w:rStyle w:val="StyleUnderline"/>
        </w:rPr>
        <w:t>.</w:t>
      </w:r>
      <w:r w:rsidRPr="00C16ECA">
        <w:rPr>
          <w:sz w:val="16"/>
        </w:rPr>
        <w:t xml:space="preserve"> Tensions between Israel and Iran have been escalating. It seems that Israel recently bombed Syria to limit that country’s support of Iran-backed Hezbollah and to send a signal to Iran. There has also been talk that Hezbollah concentrations in Lebanon will lead to another conflict there. The situation in Gaza has heated up again, with Israeli fire against Palestinian demonstrators leading to significant casualties. As a sideshow to these struggles, U.S. President Donald Trump declined to certify that Iran was in compliance with its nuclear accord and may ditch the deal altogether. In Israel, Benjamin Netanyahu’s government faces significant corruption charges. </w:t>
      </w:r>
      <w:r w:rsidRPr="00C16ECA">
        <w:rPr>
          <w:rStyle w:val="StyleUnderline"/>
        </w:rPr>
        <w:t xml:space="preserve">The </w:t>
      </w:r>
      <w:r w:rsidRPr="00163C5A">
        <w:rPr>
          <w:rStyle w:val="StyleUnderline"/>
          <w:highlight w:val="yellow"/>
        </w:rPr>
        <w:t>situation between Iran and Saudi Arabia has been worsening</w:t>
      </w:r>
      <w:r w:rsidRPr="00C16ECA">
        <w:rPr>
          <w:rStyle w:val="StyleUnderline"/>
        </w:rPr>
        <w:t xml:space="preserve">, and their </w:t>
      </w:r>
      <w:r w:rsidRPr="00163C5A">
        <w:rPr>
          <w:rStyle w:val="StyleUnderline"/>
          <w:highlight w:val="yellow"/>
        </w:rPr>
        <w:t>proxy war in Yemen</w:t>
      </w:r>
      <w:r w:rsidRPr="00C16ECA">
        <w:rPr>
          <w:rStyle w:val="StyleUnderline"/>
        </w:rPr>
        <w:t xml:space="preserve"> has </w:t>
      </w:r>
      <w:r w:rsidRPr="00163C5A">
        <w:rPr>
          <w:rStyle w:val="StyleUnderline"/>
          <w:highlight w:val="yellow"/>
        </w:rPr>
        <w:t>assumed greater significance</w:t>
      </w:r>
      <w:r w:rsidRPr="00C16ECA">
        <w:rPr>
          <w:rStyle w:val="StyleUnderline"/>
        </w:rPr>
        <w:t xml:space="preserve">. Yemeni rebels have been firing missiles into Saudi Arabia, and a big hit may eventually get through the missile shield. Saudi Arabia has recently undergone a major shift in power, seeing some mix of a revolution, internal coup and crackdown on dissent. Other related stories </w:t>
      </w:r>
      <w:r w:rsidRPr="00163C5A">
        <w:rPr>
          <w:rStyle w:val="StyleUnderline"/>
          <w:highlight w:val="yellow"/>
        </w:rPr>
        <w:t>involve a regionally active</w:t>
      </w:r>
      <w:r w:rsidRPr="00C16ECA">
        <w:rPr>
          <w:rStyle w:val="StyleUnderline"/>
        </w:rPr>
        <w:t xml:space="preserve"> and untrustworthy </w:t>
      </w:r>
      <w:r w:rsidRPr="00163C5A">
        <w:rPr>
          <w:rStyle w:val="StyleUnderline"/>
          <w:highlight w:val="yellow"/>
        </w:rPr>
        <w:t>Turkish regime</w:t>
      </w:r>
      <w:r w:rsidRPr="00C16ECA">
        <w:rPr>
          <w:rStyle w:val="StyleUnderline"/>
        </w:rPr>
        <w:t xml:space="preserve">, Saudi displeasure at the shift of Qatar into Iran’s orbit, and the possibility that </w:t>
      </w:r>
      <w:r w:rsidRPr="00163C5A">
        <w:rPr>
          <w:rStyle w:val="StyleUnderline"/>
          <w:highlight w:val="yellow"/>
        </w:rPr>
        <w:t>Trump will use a Middle East conflict</w:t>
      </w:r>
      <w:r w:rsidRPr="00C16ECA">
        <w:rPr>
          <w:rStyle w:val="StyleUnderline"/>
        </w:rPr>
        <w:t xml:space="preserve"> either </w:t>
      </w:r>
      <w:r w:rsidRPr="00163C5A">
        <w:rPr>
          <w:rStyle w:val="StyleUnderline"/>
          <w:highlight w:val="yellow"/>
        </w:rPr>
        <w:t xml:space="preserve">to try to </w:t>
      </w:r>
      <w:r w:rsidRPr="00163C5A">
        <w:rPr>
          <w:rStyle w:val="Emphasis"/>
          <w:highlight w:val="yellow"/>
        </w:rPr>
        <w:t>show he is tough with Russia</w:t>
      </w:r>
      <w:r w:rsidRPr="00C16ECA">
        <w:rPr>
          <w:rStyle w:val="StyleUnderline"/>
        </w:rPr>
        <w:t xml:space="preserve"> </w:t>
      </w:r>
      <w:r w:rsidRPr="00C16ECA">
        <w:rPr>
          <w:sz w:val="16"/>
        </w:rPr>
        <w:t xml:space="preserve">or to distract attention from special counsel Robert Mueller’s investigation. By the way, the U.S. is in the midst of restructuring its National Security Council, probably in a more hawkish direction, and there is no confirmed secretary of state. </w:t>
      </w:r>
      <w:r w:rsidRPr="00C16ECA">
        <w:rPr>
          <w:rStyle w:val="StyleUnderline"/>
        </w:rPr>
        <w:t xml:space="preserve">Toss in the recent Russian use of a nerve agent for an attempted assassination in the United Kingdom. Some historical events are relatively easy to model with game theory: the Cuban Missile crisis, many of the Cold War proxy wars, the crisis over North Korean nuclear weapons. In those conflicts, the number of relevant parties is small and each typically has some degree of internal cohesion. </w:t>
      </w:r>
      <w:r w:rsidRPr="00163C5A">
        <w:rPr>
          <w:rStyle w:val="StyleUnderline"/>
          <w:highlight w:val="yellow"/>
        </w:rPr>
        <w:t>To find a situation comparable to the Middle East</w:t>
      </w:r>
      <w:r w:rsidRPr="00C16ECA">
        <w:rPr>
          <w:rStyle w:val="StyleUnderline"/>
        </w:rPr>
        <w:t xml:space="preserve"> today, </w:t>
      </w:r>
      <w:r w:rsidRPr="00163C5A">
        <w:rPr>
          <w:rStyle w:val="StyleUnderline"/>
          <w:highlight w:val="yellow"/>
        </w:rPr>
        <w:t>with so many</w:t>
      </w:r>
      <w:r w:rsidRPr="00C16ECA">
        <w:rPr>
          <w:rStyle w:val="StyleUnderline"/>
        </w:rPr>
        <w:t xml:space="preserve"> involved </w:t>
      </w:r>
      <w:r w:rsidRPr="00163C5A">
        <w:rPr>
          <w:rStyle w:val="StyleUnderline"/>
          <w:highlight w:val="yellow"/>
        </w:rPr>
        <w:t>countries, and</w:t>
      </w:r>
      <w:r w:rsidRPr="00C16ECA">
        <w:rPr>
          <w:rStyle w:val="StyleUnderline"/>
        </w:rPr>
        <w:t xml:space="preserve"> so many </w:t>
      </w:r>
      <w:r w:rsidRPr="00163C5A">
        <w:rPr>
          <w:rStyle w:val="StyleUnderline"/>
          <w:highlight w:val="yellow"/>
        </w:rPr>
        <w:t>interrelationships</w:t>
      </w:r>
      <w:r w:rsidRPr="00C16ECA">
        <w:rPr>
          <w:rStyle w:val="StyleUnderline"/>
        </w:rPr>
        <w:t xml:space="preserve"> between internal and external political issues, </w:t>
      </w:r>
      <w:r w:rsidRPr="00163C5A">
        <w:rPr>
          <w:rStyle w:val="Emphasis"/>
          <w:highlight w:val="yellow"/>
        </w:rPr>
        <w:t>one has to go back to World War I</w:t>
      </w:r>
      <w:r w:rsidRPr="00C16ECA">
        <w:rPr>
          <w:rStyle w:val="StyleUnderline"/>
        </w:rPr>
        <w:t xml:space="preserve">, not an entirely comforting thought. The situation right before that war had many distinct yet related moving parts, including the dissolution of the Ottoman Empire, the imperialist scramble for colonies, the prior Balkan Wars, a rising Germany seeking parity or superiority with Great Britain, an unstable alliance system, an unworkable Austro-Hungarian Empire, and the complex internal politics of Russia, which eventually led to the Bolshevik Revolution. What do we learn from the history of that time? Well, even if the chance of war was high by early 1914, it was far from obvious that the Central Powers attack on France, Belgium and Russia would be set off by a political assassination in the Balkans. Nonetheless, </w:t>
      </w:r>
      <w:r w:rsidRPr="00857982">
        <w:rPr>
          <w:rStyle w:val="StyleUnderline"/>
          <w:highlight w:val="yellow"/>
        </w:rPr>
        <w:t>in</w:t>
      </w:r>
      <w:r w:rsidRPr="00C16ECA">
        <w:rPr>
          <w:rStyle w:val="StyleUnderline"/>
        </w:rPr>
        <w:t xml:space="preserve"> sufficiently </w:t>
      </w:r>
      <w:r w:rsidRPr="00857982">
        <w:rPr>
          <w:rStyle w:val="StyleUnderline"/>
          <w:highlight w:val="yellow"/>
        </w:rPr>
        <w:t>complex situations, chain reactions</w:t>
      </w:r>
      <w:r w:rsidRPr="00C16ECA">
        <w:rPr>
          <w:rStyle w:val="StyleUnderline"/>
        </w:rPr>
        <w:t xml:space="preserve"> can </w:t>
      </w:r>
      <w:r w:rsidRPr="00857982">
        <w:rPr>
          <w:rStyle w:val="StyleUnderline"/>
          <w:highlight w:val="yellow"/>
        </w:rPr>
        <w:t>cause small events to cascade into big changes</w:t>
      </w:r>
      <w:r w:rsidRPr="00C16ECA">
        <w:rPr>
          <w:rStyle w:val="StyleUnderline"/>
        </w:rPr>
        <w:t>.</w:t>
      </w:r>
      <w:r w:rsidRPr="00C16ECA">
        <w:rPr>
          <w:sz w:val="16"/>
        </w:rPr>
        <w:t xml:space="preserve"> In World War I, one goal behind the assassination of Archduke Franz Ferdinand was to break off parts of the Austro-Hungarian Empire into a new Yugoslavia. The empire responded by making some demands on Serbia, which were not heeded, a declaration of war followed, and the alliance system activated broader conflicts across Europe. If you don’t quite follow how a single assassination, which was not even seen as so important the day it occurred, triggered the death of so many millions, and the destruction of so much of Europe, that is exactly the point. When there is no clear way for observers to model the situation, a single bad event can take on a very large significance and for reasons that are not entirely explicable</w:t>
      </w:r>
      <w:r w:rsidRPr="00C16ECA">
        <w:rPr>
          <w:rStyle w:val="StyleUnderline"/>
        </w:rPr>
        <w:t xml:space="preserve">. </w:t>
      </w:r>
      <w:r w:rsidRPr="00857982">
        <w:rPr>
          <w:rStyle w:val="StyleUnderline"/>
          <w:highlight w:val="yellow"/>
        </w:rPr>
        <w:t>In</w:t>
      </w:r>
      <w:r w:rsidRPr="00C16ECA">
        <w:rPr>
          <w:rStyle w:val="StyleUnderline"/>
        </w:rPr>
        <w:t xml:space="preserve"> today’s </w:t>
      </w:r>
      <w:r w:rsidRPr="00857982">
        <w:rPr>
          <w:rStyle w:val="StyleUnderline"/>
          <w:highlight w:val="yellow"/>
        </w:rPr>
        <w:t>Middle East, we</w:t>
      </w:r>
      <w:r w:rsidRPr="00C16ECA">
        <w:rPr>
          <w:rStyle w:val="StyleUnderline"/>
        </w:rPr>
        <w:t xml:space="preserve"> also </w:t>
      </w:r>
      <w:r w:rsidRPr="00857982">
        <w:rPr>
          <w:rStyle w:val="StyleUnderline"/>
          <w:highlight w:val="yellow"/>
        </w:rPr>
        <w:t>have</w:t>
      </w:r>
      <w:r w:rsidRPr="00C16ECA">
        <w:rPr>
          <w:rStyle w:val="StyleUnderline"/>
        </w:rPr>
        <w:t xml:space="preserve"> a broadly festering situation across multiple fronts, with </w:t>
      </w:r>
      <w:r w:rsidRPr="00857982">
        <w:rPr>
          <w:rStyle w:val="StyleUnderline"/>
          <w:highlight w:val="yellow"/>
        </w:rPr>
        <w:t xml:space="preserve">many smaller players, lots of internal political struggles and unstable political units, and </w:t>
      </w:r>
      <w:r w:rsidRPr="00857982">
        <w:rPr>
          <w:rStyle w:val="Emphasis"/>
          <w:highlight w:val="yellow"/>
        </w:rPr>
        <w:t>commitments from some major external powers, including the U.S., Russia, Iran and Turkey</w:t>
      </w:r>
      <w:r w:rsidRPr="00C16ECA">
        <w:rPr>
          <w:rStyle w:val="StyleUnderline"/>
        </w:rPr>
        <w:t xml:space="preserve">. I find that an uncomfortably close analogy with 1914. Optimists such as Steven Pinker might suggest that today’s situation in the Middle East is more likely to converge into peace, or only limited struggles, than a major war. But this is not just about the most likely outcome, it is also about the expected value of what will happen. </w:t>
      </w:r>
      <w:r w:rsidRPr="00857982">
        <w:rPr>
          <w:rStyle w:val="StyleUnderline"/>
          <w:highlight w:val="yellow"/>
        </w:rPr>
        <w:t xml:space="preserve">Even a small chance of a major escalation probably makes this messy situation </w:t>
      </w:r>
      <w:r w:rsidRPr="00857982">
        <w:rPr>
          <w:rStyle w:val="Emphasis"/>
          <w:highlight w:val="yellow"/>
        </w:rPr>
        <w:t xml:space="preserve">the No. 1 issue facing the world </w:t>
      </w:r>
      <w:r w:rsidRPr="00857982">
        <w:rPr>
          <w:rStyle w:val="StyleUnderline"/>
          <w:highlight w:val="yellow"/>
        </w:rPr>
        <w:t>right now</w:t>
      </w:r>
      <w:r w:rsidRPr="00C16ECA">
        <w:rPr>
          <w:rStyle w:val="StyleUnderline"/>
        </w:rPr>
        <w:t>.</w:t>
      </w:r>
      <w:r w:rsidRPr="00C16ECA">
        <w:rPr>
          <w:sz w:val="16"/>
        </w:rPr>
        <w:t xml:space="preserve"> And if you’re grumpy about the inability of social scientists or the news media to explain it to you in simple terms, that is exactly why the situation is so dangerous.</w:t>
      </w:r>
    </w:p>
    <w:p w:rsidR="00785EA9" w:rsidRPr="005B3230" w:rsidRDefault="00785EA9" w:rsidP="00785EA9">
      <w:pPr>
        <w:pStyle w:val="Heading4"/>
      </w:pPr>
      <w:r w:rsidRPr="005B3230">
        <w:lastRenderedPageBreak/>
        <w:t>Alliances and rivalries make the Middle East a battleground for global geopolitical conflicts</w:t>
      </w:r>
    </w:p>
    <w:p w:rsidR="00785EA9" w:rsidRPr="00656F0A" w:rsidRDefault="00785EA9" w:rsidP="00785EA9">
      <w:proofErr w:type="spellStart"/>
      <w:r w:rsidRPr="005B3230">
        <w:rPr>
          <w:rStyle w:val="Style13ptBold"/>
        </w:rPr>
        <w:t>Haaretz</w:t>
      </w:r>
      <w:proofErr w:type="spellEnd"/>
      <w:r w:rsidRPr="005B3230">
        <w:rPr>
          <w:rStyle w:val="Style13ptBold"/>
        </w:rPr>
        <w:t xml:space="preserve"> and Reuters</w:t>
      </w:r>
      <w:r w:rsidRPr="00656F0A">
        <w:t xml:space="preserve"> </w:t>
      </w:r>
      <w:r w:rsidRPr="009B3F4B">
        <w:rPr>
          <w:rStyle w:val="Style13ptBold"/>
        </w:rPr>
        <w:t>18</w:t>
      </w:r>
      <w:r w:rsidRPr="00656F0A">
        <w:t xml:space="preserve"> [</w:t>
      </w:r>
      <w:proofErr w:type="spellStart"/>
      <w:r w:rsidRPr="00656F0A">
        <w:t>Haaretz</w:t>
      </w:r>
      <w:proofErr w:type="spellEnd"/>
      <w:r w:rsidRPr="00656F0A">
        <w:t xml:space="preserve"> and Reuters</w:t>
      </w:r>
      <w:r>
        <w:t>, international news agency,</w:t>
      </w:r>
      <w:r w:rsidRPr="00656F0A">
        <w:t xml:space="preserve"> Feb 22, 2018 7, </w:t>
      </w:r>
      <w:proofErr w:type="spellStart"/>
      <w:r w:rsidRPr="00656F0A">
        <w:t>haaretz</w:t>
      </w:r>
      <w:proofErr w:type="spellEnd"/>
      <w:r w:rsidRPr="00656F0A">
        <w:t xml:space="preserve">, </w:t>
      </w:r>
      <w:r>
        <w:t xml:space="preserve">Israeli newspaper, </w:t>
      </w:r>
      <w:r w:rsidRPr="00656F0A">
        <w:t>"How Syria's devastating war keeps getting worse and now threatens a global conflict", 7-21-2018, 7-21-2018, https://www.haaretz.com/middle-east-news/syria/how-syria-s-devastating-war-keeps-get-worse-1.5845110]</w:t>
      </w:r>
    </w:p>
    <w:p w:rsidR="00785EA9" w:rsidRDefault="00785EA9" w:rsidP="00785EA9">
      <w:pPr>
        <w:rPr>
          <w:rStyle w:val="StyleUnderline"/>
        </w:rPr>
      </w:pPr>
      <w:r w:rsidRPr="005B3230">
        <w:rPr>
          <w:sz w:val="16"/>
        </w:rPr>
        <w:t>Despite the collapse of Islamic State last year and a widespread international perception that Syria's President Bashar al-Assad is winning the war</w:t>
      </w:r>
      <w:r w:rsidRPr="005B3230">
        <w:rPr>
          <w:rStyle w:val="StyleUnderline"/>
        </w:rPr>
        <w:t>, there have been major new escalations around the country. Seven years in, Syria's conflict has killed hundreds of thousands, driven millions from their homes, disturbed the regional balance of power and dragged in foreign nations whose rivalry has upset existing alliances. It is that international element that has helped transform the war from a straight fight between Assad and rebel forces trying to overthrow the president into a mess of overlapping conflicts. In the process, Syria has become a battleground for geopolitical rivalries, pitching the United States against Russia and Iran against Israel while inflaming the rift between Sunni and Shi'ite Muslims in the Middle East.</w:t>
      </w:r>
      <w:r w:rsidRPr="005B3230">
        <w:rPr>
          <w:sz w:val="16"/>
        </w:rPr>
        <w:t xml:space="preserve"> ASSAD's goal is clear: the complete recapture of all parts of Syria and the restoration of his government's rule. </w:t>
      </w:r>
      <w:r w:rsidRPr="005B3230">
        <w:rPr>
          <w:rStyle w:val="StyleUnderline"/>
        </w:rPr>
        <w:t xml:space="preserve">His strongest ally RUSSIA turned the war in his </w:t>
      </w:r>
      <w:proofErr w:type="spellStart"/>
      <w:r w:rsidRPr="005B3230">
        <w:rPr>
          <w:rStyle w:val="StyleUnderline"/>
        </w:rPr>
        <w:t>favour</w:t>
      </w:r>
      <w:proofErr w:type="spellEnd"/>
      <w:r w:rsidRPr="005B3230">
        <w:rPr>
          <w:rStyle w:val="StyleUnderline"/>
        </w:rPr>
        <w:t xml:space="preserve"> by sending its air force to help him in 2015. But it may be readier than Assad to agree concessions with his adversaries. It has brought Iran and Turkey into talks to </w:t>
      </w:r>
      <w:proofErr w:type="spellStart"/>
      <w:r w:rsidRPr="005B3230">
        <w:rPr>
          <w:rStyle w:val="StyleUnderline"/>
        </w:rPr>
        <w:t>stabilise</w:t>
      </w:r>
      <w:proofErr w:type="spellEnd"/>
      <w:r w:rsidRPr="005B3230">
        <w:rPr>
          <w:rStyle w:val="StyleUnderline"/>
        </w:rPr>
        <w:t xml:space="preserve"> the crisis by agreeing "de-escalation zones" meant to stop the fighting. Assad's other main backer is IRAN along with allied militias such as HEZBOLLAH from Lebanon.</w:t>
      </w:r>
      <w:r w:rsidRPr="005B3230">
        <w:rPr>
          <w:sz w:val="16"/>
        </w:rPr>
        <w:t xml:space="preserve"> Tehran says it is fighting anti-Shi'ite Sunni militancy. But Iran's critics say it wants to cement regional power with a "land bridge" extending from Iran through Iraq and Syria to Lebanon. The most fearsome Sunni militant group is ISLAMIC STATE. Its self-declared caliphate is now in tatters. But it still holds pockets of desert and will take advantage of any new conflict to undermine stability and retake ground. Syria's REBEL GROUPS all want to oust Assad but they are divided internally over whether they want a state based on Islam or Syrian nationalism, and sometimes fight each other. They want to keep the uprising alive, maintain foreign support and defend their remaining territory. </w:t>
      </w:r>
      <w:r w:rsidRPr="005B3230">
        <w:rPr>
          <w:rStyle w:val="StyleUnderline"/>
        </w:rPr>
        <w:t xml:space="preserve">TURKEY was one of the biggest rebel supporters. Its main focus now, however, is driving the Kurdish YPG away from its border as it sees the militia as an extension of the PKK, a group that has waged a three-decade insurgency against Ankara. KURDISH FORCES sandwiched between Turkey and Syria's army want to cement their autonomy in the north, where they have set up ruling councils and held elections. They want to stop Turkey or Assad attacking their territory. The UNITED STATES helped anti-Assad rebels earlier in the war but became more focused on fighting Islamic State. It backs the SDF (Syrian Democratic Forces) alliance, whose strongest element is the Kurdish YPG. </w:t>
      </w:r>
      <w:r w:rsidRPr="005B3230">
        <w:rPr>
          <w:sz w:val="16"/>
        </w:rPr>
        <w:t xml:space="preserve">However, Washington wants to smooth the outrage this has caused its NATO ally Turkey. </w:t>
      </w:r>
      <w:r w:rsidRPr="005B3230">
        <w:rPr>
          <w:rStyle w:val="StyleUnderline"/>
        </w:rPr>
        <w:t xml:space="preserve">Washington also wants to contain Iran as it sees the country's growing influence across the region as threat to its closest Middle East allies Israel and Saudi Arabia. ISRAEL wants to stop any expansion of power for its mortal foes Iran and Hezbollah and keep them far from its borders. </w:t>
      </w:r>
    </w:p>
    <w:p w:rsidR="00785EA9" w:rsidRPr="005B3230" w:rsidRDefault="00785EA9" w:rsidP="00785EA9">
      <w:pPr>
        <w:pStyle w:val="Heading4"/>
      </w:pPr>
      <w:r w:rsidRPr="005B3230">
        <w:t>Any war between Middle East groups will draw in international actors like the US and Russia</w:t>
      </w:r>
    </w:p>
    <w:p w:rsidR="00785EA9" w:rsidRPr="00656F0A" w:rsidRDefault="00785EA9" w:rsidP="00785EA9">
      <w:proofErr w:type="spellStart"/>
      <w:r w:rsidRPr="005B3230">
        <w:rPr>
          <w:rStyle w:val="Style13ptBold"/>
        </w:rPr>
        <w:t>Haaretz</w:t>
      </w:r>
      <w:proofErr w:type="spellEnd"/>
      <w:r w:rsidRPr="005B3230">
        <w:rPr>
          <w:rStyle w:val="Style13ptBold"/>
        </w:rPr>
        <w:t xml:space="preserve"> and Reuters</w:t>
      </w:r>
      <w:r w:rsidRPr="00656F0A">
        <w:t xml:space="preserve"> </w:t>
      </w:r>
      <w:r w:rsidRPr="009B3F4B">
        <w:rPr>
          <w:rStyle w:val="Style13ptBold"/>
        </w:rPr>
        <w:t>18</w:t>
      </w:r>
      <w:r w:rsidRPr="00656F0A">
        <w:t xml:space="preserve"> [</w:t>
      </w:r>
      <w:proofErr w:type="spellStart"/>
      <w:r w:rsidRPr="00656F0A">
        <w:t>Haaretz</w:t>
      </w:r>
      <w:proofErr w:type="spellEnd"/>
      <w:r w:rsidRPr="00656F0A">
        <w:t xml:space="preserve"> and Reuters</w:t>
      </w:r>
      <w:r>
        <w:t>, international news agency,</w:t>
      </w:r>
      <w:r w:rsidRPr="00656F0A">
        <w:t xml:space="preserve"> Feb 22, 2018 7, </w:t>
      </w:r>
      <w:proofErr w:type="spellStart"/>
      <w:r w:rsidRPr="00656F0A">
        <w:t>haaretz</w:t>
      </w:r>
      <w:proofErr w:type="spellEnd"/>
      <w:r w:rsidRPr="00656F0A">
        <w:t xml:space="preserve">, </w:t>
      </w:r>
      <w:r>
        <w:t xml:space="preserve">Israeli newspaper, </w:t>
      </w:r>
      <w:r w:rsidRPr="00656F0A">
        <w:t>"How Syria's devastating war keeps getting worse and now threatens a global conflict", 7-21-2018, 7-21-2018, https://www.haaretz.com/middle-east-news/syria/how-syria-s-devastating-war-keeps-get-worse-1.5845110]</w:t>
      </w:r>
    </w:p>
    <w:p w:rsidR="00785EA9" w:rsidRPr="005B3230" w:rsidRDefault="00785EA9" w:rsidP="00785EA9">
      <w:pPr>
        <w:rPr>
          <w:rStyle w:val="StyleUnderline"/>
        </w:rPr>
      </w:pPr>
      <w:r w:rsidRPr="005B3230">
        <w:rPr>
          <w:rStyle w:val="StyleUnderline"/>
        </w:rPr>
        <w:t xml:space="preserve">Russia had stationed troops in Afrin to help stop any Turkish assault but it also wants Ankara's cooperation in its wider peacemaking efforts </w:t>
      </w:r>
      <w:proofErr w:type="spellStart"/>
      <w:r w:rsidRPr="005B3230">
        <w:rPr>
          <w:rStyle w:val="StyleUnderline"/>
        </w:rPr>
        <w:t>inSyria</w:t>
      </w:r>
      <w:proofErr w:type="spellEnd"/>
      <w:r w:rsidRPr="005B3230">
        <w:rPr>
          <w:rStyle w:val="StyleUnderline"/>
        </w:rPr>
        <w:t xml:space="preserve"> and pulled them out. The Kurds then turned to Assad for help despite their rivalry. Assad has not sent his army there but did dispatch allied militias linked to Iran to help the Kurds against Turkey. Turkey may turn next to attack the YPG near MANBIJ, 100 km (60 miles) to the east of Afrin. It is the only Kurdish-led area west of the Euphrates other than Afrin. But unlike Afrin, there are U.S. forces in </w:t>
      </w:r>
      <w:proofErr w:type="spellStart"/>
      <w:r w:rsidRPr="005B3230">
        <w:rPr>
          <w:rStyle w:val="StyleUnderline"/>
        </w:rPr>
        <w:t>Manbij</w:t>
      </w:r>
      <w:proofErr w:type="spellEnd"/>
      <w:r w:rsidRPr="005B3230">
        <w:rPr>
          <w:rStyle w:val="StyleUnderline"/>
        </w:rPr>
        <w:t xml:space="preserve"> who have fired on Turkish-backed rebels and say they will defend themselves and their SDF allies. The United States is also present in oil-rich EASTERN SYRIA, where the SDF and a rival campaign by Assad and his allies have each taken swathes of ground from Islamic State. Despite the YPG's request for Assad's help in Afrin, there is no sign of agreement between them in the east, where U.S. jets backing Kurdish-led forces have struck Assad's allies. </w:t>
      </w:r>
      <w:r w:rsidRPr="005B3230">
        <w:rPr>
          <w:sz w:val="16"/>
        </w:rPr>
        <w:t>Potentially the most explosive area of conflict in Syria is the SOUTHWEST, where rebels still hold a swathe of territory near the Israeli-occupied Golan Heights. The United States, Russia and Jordan, whose border is nearby, agreed a de-escalation zone there last year. But Assad and allied militia with ties to Iran and Hezbollah waged a weeks-long ground campaign there last year and remain stationed in the area. This is anathema to Israel, which sees the militias as Iranian pawns. Israel shot down an Iranian drone this month and responded with air raids in which one of its jets was downed</w:t>
      </w:r>
      <w:r w:rsidRPr="005B3230">
        <w:rPr>
          <w:rStyle w:val="StyleUnderline"/>
        </w:rPr>
        <w:t xml:space="preserve">. It showed the risk of fighting in Syria leading to a wider confrontation between Israel and Iran that could </w:t>
      </w:r>
      <w:r w:rsidRPr="005B3230">
        <w:rPr>
          <w:rStyle w:val="StyleUnderline"/>
        </w:rPr>
        <w:lastRenderedPageBreak/>
        <w:t>also expand to Hezbollah in Lebanon. Any war between Israel and Iran and its allies would also risk dragging in the United States.</w:t>
      </w:r>
    </w:p>
    <w:p w:rsidR="00785EA9" w:rsidRPr="00E53646" w:rsidRDefault="00785EA9" w:rsidP="00785EA9">
      <w:pPr>
        <w:pStyle w:val="Heading4"/>
      </w:pPr>
      <w:r w:rsidRPr="00E53646">
        <w:t>A regional conflict in the Middle East is the greatest threat to world peace as it is a contest for power between great powers</w:t>
      </w:r>
    </w:p>
    <w:p w:rsidR="00785EA9" w:rsidRPr="00857982" w:rsidRDefault="00785EA9" w:rsidP="00785EA9">
      <w:r>
        <w:rPr>
          <w:rStyle w:val="Style13ptBold"/>
        </w:rPr>
        <w:t xml:space="preserve">Ashdown </w:t>
      </w:r>
      <w:r w:rsidRPr="00857982">
        <w:rPr>
          <w:rStyle w:val="Style13ptBold"/>
        </w:rPr>
        <w:t>17</w:t>
      </w:r>
      <w:r w:rsidRPr="00857982">
        <w:t xml:space="preserve"> [Paddy Ashdown, Chair of the Liberal Democrat General Election Committee, Independent, "Saudi Arabia and Iran are jostling for control over the Middle East – and it could turn into all-out war", 11-17-2017, 7-21-2018, https://www.independent.co.uk/voices/middle-east-saudi-arabia-iran-control-fighting-war-diplomatic-relations-paddy-ashdown-a8061106.html]</w:t>
      </w:r>
    </w:p>
    <w:p w:rsidR="00785EA9" w:rsidRPr="00857982" w:rsidRDefault="00785EA9" w:rsidP="00785EA9">
      <w:pPr>
        <w:rPr>
          <w:rStyle w:val="StyleUnderline"/>
        </w:rPr>
      </w:pPr>
      <w:r w:rsidRPr="00857982">
        <w:rPr>
          <w:rStyle w:val="StyleUnderline"/>
        </w:rPr>
        <w:t>The greatest threat to world peace coming out of the Middle East now is not terrorism, but the danger of a wider Sunni-Shia religious conflict into which the great powers are dragged.</w:t>
      </w:r>
      <w:r w:rsidRPr="00857982">
        <w:rPr>
          <w:sz w:val="16"/>
        </w:rPr>
        <w:t xml:space="preserve"> The </w:t>
      </w:r>
      <w:proofErr w:type="spellStart"/>
      <w:r w:rsidRPr="00857982">
        <w:rPr>
          <w:sz w:val="16"/>
        </w:rPr>
        <w:t>radicalisation</w:t>
      </w:r>
      <w:proofErr w:type="spellEnd"/>
      <w:r w:rsidRPr="00857982">
        <w:rPr>
          <w:sz w:val="16"/>
        </w:rPr>
        <w:t xml:space="preserve"> of Sunni Islam, funded from Saudi Arabia and the Gulf elements, is not any longer targeted on us in the West. Its target has changed from the Great Satan in Washington, DC to the Great Heretic in Tehran. The casualties of the bombing outrages in Western cities, and the maimed and injured from the indiscriminate bombing of crowded Sanaa suburbs, are victims of the same war: the struggle between Sunni and Shia, which now stands on the edge of open conflict. This is not really about religion, any more than the wars of religion of the 17th century, or the conflict in Northern Ireland, or the bloodshed in Bosnia. </w:t>
      </w:r>
      <w:r w:rsidRPr="00857982">
        <w:rPr>
          <w:rStyle w:val="StyleUnderline"/>
        </w:rPr>
        <w:t>In almost all great so-called religious conflicts, what lies behind the shouting of the clerics is a contest between the power of nations. This one is, in reality, a contest for dominance in the Middle East</w:t>
      </w:r>
      <w:r w:rsidRPr="00857982">
        <w:rPr>
          <w:sz w:val="16"/>
        </w:rPr>
        <w:t xml:space="preserve"> between Riyadh and Tehran. The attacks on our cities are not the real war, but collateral damage in a wider conflict. This is not to diminish the threat to us here in London, or to suggest that we should not have been taking this seriously. The collateral dead are no less dead – as the innocents of Yemen, Iraq and Syria know so miserably well. </w:t>
      </w:r>
      <w:r w:rsidRPr="00857982">
        <w:rPr>
          <w:rStyle w:val="StyleUnderline"/>
        </w:rPr>
        <w:t>And it’s been a long time coming. It has been building up strength, followers and causes through proxy wars in Iraq and Syria, proxy insurgencies in Mali, Libya and Yemen and proxy terrorist outrages in major Western capitals.</w:t>
      </w:r>
      <w:r w:rsidRPr="00857982">
        <w:rPr>
          <w:sz w:val="16"/>
        </w:rPr>
        <w:t xml:space="preserve"> So why should this bother us in Britain? Haven’t we got enough on our plate, fighting our own battle with the EU? Is this not just another far-away country of which we know little, to adapt Chamberlain’s infamous phrase? No, it is definitely not. </w:t>
      </w:r>
      <w:r w:rsidRPr="00857982">
        <w:rPr>
          <w:rStyle w:val="StyleUnderline"/>
        </w:rPr>
        <w:t>A regional conflict between Riyadh and Tehran, fired up by religious contention and supported by Russia on one side and the West on the other, poses a threat to world peace at least as great as North Korea – especially if, as seems almost certain, Israel becomes involved.</w:t>
      </w:r>
      <w:r w:rsidRPr="00857982">
        <w:rPr>
          <w:sz w:val="16"/>
        </w:rPr>
        <w:t xml:space="preserve"> Mao </w:t>
      </w:r>
      <w:proofErr w:type="spellStart"/>
      <w:r w:rsidRPr="00857982">
        <w:rPr>
          <w:sz w:val="16"/>
        </w:rPr>
        <w:t>Tse</w:t>
      </w:r>
      <w:proofErr w:type="spellEnd"/>
      <w:r w:rsidRPr="00857982">
        <w:rPr>
          <w:sz w:val="16"/>
        </w:rPr>
        <w:t xml:space="preserve"> Tung famously called the two great World Wars of the last century “The European Civil Wars”. It is not an inaccurate description, for it reminds us that</w:t>
      </w:r>
      <w:r w:rsidRPr="00857982">
        <w:rPr>
          <w:rStyle w:val="StyleUnderline"/>
        </w:rPr>
        <w:t xml:space="preserve"> regional conflicts can have global consequences.</w:t>
      </w:r>
    </w:p>
    <w:p w:rsidR="00785EA9" w:rsidRPr="00785EA9" w:rsidRDefault="00785EA9" w:rsidP="00785EA9"/>
    <w:p w:rsidR="007772AE" w:rsidRDefault="007772AE" w:rsidP="007772AE">
      <w:pPr>
        <w:pStyle w:val="Heading4"/>
      </w:pPr>
      <w:r>
        <w:t>Escalation from the Middle East conflict is in danger of happening now – spills over to US/Russia war and causes oil depletion</w:t>
      </w:r>
    </w:p>
    <w:p w:rsidR="007772AE" w:rsidRDefault="007772AE" w:rsidP="007772AE">
      <w:pPr>
        <w:rPr>
          <w:rStyle w:val="Style13ptBold"/>
          <w:b w:val="0"/>
          <w:sz w:val="22"/>
        </w:rPr>
      </w:pPr>
      <w:proofErr w:type="spellStart"/>
      <w:r>
        <w:rPr>
          <w:rStyle w:val="Style13ptBold"/>
        </w:rPr>
        <w:t>DiChristopher</w:t>
      </w:r>
      <w:proofErr w:type="spellEnd"/>
      <w:r>
        <w:rPr>
          <w:rStyle w:val="Style13ptBold"/>
        </w:rPr>
        <w:t xml:space="preserve"> 5/10 </w:t>
      </w:r>
      <w:r w:rsidRPr="00B77416">
        <w:rPr>
          <w:rStyle w:val="Style13ptBold"/>
          <w:sz w:val="22"/>
        </w:rPr>
        <w:t xml:space="preserve">[Tom </w:t>
      </w:r>
      <w:proofErr w:type="spellStart"/>
      <w:r w:rsidRPr="00B77416">
        <w:rPr>
          <w:rStyle w:val="Style13ptBold"/>
          <w:sz w:val="22"/>
        </w:rPr>
        <w:t>DiChristopher</w:t>
      </w:r>
      <w:proofErr w:type="spellEnd"/>
      <w:r w:rsidRPr="00B77416">
        <w:rPr>
          <w:rStyle w:val="Style13ptBold"/>
          <w:sz w:val="22"/>
        </w:rPr>
        <w:t xml:space="preserve">, a multimedia journalist who covers energy for CNBC, CNBC, “Iran Israel Strikes show risk of Middle East war is growing after US exit from Nuclear Deal”, 5/10/18, accessed 7/21/18, https://www.cnbc.com/2018/05/10/risk-of-war-in-the-middle-east-grows-after-us-exit-from-nuclear-deal.html] </w:t>
      </w:r>
    </w:p>
    <w:p w:rsidR="007772AE" w:rsidRDefault="007772AE" w:rsidP="007772AE">
      <w:pPr>
        <w:rPr>
          <w:rFonts w:asciiTheme="majorHAnsi" w:hAnsiTheme="majorHAnsi" w:cs="Arial"/>
          <w:color w:val="424858"/>
          <w:sz w:val="14"/>
        </w:rPr>
      </w:pPr>
      <w:r w:rsidRPr="00DF3AD7">
        <w:rPr>
          <w:rFonts w:asciiTheme="majorHAnsi" w:hAnsiTheme="majorHAnsi" w:cs="Arial"/>
          <w:color w:val="424858"/>
          <w:sz w:val="14"/>
        </w:rPr>
        <w:t xml:space="preserve">The long-standing fear is that </w:t>
      </w:r>
      <w:r w:rsidRPr="00B77416">
        <w:rPr>
          <w:rStyle w:val="StyleUnderline"/>
          <w:rFonts w:asciiTheme="majorHAnsi" w:hAnsiTheme="majorHAnsi"/>
        </w:rPr>
        <w:t xml:space="preserve">open military conflict among the Middle East's dominant players will </w:t>
      </w:r>
      <w:r w:rsidRPr="00DF3AD7">
        <w:rPr>
          <w:rFonts w:asciiTheme="majorHAnsi" w:hAnsiTheme="majorHAnsi" w:cs="Arial"/>
          <w:color w:val="424858"/>
          <w:sz w:val="14"/>
        </w:rPr>
        <w:t xml:space="preserve">devolve into a </w:t>
      </w:r>
      <w:proofErr w:type="spellStart"/>
      <w:r w:rsidRPr="00DF3AD7">
        <w:rPr>
          <w:rFonts w:asciiTheme="majorHAnsi" w:hAnsiTheme="majorHAnsi" w:cs="Arial"/>
          <w:color w:val="424858"/>
          <w:sz w:val="14"/>
        </w:rPr>
        <w:t>regionwide</w:t>
      </w:r>
      <w:proofErr w:type="spellEnd"/>
      <w:r w:rsidRPr="00DF3AD7">
        <w:rPr>
          <w:rFonts w:asciiTheme="majorHAnsi" w:hAnsiTheme="majorHAnsi" w:cs="Arial"/>
          <w:color w:val="424858"/>
          <w:sz w:val="14"/>
        </w:rPr>
        <w:t xml:space="preserve"> conflict that </w:t>
      </w:r>
      <w:r w:rsidRPr="00B77416">
        <w:rPr>
          <w:rStyle w:val="StyleUnderline"/>
          <w:rFonts w:asciiTheme="majorHAnsi" w:hAnsiTheme="majorHAnsi"/>
        </w:rPr>
        <w:t>drag</w:t>
      </w:r>
      <w:r w:rsidRPr="00DF3AD7">
        <w:rPr>
          <w:rFonts w:asciiTheme="majorHAnsi" w:hAnsiTheme="majorHAnsi" w:cs="Arial"/>
          <w:color w:val="424858"/>
          <w:sz w:val="14"/>
        </w:rPr>
        <w:t xml:space="preserve">s </w:t>
      </w:r>
      <w:r w:rsidRPr="00B77416">
        <w:rPr>
          <w:rStyle w:val="StyleUnderline"/>
          <w:rFonts w:asciiTheme="majorHAnsi" w:hAnsiTheme="majorHAnsi"/>
        </w:rPr>
        <w:t>global powers like the U</w:t>
      </w:r>
      <w:r w:rsidRPr="00DF3AD7">
        <w:rPr>
          <w:rFonts w:asciiTheme="majorHAnsi" w:hAnsiTheme="majorHAnsi" w:cs="Arial"/>
          <w:color w:val="424858"/>
          <w:sz w:val="14"/>
        </w:rPr>
        <w:t xml:space="preserve">nited </w:t>
      </w:r>
      <w:r w:rsidRPr="00B77416">
        <w:rPr>
          <w:rStyle w:val="StyleUnderline"/>
          <w:rFonts w:asciiTheme="majorHAnsi" w:hAnsiTheme="majorHAnsi"/>
        </w:rPr>
        <w:t>S</w:t>
      </w:r>
      <w:r w:rsidRPr="00DF3AD7">
        <w:rPr>
          <w:rFonts w:asciiTheme="majorHAnsi" w:hAnsiTheme="majorHAnsi" w:cs="Arial"/>
          <w:color w:val="424858"/>
          <w:sz w:val="14"/>
        </w:rPr>
        <w:t xml:space="preserve">tates </w:t>
      </w:r>
      <w:r w:rsidRPr="00B77416">
        <w:rPr>
          <w:rStyle w:val="StyleUnderline"/>
          <w:rFonts w:asciiTheme="majorHAnsi" w:hAnsiTheme="majorHAnsi"/>
        </w:rPr>
        <w:t>and Russia into war</w:t>
      </w:r>
      <w:r w:rsidRPr="00DF3AD7">
        <w:rPr>
          <w:rFonts w:asciiTheme="majorHAnsi" w:hAnsiTheme="majorHAnsi" w:cs="Arial"/>
          <w:color w:val="424858"/>
          <w:sz w:val="14"/>
        </w:rPr>
        <w:t xml:space="preserve">. </w:t>
      </w:r>
      <w:r w:rsidRPr="00B77416">
        <w:rPr>
          <w:rStyle w:val="StyleUnderline"/>
          <w:rFonts w:asciiTheme="majorHAnsi" w:hAnsiTheme="majorHAnsi"/>
        </w:rPr>
        <w:t>It could also choke off oil supplies from the world's largest energy export hub. The Israeli-Iranian exchange</w:t>
      </w:r>
      <w:r w:rsidRPr="00DF3AD7">
        <w:rPr>
          <w:rFonts w:asciiTheme="majorHAnsi" w:hAnsiTheme="majorHAnsi" w:cs="Arial"/>
          <w:color w:val="424858"/>
          <w:sz w:val="14"/>
        </w:rPr>
        <w:t xml:space="preserve"> on Thursday </w:t>
      </w:r>
      <w:r w:rsidRPr="00B77416">
        <w:rPr>
          <w:rStyle w:val="StyleUnderline"/>
          <w:rFonts w:asciiTheme="majorHAnsi" w:hAnsiTheme="majorHAnsi"/>
        </w:rPr>
        <w:t>is</w:t>
      </w:r>
      <w:r w:rsidRPr="00DF3AD7">
        <w:rPr>
          <w:rFonts w:asciiTheme="majorHAnsi" w:hAnsiTheme="majorHAnsi" w:cs="Arial"/>
          <w:color w:val="424858"/>
          <w:sz w:val="14"/>
        </w:rPr>
        <w:t xml:space="preserve"> only </w:t>
      </w:r>
      <w:r w:rsidRPr="00B77416">
        <w:rPr>
          <w:rStyle w:val="StyleUnderline"/>
          <w:rFonts w:asciiTheme="majorHAnsi" w:hAnsiTheme="majorHAnsi"/>
        </w:rPr>
        <w:t>the latest flare up</w:t>
      </w:r>
      <w:r w:rsidRPr="00DF3AD7">
        <w:rPr>
          <w:rFonts w:asciiTheme="majorHAnsi" w:hAnsiTheme="majorHAnsi" w:cs="Arial"/>
          <w:color w:val="424858"/>
          <w:sz w:val="14"/>
        </w:rPr>
        <w:t xml:space="preserve"> in Syria's seven-year war </w:t>
      </w:r>
      <w:r w:rsidRPr="00B77416">
        <w:rPr>
          <w:rStyle w:val="StyleUnderline"/>
          <w:rFonts w:asciiTheme="majorHAnsi" w:hAnsiTheme="majorHAnsi"/>
        </w:rPr>
        <w:t>that has drawn in Russia, the U</w:t>
      </w:r>
      <w:r w:rsidRPr="00DF3AD7">
        <w:rPr>
          <w:rFonts w:asciiTheme="majorHAnsi" w:hAnsiTheme="majorHAnsi" w:cs="Arial"/>
          <w:color w:val="424858"/>
          <w:sz w:val="14"/>
        </w:rPr>
        <w:t xml:space="preserve">nited </w:t>
      </w:r>
      <w:r w:rsidRPr="00B77416">
        <w:rPr>
          <w:rStyle w:val="StyleUnderline"/>
          <w:rFonts w:asciiTheme="majorHAnsi" w:hAnsiTheme="majorHAnsi"/>
        </w:rPr>
        <w:t>S</w:t>
      </w:r>
      <w:r w:rsidRPr="00DF3AD7">
        <w:rPr>
          <w:rFonts w:asciiTheme="majorHAnsi" w:hAnsiTheme="majorHAnsi" w:cs="Arial"/>
          <w:color w:val="424858"/>
          <w:sz w:val="14"/>
        </w:rPr>
        <w:t xml:space="preserve">tates, Kurdish fighters and Turkey. </w:t>
      </w:r>
      <w:r w:rsidRPr="00B77416">
        <w:rPr>
          <w:rStyle w:val="StyleUnderline"/>
          <w:rFonts w:asciiTheme="majorHAnsi" w:hAnsiTheme="majorHAnsi"/>
        </w:rPr>
        <w:t>The delicate balance of alliances</w:t>
      </w:r>
      <w:r w:rsidRPr="00DF3AD7">
        <w:rPr>
          <w:rFonts w:asciiTheme="majorHAnsi" w:hAnsiTheme="majorHAnsi" w:cs="Arial"/>
          <w:color w:val="424858"/>
          <w:sz w:val="14"/>
        </w:rPr>
        <w:t xml:space="preserve"> and competing interests </w:t>
      </w:r>
      <w:r w:rsidRPr="00B77416">
        <w:rPr>
          <w:rStyle w:val="StyleUnderline"/>
          <w:rFonts w:asciiTheme="majorHAnsi" w:hAnsiTheme="majorHAnsi"/>
        </w:rPr>
        <w:t>now risks tipping past the point of no return</w:t>
      </w:r>
      <w:r w:rsidRPr="00DF3AD7">
        <w:rPr>
          <w:rFonts w:asciiTheme="majorHAnsi" w:hAnsiTheme="majorHAnsi" w:cs="Arial"/>
          <w:color w:val="424858"/>
          <w:sz w:val="14"/>
        </w:rPr>
        <w:t xml:space="preserve">, according to </w:t>
      </w:r>
      <w:proofErr w:type="spellStart"/>
      <w:r w:rsidRPr="00DF3AD7">
        <w:rPr>
          <w:rFonts w:asciiTheme="majorHAnsi" w:hAnsiTheme="majorHAnsi" w:cs="Arial"/>
          <w:color w:val="424858"/>
          <w:sz w:val="14"/>
        </w:rPr>
        <w:t>Helima</w:t>
      </w:r>
      <w:proofErr w:type="spellEnd"/>
      <w:r w:rsidRPr="00DF3AD7">
        <w:rPr>
          <w:rFonts w:asciiTheme="majorHAnsi" w:hAnsiTheme="majorHAnsi" w:cs="Arial"/>
          <w:color w:val="424858"/>
          <w:sz w:val="14"/>
        </w:rPr>
        <w:t xml:space="preserve"> Croft, global head of commodity strategy at RBC Capital Markets. "</w:t>
      </w:r>
      <w:r w:rsidRPr="00B77416">
        <w:rPr>
          <w:rStyle w:val="StyleUnderline"/>
          <w:rFonts w:asciiTheme="majorHAnsi" w:hAnsiTheme="majorHAnsi"/>
        </w:rPr>
        <w:t>I very much worry that the antagonists seem to believe that this can be a managed</w:t>
      </w:r>
      <w:r w:rsidRPr="00DF3AD7">
        <w:rPr>
          <w:rFonts w:asciiTheme="majorHAnsi" w:hAnsiTheme="majorHAnsi" w:cs="Arial"/>
          <w:color w:val="424858"/>
          <w:sz w:val="14"/>
        </w:rPr>
        <w:t xml:space="preserve"> and contained </w:t>
      </w:r>
      <w:r w:rsidRPr="00B77416">
        <w:rPr>
          <w:rStyle w:val="StyleUnderline"/>
          <w:rFonts w:asciiTheme="majorHAnsi" w:hAnsiTheme="majorHAnsi"/>
        </w:rPr>
        <w:t>military escalation but</w:t>
      </w:r>
      <w:r w:rsidRPr="00DF3AD7">
        <w:rPr>
          <w:rFonts w:asciiTheme="majorHAnsi" w:hAnsiTheme="majorHAnsi" w:cs="Arial"/>
          <w:color w:val="424858"/>
          <w:sz w:val="14"/>
        </w:rPr>
        <w:t xml:space="preserve"> military </w:t>
      </w:r>
      <w:r w:rsidRPr="00B77416">
        <w:rPr>
          <w:rStyle w:val="StyleUnderline"/>
          <w:rFonts w:asciiTheme="majorHAnsi" w:hAnsiTheme="majorHAnsi"/>
        </w:rPr>
        <w:t>planners thought the same thing in 1914</w:t>
      </w:r>
      <w:r w:rsidRPr="00DF3AD7">
        <w:rPr>
          <w:rFonts w:asciiTheme="majorHAnsi" w:hAnsiTheme="majorHAnsi" w:cs="Arial"/>
          <w:color w:val="424858"/>
          <w:sz w:val="14"/>
        </w:rPr>
        <w:t xml:space="preserve">," she wrote to CNBC. On Thursday, the White House condemned the Iranian strikes and defended Israel's counterattack, calling it an act of self-defense. It said Iran's Revolutionary Guard "bears full responsibility for the consequences of its reckless actions." </w:t>
      </w:r>
      <w:r w:rsidRPr="004C1CD6">
        <w:rPr>
          <w:rFonts w:asciiTheme="majorHAnsi" w:hAnsiTheme="majorHAnsi" w:cs="Arial"/>
          <w:color w:val="424858"/>
          <w:sz w:val="14"/>
        </w:rPr>
        <w:t>Beyond Syria, Iran is backing Lebanon's political and militant group Hezbollah, a U.S.-designated terrorist organization and avowed enemy of Israel on the Jewish state's border. The Iranians exercise significant influence over militias in Iraq, and Tehran is widely believed to be arming Houthi rebels in their fight against rivals in Yemen and a Saudi-led coalition that includes the United States.</w:t>
      </w:r>
      <w:r w:rsidRPr="00DF3AD7">
        <w:rPr>
          <w:rFonts w:asciiTheme="majorHAnsi" w:hAnsiTheme="majorHAnsi" w:cs="Arial"/>
          <w:color w:val="424858"/>
          <w:sz w:val="14"/>
        </w:rPr>
        <w:t xml:space="preserve"> </w:t>
      </w:r>
      <w:r w:rsidRPr="004C1CD6">
        <w:rPr>
          <w:rFonts w:asciiTheme="majorHAnsi" w:hAnsiTheme="majorHAnsi" w:cs="Arial"/>
          <w:color w:val="424858"/>
          <w:sz w:val="14"/>
        </w:rPr>
        <w:t>To be sure, while the nuclear deal limited Iran's program, President</w:t>
      </w:r>
      <w:r w:rsidRPr="00DF3AD7">
        <w:rPr>
          <w:rFonts w:asciiTheme="majorHAnsi" w:hAnsiTheme="majorHAnsi" w:cs="Arial"/>
          <w:color w:val="424858"/>
          <w:sz w:val="14"/>
        </w:rPr>
        <w:t xml:space="preserve"> </w:t>
      </w:r>
      <w:hyperlink r:id="rId31" w:history="1">
        <w:r w:rsidRPr="00DF3AD7">
          <w:rPr>
            <w:rFonts w:asciiTheme="majorHAnsi" w:hAnsiTheme="majorHAnsi" w:cs="Arial"/>
            <w:color w:val="2077B6"/>
            <w:sz w:val="14"/>
          </w:rPr>
          <w:t>Barack Obama</w:t>
        </w:r>
      </w:hyperlink>
      <w:r w:rsidRPr="004C1CD6">
        <w:rPr>
          <w:rFonts w:asciiTheme="majorHAnsi" w:hAnsiTheme="majorHAnsi" w:cs="Arial"/>
          <w:color w:val="424858"/>
          <w:sz w:val="14"/>
        </w:rPr>
        <w:t xml:space="preserve">'s hopes that the accord would pave the way for improved relations proved overly optimistic. </w:t>
      </w:r>
      <w:r w:rsidRPr="00B77416">
        <w:rPr>
          <w:rStyle w:val="StyleUnderline"/>
          <w:rFonts w:asciiTheme="majorHAnsi" w:hAnsiTheme="majorHAnsi"/>
        </w:rPr>
        <w:t>Iran has only ramped up its role in foreign conflicts</w:t>
      </w:r>
      <w:r w:rsidRPr="004C1CD6">
        <w:rPr>
          <w:rFonts w:asciiTheme="majorHAnsi" w:hAnsiTheme="majorHAnsi" w:cs="Arial"/>
          <w:color w:val="424858"/>
          <w:sz w:val="14"/>
        </w:rPr>
        <w:t xml:space="preserve"> since the deal took effect in 2016.</w:t>
      </w:r>
      <w:r w:rsidRPr="00DF3AD7">
        <w:rPr>
          <w:rFonts w:asciiTheme="majorHAnsi" w:hAnsiTheme="majorHAnsi" w:cs="Arial"/>
          <w:color w:val="424858"/>
          <w:sz w:val="14"/>
        </w:rPr>
        <w:t xml:space="preserve"> </w:t>
      </w:r>
      <w:r w:rsidRPr="00B77416">
        <w:rPr>
          <w:rStyle w:val="StyleUnderline"/>
          <w:rFonts w:asciiTheme="majorHAnsi" w:hAnsiTheme="majorHAnsi"/>
        </w:rPr>
        <w:t>Now</w:t>
      </w:r>
      <w:r w:rsidRPr="004C1CD6">
        <w:rPr>
          <w:rFonts w:asciiTheme="majorHAnsi" w:hAnsiTheme="majorHAnsi" w:cs="Arial"/>
          <w:color w:val="424858"/>
          <w:sz w:val="14"/>
        </w:rPr>
        <w:t xml:space="preserve">, in the wake of Trump's decision, </w:t>
      </w:r>
      <w:r w:rsidRPr="00B77416">
        <w:rPr>
          <w:rStyle w:val="StyleUnderline"/>
          <w:rFonts w:asciiTheme="majorHAnsi" w:hAnsiTheme="majorHAnsi"/>
        </w:rPr>
        <w:t>an "angry Iran is loose in the region,"</w:t>
      </w:r>
      <w:r w:rsidRPr="004C1CD6">
        <w:rPr>
          <w:rFonts w:asciiTheme="majorHAnsi" w:hAnsiTheme="majorHAnsi" w:cs="Arial"/>
          <w:color w:val="424858"/>
          <w:sz w:val="14"/>
        </w:rPr>
        <w:t xml:space="preserve"> risk consultancy Eurasia Group said in a research note laying out the potential consequences of the U.S. exit.</w:t>
      </w:r>
      <w:r w:rsidRPr="00DF3AD7">
        <w:rPr>
          <w:rFonts w:asciiTheme="majorHAnsi" w:hAnsiTheme="majorHAnsi" w:cs="Arial"/>
          <w:color w:val="424858"/>
          <w:sz w:val="14"/>
        </w:rPr>
        <w:t xml:space="preserve"> "</w:t>
      </w:r>
      <w:r w:rsidRPr="00B77416">
        <w:rPr>
          <w:rStyle w:val="StyleUnderline"/>
          <w:rFonts w:asciiTheme="majorHAnsi" w:hAnsiTheme="majorHAnsi"/>
        </w:rPr>
        <w:t>In Yemen, Iran will likely encourage its Houthi allies to</w:t>
      </w:r>
      <w:r w:rsidRPr="00DF3AD7">
        <w:rPr>
          <w:rFonts w:asciiTheme="majorHAnsi" w:hAnsiTheme="majorHAnsi" w:cs="Arial"/>
          <w:color w:val="424858"/>
          <w:sz w:val="14"/>
        </w:rPr>
        <w:t xml:space="preserve"> more aggressively </w:t>
      </w:r>
      <w:r w:rsidRPr="00B77416">
        <w:rPr>
          <w:rStyle w:val="StyleUnderline"/>
          <w:rFonts w:asciiTheme="majorHAnsi" w:hAnsiTheme="majorHAnsi"/>
        </w:rPr>
        <w:t>fire missiles at Saudi infrastructure</w:t>
      </w:r>
      <w:r w:rsidRPr="00DF3AD7">
        <w:rPr>
          <w:rFonts w:asciiTheme="majorHAnsi" w:hAnsiTheme="majorHAnsi" w:cs="Arial"/>
          <w:color w:val="424858"/>
          <w:sz w:val="14"/>
        </w:rPr>
        <w:t xml:space="preserve"> and, more importantly, transfer sophisticated systems to improve missile accuracy," Eurasia Group analysts forecast. "</w:t>
      </w:r>
      <w:r w:rsidRPr="00B77416">
        <w:rPr>
          <w:rStyle w:val="StyleUnderline"/>
          <w:rFonts w:asciiTheme="majorHAnsi" w:hAnsiTheme="majorHAnsi"/>
        </w:rPr>
        <w:t>The risk of the deaths of Saudi citizens increases, as does the risk of a tough and escalatory Saudi response</w:t>
      </w:r>
      <w:r w:rsidRPr="00DF3AD7">
        <w:rPr>
          <w:rFonts w:asciiTheme="majorHAnsi" w:hAnsiTheme="majorHAnsi" w:cs="Arial"/>
          <w:color w:val="424858"/>
          <w:sz w:val="14"/>
        </w:rPr>
        <w:t xml:space="preserve">." </w:t>
      </w:r>
      <w:r w:rsidRPr="00B77416">
        <w:rPr>
          <w:rStyle w:val="StyleUnderline"/>
          <w:rFonts w:asciiTheme="majorHAnsi" w:hAnsiTheme="majorHAnsi"/>
        </w:rPr>
        <w:t>However, it's the Syrian conflict where</w:t>
      </w:r>
      <w:r w:rsidRPr="00B77416">
        <w:rPr>
          <w:rFonts w:asciiTheme="majorHAnsi" w:hAnsiTheme="majorHAnsi" w:cs="Arial"/>
          <w:color w:val="424858"/>
          <w:sz w:val="14"/>
        </w:rPr>
        <w:t xml:space="preserve"> Eurasia Group sees </w:t>
      </w:r>
      <w:r w:rsidRPr="00B77416">
        <w:rPr>
          <w:rStyle w:val="StyleUnderline"/>
          <w:rFonts w:asciiTheme="majorHAnsi" w:hAnsiTheme="majorHAnsi"/>
        </w:rPr>
        <w:t>the highest risk of volatility</w:t>
      </w:r>
      <w:r w:rsidRPr="00B77416">
        <w:rPr>
          <w:rFonts w:asciiTheme="majorHAnsi" w:hAnsiTheme="majorHAnsi" w:cs="Arial"/>
          <w:color w:val="424858"/>
          <w:sz w:val="14"/>
        </w:rPr>
        <w:t>.</w:t>
      </w:r>
      <w:r w:rsidRPr="00DF3AD7">
        <w:rPr>
          <w:rFonts w:asciiTheme="majorHAnsi" w:hAnsiTheme="majorHAnsi" w:cs="Arial"/>
          <w:color w:val="424858"/>
          <w:sz w:val="14"/>
        </w:rPr>
        <w:t xml:space="preserve"> </w:t>
      </w:r>
      <w:r w:rsidRPr="00B77416">
        <w:rPr>
          <w:rFonts w:asciiTheme="majorHAnsi" w:hAnsiTheme="majorHAnsi" w:cs="Arial"/>
          <w:color w:val="424858"/>
          <w:sz w:val="14"/>
        </w:rPr>
        <w:t>"As we expected, Israel has ratcheted up airstrikes against Iranian targets, seeking to thwart the establishment of Revolutionary Guard bases throughout Syria," its analysts said.</w:t>
      </w:r>
      <w:r w:rsidRPr="00DF3AD7">
        <w:rPr>
          <w:rFonts w:asciiTheme="majorHAnsi" w:hAnsiTheme="majorHAnsi" w:cs="Arial"/>
          <w:color w:val="424858"/>
          <w:sz w:val="14"/>
        </w:rPr>
        <w:t xml:space="preserve"> </w:t>
      </w:r>
      <w:r w:rsidRPr="00B77416">
        <w:rPr>
          <w:rStyle w:val="StyleUnderline"/>
          <w:rFonts w:asciiTheme="majorHAnsi" w:hAnsiTheme="majorHAnsi"/>
        </w:rPr>
        <w:t xml:space="preserve">The heightened political risks could also inflame </w:t>
      </w:r>
      <w:r w:rsidRPr="00B77416">
        <w:rPr>
          <w:rStyle w:val="StyleUnderline"/>
          <w:rFonts w:asciiTheme="majorHAnsi" w:hAnsiTheme="majorHAnsi"/>
        </w:rPr>
        <w:lastRenderedPageBreak/>
        <w:t>other tensions tied to Iran</w:t>
      </w:r>
      <w:r w:rsidRPr="00B77416">
        <w:rPr>
          <w:rFonts w:asciiTheme="majorHAnsi" w:hAnsiTheme="majorHAnsi" w:cs="Arial"/>
          <w:color w:val="424858"/>
          <w:sz w:val="14"/>
        </w:rPr>
        <w:t xml:space="preserve"> that have roiled the Arabian Peninsula, Fitch warned.</w:t>
      </w:r>
      <w:r w:rsidRPr="00DF3AD7">
        <w:rPr>
          <w:rFonts w:asciiTheme="majorHAnsi" w:hAnsiTheme="majorHAnsi" w:cs="Arial"/>
          <w:color w:val="424858"/>
          <w:sz w:val="14"/>
        </w:rPr>
        <w:t xml:space="preserve"> </w:t>
      </w:r>
      <w:r w:rsidRPr="00B77416">
        <w:rPr>
          <w:rFonts w:asciiTheme="majorHAnsi" w:hAnsiTheme="majorHAnsi" w:cs="Arial"/>
          <w:color w:val="424858"/>
          <w:sz w:val="14"/>
        </w:rPr>
        <w:t>It notes that a blockade by Saudi Arabia and the</w:t>
      </w:r>
      <w:r w:rsidRPr="00DF3AD7">
        <w:rPr>
          <w:rFonts w:asciiTheme="majorHAnsi" w:hAnsiTheme="majorHAnsi" w:cs="Arial"/>
          <w:color w:val="424858"/>
          <w:sz w:val="14"/>
        </w:rPr>
        <w:t xml:space="preserve"> </w:t>
      </w:r>
      <w:hyperlink r:id="rId32" w:history="1">
        <w:r w:rsidRPr="00DF3AD7">
          <w:rPr>
            <w:rFonts w:asciiTheme="majorHAnsi" w:hAnsiTheme="majorHAnsi" w:cs="Arial"/>
            <w:color w:val="2077B6"/>
            <w:sz w:val="14"/>
          </w:rPr>
          <w:t xml:space="preserve">United Arab </w:t>
        </w:r>
        <w:proofErr w:type="spellStart"/>
        <w:r w:rsidRPr="00DF3AD7">
          <w:rPr>
            <w:rFonts w:asciiTheme="majorHAnsi" w:hAnsiTheme="majorHAnsi" w:cs="Arial"/>
            <w:color w:val="2077B6"/>
            <w:sz w:val="14"/>
          </w:rPr>
          <w:t>Emirates</w:t>
        </w:r>
      </w:hyperlink>
      <w:r w:rsidRPr="00B77416">
        <w:rPr>
          <w:rFonts w:asciiTheme="majorHAnsi" w:hAnsiTheme="majorHAnsi" w:cs="Arial"/>
          <w:color w:val="424858"/>
          <w:sz w:val="14"/>
        </w:rPr>
        <w:t>on</w:t>
      </w:r>
      <w:proofErr w:type="spellEnd"/>
      <w:r w:rsidRPr="00DF3AD7">
        <w:rPr>
          <w:rFonts w:asciiTheme="majorHAnsi" w:hAnsiTheme="majorHAnsi" w:cs="Arial"/>
          <w:color w:val="424858"/>
          <w:sz w:val="14"/>
        </w:rPr>
        <w:t xml:space="preserve"> </w:t>
      </w:r>
      <w:hyperlink r:id="rId33" w:history="1">
        <w:r w:rsidRPr="00DF3AD7">
          <w:rPr>
            <w:rFonts w:asciiTheme="majorHAnsi" w:hAnsiTheme="majorHAnsi" w:cs="Arial"/>
            <w:color w:val="2077B6"/>
            <w:sz w:val="14"/>
          </w:rPr>
          <w:t>Qatar</w:t>
        </w:r>
      </w:hyperlink>
      <w:r w:rsidRPr="00DF3AD7">
        <w:rPr>
          <w:rFonts w:asciiTheme="majorHAnsi" w:hAnsiTheme="majorHAnsi" w:cs="Arial"/>
          <w:color w:val="424858"/>
          <w:sz w:val="14"/>
        </w:rPr>
        <w:t xml:space="preserve"> </w:t>
      </w:r>
      <w:r w:rsidRPr="00B77416">
        <w:rPr>
          <w:rFonts w:asciiTheme="majorHAnsi" w:hAnsiTheme="majorHAnsi" w:cs="Arial"/>
          <w:color w:val="424858"/>
          <w:sz w:val="14"/>
        </w:rPr>
        <w:t>is largely due to the tiny Gulf nation's ties to Iran. It points out that Oman has been accused of allowing Iran to funnel weapons through its country to neighboring Yemen, and that</w:t>
      </w:r>
      <w:r w:rsidRPr="00DF3AD7">
        <w:rPr>
          <w:rFonts w:asciiTheme="majorHAnsi" w:hAnsiTheme="majorHAnsi" w:cs="Arial"/>
          <w:color w:val="424858"/>
          <w:sz w:val="14"/>
        </w:rPr>
        <w:t xml:space="preserve"> </w:t>
      </w:r>
      <w:hyperlink r:id="rId34" w:history="1">
        <w:r w:rsidRPr="00DF3AD7">
          <w:rPr>
            <w:rFonts w:asciiTheme="majorHAnsi" w:hAnsiTheme="majorHAnsi" w:cs="Arial"/>
            <w:color w:val="2077B6"/>
            <w:sz w:val="14"/>
          </w:rPr>
          <w:t>Bahrain</w:t>
        </w:r>
      </w:hyperlink>
      <w:r w:rsidRPr="00DF3AD7">
        <w:rPr>
          <w:rFonts w:asciiTheme="majorHAnsi" w:hAnsiTheme="majorHAnsi" w:cs="Arial"/>
          <w:color w:val="424858"/>
          <w:sz w:val="14"/>
        </w:rPr>
        <w:t xml:space="preserve"> </w:t>
      </w:r>
      <w:r w:rsidRPr="00B77416">
        <w:rPr>
          <w:rFonts w:asciiTheme="majorHAnsi" w:hAnsiTheme="majorHAnsi" w:cs="Arial"/>
          <w:color w:val="424858"/>
          <w:sz w:val="14"/>
        </w:rPr>
        <w:t>pointed the finger at Tehran-linked terrorism for a domestic oil pipeline attack.</w:t>
      </w:r>
      <w:r w:rsidRPr="00DF3AD7">
        <w:rPr>
          <w:rFonts w:asciiTheme="majorHAnsi" w:hAnsiTheme="majorHAnsi" w:cs="Arial"/>
          <w:color w:val="424858"/>
          <w:sz w:val="14"/>
        </w:rPr>
        <w:t xml:space="preserve"> </w:t>
      </w:r>
      <w:r w:rsidRPr="00B77416">
        <w:rPr>
          <w:rFonts w:asciiTheme="majorHAnsi" w:hAnsiTheme="majorHAnsi" w:cs="Arial"/>
          <w:color w:val="424858"/>
          <w:sz w:val="14"/>
        </w:rPr>
        <w:t xml:space="preserve">Closely followed trader Art </w:t>
      </w:r>
      <w:proofErr w:type="spellStart"/>
      <w:r w:rsidRPr="00B77416">
        <w:rPr>
          <w:rFonts w:asciiTheme="majorHAnsi" w:hAnsiTheme="majorHAnsi" w:cs="Arial"/>
          <w:color w:val="424858"/>
          <w:sz w:val="14"/>
        </w:rPr>
        <w:t>Cashin</w:t>
      </w:r>
      <w:proofErr w:type="spellEnd"/>
      <w:r w:rsidRPr="00B77416">
        <w:rPr>
          <w:rFonts w:asciiTheme="majorHAnsi" w:hAnsiTheme="majorHAnsi" w:cs="Arial"/>
          <w:color w:val="424858"/>
          <w:sz w:val="14"/>
        </w:rPr>
        <w:t xml:space="preserve"> said </w:t>
      </w:r>
      <w:r w:rsidRPr="00B77416">
        <w:rPr>
          <w:rStyle w:val="StyleUnderline"/>
          <w:rFonts w:asciiTheme="majorHAnsi" w:hAnsiTheme="majorHAnsi"/>
        </w:rPr>
        <w:t>geopolitical concerns in the Middle East are now eclipsing those over North Korea</w:t>
      </w:r>
      <w:r w:rsidRPr="00B77416">
        <w:rPr>
          <w:rFonts w:asciiTheme="majorHAnsi" w:hAnsiTheme="majorHAnsi" w:cs="Arial"/>
          <w:color w:val="424858"/>
          <w:sz w:val="14"/>
        </w:rPr>
        <w:t>, whose leader will meet with Trump on June 12 after talks with South Korea that have begun to defuse a nuclear crisis.</w:t>
      </w:r>
      <w:r w:rsidRPr="00DF3AD7">
        <w:rPr>
          <w:rFonts w:asciiTheme="majorHAnsi" w:hAnsiTheme="majorHAnsi" w:cs="Arial"/>
          <w:color w:val="424858"/>
          <w:sz w:val="14"/>
        </w:rPr>
        <w:t xml:space="preserve"> </w:t>
      </w:r>
      <w:r w:rsidRPr="00B77416">
        <w:rPr>
          <w:rStyle w:val="StyleUnderline"/>
          <w:rFonts w:asciiTheme="majorHAnsi" w:hAnsiTheme="majorHAnsi"/>
        </w:rPr>
        <w:t>"I would keep an eye on the Middle East a good deal more than North Korea</w:t>
      </w:r>
      <w:r w:rsidRPr="00B77416">
        <w:rPr>
          <w:rFonts w:asciiTheme="majorHAnsi" w:hAnsiTheme="majorHAnsi" w:cs="Arial"/>
          <w:color w:val="424858"/>
          <w:sz w:val="14"/>
        </w:rPr>
        <w:t>," he told CNBC's "</w:t>
      </w:r>
      <w:hyperlink r:id="rId35" w:history="1">
        <w:r w:rsidRPr="00DF3AD7">
          <w:rPr>
            <w:rFonts w:asciiTheme="majorHAnsi" w:hAnsiTheme="majorHAnsi" w:cs="Arial"/>
            <w:color w:val="2077B6"/>
            <w:sz w:val="14"/>
          </w:rPr>
          <w:t>Squawk on the Street</w:t>
        </w:r>
      </w:hyperlink>
      <w:r w:rsidRPr="00B77416">
        <w:rPr>
          <w:rFonts w:asciiTheme="majorHAnsi" w:hAnsiTheme="majorHAnsi" w:cs="Arial"/>
          <w:color w:val="424858"/>
          <w:sz w:val="14"/>
        </w:rPr>
        <w:t>" on Thursday.</w:t>
      </w:r>
      <w:r w:rsidRPr="00DF3AD7">
        <w:rPr>
          <w:rFonts w:asciiTheme="majorHAnsi" w:hAnsiTheme="majorHAnsi" w:cs="Arial"/>
          <w:color w:val="424858"/>
          <w:sz w:val="14"/>
        </w:rPr>
        <w:t xml:space="preserve"> </w:t>
      </w:r>
      <w:r w:rsidRPr="00B77416">
        <w:rPr>
          <w:rFonts w:asciiTheme="majorHAnsi" w:hAnsiTheme="majorHAnsi" w:cs="Arial"/>
          <w:color w:val="424858"/>
          <w:sz w:val="14"/>
        </w:rPr>
        <w:t xml:space="preserve">"I get the feeling as you watch what's going on in North Korea that the Chinese are very involved in making sure that this thing comes off, so if there's going to be a concern, it's going to be the Middle East," said </w:t>
      </w:r>
      <w:proofErr w:type="spellStart"/>
      <w:r w:rsidRPr="00B77416">
        <w:rPr>
          <w:rFonts w:asciiTheme="majorHAnsi" w:hAnsiTheme="majorHAnsi" w:cs="Arial"/>
          <w:color w:val="424858"/>
          <w:sz w:val="14"/>
        </w:rPr>
        <w:t>Cashin</w:t>
      </w:r>
      <w:proofErr w:type="spellEnd"/>
      <w:r w:rsidRPr="00B77416">
        <w:rPr>
          <w:rFonts w:asciiTheme="majorHAnsi" w:hAnsiTheme="majorHAnsi" w:cs="Arial"/>
          <w:color w:val="424858"/>
          <w:sz w:val="14"/>
        </w:rPr>
        <w:t>, director of floor operations at the New York Stock Exchange for UBS.</w:t>
      </w:r>
      <w:r w:rsidRPr="00DF3AD7">
        <w:rPr>
          <w:rFonts w:asciiTheme="majorHAnsi" w:hAnsiTheme="majorHAnsi" w:cs="Arial"/>
          <w:color w:val="424858"/>
          <w:sz w:val="14"/>
        </w:rPr>
        <w:t xml:space="preserve"> </w:t>
      </w:r>
    </w:p>
    <w:p w:rsidR="004D7FDD" w:rsidRDefault="004D7FDD" w:rsidP="007772AE">
      <w:pPr>
        <w:rPr>
          <w:rFonts w:asciiTheme="majorHAnsi" w:hAnsiTheme="majorHAnsi" w:cs="Arial"/>
          <w:color w:val="424858"/>
          <w:sz w:val="14"/>
        </w:rPr>
      </w:pPr>
    </w:p>
    <w:p w:rsidR="004D7FDD" w:rsidRDefault="004D7FDD" w:rsidP="004D7FDD">
      <w:pPr>
        <w:pStyle w:val="Heading4"/>
      </w:pPr>
      <w:r>
        <w:t>Destabilizing the middle east results in unstable economies and spills over to other countries</w:t>
      </w:r>
    </w:p>
    <w:p w:rsidR="004D7FDD" w:rsidRDefault="004D7FDD" w:rsidP="004D7FDD">
      <w:proofErr w:type="spellStart"/>
      <w:r>
        <w:t>Bjoern</w:t>
      </w:r>
      <w:proofErr w:type="spellEnd"/>
      <w:r>
        <w:t xml:space="preserve"> </w:t>
      </w:r>
      <w:proofErr w:type="spellStart"/>
      <w:r w:rsidRPr="00EF7C29">
        <w:rPr>
          <w:rStyle w:val="Style13ptBold"/>
        </w:rPr>
        <w:t>Rother</w:t>
      </w:r>
      <w:proofErr w:type="spellEnd"/>
      <w:r w:rsidRPr="00EF7C29">
        <w:rPr>
          <w:rStyle w:val="Style13ptBold"/>
        </w:rPr>
        <w:t xml:space="preserve"> et al. 16</w:t>
      </w:r>
      <w:r>
        <w:t>.  Economist at the International Monetary Fund, 2016. “The Economic Impact of Conflicts and the Refugee Crisis in the Middle East and North Africa.” Staff Discussion Notes, vol. 16, no. 8, p. 1.</w:t>
      </w:r>
    </w:p>
    <w:p w:rsidR="004D7FDD" w:rsidRDefault="004D7FDD" w:rsidP="004D7FDD">
      <w:pPr>
        <w:rPr>
          <w:rStyle w:val="StyleUnderline"/>
        </w:rPr>
      </w:pPr>
      <w:r w:rsidRPr="00EF7C29">
        <w:rPr>
          <w:rStyle w:val="StyleUnderline"/>
          <w:highlight w:val="yellow"/>
        </w:rPr>
        <w:t>Conflicts in countries such as Iraq, Libya, Syria, and Yemen</w:t>
      </w:r>
      <w:r w:rsidRPr="00EF7C29">
        <w:rPr>
          <w:rStyle w:val="StyleUnderline"/>
        </w:rPr>
        <w:t xml:space="preserve">, in addition to tragic loss of life and physical destruction, have </w:t>
      </w:r>
      <w:r w:rsidRPr="00EF7C29">
        <w:rPr>
          <w:rStyle w:val="Emphasis"/>
          <w:highlight w:val="yellow"/>
        </w:rPr>
        <w:t>cause</w:t>
      </w:r>
      <w:r w:rsidRPr="00EF7C29">
        <w:rPr>
          <w:rStyle w:val="StyleUnderline"/>
        </w:rPr>
        <w:t xml:space="preserve">d deep </w:t>
      </w:r>
      <w:r w:rsidRPr="00EF7C29">
        <w:rPr>
          <w:rStyle w:val="StyleUnderline"/>
          <w:highlight w:val="yellow"/>
        </w:rPr>
        <w:t>recessions</w:t>
      </w:r>
      <w:r w:rsidRPr="00EF7C29">
        <w:rPr>
          <w:rStyle w:val="StyleUnderline"/>
        </w:rPr>
        <w:t xml:space="preserve">, driven up </w:t>
      </w:r>
      <w:r w:rsidRPr="00EF7C29">
        <w:rPr>
          <w:rStyle w:val="StyleUnderline"/>
          <w:highlight w:val="yellow"/>
        </w:rPr>
        <w:t>inflation, worsened fiscal and financial positions, and damaged institutions</w:t>
      </w:r>
      <w:r w:rsidRPr="00A937B9">
        <w:rPr>
          <w:sz w:val="16"/>
        </w:rPr>
        <w:t xml:space="preserve">. In addition, </w:t>
      </w:r>
      <w:r w:rsidRPr="00EF7C29">
        <w:rPr>
          <w:rStyle w:val="StyleUnderline"/>
          <w:highlight w:val="yellow"/>
        </w:rPr>
        <w:t>the harmful effects of</w:t>
      </w:r>
      <w:r w:rsidRPr="00EF7C29">
        <w:rPr>
          <w:rStyle w:val="StyleUnderline"/>
        </w:rPr>
        <w:t xml:space="preserve"> the </w:t>
      </w:r>
      <w:r w:rsidRPr="00EF7C29">
        <w:rPr>
          <w:rStyle w:val="StyleUnderline"/>
          <w:highlight w:val="yellow"/>
        </w:rPr>
        <w:t>turmoil</w:t>
      </w:r>
      <w:r w:rsidRPr="00EF7C29">
        <w:rPr>
          <w:rStyle w:val="StyleUnderline"/>
        </w:rPr>
        <w:t xml:space="preserve"> have </w:t>
      </w:r>
      <w:r w:rsidRPr="00EF7C29">
        <w:rPr>
          <w:rStyle w:val="StyleUnderline"/>
          <w:highlight w:val="yellow"/>
        </w:rPr>
        <w:t>spilled over into neighboring countries</w:t>
      </w:r>
      <w:r w:rsidRPr="00EF7C29">
        <w:rPr>
          <w:rStyle w:val="StyleUnderline"/>
        </w:rPr>
        <w:t xml:space="preserve"> such as Lebanon, Jordan, Tunisia, and Turkey, into the broader Middle East and North Africa, </w:t>
      </w:r>
      <w:r w:rsidRPr="00EF7C29">
        <w:rPr>
          <w:rStyle w:val="StyleUnderline"/>
          <w:highlight w:val="yellow"/>
        </w:rPr>
        <w:t>and</w:t>
      </w:r>
      <w:r w:rsidRPr="00EF7C29">
        <w:rPr>
          <w:rStyle w:val="StyleUnderline"/>
        </w:rPr>
        <w:t xml:space="preserve"> even </w:t>
      </w:r>
      <w:r w:rsidRPr="00EF7C29">
        <w:rPr>
          <w:rStyle w:val="StyleUnderline"/>
          <w:highlight w:val="yellow"/>
        </w:rPr>
        <w:t>other regions, notably Europe</w:t>
      </w:r>
      <w:r w:rsidRPr="00A937B9">
        <w:rPr>
          <w:sz w:val="16"/>
        </w:rPr>
        <w:t xml:space="preserve">. To varying degrees, </w:t>
      </w:r>
      <w:r w:rsidRPr="00EF7C29">
        <w:rPr>
          <w:rStyle w:val="StyleUnderline"/>
          <w:highlight w:val="yellow"/>
        </w:rPr>
        <w:t>these countries face</w:t>
      </w:r>
      <w:r w:rsidRPr="00EF7C29">
        <w:rPr>
          <w:rStyle w:val="StyleUnderline"/>
        </w:rPr>
        <w:t xml:space="preserve"> large numbers of refugees, </w:t>
      </w:r>
      <w:r w:rsidRPr="00EF7C29">
        <w:rPr>
          <w:rStyle w:val="StyleUnderline"/>
          <w:highlight w:val="yellow"/>
        </w:rPr>
        <w:t>weak confidence and security,</w:t>
      </w:r>
      <w:r w:rsidRPr="00EF7C29">
        <w:rPr>
          <w:rStyle w:val="StyleUnderline"/>
        </w:rPr>
        <w:t xml:space="preserve"> and declining social cohesion </w:t>
      </w:r>
      <w:r w:rsidRPr="00EF7C29">
        <w:rPr>
          <w:rStyle w:val="StyleUnderline"/>
          <w:highlight w:val="yellow"/>
        </w:rPr>
        <w:t>that undermines</w:t>
      </w:r>
      <w:r w:rsidRPr="00EF7C29">
        <w:rPr>
          <w:rStyle w:val="StyleUnderline"/>
        </w:rPr>
        <w:t xml:space="preserve"> the quality of institutions and their </w:t>
      </w:r>
      <w:r w:rsidRPr="00EF7C29">
        <w:rPr>
          <w:rStyle w:val="StyleUnderline"/>
          <w:highlight w:val="yellow"/>
        </w:rPr>
        <w:t>ability to undertake</w:t>
      </w:r>
      <w:r w:rsidRPr="00EF7C29">
        <w:rPr>
          <w:rStyle w:val="StyleUnderline"/>
        </w:rPr>
        <w:t xml:space="preserve"> much-needed </w:t>
      </w:r>
      <w:r w:rsidRPr="00EF7C29">
        <w:rPr>
          <w:rStyle w:val="StyleUnderline"/>
          <w:highlight w:val="yellow"/>
        </w:rPr>
        <w:t>economic reforms</w:t>
      </w:r>
      <w:r w:rsidRPr="00EF7C29">
        <w:rPr>
          <w:rStyle w:val="StyleUnderline"/>
        </w:rPr>
        <w:t>.</w:t>
      </w:r>
    </w:p>
    <w:p w:rsidR="004D7FDD" w:rsidRDefault="004D7FDD" w:rsidP="007772AE">
      <w:pPr>
        <w:rPr>
          <w:rFonts w:asciiTheme="majorHAnsi" w:hAnsiTheme="majorHAnsi" w:cs="Arial"/>
          <w:color w:val="424858"/>
          <w:sz w:val="14"/>
        </w:rPr>
      </w:pPr>
    </w:p>
    <w:p w:rsidR="007772AE" w:rsidRPr="007772AE" w:rsidRDefault="007772AE" w:rsidP="007772AE"/>
    <w:p w:rsidR="009C0722" w:rsidRDefault="009C0722" w:rsidP="009C0722">
      <w:pPr>
        <w:pStyle w:val="Heading3"/>
      </w:pPr>
      <w:r>
        <w:lastRenderedPageBreak/>
        <w:t>Solvency</w:t>
      </w:r>
    </w:p>
    <w:p w:rsidR="00512ADB" w:rsidRPr="00512ADB" w:rsidRDefault="00512ADB" w:rsidP="00512ADB">
      <w:pPr>
        <w:pStyle w:val="Heading4"/>
      </w:pPr>
      <w:r w:rsidRPr="00512ADB">
        <w:t xml:space="preserve">Refugee resettlement advances US national security and allows the US to gain international leverage </w:t>
      </w:r>
    </w:p>
    <w:p w:rsidR="00512ADB" w:rsidRPr="00512ADB" w:rsidRDefault="00512ADB" w:rsidP="00512ADB">
      <w:r w:rsidRPr="00512ADB">
        <w:rPr>
          <w:rStyle w:val="Style13ptBold"/>
        </w:rPr>
        <w:t>HIRC 17</w:t>
      </w:r>
      <w:r w:rsidRPr="00512ADB">
        <w:t xml:space="preserve"> [Harvard Immigration and Refugee Clinical Program, an organization that represents individuals applying for US asylum and other protections, Harvard Law School, “Fulfilling U.S. Commitment to Refugee Resettlement: Protecting Refugees, Preserving National Security &amp; Building the U.S. Economy through Refugee Admissions, 5/2017, accessed 7/10/18, </w:t>
      </w:r>
      <w:hyperlink r:id="rId36" w:history="1">
        <w:r w:rsidRPr="00512ADB">
          <w:rPr>
            <w:rStyle w:val="Hyperlink"/>
          </w:rPr>
          <w:t>https://harvardimmigrationclinic.files.wordpress.com/2017/06/syria-final-draft-v9.pdf</w:t>
        </w:r>
      </w:hyperlink>
      <w:r w:rsidRPr="00512ADB">
        <w:t xml:space="preserve">] </w:t>
      </w:r>
    </w:p>
    <w:p w:rsidR="00512ADB" w:rsidRPr="009B10ED" w:rsidRDefault="00512ADB" w:rsidP="00512ADB">
      <w:pPr>
        <w:rPr>
          <w:rFonts w:asciiTheme="majorHAnsi" w:eastAsia="Times New Roman" w:hAnsiTheme="majorHAnsi"/>
          <w:color w:val="000000" w:themeColor="text1"/>
          <w:sz w:val="16"/>
        </w:rPr>
      </w:pPr>
      <w:r w:rsidRPr="009B10ED">
        <w:rPr>
          <w:rStyle w:val="StyleUnderline"/>
          <w:rFonts w:asciiTheme="majorHAnsi" w:hAnsiTheme="majorHAnsi"/>
          <w:color w:val="000000" w:themeColor="text1"/>
        </w:rPr>
        <w:t xml:space="preserve">The </w:t>
      </w:r>
      <w:r w:rsidRPr="00CC228C">
        <w:rPr>
          <w:rStyle w:val="StyleUnderline"/>
          <w:rFonts w:asciiTheme="majorHAnsi" w:hAnsiTheme="majorHAnsi"/>
          <w:color w:val="000000" w:themeColor="text1"/>
          <w:highlight w:val="yellow"/>
        </w:rPr>
        <w:t>refugee resettlement</w:t>
      </w:r>
      <w:r w:rsidRPr="009B10ED">
        <w:rPr>
          <w:rStyle w:val="StyleUnderline"/>
          <w:rFonts w:asciiTheme="majorHAnsi" w:hAnsiTheme="majorHAnsi"/>
          <w:color w:val="000000" w:themeColor="text1"/>
        </w:rPr>
        <w:t xml:space="preserve"> program </w:t>
      </w:r>
      <w:r w:rsidRPr="00CC228C">
        <w:rPr>
          <w:rStyle w:val="StyleUnderline"/>
          <w:rFonts w:asciiTheme="majorHAnsi" w:hAnsiTheme="majorHAnsi"/>
          <w:color w:val="000000" w:themeColor="text1"/>
          <w:highlight w:val="yellow"/>
        </w:rPr>
        <w:t>advances U.S. national security</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objectives </w:t>
      </w:r>
      <w:r w:rsidRPr="00CC228C">
        <w:rPr>
          <w:rStyle w:val="StyleUnderline"/>
          <w:rFonts w:asciiTheme="majorHAnsi" w:hAnsiTheme="majorHAnsi"/>
          <w:color w:val="000000" w:themeColor="text1"/>
          <w:highlight w:val="yellow"/>
        </w:rPr>
        <w:t>and increases U.S. leverage</w:t>
      </w:r>
      <w:r w:rsidRPr="009B10ED">
        <w:rPr>
          <w:rStyle w:val="StyleUnderline"/>
          <w:rFonts w:asciiTheme="majorHAnsi" w:hAnsiTheme="majorHAnsi"/>
          <w:color w:val="000000" w:themeColor="text1"/>
        </w:rPr>
        <w:t xml:space="preserve"> and credibility </w:t>
      </w:r>
      <w:r w:rsidRPr="00CC228C">
        <w:rPr>
          <w:rStyle w:val="StyleUnderline"/>
          <w:rFonts w:asciiTheme="majorHAnsi" w:hAnsiTheme="majorHAnsi"/>
          <w:color w:val="000000" w:themeColor="text1"/>
          <w:highlight w:val="yellow"/>
        </w:rPr>
        <w:t>internationally</w:t>
      </w:r>
      <w:r w:rsidRPr="009B10ED">
        <w:rPr>
          <w:rFonts w:asciiTheme="majorHAnsi" w:eastAsia="Times New Roman" w:hAnsiTheme="majorHAnsi"/>
          <w:color w:val="000000" w:themeColor="text1"/>
          <w:sz w:val="16"/>
        </w:rPr>
        <w:t xml:space="preserve">. Indeed, 130 </w:t>
      </w:r>
      <w:r w:rsidRPr="00CC228C">
        <w:rPr>
          <w:rStyle w:val="StyleUnderline"/>
          <w:rFonts w:asciiTheme="majorHAnsi" w:hAnsiTheme="majorHAnsi"/>
          <w:color w:val="000000" w:themeColor="text1"/>
          <w:highlight w:val="yellow"/>
        </w:rPr>
        <w:t>Republican and Democratic</w:t>
      </w:r>
      <w:r w:rsidRPr="009B10ED">
        <w:rPr>
          <w:rStyle w:val="StyleUnderline"/>
          <w:rFonts w:asciiTheme="majorHAnsi" w:hAnsiTheme="majorHAnsi"/>
          <w:color w:val="000000" w:themeColor="text1"/>
        </w:rPr>
        <w:t xml:space="preserve"> national </w:t>
      </w:r>
      <w:r w:rsidRPr="00CC228C">
        <w:rPr>
          <w:rStyle w:val="StyleUnderline"/>
          <w:rFonts w:asciiTheme="majorHAnsi" w:hAnsiTheme="majorHAnsi"/>
          <w:color w:val="000000" w:themeColor="text1"/>
        </w:rPr>
        <w:t>security</w:t>
      </w:r>
      <w:r w:rsidRPr="00CC228C">
        <w:rPr>
          <w:rStyle w:val="StyleUnderline"/>
          <w:rFonts w:asciiTheme="majorHAnsi" w:hAnsiTheme="majorHAnsi"/>
          <w:color w:val="000000" w:themeColor="text1"/>
          <w:highlight w:val="yellow"/>
        </w:rPr>
        <w:t xml:space="preserve"> professionals affirmed the importance</w:t>
      </w:r>
      <w:r w:rsidRPr="009B10ED">
        <w:rPr>
          <w:rStyle w:val="StyleUnderline"/>
          <w:rFonts w:asciiTheme="majorHAnsi" w:hAnsiTheme="majorHAnsi"/>
          <w:color w:val="000000" w:themeColor="text1"/>
        </w:rPr>
        <w:t xml:space="preserve"> of the</w:t>
      </w:r>
      <w:r w:rsidRPr="009B10ED">
        <w:rPr>
          <w:rFonts w:asciiTheme="majorHAnsi" w:eastAsia="Times New Roman" w:hAnsiTheme="majorHAnsi"/>
          <w:color w:val="000000" w:themeColor="text1"/>
          <w:sz w:val="16"/>
        </w:rPr>
        <w:t xml:space="preserve"> resettlement </w:t>
      </w:r>
      <w:r w:rsidRPr="009B10ED">
        <w:rPr>
          <w:rStyle w:val="StyleUnderline"/>
          <w:rFonts w:asciiTheme="majorHAnsi" w:hAnsiTheme="majorHAnsi"/>
          <w:color w:val="000000" w:themeColor="text1"/>
        </w:rPr>
        <w:t>program</w:t>
      </w:r>
      <w:r w:rsidRPr="009B10ED">
        <w:rPr>
          <w:rFonts w:asciiTheme="majorHAnsi" w:eastAsia="Times New Roman" w:hAnsiTheme="majorHAnsi"/>
          <w:color w:val="000000" w:themeColor="text1"/>
          <w:sz w:val="16"/>
        </w:rPr>
        <w:t xml:space="preserve"> in a March 2017 letter, </w:t>
      </w:r>
      <w:r w:rsidRPr="00CC228C">
        <w:rPr>
          <w:rStyle w:val="StyleUnderline"/>
          <w:rFonts w:asciiTheme="majorHAnsi" w:hAnsiTheme="majorHAnsi"/>
          <w:color w:val="000000" w:themeColor="text1"/>
          <w:highlight w:val="yellow"/>
        </w:rPr>
        <w:t>stating</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that </w:t>
      </w:r>
      <w:r w:rsidRPr="009B10ED">
        <w:rPr>
          <w:rStyle w:val="StyleUnderline"/>
          <w:rFonts w:asciiTheme="majorHAnsi" w:hAnsiTheme="majorHAnsi"/>
          <w:color w:val="000000" w:themeColor="text1"/>
        </w:rPr>
        <w:t>nondiscriminatory</w:t>
      </w:r>
      <w:r w:rsidRPr="009B10ED">
        <w:rPr>
          <w:rFonts w:asciiTheme="majorHAnsi" w:eastAsia="Times New Roman" w:hAnsiTheme="majorHAnsi"/>
          <w:color w:val="000000" w:themeColor="text1"/>
          <w:sz w:val="16"/>
        </w:rPr>
        <w:t xml:space="preserve"> refugee </w:t>
      </w:r>
      <w:r w:rsidRPr="00CC228C">
        <w:rPr>
          <w:rStyle w:val="StyleUnderline"/>
          <w:rFonts w:asciiTheme="majorHAnsi" w:hAnsiTheme="majorHAnsi"/>
          <w:color w:val="000000" w:themeColor="text1"/>
          <w:highlight w:val="yellow"/>
        </w:rPr>
        <w:t>resettlement promotes</w:t>
      </w:r>
      <w:r w:rsidRPr="009B10ED">
        <w:rPr>
          <w:rFonts w:asciiTheme="majorHAnsi" w:eastAsia="Times New Roman" w:hAnsiTheme="majorHAnsi"/>
          <w:color w:val="000000" w:themeColor="text1"/>
          <w:sz w:val="16"/>
        </w:rPr>
        <w:t xml:space="preserve"> “U.S. </w:t>
      </w:r>
      <w:r w:rsidRPr="00CC228C">
        <w:rPr>
          <w:rStyle w:val="StyleUnderline"/>
          <w:rFonts w:asciiTheme="majorHAnsi" w:hAnsiTheme="majorHAnsi"/>
          <w:color w:val="000000" w:themeColor="text1"/>
          <w:highlight w:val="yellow"/>
        </w:rPr>
        <w:t>global leadership</w:t>
      </w:r>
      <w:r w:rsidRPr="009B10ED">
        <w:rPr>
          <w:rFonts w:asciiTheme="majorHAnsi" w:eastAsia="Times New Roman" w:hAnsiTheme="majorHAnsi"/>
          <w:color w:val="000000" w:themeColor="text1"/>
          <w:sz w:val="16"/>
        </w:rPr>
        <w:t xml:space="preserve"> and national security interests.”56 </w:t>
      </w:r>
      <w:r w:rsidRPr="009B10ED">
        <w:rPr>
          <w:rStyle w:val="StyleUnderline"/>
          <w:rFonts w:asciiTheme="majorHAnsi" w:hAnsiTheme="majorHAnsi"/>
          <w:color w:val="000000" w:themeColor="text1"/>
        </w:rPr>
        <w:t>By attempting to suspend refugee admissions</w:t>
      </w:r>
      <w:r w:rsidRPr="009B10ED">
        <w:rPr>
          <w:rFonts w:asciiTheme="majorHAnsi" w:eastAsia="Times New Roman" w:hAnsiTheme="majorHAnsi"/>
          <w:color w:val="000000" w:themeColor="text1"/>
          <w:sz w:val="16"/>
        </w:rPr>
        <w:t xml:space="preserve"> and reduce the number of refugees resettled through the USRAP, </w:t>
      </w:r>
      <w:r w:rsidRPr="00CC228C">
        <w:rPr>
          <w:rStyle w:val="StyleUnderline"/>
          <w:rFonts w:asciiTheme="majorHAnsi" w:hAnsiTheme="majorHAnsi"/>
          <w:color w:val="000000" w:themeColor="text1"/>
          <w:highlight w:val="yellow"/>
        </w:rPr>
        <w:t>the</w:t>
      </w:r>
      <w:r w:rsidRPr="009B10ED">
        <w:rPr>
          <w:rFonts w:asciiTheme="majorHAnsi" w:eastAsia="Times New Roman" w:hAnsiTheme="majorHAnsi"/>
          <w:color w:val="000000" w:themeColor="text1"/>
          <w:sz w:val="16"/>
        </w:rPr>
        <w:t xml:space="preserve"> January 27 and </w:t>
      </w:r>
      <w:r w:rsidRPr="00CC228C">
        <w:rPr>
          <w:rStyle w:val="StyleUnderline"/>
          <w:rFonts w:asciiTheme="majorHAnsi" w:hAnsiTheme="majorHAnsi"/>
          <w:color w:val="000000" w:themeColor="text1"/>
          <w:highlight w:val="yellow"/>
        </w:rPr>
        <w:t>March 6 Executive Order</w:t>
      </w:r>
      <w:r w:rsidRPr="009B10ED">
        <w:rPr>
          <w:rFonts w:asciiTheme="majorHAnsi" w:eastAsia="Times New Roman" w:hAnsiTheme="majorHAnsi"/>
          <w:color w:val="000000" w:themeColor="text1"/>
          <w:sz w:val="16"/>
        </w:rPr>
        <w:t xml:space="preserve">s </w:t>
      </w:r>
      <w:r w:rsidRPr="00CC228C">
        <w:rPr>
          <w:rStyle w:val="StyleUnderline"/>
          <w:rFonts w:asciiTheme="majorHAnsi" w:hAnsiTheme="majorHAnsi"/>
          <w:color w:val="000000" w:themeColor="text1"/>
          <w:highlight w:val="yellow"/>
        </w:rPr>
        <w:t>undermine</w:t>
      </w:r>
      <w:r w:rsidRPr="009B10ED">
        <w:rPr>
          <w:rStyle w:val="StyleUnderline"/>
          <w:rFonts w:asciiTheme="majorHAnsi" w:hAnsiTheme="majorHAnsi"/>
          <w:color w:val="000000" w:themeColor="text1"/>
        </w:rPr>
        <w:t xml:space="preserve"> both U.S. national security and </w:t>
      </w:r>
      <w:r w:rsidRPr="00CC228C">
        <w:rPr>
          <w:rStyle w:val="StyleUnderline"/>
          <w:rFonts w:asciiTheme="majorHAnsi" w:hAnsiTheme="majorHAnsi"/>
          <w:color w:val="000000" w:themeColor="text1"/>
          <w:highlight w:val="yellow"/>
        </w:rPr>
        <w:t>global stability</w:t>
      </w:r>
      <w:r w:rsidRPr="009B10ED">
        <w:rPr>
          <w:rFonts w:asciiTheme="majorHAnsi" w:eastAsia="Times New Roman" w:hAnsiTheme="majorHAnsi"/>
          <w:color w:val="000000" w:themeColor="text1"/>
          <w:sz w:val="16"/>
        </w:rPr>
        <w:t xml:space="preserve">.57 International Leverage and Credibility </w:t>
      </w:r>
      <w:r w:rsidRPr="00CC228C">
        <w:rPr>
          <w:rStyle w:val="StyleUnderline"/>
          <w:rFonts w:asciiTheme="majorHAnsi" w:hAnsiTheme="majorHAnsi"/>
          <w:color w:val="000000" w:themeColor="text1"/>
          <w:highlight w:val="yellow"/>
        </w:rPr>
        <w:t>The</w:t>
      </w:r>
      <w:r w:rsidRPr="009B10ED">
        <w:rPr>
          <w:rFonts w:asciiTheme="majorHAnsi" w:eastAsia="Times New Roman" w:hAnsiTheme="majorHAnsi"/>
          <w:color w:val="000000" w:themeColor="text1"/>
          <w:sz w:val="16"/>
        </w:rPr>
        <w:t xml:space="preserve"> Syrian refugee </w:t>
      </w:r>
      <w:r w:rsidRPr="00CC228C">
        <w:rPr>
          <w:rFonts w:asciiTheme="majorHAnsi" w:eastAsia="Times New Roman" w:hAnsiTheme="majorHAnsi"/>
          <w:color w:val="000000" w:themeColor="text1"/>
          <w:sz w:val="16"/>
          <w:highlight w:val="yellow"/>
        </w:rPr>
        <w:t xml:space="preserve">resettlement </w:t>
      </w:r>
      <w:r w:rsidRPr="00CC228C">
        <w:rPr>
          <w:rStyle w:val="StyleUnderline"/>
          <w:rFonts w:asciiTheme="majorHAnsi" w:hAnsiTheme="majorHAnsi"/>
          <w:color w:val="000000" w:themeColor="text1"/>
          <w:highlight w:val="yellow"/>
        </w:rPr>
        <w:t>program</w:t>
      </w:r>
      <w:r w:rsidRPr="009B10ED">
        <w:rPr>
          <w:rStyle w:val="StyleUnderline"/>
          <w:rFonts w:asciiTheme="majorHAnsi" w:hAnsiTheme="majorHAnsi"/>
          <w:color w:val="000000" w:themeColor="text1"/>
        </w:rPr>
        <w:t>,</w:t>
      </w:r>
      <w:r w:rsidRPr="009B10ED">
        <w:rPr>
          <w:rFonts w:asciiTheme="majorHAnsi" w:eastAsia="Times New Roman" w:hAnsiTheme="majorHAnsi"/>
          <w:color w:val="000000" w:themeColor="text1"/>
          <w:sz w:val="16"/>
        </w:rPr>
        <w:t xml:space="preserve"> in particular</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increases</w:t>
      </w:r>
      <w:r w:rsidRPr="009B10ED">
        <w:rPr>
          <w:rStyle w:val="StyleUnderline"/>
          <w:rFonts w:asciiTheme="majorHAnsi" w:hAnsiTheme="majorHAnsi"/>
          <w:color w:val="000000" w:themeColor="text1"/>
        </w:rPr>
        <w:t xml:space="preserve"> the U</w:t>
      </w:r>
      <w:r w:rsidRPr="009B10ED">
        <w:rPr>
          <w:rFonts w:asciiTheme="majorHAnsi" w:eastAsia="Times New Roman" w:hAnsiTheme="majorHAnsi"/>
          <w:color w:val="000000" w:themeColor="text1"/>
          <w:sz w:val="16"/>
        </w:rPr>
        <w:t xml:space="preserve">nited </w:t>
      </w:r>
      <w:r w:rsidRPr="009B10ED">
        <w:rPr>
          <w:rStyle w:val="StyleUnderline"/>
          <w:rFonts w:asciiTheme="majorHAnsi" w:hAnsiTheme="majorHAnsi"/>
          <w:color w:val="000000" w:themeColor="text1"/>
        </w:rPr>
        <w:t>S</w:t>
      </w:r>
      <w:r w:rsidRPr="009B10ED">
        <w:rPr>
          <w:rFonts w:asciiTheme="majorHAnsi" w:eastAsia="Times New Roman" w:hAnsiTheme="majorHAnsi"/>
          <w:color w:val="000000" w:themeColor="text1"/>
          <w:sz w:val="16"/>
        </w:rPr>
        <w:t xml:space="preserve">tates’ </w:t>
      </w:r>
      <w:r w:rsidRPr="00CC228C">
        <w:rPr>
          <w:rStyle w:val="StyleUnderline"/>
          <w:rFonts w:asciiTheme="majorHAnsi" w:hAnsiTheme="majorHAnsi"/>
          <w:color w:val="000000" w:themeColor="text1"/>
          <w:highlight w:val="yellow"/>
        </w:rPr>
        <w:t>leverage in the Middle</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East and encourages</w:t>
      </w:r>
      <w:r w:rsidRPr="009B10ED">
        <w:rPr>
          <w:rStyle w:val="StyleUnderline"/>
          <w:rFonts w:asciiTheme="majorHAnsi" w:hAnsiTheme="majorHAnsi"/>
          <w:color w:val="000000" w:themeColor="text1"/>
        </w:rPr>
        <w:t xml:space="preserve"> regional </w:t>
      </w:r>
      <w:r w:rsidRPr="00CC228C">
        <w:rPr>
          <w:rStyle w:val="StyleUnderline"/>
          <w:rFonts w:asciiTheme="majorHAnsi" w:hAnsiTheme="majorHAnsi"/>
          <w:color w:val="000000" w:themeColor="text1"/>
          <w:highlight w:val="yellow"/>
        </w:rPr>
        <w:t>actors to cooperate with U.S. policy</w:t>
      </w:r>
      <w:r w:rsidRPr="009B10ED">
        <w:rPr>
          <w:rStyle w:val="StyleUnderline"/>
          <w:rFonts w:asciiTheme="majorHAnsi" w:hAnsiTheme="majorHAnsi"/>
          <w:color w:val="000000" w:themeColor="text1"/>
        </w:rPr>
        <w:t xml:space="preserve"> and military action</w:t>
      </w:r>
      <w:r w:rsidRPr="009B10ED">
        <w:rPr>
          <w:rFonts w:asciiTheme="majorHAnsi" w:eastAsia="Times New Roman" w:hAnsiTheme="majorHAnsi"/>
          <w:color w:val="000000" w:themeColor="text1"/>
          <w:sz w:val="16"/>
        </w:rPr>
        <w:t xml:space="preserve"> in the region.58 </w:t>
      </w:r>
      <w:r w:rsidRPr="00CC228C">
        <w:rPr>
          <w:rStyle w:val="StyleUnderline"/>
          <w:rFonts w:asciiTheme="majorHAnsi" w:hAnsiTheme="majorHAnsi"/>
          <w:color w:val="000000" w:themeColor="text1"/>
          <w:highlight w:val="yellow"/>
        </w:rPr>
        <w:t>This</w:t>
      </w:r>
      <w:r w:rsidRPr="009B10ED">
        <w:rPr>
          <w:rFonts w:asciiTheme="majorHAnsi" w:eastAsia="Times New Roman" w:hAnsiTheme="majorHAnsi"/>
          <w:color w:val="000000" w:themeColor="text1"/>
          <w:sz w:val="16"/>
        </w:rPr>
        <w:t xml:space="preserve"> cooperation </w:t>
      </w:r>
      <w:r w:rsidRPr="00CC228C">
        <w:rPr>
          <w:rStyle w:val="StyleUnderline"/>
          <w:rFonts w:asciiTheme="majorHAnsi" w:hAnsiTheme="majorHAnsi"/>
          <w:color w:val="000000" w:themeColor="text1"/>
          <w:highlight w:val="yellow"/>
        </w:rPr>
        <w:t>is</w:t>
      </w:r>
      <w:r w:rsidRPr="009B10ED">
        <w:rPr>
          <w:rFonts w:asciiTheme="majorHAnsi" w:eastAsia="Times New Roman" w:hAnsiTheme="majorHAnsi"/>
          <w:color w:val="000000" w:themeColor="text1"/>
          <w:sz w:val="16"/>
        </w:rPr>
        <w:t xml:space="preserve"> especially </w:t>
      </w:r>
      <w:r w:rsidRPr="00CC228C">
        <w:rPr>
          <w:rStyle w:val="StyleUnderline"/>
          <w:rFonts w:asciiTheme="majorHAnsi" w:hAnsiTheme="majorHAnsi"/>
          <w:color w:val="000000" w:themeColor="text1"/>
          <w:highlight w:val="yellow"/>
        </w:rPr>
        <w:t>vital in Turkey</w:t>
      </w:r>
      <w:r w:rsidRPr="009B10ED">
        <w:rPr>
          <w:rStyle w:val="StyleUnderline"/>
          <w:rFonts w:asciiTheme="majorHAnsi" w:hAnsiTheme="majorHAnsi"/>
          <w:color w:val="000000" w:themeColor="text1"/>
        </w:rPr>
        <w:t xml:space="preserve">, Jordan, and Iraq, </w:t>
      </w:r>
      <w:r w:rsidRPr="00CC228C">
        <w:rPr>
          <w:rStyle w:val="StyleUnderline"/>
          <w:rFonts w:asciiTheme="majorHAnsi" w:hAnsiTheme="majorHAnsi"/>
          <w:color w:val="000000" w:themeColor="text1"/>
          <w:highlight w:val="yellow"/>
        </w:rPr>
        <w:t>which</w:t>
      </w:r>
      <w:r w:rsidRPr="009B10ED">
        <w:rPr>
          <w:rFonts w:asciiTheme="majorHAnsi" w:eastAsia="Times New Roman" w:hAnsiTheme="majorHAnsi"/>
          <w:color w:val="000000" w:themeColor="text1"/>
          <w:sz w:val="16"/>
        </w:rPr>
        <w:t xml:space="preserve"> all </w:t>
      </w:r>
      <w:r w:rsidRPr="00CC228C">
        <w:rPr>
          <w:rStyle w:val="StyleUnderline"/>
          <w:rFonts w:asciiTheme="majorHAnsi" w:hAnsiTheme="majorHAnsi"/>
          <w:color w:val="000000" w:themeColor="text1"/>
          <w:highlight w:val="yellow"/>
        </w:rPr>
        <w:t>host</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U.S. </w:t>
      </w:r>
      <w:r w:rsidRPr="00CC228C">
        <w:rPr>
          <w:rStyle w:val="StyleUnderline"/>
          <w:rFonts w:asciiTheme="majorHAnsi" w:hAnsiTheme="majorHAnsi"/>
          <w:color w:val="000000" w:themeColor="text1"/>
          <w:highlight w:val="yellow"/>
        </w:rPr>
        <w:t>military bases</w:t>
      </w:r>
      <w:r w:rsidRPr="009B10ED">
        <w:rPr>
          <w:rStyle w:val="StyleUnderline"/>
          <w:rFonts w:asciiTheme="majorHAnsi" w:hAnsiTheme="majorHAnsi"/>
          <w:color w:val="000000" w:themeColor="text1"/>
        </w:rPr>
        <w:t xml:space="preserve"> used </w:t>
      </w:r>
      <w:r w:rsidRPr="00CC228C">
        <w:rPr>
          <w:rStyle w:val="StyleUnderline"/>
          <w:rFonts w:asciiTheme="majorHAnsi" w:hAnsiTheme="majorHAnsi"/>
          <w:color w:val="000000" w:themeColor="text1"/>
          <w:highlight w:val="yellow"/>
        </w:rPr>
        <w:t>for operations against ISIS</w:t>
      </w:r>
      <w:r w:rsidRPr="009B10ED">
        <w:rPr>
          <w:rStyle w:val="StyleUnderline"/>
          <w:rFonts w:asciiTheme="majorHAnsi" w:hAnsiTheme="majorHAnsi"/>
          <w:color w:val="000000" w:themeColor="text1"/>
        </w:rPr>
        <w:t xml:space="preserve"> and al Qaeda</w:t>
      </w:r>
      <w:r w:rsidRPr="009B10ED">
        <w:rPr>
          <w:rFonts w:asciiTheme="majorHAnsi" w:eastAsia="Times New Roman" w:hAnsiTheme="majorHAnsi"/>
          <w:color w:val="000000" w:themeColor="text1"/>
          <w:sz w:val="16"/>
        </w:rPr>
        <w:t xml:space="preserve"> in Syria and Iraq.59 </w:t>
      </w:r>
      <w:r w:rsidRPr="009B10ED">
        <w:rPr>
          <w:rStyle w:val="StyleUnderline"/>
          <w:rFonts w:asciiTheme="majorHAnsi" w:hAnsiTheme="majorHAnsi"/>
          <w:color w:val="000000" w:themeColor="text1"/>
        </w:rPr>
        <w:t>Each of these countries also hosts significant refugee populations</w:t>
      </w:r>
      <w:r w:rsidRPr="009B10ED">
        <w:rPr>
          <w:rFonts w:asciiTheme="majorHAnsi" w:eastAsia="Times New Roman" w:hAnsiTheme="majorHAnsi"/>
          <w:color w:val="000000" w:themeColor="text1"/>
          <w:sz w:val="16"/>
        </w:rPr>
        <w:t>: Turkey hosts at least 2.7 million refugees, more than any other country worldwide; Jordan hosts at least 656,230 registered refugees (1.4 million in total, according to King Abdullah II);60 and Iraq hosts at least 228,894 refugees, in addition to its 3.1 million internally displaced persons.</w:t>
      </w:r>
      <w:r w:rsidRPr="00CC228C">
        <w:rPr>
          <w:rFonts w:asciiTheme="majorHAnsi" w:eastAsia="Times New Roman" w:hAnsiTheme="majorHAnsi"/>
          <w:color w:val="000000" w:themeColor="text1"/>
          <w:sz w:val="16"/>
        </w:rPr>
        <w:t>61</w:t>
      </w:r>
      <w:r w:rsidRPr="00CC228C">
        <w:rPr>
          <w:rFonts w:asciiTheme="majorHAnsi" w:eastAsia="Times New Roman" w:hAnsiTheme="majorHAnsi"/>
          <w:color w:val="000000" w:themeColor="text1"/>
          <w:sz w:val="16"/>
          <w:highlight w:val="yellow"/>
        </w:rPr>
        <w:t xml:space="preserve"> </w:t>
      </w:r>
      <w:r w:rsidRPr="00CC228C">
        <w:rPr>
          <w:rStyle w:val="StyleUnderline"/>
          <w:rFonts w:asciiTheme="majorHAnsi" w:hAnsiTheme="majorHAnsi"/>
          <w:color w:val="000000" w:themeColor="text1"/>
          <w:highlight w:val="yellow"/>
        </w:rPr>
        <w:t>The</w:t>
      </w:r>
      <w:r w:rsidRPr="009B10ED">
        <w:rPr>
          <w:rFonts w:asciiTheme="majorHAnsi" w:eastAsia="Times New Roman" w:hAnsiTheme="majorHAnsi"/>
          <w:color w:val="000000" w:themeColor="text1"/>
          <w:sz w:val="16"/>
        </w:rPr>
        <w:t xml:space="preserve"> January 27 and March 6 </w:t>
      </w:r>
      <w:r w:rsidRPr="00CC228C">
        <w:rPr>
          <w:rStyle w:val="StyleUnderline"/>
          <w:rFonts w:asciiTheme="majorHAnsi" w:hAnsiTheme="majorHAnsi"/>
          <w:color w:val="000000" w:themeColor="text1"/>
          <w:highlight w:val="yellow"/>
        </w:rPr>
        <w:t>Executive</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Orders</w:t>
      </w:r>
      <w:r w:rsidRPr="009B10ED">
        <w:rPr>
          <w:rStyle w:val="StyleUnderline"/>
          <w:rFonts w:asciiTheme="majorHAnsi" w:hAnsiTheme="majorHAnsi"/>
          <w:color w:val="000000" w:themeColor="text1"/>
        </w:rPr>
        <w:t xml:space="preserve"> undercut these</w:t>
      </w:r>
      <w:r w:rsidRPr="009B10ED">
        <w:rPr>
          <w:rFonts w:asciiTheme="majorHAnsi" w:eastAsia="Times New Roman" w:hAnsiTheme="majorHAnsi"/>
          <w:color w:val="000000" w:themeColor="text1"/>
          <w:sz w:val="16"/>
        </w:rPr>
        <w:t xml:space="preserve"> U.S. alliances </w:t>
      </w:r>
      <w:r w:rsidRPr="009B10ED">
        <w:rPr>
          <w:rStyle w:val="StyleUnderline"/>
          <w:rFonts w:asciiTheme="majorHAnsi" w:hAnsiTheme="majorHAnsi"/>
          <w:color w:val="000000" w:themeColor="text1"/>
        </w:rPr>
        <w:t xml:space="preserve">by </w:t>
      </w:r>
      <w:r w:rsidRPr="00CC228C">
        <w:rPr>
          <w:rStyle w:val="StyleUnderline"/>
          <w:rFonts w:asciiTheme="majorHAnsi" w:hAnsiTheme="majorHAnsi"/>
          <w:color w:val="000000" w:themeColor="text1"/>
          <w:highlight w:val="yellow"/>
        </w:rPr>
        <w:t>imply</w:t>
      </w:r>
      <w:r w:rsidRPr="009B10ED">
        <w:rPr>
          <w:rStyle w:val="StyleUnderline"/>
          <w:rFonts w:asciiTheme="majorHAnsi" w:hAnsiTheme="majorHAnsi"/>
          <w:color w:val="000000" w:themeColor="text1"/>
        </w:rPr>
        <w:t xml:space="preserve">ing </w:t>
      </w:r>
      <w:r w:rsidRPr="00CC228C">
        <w:rPr>
          <w:rStyle w:val="StyleUnderline"/>
          <w:rFonts w:asciiTheme="majorHAnsi" w:hAnsiTheme="majorHAnsi"/>
          <w:color w:val="000000" w:themeColor="text1"/>
          <w:highlight w:val="yellow"/>
        </w:rPr>
        <w:t>to Muslim communities</w:t>
      </w:r>
      <w:r w:rsidRPr="009B10ED">
        <w:rPr>
          <w:rFonts w:asciiTheme="majorHAnsi" w:eastAsia="Times New Roman" w:hAnsiTheme="majorHAnsi"/>
          <w:color w:val="000000" w:themeColor="text1"/>
          <w:sz w:val="16"/>
        </w:rPr>
        <w:t xml:space="preserve"> worldwide </w:t>
      </w:r>
      <w:r w:rsidRPr="00CC228C">
        <w:rPr>
          <w:rStyle w:val="StyleUnderline"/>
          <w:rFonts w:asciiTheme="majorHAnsi" w:hAnsiTheme="majorHAnsi"/>
          <w:color w:val="000000" w:themeColor="text1"/>
          <w:highlight w:val="yellow"/>
        </w:rPr>
        <w:t>that “the U.S</w:t>
      </w:r>
      <w:r w:rsidRPr="009B10ED">
        <w:rPr>
          <w:rStyle w:val="StyleUnderline"/>
          <w:rFonts w:asciiTheme="majorHAnsi" w:hAnsiTheme="majorHAnsi"/>
          <w:color w:val="000000" w:themeColor="text1"/>
        </w:rPr>
        <w:t>.</w:t>
      </w:r>
      <w:r w:rsidRPr="009B10ED">
        <w:rPr>
          <w:rFonts w:asciiTheme="majorHAnsi" w:eastAsia="Times New Roman" w:hAnsiTheme="majorHAnsi"/>
          <w:color w:val="000000" w:themeColor="text1"/>
          <w:sz w:val="16"/>
        </w:rPr>
        <w:t xml:space="preserve"> government </w:t>
      </w:r>
      <w:r w:rsidRPr="00CC228C">
        <w:rPr>
          <w:rStyle w:val="StyleUnderline"/>
          <w:rFonts w:asciiTheme="majorHAnsi" w:hAnsiTheme="majorHAnsi"/>
          <w:color w:val="000000" w:themeColor="text1"/>
          <w:highlight w:val="yellow"/>
        </w:rPr>
        <w:t>is at war with them</w:t>
      </w:r>
      <w:r w:rsidRPr="009B10ED">
        <w:rPr>
          <w:rStyle w:val="StyleUnderline"/>
          <w:rFonts w:asciiTheme="majorHAnsi" w:hAnsiTheme="majorHAnsi"/>
          <w:color w:val="000000" w:themeColor="text1"/>
        </w:rPr>
        <w:t xml:space="preserve"> based on their religion,</w:t>
      </w:r>
      <w:r w:rsidRPr="009B10ED">
        <w:rPr>
          <w:rFonts w:asciiTheme="majorHAnsi" w:eastAsia="Times New Roman" w:hAnsiTheme="majorHAnsi"/>
          <w:color w:val="000000" w:themeColor="text1"/>
          <w:sz w:val="16"/>
        </w:rPr>
        <w:t xml:space="preserve">” as former secretary of state Madeleine Albright, former secretary of the department of homeland security Janet Napolitano, and dozens of other officials explained in a recent public statement.62 </w:t>
      </w:r>
      <w:r w:rsidRPr="009B10ED">
        <w:rPr>
          <w:rStyle w:val="StyleUnderline"/>
          <w:rFonts w:asciiTheme="majorHAnsi" w:hAnsiTheme="majorHAnsi"/>
          <w:color w:val="000000" w:themeColor="text1"/>
        </w:rPr>
        <w:t>Resettling refugees</w:t>
      </w:r>
      <w:r w:rsidRPr="009B10ED">
        <w:rPr>
          <w:rFonts w:asciiTheme="majorHAnsi" w:eastAsia="Times New Roman" w:hAnsiTheme="majorHAnsi"/>
          <w:color w:val="000000" w:themeColor="text1"/>
          <w:sz w:val="16"/>
        </w:rPr>
        <w:t xml:space="preserve"> also </w:t>
      </w:r>
      <w:r w:rsidRPr="009B10ED">
        <w:rPr>
          <w:rStyle w:val="StyleUnderline"/>
          <w:rFonts w:asciiTheme="majorHAnsi" w:hAnsiTheme="majorHAnsi"/>
          <w:color w:val="000000" w:themeColor="text1"/>
        </w:rPr>
        <w:t>strengthens the U</w:t>
      </w:r>
      <w:r w:rsidRPr="009B10ED">
        <w:rPr>
          <w:rFonts w:asciiTheme="majorHAnsi" w:eastAsia="Times New Roman" w:hAnsiTheme="majorHAnsi"/>
          <w:color w:val="000000" w:themeColor="text1"/>
          <w:sz w:val="16"/>
        </w:rPr>
        <w:t xml:space="preserve">nited </w:t>
      </w:r>
      <w:r w:rsidRPr="009B10ED">
        <w:rPr>
          <w:rStyle w:val="StyleUnderline"/>
          <w:rFonts w:asciiTheme="majorHAnsi" w:hAnsiTheme="majorHAnsi"/>
          <w:color w:val="000000" w:themeColor="text1"/>
        </w:rPr>
        <w:t>S</w:t>
      </w:r>
      <w:r w:rsidRPr="009B10ED">
        <w:rPr>
          <w:rFonts w:asciiTheme="majorHAnsi" w:eastAsia="Times New Roman" w:hAnsiTheme="majorHAnsi"/>
          <w:color w:val="000000" w:themeColor="text1"/>
          <w:sz w:val="16"/>
        </w:rPr>
        <w:t xml:space="preserve">tates’ </w:t>
      </w:r>
      <w:r w:rsidRPr="009B10ED">
        <w:rPr>
          <w:rStyle w:val="StyleUnderline"/>
          <w:rFonts w:asciiTheme="majorHAnsi" w:hAnsiTheme="majorHAnsi"/>
          <w:color w:val="000000" w:themeColor="text1"/>
        </w:rPr>
        <w:t>credibility internationally</w:t>
      </w:r>
      <w:r w:rsidRPr="009B10ED">
        <w:rPr>
          <w:rFonts w:asciiTheme="majorHAnsi" w:eastAsia="Times New Roman" w:hAnsiTheme="majorHAnsi"/>
          <w:color w:val="000000" w:themeColor="text1"/>
          <w:sz w:val="16"/>
        </w:rPr>
        <w:t xml:space="preserve">. Participating in </w:t>
      </w:r>
      <w:r w:rsidRPr="00CC228C">
        <w:rPr>
          <w:rStyle w:val="StyleUnderline"/>
          <w:rFonts w:asciiTheme="majorHAnsi" w:hAnsiTheme="majorHAnsi"/>
          <w:color w:val="000000" w:themeColor="text1"/>
          <w:highlight w:val="yellow"/>
        </w:rPr>
        <w:t>resettlement efforts increase</w:t>
      </w:r>
      <w:r w:rsidRPr="00CC228C">
        <w:rPr>
          <w:rFonts w:asciiTheme="majorHAnsi" w:eastAsia="Times New Roman" w:hAnsiTheme="majorHAnsi"/>
          <w:color w:val="000000" w:themeColor="text1"/>
          <w:sz w:val="16"/>
          <w:highlight w:val="yellow"/>
        </w:rPr>
        <w:t>s</w:t>
      </w:r>
      <w:r w:rsidRPr="009B10ED">
        <w:rPr>
          <w:rFonts w:asciiTheme="majorHAnsi" w:eastAsia="Times New Roman" w:hAnsiTheme="majorHAnsi"/>
          <w:color w:val="000000" w:themeColor="text1"/>
          <w:sz w:val="16"/>
        </w:rPr>
        <w:t xml:space="preserve"> the </w:t>
      </w:r>
      <w:r w:rsidRPr="00CC228C">
        <w:rPr>
          <w:rStyle w:val="StyleUnderline"/>
          <w:rFonts w:asciiTheme="majorHAnsi" w:hAnsiTheme="majorHAnsi"/>
          <w:color w:val="000000" w:themeColor="text1"/>
          <w:highlight w:val="yellow"/>
        </w:rPr>
        <w:t>U</w:t>
      </w:r>
      <w:r w:rsidRPr="009B10ED">
        <w:rPr>
          <w:rFonts w:asciiTheme="majorHAnsi" w:eastAsia="Times New Roman" w:hAnsiTheme="majorHAnsi"/>
          <w:color w:val="000000" w:themeColor="text1"/>
          <w:sz w:val="16"/>
        </w:rPr>
        <w:t xml:space="preserve">nited </w:t>
      </w:r>
      <w:r w:rsidRPr="00CC228C">
        <w:rPr>
          <w:rStyle w:val="StyleUnderline"/>
          <w:rFonts w:asciiTheme="majorHAnsi" w:hAnsiTheme="majorHAnsi"/>
          <w:color w:val="000000" w:themeColor="text1"/>
          <w:highlight w:val="yellow"/>
        </w:rPr>
        <w:t>S</w:t>
      </w:r>
      <w:r w:rsidRPr="00CC228C">
        <w:rPr>
          <w:rFonts w:asciiTheme="majorHAnsi" w:eastAsia="Times New Roman" w:hAnsiTheme="majorHAnsi"/>
          <w:color w:val="000000" w:themeColor="text1"/>
          <w:sz w:val="16"/>
          <w:highlight w:val="yellow"/>
        </w:rPr>
        <w:t>t</w:t>
      </w:r>
      <w:r w:rsidRPr="009B10ED">
        <w:rPr>
          <w:rFonts w:asciiTheme="majorHAnsi" w:eastAsia="Times New Roman" w:hAnsiTheme="majorHAnsi"/>
          <w:color w:val="000000" w:themeColor="text1"/>
          <w:sz w:val="16"/>
        </w:rPr>
        <w:t xml:space="preserve">ates’ </w:t>
      </w:r>
      <w:r w:rsidRPr="00CC228C">
        <w:rPr>
          <w:rStyle w:val="StyleUnderline"/>
          <w:rFonts w:asciiTheme="majorHAnsi" w:hAnsiTheme="majorHAnsi"/>
          <w:color w:val="000000" w:themeColor="text1"/>
          <w:highlight w:val="yellow"/>
        </w:rPr>
        <w:t>p</w:t>
      </w:r>
      <w:r w:rsidRPr="009B10ED">
        <w:rPr>
          <w:rFonts w:asciiTheme="majorHAnsi" w:eastAsia="Times New Roman" w:hAnsiTheme="majorHAnsi"/>
          <w:color w:val="000000" w:themeColor="text1"/>
          <w:sz w:val="16"/>
        </w:rPr>
        <w:t xml:space="preserve">olitical </w:t>
      </w:r>
      <w:r w:rsidRPr="00CC228C">
        <w:rPr>
          <w:rStyle w:val="StyleUnderline"/>
          <w:rFonts w:asciiTheme="majorHAnsi" w:hAnsiTheme="majorHAnsi"/>
          <w:color w:val="000000" w:themeColor="text1"/>
          <w:highlight w:val="yellow"/>
        </w:rPr>
        <w:t>c</w:t>
      </w:r>
      <w:r w:rsidRPr="009B10ED">
        <w:rPr>
          <w:rFonts w:asciiTheme="majorHAnsi" w:eastAsia="Times New Roman" w:hAnsiTheme="majorHAnsi"/>
          <w:color w:val="000000" w:themeColor="text1"/>
          <w:sz w:val="16"/>
        </w:rPr>
        <w:t>apital</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among</w:t>
      </w:r>
      <w:r w:rsidRPr="009B10ED">
        <w:rPr>
          <w:rFonts w:asciiTheme="majorHAnsi" w:eastAsia="Times New Roman" w:hAnsiTheme="majorHAnsi"/>
          <w:color w:val="000000" w:themeColor="text1"/>
          <w:sz w:val="16"/>
        </w:rPr>
        <w:t xml:space="preserve"> European </w:t>
      </w:r>
      <w:r w:rsidRPr="00CC228C">
        <w:rPr>
          <w:rStyle w:val="StyleUnderline"/>
          <w:rFonts w:asciiTheme="majorHAnsi" w:hAnsiTheme="majorHAnsi"/>
          <w:color w:val="000000" w:themeColor="text1"/>
          <w:highlight w:val="yellow"/>
        </w:rPr>
        <w:t>allies</w:t>
      </w:r>
      <w:r w:rsidRPr="009B10ED">
        <w:rPr>
          <w:rStyle w:val="StyleUnderline"/>
          <w:rFonts w:asciiTheme="majorHAnsi" w:hAnsiTheme="majorHAnsi"/>
          <w:color w:val="000000" w:themeColor="text1"/>
        </w:rPr>
        <w:t xml:space="preserve"> and</w:t>
      </w:r>
      <w:r w:rsidRPr="009B10ED">
        <w:rPr>
          <w:rFonts w:asciiTheme="majorHAnsi" w:eastAsia="Times New Roman" w:hAnsiTheme="majorHAnsi"/>
          <w:color w:val="000000" w:themeColor="text1"/>
          <w:sz w:val="16"/>
        </w:rPr>
        <w:t xml:space="preserve"> international </w:t>
      </w:r>
      <w:r w:rsidRPr="009B10ED">
        <w:rPr>
          <w:rStyle w:val="StyleUnderline"/>
          <w:rFonts w:asciiTheme="majorHAnsi" w:hAnsiTheme="majorHAnsi"/>
          <w:color w:val="000000" w:themeColor="text1"/>
        </w:rPr>
        <w:t>organizations</w:t>
      </w:r>
      <w:r w:rsidRPr="009B10ED">
        <w:rPr>
          <w:rFonts w:asciiTheme="majorHAnsi" w:eastAsia="Times New Roman" w:hAnsiTheme="majorHAnsi"/>
          <w:color w:val="000000" w:themeColor="text1"/>
          <w:sz w:val="16"/>
        </w:rPr>
        <w:t xml:space="preserve">.63 The Executive Orders may discourage partners from sharing critical intelligence with implications for national security.64 Alternately, </w:t>
      </w:r>
      <w:r w:rsidRPr="00CC228C">
        <w:rPr>
          <w:rStyle w:val="StyleUnderline"/>
          <w:rFonts w:asciiTheme="majorHAnsi" w:hAnsiTheme="majorHAnsi"/>
          <w:color w:val="000000" w:themeColor="text1"/>
          <w:highlight w:val="yellow"/>
        </w:rPr>
        <w:t>the U</w:t>
      </w:r>
      <w:r w:rsidRPr="009B10ED">
        <w:rPr>
          <w:rFonts w:asciiTheme="majorHAnsi" w:eastAsia="Times New Roman" w:hAnsiTheme="majorHAnsi"/>
          <w:color w:val="000000" w:themeColor="text1"/>
          <w:sz w:val="16"/>
        </w:rPr>
        <w:t xml:space="preserve">nited </w:t>
      </w:r>
      <w:r w:rsidRPr="00CC228C">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tates’ </w:t>
      </w:r>
      <w:r w:rsidRPr="00CC228C">
        <w:rPr>
          <w:rStyle w:val="StyleUnderline"/>
          <w:rFonts w:asciiTheme="majorHAnsi" w:hAnsiTheme="majorHAnsi"/>
          <w:color w:val="000000" w:themeColor="text1"/>
          <w:highlight w:val="yellow"/>
        </w:rPr>
        <w:t>withdrawal</w:t>
      </w:r>
      <w:r w:rsidRPr="009B10ED">
        <w:rPr>
          <w:rStyle w:val="StyleUnderline"/>
          <w:rFonts w:asciiTheme="majorHAnsi" w:hAnsiTheme="majorHAnsi"/>
          <w:color w:val="000000" w:themeColor="text1"/>
        </w:rPr>
        <w:t xml:space="preserve"> from resettlement commitments</w:t>
      </w:r>
      <w:r w:rsidRPr="009B10ED">
        <w:rPr>
          <w:rFonts w:asciiTheme="majorHAnsi" w:eastAsia="Times New Roman" w:hAnsiTheme="majorHAnsi"/>
          <w:color w:val="000000" w:themeColor="text1"/>
          <w:sz w:val="16"/>
        </w:rPr>
        <w:t xml:space="preserve"> in the midst of the greatest refugee crisis since World War II might </w:t>
      </w:r>
      <w:r w:rsidRPr="00CC228C">
        <w:rPr>
          <w:rStyle w:val="StyleUnderline"/>
          <w:rFonts w:asciiTheme="majorHAnsi" w:hAnsiTheme="majorHAnsi"/>
          <w:color w:val="000000" w:themeColor="text1"/>
          <w:highlight w:val="yellow"/>
        </w:rPr>
        <w:t>encourage other countries to abandon</w:t>
      </w:r>
      <w:r w:rsidRPr="009B10ED">
        <w:rPr>
          <w:rStyle w:val="StyleUnderline"/>
          <w:rFonts w:asciiTheme="majorHAnsi" w:hAnsiTheme="majorHAnsi"/>
          <w:color w:val="000000" w:themeColor="text1"/>
        </w:rPr>
        <w:t xml:space="preserve"> their own </w:t>
      </w:r>
      <w:r w:rsidRPr="00CC228C">
        <w:rPr>
          <w:rStyle w:val="StyleUnderline"/>
          <w:rFonts w:asciiTheme="majorHAnsi" w:hAnsiTheme="majorHAnsi"/>
          <w:color w:val="000000" w:themeColor="text1"/>
          <w:highlight w:val="yellow"/>
        </w:rPr>
        <w:t>resettlement pledges</w:t>
      </w:r>
      <w:r w:rsidRPr="009B10ED">
        <w:rPr>
          <w:rFonts w:asciiTheme="majorHAnsi" w:eastAsia="Times New Roman" w:hAnsiTheme="majorHAnsi"/>
          <w:color w:val="000000" w:themeColor="text1"/>
          <w:sz w:val="16"/>
        </w:rPr>
        <w:t xml:space="preserve">, thereby </w:t>
      </w:r>
      <w:r w:rsidRPr="00CC228C">
        <w:rPr>
          <w:rStyle w:val="StyleUnderline"/>
          <w:rFonts w:asciiTheme="majorHAnsi" w:hAnsiTheme="majorHAnsi"/>
          <w:color w:val="000000" w:themeColor="text1"/>
          <w:highlight w:val="yellow"/>
        </w:rPr>
        <w:t>exacerbating the</w:t>
      </w:r>
      <w:r w:rsidRPr="009B10ED">
        <w:rPr>
          <w:rFonts w:asciiTheme="majorHAnsi" w:eastAsia="Times New Roman" w:hAnsiTheme="majorHAnsi"/>
          <w:color w:val="000000" w:themeColor="text1"/>
          <w:sz w:val="16"/>
        </w:rPr>
        <w:t xml:space="preserve"> Syrian </w:t>
      </w:r>
      <w:r w:rsidRPr="00CC228C">
        <w:rPr>
          <w:rStyle w:val="StyleUnderline"/>
          <w:rFonts w:asciiTheme="majorHAnsi" w:hAnsiTheme="majorHAnsi"/>
          <w:color w:val="000000" w:themeColor="text1"/>
          <w:highlight w:val="yellow"/>
        </w:rPr>
        <w:t>refugee crisis</w:t>
      </w:r>
      <w:r w:rsidRPr="009B10ED">
        <w:rPr>
          <w:rStyle w:val="StyleUnderline"/>
          <w:rFonts w:asciiTheme="majorHAnsi" w:hAnsiTheme="majorHAnsi"/>
          <w:color w:val="000000" w:themeColor="text1"/>
        </w:rPr>
        <w:t xml:space="preserve"> and further undermining stability in the region</w:t>
      </w:r>
      <w:r w:rsidRPr="009B10ED">
        <w:rPr>
          <w:rFonts w:asciiTheme="majorHAnsi" w:eastAsia="Times New Roman" w:hAnsiTheme="majorHAnsi"/>
          <w:color w:val="000000" w:themeColor="text1"/>
          <w:sz w:val="16"/>
        </w:rPr>
        <w:t xml:space="preserve">, which in turn has consequences for U.S. security. </w:t>
      </w:r>
    </w:p>
    <w:p w:rsidR="00512ADB" w:rsidRPr="00512ADB" w:rsidRDefault="00512ADB" w:rsidP="00512ADB"/>
    <w:p w:rsidR="009C0722" w:rsidRPr="00554198" w:rsidRDefault="009C0722" w:rsidP="009C0722">
      <w:pPr>
        <w:pStyle w:val="Heading4"/>
        <w:rPr>
          <w:rFonts w:asciiTheme="majorHAnsi" w:hAnsiTheme="majorHAnsi" w:cstheme="majorHAnsi"/>
        </w:rPr>
      </w:pPr>
      <w:r w:rsidRPr="00554198">
        <w:rPr>
          <w:rFonts w:asciiTheme="majorHAnsi" w:hAnsiTheme="majorHAnsi" w:cstheme="majorHAnsi"/>
        </w:rPr>
        <w:t xml:space="preserve">US welcoming refugees is key to strategic </w:t>
      </w:r>
      <w:proofErr w:type="spellStart"/>
      <w:r w:rsidRPr="00554198">
        <w:rPr>
          <w:rFonts w:asciiTheme="majorHAnsi" w:hAnsiTheme="majorHAnsi" w:cstheme="majorHAnsi"/>
        </w:rPr>
        <w:t>intrests</w:t>
      </w:r>
      <w:proofErr w:type="spellEnd"/>
      <w:r w:rsidRPr="00554198">
        <w:rPr>
          <w:rFonts w:asciiTheme="majorHAnsi" w:hAnsiTheme="majorHAnsi" w:cstheme="majorHAnsi"/>
        </w:rPr>
        <w:t xml:space="preserve"> --- decreases global consequences</w:t>
      </w:r>
    </w:p>
    <w:p w:rsidR="009C0722" w:rsidRPr="00554198" w:rsidRDefault="009C0722" w:rsidP="009C0722">
      <w:pPr>
        <w:rPr>
          <w:rFonts w:asciiTheme="majorHAnsi" w:hAnsiTheme="majorHAnsi" w:cstheme="majorHAnsi"/>
        </w:rPr>
      </w:pPr>
      <w:r w:rsidRPr="00554198">
        <w:rPr>
          <w:rStyle w:val="Style13ptBold"/>
          <w:rFonts w:asciiTheme="majorHAnsi" w:hAnsiTheme="majorHAnsi" w:cstheme="majorHAnsi"/>
        </w:rPr>
        <w:t>IRC 17</w:t>
      </w:r>
      <w:r w:rsidRPr="00554198">
        <w:rPr>
          <w:rFonts w:asciiTheme="majorHAnsi" w:hAnsiTheme="majorHAnsi" w:cstheme="majorHAnsi"/>
        </w:rPr>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37" w:history="1">
        <w:r w:rsidRPr="00554198">
          <w:rPr>
            <w:rStyle w:val="Hyperlink"/>
            <w:rFonts w:asciiTheme="majorHAnsi" w:hAnsiTheme="majorHAnsi" w:cstheme="majorHAnsi"/>
          </w:rPr>
          <w:t>https://www.rescue.org/sites/default/files/document/1872/policybriefthefutureofrefugeewelcome.pdf</w:t>
        </w:r>
      </w:hyperlink>
      <w:r w:rsidRPr="00554198">
        <w:rPr>
          <w:rFonts w:asciiTheme="majorHAnsi" w:hAnsiTheme="majorHAnsi" w:cstheme="majorHAnsi"/>
        </w:rPr>
        <w:t xml:space="preserve">] </w:t>
      </w:r>
    </w:p>
    <w:p w:rsidR="009C0722" w:rsidRPr="00554198" w:rsidRDefault="009C0722" w:rsidP="009C0722">
      <w:pPr>
        <w:rPr>
          <w:rFonts w:asciiTheme="majorHAnsi" w:hAnsiTheme="majorHAnsi" w:cstheme="majorHAnsi"/>
          <w:sz w:val="14"/>
        </w:rPr>
      </w:pPr>
      <w:r w:rsidRPr="00554198">
        <w:rPr>
          <w:rStyle w:val="StyleUnderline"/>
          <w:rFonts w:asciiTheme="majorHAnsi" w:hAnsiTheme="majorHAnsi" w:cstheme="majorHAnsi"/>
        </w:rPr>
        <w:t>Welcoming refugees offers critical support to</w:t>
      </w:r>
      <w:r w:rsidRPr="00554198">
        <w:rPr>
          <w:rFonts w:asciiTheme="majorHAnsi" w:hAnsiTheme="majorHAnsi" w:cstheme="majorHAnsi"/>
        </w:rPr>
        <w:t xml:space="preserve"> </w:t>
      </w:r>
      <w:r w:rsidRPr="00554198">
        <w:rPr>
          <w:rStyle w:val="StyleUnderline"/>
          <w:rFonts w:asciiTheme="majorHAnsi" w:hAnsiTheme="majorHAnsi" w:cstheme="majorHAnsi"/>
        </w:rPr>
        <w:t>our allies.</w:t>
      </w:r>
      <w:r w:rsidRPr="00554198">
        <w:rPr>
          <w:rFonts w:asciiTheme="majorHAnsi" w:hAnsiTheme="majorHAnsi" w:cstheme="majorHAnsi"/>
          <w:sz w:val="14"/>
        </w:rPr>
        <w:t xml:space="preserve"> Resettlement of the most vulnerable refugees provides tangible support to allies who are currently hosting far more refugees than their fair share. In 2016, developing and middle-income countries hosted 84 percent of the world’s refugees under the U.N. Refugee Agency’s mandate; by contrast, the six wealthiest countries hosted fewer than 9 percent of refugees.9  Ten countries, accounting for just 2.5 percent of global GDP, host over half of all refugees</w:t>
      </w:r>
      <w:r w:rsidRPr="00554198">
        <w:rPr>
          <w:rStyle w:val="StyleUnderline"/>
          <w:rFonts w:asciiTheme="majorHAnsi" w:hAnsiTheme="majorHAnsi" w:cstheme="majorHAnsi"/>
        </w:rPr>
        <w:t>. In countries like Jordan, a lynchpin for stability in a region reeling from the consequences of the Syrian civil war and ISIS onslaught, 1 of every 11 residents is a refugee.</w:t>
      </w:r>
      <w:r w:rsidRPr="00554198">
        <w:rPr>
          <w:rFonts w:asciiTheme="majorHAnsi" w:hAnsiTheme="majorHAnsi" w:cstheme="majorHAnsi"/>
          <w:sz w:val="14"/>
        </w:rPr>
        <w:t xml:space="preserve">10 In 2016, it was estimated to cost Jordan $2.7 billion to host its refugee population, equivalent to over one quarter of the government’s annual revenues and 7 percent of Jordan’s GDP.11 </w:t>
      </w:r>
      <w:r w:rsidRPr="00554198">
        <w:rPr>
          <w:rStyle w:val="StyleUnderline"/>
          <w:rFonts w:asciiTheme="majorHAnsi" w:hAnsiTheme="majorHAnsi" w:cstheme="majorHAnsi"/>
        </w:rPr>
        <w:t>The strain on infrastructure, social services (schools in Jordan have moved to double shifts to accommodate refugee children), water supplies, and the economy have, in the words of King Abdullah, pushed the country to the “boiling point.”</w:t>
      </w:r>
      <w:r w:rsidRPr="00554198">
        <w:rPr>
          <w:rFonts w:asciiTheme="majorHAnsi" w:hAnsiTheme="majorHAnsi" w:cstheme="majorHAnsi"/>
          <w:sz w:val="14"/>
        </w:rPr>
        <w:t xml:space="preserve">12 In 2016, over 19,300 refugees, mostly Syrian, were resettled from Jordan to other countries like the U.S. and Canada, including widowed mothers, orphaned children, and severe medical cases—populations whom Jordan would be challenged to support. In doing so, </w:t>
      </w:r>
      <w:r w:rsidRPr="00554198">
        <w:rPr>
          <w:rStyle w:val="StyleUnderline"/>
          <w:rFonts w:asciiTheme="majorHAnsi" w:hAnsiTheme="majorHAnsi" w:cstheme="majorHAnsi"/>
        </w:rPr>
        <w:t>the U.S. and other resettlement countries have provided critical relief to a strategic ally whose generosity has mitigated the regional and global consequences</w:t>
      </w:r>
      <w:r w:rsidRPr="00554198">
        <w:rPr>
          <w:rFonts w:asciiTheme="majorHAnsi" w:hAnsiTheme="majorHAnsi" w:cstheme="majorHAnsi"/>
          <w:sz w:val="14"/>
        </w:rPr>
        <w:t xml:space="preserve"> of the Syrian crisis.</w:t>
      </w:r>
    </w:p>
    <w:p w:rsidR="009C0722" w:rsidRPr="009C0722" w:rsidRDefault="009C0722" w:rsidP="009C0722"/>
    <w:p w:rsidR="00896AF2" w:rsidRDefault="00896AF2" w:rsidP="00896AF2"/>
    <w:p w:rsidR="00896AF2" w:rsidRPr="00717A06" w:rsidRDefault="00896AF2" w:rsidP="00896AF2"/>
    <w:p w:rsidR="00896AF2" w:rsidRDefault="00896AF2" w:rsidP="00896AF2"/>
    <w:p w:rsidR="00896AF2" w:rsidRDefault="00896AF2" w:rsidP="00896AF2"/>
    <w:p w:rsidR="00896AF2" w:rsidRDefault="00896AF2" w:rsidP="00896AF2">
      <w:pPr>
        <w:pStyle w:val="Heading1"/>
      </w:pPr>
      <w:r>
        <w:lastRenderedPageBreak/>
        <w:t>Terrorism Advantage</w:t>
      </w:r>
    </w:p>
    <w:p w:rsidR="00FF276F" w:rsidRPr="006C5AA8" w:rsidRDefault="00896AF2" w:rsidP="006C5AA8">
      <w:pPr>
        <w:pStyle w:val="Heading2"/>
      </w:pPr>
      <w:r>
        <w:lastRenderedPageBreak/>
        <w:t>Recruitment Internal Link</w:t>
      </w:r>
    </w:p>
    <w:p w:rsidR="00FF276F" w:rsidRDefault="00FF276F" w:rsidP="00FF276F">
      <w:pPr>
        <w:pStyle w:val="Heading3"/>
      </w:pPr>
      <w:proofErr w:type="spellStart"/>
      <w:r>
        <w:lastRenderedPageBreak/>
        <w:t>Extn</w:t>
      </w:r>
      <w:proofErr w:type="spellEnd"/>
      <w:r>
        <w:t>---Recruitment</w:t>
      </w:r>
    </w:p>
    <w:p w:rsidR="00FF276F" w:rsidRPr="00554198" w:rsidRDefault="00FF276F" w:rsidP="00EF03BC">
      <w:pPr>
        <w:pStyle w:val="Heading4"/>
      </w:pPr>
      <w:r w:rsidRPr="00554198">
        <w:t>Resettling refugees is key to solve terrorism in the middle east</w:t>
      </w:r>
    </w:p>
    <w:p w:rsidR="00FF276F" w:rsidRPr="00EF03BC" w:rsidRDefault="00FF276F" w:rsidP="00EF03BC">
      <w:proofErr w:type="spellStart"/>
      <w:r w:rsidRPr="00EF03BC">
        <w:rPr>
          <w:rStyle w:val="Style13ptBold"/>
        </w:rPr>
        <w:t>Ardalan</w:t>
      </w:r>
      <w:proofErr w:type="spellEnd"/>
      <w:r w:rsidRPr="00EF03BC">
        <w:rPr>
          <w:rStyle w:val="Style13ptBold"/>
        </w:rPr>
        <w:t xml:space="preserve"> 17</w:t>
      </w:r>
      <w:r w:rsidRPr="00EF03BC">
        <w:t xml:space="preserve"> [</w:t>
      </w:r>
      <w:proofErr w:type="spellStart"/>
      <w:r w:rsidRPr="00EF03BC">
        <w:t>Sabi</w:t>
      </w:r>
      <w:proofErr w:type="spellEnd"/>
      <w:r w:rsidRPr="00EF03BC">
        <w:t xml:space="preserve"> </w:t>
      </w:r>
      <w:proofErr w:type="spellStart"/>
      <w:r w:rsidRPr="00EF03BC">
        <w:t>Ardalan</w:t>
      </w:r>
      <w:proofErr w:type="spellEnd"/>
      <w:r w:rsidRPr="00EF03BC">
        <w:t>, assistant director of Harvard Immigration and Refugee Clinical program, assistant clinical professor at Harvard Law School, “Fulfilling U.S Commitment to Refugee Resettlement: Protecting Refugees, Preserving National Security &amp;Building The US economy Through Refugee Admissions” published by Texas A&amp;M University of Law, fall 2017, accessed 7/12/17, 5 Tex. A&amp;M L. Rev 155]</w:t>
      </w:r>
    </w:p>
    <w:p w:rsidR="00FF276F" w:rsidRPr="00554198" w:rsidRDefault="00FF276F" w:rsidP="00FF276F">
      <w:pPr>
        <w:autoSpaceDE w:val="0"/>
        <w:autoSpaceDN w:val="0"/>
        <w:adjustRightInd w:val="0"/>
        <w:rPr>
          <w:rStyle w:val="StyleUnderline"/>
          <w:rFonts w:asciiTheme="majorHAnsi" w:hAnsiTheme="majorHAnsi" w:cstheme="majorHAnsi"/>
        </w:rPr>
      </w:pPr>
      <w:r w:rsidRPr="00554198">
        <w:rPr>
          <w:rStyle w:val="StyleUnderline"/>
          <w:rFonts w:asciiTheme="majorHAnsi" w:hAnsiTheme="majorHAnsi" w:cstheme="majorHAnsi"/>
          <w:highlight w:val="yellow"/>
        </w:rPr>
        <w:t>Resettling refugees</w:t>
      </w:r>
      <w:r w:rsidRPr="00554198">
        <w:rPr>
          <w:rStyle w:val="StyleUnderline"/>
          <w:rFonts w:asciiTheme="majorHAnsi" w:hAnsiTheme="majorHAnsi" w:cstheme="majorHAnsi"/>
        </w:rPr>
        <w:t xml:space="preserve"> of all faiths also </w:t>
      </w:r>
      <w:r w:rsidRPr="00554198">
        <w:rPr>
          <w:rStyle w:val="StyleUnderline"/>
          <w:rFonts w:asciiTheme="majorHAnsi" w:hAnsiTheme="majorHAnsi" w:cstheme="majorHAnsi"/>
          <w:highlight w:val="yellow"/>
        </w:rPr>
        <w:t xml:space="preserve">helps </w:t>
      </w:r>
      <w:r w:rsidRPr="00554198">
        <w:rPr>
          <w:rStyle w:val="Emphasis"/>
          <w:rFonts w:asciiTheme="majorHAnsi" w:hAnsiTheme="majorHAnsi" w:cstheme="majorHAnsi"/>
          <w:highlight w:val="yellow"/>
        </w:rPr>
        <w:t>undermine</w:t>
      </w:r>
      <w:r w:rsidRPr="00554198">
        <w:rPr>
          <w:rStyle w:val="Emphasis"/>
          <w:rFonts w:asciiTheme="majorHAnsi" w:hAnsiTheme="majorHAnsi" w:cstheme="majorHAnsi"/>
        </w:rPr>
        <w:t xml:space="preserve"> the </w:t>
      </w:r>
      <w:r w:rsidRPr="00554198">
        <w:rPr>
          <w:rStyle w:val="Emphasis"/>
          <w:rFonts w:asciiTheme="majorHAnsi" w:hAnsiTheme="majorHAnsi" w:cstheme="majorHAnsi"/>
          <w:highlight w:val="yellow"/>
        </w:rPr>
        <w:t>recruitment</w:t>
      </w:r>
      <w:r w:rsidRPr="00554198">
        <w:rPr>
          <w:rStyle w:val="Emphasis"/>
          <w:rFonts w:asciiTheme="majorHAnsi" w:hAnsiTheme="majorHAnsi" w:cstheme="majorHAnsi"/>
        </w:rPr>
        <w:t xml:space="preserve"> efforts </w:t>
      </w:r>
      <w:r w:rsidRPr="00554198">
        <w:rPr>
          <w:rStyle w:val="Emphasis"/>
          <w:rFonts w:asciiTheme="majorHAnsi" w:hAnsiTheme="majorHAnsi" w:cstheme="majorHAnsi"/>
          <w:highlight w:val="yellow"/>
        </w:rPr>
        <w:t>of</w:t>
      </w:r>
      <w:r w:rsidRPr="00554198">
        <w:rPr>
          <w:rStyle w:val="StyleUnderline"/>
          <w:rFonts w:asciiTheme="majorHAnsi" w:hAnsiTheme="majorHAnsi" w:cstheme="majorHAnsi"/>
        </w:rPr>
        <w:t xml:space="preserve"> ISIS, al Qaeda, and other armed </w:t>
      </w:r>
      <w:r w:rsidRPr="00554198">
        <w:rPr>
          <w:rStyle w:val="Emphasis"/>
          <w:rFonts w:asciiTheme="majorHAnsi" w:hAnsiTheme="majorHAnsi" w:cstheme="majorHAnsi"/>
          <w:highlight w:val="yellow"/>
        </w:rPr>
        <w:t>terrorist groups</w:t>
      </w:r>
      <w:r w:rsidRPr="00554198">
        <w:rPr>
          <w:rStyle w:val="StyleUnderline"/>
          <w:rFonts w:asciiTheme="majorHAnsi" w:hAnsiTheme="majorHAnsi" w:cstheme="majorHAnsi"/>
        </w:rPr>
        <w:t>, which claim that the United States is at war with Islam.</w:t>
      </w:r>
      <w:r w:rsidRPr="00554198">
        <w:rPr>
          <w:rFonts w:asciiTheme="majorHAnsi" w:hAnsiTheme="majorHAnsi" w:cstheme="majorHAnsi"/>
          <w:sz w:val="14"/>
          <w:szCs w:val="26"/>
        </w:rPr>
        <w:t xml:space="preserve"> </w:t>
      </w:r>
      <w:hyperlink r:id="rId38" w:anchor="n76" w:history="1">
        <w:r w:rsidRPr="00554198">
          <w:rPr>
            <w:rFonts w:asciiTheme="majorHAnsi" w:hAnsiTheme="majorHAnsi" w:cstheme="majorHAnsi"/>
            <w:color w:val="05387E"/>
            <w:sz w:val="14"/>
            <w:szCs w:val="21"/>
            <w:vertAlign w:val="superscript"/>
          </w:rPr>
          <w:t>n76</w:t>
        </w:r>
      </w:hyperlink>
      <w:r w:rsidRPr="00554198">
        <w:rPr>
          <w:rFonts w:asciiTheme="majorHAnsi" w:hAnsiTheme="majorHAnsi" w:cstheme="majorHAnsi"/>
          <w:sz w:val="14"/>
          <w:szCs w:val="26"/>
        </w:rPr>
        <w:t xml:space="preserve"> </w:t>
      </w:r>
      <w:r w:rsidRPr="00554198">
        <w:rPr>
          <w:rStyle w:val="StyleUnderline"/>
          <w:rFonts w:asciiTheme="majorHAnsi" w:hAnsiTheme="majorHAnsi" w:cstheme="majorHAnsi"/>
          <w:highlight w:val="yellow"/>
        </w:rPr>
        <w:t>ISIS</w:t>
      </w:r>
      <w:r w:rsidRPr="00554198">
        <w:rPr>
          <w:rFonts w:asciiTheme="majorHAnsi" w:hAnsiTheme="majorHAnsi" w:cstheme="majorHAnsi"/>
          <w:sz w:val="14"/>
          <w:szCs w:val="26"/>
        </w:rPr>
        <w:t xml:space="preserve"> has </w:t>
      </w:r>
      <w:r w:rsidRPr="00554198">
        <w:rPr>
          <w:rStyle w:val="StyleUnderline"/>
          <w:rFonts w:asciiTheme="majorHAnsi" w:hAnsiTheme="majorHAnsi" w:cstheme="majorHAnsi"/>
        </w:rPr>
        <w:t xml:space="preserve">pursued an explicit </w:t>
      </w:r>
      <w:r w:rsidRPr="00554198">
        <w:rPr>
          <w:rStyle w:val="Emphasis"/>
          <w:rFonts w:asciiTheme="majorHAnsi" w:hAnsiTheme="majorHAnsi" w:cstheme="majorHAnsi"/>
          <w:highlight w:val="yellow"/>
        </w:rPr>
        <w:t>strategy of polarization</w:t>
      </w:r>
      <w:r w:rsidRPr="00554198">
        <w:rPr>
          <w:rFonts w:asciiTheme="majorHAnsi" w:hAnsiTheme="majorHAnsi" w:cstheme="majorHAnsi"/>
          <w:sz w:val="14"/>
          <w:szCs w:val="26"/>
        </w:rPr>
        <w:t xml:space="preserve">: it </w:t>
      </w:r>
      <w:r w:rsidRPr="00554198">
        <w:rPr>
          <w:rStyle w:val="StyleUnderline"/>
          <w:rFonts w:asciiTheme="majorHAnsi" w:hAnsiTheme="majorHAnsi" w:cstheme="majorHAnsi"/>
          <w:highlight w:val="yellow"/>
        </w:rPr>
        <w:t>highlights anti-Muslim</w:t>
      </w:r>
      <w:r w:rsidRPr="00554198">
        <w:rPr>
          <w:rStyle w:val="StyleUnderline"/>
          <w:rFonts w:asciiTheme="majorHAnsi" w:hAnsiTheme="majorHAnsi" w:cstheme="majorHAnsi"/>
        </w:rPr>
        <w:t xml:space="preserve"> </w:t>
      </w:r>
      <w:r w:rsidRPr="00554198">
        <w:rPr>
          <w:rStyle w:val="StyleUnderline"/>
          <w:rFonts w:asciiTheme="majorHAnsi" w:hAnsiTheme="majorHAnsi" w:cstheme="majorHAnsi"/>
          <w:highlight w:val="yellow"/>
        </w:rPr>
        <w:t>rhetoric</w:t>
      </w:r>
      <w:r w:rsidRPr="00554198">
        <w:rPr>
          <w:rFonts w:asciiTheme="majorHAnsi" w:hAnsiTheme="majorHAnsi" w:cstheme="majorHAnsi"/>
          <w:sz w:val="14"/>
          <w:szCs w:val="26"/>
        </w:rPr>
        <w:t xml:space="preserve"> in the United States and Europe in order to position itself as a protector of Sunni Muslims, thereby </w:t>
      </w:r>
      <w:r w:rsidRPr="00554198">
        <w:rPr>
          <w:rStyle w:val="StyleUnderline"/>
          <w:rFonts w:asciiTheme="majorHAnsi" w:hAnsiTheme="majorHAnsi" w:cstheme="majorHAnsi"/>
          <w:highlight w:val="yellow"/>
        </w:rPr>
        <w:t>motivating Sunnis</w:t>
      </w:r>
      <w:r w:rsidRPr="00554198">
        <w:rPr>
          <w:rFonts w:asciiTheme="majorHAnsi" w:hAnsiTheme="majorHAnsi" w:cstheme="majorHAnsi"/>
          <w:sz w:val="14"/>
          <w:szCs w:val="26"/>
        </w:rPr>
        <w:t xml:space="preserve"> in Syria and  [*178]  abroad </w:t>
      </w:r>
      <w:r w:rsidRPr="00554198">
        <w:rPr>
          <w:rStyle w:val="StyleUnderline"/>
          <w:rFonts w:asciiTheme="majorHAnsi" w:hAnsiTheme="majorHAnsi" w:cstheme="majorHAnsi"/>
          <w:highlight w:val="yellow"/>
        </w:rPr>
        <w:t>to join</w:t>
      </w:r>
      <w:r w:rsidRPr="00554198">
        <w:rPr>
          <w:rStyle w:val="StyleUnderline"/>
          <w:rFonts w:asciiTheme="majorHAnsi" w:hAnsiTheme="majorHAnsi" w:cstheme="majorHAnsi"/>
        </w:rPr>
        <w:t xml:space="preserve"> in </w:t>
      </w:r>
      <w:r w:rsidRPr="00554198">
        <w:rPr>
          <w:rStyle w:val="StyleUnderline"/>
          <w:rFonts w:asciiTheme="majorHAnsi" w:hAnsiTheme="majorHAnsi" w:cstheme="majorHAnsi"/>
          <w:highlight w:val="yellow"/>
        </w:rPr>
        <w:t>its fight</w:t>
      </w:r>
      <w:r w:rsidRPr="00554198">
        <w:rPr>
          <w:rFonts w:asciiTheme="majorHAnsi" w:hAnsiTheme="majorHAnsi" w:cstheme="majorHAnsi"/>
          <w:sz w:val="14"/>
          <w:szCs w:val="26"/>
        </w:rPr>
        <w:t xml:space="preserve">. </w:t>
      </w:r>
      <w:hyperlink r:id="rId39" w:anchor="n77" w:history="1">
        <w:r w:rsidRPr="00554198">
          <w:rPr>
            <w:rFonts w:asciiTheme="majorHAnsi" w:hAnsiTheme="majorHAnsi" w:cstheme="majorHAnsi"/>
            <w:color w:val="05387E"/>
            <w:sz w:val="14"/>
            <w:szCs w:val="21"/>
            <w:vertAlign w:val="superscript"/>
          </w:rPr>
          <w:t>n77</w:t>
        </w:r>
      </w:hyperlink>
      <w:r w:rsidRPr="00554198">
        <w:rPr>
          <w:rFonts w:asciiTheme="majorHAnsi" w:hAnsiTheme="majorHAnsi" w:cstheme="majorHAnsi"/>
          <w:sz w:val="14"/>
          <w:szCs w:val="26"/>
        </w:rPr>
        <w:t xml:space="preserve"> Al Qaeda's Syrian affiliate, </w:t>
      </w:r>
      <w:proofErr w:type="spellStart"/>
      <w:r w:rsidRPr="00554198">
        <w:rPr>
          <w:rFonts w:asciiTheme="majorHAnsi" w:hAnsiTheme="majorHAnsi" w:cstheme="majorHAnsi"/>
          <w:sz w:val="14"/>
          <w:szCs w:val="26"/>
        </w:rPr>
        <w:t>Jabhat</w:t>
      </w:r>
      <w:proofErr w:type="spellEnd"/>
      <w:r w:rsidRPr="00554198">
        <w:rPr>
          <w:rFonts w:asciiTheme="majorHAnsi" w:hAnsiTheme="majorHAnsi" w:cstheme="majorHAnsi"/>
          <w:sz w:val="14"/>
          <w:szCs w:val="26"/>
        </w:rPr>
        <w:t xml:space="preserve"> </w:t>
      </w:r>
      <w:proofErr w:type="spellStart"/>
      <w:r w:rsidRPr="00554198">
        <w:rPr>
          <w:rFonts w:asciiTheme="majorHAnsi" w:hAnsiTheme="majorHAnsi" w:cstheme="majorHAnsi"/>
          <w:sz w:val="14"/>
          <w:szCs w:val="26"/>
        </w:rPr>
        <w:t>Fateh</w:t>
      </w:r>
      <w:proofErr w:type="spellEnd"/>
      <w:r w:rsidRPr="00554198">
        <w:rPr>
          <w:rFonts w:asciiTheme="majorHAnsi" w:hAnsiTheme="majorHAnsi" w:cstheme="majorHAnsi"/>
          <w:sz w:val="14"/>
          <w:szCs w:val="26"/>
        </w:rPr>
        <w:t xml:space="preserve"> al-Sham, </w:t>
      </w:r>
      <w:r w:rsidRPr="00554198">
        <w:rPr>
          <w:rStyle w:val="StyleUnderline"/>
          <w:rFonts w:asciiTheme="majorHAnsi" w:hAnsiTheme="majorHAnsi" w:cstheme="majorHAnsi"/>
        </w:rPr>
        <w:t xml:space="preserve">echoes this message in its recruitment materials, claiming that the United States and Europe are unwilling to protect Syrians harmed by the war. </w:t>
      </w:r>
      <w:hyperlink r:id="rId40" w:anchor="n78" w:history="1">
        <w:r w:rsidRPr="00554198">
          <w:rPr>
            <w:rStyle w:val="StyleUnderline"/>
            <w:rFonts w:asciiTheme="majorHAnsi" w:hAnsiTheme="majorHAnsi" w:cstheme="majorHAnsi"/>
          </w:rPr>
          <w:t>n78</w:t>
        </w:r>
      </w:hyperlink>
      <w:r w:rsidRPr="00554198">
        <w:rPr>
          <w:rStyle w:val="StyleUnderline"/>
          <w:rFonts w:asciiTheme="majorHAnsi" w:hAnsiTheme="majorHAnsi" w:cstheme="majorHAnsi"/>
        </w:rPr>
        <w:t xml:space="preserve"> </w:t>
      </w:r>
      <w:r w:rsidRPr="00554198">
        <w:rPr>
          <w:rStyle w:val="StyleUnderline"/>
          <w:rFonts w:asciiTheme="majorHAnsi" w:hAnsiTheme="majorHAnsi" w:cstheme="majorHAnsi"/>
          <w:highlight w:val="yellow"/>
        </w:rPr>
        <w:t>Assisting</w:t>
      </w:r>
      <w:r w:rsidRPr="00554198">
        <w:rPr>
          <w:rStyle w:val="StyleUnderline"/>
          <w:rFonts w:asciiTheme="majorHAnsi" w:hAnsiTheme="majorHAnsi" w:cstheme="majorHAnsi"/>
        </w:rPr>
        <w:t xml:space="preserve"> Syrian </w:t>
      </w:r>
      <w:r w:rsidRPr="00554198">
        <w:rPr>
          <w:rStyle w:val="StyleUnderline"/>
          <w:rFonts w:asciiTheme="majorHAnsi" w:hAnsiTheme="majorHAnsi" w:cstheme="majorHAnsi"/>
          <w:highlight w:val="yellow"/>
        </w:rPr>
        <w:t>refugees combats</w:t>
      </w:r>
      <w:r w:rsidRPr="00554198">
        <w:rPr>
          <w:rStyle w:val="StyleUnderline"/>
          <w:rFonts w:asciiTheme="majorHAnsi" w:hAnsiTheme="majorHAnsi" w:cstheme="majorHAnsi"/>
        </w:rPr>
        <w:t xml:space="preserve"> terrorist </w:t>
      </w:r>
      <w:r w:rsidRPr="00554198">
        <w:rPr>
          <w:rStyle w:val="StyleUnderline"/>
          <w:rFonts w:asciiTheme="majorHAnsi" w:hAnsiTheme="majorHAnsi" w:cstheme="majorHAnsi"/>
          <w:highlight w:val="yellow"/>
        </w:rPr>
        <w:t>groups' narratives of</w:t>
      </w:r>
      <w:r w:rsidRPr="00554198">
        <w:rPr>
          <w:rStyle w:val="StyleUnderline"/>
          <w:rFonts w:asciiTheme="majorHAnsi" w:hAnsiTheme="majorHAnsi" w:cstheme="majorHAnsi"/>
        </w:rPr>
        <w:t xml:space="preserve"> religious and cultural </w:t>
      </w:r>
      <w:r w:rsidRPr="00554198">
        <w:rPr>
          <w:rStyle w:val="StyleUnderline"/>
          <w:rFonts w:asciiTheme="majorHAnsi" w:hAnsiTheme="majorHAnsi" w:cstheme="majorHAnsi"/>
          <w:highlight w:val="yellow"/>
        </w:rPr>
        <w:t>animosity</w:t>
      </w:r>
      <w:r w:rsidRPr="00554198">
        <w:rPr>
          <w:rStyle w:val="StyleUnderline"/>
          <w:rFonts w:asciiTheme="majorHAnsi" w:hAnsiTheme="majorHAnsi" w:cstheme="majorHAnsi"/>
        </w:rPr>
        <w:t>.</w:t>
      </w:r>
      <w:r w:rsidRPr="00554198">
        <w:rPr>
          <w:rFonts w:asciiTheme="majorHAnsi" w:hAnsiTheme="majorHAnsi" w:cstheme="majorHAnsi"/>
          <w:sz w:val="14"/>
          <w:szCs w:val="26"/>
        </w:rPr>
        <w:t xml:space="preserve"> Accordingly, national security professionals in both political parties have recognized that </w:t>
      </w:r>
      <w:r w:rsidRPr="00554198">
        <w:rPr>
          <w:rStyle w:val="StyleUnderline"/>
          <w:rFonts w:asciiTheme="majorHAnsi" w:hAnsiTheme="majorHAnsi" w:cstheme="majorHAnsi"/>
        </w:rPr>
        <w:t xml:space="preserve">"welcoming Muslim refugees and travelers ... exposes the lies of terrorists and counters their warped vision." </w:t>
      </w:r>
      <w:hyperlink r:id="rId41" w:anchor="n79" w:history="1">
        <w:r w:rsidRPr="00554198">
          <w:rPr>
            <w:rStyle w:val="StyleUnderline"/>
            <w:rFonts w:asciiTheme="majorHAnsi" w:hAnsiTheme="majorHAnsi" w:cstheme="majorHAnsi"/>
          </w:rPr>
          <w:t>n79</w:t>
        </w:r>
      </w:hyperlink>
      <w:r w:rsidRPr="00554198">
        <w:rPr>
          <w:rStyle w:val="StyleUnderline"/>
          <w:rFonts w:asciiTheme="majorHAnsi" w:hAnsiTheme="majorHAnsi" w:cstheme="majorHAnsi"/>
        </w:rPr>
        <w:t xml:space="preserve"> </w:t>
      </w:r>
      <w:r w:rsidRPr="00554198">
        <w:rPr>
          <w:rStyle w:val="Emphasis"/>
          <w:rFonts w:asciiTheme="majorHAnsi" w:hAnsiTheme="majorHAnsi" w:cstheme="majorHAnsi"/>
          <w:highlight w:val="yellow"/>
        </w:rPr>
        <w:t>Resettling</w:t>
      </w:r>
      <w:r w:rsidRPr="00554198">
        <w:rPr>
          <w:rStyle w:val="Emphasis"/>
          <w:rFonts w:asciiTheme="majorHAnsi" w:hAnsiTheme="majorHAnsi" w:cstheme="majorHAnsi"/>
        </w:rPr>
        <w:t xml:space="preserve"> refugees </w:t>
      </w:r>
      <w:r w:rsidRPr="00554198">
        <w:rPr>
          <w:rStyle w:val="Emphasis"/>
          <w:rFonts w:asciiTheme="majorHAnsi" w:hAnsiTheme="majorHAnsi" w:cstheme="majorHAnsi"/>
          <w:highlight w:val="yellow"/>
        </w:rPr>
        <w:t>thus serves</w:t>
      </w:r>
      <w:r w:rsidRPr="00554198">
        <w:rPr>
          <w:rStyle w:val="Emphasis"/>
          <w:rFonts w:asciiTheme="majorHAnsi" w:hAnsiTheme="majorHAnsi" w:cstheme="majorHAnsi"/>
        </w:rPr>
        <w:t xml:space="preserve"> "mutually reinforcing" </w:t>
      </w:r>
      <w:r w:rsidRPr="00554198">
        <w:rPr>
          <w:rStyle w:val="Emphasis"/>
          <w:rFonts w:asciiTheme="majorHAnsi" w:hAnsiTheme="majorHAnsi" w:cstheme="majorHAnsi"/>
          <w:highlight w:val="yellow"/>
        </w:rPr>
        <w:t>strategic and humanitarian objectives</w:t>
      </w:r>
      <w:r w:rsidRPr="00554198">
        <w:rPr>
          <w:rStyle w:val="Emphasis"/>
          <w:rFonts w:asciiTheme="majorHAnsi" w:hAnsiTheme="majorHAnsi" w:cstheme="majorHAnsi"/>
        </w:rPr>
        <w:t>.</w:t>
      </w:r>
      <w:r w:rsidRPr="00554198">
        <w:rPr>
          <w:rStyle w:val="StyleUnderline"/>
          <w:rFonts w:asciiTheme="majorHAnsi" w:hAnsiTheme="majorHAnsi" w:cstheme="majorHAnsi"/>
        </w:rPr>
        <w:t xml:space="preserve"> </w:t>
      </w:r>
      <w:hyperlink r:id="rId42" w:anchor="n80" w:history="1">
        <w:r w:rsidRPr="00554198">
          <w:rPr>
            <w:rStyle w:val="StyleUnderline"/>
            <w:rFonts w:asciiTheme="majorHAnsi" w:hAnsiTheme="majorHAnsi" w:cstheme="majorHAnsi"/>
          </w:rPr>
          <w:t>n80</w:t>
        </w:r>
      </w:hyperlink>
    </w:p>
    <w:p w:rsidR="00FF276F" w:rsidRDefault="00FF276F" w:rsidP="00FF276F"/>
    <w:p w:rsidR="00A67289" w:rsidRPr="00A67289" w:rsidRDefault="00A67289" w:rsidP="00A67289">
      <w:pPr>
        <w:pStyle w:val="Heading4"/>
      </w:pPr>
      <w:r w:rsidRPr="00A67289">
        <w:t>Accepting refugees undermines the recruitment efforts of terrorist organizations and mutually reinforces humanitarian objectives</w:t>
      </w:r>
    </w:p>
    <w:p w:rsidR="00A67289" w:rsidRPr="00A67289" w:rsidRDefault="00A67289" w:rsidP="00A67289">
      <w:r w:rsidRPr="00A67289">
        <w:rPr>
          <w:rStyle w:val="Style13ptBold"/>
        </w:rPr>
        <w:t>HIRC 17</w:t>
      </w:r>
      <w:r w:rsidRPr="00A67289">
        <w:t xml:space="preserve"> [Harvard Immigration and Refugee Clinical Program, an organization that represents individuals applying for US asylum and other protections, Harvard Law School, “Fulfilling U.S. Commitment to Refugee Resettlement: Protecting Refugees, Preserving National Security &amp; Building the U.S. Economy through Refugee Admissions, 5/2017, accessed 7/10/18, </w:t>
      </w:r>
      <w:hyperlink r:id="rId43" w:history="1">
        <w:r w:rsidRPr="00A67289">
          <w:rPr>
            <w:rStyle w:val="Hyperlink"/>
          </w:rPr>
          <w:t>https://harvardimmigrationclinic.files.wordpress.com/2017/06/syria-final-draft-v9.pdf</w:t>
        </w:r>
      </w:hyperlink>
      <w:r w:rsidRPr="00A67289">
        <w:t xml:space="preserve">] </w:t>
      </w:r>
    </w:p>
    <w:p w:rsidR="00A67289" w:rsidRPr="009B10ED" w:rsidRDefault="00A67289" w:rsidP="00A67289">
      <w:pPr>
        <w:rPr>
          <w:rFonts w:asciiTheme="majorHAnsi" w:eastAsia="Times New Roman" w:hAnsiTheme="majorHAnsi"/>
          <w:color w:val="000000" w:themeColor="text1"/>
          <w:sz w:val="16"/>
        </w:rPr>
      </w:pPr>
      <w:r w:rsidRPr="00CC228C">
        <w:rPr>
          <w:rStyle w:val="StyleUnderline"/>
          <w:rFonts w:asciiTheme="majorHAnsi" w:hAnsiTheme="majorHAnsi"/>
          <w:color w:val="000000" w:themeColor="text1"/>
          <w:highlight w:val="yellow"/>
        </w:rPr>
        <w:t>Resettling refugees</w:t>
      </w:r>
      <w:r w:rsidRPr="009B10ED">
        <w:rPr>
          <w:rFonts w:asciiTheme="majorHAnsi" w:eastAsia="Times New Roman" w:hAnsiTheme="majorHAnsi"/>
          <w:color w:val="000000" w:themeColor="text1"/>
          <w:sz w:val="16"/>
        </w:rPr>
        <w:t xml:space="preserve"> of all faiths also </w:t>
      </w:r>
      <w:r w:rsidRPr="00CC228C">
        <w:rPr>
          <w:rStyle w:val="StyleUnderline"/>
          <w:rFonts w:asciiTheme="majorHAnsi" w:hAnsiTheme="majorHAnsi"/>
          <w:color w:val="000000" w:themeColor="text1"/>
          <w:highlight w:val="yellow"/>
        </w:rPr>
        <w:t xml:space="preserve">helps undermine the recruitment efforts </w:t>
      </w:r>
      <w:r w:rsidRPr="00CC228C">
        <w:rPr>
          <w:rStyle w:val="StyleUnderline"/>
          <w:rFonts w:asciiTheme="majorHAnsi" w:hAnsiTheme="majorHAnsi"/>
          <w:color w:val="000000" w:themeColor="text1"/>
        </w:rPr>
        <w:t>of ISIS</w:t>
      </w:r>
      <w:r w:rsidRPr="009B10ED">
        <w:rPr>
          <w:rStyle w:val="StyleUnderline"/>
          <w:rFonts w:asciiTheme="majorHAnsi" w:hAnsiTheme="majorHAnsi"/>
          <w:color w:val="000000" w:themeColor="text1"/>
        </w:rPr>
        <w:t>, al Qaeda, and other</w:t>
      </w:r>
      <w:r w:rsidRPr="009B10ED">
        <w:rPr>
          <w:rFonts w:asciiTheme="majorHAnsi" w:eastAsia="Times New Roman" w:hAnsiTheme="majorHAnsi"/>
          <w:color w:val="000000" w:themeColor="text1"/>
          <w:sz w:val="16"/>
        </w:rPr>
        <w:t xml:space="preserve"> armed </w:t>
      </w:r>
      <w:r w:rsidRPr="00CC228C">
        <w:rPr>
          <w:rStyle w:val="StyleUnderline"/>
          <w:rFonts w:asciiTheme="majorHAnsi" w:hAnsiTheme="majorHAnsi"/>
          <w:color w:val="000000" w:themeColor="text1"/>
          <w:highlight w:val="yellow"/>
        </w:rPr>
        <w:t>terrorist groups, which claim that</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the U</w:t>
      </w:r>
      <w:r w:rsidRPr="009B10ED">
        <w:rPr>
          <w:rFonts w:asciiTheme="majorHAnsi" w:eastAsia="Times New Roman" w:hAnsiTheme="majorHAnsi"/>
          <w:color w:val="000000" w:themeColor="text1"/>
          <w:sz w:val="16"/>
        </w:rPr>
        <w:t xml:space="preserve">nited </w:t>
      </w:r>
      <w:r w:rsidRPr="00CC228C">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tates </w:t>
      </w:r>
      <w:r w:rsidRPr="00CC228C">
        <w:rPr>
          <w:rStyle w:val="StyleUnderline"/>
          <w:rFonts w:asciiTheme="majorHAnsi" w:hAnsiTheme="majorHAnsi"/>
          <w:color w:val="000000" w:themeColor="text1"/>
          <w:highlight w:val="yellow"/>
        </w:rPr>
        <w:t>is at war with Islam</w:t>
      </w:r>
      <w:r w:rsidRPr="009B10ED">
        <w:rPr>
          <w:rFonts w:asciiTheme="majorHAnsi" w:eastAsia="Times New Roman" w:hAnsiTheme="majorHAnsi"/>
          <w:color w:val="000000" w:themeColor="text1"/>
          <w:sz w:val="16"/>
        </w:rPr>
        <w:t xml:space="preserve">.70 </w:t>
      </w:r>
      <w:r w:rsidRPr="00CC228C">
        <w:rPr>
          <w:rStyle w:val="StyleUnderline"/>
          <w:rFonts w:asciiTheme="majorHAnsi" w:hAnsiTheme="majorHAnsi"/>
          <w:color w:val="000000" w:themeColor="text1"/>
          <w:highlight w:val="yellow"/>
        </w:rPr>
        <w:t>ISIS</w:t>
      </w:r>
      <w:r w:rsidRPr="009B10ED">
        <w:rPr>
          <w:rStyle w:val="StyleUnderline"/>
          <w:rFonts w:asciiTheme="majorHAnsi" w:hAnsiTheme="majorHAnsi"/>
          <w:color w:val="000000" w:themeColor="text1"/>
        </w:rPr>
        <w:t xml:space="preserve"> has pursued an explicit strategy of polarization: it </w:t>
      </w:r>
      <w:r w:rsidRPr="00CC228C">
        <w:rPr>
          <w:rStyle w:val="StyleUnderline"/>
          <w:rFonts w:asciiTheme="majorHAnsi" w:hAnsiTheme="majorHAnsi"/>
          <w:color w:val="000000" w:themeColor="text1"/>
          <w:highlight w:val="yellow"/>
        </w:rPr>
        <w:t>highlights anti-Muslim rhetoric</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in the United States and Europe in order </w:t>
      </w:r>
      <w:r w:rsidRPr="00CC228C">
        <w:rPr>
          <w:rStyle w:val="StyleUnderline"/>
          <w:rFonts w:asciiTheme="majorHAnsi" w:hAnsiTheme="majorHAnsi"/>
          <w:color w:val="000000" w:themeColor="text1"/>
          <w:highlight w:val="yellow"/>
        </w:rPr>
        <w:t>to position itself as a protector</w:t>
      </w:r>
      <w:r w:rsidRPr="009B10ED">
        <w:rPr>
          <w:rStyle w:val="StyleUnderline"/>
          <w:rFonts w:asciiTheme="majorHAnsi" w:hAnsiTheme="majorHAnsi"/>
          <w:color w:val="000000" w:themeColor="text1"/>
        </w:rPr>
        <w:t xml:space="preserve"> of Sunni Muslims </w:t>
      </w:r>
      <w:r w:rsidRPr="00CC228C">
        <w:rPr>
          <w:rStyle w:val="StyleUnderline"/>
          <w:rFonts w:asciiTheme="majorHAnsi" w:hAnsiTheme="majorHAnsi"/>
          <w:color w:val="000000" w:themeColor="text1"/>
          <w:highlight w:val="yellow"/>
        </w:rPr>
        <w:t>and</w:t>
      </w:r>
      <w:r w:rsidRPr="009B10ED">
        <w:rPr>
          <w:rStyle w:val="StyleUnderline"/>
          <w:rFonts w:asciiTheme="majorHAnsi" w:hAnsiTheme="majorHAnsi"/>
          <w:color w:val="000000" w:themeColor="text1"/>
        </w:rPr>
        <w:t xml:space="preserve"> thus </w:t>
      </w:r>
      <w:r w:rsidRPr="00CC228C">
        <w:rPr>
          <w:rStyle w:val="StyleUnderline"/>
          <w:rFonts w:asciiTheme="majorHAnsi" w:hAnsiTheme="majorHAnsi"/>
          <w:color w:val="000000" w:themeColor="text1"/>
          <w:highlight w:val="yellow"/>
        </w:rPr>
        <w:t>motivate Sunnis in Syria</w:t>
      </w:r>
      <w:r w:rsidRPr="009B10ED">
        <w:rPr>
          <w:rFonts w:asciiTheme="majorHAnsi" w:eastAsia="Times New Roman" w:hAnsiTheme="majorHAnsi"/>
          <w:color w:val="000000" w:themeColor="text1"/>
          <w:sz w:val="16"/>
        </w:rPr>
        <w:t xml:space="preserve"> and abroad </w:t>
      </w:r>
      <w:r w:rsidRPr="00CC228C">
        <w:rPr>
          <w:rStyle w:val="StyleUnderline"/>
          <w:rFonts w:asciiTheme="majorHAnsi" w:hAnsiTheme="majorHAnsi"/>
          <w:color w:val="000000" w:themeColor="text1"/>
          <w:highlight w:val="yellow"/>
        </w:rPr>
        <w:t>to join</w:t>
      </w:r>
      <w:r w:rsidRPr="009B10ED">
        <w:rPr>
          <w:rStyle w:val="StyleUnderline"/>
          <w:rFonts w:asciiTheme="majorHAnsi" w:hAnsiTheme="majorHAnsi"/>
          <w:color w:val="000000" w:themeColor="text1"/>
        </w:rPr>
        <w:t xml:space="preserve"> in </w:t>
      </w:r>
      <w:r w:rsidRPr="00CC228C">
        <w:rPr>
          <w:rStyle w:val="StyleUnderline"/>
          <w:rFonts w:asciiTheme="majorHAnsi" w:hAnsiTheme="majorHAnsi"/>
          <w:color w:val="000000" w:themeColor="text1"/>
          <w:highlight w:val="yellow"/>
        </w:rPr>
        <w:t>it</w:t>
      </w:r>
      <w:r w:rsidRPr="009B10ED">
        <w:rPr>
          <w:rStyle w:val="StyleUnderline"/>
          <w:rFonts w:asciiTheme="majorHAnsi" w:hAnsiTheme="majorHAnsi"/>
          <w:color w:val="000000" w:themeColor="text1"/>
        </w:rPr>
        <w:t>s fight</w:t>
      </w:r>
      <w:r w:rsidRPr="009B10ED">
        <w:rPr>
          <w:rFonts w:asciiTheme="majorHAnsi" w:eastAsia="Times New Roman" w:hAnsiTheme="majorHAnsi"/>
          <w:color w:val="000000" w:themeColor="text1"/>
          <w:sz w:val="16"/>
        </w:rPr>
        <w:t xml:space="preserve">.71 </w:t>
      </w:r>
      <w:r w:rsidRPr="00CC228C">
        <w:rPr>
          <w:rStyle w:val="StyleUnderline"/>
          <w:rFonts w:asciiTheme="majorHAnsi" w:hAnsiTheme="majorHAnsi"/>
          <w:color w:val="000000" w:themeColor="text1"/>
          <w:highlight w:val="yellow"/>
        </w:rPr>
        <w:t>Al Qaeda</w:t>
      </w:r>
      <w:r w:rsidRPr="009B10ED">
        <w:rPr>
          <w:rStyle w:val="StyleUnderline"/>
          <w:rFonts w:asciiTheme="majorHAnsi" w:hAnsiTheme="majorHAnsi"/>
          <w:color w:val="000000" w:themeColor="text1"/>
        </w:rPr>
        <w:t>’s Syrian affiliate</w:t>
      </w:r>
      <w:r w:rsidRPr="009B10ED">
        <w:rPr>
          <w:rFonts w:asciiTheme="majorHAnsi" w:eastAsia="Times New Roman" w:hAnsiTheme="majorHAnsi"/>
          <w:color w:val="000000" w:themeColor="text1"/>
          <w:sz w:val="16"/>
        </w:rPr>
        <w:t xml:space="preserve"> </w:t>
      </w:r>
      <w:proofErr w:type="spellStart"/>
      <w:r w:rsidRPr="009B10ED">
        <w:rPr>
          <w:rFonts w:asciiTheme="majorHAnsi" w:eastAsia="Times New Roman" w:hAnsiTheme="majorHAnsi"/>
          <w:color w:val="000000" w:themeColor="text1"/>
          <w:sz w:val="16"/>
        </w:rPr>
        <w:t>Jabhat</w:t>
      </w:r>
      <w:proofErr w:type="spellEnd"/>
      <w:r w:rsidRPr="009B10ED">
        <w:rPr>
          <w:rFonts w:asciiTheme="majorHAnsi" w:eastAsia="Times New Roman" w:hAnsiTheme="majorHAnsi"/>
          <w:color w:val="000000" w:themeColor="text1"/>
          <w:sz w:val="16"/>
        </w:rPr>
        <w:t xml:space="preserve"> </w:t>
      </w:r>
      <w:proofErr w:type="spellStart"/>
      <w:r w:rsidRPr="009B10ED">
        <w:rPr>
          <w:rFonts w:asciiTheme="majorHAnsi" w:eastAsia="Times New Roman" w:hAnsiTheme="majorHAnsi"/>
          <w:color w:val="000000" w:themeColor="text1"/>
          <w:sz w:val="16"/>
        </w:rPr>
        <w:t>Fateh</w:t>
      </w:r>
      <w:proofErr w:type="spellEnd"/>
      <w:r w:rsidRPr="009B10ED">
        <w:rPr>
          <w:rFonts w:asciiTheme="majorHAnsi" w:eastAsia="Times New Roman" w:hAnsiTheme="majorHAnsi"/>
          <w:color w:val="000000" w:themeColor="text1"/>
          <w:sz w:val="16"/>
        </w:rPr>
        <w:t xml:space="preserve"> al-Sham </w:t>
      </w:r>
      <w:r w:rsidRPr="00CC228C">
        <w:rPr>
          <w:rStyle w:val="StyleUnderline"/>
          <w:rFonts w:asciiTheme="majorHAnsi" w:hAnsiTheme="majorHAnsi"/>
          <w:color w:val="000000" w:themeColor="text1"/>
          <w:highlight w:val="yellow"/>
        </w:rPr>
        <w:t>echoes this</w:t>
      </w:r>
      <w:r w:rsidRPr="009B10ED">
        <w:rPr>
          <w:rStyle w:val="StyleUnderline"/>
          <w:rFonts w:asciiTheme="majorHAnsi" w:hAnsiTheme="majorHAnsi"/>
          <w:color w:val="000000" w:themeColor="text1"/>
        </w:rPr>
        <w:t xml:space="preserve"> message</w:t>
      </w:r>
      <w:r w:rsidRPr="009B10ED">
        <w:rPr>
          <w:rFonts w:asciiTheme="majorHAnsi" w:eastAsia="Times New Roman" w:hAnsiTheme="majorHAnsi"/>
          <w:color w:val="000000" w:themeColor="text1"/>
          <w:sz w:val="16"/>
        </w:rPr>
        <w:t xml:space="preserve"> in its recruitment materials, </w:t>
      </w:r>
      <w:r w:rsidRPr="00CC228C">
        <w:rPr>
          <w:rStyle w:val="StyleUnderline"/>
          <w:rFonts w:asciiTheme="majorHAnsi" w:hAnsiTheme="majorHAnsi"/>
          <w:color w:val="000000" w:themeColor="text1"/>
          <w:highlight w:val="yellow"/>
        </w:rPr>
        <w:t>claiming</w:t>
      </w:r>
      <w:r w:rsidRPr="009B10ED">
        <w:rPr>
          <w:rStyle w:val="StyleUnderline"/>
          <w:rFonts w:asciiTheme="majorHAnsi" w:hAnsiTheme="majorHAnsi"/>
          <w:color w:val="000000" w:themeColor="text1"/>
        </w:rPr>
        <w:t xml:space="preserve"> that </w:t>
      </w:r>
      <w:r w:rsidRPr="00CC228C">
        <w:rPr>
          <w:rStyle w:val="StyleUnderline"/>
          <w:rFonts w:asciiTheme="majorHAnsi" w:hAnsiTheme="majorHAnsi"/>
          <w:color w:val="000000" w:themeColor="text1"/>
          <w:highlight w:val="yellow"/>
        </w:rPr>
        <w:t>the U</w:t>
      </w:r>
      <w:r w:rsidRPr="009B10ED">
        <w:rPr>
          <w:rFonts w:asciiTheme="majorHAnsi" w:eastAsia="Times New Roman" w:hAnsiTheme="majorHAnsi"/>
          <w:color w:val="000000" w:themeColor="text1"/>
          <w:sz w:val="16"/>
        </w:rPr>
        <w:t xml:space="preserve">nited </w:t>
      </w:r>
      <w:r w:rsidRPr="00CC228C">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tates and Europe </w:t>
      </w:r>
      <w:r w:rsidRPr="00CC228C">
        <w:rPr>
          <w:rStyle w:val="StyleUnderline"/>
          <w:rFonts w:asciiTheme="majorHAnsi" w:hAnsiTheme="majorHAnsi"/>
          <w:color w:val="000000" w:themeColor="text1"/>
          <w:highlight w:val="yellow"/>
        </w:rPr>
        <w:t>are unwilling to protect Syrians</w:t>
      </w:r>
      <w:r w:rsidRPr="009B10ED">
        <w:rPr>
          <w:rStyle w:val="StyleUnderline"/>
          <w:rFonts w:asciiTheme="majorHAnsi" w:hAnsiTheme="majorHAnsi"/>
          <w:color w:val="000000" w:themeColor="text1"/>
        </w:rPr>
        <w:t xml:space="preserve"> harmed by the war</w:t>
      </w:r>
      <w:r w:rsidRPr="009B10ED">
        <w:rPr>
          <w:rFonts w:asciiTheme="majorHAnsi" w:eastAsia="Times New Roman" w:hAnsiTheme="majorHAnsi"/>
          <w:color w:val="000000" w:themeColor="text1"/>
          <w:sz w:val="16"/>
        </w:rPr>
        <w:t xml:space="preserve">.72 </w:t>
      </w:r>
      <w:r w:rsidRPr="00CC228C">
        <w:rPr>
          <w:rStyle w:val="StyleUnderline"/>
          <w:rFonts w:asciiTheme="majorHAnsi" w:hAnsiTheme="majorHAnsi"/>
          <w:color w:val="000000" w:themeColor="text1"/>
          <w:highlight w:val="yellow"/>
        </w:rPr>
        <w:t>Assisting</w:t>
      </w:r>
      <w:r w:rsidRPr="009B10ED">
        <w:rPr>
          <w:rFonts w:asciiTheme="majorHAnsi" w:eastAsia="Times New Roman" w:hAnsiTheme="majorHAnsi"/>
          <w:color w:val="000000" w:themeColor="text1"/>
          <w:sz w:val="16"/>
        </w:rPr>
        <w:t xml:space="preserve"> Syrian </w:t>
      </w:r>
      <w:r w:rsidRPr="00CC228C">
        <w:rPr>
          <w:rStyle w:val="StyleUnderline"/>
          <w:rFonts w:asciiTheme="majorHAnsi" w:hAnsiTheme="majorHAnsi"/>
          <w:color w:val="000000" w:themeColor="text1"/>
          <w:highlight w:val="yellow"/>
        </w:rPr>
        <w:t>refugees combats</w:t>
      </w:r>
      <w:r w:rsidRPr="009B10ED">
        <w:rPr>
          <w:rStyle w:val="StyleUnderline"/>
          <w:rFonts w:asciiTheme="majorHAnsi" w:hAnsiTheme="majorHAnsi"/>
          <w:color w:val="000000" w:themeColor="text1"/>
        </w:rPr>
        <w:t xml:space="preserve"> terrorist groups’ </w:t>
      </w:r>
      <w:r w:rsidRPr="00CC228C">
        <w:rPr>
          <w:rStyle w:val="StyleUnderline"/>
          <w:rFonts w:asciiTheme="majorHAnsi" w:hAnsiTheme="majorHAnsi"/>
          <w:color w:val="000000" w:themeColor="text1"/>
          <w:highlight w:val="yellow"/>
        </w:rPr>
        <w:t>narratives of religious</w:t>
      </w:r>
      <w:r w:rsidRPr="009B10ED">
        <w:rPr>
          <w:rFonts w:asciiTheme="majorHAnsi" w:eastAsia="Times New Roman" w:hAnsiTheme="majorHAnsi"/>
          <w:color w:val="000000" w:themeColor="text1"/>
          <w:sz w:val="16"/>
        </w:rPr>
        <w:t xml:space="preserve"> and cultural </w:t>
      </w:r>
      <w:r w:rsidRPr="00CC228C">
        <w:rPr>
          <w:rStyle w:val="StyleUnderline"/>
          <w:rFonts w:asciiTheme="majorHAnsi" w:hAnsiTheme="majorHAnsi"/>
          <w:color w:val="000000" w:themeColor="text1"/>
          <w:highlight w:val="yellow"/>
        </w:rPr>
        <w:t>animosity</w:t>
      </w:r>
      <w:r w:rsidRPr="009B10ED">
        <w:rPr>
          <w:rStyle w:val="StyleUnderline"/>
          <w:rFonts w:asciiTheme="majorHAnsi" w:hAnsiTheme="majorHAnsi"/>
          <w:color w:val="000000" w:themeColor="text1"/>
        </w:rPr>
        <w:t>.</w:t>
      </w:r>
      <w:r w:rsidRPr="009B10ED">
        <w:rPr>
          <w:rFonts w:asciiTheme="majorHAnsi" w:eastAsia="Times New Roman" w:hAnsiTheme="majorHAnsi"/>
          <w:color w:val="000000" w:themeColor="text1"/>
          <w:sz w:val="16"/>
        </w:rPr>
        <w:t xml:space="preserve"> Accordingly, </w:t>
      </w:r>
      <w:r w:rsidRPr="009B10ED">
        <w:rPr>
          <w:rStyle w:val="StyleUnderline"/>
          <w:rFonts w:asciiTheme="majorHAnsi" w:hAnsiTheme="majorHAnsi"/>
          <w:color w:val="000000" w:themeColor="text1"/>
        </w:rPr>
        <w:t>national security professionals</w:t>
      </w:r>
      <w:r w:rsidRPr="009B10ED">
        <w:rPr>
          <w:rFonts w:asciiTheme="majorHAnsi" w:eastAsia="Times New Roman" w:hAnsiTheme="majorHAnsi"/>
          <w:color w:val="000000" w:themeColor="text1"/>
          <w:sz w:val="16"/>
        </w:rPr>
        <w:t xml:space="preserve"> in both political parties </w:t>
      </w:r>
      <w:r w:rsidRPr="009B10ED">
        <w:rPr>
          <w:rStyle w:val="StyleUnderline"/>
          <w:rFonts w:asciiTheme="majorHAnsi" w:hAnsiTheme="majorHAnsi"/>
          <w:color w:val="000000" w:themeColor="text1"/>
        </w:rPr>
        <w:t>have recognized that “</w:t>
      </w:r>
      <w:r w:rsidRPr="00CC228C">
        <w:rPr>
          <w:rStyle w:val="StyleUnderline"/>
          <w:rFonts w:asciiTheme="majorHAnsi" w:hAnsiTheme="majorHAnsi"/>
          <w:color w:val="000000" w:themeColor="text1"/>
          <w:highlight w:val="yellow"/>
        </w:rPr>
        <w:t>welcoming Muslim refugees</w:t>
      </w:r>
      <w:r w:rsidRPr="009B10ED">
        <w:rPr>
          <w:rStyle w:val="StyleUnderline"/>
          <w:rFonts w:asciiTheme="majorHAnsi" w:hAnsiTheme="majorHAnsi"/>
          <w:color w:val="000000" w:themeColor="text1"/>
        </w:rPr>
        <w:t xml:space="preserve"> Resettling refugees</w:t>
      </w:r>
      <w:r w:rsidRPr="009B10ED">
        <w:rPr>
          <w:rFonts w:asciiTheme="majorHAnsi" w:eastAsia="Times New Roman" w:hAnsiTheme="majorHAnsi"/>
          <w:color w:val="000000" w:themeColor="text1"/>
          <w:sz w:val="16"/>
        </w:rPr>
        <w:t xml:space="preserve"> increases U.S. leverage and credibility internationally, </w:t>
      </w:r>
      <w:r w:rsidRPr="00CC228C">
        <w:rPr>
          <w:rStyle w:val="StyleUnderline"/>
          <w:rFonts w:asciiTheme="majorHAnsi" w:hAnsiTheme="majorHAnsi"/>
          <w:color w:val="000000" w:themeColor="text1"/>
          <w:highlight w:val="yellow"/>
        </w:rPr>
        <w:t>promotes stability</w:t>
      </w:r>
      <w:r w:rsidRPr="009B10ED">
        <w:rPr>
          <w:rStyle w:val="StyleUnderline"/>
          <w:rFonts w:asciiTheme="majorHAnsi" w:hAnsiTheme="majorHAnsi"/>
          <w:color w:val="000000" w:themeColor="text1"/>
        </w:rPr>
        <w:t xml:space="preserve"> in the Middle East, </w:t>
      </w:r>
      <w:r w:rsidRPr="00CC228C">
        <w:rPr>
          <w:rStyle w:val="StyleUnderline"/>
          <w:rFonts w:asciiTheme="majorHAnsi" w:hAnsiTheme="majorHAnsi"/>
          <w:color w:val="000000" w:themeColor="text1"/>
        </w:rPr>
        <w:t>and</w:t>
      </w:r>
      <w:r w:rsidRPr="00CC228C">
        <w:rPr>
          <w:rStyle w:val="StyleUnderline"/>
          <w:rFonts w:asciiTheme="majorHAnsi" w:hAnsiTheme="majorHAnsi"/>
          <w:color w:val="000000" w:themeColor="text1"/>
          <w:highlight w:val="yellow"/>
        </w:rPr>
        <w:t xml:space="preserve"> undercuts ISIS’s</w:t>
      </w:r>
      <w:r w:rsidRPr="009B10ED">
        <w:rPr>
          <w:rStyle w:val="StyleUnderline"/>
          <w:rFonts w:asciiTheme="majorHAnsi" w:hAnsiTheme="majorHAnsi"/>
          <w:color w:val="000000" w:themeColor="text1"/>
        </w:rPr>
        <w:t xml:space="preserve"> and al Qaeda’s </w:t>
      </w:r>
      <w:r w:rsidRPr="00CC228C">
        <w:rPr>
          <w:rStyle w:val="StyleUnderline"/>
          <w:rFonts w:asciiTheme="majorHAnsi" w:hAnsiTheme="majorHAnsi"/>
          <w:color w:val="000000" w:themeColor="text1"/>
          <w:highlight w:val="yellow"/>
        </w:rPr>
        <w:t>narrative</w:t>
      </w:r>
      <w:r w:rsidRPr="009B10ED">
        <w:rPr>
          <w:rFonts w:asciiTheme="majorHAnsi" w:eastAsia="Times New Roman" w:hAnsiTheme="majorHAnsi"/>
          <w:color w:val="000000" w:themeColor="text1"/>
          <w:sz w:val="16"/>
        </w:rPr>
        <w:t xml:space="preserve"> of a religious war between Islam and the United States. 17 and travelers . . . </w:t>
      </w:r>
      <w:r w:rsidRPr="009B10ED">
        <w:rPr>
          <w:rStyle w:val="StyleUnderline"/>
          <w:rFonts w:asciiTheme="majorHAnsi" w:hAnsiTheme="majorHAnsi"/>
          <w:color w:val="000000" w:themeColor="text1"/>
        </w:rPr>
        <w:t xml:space="preserve">exposes the lies of terrorists and counters their warped vision.”73 </w:t>
      </w:r>
      <w:r w:rsidRPr="00CC228C">
        <w:rPr>
          <w:rStyle w:val="StyleUnderline"/>
          <w:rFonts w:asciiTheme="majorHAnsi" w:hAnsiTheme="majorHAnsi"/>
          <w:color w:val="000000" w:themeColor="text1"/>
          <w:highlight w:val="yellow"/>
        </w:rPr>
        <w:t>Resettling refugees</w:t>
      </w:r>
      <w:r w:rsidRPr="009B10ED">
        <w:rPr>
          <w:rStyle w:val="StyleUnderline"/>
          <w:rFonts w:asciiTheme="majorHAnsi" w:hAnsiTheme="majorHAnsi"/>
          <w:color w:val="000000" w:themeColor="text1"/>
        </w:rPr>
        <w:t xml:space="preserve"> thus </w:t>
      </w:r>
      <w:r w:rsidRPr="00CC228C">
        <w:rPr>
          <w:rStyle w:val="StyleUnderline"/>
          <w:rFonts w:asciiTheme="majorHAnsi" w:hAnsiTheme="majorHAnsi"/>
          <w:color w:val="000000" w:themeColor="text1"/>
          <w:highlight w:val="yellow"/>
        </w:rPr>
        <w:t>serves “mutually reinforcing</w:t>
      </w:r>
      <w:r w:rsidRPr="009B10ED">
        <w:rPr>
          <w:rFonts w:asciiTheme="majorHAnsi" w:eastAsia="Times New Roman" w:hAnsiTheme="majorHAnsi"/>
          <w:color w:val="000000" w:themeColor="text1"/>
          <w:sz w:val="16"/>
        </w:rPr>
        <w:t xml:space="preserve">” strategic and </w:t>
      </w:r>
      <w:r w:rsidRPr="009B10ED">
        <w:rPr>
          <w:rStyle w:val="StyleUnderline"/>
          <w:rFonts w:asciiTheme="majorHAnsi" w:hAnsiTheme="majorHAnsi"/>
          <w:color w:val="000000" w:themeColor="text1"/>
        </w:rPr>
        <w:t xml:space="preserve">humanitarian </w:t>
      </w:r>
      <w:r w:rsidRPr="00CC228C">
        <w:rPr>
          <w:rStyle w:val="StyleUnderline"/>
          <w:rFonts w:asciiTheme="majorHAnsi" w:hAnsiTheme="majorHAnsi"/>
          <w:color w:val="000000" w:themeColor="text1"/>
          <w:highlight w:val="yellow"/>
        </w:rPr>
        <w:t>objectives</w:t>
      </w:r>
      <w:r w:rsidRPr="009B10ED">
        <w:rPr>
          <w:rStyle w:val="StyleUnderline"/>
          <w:rFonts w:asciiTheme="majorHAnsi" w:hAnsiTheme="majorHAnsi"/>
          <w:color w:val="000000" w:themeColor="text1"/>
        </w:rPr>
        <w:t>.</w:t>
      </w:r>
    </w:p>
    <w:p w:rsidR="008E6154" w:rsidRDefault="008E6154" w:rsidP="00FF276F"/>
    <w:p w:rsidR="008E6154" w:rsidRPr="008E6154" w:rsidRDefault="008E6154" w:rsidP="008E6154">
      <w:pPr>
        <w:pStyle w:val="Heading4"/>
      </w:pPr>
      <w:r w:rsidRPr="008E6154">
        <w:t>Link turn- if refugees are not given the support they need, they will turn to terrorist organizations, perpetuating tensions and violence</w:t>
      </w:r>
    </w:p>
    <w:p w:rsidR="008E6154" w:rsidRPr="008E6154" w:rsidRDefault="008E6154" w:rsidP="008E6154">
      <w:proofErr w:type="spellStart"/>
      <w:r w:rsidRPr="008E6154">
        <w:rPr>
          <w:rStyle w:val="Style13ptBold"/>
        </w:rPr>
        <w:t>Byman</w:t>
      </w:r>
      <w:proofErr w:type="spellEnd"/>
      <w:r w:rsidRPr="008E6154">
        <w:rPr>
          <w:rStyle w:val="Style13ptBold"/>
        </w:rPr>
        <w:t xml:space="preserve"> 15</w:t>
      </w:r>
      <w:r w:rsidRPr="008E6154">
        <w:t xml:space="preserve"> [Daniel </w:t>
      </w:r>
      <w:proofErr w:type="spellStart"/>
      <w:r w:rsidRPr="008E6154">
        <w:t>Byman</w:t>
      </w:r>
      <w:proofErr w:type="spellEnd"/>
      <w:r w:rsidRPr="008E6154">
        <w:t xml:space="preserve">, a senior research fellow in the Center for Middle East Policy who focuses on counterterrorism and Middle East Security, Brookings, “Do Syrian Refugees pose a terrorism threat?”, 10/27/15, accessed 7/12/18, </w:t>
      </w:r>
      <w:hyperlink r:id="rId44" w:history="1">
        <w:r w:rsidRPr="008E6154">
          <w:rPr>
            <w:rStyle w:val="Hyperlink"/>
          </w:rPr>
          <w:t>https://www.brookings.edu/blog/markaz/2015/10/27/do-syrian-refugees-pose-a-terrorism-threat/</w:t>
        </w:r>
      </w:hyperlink>
      <w:r w:rsidRPr="008E6154">
        <w:t xml:space="preserve">] </w:t>
      </w:r>
    </w:p>
    <w:p w:rsidR="008E6154" w:rsidRPr="00FA4D2C" w:rsidRDefault="008E6154" w:rsidP="008E6154">
      <w:pPr>
        <w:shd w:val="clear" w:color="auto" w:fill="FAFAFA"/>
        <w:spacing w:line="240" w:lineRule="auto"/>
        <w:textAlignment w:val="baseline"/>
        <w:rPr>
          <w:rFonts w:asciiTheme="majorHAnsi" w:hAnsiTheme="majorHAnsi"/>
          <w:color w:val="000000" w:themeColor="text1"/>
          <w:sz w:val="16"/>
          <w:szCs w:val="27"/>
        </w:rPr>
      </w:pPr>
      <w:r w:rsidRPr="002203F8">
        <w:rPr>
          <w:rStyle w:val="StyleUnderline"/>
          <w:rFonts w:asciiTheme="majorHAnsi" w:hAnsiTheme="majorHAnsi"/>
          <w:color w:val="000000" w:themeColor="text1"/>
          <w:highlight w:val="yellow"/>
        </w:rPr>
        <w:t>If</w:t>
      </w:r>
      <w:r w:rsidRPr="009B10ED">
        <w:rPr>
          <w:rStyle w:val="StyleUnderline"/>
          <w:rFonts w:asciiTheme="majorHAnsi" w:hAnsiTheme="majorHAnsi"/>
          <w:color w:val="000000" w:themeColor="text1"/>
        </w:rPr>
        <w:t xml:space="preserve"> </w:t>
      </w:r>
      <w:r w:rsidRPr="00D16482">
        <w:rPr>
          <w:rFonts w:asciiTheme="majorHAnsi" w:hAnsiTheme="majorHAnsi"/>
          <w:color w:val="000000" w:themeColor="text1"/>
          <w:sz w:val="16"/>
          <w:szCs w:val="27"/>
        </w:rPr>
        <w:t xml:space="preserve">the </w:t>
      </w:r>
      <w:r w:rsidRPr="002203F8">
        <w:rPr>
          <w:rStyle w:val="StyleUnderline"/>
          <w:rFonts w:asciiTheme="majorHAnsi" w:hAnsiTheme="majorHAnsi"/>
          <w:color w:val="000000" w:themeColor="text1"/>
          <w:highlight w:val="yellow"/>
        </w:rPr>
        <w:t>refugees are treated as a short-term</w:t>
      </w:r>
      <w:r w:rsidRPr="00D16482">
        <w:rPr>
          <w:rFonts w:asciiTheme="majorHAnsi" w:hAnsiTheme="majorHAnsi"/>
          <w:color w:val="000000" w:themeColor="text1"/>
          <w:sz w:val="16"/>
          <w:szCs w:val="27"/>
        </w:rPr>
        <w:t xml:space="preserve"> humanitarian </w:t>
      </w:r>
      <w:r w:rsidRPr="002203F8">
        <w:rPr>
          <w:rStyle w:val="StyleUnderline"/>
          <w:rFonts w:asciiTheme="majorHAnsi" w:hAnsiTheme="majorHAnsi"/>
          <w:color w:val="000000" w:themeColor="text1"/>
          <w:highlight w:val="yellow"/>
        </w:rPr>
        <w:t>problem</w:t>
      </w:r>
      <w:r w:rsidRPr="009B10ED">
        <w:rPr>
          <w:rStyle w:val="StyleUnderline"/>
          <w:rFonts w:asciiTheme="majorHAnsi" w:hAnsiTheme="majorHAnsi"/>
          <w:color w:val="000000" w:themeColor="text1"/>
        </w:rPr>
        <w:t xml:space="preserve"> rather than</w:t>
      </w:r>
      <w:r w:rsidRPr="00D16482">
        <w:rPr>
          <w:rFonts w:asciiTheme="majorHAnsi" w:hAnsiTheme="majorHAnsi"/>
          <w:color w:val="000000" w:themeColor="text1"/>
          <w:sz w:val="16"/>
          <w:szCs w:val="27"/>
        </w:rPr>
        <w:t xml:space="preserve"> as </w:t>
      </w:r>
      <w:r w:rsidRPr="009B10ED">
        <w:rPr>
          <w:rStyle w:val="StyleUnderline"/>
          <w:rFonts w:asciiTheme="majorHAnsi" w:hAnsiTheme="majorHAnsi"/>
          <w:color w:val="000000" w:themeColor="text1"/>
        </w:rPr>
        <w:t>a long-term integration challenge</w:t>
      </w:r>
      <w:r w:rsidRPr="00D16482">
        <w:rPr>
          <w:rFonts w:asciiTheme="majorHAnsi" w:hAnsiTheme="majorHAnsi"/>
          <w:color w:val="000000" w:themeColor="text1"/>
          <w:sz w:val="16"/>
          <w:szCs w:val="27"/>
        </w:rPr>
        <w:t xml:space="preserve">, then </w:t>
      </w:r>
      <w:r w:rsidRPr="002203F8">
        <w:rPr>
          <w:rStyle w:val="StyleUnderline"/>
          <w:rFonts w:asciiTheme="majorHAnsi" w:hAnsiTheme="majorHAnsi"/>
          <w:color w:val="000000" w:themeColor="text1"/>
          <w:highlight w:val="yellow"/>
        </w:rPr>
        <w:t>we are likely to see this</w:t>
      </w:r>
      <w:r w:rsidRPr="009B10ED">
        <w:rPr>
          <w:rStyle w:val="StyleUnderline"/>
          <w:rFonts w:asciiTheme="majorHAnsi" w:hAnsiTheme="majorHAnsi"/>
          <w:color w:val="000000" w:themeColor="text1"/>
        </w:rPr>
        <w:t xml:space="preserve"> </w:t>
      </w:r>
      <w:r w:rsidRPr="002203F8">
        <w:rPr>
          <w:rStyle w:val="StyleUnderline"/>
          <w:rFonts w:asciiTheme="majorHAnsi" w:hAnsiTheme="majorHAnsi"/>
          <w:color w:val="000000" w:themeColor="text1"/>
          <w:highlight w:val="yellow"/>
        </w:rPr>
        <w:t>problem worsen. Radicals</w:t>
      </w:r>
      <w:r w:rsidRPr="009B10ED">
        <w:rPr>
          <w:rStyle w:val="StyleUnderline"/>
          <w:rFonts w:asciiTheme="majorHAnsi" w:hAnsiTheme="majorHAnsi"/>
          <w:color w:val="000000" w:themeColor="text1"/>
        </w:rPr>
        <w:t xml:space="preserve"> will</w:t>
      </w:r>
      <w:r w:rsidRPr="00D16482">
        <w:rPr>
          <w:rFonts w:asciiTheme="majorHAnsi" w:hAnsiTheme="majorHAnsi"/>
          <w:color w:val="000000" w:themeColor="text1"/>
          <w:sz w:val="16"/>
          <w:szCs w:val="27"/>
        </w:rPr>
        <w:t xml:space="preserve"> be among those who </w:t>
      </w:r>
      <w:r w:rsidRPr="002203F8">
        <w:rPr>
          <w:rStyle w:val="StyleUnderline"/>
          <w:rFonts w:asciiTheme="majorHAnsi" w:hAnsiTheme="majorHAnsi"/>
          <w:color w:val="000000" w:themeColor="text1"/>
          <w:highlight w:val="yellow"/>
        </w:rPr>
        <w:t>provide</w:t>
      </w:r>
      <w:r w:rsidRPr="009B10ED">
        <w:rPr>
          <w:rStyle w:val="StyleUnderline"/>
          <w:rFonts w:asciiTheme="majorHAnsi" w:hAnsiTheme="majorHAnsi"/>
          <w:color w:val="000000" w:themeColor="text1"/>
        </w:rPr>
        <w:t xml:space="preserve"> </w:t>
      </w:r>
      <w:r w:rsidRPr="00D16482">
        <w:rPr>
          <w:rFonts w:asciiTheme="majorHAnsi" w:hAnsiTheme="majorHAnsi"/>
          <w:color w:val="000000" w:themeColor="text1"/>
          <w:sz w:val="16"/>
          <w:szCs w:val="27"/>
        </w:rPr>
        <w:t xml:space="preserve">the </w:t>
      </w:r>
      <w:r w:rsidRPr="009B10ED">
        <w:rPr>
          <w:rStyle w:val="StyleUnderline"/>
          <w:rFonts w:asciiTheme="majorHAnsi" w:hAnsiTheme="majorHAnsi"/>
          <w:color w:val="000000" w:themeColor="text1"/>
        </w:rPr>
        <w:t xml:space="preserve">religious, educational, and social </w:t>
      </w:r>
      <w:r w:rsidRPr="002203F8">
        <w:rPr>
          <w:rStyle w:val="StyleUnderline"/>
          <w:rFonts w:asciiTheme="majorHAnsi" w:hAnsiTheme="majorHAnsi"/>
          <w:color w:val="000000" w:themeColor="text1"/>
          <w:highlight w:val="yellow"/>
        </w:rPr>
        <w:t>support</w:t>
      </w:r>
      <w:r w:rsidRPr="00D16482">
        <w:rPr>
          <w:rFonts w:asciiTheme="majorHAnsi" w:hAnsiTheme="majorHAnsi"/>
          <w:color w:val="000000" w:themeColor="text1"/>
          <w:sz w:val="16"/>
          <w:szCs w:val="27"/>
        </w:rPr>
        <w:t xml:space="preserve"> for the refugees </w:t>
      </w:r>
      <w:r w:rsidRPr="002203F8">
        <w:rPr>
          <w:rFonts w:asciiTheme="majorHAnsi" w:hAnsiTheme="majorHAnsi"/>
          <w:color w:val="000000" w:themeColor="text1"/>
          <w:sz w:val="16"/>
          <w:szCs w:val="27"/>
          <w:highlight w:val="yellow"/>
        </w:rPr>
        <w:t xml:space="preserve">– </w:t>
      </w:r>
      <w:r w:rsidRPr="002203F8">
        <w:rPr>
          <w:rStyle w:val="StyleUnderline"/>
          <w:rFonts w:asciiTheme="majorHAnsi" w:hAnsiTheme="majorHAnsi"/>
          <w:color w:val="000000" w:themeColor="text1"/>
          <w:highlight w:val="yellow"/>
        </w:rPr>
        <w:t>creating a problem where</w:t>
      </w:r>
      <w:r w:rsidRPr="009B10ED">
        <w:rPr>
          <w:rStyle w:val="StyleUnderline"/>
          <w:rFonts w:asciiTheme="majorHAnsi" w:hAnsiTheme="majorHAnsi"/>
          <w:color w:val="000000" w:themeColor="text1"/>
        </w:rPr>
        <w:t xml:space="preserve"> </w:t>
      </w:r>
      <w:r w:rsidRPr="002203F8">
        <w:rPr>
          <w:rStyle w:val="StyleUnderline"/>
          <w:rFonts w:asciiTheme="majorHAnsi" w:hAnsiTheme="majorHAnsi"/>
          <w:color w:val="000000" w:themeColor="text1"/>
          <w:highlight w:val="yellow"/>
        </w:rPr>
        <w:t>none existed</w:t>
      </w:r>
      <w:r w:rsidRPr="00D16482">
        <w:rPr>
          <w:rFonts w:asciiTheme="majorHAnsi" w:hAnsiTheme="majorHAnsi"/>
          <w:color w:val="000000" w:themeColor="text1"/>
          <w:sz w:val="16"/>
          <w:szCs w:val="27"/>
        </w:rPr>
        <w:t xml:space="preserve">. Indeed, </w:t>
      </w:r>
      <w:r w:rsidRPr="009B10ED">
        <w:rPr>
          <w:rStyle w:val="StyleUnderline"/>
          <w:rFonts w:asciiTheme="majorHAnsi" w:hAnsiTheme="majorHAnsi"/>
          <w:color w:val="000000" w:themeColor="text1"/>
        </w:rPr>
        <w:t xml:space="preserve">the </w:t>
      </w:r>
      <w:r w:rsidRPr="002203F8">
        <w:rPr>
          <w:rStyle w:val="StyleUnderline"/>
          <w:rFonts w:asciiTheme="majorHAnsi" w:hAnsiTheme="majorHAnsi"/>
          <w:color w:val="000000" w:themeColor="text1"/>
          <w:highlight w:val="yellow"/>
        </w:rPr>
        <w:t>refugees need a comprehensive</w:t>
      </w:r>
      <w:r w:rsidRPr="009B10ED">
        <w:rPr>
          <w:rStyle w:val="StyleUnderline"/>
          <w:rFonts w:asciiTheme="majorHAnsi" w:hAnsiTheme="majorHAnsi"/>
          <w:color w:val="000000" w:themeColor="text1"/>
        </w:rPr>
        <w:t xml:space="preserve"> and long-term </w:t>
      </w:r>
      <w:r w:rsidRPr="002203F8">
        <w:rPr>
          <w:rStyle w:val="StyleUnderline"/>
          <w:rFonts w:asciiTheme="majorHAnsi" w:hAnsiTheme="majorHAnsi"/>
          <w:color w:val="000000" w:themeColor="text1"/>
          <w:highlight w:val="yellow"/>
        </w:rPr>
        <w:t>package that includes</w:t>
      </w:r>
      <w:r w:rsidRPr="009B10ED">
        <w:rPr>
          <w:rStyle w:val="StyleUnderline"/>
          <w:rFonts w:asciiTheme="majorHAnsi" w:hAnsiTheme="majorHAnsi"/>
          <w:color w:val="000000" w:themeColor="text1"/>
        </w:rPr>
        <w:t xml:space="preserve"> political </w:t>
      </w:r>
      <w:r w:rsidRPr="002203F8">
        <w:rPr>
          <w:rStyle w:val="StyleUnderline"/>
          <w:rFonts w:asciiTheme="majorHAnsi" w:hAnsiTheme="majorHAnsi"/>
          <w:color w:val="000000" w:themeColor="text1"/>
          <w:highlight w:val="yellow"/>
        </w:rPr>
        <w:t>rights, educational support, and</w:t>
      </w:r>
      <w:r w:rsidRPr="00D16482">
        <w:rPr>
          <w:rFonts w:asciiTheme="majorHAnsi" w:hAnsiTheme="majorHAnsi"/>
          <w:color w:val="000000" w:themeColor="text1"/>
          <w:sz w:val="16"/>
          <w:szCs w:val="27"/>
        </w:rPr>
        <w:t xml:space="preserve"> economic assistance as well as </w:t>
      </w:r>
      <w:r w:rsidRPr="002203F8">
        <w:rPr>
          <w:rStyle w:val="StyleUnderline"/>
          <w:rFonts w:asciiTheme="majorHAnsi" w:hAnsiTheme="majorHAnsi"/>
          <w:color w:val="000000" w:themeColor="text1"/>
          <w:highlight w:val="yellow"/>
        </w:rPr>
        <w:t>immediate</w:t>
      </w:r>
      <w:r w:rsidRPr="009B10ED">
        <w:rPr>
          <w:rStyle w:val="StyleUnderline"/>
          <w:rFonts w:asciiTheme="majorHAnsi" w:hAnsiTheme="majorHAnsi"/>
          <w:color w:val="000000" w:themeColor="text1"/>
        </w:rPr>
        <w:t xml:space="preserve"> humanitarian </w:t>
      </w:r>
      <w:r w:rsidRPr="002203F8">
        <w:rPr>
          <w:rStyle w:val="StyleUnderline"/>
          <w:rFonts w:asciiTheme="majorHAnsi" w:hAnsiTheme="majorHAnsi"/>
          <w:color w:val="000000" w:themeColor="text1"/>
          <w:highlight w:val="yellow"/>
        </w:rPr>
        <w:t>aid</w:t>
      </w:r>
      <w:r w:rsidRPr="00D16482">
        <w:rPr>
          <w:rFonts w:asciiTheme="majorHAnsi" w:hAnsiTheme="majorHAnsi"/>
          <w:color w:val="000000" w:themeColor="text1"/>
          <w:sz w:val="16"/>
          <w:szCs w:val="27"/>
        </w:rPr>
        <w:t xml:space="preserve">, particularly if they are admitted in large numbers. </w:t>
      </w:r>
      <w:r w:rsidRPr="002203F8">
        <w:rPr>
          <w:rStyle w:val="StyleUnderline"/>
          <w:rFonts w:asciiTheme="majorHAnsi" w:hAnsiTheme="majorHAnsi"/>
          <w:color w:val="000000" w:themeColor="text1"/>
          <w:highlight w:val="yellow"/>
        </w:rPr>
        <w:t>If they cannot be integrated</w:t>
      </w:r>
      <w:r w:rsidRPr="009B10ED">
        <w:rPr>
          <w:rStyle w:val="StyleUnderline"/>
          <w:rFonts w:asciiTheme="majorHAnsi" w:hAnsiTheme="majorHAnsi"/>
          <w:color w:val="000000" w:themeColor="text1"/>
        </w:rPr>
        <w:t xml:space="preserve"> into</w:t>
      </w:r>
      <w:r w:rsidRPr="00D16482">
        <w:rPr>
          <w:rFonts w:asciiTheme="majorHAnsi" w:hAnsiTheme="majorHAnsi"/>
          <w:color w:val="000000" w:themeColor="text1"/>
          <w:sz w:val="16"/>
          <w:szCs w:val="27"/>
        </w:rPr>
        <w:t xml:space="preserve"> local </w:t>
      </w:r>
      <w:r w:rsidRPr="009B10ED">
        <w:rPr>
          <w:rStyle w:val="StyleUnderline"/>
          <w:rFonts w:asciiTheme="majorHAnsi" w:hAnsiTheme="majorHAnsi"/>
          <w:color w:val="000000" w:themeColor="text1"/>
        </w:rPr>
        <w:t xml:space="preserve">communities, then </w:t>
      </w:r>
      <w:r w:rsidRPr="002203F8">
        <w:rPr>
          <w:rStyle w:val="StyleUnderline"/>
          <w:rFonts w:asciiTheme="majorHAnsi" w:hAnsiTheme="majorHAnsi"/>
          <w:color w:val="000000" w:themeColor="text1"/>
          <w:highlight w:val="yellow"/>
        </w:rPr>
        <w:t>they risk perpetuating</w:t>
      </w:r>
      <w:r w:rsidRPr="00D16482">
        <w:rPr>
          <w:rFonts w:asciiTheme="majorHAnsi" w:hAnsiTheme="majorHAnsi"/>
          <w:color w:val="000000" w:themeColor="text1"/>
          <w:sz w:val="16"/>
          <w:szCs w:val="27"/>
        </w:rPr>
        <w:t xml:space="preserve">, or even exacerbating, the </w:t>
      </w:r>
      <w:r w:rsidRPr="002203F8">
        <w:rPr>
          <w:rStyle w:val="StyleUnderline"/>
          <w:rFonts w:asciiTheme="majorHAnsi" w:hAnsiTheme="majorHAnsi"/>
          <w:color w:val="000000" w:themeColor="text1"/>
          <w:highlight w:val="yellow"/>
        </w:rPr>
        <w:t>tensions</w:t>
      </w:r>
      <w:r w:rsidRPr="009B10ED">
        <w:rPr>
          <w:rStyle w:val="StyleUnderline"/>
          <w:rFonts w:asciiTheme="majorHAnsi" w:hAnsiTheme="majorHAnsi"/>
          <w:color w:val="000000" w:themeColor="text1"/>
        </w:rPr>
        <w:t xml:space="preserve"> between Muslim and non-Muslim communities</w:t>
      </w:r>
      <w:r w:rsidRPr="00D16482">
        <w:rPr>
          <w:rFonts w:asciiTheme="majorHAnsi" w:hAnsiTheme="majorHAnsi"/>
          <w:color w:val="000000" w:themeColor="text1"/>
          <w:sz w:val="16"/>
          <w:szCs w:val="27"/>
        </w:rPr>
        <w:t xml:space="preserve"> in Europe. Despite their current gratitude for sanctuary in Europe, </w:t>
      </w:r>
      <w:r w:rsidRPr="009B10ED">
        <w:rPr>
          <w:rStyle w:val="StyleUnderline"/>
          <w:rFonts w:asciiTheme="majorHAnsi" w:hAnsiTheme="majorHAnsi"/>
          <w:color w:val="000000" w:themeColor="text1"/>
        </w:rPr>
        <w:t>over time</w:t>
      </w:r>
      <w:r w:rsidRPr="00D16482">
        <w:rPr>
          <w:rFonts w:asciiTheme="majorHAnsi" w:hAnsiTheme="majorHAnsi"/>
          <w:color w:val="000000" w:themeColor="text1"/>
          <w:sz w:val="16"/>
          <w:szCs w:val="27"/>
        </w:rPr>
        <w:t xml:space="preserve"> the </w:t>
      </w:r>
      <w:r w:rsidRPr="002203F8">
        <w:rPr>
          <w:rStyle w:val="StyleUnderline"/>
          <w:rFonts w:asciiTheme="majorHAnsi" w:hAnsiTheme="majorHAnsi"/>
          <w:color w:val="000000" w:themeColor="text1"/>
          <w:highlight w:val="yellow"/>
        </w:rPr>
        <w:t>refugees may be disenfranchised and become alienated</w:t>
      </w:r>
      <w:r w:rsidRPr="00D16482">
        <w:rPr>
          <w:rFonts w:asciiTheme="majorHAnsi" w:hAnsiTheme="majorHAnsi"/>
          <w:color w:val="000000" w:themeColor="text1"/>
          <w:sz w:val="16"/>
          <w:szCs w:val="27"/>
        </w:rPr>
        <w:t xml:space="preserve">. We’ve </w:t>
      </w:r>
      <w:r w:rsidRPr="00D16482">
        <w:rPr>
          <w:rFonts w:asciiTheme="majorHAnsi" w:hAnsiTheme="majorHAnsi"/>
          <w:color w:val="000000" w:themeColor="text1"/>
          <w:sz w:val="16"/>
          <w:szCs w:val="27"/>
        </w:rPr>
        <w:lastRenderedPageBreak/>
        <w:t>seen this movie before, where anger and disaffection fester, creating </w:t>
      </w:r>
      <w:hyperlink r:id="rId45" w:tgtFrame="_blank" w:history="1">
        <w:r w:rsidRPr="009B10ED">
          <w:rPr>
            <w:rFonts w:asciiTheme="majorHAnsi" w:hAnsiTheme="majorHAnsi"/>
            <w:color w:val="000000" w:themeColor="text1"/>
            <w:sz w:val="16"/>
            <w:szCs w:val="27"/>
            <w:bdr w:val="none" w:sz="0" w:space="0" w:color="auto" w:frame="1"/>
          </w:rPr>
          <w:t>“suspect communities”</w:t>
        </w:r>
      </w:hyperlink>
      <w:r w:rsidRPr="00D16482">
        <w:rPr>
          <w:rFonts w:asciiTheme="majorHAnsi" w:hAnsiTheme="majorHAnsi"/>
          <w:color w:val="000000" w:themeColor="text1"/>
          <w:sz w:val="16"/>
          <w:szCs w:val="27"/>
        </w:rPr>
        <w:t xml:space="preserve"> that do not cooperate with law enforcement and security agencies and allow terrorists to recruit and operate with little </w:t>
      </w:r>
      <w:proofErr w:type="spellStart"/>
      <w:r w:rsidRPr="00D16482">
        <w:rPr>
          <w:rFonts w:asciiTheme="majorHAnsi" w:hAnsiTheme="majorHAnsi"/>
          <w:color w:val="000000" w:themeColor="text1"/>
          <w:sz w:val="16"/>
          <w:szCs w:val="27"/>
        </w:rPr>
        <w:t>interference.</w:t>
      </w:r>
      <w:r w:rsidRPr="002203F8">
        <w:rPr>
          <w:rStyle w:val="StyleUnderline"/>
          <w:rFonts w:asciiTheme="majorHAnsi" w:hAnsiTheme="majorHAnsi"/>
          <w:color w:val="000000" w:themeColor="text1"/>
          <w:highlight w:val="yellow"/>
        </w:rPr>
        <w:t>The</w:t>
      </w:r>
      <w:proofErr w:type="spellEnd"/>
      <w:r w:rsidRPr="002203F8">
        <w:rPr>
          <w:rStyle w:val="StyleUnderline"/>
          <w:rFonts w:asciiTheme="majorHAnsi" w:hAnsiTheme="majorHAnsi"/>
          <w:color w:val="000000" w:themeColor="text1"/>
          <w:highlight w:val="yellow"/>
        </w:rPr>
        <w:t xml:space="preserve"> actual security</w:t>
      </w:r>
      <w:r w:rsidRPr="009B10ED">
        <w:rPr>
          <w:rStyle w:val="StyleUnderline"/>
          <w:rFonts w:asciiTheme="majorHAnsi" w:hAnsiTheme="majorHAnsi"/>
          <w:color w:val="000000" w:themeColor="text1"/>
        </w:rPr>
        <w:t xml:space="preserve"> </w:t>
      </w:r>
      <w:r w:rsidRPr="002203F8">
        <w:rPr>
          <w:rStyle w:val="StyleUnderline"/>
          <w:rFonts w:asciiTheme="majorHAnsi" w:hAnsiTheme="majorHAnsi"/>
          <w:color w:val="000000" w:themeColor="text1"/>
          <w:highlight w:val="yellow"/>
        </w:rPr>
        <w:t>risks now are low, but the potential ones are considerable if the</w:t>
      </w:r>
      <w:r w:rsidRPr="009B10ED">
        <w:rPr>
          <w:rStyle w:val="StyleUnderline"/>
          <w:rFonts w:asciiTheme="majorHAnsi" w:hAnsiTheme="majorHAnsi"/>
          <w:color w:val="000000" w:themeColor="text1"/>
        </w:rPr>
        <w:t xml:space="preserve"> </w:t>
      </w:r>
      <w:r w:rsidRPr="00D16482">
        <w:rPr>
          <w:rFonts w:asciiTheme="majorHAnsi" w:hAnsiTheme="majorHAnsi"/>
          <w:color w:val="000000" w:themeColor="text1"/>
          <w:sz w:val="16"/>
          <w:szCs w:val="27"/>
        </w:rPr>
        <w:t xml:space="preserve">refugee </w:t>
      </w:r>
      <w:r w:rsidRPr="002203F8">
        <w:rPr>
          <w:rStyle w:val="StyleUnderline"/>
          <w:rFonts w:asciiTheme="majorHAnsi" w:hAnsiTheme="majorHAnsi"/>
          <w:color w:val="000000" w:themeColor="text1"/>
          <w:highlight w:val="yellow"/>
        </w:rPr>
        <w:t>crisis is handled poorly</w:t>
      </w:r>
      <w:r w:rsidRPr="00D16482">
        <w:rPr>
          <w:rFonts w:asciiTheme="majorHAnsi" w:hAnsiTheme="majorHAnsi"/>
          <w:color w:val="000000" w:themeColor="text1"/>
          <w:sz w:val="16"/>
          <w:szCs w:val="27"/>
        </w:rPr>
        <w:t xml:space="preserve">. Policing, service provision, and local governance in general need to be provided for the long term. </w:t>
      </w:r>
      <w:r w:rsidRPr="009B10ED">
        <w:rPr>
          <w:rStyle w:val="StyleUnderline"/>
          <w:rFonts w:asciiTheme="majorHAnsi" w:hAnsiTheme="majorHAnsi"/>
          <w:color w:val="000000" w:themeColor="text1"/>
        </w:rPr>
        <w:t>The worst thing</w:t>
      </w:r>
      <w:r w:rsidRPr="00D16482">
        <w:rPr>
          <w:rFonts w:asciiTheme="majorHAnsi" w:hAnsiTheme="majorHAnsi"/>
          <w:color w:val="000000" w:themeColor="text1"/>
          <w:sz w:val="16"/>
          <w:szCs w:val="27"/>
        </w:rPr>
        <w:t xml:space="preserve"> European </w:t>
      </w:r>
      <w:r w:rsidRPr="009B10ED">
        <w:rPr>
          <w:rStyle w:val="StyleUnderline"/>
          <w:rFonts w:asciiTheme="majorHAnsi" w:hAnsiTheme="majorHAnsi"/>
          <w:color w:val="000000" w:themeColor="text1"/>
        </w:rPr>
        <w:t>countries could do would be to invite in</w:t>
      </w:r>
      <w:r w:rsidRPr="00D16482">
        <w:rPr>
          <w:rFonts w:asciiTheme="majorHAnsi" w:hAnsiTheme="majorHAnsi"/>
          <w:color w:val="000000" w:themeColor="text1"/>
          <w:sz w:val="16"/>
          <w:szCs w:val="27"/>
        </w:rPr>
        <w:t xml:space="preserve"> hundreds of </w:t>
      </w:r>
      <w:r w:rsidRPr="009B10ED">
        <w:rPr>
          <w:rStyle w:val="StyleUnderline"/>
          <w:rFonts w:asciiTheme="majorHAnsi" w:hAnsiTheme="majorHAnsi"/>
          <w:color w:val="000000" w:themeColor="text1"/>
        </w:rPr>
        <w:t>thousands of refugees</w:t>
      </w:r>
      <w:r w:rsidRPr="00D16482">
        <w:rPr>
          <w:rFonts w:asciiTheme="majorHAnsi" w:hAnsiTheme="majorHAnsi"/>
          <w:color w:val="000000" w:themeColor="text1"/>
          <w:sz w:val="16"/>
          <w:szCs w:val="27"/>
        </w:rPr>
        <w:t xml:space="preserve"> in a fit of sympathy </w:t>
      </w:r>
      <w:r w:rsidRPr="009B10ED">
        <w:rPr>
          <w:rStyle w:val="StyleUnderline"/>
          <w:rFonts w:asciiTheme="majorHAnsi" w:hAnsiTheme="majorHAnsi"/>
          <w:color w:val="000000" w:themeColor="text1"/>
        </w:rPr>
        <w:t>and then</w:t>
      </w:r>
      <w:r w:rsidRPr="00D16482">
        <w:rPr>
          <w:rFonts w:asciiTheme="majorHAnsi" w:hAnsiTheme="majorHAnsi"/>
          <w:color w:val="000000" w:themeColor="text1"/>
          <w:sz w:val="16"/>
          <w:szCs w:val="27"/>
        </w:rPr>
        <w:t xml:space="preserve"> lose interest or </w:t>
      </w:r>
      <w:r w:rsidRPr="009B10ED">
        <w:rPr>
          <w:rStyle w:val="StyleUnderline"/>
          <w:rFonts w:asciiTheme="majorHAnsi" w:hAnsiTheme="majorHAnsi"/>
          <w:color w:val="000000" w:themeColor="text1"/>
        </w:rPr>
        <w:t>become hostile, starving them of support and vilifying them politically, creating a self-fulfilling prophecy.</w:t>
      </w:r>
    </w:p>
    <w:p w:rsidR="008E6154" w:rsidRPr="00FF276F" w:rsidRDefault="008E6154" w:rsidP="00FF276F"/>
    <w:p w:rsidR="00896AF2" w:rsidRDefault="00896AF2" w:rsidP="00896AF2">
      <w:pPr>
        <w:rPr>
          <w:sz w:val="16"/>
        </w:rPr>
      </w:pPr>
    </w:p>
    <w:p w:rsidR="00896AF2" w:rsidRPr="00F5422A" w:rsidRDefault="00896AF2" w:rsidP="00896AF2">
      <w:pPr>
        <w:rPr>
          <w:sz w:val="16"/>
        </w:rPr>
      </w:pPr>
    </w:p>
    <w:p w:rsidR="00896AF2" w:rsidRDefault="00896AF2" w:rsidP="00896AF2"/>
    <w:p w:rsidR="00FD42F9" w:rsidRDefault="00FD42F9" w:rsidP="00896AF2"/>
    <w:p w:rsidR="00FD42F9" w:rsidRDefault="00FD42F9" w:rsidP="00896AF2"/>
    <w:p w:rsidR="008A373A" w:rsidRDefault="00FD42F9" w:rsidP="008A373A">
      <w:pPr>
        <w:pStyle w:val="Heading2"/>
      </w:pPr>
      <w:r>
        <w:lastRenderedPageBreak/>
        <w:t>Impact/</w:t>
      </w:r>
      <w:r w:rsidR="008A373A">
        <w:t>AT: Impact Defense</w:t>
      </w:r>
    </w:p>
    <w:p w:rsidR="008A373A" w:rsidRDefault="008A373A" w:rsidP="008A373A">
      <w:pPr>
        <w:pStyle w:val="Heading3"/>
      </w:pPr>
      <w:r>
        <w:lastRenderedPageBreak/>
        <w:t>AT: No Prior Nuclear Terror</w:t>
      </w:r>
    </w:p>
    <w:p w:rsidR="008A373A" w:rsidRDefault="008A373A" w:rsidP="008A373A">
      <w:pPr>
        <w:pStyle w:val="Heading4"/>
      </w:pPr>
      <w:r>
        <w:t xml:space="preserve">Failure of past efforts at nuclear terror means nothing for the future </w:t>
      </w:r>
    </w:p>
    <w:p w:rsidR="008A373A" w:rsidRPr="00B64932" w:rsidRDefault="008A373A" w:rsidP="008A373A">
      <w:pPr>
        <w:rPr>
          <w:rFonts w:ascii="Georgia" w:hAnsi="Georgia" w:cs="Arial"/>
          <w:color w:val="333333"/>
        </w:rPr>
      </w:pPr>
      <w:proofErr w:type="spellStart"/>
      <w:r w:rsidRPr="00B64932">
        <w:rPr>
          <w:rFonts w:ascii="Georgia" w:hAnsi="Georgia" w:cs="Arial"/>
          <w:b/>
          <w:color w:val="333333"/>
        </w:rPr>
        <w:t>Arguello</w:t>
      </w:r>
      <w:proofErr w:type="spellEnd"/>
      <w:r w:rsidRPr="00B64932">
        <w:rPr>
          <w:rFonts w:ascii="Georgia" w:hAnsi="Georgia" w:cs="Arial"/>
          <w:b/>
          <w:color w:val="333333"/>
        </w:rPr>
        <w:t xml:space="preserve"> &amp; </w:t>
      </w:r>
      <w:proofErr w:type="spellStart"/>
      <w:r w:rsidRPr="00B64932">
        <w:rPr>
          <w:rFonts w:ascii="Georgia" w:hAnsi="Georgia" w:cs="Arial"/>
          <w:b/>
          <w:color w:val="333333"/>
        </w:rPr>
        <w:t>Buis</w:t>
      </w:r>
      <w:proofErr w:type="spellEnd"/>
      <w:r w:rsidRPr="00B64932">
        <w:rPr>
          <w:rFonts w:ascii="Georgia" w:hAnsi="Georgia" w:cs="Arial"/>
          <w:b/>
          <w:color w:val="333333"/>
        </w:rPr>
        <w:t xml:space="preserve"> 18</w:t>
      </w:r>
      <w:r>
        <w:rPr>
          <w:rFonts w:ascii="Georgia" w:hAnsi="Georgia" w:cs="Arial"/>
          <w:b/>
          <w:color w:val="333333"/>
        </w:rPr>
        <w:t xml:space="preserve"> </w:t>
      </w:r>
      <w:r>
        <w:rPr>
          <w:rFonts w:ascii="Georgia" w:hAnsi="Georgia" w:cs="Arial"/>
          <w:color w:val="333333"/>
        </w:rPr>
        <w:t xml:space="preserve">– (Irma </w:t>
      </w:r>
      <w:proofErr w:type="spellStart"/>
      <w:r>
        <w:rPr>
          <w:rFonts w:ascii="Georgia" w:hAnsi="Georgia" w:cs="Arial"/>
          <w:color w:val="333333"/>
        </w:rPr>
        <w:t>Arguello</w:t>
      </w:r>
      <w:proofErr w:type="spellEnd"/>
      <w:r>
        <w:rPr>
          <w:rFonts w:ascii="Georgia" w:hAnsi="Georgia" w:cs="Arial"/>
          <w:color w:val="333333"/>
        </w:rPr>
        <w:t xml:space="preserve"> and Emiliano </w:t>
      </w:r>
      <w:proofErr w:type="spellStart"/>
      <w:r>
        <w:rPr>
          <w:rFonts w:ascii="Georgia" w:hAnsi="Georgia" w:cs="Arial"/>
          <w:color w:val="333333"/>
        </w:rPr>
        <w:t>Buis</w:t>
      </w:r>
      <w:proofErr w:type="spellEnd"/>
      <w:r>
        <w:rPr>
          <w:rFonts w:ascii="Georgia" w:hAnsi="Georgia" w:cs="Arial"/>
          <w:color w:val="333333"/>
        </w:rPr>
        <w:t>,</w:t>
      </w:r>
      <w:r w:rsidRPr="00B64932">
        <w:rPr>
          <w:rFonts w:ascii="Georgia" w:hAnsi="Georgia" w:cs="Arial"/>
          <w:color w:val="333333"/>
        </w:rPr>
        <w:t> holds a degree in physics, a Master’s in business administration, and completed graduate studies in defense and security (</w:t>
      </w:r>
      <w:proofErr w:type="spellStart"/>
      <w:r w:rsidRPr="00B64932">
        <w:rPr>
          <w:rFonts w:ascii="Georgia" w:hAnsi="Georgia" w:cs="Arial"/>
          <w:color w:val="333333"/>
        </w:rPr>
        <w:t>Arguello</w:t>
      </w:r>
      <w:proofErr w:type="spellEnd"/>
      <w:r w:rsidRPr="00B64932">
        <w:rPr>
          <w:rFonts w:ascii="Georgia" w:hAnsi="Georgia" w:cs="Arial"/>
          <w:color w:val="333333"/>
        </w:rPr>
        <w:t xml:space="preserve">) </w:t>
      </w:r>
      <w:r>
        <w:rPr>
          <w:rFonts w:ascii="Georgia" w:hAnsi="Georgia" w:cs="Arial"/>
          <w:color w:val="333333"/>
        </w:rPr>
        <w:t>i</w:t>
      </w:r>
      <w:r w:rsidRPr="00B64932">
        <w:rPr>
          <w:rFonts w:ascii="Georgia" w:hAnsi="Georgia" w:cs="Arial"/>
          <w:color w:val="333333"/>
        </w:rPr>
        <w:t>s a lawyer sp</w:t>
      </w:r>
      <w:r>
        <w:rPr>
          <w:rFonts w:ascii="Georgia" w:hAnsi="Georgia" w:cs="Arial"/>
          <w:color w:val="333333"/>
        </w:rPr>
        <w:t>ecializing in international law,</w:t>
      </w:r>
      <w:r w:rsidRPr="00B64932">
        <w:rPr>
          <w:rFonts w:ascii="Georgia" w:hAnsi="Georgia" w:cs="Arial"/>
          <w:color w:val="333333"/>
        </w:rPr>
        <w:t xml:space="preserve"> holds a PhD from the University of Buenos Aires (UBA), a Master’s in Human and Social Sciences from the University of Paris/</w:t>
      </w:r>
      <w:proofErr w:type="spellStart"/>
      <w:r w:rsidRPr="00B64932">
        <w:rPr>
          <w:rFonts w:ascii="Georgia" w:hAnsi="Georgia" w:cs="Arial"/>
          <w:color w:val="333333"/>
        </w:rPr>
        <w:t>Panthéon</w:t>
      </w:r>
      <w:proofErr w:type="spellEnd"/>
      <w:r w:rsidRPr="00B64932">
        <w:rPr>
          <w:rFonts w:ascii="Georgia" w:hAnsi="Georgia" w:cs="Arial"/>
          <w:color w:val="333333"/>
        </w:rPr>
        <w:t>-Sorbonne, and a postgraduate diploma in national defense from the National Defense School</w:t>
      </w:r>
      <w:r>
        <w:rPr>
          <w:rFonts w:ascii="Georgia" w:hAnsi="Georgia" w:cs="Arial"/>
          <w:color w:val="333333"/>
        </w:rPr>
        <w:t xml:space="preserve"> (</w:t>
      </w:r>
      <w:proofErr w:type="spellStart"/>
      <w:r>
        <w:rPr>
          <w:rFonts w:ascii="Georgia" w:hAnsi="Georgia" w:cs="Arial"/>
          <w:color w:val="333333"/>
        </w:rPr>
        <w:t>Buis</w:t>
      </w:r>
      <w:proofErr w:type="spellEnd"/>
      <w:r>
        <w:rPr>
          <w:rFonts w:ascii="Georgia" w:hAnsi="Georgia" w:cs="Arial"/>
          <w:color w:val="333333"/>
        </w:rPr>
        <w:t xml:space="preserve">), </w:t>
      </w:r>
      <w:r w:rsidRPr="00B64932">
        <w:rPr>
          <w:rFonts w:ascii="Georgia" w:hAnsi="Georgia" w:cs="Arial"/>
          <w:color w:val="333333"/>
        </w:rPr>
        <w:t>https://www.tandfonline.com/doi/full/10.1080/00963402.2018.1436812?scroll=top&amp;needAccess=true</w:t>
      </w:r>
    </w:p>
    <w:p w:rsidR="008A373A" w:rsidRDefault="008A373A" w:rsidP="008A373A">
      <w:pPr>
        <w:rPr>
          <w:rFonts w:ascii="Georgia" w:hAnsi="Georgia" w:cs="Arial"/>
          <w:color w:val="333333"/>
          <w:u w:val="single"/>
        </w:rPr>
      </w:pPr>
      <w:r w:rsidRPr="00B64932">
        <w:rPr>
          <w:rFonts w:ascii="Georgia" w:hAnsi="Georgia" w:cs="Arial"/>
          <w:color w:val="333333"/>
          <w:sz w:val="16"/>
        </w:rPr>
        <w:t xml:space="preserve">Though hard to accept, </w:t>
      </w:r>
      <w:r w:rsidRPr="00D4250F">
        <w:rPr>
          <w:rFonts w:ascii="Georgia" w:hAnsi="Georgia" w:cs="Arial"/>
          <w:color w:val="333333"/>
          <w:highlight w:val="yellow"/>
          <w:u w:val="single"/>
        </w:rPr>
        <w:t>the detonation of a nuclear device</w:t>
      </w:r>
      <w:r w:rsidRPr="00D4250F">
        <w:rPr>
          <w:rFonts w:ascii="Georgia" w:hAnsi="Georgia" w:cs="Arial"/>
          <w:color w:val="333333"/>
          <w:u w:val="single"/>
        </w:rPr>
        <w:t xml:space="preserve"> – </w:t>
      </w:r>
      <w:r w:rsidRPr="00D4250F">
        <w:rPr>
          <w:rFonts w:ascii="Georgia" w:hAnsi="Georgia" w:cs="Arial"/>
          <w:color w:val="333333"/>
          <w:highlight w:val="yellow"/>
          <w:u w:val="single"/>
        </w:rPr>
        <w:t>by states or non-state actors</w:t>
      </w:r>
      <w:r w:rsidRPr="00D4250F">
        <w:rPr>
          <w:rFonts w:ascii="Georgia" w:hAnsi="Georgia" w:cs="Arial"/>
          <w:color w:val="333333"/>
          <w:u w:val="single"/>
        </w:rPr>
        <w:t xml:space="preserve"> – </w:t>
      </w:r>
      <w:r w:rsidRPr="00D4250F">
        <w:rPr>
          <w:rFonts w:ascii="Georgia" w:hAnsi="Georgia" w:cs="Arial"/>
          <w:color w:val="333333"/>
          <w:highlight w:val="yellow"/>
          <w:u w:val="single"/>
        </w:rPr>
        <w:t>is</w:t>
      </w:r>
      <w:r w:rsidRPr="00D4250F">
        <w:rPr>
          <w:rFonts w:ascii="Georgia" w:hAnsi="Georgia" w:cs="Arial"/>
          <w:color w:val="333333"/>
          <w:u w:val="single"/>
        </w:rPr>
        <w:t xml:space="preserve"> today </w:t>
      </w:r>
      <w:r w:rsidRPr="00D4250F">
        <w:rPr>
          <w:rFonts w:ascii="Georgia" w:hAnsi="Georgia" w:cs="Arial"/>
          <w:color w:val="333333"/>
          <w:highlight w:val="yellow"/>
          <w:u w:val="single"/>
        </w:rPr>
        <w:t>a</w:t>
      </w:r>
      <w:r w:rsidRPr="00B64932">
        <w:rPr>
          <w:rFonts w:ascii="Georgia" w:hAnsi="Georgia" w:cs="Arial"/>
          <w:color w:val="333333"/>
          <w:sz w:val="16"/>
        </w:rPr>
        <w:t xml:space="preserve"> </w:t>
      </w:r>
      <w:r w:rsidRPr="00D4250F">
        <w:rPr>
          <w:rFonts w:ascii="Georgia" w:hAnsi="Georgia" w:cs="Arial"/>
          <w:color w:val="333333"/>
          <w:highlight w:val="yellow"/>
          <w:u w:val="single"/>
        </w:rPr>
        <w:t>plausible scenario</w:t>
      </w:r>
      <w:r w:rsidRPr="00B64932">
        <w:rPr>
          <w:rFonts w:ascii="Georgia" w:hAnsi="Georgia" w:cs="Arial"/>
          <w:color w:val="333333"/>
          <w:sz w:val="16"/>
          <w:highlight w:val="yellow"/>
        </w:rPr>
        <w:t>.</w:t>
      </w:r>
      <w:r w:rsidRPr="00B64932">
        <w:rPr>
          <w:rFonts w:ascii="Georgia" w:hAnsi="Georgia" w:cs="Arial"/>
          <w:color w:val="333333"/>
          <w:sz w:val="16"/>
        </w:rPr>
        <w:t xml:space="preserve"> And </w:t>
      </w:r>
      <w:r w:rsidRPr="00D4250F">
        <w:rPr>
          <w:rFonts w:ascii="Georgia" w:hAnsi="Georgia" w:cs="Arial"/>
          <w:color w:val="333333"/>
          <w:highlight w:val="yellow"/>
          <w:u w:val="single"/>
        </w:rPr>
        <w:t>while much of the world’s focus has been on the</w:t>
      </w:r>
      <w:r w:rsidRPr="00D4250F">
        <w:rPr>
          <w:rFonts w:ascii="Georgia" w:hAnsi="Georgia" w:cs="Arial"/>
          <w:color w:val="333333"/>
          <w:u w:val="single"/>
        </w:rPr>
        <w:t xml:space="preserve"> current </w:t>
      </w:r>
      <w:r w:rsidRPr="00D4250F">
        <w:rPr>
          <w:rFonts w:ascii="Georgia" w:hAnsi="Georgia" w:cs="Arial"/>
          <w:color w:val="333333"/>
          <w:highlight w:val="yellow"/>
          <w:u w:val="single"/>
        </w:rPr>
        <w:t>nuclear</w:t>
      </w:r>
      <w:r w:rsidRPr="00D4250F">
        <w:rPr>
          <w:rFonts w:ascii="Georgia" w:hAnsi="Georgia" w:cs="Arial"/>
          <w:color w:val="333333"/>
          <w:u w:val="single"/>
        </w:rPr>
        <w:t xml:space="preserve"> weapons </w:t>
      </w:r>
      <w:r w:rsidRPr="00D4250F">
        <w:rPr>
          <w:rFonts w:ascii="Georgia" w:hAnsi="Georgia" w:cs="Arial"/>
          <w:color w:val="333333"/>
          <w:highlight w:val="yellow"/>
          <w:u w:val="single"/>
        </w:rPr>
        <w:t>arsenals</w:t>
      </w:r>
      <w:r w:rsidRPr="00D4250F">
        <w:rPr>
          <w:rFonts w:ascii="Georgia" w:hAnsi="Georgia" w:cs="Arial"/>
          <w:color w:val="333333"/>
          <w:u w:val="single"/>
        </w:rPr>
        <w:t xml:space="preserve"> </w:t>
      </w:r>
      <w:r w:rsidRPr="00D4250F">
        <w:rPr>
          <w:rFonts w:ascii="Georgia" w:hAnsi="Georgia" w:cs="Arial"/>
          <w:color w:val="333333"/>
          <w:highlight w:val="yellow"/>
          <w:u w:val="single"/>
        </w:rPr>
        <w:t>possessed by states</w:t>
      </w:r>
      <w:r w:rsidRPr="00D4250F">
        <w:rPr>
          <w:rFonts w:ascii="Georgia" w:hAnsi="Georgia" w:cs="Arial"/>
          <w:color w:val="333333"/>
          <w:u w:val="single"/>
        </w:rPr>
        <w:t xml:space="preserve"> – about 14,550 warheads, all of which carry the risk of intentional or unintentional use – </w:t>
      </w:r>
      <w:r w:rsidRPr="00D4250F">
        <w:rPr>
          <w:rFonts w:ascii="Georgia" w:hAnsi="Georgia" w:cs="Arial"/>
          <w:color w:val="333333"/>
          <w:highlight w:val="yellow"/>
          <w:u w:val="single"/>
        </w:rPr>
        <w:t>the threat of nuclear terrorism is here and increasing.</w:t>
      </w:r>
      <w:r w:rsidRPr="00B64932">
        <w:rPr>
          <w:rFonts w:ascii="Georgia" w:hAnsi="Georgia" w:cs="Arial"/>
          <w:color w:val="333333"/>
          <w:sz w:val="16"/>
        </w:rPr>
        <w:t xml:space="preserve"> For more than a decade, </w:t>
      </w:r>
      <w:r w:rsidRPr="00D4250F">
        <w:rPr>
          <w:rFonts w:ascii="Georgia" w:hAnsi="Georgia" w:cs="Arial"/>
          <w:color w:val="333333"/>
          <w:highlight w:val="yellow"/>
          <w:u w:val="single"/>
        </w:rPr>
        <w:t xml:space="preserve">Al Qaeda, </w:t>
      </w:r>
      <w:proofErr w:type="spellStart"/>
      <w:r w:rsidRPr="00D4250F">
        <w:rPr>
          <w:rFonts w:ascii="Georgia" w:hAnsi="Georgia" w:cs="Arial"/>
          <w:color w:val="333333"/>
          <w:highlight w:val="yellow"/>
          <w:u w:val="single"/>
        </w:rPr>
        <w:t>Aum</w:t>
      </w:r>
      <w:proofErr w:type="spellEnd"/>
      <w:r w:rsidRPr="00D4250F">
        <w:rPr>
          <w:rFonts w:ascii="Georgia" w:hAnsi="Georgia" w:cs="Arial"/>
          <w:color w:val="333333"/>
          <w:highlight w:val="yellow"/>
          <w:u w:val="single"/>
        </w:rPr>
        <w:t xml:space="preserve"> </w:t>
      </w:r>
      <w:proofErr w:type="spellStart"/>
      <w:r w:rsidRPr="00D4250F">
        <w:rPr>
          <w:rFonts w:ascii="Georgia" w:hAnsi="Georgia" w:cs="Arial"/>
          <w:color w:val="333333"/>
          <w:highlight w:val="yellow"/>
          <w:u w:val="single"/>
        </w:rPr>
        <w:t>Shinrikyo</w:t>
      </w:r>
      <w:proofErr w:type="spellEnd"/>
      <w:r w:rsidRPr="00D4250F">
        <w:rPr>
          <w:rFonts w:ascii="Georgia" w:hAnsi="Georgia" w:cs="Arial"/>
          <w:color w:val="333333"/>
          <w:highlight w:val="yellow"/>
          <w:u w:val="single"/>
        </w:rPr>
        <w:t>, and other terrorist groups have expressed their desire to acquire</w:t>
      </w:r>
      <w:r w:rsidRPr="00D4250F">
        <w:rPr>
          <w:rFonts w:ascii="Georgia" w:hAnsi="Georgia" w:cs="Arial"/>
          <w:color w:val="333333"/>
          <w:u w:val="single"/>
        </w:rPr>
        <w:t xml:space="preserve"> fissile </w:t>
      </w:r>
      <w:r w:rsidRPr="00D4250F">
        <w:rPr>
          <w:rFonts w:ascii="Georgia" w:hAnsi="Georgia" w:cs="Arial"/>
          <w:color w:val="333333"/>
          <w:highlight w:val="yellow"/>
          <w:u w:val="single"/>
        </w:rPr>
        <w:t>material to build and detonate an improvised nuclear bomb.</w:t>
      </w:r>
      <w:r w:rsidRPr="00B64932">
        <w:rPr>
          <w:rFonts w:ascii="Georgia" w:hAnsi="Georgia" w:cs="Arial"/>
          <w:color w:val="333333"/>
          <w:sz w:val="16"/>
        </w:rPr>
        <w:t xml:space="preserve"> </w:t>
      </w:r>
      <w:r w:rsidRPr="00D4250F">
        <w:rPr>
          <w:rFonts w:ascii="Georgia" w:hAnsi="Georgia" w:cs="Arial"/>
          <w:color w:val="333333"/>
          <w:highlight w:val="yellow"/>
          <w:u w:val="single"/>
        </w:rPr>
        <w:t>None</w:t>
      </w:r>
      <w:r w:rsidRPr="00D4250F">
        <w:rPr>
          <w:rFonts w:ascii="Georgia" w:hAnsi="Georgia" w:cs="Arial"/>
          <w:color w:val="333333"/>
          <w:u w:val="single"/>
        </w:rPr>
        <w:t xml:space="preserve"> of them </w:t>
      </w:r>
      <w:r w:rsidRPr="00D4250F">
        <w:rPr>
          <w:rFonts w:ascii="Georgia" w:hAnsi="Georgia" w:cs="Arial"/>
          <w:color w:val="333333"/>
          <w:highlight w:val="yellow"/>
          <w:u w:val="single"/>
        </w:rPr>
        <w:t>could fulfill that goal</w:t>
      </w:r>
      <w:r w:rsidRPr="00D4250F">
        <w:rPr>
          <w:rFonts w:ascii="Georgia" w:hAnsi="Georgia" w:cs="Arial"/>
          <w:color w:val="333333"/>
          <w:u w:val="single"/>
        </w:rPr>
        <w:t xml:space="preserve"> – </w:t>
      </w:r>
      <w:r w:rsidRPr="00D4250F">
        <w:rPr>
          <w:rFonts w:ascii="Georgia" w:hAnsi="Georgia" w:cs="Arial"/>
          <w:color w:val="333333"/>
          <w:highlight w:val="yellow"/>
          <w:u w:val="single"/>
        </w:rPr>
        <w:t>so far.</w:t>
      </w:r>
      <w:r w:rsidRPr="00B64932">
        <w:rPr>
          <w:rFonts w:ascii="Georgia" w:hAnsi="Georgia" w:cs="Arial"/>
          <w:color w:val="333333"/>
          <w:sz w:val="16"/>
        </w:rPr>
        <w:t xml:space="preserve"> But </w:t>
      </w:r>
      <w:r w:rsidRPr="00D4250F">
        <w:rPr>
          <w:rFonts w:ascii="Georgia" w:hAnsi="Georgia" w:cs="Arial"/>
          <w:color w:val="333333"/>
          <w:highlight w:val="yellow"/>
          <w:u w:val="single"/>
        </w:rPr>
        <w:t>that does not mean</w:t>
      </w:r>
      <w:r w:rsidRPr="00B64932">
        <w:rPr>
          <w:rFonts w:ascii="Georgia" w:hAnsi="Georgia" w:cs="Arial"/>
          <w:color w:val="333333"/>
          <w:sz w:val="16"/>
        </w:rPr>
        <w:t xml:space="preserve"> that </w:t>
      </w:r>
      <w:r w:rsidRPr="00D4250F">
        <w:rPr>
          <w:rFonts w:ascii="Georgia" w:hAnsi="Georgia" w:cs="Arial"/>
          <w:color w:val="333333"/>
          <w:highlight w:val="yellow"/>
          <w:u w:val="single"/>
        </w:rPr>
        <w:t>they will not succeed in the future.</w:t>
      </w:r>
    </w:p>
    <w:p w:rsidR="008A373A" w:rsidRPr="008A373A" w:rsidRDefault="008A373A" w:rsidP="008A373A"/>
    <w:p w:rsidR="00896AF2" w:rsidRDefault="00896AF2" w:rsidP="00896AF2">
      <w:pPr>
        <w:pStyle w:val="Heading2"/>
      </w:pPr>
      <w:r>
        <w:lastRenderedPageBreak/>
        <w:t xml:space="preserve">AT: </w:t>
      </w:r>
      <w:proofErr w:type="spellStart"/>
      <w:r>
        <w:t>Neg</w:t>
      </w:r>
      <w:proofErr w:type="spellEnd"/>
      <w:r>
        <w:t xml:space="preserve"> Terror DA</w:t>
      </w:r>
    </w:p>
    <w:p w:rsidR="00896AF2" w:rsidRDefault="00896AF2" w:rsidP="00896AF2">
      <w:pPr>
        <w:pStyle w:val="Heading3"/>
      </w:pPr>
      <w:r>
        <w:lastRenderedPageBreak/>
        <w:t>Vetting---2AC</w:t>
      </w:r>
    </w:p>
    <w:p w:rsidR="00896AF2" w:rsidRDefault="00896AF2" w:rsidP="00896AF2">
      <w:pPr>
        <w:pStyle w:val="Heading4"/>
      </w:pPr>
      <w:r>
        <w:rPr>
          <w:u w:val="single"/>
        </w:rPr>
        <w:t>Overwhelming</w:t>
      </w:r>
      <w:r>
        <w:t xml:space="preserve"> vetting procedures mean zero risk of the terror </w:t>
      </w:r>
      <w:proofErr w:type="spellStart"/>
      <w:r>
        <w:t>disad</w:t>
      </w:r>
      <w:proofErr w:type="spellEnd"/>
      <w:r>
        <w:t xml:space="preserve"> </w:t>
      </w:r>
    </w:p>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D12EA3" w:rsidRDefault="00896AF2" w:rsidP="00896AF2">
      <w:pPr>
        <w:rPr>
          <w:sz w:val="16"/>
        </w:rPr>
      </w:pPr>
      <w:r w:rsidRPr="00D12EA3">
        <w:rPr>
          <w:rStyle w:val="StyleUnderline"/>
        </w:rPr>
        <w:t>The multiplicity of</w:t>
      </w:r>
      <w:r w:rsidRPr="00D12EA3">
        <w:rPr>
          <w:sz w:val="16"/>
        </w:rPr>
        <w:t xml:space="preserve"> institutional </w:t>
      </w:r>
      <w:r w:rsidRPr="00D12EA3">
        <w:rPr>
          <w:rStyle w:val="StyleUnderline"/>
        </w:rPr>
        <w:t>stakeholders in</w:t>
      </w:r>
      <w:r w:rsidRPr="00D12EA3">
        <w:rPr>
          <w:sz w:val="16"/>
        </w:rPr>
        <w:t xml:space="preserve"> the </w:t>
      </w:r>
      <w:r w:rsidRPr="00D12EA3">
        <w:rPr>
          <w:rStyle w:val="StyleUnderline"/>
        </w:rPr>
        <w:t>refugee screening</w:t>
      </w:r>
      <w:r w:rsidRPr="00D12EA3">
        <w:rPr>
          <w:sz w:val="16"/>
        </w:rPr>
        <w:t xml:space="preserve"> and admissions process </w:t>
      </w:r>
      <w:r w:rsidRPr="00D12EA3">
        <w:rPr>
          <w:rStyle w:val="StyleUnderline"/>
        </w:rPr>
        <w:t xml:space="preserve">operate as a </w:t>
      </w:r>
      <w:r w:rsidRPr="00D12EA3">
        <w:rPr>
          <w:rStyle w:val="Emphasis"/>
        </w:rPr>
        <w:t>check against fraud and terrorist infiltration</w:t>
      </w:r>
      <w:r w:rsidRPr="00D12EA3">
        <w:rPr>
          <w:sz w:val="16"/>
        </w:rPr>
        <w:t xml:space="preserve">. Moreover, </w:t>
      </w:r>
      <w:r w:rsidRPr="00D12EA3">
        <w:rPr>
          <w:rStyle w:val="StyleUnderline"/>
        </w:rPr>
        <w:t xml:space="preserve">the eligibility standard for refugee status is </w:t>
      </w:r>
      <w:r w:rsidRPr="00D12EA3">
        <w:rPr>
          <w:rStyle w:val="Emphasis"/>
        </w:rPr>
        <w:t>narrow</w:t>
      </w:r>
      <w:r w:rsidRPr="00D12EA3">
        <w:rPr>
          <w:sz w:val="16"/>
        </w:rPr>
        <w:t xml:space="preserve">, and refugees can be found inadmissible on security, criminal, and other grounds. </w:t>
      </w:r>
      <w:r w:rsidRPr="00D12EA3">
        <w:rPr>
          <w:rStyle w:val="StyleUnderline"/>
        </w:rPr>
        <w:t>The US processing priorities and commitment to resettle the most vulnerable further limit the refugees considered for admission</w:t>
      </w:r>
      <w:r w:rsidRPr="00D12EA3">
        <w:rPr>
          <w:sz w:val="16"/>
        </w:rPr>
        <w:t>.78 The cases referred by UNHCR for US resettlement are highly vulnerable, low-risk persons, including single women with children, torture survivors, and persons with special medical needs (</w:t>
      </w:r>
      <w:proofErr w:type="spellStart"/>
      <w:r w:rsidRPr="00D12EA3">
        <w:rPr>
          <w:sz w:val="16"/>
        </w:rPr>
        <w:t>Sengupta</w:t>
      </w:r>
      <w:proofErr w:type="spellEnd"/>
      <w:r w:rsidRPr="00D12EA3">
        <w:rPr>
          <w:sz w:val="16"/>
        </w:rPr>
        <w:t xml:space="preserve"> 2015). Roughly 2 percent are single men without US families to receive them.</w:t>
      </w:r>
    </w:p>
    <w:p w:rsidR="00896AF2" w:rsidRPr="00D12EA3" w:rsidRDefault="00896AF2" w:rsidP="00896AF2">
      <w:pPr>
        <w:rPr>
          <w:sz w:val="16"/>
        </w:rPr>
      </w:pPr>
      <w:r w:rsidRPr="00D12EA3">
        <w:rPr>
          <w:sz w:val="16"/>
        </w:rPr>
        <w:t xml:space="preserve">The </w:t>
      </w:r>
      <w:r w:rsidRPr="00D12EA3">
        <w:rPr>
          <w:rStyle w:val="StyleUnderline"/>
        </w:rPr>
        <w:t>US</w:t>
      </w:r>
      <w:r w:rsidRPr="00D12EA3">
        <w:rPr>
          <w:sz w:val="16"/>
        </w:rPr>
        <w:t xml:space="preserve"> refugee </w:t>
      </w:r>
      <w:r w:rsidRPr="00D12EA3">
        <w:rPr>
          <w:rStyle w:val="StyleUnderline"/>
        </w:rPr>
        <w:t>resettlement</w:t>
      </w:r>
      <w:r w:rsidRPr="00D12EA3">
        <w:rPr>
          <w:sz w:val="16"/>
        </w:rPr>
        <w:t xml:space="preserve"> program </w:t>
      </w:r>
      <w:r w:rsidRPr="00D12EA3">
        <w:rPr>
          <w:rStyle w:val="StyleUnderline"/>
        </w:rPr>
        <w:t>enjoys the comparative advantage of being able to vet and screen refugees prior to their admission</w:t>
      </w:r>
      <w:r w:rsidRPr="00D12EA3">
        <w:rPr>
          <w:sz w:val="16"/>
        </w:rPr>
        <w:t xml:space="preserve">.79 </w:t>
      </w:r>
      <w:r w:rsidRPr="00D12EA3">
        <w:rPr>
          <w:rStyle w:val="StyleUnderline"/>
        </w:rPr>
        <w:t>This</w:t>
      </w:r>
      <w:r w:rsidRPr="00D12EA3">
        <w:rPr>
          <w:sz w:val="16"/>
        </w:rPr>
        <w:t xml:space="preserve"> process </w:t>
      </w:r>
      <w:r w:rsidRPr="00D12EA3">
        <w:rPr>
          <w:rStyle w:val="StyleUnderline"/>
        </w:rPr>
        <w:t xml:space="preserve">is </w:t>
      </w:r>
      <w:r w:rsidRPr="00D12EA3">
        <w:rPr>
          <w:rStyle w:val="Emphasis"/>
        </w:rPr>
        <w:t>deliberate and thorough</w:t>
      </w:r>
      <w:r w:rsidRPr="00D12EA3">
        <w:rPr>
          <w:sz w:val="16"/>
        </w:rPr>
        <w:t xml:space="preserve"> (Brown and Scribner, 115-16). Because the schedules and periods of validity of security and health screenings do not perfectly overlap, some screenings must be completed a second time (</w:t>
      </w:r>
      <w:proofErr w:type="spellStart"/>
      <w:r w:rsidRPr="00D12EA3">
        <w:rPr>
          <w:sz w:val="16"/>
        </w:rPr>
        <w:t>Nezer</w:t>
      </w:r>
      <w:proofErr w:type="spellEnd"/>
      <w:r w:rsidRPr="00D12EA3">
        <w:rPr>
          <w:sz w:val="16"/>
        </w:rPr>
        <w:t xml:space="preserve"> 2014, 129). </w:t>
      </w:r>
      <w:r w:rsidRPr="00D12EA3">
        <w:rPr>
          <w:rStyle w:val="StyleUnderline"/>
        </w:rPr>
        <w:t>Applicants</w:t>
      </w:r>
      <w:r w:rsidRPr="00D12EA3">
        <w:rPr>
          <w:sz w:val="16"/>
        </w:rPr>
        <w:t xml:space="preserve"> also </w:t>
      </w:r>
      <w:r w:rsidRPr="00D12EA3">
        <w:rPr>
          <w:rStyle w:val="StyleUnderline"/>
        </w:rPr>
        <w:t>undergo continuous review and recurrent vetting</w:t>
      </w:r>
      <w:r w:rsidRPr="00D12EA3">
        <w:rPr>
          <w:sz w:val="16"/>
        </w:rPr>
        <w:t>, meaning that they can be denied admission based on new information at any point in the process.</w:t>
      </w:r>
    </w:p>
    <w:p w:rsidR="00896AF2" w:rsidRPr="00D12EA3" w:rsidRDefault="00896AF2" w:rsidP="00896AF2">
      <w:pPr>
        <w:rPr>
          <w:sz w:val="16"/>
        </w:rPr>
      </w:pPr>
      <w:r w:rsidRPr="00D12EA3">
        <w:rPr>
          <w:rStyle w:val="StyleUnderline"/>
        </w:rPr>
        <w:t>UNHCR assesses refugee claims and refers persons for resettlement. It</w:t>
      </w:r>
      <w:r w:rsidRPr="00D12EA3">
        <w:rPr>
          <w:sz w:val="16"/>
        </w:rPr>
        <w:t xml:space="preserve"> interviews potential refugees and </w:t>
      </w:r>
      <w:r w:rsidRPr="00D12EA3">
        <w:rPr>
          <w:rStyle w:val="Emphasis"/>
        </w:rPr>
        <w:t>collects biographic information and biometric data</w:t>
      </w:r>
      <w:r w:rsidRPr="00D12EA3">
        <w:rPr>
          <w:sz w:val="16"/>
        </w:rPr>
        <w:t xml:space="preserve"> on them: it has collected 1.5 million iris scans of registered refugees (O’Toole 2015). It also seeks to determine if refugees fall within 45 “categories of concern,” whether based on their family ties, service in “particular government ministries or military units,” or even “being in specific locations at specific times” (ibid.). According to UNHCR officials, “</w:t>
      </w:r>
      <w:r w:rsidRPr="00D12EA3">
        <w:rPr>
          <w:rStyle w:val="Emphasis"/>
        </w:rPr>
        <w:t>almost any flag will scuttle the refugee’s case indefinitely</w:t>
      </w:r>
      <w:r w:rsidRPr="00D12EA3">
        <w:rPr>
          <w:sz w:val="16"/>
        </w:rPr>
        <w:t xml:space="preserve">” and UNHCR screens out at least half of the cases it reviews (ibid.). </w:t>
      </w:r>
      <w:r w:rsidRPr="00D12EA3">
        <w:rPr>
          <w:rStyle w:val="StyleUnderline"/>
        </w:rPr>
        <w:t>Fraud prevention represents one its top priorities</w:t>
      </w:r>
      <w:r w:rsidRPr="00D12EA3">
        <w:rPr>
          <w:sz w:val="16"/>
        </w:rPr>
        <w:t xml:space="preserve"> (UNHCR 2014b §§ 19-20).</w:t>
      </w:r>
    </w:p>
    <w:p w:rsidR="00896AF2" w:rsidRPr="00D12EA3" w:rsidRDefault="00896AF2" w:rsidP="00896AF2">
      <w:pPr>
        <w:rPr>
          <w:sz w:val="16"/>
        </w:rPr>
      </w:pPr>
      <w:r w:rsidRPr="00D12EA3">
        <w:rPr>
          <w:rStyle w:val="StyleUnderline"/>
        </w:rPr>
        <w:t>The interview process itself</w:t>
      </w:r>
      <w:r w:rsidRPr="00D12EA3">
        <w:rPr>
          <w:sz w:val="16"/>
        </w:rPr>
        <w:t xml:space="preserve"> — the probing and recording of a refugee’s story — </w:t>
      </w:r>
      <w:r w:rsidRPr="00D12EA3">
        <w:rPr>
          <w:rStyle w:val="StyleUnderline"/>
        </w:rPr>
        <w:t>permits credibility assessments</w:t>
      </w:r>
      <w:r w:rsidRPr="00D12EA3">
        <w:rPr>
          <w:sz w:val="16"/>
        </w:rPr>
        <w:t>. The process also connects a name to biometric data, which helps to establish an “identity” and to promote security moving ahead. Screening allows UNHCR and states to identify the humanitarian and integration needs of refugees for placement purposes.</w:t>
      </w:r>
    </w:p>
    <w:p w:rsidR="00896AF2" w:rsidRPr="00D12EA3" w:rsidRDefault="00896AF2" w:rsidP="00896AF2">
      <w:pPr>
        <w:rPr>
          <w:sz w:val="16"/>
        </w:rPr>
      </w:pPr>
      <w:r w:rsidRPr="00D12EA3">
        <w:rPr>
          <w:sz w:val="16"/>
        </w:rPr>
        <w:t>The State Department’s Bureau of Population, Refugees and Migration (DOS/PRM) contracts with Resettlement Support Centers (RSC) to pre-screen persons for admission and to prepare cases for review by USCIS. RSCs collect information for case adjudication and security screening, including biographic information that includes name, aliases, date of birth, family tree, education, the basis of the persecution claim, and the date and place from which the refugee departed. RSCs also initiate biographic checks of names (using linguistic logarithms), aliases, places of birth, nationalities, and other data against DOS’s Consular Lookout and Support System (CLASS). CLASS includes multi-agency records with information on intelligence, criminal histories, immigration violations, and potential terrorists.80</w:t>
      </w:r>
    </w:p>
    <w:p w:rsidR="00896AF2" w:rsidRPr="00D12EA3" w:rsidRDefault="00896AF2" w:rsidP="00896AF2">
      <w:pPr>
        <w:rPr>
          <w:sz w:val="16"/>
        </w:rPr>
      </w:pPr>
      <w:r w:rsidRPr="00D12EA3">
        <w:rPr>
          <w:sz w:val="16"/>
        </w:rPr>
        <w:t xml:space="preserve">Prior to the USCIS interview, </w:t>
      </w:r>
      <w:r w:rsidRPr="00D12EA3">
        <w:rPr>
          <w:rStyle w:val="StyleUnderline"/>
        </w:rPr>
        <w:t>the Refugee Affairs Division reviews and refers cases that meet certain criteria to USCIS’s Fraud Detection</w:t>
      </w:r>
      <w:r w:rsidRPr="00D12EA3">
        <w:rPr>
          <w:sz w:val="16"/>
        </w:rPr>
        <w:t xml:space="preserve"> and National Security Directorate (FDNS), which liaises with US intelligence agencies. FDNS conducts open-source and classified research on referred cases, and produces an assessment for the USCIS interviewing officer. If the interview raises any red flags, the case is referred again to FDNS.</w:t>
      </w:r>
    </w:p>
    <w:p w:rsidR="00896AF2" w:rsidRPr="00D12EA3" w:rsidRDefault="00896AF2" w:rsidP="00896AF2">
      <w:pPr>
        <w:rPr>
          <w:sz w:val="16"/>
        </w:rPr>
      </w:pPr>
      <w:r w:rsidRPr="00D12EA3">
        <w:rPr>
          <w:sz w:val="16"/>
        </w:rPr>
        <w:t xml:space="preserve">It may seem counterintuitive, but </w:t>
      </w:r>
      <w:r w:rsidRPr="00D12EA3">
        <w:rPr>
          <w:rStyle w:val="Emphasis"/>
        </w:rPr>
        <w:t>social media</w:t>
      </w:r>
      <w:r w:rsidRPr="00D12EA3">
        <w:rPr>
          <w:sz w:val="16"/>
        </w:rPr>
        <w:t xml:space="preserve">, in particular, </w:t>
      </w:r>
      <w:r w:rsidRPr="00D12EA3">
        <w:rPr>
          <w:rStyle w:val="StyleUnderline"/>
        </w:rPr>
        <w:t>can be a very rich source of information on terrorists</w:t>
      </w:r>
      <w:r w:rsidRPr="00D12EA3">
        <w:rPr>
          <w:sz w:val="16"/>
        </w:rPr>
        <w:t xml:space="preserve">. An estimated 40 percent of persons charged with a jihadist terrorist-related offence since 9/11 either posted jihadist content online or “used the Internet in an operational manner” (Bergen 2016, 135-36). Terrorists use social media to organize, recruit, and even declare their terrorist affiliations.81 As a result, </w:t>
      </w:r>
      <w:r w:rsidRPr="00D12EA3">
        <w:rPr>
          <w:rStyle w:val="StyleUnderline"/>
        </w:rPr>
        <w:t>DHS has been working aggressively to enhance its review of the social media footprint of refugees</w:t>
      </w:r>
      <w:r w:rsidRPr="00D12EA3">
        <w:rPr>
          <w:sz w:val="16"/>
        </w:rPr>
        <w:t>, asylum seekers, and visa applicants (Nixon 2016).</w:t>
      </w:r>
    </w:p>
    <w:p w:rsidR="00896AF2" w:rsidRPr="00D12EA3" w:rsidRDefault="00896AF2" w:rsidP="00896AF2">
      <w:pPr>
        <w:rPr>
          <w:sz w:val="16"/>
        </w:rPr>
      </w:pPr>
      <w:r w:rsidRPr="00D12EA3">
        <w:rPr>
          <w:sz w:val="16"/>
        </w:rPr>
        <w:t xml:space="preserve">RSCs also initiate </w:t>
      </w:r>
      <w:r w:rsidRPr="00D12EA3">
        <w:rPr>
          <w:rStyle w:val="StyleUnderline"/>
        </w:rPr>
        <w:t>Security Advisory Opinions</w:t>
      </w:r>
      <w:r w:rsidRPr="00D12EA3">
        <w:rPr>
          <w:sz w:val="16"/>
        </w:rPr>
        <w:t xml:space="preserve"> (SAOs) by law enforcement and intelligence agencies. These reviews consist of running the applicant’s name and other data through multiple intelligence and law enforcement databases. Thus, they </w:t>
      </w:r>
      <w:r w:rsidRPr="00D12EA3">
        <w:rPr>
          <w:rStyle w:val="StyleUnderline"/>
        </w:rPr>
        <w:t>build a level of redundancy into the vetting process</w:t>
      </w:r>
      <w:r w:rsidRPr="00D12EA3">
        <w:rPr>
          <w:sz w:val="16"/>
        </w:rPr>
        <w:t>. The profile of recipients of SAO reviews remained the same for several years after 9/11 (</w:t>
      </w:r>
      <w:proofErr w:type="spellStart"/>
      <w:r w:rsidRPr="00D12EA3">
        <w:rPr>
          <w:sz w:val="16"/>
        </w:rPr>
        <w:t>Kerwin</w:t>
      </w:r>
      <w:proofErr w:type="spellEnd"/>
      <w:r w:rsidRPr="00D12EA3">
        <w:rPr>
          <w:sz w:val="16"/>
        </w:rPr>
        <w:t xml:space="preserve"> 2012, 6), but has been an expanded in recent years. The reviews are based on criteria that include nationality (roughly 30 nations), gender, and age. Persons in unclassified categories selected by DOS based on US foreign policy interests and security concerns also receive SAO screening. Most reviews are completed within 45 to 60 days, not an inconsequential period for refugees in desperate, often dangerous circumstances. However, in some cases, it can take months for the participating agencies to respond. Significant delays can result when the name of an intending refugee resembles or matches a name in a government database.</w:t>
      </w:r>
    </w:p>
    <w:p w:rsidR="00896AF2" w:rsidRPr="00D12EA3" w:rsidRDefault="00896AF2" w:rsidP="00896AF2">
      <w:pPr>
        <w:rPr>
          <w:sz w:val="16"/>
        </w:rPr>
      </w:pPr>
      <w:r w:rsidRPr="00D12EA3">
        <w:rPr>
          <w:rStyle w:val="StyleUnderline"/>
        </w:rPr>
        <w:t>US family ties help to establish a refugee’s identity and connections</w:t>
      </w:r>
      <w:r w:rsidRPr="00D12EA3">
        <w:rPr>
          <w:sz w:val="16"/>
        </w:rPr>
        <w:t>. RSCs also secure “sponsorship assurance” from domestic resettlement agencies. The more information that intelligence and law enforcement agencies gather on an applicant, the more confident they can be regarding his or her background and intentions. Family and sponsoring agencies also facilitate integration by helping refugees find a place to live, secure work, and register for school.</w:t>
      </w:r>
    </w:p>
    <w:p w:rsidR="00896AF2" w:rsidRPr="00D12EA3" w:rsidRDefault="00896AF2" w:rsidP="00896AF2">
      <w:pPr>
        <w:rPr>
          <w:sz w:val="16"/>
        </w:rPr>
      </w:pPr>
      <w:r w:rsidRPr="00D12EA3">
        <w:rPr>
          <w:sz w:val="16"/>
        </w:rPr>
        <w:t xml:space="preserve">USCIS reviews refugee applications for eligibility and admissibility. On the day of the refugee interview, USCIS conducts biometric checks (fingerprints and photographs) against: (1) the FBI’s Next Generation Identification system (NGI), the world’s largest repository of criminal records; (2) DHS’s Automated Biometric Identification System (IDENT) which contains immigration and travel history and records; and (3) the </w:t>
      </w:r>
      <w:r w:rsidRPr="00D12EA3">
        <w:rPr>
          <w:sz w:val="16"/>
        </w:rPr>
        <w:lastRenderedPageBreak/>
        <w:t xml:space="preserve">Department of Defense’s (DOD’s) Automated Biometric Identification System (ABIS), which includes biometric records from Iraq, Afghanistan, and other areas of conflict (USCIS 2015b). </w:t>
      </w:r>
    </w:p>
    <w:p w:rsidR="00896AF2" w:rsidRPr="00D12EA3" w:rsidRDefault="00896AF2" w:rsidP="00896AF2">
      <w:pPr>
        <w:rPr>
          <w:sz w:val="16"/>
        </w:rPr>
      </w:pPr>
      <w:r w:rsidRPr="00D12EA3">
        <w:rPr>
          <w:sz w:val="16"/>
        </w:rPr>
        <w:t xml:space="preserve">In 2011, DHS initiated </w:t>
      </w:r>
      <w:r w:rsidRPr="00D12EA3">
        <w:rPr>
          <w:rStyle w:val="StyleUnderline"/>
        </w:rPr>
        <w:t>an additional screening process, Inter-Agency Checks</w:t>
      </w:r>
      <w:r w:rsidRPr="00D12EA3">
        <w:rPr>
          <w:sz w:val="16"/>
        </w:rPr>
        <w:t xml:space="preserve"> (IACs), which </w:t>
      </w:r>
      <w:r w:rsidRPr="00D12EA3">
        <w:rPr>
          <w:rStyle w:val="StyleUnderline"/>
        </w:rPr>
        <w:t>refugees receive prior to the refugee interview and pre-departure</w:t>
      </w:r>
      <w:r w:rsidRPr="00D12EA3">
        <w:rPr>
          <w:sz w:val="16"/>
        </w:rPr>
        <w:t xml:space="preserve"> to the United States. The National Counterterrorism Center (NCTC) helps to coordinate the review.82 NCTC was established in response to a 9/11 Commission recommendation for “a center for joint operational planning and joint intelligence” (9/11 Commission 2004, 403).</w:t>
      </w:r>
    </w:p>
    <w:p w:rsidR="00896AF2" w:rsidRPr="00D12EA3" w:rsidRDefault="00896AF2" w:rsidP="00896AF2">
      <w:pPr>
        <w:rPr>
          <w:sz w:val="16"/>
        </w:rPr>
      </w:pPr>
      <w:r w:rsidRPr="00D12EA3">
        <w:rPr>
          <w:sz w:val="16"/>
        </w:rPr>
        <w:t xml:space="preserve">The </w:t>
      </w:r>
      <w:r w:rsidRPr="00D12EA3">
        <w:rPr>
          <w:rStyle w:val="StyleUnderline"/>
        </w:rPr>
        <w:t>USCIS Refugee Corps</w:t>
      </w:r>
      <w:r w:rsidRPr="00D12EA3">
        <w:rPr>
          <w:sz w:val="16"/>
        </w:rPr>
        <w:t xml:space="preserve"> plays an underappreciated role in the vetting process. Officers </w:t>
      </w:r>
      <w:r w:rsidRPr="00D12EA3">
        <w:rPr>
          <w:rStyle w:val="StyleUnderline"/>
        </w:rPr>
        <w:t>receive extensive, specialized training</w:t>
      </w:r>
      <w:r w:rsidRPr="00D12EA3">
        <w:rPr>
          <w:sz w:val="16"/>
        </w:rPr>
        <w:t xml:space="preserve"> on “refugee law, grounds of inadmissibility, fraud detection and prevention, security protocols, interviewing techniques, credibility analysis and country conditions research.”83 Prior to deployment, they undergo additional training on “the types of refugee claims they are likely to encounter, detailed country of origin information, and updates on any fraud trends and security issues.”84 They also receive expert training on country-specific intelligence issues.</w:t>
      </w:r>
    </w:p>
    <w:p w:rsidR="00896AF2" w:rsidRPr="00D12EA3" w:rsidRDefault="00896AF2" w:rsidP="00896AF2">
      <w:pPr>
        <w:rPr>
          <w:sz w:val="16"/>
        </w:rPr>
      </w:pPr>
      <w:r w:rsidRPr="00D12EA3">
        <w:rPr>
          <w:rStyle w:val="StyleUnderline"/>
        </w:rPr>
        <w:t>Refugee officers conduct in-depth interviews</w:t>
      </w:r>
      <w:r w:rsidRPr="00D12EA3">
        <w:rPr>
          <w:sz w:val="16"/>
        </w:rPr>
        <w:t xml:space="preserve"> in which they assess the merits of claims, probe and test credibility, and explore potential fraud and security concerns. Since 9/11, </w:t>
      </w:r>
      <w:r w:rsidRPr="00D12EA3">
        <w:rPr>
          <w:rStyle w:val="Emphasis"/>
        </w:rPr>
        <w:t>security has been a pervasive DHS priority</w:t>
      </w:r>
      <w:r w:rsidRPr="00D12EA3">
        <w:rPr>
          <w:rStyle w:val="StyleUnderline"/>
        </w:rPr>
        <w:t>, including for its USCIS Refugee Corps</w:t>
      </w:r>
      <w:r w:rsidRPr="00D12EA3">
        <w:rPr>
          <w:sz w:val="16"/>
        </w:rPr>
        <w:t>.</w:t>
      </w:r>
    </w:p>
    <w:p w:rsidR="00896AF2" w:rsidRPr="00D12EA3" w:rsidRDefault="00896AF2" w:rsidP="00896AF2">
      <w:pPr>
        <w:rPr>
          <w:sz w:val="16"/>
        </w:rPr>
      </w:pPr>
      <w:r w:rsidRPr="00D12EA3">
        <w:rPr>
          <w:sz w:val="16"/>
        </w:rPr>
        <w:t>Prior to their departure to the United States, refugees pass through a second inter-agency review which seeks to identify new derogatory information. Prior to admission, CBP screens refugees against its National Targeting Center-Passenger and the Transportation Security Administration (TSA) Secure Flight program. CBP also screens newly arrived refugees for admission at ports-of-entry, reviewing their documents and conducting additional security checks.</w:t>
      </w:r>
    </w:p>
    <w:p w:rsidR="00896AF2" w:rsidRPr="00D12EA3" w:rsidRDefault="00896AF2" w:rsidP="00896AF2">
      <w:pPr>
        <w:rPr>
          <w:sz w:val="16"/>
        </w:rPr>
      </w:pPr>
      <w:r w:rsidRPr="00D12EA3">
        <w:rPr>
          <w:rStyle w:val="StyleUnderline"/>
        </w:rPr>
        <w:t xml:space="preserve">Terrorist information obtained during refugee screening is entered into the Terrorist Identities </w:t>
      </w:r>
      <w:proofErr w:type="spellStart"/>
      <w:r w:rsidRPr="00D12EA3">
        <w:rPr>
          <w:rStyle w:val="StyleUnderline"/>
        </w:rPr>
        <w:t>Datamart</w:t>
      </w:r>
      <w:proofErr w:type="spellEnd"/>
      <w:r w:rsidRPr="00D12EA3">
        <w:rPr>
          <w:rStyle w:val="StyleUnderline"/>
        </w:rPr>
        <w:t xml:space="preserve"> Environment</w:t>
      </w:r>
      <w:r w:rsidRPr="00D12EA3">
        <w:rPr>
          <w:sz w:val="16"/>
        </w:rPr>
        <w:t xml:space="preserve"> (TIDES), which includes biographic data, fingerprints, and other classified holdings. Thus, </w:t>
      </w:r>
      <w:r w:rsidRPr="00D12EA3">
        <w:rPr>
          <w:rStyle w:val="StyleUnderline"/>
        </w:rPr>
        <w:t xml:space="preserve">the refugee program </w:t>
      </w:r>
      <w:r w:rsidRPr="00D12EA3">
        <w:rPr>
          <w:rStyle w:val="Emphasis"/>
        </w:rPr>
        <w:t>not only benefits from intelligence, but contributes to it</w:t>
      </w:r>
      <w:r w:rsidRPr="00D12EA3">
        <w:rPr>
          <w:sz w:val="16"/>
        </w:rPr>
        <w:t xml:space="preserve"> as well.</w:t>
      </w:r>
    </w:p>
    <w:p w:rsidR="00896AF2" w:rsidRDefault="00896AF2" w:rsidP="00896AF2"/>
    <w:p w:rsidR="00896AF2" w:rsidRDefault="00896AF2" w:rsidP="00896AF2">
      <w:pPr>
        <w:pStyle w:val="Heading4"/>
      </w:pPr>
      <w:r>
        <w:t xml:space="preserve">Any argument that the U.S. lacks information on refugees is wrong---it’s cover for nativist exclusion </w:t>
      </w:r>
    </w:p>
    <w:p w:rsidR="00896AF2" w:rsidRDefault="00896AF2" w:rsidP="00896AF2">
      <w:r>
        <w:t xml:space="preserve">Wendy </w:t>
      </w:r>
      <w:r w:rsidRPr="000046F6">
        <w:rPr>
          <w:rStyle w:val="Style13ptBold"/>
        </w:rPr>
        <w:t>Pearlman 17</w:t>
      </w:r>
      <w:r>
        <w:t xml:space="preserve">, the Martin and Patricia </w:t>
      </w:r>
      <w:proofErr w:type="spellStart"/>
      <w:r>
        <w:t>Koldyke</w:t>
      </w:r>
      <w:proofErr w:type="spellEnd"/>
      <w:r>
        <w:t xml:space="preserve"> Outstanding Teaching Associate Professor of Political Science at Northwestern University, March 2017, “ Vetting Trump’s Vetting of Refugees,” </w:t>
      </w:r>
      <w:hyperlink r:id="rId46" w:history="1">
        <w:r w:rsidRPr="00F0229E">
          <w:rPr>
            <w:rStyle w:val="Hyperlink"/>
          </w:rPr>
          <w:t>https://pomeps.org/2017/03/13/vetting-trumps-vetting-of-refugees/</w:t>
        </w:r>
      </w:hyperlink>
    </w:p>
    <w:p w:rsidR="00896AF2" w:rsidRPr="000046F6" w:rsidRDefault="00896AF2" w:rsidP="00896AF2">
      <w:pPr>
        <w:rPr>
          <w:sz w:val="16"/>
        </w:rPr>
      </w:pPr>
      <w:r w:rsidRPr="000046F6">
        <w:rPr>
          <w:sz w:val="16"/>
        </w:rPr>
        <w:t xml:space="preserve">As a candidate, </w:t>
      </w:r>
      <w:r w:rsidRPr="000046F6">
        <w:rPr>
          <w:rStyle w:val="StyleUnderline"/>
        </w:rPr>
        <w:t>Trump</w:t>
      </w:r>
      <w:r w:rsidRPr="000046F6">
        <w:rPr>
          <w:sz w:val="16"/>
        </w:rPr>
        <w:t xml:space="preserve"> repeatedly </w:t>
      </w:r>
      <w:r w:rsidRPr="000046F6">
        <w:rPr>
          <w:rStyle w:val="StyleUnderline"/>
        </w:rPr>
        <w:t>said</w:t>
      </w:r>
      <w:r w:rsidRPr="000046F6">
        <w:rPr>
          <w:sz w:val="16"/>
        </w:rPr>
        <w:t xml:space="preserve"> that </w:t>
      </w:r>
      <w:r w:rsidRPr="000046F6">
        <w:rPr>
          <w:rStyle w:val="StyleUnderline"/>
        </w:rPr>
        <w:t>the U.S</w:t>
      </w:r>
      <w:r w:rsidRPr="000046F6">
        <w:rPr>
          <w:sz w:val="16"/>
        </w:rPr>
        <w:t xml:space="preserve">. government </w:t>
      </w:r>
      <w:r w:rsidRPr="000046F6">
        <w:rPr>
          <w:rStyle w:val="StyleUnderline"/>
        </w:rPr>
        <w:t>had little information about the Syrian refugees it accepted and</w:t>
      </w:r>
      <w:r w:rsidRPr="000046F6">
        <w:rPr>
          <w:sz w:val="16"/>
        </w:rPr>
        <w:t xml:space="preserve">, on that basis, </w:t>
      </w:r>
      <w:r w:rsidRPr="000046F6">
        <w:rPr>
          <w:rStyle w:val="StyleUnderline"/>
        </w:rPr>
        <w:t>proposed</w:t>
      </w:r>
      <w:r w:rsidRPr="000046F6">
        <w:rPr>
          <w:sz w:val="16"/>
        </w:rPr>
        <w:t xml:space="preserve"> a </w:t>
      </w:r>
      <w:r w:rsidRPr="000046F6">
        <w:rPr>
          <w:rStyle w:val="StyleUnderline"/>
        </w:rPr>
        <w:t>new</w:t>
      </w:r>
      <w:r w:rsidRPr="000046F6">
        <w:rPr>
          <w:sz w:val="16"/>
        </w:rPr>
        <w:t xml:space="preserve"> program of “</w:t>
      </w:r>
      <w:r w:rsidRPr="000046F6">
        <w:rPr>
          <w:rStyle w:val="StyleUnderline"/>
        </w:rPr>
        <w:t>extreme vetting</w:t>
      </w:r>
      <w:r w:rsidRPr="000046F6">
        <w:rPr>
          <w:sz w:val="16"/>
        </w:rPr>
        <w:t>.” He made this point forcefully in the wake of the June 2016 Orlando shooting, drawing a link between refugees and a mass murder perpetrated by an American killer. “We don’t know who they are,” Trump said about Syrian refugees. “They have no documentation, and we don’t know what they’re planning.”</w:t>
      </w:r>
    </w:p>
    <w:p w:rsidR="00896AF2" w:rsidRPr="000046F6" w:rsidRDefault="00896AF2" w:rsidP="00896AF2">
      <w:pPr>
        <w:rPr>
          <w:sz w:val="16"/>
        </w:rPr>
      </w:pPr>
      <w:r w:rsidRPr="000046F6">
        <w:rPr>
          <w:sz w:val="16"/>
        </w:rPr>
        <w:t xml:space="preserve">Middle East scholars can add our voices to the chorus of those contesting such statements. </w:t>
      </w:r>
      <w:r w:rsidRPr="000046F6">
        <w:rPr>
          <w:rStyle w:val="StyleUnderline"/>
        </w:rPr>
        <w:t xml:space="preserve">The </w:t>
      </w:r>
      <w:r w:rsidRPr="000046F6">
        <w:rPr>
          <w:rStyle w:val="Emphasis"/>
        </w:rPr>
        <w:t>U</w:t>
      </w:r>
      <w:r w:rsidRPr="000046F6">
        <w:rPr>
          <w:sz w:val="16"/>
        </w:rPr>
        <w:t xml:space="preserve">nited </w:t>
      </w:r>
      <w:r w:rsidRPr="000046F6">
        <w:rPr>
          <w:rStyle w:val="Emphasis"/>
        </w:rPr>
        <w:t>S</w:t>
      </w:r>
      <w:r w:rsidRPr="000046F6">
        <w:rPr>
          <w:sz w:val="16"/>
        </w:rPr>
        <w:t xml:space="preserve">tates </w:t>
      </w:r>
      <w:r w:rsidRPr="000046F6">
        <w:rPr>
          <w:rStyle w:val="StyleUnderline"/>
        </w:rPr>
        <w:t xml:space="preserve">only considers Syrians for asylum </w:t>
      </w:r>
      <w:r w:rsidRPr="000046F6">
        <w:rPr>
          <w:rStyle w:val="Emphasis"/>
        </w:rPr>
        <w:t>after</w:t>
      </w:r>
      <w:r w:rsidRPr="000046F6">
        <w:rPr>
          <w:rStyle w:val="StyleUnderline"/>
        </w:rPr>
        <w:t xml:space="preserve"> the</w:t>
      </w:r>
      <w:r w:rsidRPr="000046F6">
        <w:rPr>
          <w:sz w:val="16"/>
        </w:rPr>
        <w:t xml:space="preserve"> United Nations High Commissioner for Refugee (</w:t>
      </w:r>
      <w:r w:rsidRPr="000046F6">
        <w:rPr>
          <w:rStyle w:val="StyleUnderline"/>
        </w:rPr>
        <w:t>UNHCR) registers them, interviews them, grants them refugee status, and chooses to refer them</w:t>
      </w:r>
      <w:r w:rsidRPr="000046F6">
        <w:rPr>
          <w:sz w:val="16"/>
        </w:rPr>
        <w:t xml:space="preserve"> to the U.S. – a decision typically reserved for </w:t>
      </w:r>
      <w:r w:rsidRPr="000046F6">
        <w:rPr>
          <w:rStyle w:val="Emphasis"/>
        </w:rPr>
        <w:t>only the most vulnerable one percent of refugees</w:t>
      </w:r>
      <w:r w:rsidRPr="000046F6">
        <w:rPr>
          <w:sz w:val="16"/>
        </w:rPr>
        <w:t xml:space="preserve"> across the globe. Refugee </w:t>
      </w:r>
      <w:r w:rsidRPr="000046F6">
        <w:rPr>
          <w:rStyle w:val="StyleUnderline"/>
        </w:rPr>
        <w:t>applicants are</w:t>
      </w:r>
      <w:r w:rsidRPr="000046F6">
        <w:rPr>
          <w:sz w:val="16"/>
        </w:rPr>
        <w:t xml:space="preserve"> then </w:t>
      </w:r>
      <w:r w:rsidRPr="000046F6">
        <w:rPr>
          <w:rStyle w:val="StyleUnderline"/>
        </w:rPr>
        <w:t>reviewed by</w:t>
      </w:r>
      <w:r w:rsidRPr="000046F6">
        <w:rPr>
          <w:sz w:val="16"/>
        </w:rPr>
        <w:t xml:space="preserve"> the </w:t>
      </w:r>
      <w:r w:rsidRPr="000046F6">
        <w:rPr>
          <w:rStyle w:val="StyleUnderline"/>
        </w:rPr>
        <w:t>State</w:t>
      </w:r>
      <w:r w:rsidRPr="000046F6">
        <w:rPr>
          <w:sz w:val="16"/>
        </w:rPr>
        <w:t xml:space="preserve"> Department, </w:t>
      </w:r>
      <w:r w:rsidRPr="000046F6">
        <w:rPr>
          <w:rStyle w:val="StyleUnderline"/>
        </w:rPr>
        <w:t>which conducts two to three background checks</w:t>
      </w:r>
      <w:r w:rsidRPr="000046F6">
        <w:rPr>
          <w:sz w:val="16"/>
        </w:rPr>
        <w:t xml:space="preserve"> and </w:t>
      </w:r>
      <w:r w:rsidRPr="000046F6">
        <w:rPr>
          <w:rStyle w:val="StyleUnderline"/>
        </w:rPr>
        <w:t>matches</w:t>
      </w:r>
      <w:r w:rsidRPr="000046F6">
        <w:rPr>
          <w:sz w:val="16"/>
        </w:rPr>
        <w:t xml:space="preserve"> their </w:t>
      </w:r>
      <w:r w:rsidRPr="000046F6">
        <w:rPr>
          <w:rStyle w:val="StyleUnderline"/>
        </w:rPr>
        <w:t>photos and fingerprints to biometric</w:t>
      </w:r>
      <w:r w:rsidRPr="000046F6">
        <w:rPr>
          <w:sz w:val="16"/>
        </w:rPr>
        <w:t xml:space="preserve"> security </w:t>
      </w:r>
      <w:r w:rsidRPr="000046F6">
        <w:rPr>
          <w:rStyle w:val="StyleUnderline"/>
        </w:rPr>
        <w:t>databases</w:t>
      </w:r>
      <w:r w:rsidRPr="000046F6">
        <w:rPr>
          <w:sz w:val="16"/>
        </w:rPr>
        <w:t xml:space="preserve">. Syrians then undergo one or two layers of review by the United States Citizenship and Immigration Services, a thorough interview with the Department of Homeland Security, a medical screening, and a cultural orientation class. </w:t>
      </w:r>
      <w:r w:rsidRPr="000046F6">
        <w:rPr>
          <w:rStyle w:val="StyleUnderline"/>
        </w:rPr>
        <w:t>Only then are they matched with a</w:t>
      </w:r>
      <w:r w:rsidRPr="000046F6">
        <w:rPr>
          <w:sz w:val="16"/>
        </w:rPr>
        <w:t xml:space="preserve">n American </w:t>
      </w:r>
      <w:r w:rsidRPr="000046F6">
        <w:rPr>
          <w:rStyle w:val="StyleUnderline"/>
        </w:rPr>
        <w:t>resettlement agency, after which they undergo other security checks</w:t>
      </w:r>
      <w:r w:rsidRPr="000046F6">
        <w:rPr>
          <w:sz w:val="16"/>
        </w:rPr>
        <w:t xml:space="preserve"> before leaving for the U.S. and upon arriving in the U.S. The entire process usually takes up to years.</w:t>
      </w:r>
    </w:p>
    <w:p w:rsidR="00896AF2" w:rsidRDefault="00896AF2" w:rsidP="00896AF2">
      <w:pPr>
        <w:rPr>
          <w:sz w:val="16"/>
        </w:rPr>
      </w:pPr>
      <w:r w:rsidRPr="000046F6">
        <w:rPr>
          <w:rStyle w:val="Emphasis"/>
        </w:rPr>
        <w:t>Refugee experts</w:t>
      </w:r>
      <w:r w:rsidRPr="000046F6">
        <w:rPr>
          <w:rStyle w:val="StyleUnderline"/>
        </w:rPr>
        <w:t xml:space="preserve"> point out</w:t>
      </w:r>
      <w:r w:rsidRPr="000046F6">
        <w:rPr>
          <w:sz w:val="16"/>
        </w:rPr>
        <w:t xml:space="preserve"> that </w:t>
      </w:r>
      <w:r w:rsidRPr="000046F6">
        <w:rPr>
          <w:rStyle w:val="StyleUnderline"/>
        </w:rPr>
        <w:t>this screening</w:t>
      </w:r>
      <w:r w:rsidRPr="000046F6">
        <w:rPr>
          <w:sz w:val="16"/>
        </w:rPr>
        <w:t xml:space="preserve"> process </w:t>
      </w:r>
      <w:r w:rsidRPr="000046F6">
        <w:rPr>
          <w:rStyle w:val="StyleUnderline"/>
        </w:rPr>
        <w:t xml:space="preserve">is </w:t>
      </w:r>
      <w:r w:rsidRPr="000046F6">
        <w:rPr>
          <w:rStyle w:val="Emphasis"/>
        </w:rPr>
        <w:t>already one of the most exhaustive in the world</w:t>
      </w:r>
      <w:r w:rsidRPr="000046F6">
        <w:rPr>
          <w:rStyle w:val="StyleUnderline"/>
        </w:rPr>
        <w:t>. It is difficult to imagine how it could be made more effective in catching</w:t>
      </w:r>
      <w:r w:rsidRPr="000046F6">
        <w:rPr>
          <w:sz w:val="16"/>
        </w:rPr>
        <w:t xml:space="preserve"> potential </w:t>
      </w:r>
      <w:r w:rsidRPr="000046F6">
        <w:rPr>
          <w:rStyle w:val="StyleUnderline"/>
        </w:rPr>
        <w:t>security threats</w:t>
      </w:r>
      <w:r w:rsidRPr="000046F6">
        <w:rPr>
          <w:sz w:val="16"/>
        </w:rPr>
        <w:t xml:space="preserve">. We must be vigilant in pressing the question: </w:t>
      </w:r>
      <w:r w:rsidRPr="000046F6">
        <w:rPr>
          <w:rStyle w:val="StyleUnderline"/>
        </w:rPr>
        <w:t>is this really what</w:t>
      </w:r>
      <w:r w:rsidRPr="000046F6">
        <w:rPr>
          <w:sz w:val="16"/>
        </w:rPr>
        <w:t xml:space="preserve"> the proposed </w:t>
      </w:r>
      <w:r w:rsidRPr="000046F6">
        <w:rPr>
          <w:rStyle w:val="StyleUnderline"/>
        </w:rPr>
        <w:t>new vetting even seeks to do? Or is it</w:t>
      </w:r>
      <w:r w:rsidRPr="000046F6">
        <w:rPr>
          <w:sz w:val="16"/>
        </w:rPr>
        <w:t xml:space="preserve"> instead </w:t>
      </w:r>
      <w:r w:rsidRPr="000046F6">
        <w:rPr>
          <w:rStyle w:val="Emphasis"/>
        </w:rPr>
        <w:t>a guise for</w:t>
      </w:r>
      <w:r w:rsidRPr="000046F6">
        <w:rPr>
          <w:sz w:val="16"/>
        </w:rPr>
        <w:t xml:space="preserve"> religious profiling, </w:t>
      </w:r>
      <w:r w:rsidRPr="000046F6">
        <w:rPr>
          <w:rStyle w:val="Emphasis"/>
        </w:rPr>
        <w:t>ideological testing</w:t>
      </w:r>
      <w:r w:rsidRPr="000046F6">
        <w:rPr>
          <w:rStyle w:val="StyleUnderline"/>
        </w:rPr>
        <w:t>, or other</w:t>
      </w:r>
      <w:r w:rsidRPr="000046F6">
        <w:rPr>
          <w:sz w:val="16"/>
        </w:rPr>
        <w:t xml:space="preserve"> forms of </w:t>
      </w:r>
      <w:r w:rsidRPr="000046F6">
        <w:rPr>
          <w:rStyle w:val="Emphasis"/>
        </w:rPr>
        <w:t>discrimination?</w:t>
      </w:r>
      <w:r w:rsidRPr="000046F6">
        <w:rPr>
          <w:sz w:val="16"/>
        </w:rPr>
        <w:t xml:space="preserve"> </w:t>
      </w:r>
    </w:p>
    <w:p w:rsidR="00EF03BC" w:rsidRDefault="00EF03BC" w:rsidP="00896AF2">
      <w:pPr>
        <w:rPr>
          <w:sz w:val="16"/>
        </w:rPr>
      </w:pPr>
    </w:p>
    <w:p w:rsidR="00EF03BC" w:rsidRDefault="00EF03BC" w:rsidP="00EF03BC">
      <w:pPr>
        <w:pStyle w:val="Heading3"/>
      </w:pPr>
      <w:r>
        <w:lastRenderedPageBreak/>
        <w:t xml:space="preserve">Vetting – </w:t>
      </w:r>
      <w:proofErr w:type="spellStart"/>
      <w:r>
        <w:t>Extn</w:t>
      </w:r>
      <w:proofErr w:type="spellEnd"/>
      <w:r>
        <w:t xml:space="preserve"> </w:t>
      </w:r>
    </w:p>
    <w:p w:rsidR="00EF03BC" w:rsidRPr="00EF03BC" w:rsidRDefault="00EF03BC" w:rsidP="00EF03BC">
      <w:pPr>
        <w:pStyle w:val="Heading4"/>
      </w:pPr>
      <w:r w:rsidRPr="00EF03BC">
        <w:t>Refugees are screened more than any other immigrant</w:t>
      </w:r>
    </w:p>
    <w:p w:rsidR="00EF03BC" w:rsidRPr="00EF03BC" w:rsidRDefault="00EF03BC" w:rsidP="00EF03BC">
      <w:proofErr w:type="spellStart"/>
      <w:r w:rsidRPr="00EF03BC">
        <w:rPr>
          <w:rStyle w:val="Style13ptBold"/>
        </w:rPr>
        <w:t>Ardalan</w:t>
      </w:r>
      <w:proofErr w:type="spellEnd"/>
      <w:r w:rsidRPr="00EF03BC">
        <w:rPr>
          <w:rStyle w:val="Style13ptBold"/>
        </w:rPr>
        <w:t xml:space="preserve"> 17</w:t>
      </w:r>
      <w:r w:rsidRPr="00EF03BC">
        <w:t xml:space="preserve"> [</w:t>
      </w:r>
      <w:proofErr w:type="spellStart"/>
      <w:r w:rsidRPr="00EF03BC">
        <w:t>Sabi</w:t>
      </w:r>
      <w:proofErr w:type="spellEnd"/>
      <w:r w:rsidRPr="00EF03BC">
        <w:t xml:space="preserve"> </w:t>
      </w:r>
      <w:proofErr w:type="spellStart"/>
      <w:r w:rsidRPr="00EF03BC">
        <w:t>Ardalan</w:t>
      </w:r>
      <w:proofErr w:type="spellEnd"/>
      <w:r w:rsidRPr="00EF03BC">
        <w:t xml:space="preserve">, assistant director is Harvard Immigration and Refugee </w:t>
      </w:r>
      <w:proofErr w:type="spellStart"/>
      <w:r w:rsidRPr="00EF03BC">
        <w:t>Clincal</w:t>
      </w:r>
      <w:proofErr w:type="spellEnd"/>
      <w:r w:rsidRPr="00EF03BC">
        <w:t xml:space="preserve"> program, assistant clinical professor at Harvard Law School, “Fulfilling U.S Commitment to Refugee Resettlement: Protecting Refugees, Preserving National Security &amp;Building The US economy Through Refugee Admissions” published by Texas A&amp;M University of Law, fall 2017, accessed 7/12/17, 5 Tex. A&amp;M L. Rev 155]</w:t>
      </w:r>
    </w:p>
    <w:p w:rsidR="00EF03BC" w:rsidRPr="00554198" w:rsidRDefault="00EF03BC" w:rsidP="00EF03BC">
      <w:pPr>
        <w:autoSpaceDE w:val="0"/>
        <w:autoSpaceDN w:val="0"/>
        <w:adjustRightInd w:val="0"/>
        <w:rPr>
          <w:rFonts w:asciiTheme="majorHAnsi" w:hAnsiTheme="majorHAnsi" w:cstheme="majorHAnsi"/>
          <w:color w:val="000000" w:themeColor="text1"/>
          <w:sz w:val="14"/>
          <w:szCs w:val="26"/>
        </w:rPr>
      </w:pPr>
      <w:r w:rsidRPr="00554198">
        <w:rPr>
          <w:rStyle w:val="StyleUnderline"/>
          <w:rFonts w:asciiTheme="majorHAnsi" w:hAnsiTheme="majorHAnsi" w:cstheme="majorHAnsi"/>
          <w:color w:val="000000" w:themeColor="text1"/>
          <w:highlight w:val="yellow"/>
        </w:rPr>
        <w:t>Refugees</w:t>
      </w:r>
      <w:r w:rsidRPr="00554198">
        <w:rPr>
          <w:rStyle w:val="StyleUnderline"/>
          <w:rFonts w:asciiTheme="majorHAnsi" w:hAnsiTheme="majorHAnsi" w:cstheme="majorHAnsi"/>
          <w:color w:val="000000" w:themeColor="text1"/>
        </w:rPr>
        <w:t xml:space="preserve"> resettled to the United States </w:t>
      </w:r>
      <w:r w:rsidRPr="00554198">
        <w:rPr>
          <w:rStyle w:val="StyleUnderline"/>
          <w:rFonts w:asciiTheme="majorHAnsi" w:hAnsiTheme="majorHAnsi" w:cstheme="majorHAnsi"/>
          <w:color w:val="000000" w:themeColor="text1"/>
          <w:highlight w:val="yellow"/>
        </w:rPr>
        <w:t>are "subject</w:t>
      </w:r>
      <w:r w:rsidRPr="00554198">
        <w:rPr>
          <w:rStyle w:val="StyleUnderline"/>
          <w:rFonts w:asciiTheme="majorHAnsi" w:hAnsiTheme="majorHAnsi" w:cstheme="majorHAnsi"/>
          <w:color w:val="000000" w:themeColor="text1"/>
        </w:rPr>
        <w:t xml:space="preserve"> </w:t>
      </w:r>
      <w:r w:rsidRPr="00554198">
        <w:rPr>
          <w:rStyle w:val="StyleUnderline"/>
          <w:rFonts w:asciiTheme="majorHAnsi" w:hAnsiTheme="majorHAnsi" w:cstheme="majorHAnsi"/>
          <w:color w:val="000000" w:themeColor="text1"/>
          <w:highlight w:val="yellow"/>
        </w:rPr>
        <w:t>to the highest degree of</w:t>
      </w:r>
      <w:r w:rsidRPr="00554198">
        <w:rPr>
          <w:rStyle w:val="StyleUnderline"/>
          <w:rFonts w:asciiTheme="majorHAnsi" w:hAnsiTheme="majorHAnsi" w:cstheme="majorHAnsi"/>
          <w:color w:val="000000" w:themeColor="text1"/>
        </w:rPr>
        <w:t xml:space="preserve"> security </w:t>
      </w:r>
      <w:r w:rsidRPr="00554198">
        <w:rPr>
          <w:rStyle w:val="StyleUnderline"/>
          <w:rFonts w:asciiTheme="majorHAnsi" w:hAnsiTheme="majorHAnsi" w:cstheme="majorHAnsi"/>
          <w:color w:val="000000" w:themeColor="text1"/>
          <w:highlight w:val="yellow"/>
        </w:rPr>
        <w:t>screening</w:t>
      </w:r>
      <w:r w:rsidRPr="00554198">
        <w:rPr>
          <w:rStyle w:val="StyleUnderline"/>
          <w:rFonts w:asciiTheme="majorHAnsi" w:hAnsiTheme="majorHAnsi" w:cstheme="majorHAnsi"/>
          <w:color w:val="000000" w:themeColor="text1"/>
        </w:rPr>
        <w:t xml:space="preserve"> and background checks for any category of traveler to the United States."</w:t>
      </w:r>
      <w:r w:rsidRPr="00554198">
        <w:rPr>
          <w:rFonts w:asciiTheme="majorHAnsi" w:hAnsiTheme="majorHAnsi" w:cstheme="majorHAnsi"/>
          <w:color w:val="000000" w:themeColor="text1"/>
          <w:sz w:val="14"/>
          <w:szCs w:val="26"/>
        </w:rPr>
        <w:t xml:space="preserve"> </w:t>
      </w:r>
      <w:hyperlink r:id="rId47" w:anchor="n81" w:history="1">
        <w:r w:rsidRPr="00554198">
          <w:rPr>
            <w:rFonts w:asciiTheme="majorHAnsi" w:hAnsiTheme="majorHAnsi" w:cstheme="majorHAnsi"/>
            <w:color w:val="000000" w:themeColor="text1"/>
            <w:sz w:val="14"/>
            <w:szCs w:val="21"/>
            <w:vertAlign w:val="superscript"/>
          </w:rPr>
          <w:t>n81</w:t>
        </w:r>
      </w:hyperlink>
      <w:r w:rsidRPr="00554198">
        <w:rPr>
          <w:rFonts w:asciiTheme="majorHAnsi" w:hAnsiTheme="majorHAnsi" w:cstheme="majorHAnsi"/>
          <w:color w:val="000000" w:themeColor="text1"/>
          <w:sz w:val="14"/>
          <w:szCs w:val="26"/>
        </w:rPr>
        <w:t xml:space="preserve"> Indeed, prominent former government  [*179]  officials, including former Secretaries of State Kissinger and Albright, have repeatedly emphasized this high degree of scrutiny, as discussed in the next Section of the Report. </w:t>
      </w:r>
      <w:hyperlink r:id="rId48" w:anchor="n82" w:history="1">
        <w:r w:rsidRPr="00554198">
          <w:rPr>
            <w:rFonts w:asciiTheme="majorHAnsi" w:hAnsiTheme="majorHAnsi" w:cstheme="majorHAnsi"/>
            <w:color w:val="000000" w:themeColor="text1"/>
            <w:sz w:val="14"/>
            <w:szCs w:val="21"/>
            <w:vertAlign w:val="superscript"/>
          </w:rPr>
          <w:t>n82</w:t>
        </w:r>
      </w:hyperlink>
      <w:r w:rsidRPr="00554198">
        <w:rPr>
          <w:rFonts w:asciiTheme="majorHAnsi" w:hAnsiTheme="majorHAnsi" w:cstheme="majorHAnsi"/>
          <w:color w:val="000000" w:themeColor="text1"/>
          <w:sz w:val="14"/>
          <w:szCs w:val="26"/>
        </w:rPr>
        <w:t xml:space="preserve"> </w:t>
      </w:r>
      <w:r w:rsidRPr="00554198">
        <w:rPr>
          <w:rStyle w:val="Emphasis"/>
          <w:rFonts w:asciiTheme="majorHAnsi" w:hAnsiTheme="majorHAnsi" w:cstheme="majorHAnsi"/>
          <w:color w:val="000000" w:themeColor="text1"/>
        </w:rPr>
        <w:t xml:space="preserve">The same experts have also noted that the </w:t>
      </w:r>
      <w:r w:rsidRPr="00554198">
        <w:rPr>
          <w:rStyle w:val="Emphasis"/>
          <w:rFonts w:asciiTheme="majorHAnsi" w:hAnsiTheme="majorHAnsi" w:cstheme="majorHAnsi"/>
          <w:color w:val="000000" w:themeColor="text1"/>
          <w:highlight w:val="yellow"/>
        </w:rPr>
        <w:t>threat posed by refugees</w:t>
      </w:r>
      <w:r w:rsidRPr="00554198">
        <w:rPr>
          <w:rStyle w:val="Emphasis"/>
          <w:rFonts w:asciiTheme="majorHAnsi" w:hAnsiTheme="majorHAnsi" w:cstheme="majorHAnsi"/>
          <w:color w:val="000000" w:themeColor="text1"/>
        </w:rPr>
        <w:t xml:space="preserve"> to the United States </w:t>
      </w:r>
      <w:r w:rsidRPr="00554198">
        <w:rPr>
          <w:rStyle w:val="Emphasis"/>
          <w:rFonts w:asciiTheme="majorHAnsi" w:hAnsiTheme="majorHAnsi" w:cstheme="majorHAnsi"/>
          <w:color w:val="000000" w:themeColor="text1"/>
          <w:highlight w:val="yellow"/>
        </w:rPr>
        <w:t>is "minuscule</w:t>
      </w:r>
      <w:r w:rsidRPr="00554198">
        <w:rPr>
          <w:rStyle w:val="Emphasis"/>
          <w:rFonts w:asciiTheme="majorHAnsi" w:hAnsiTheme="majorHAnsi" w:cstheme="majorHAnsi"/>
          <w:color w:val="000000" w:themeColor="text1"/>
        </w:rPr>
        <w:t>."</w:t>
      </w:r>
      <w:r w:rsidRPr="00554198">
        <w:rPr>
          <w:rFonts w:asciiTheme="majorHAnsi" w:hAnsiTheme="majorHAnsi" w:cstheme="majorHAnsi"/>
          <w:color w:val="000000" w:themeColor="text1"/>
          <w:sz w:val="14"/>
          <w:szCs w:val="26"/>
        </w:rPr>
        <w:t xml:space="preserve"> </w:t>
      </w:r>
      <w:hyperlink r:id="rId49" w:anchor="n83" w:history="1">
        <w:r w:rsidRPr="00554198">
          <w:rPr>
            <w:rFonts w:asciiTheme="majorHAnsi" w:hAnsiTheme="majorHAnsi" w:cstheme="majorHAnsi"/>
            <w:color w:val="000000" w:themeColor="text1"/>
            <w:sz w:val="14"/>
            <w:szCs w:val="21"/>
            <w:vertAlign w:val="superscript"/>
          </w:rPr>
          <w:t>n83</w:t>
        </w:r>
      </w:hyperlink>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highlight w:val="yellow"/>
        </w:rPr>
        <w:t>Refugees are "</w:t>
      </w:r>
      <w:r w:rsidRPr="00554198">
        <w:rPr>
          <w:rStyle w:val="Emphasis"/>
          <w:rFonts w:asciiTheme="majorHAnsi" w:hAnsiTheme="majorHAnsi" w:cstheme="majorHAnsi"/>
          <w:highlight w:val="yellow"/>
        </w:rPr>
        <w:t>interviewed</w:t>
      </w:r>
      <w:r w:rsidRPr="00554198">
        <w:rPr>
          <w:rFonts w:asciiTheme="majorHAnsi" w:hAnsiTheme="majorHAnsi" w:cstheme="majorHAnsi"/>
          <w:color w:val="000000" w:themeColor="text1"/>
          <w:sz w:val="14"/>
          <w:szCs w:val="26"/>
        </w:rPr>
        <w:t xml:space="preserve"> several times over the course of the vetting process, which takes 18-24 months and often longer," and national and international </w:t>
      </w:r>
      <w:r w:rsidRPr="00554198">
        <w:rPr>
          <w:rStyle w:val="Emphasis"/>
          <w:rFonts w:asciiTheme="majorHAnsi" w:hAnsiTheme="majorHAnsi" w:cstheme="majorHAnsi"/>
          <w:highlight w:val="yellow"/>
        </w:rPr>
        <w:t>intel</w:t>
      </w:r>
      <w:r w:rsidRPr="00554198">
        <w:rPr>
          <w:rFonts w:asciiTheme="majorHAnsi" w:hAnsiTheme="majorHAnsi" w:cstheme="majorHAnsi"/>
          <w:color w:val="000000" w:themeColor="text1"/>
          <w:sz w:val="14"/>
          <w:szCs w:val="26"/>
        </w:rPr>
        <w:t xml:space="preserve">ligence </w:t>
      </w:r>
      <w:r w:rsidRPr="00554198">
        <w:rPr>
          <w:rStyle w:val="StyleUnderline"/>
          <w:rFonts w:asciiTheme="majorHAnsi" w:hAnsiTheme="majorHAnsi" w:cstheme="majorHAnsi"/>
          <w:highlight w:val="yellow"/>
        </w:rPr>
        <w:t>agencies check</w:t>
      </w:r>
      <w:r w:rsidRPr="00554198">
        <w:rPr>
          <w:rFonts w:asciiTheme="majorHAnsi" w:hAnsiTheme="majorHAnsi" w:cstheme="majorHAnsi"/>
          <w:color w:val="000000" w:themeColor="text1"/>
          <w:sz w:val="14"/>
          <w:szCs w:val="26"/>
        </w:rPr>
        <w:t xml:space="preserve">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w:t>
      </w:r>
      <w:r w:rsidRPr="00554198">
        <w:rPr>
          <w:rStyle w:val="Emphasis"/>
          <w:rFonts w:asciiTheme="majorHAnsi" w:hAnsiTheme="majorHAnsi" w:cstheme="majorHAnsi"/>
          <w:highlight w:val="yellow"/>
        </w:rPr>
        <w:t>fingerprints</w:t>
      </w:r>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highlight w:val="yellow"/>
        </w:rPr>
        <w:t>and</w:t>
      </w:r>
      <w:r w:rsidRPr="00554198">
        <w:rPr>
          <w:rFonts w:asciiTheme="majorHAnsi" w:hAnsiTheme="majorHAnsi" w:cstheme="majorHAnsi"/>
          <w:color w:val="000000" w:themeColor="text1"/>
          <w:sz w:val="14"/>
          <w:szCs w:val="26"/>
        </w:rPr>
        <w:t xml:space="preserve"> other </w:t>
      </w:r>
      <w:r w:rsidRPr="00554198">
        <w:rPr>
          <w:rStyle w:val="Emphasis"/>
          <w:rFonts w:asciiTheme="majorHAnsi" w:hAnsiTheme="majorHAnsi" w:cstheme="majorHAnsi"/>
          <w:highlight w:val="yellow"/>
        </w:rPr>
        <w:t>biometric data</w:t>
      </w:r>
      <w:r w:rsidRPr="00554198">
        <w:rPr>
          <w:rFonts w:asciiTheme="majorHAnsi" w:hAnsiTheme="majorHAnsi" w:cstheme="majorHAnsi"/>
          <w:color w:val="000000" w:themeColor="text1"/>
          <w:sz w:val="14"/>
          <w:szCs w:val="26"/>
        </w:rPr>
        <w:t xml:space="preserve"> against terrorist and criminal databases. </w:t>
      </w:r>
      <w:hyperlink r:id="rId50" w:anchor="n84" w:history="1">
        <w:r w:rsidRPr="00554198">
          <w:rPr>
            <w:rFonts w:asciiTheme="majorHAnsi" w:hAnsiTheme="majorHAnsi" w:cstheme="majorHAnsi"/>
            <w:color w:val="000000" w:themeColor="text1"/>
            <w:sz w:val="14"/>
            <w:szCs w:val="21"/>
            <w:vertAlign w:val="superscript"/>
          </w:rPr>
          <w:t>n84</w:t>
        </w:r>
      </w:hyperlink>
    </w:p>
    <w:p w:rsidR="00EF03BC" w:rsidRPr="00554198" w:rsidRDefault="00EF03BC" w:rsidP="00EF03BC">
      <w:pPr>
        <w:autoSpaceDE w:val="0"/>
        <w:autoSpaceDN w:val="0"/>
        <w:adjustRightInd w:val="0"/>
        <w:rPr>
          <w:rFonts w:asciiTheme="majorHAnsi" w:hAnsiTheme="majorHAnsi" w:cstheme="majorHAnsi"/>
          <w:color w:val="000000" w:themeColor="text1"/>
          <w:sz w:val="14"/>
          <w:szCs w:val="26"/>
        </w:rPr>
      </w:pPr>
      <w:r w:rsidRPr="00554198">
        <w:rPr>
          <w:rFonts w:asciiTheme="majorHAnsi" w:hAnsiTheme="majorHAnsi" w:cstheme="majorHAnsi"/>
          <w:color w:val="000000" w:themeColor="text1"/>
          <w:sz w:val="14"/>
          <w:szCs w:val="26"/>
        </w:rPr>
        <w:t xml:space="preserve">Multiple </w:t>
      </w:r>
      <w:r w:rsidRPr="00554198">
        <w:rPr>
          <w:rStyle w:val="Emphasis"/>
          <w:rFonts w:asciiTheme="majorHAnsi" w:hAnsiTheme="majorHAnsi" w:cstheme="majorHAnsi"/>
          <w:highlight w:val="yellow"/>
        </w:rPr>
        <w:t>international</w:t>
      </w:r>
      <w:r w:rsidRPr="00554198">
        <w:rPr>
          <w:rFonts w:asciiTheme="majorHAnsi" w:hAnsiTheme="majorHAnsi" w:cstheme="majorHAnsi"/>
          <w:color w:val="000000" w:themeColor="text1"/>
          <w:sz w:val="14"/>
          <w:szCs w:val="26"/>
        </w:rPr>
        <w:t xml:space="preserve"> intelligence and law enforcement </w:t>
      </w:r>
      <w:r w:rsidRPr="00554198">
        <w:rPr>
          <w:rStyle w:val="StyleUnderline"/>
          <w:rFonts w:asciiTheme="majorHAnsi" w:hAnsiTheme="majorHAnsi" w:cstheme="majorHAnsi"/>
          <w:highlight w:val="yellow"/>
        </w:rPr>
        <w:t>agencies</w:t>
      </w:r>
      <w:r w:rsidRPr="00554198">
        <w:rPr>
          <w:rFonts w:asciiTheme="majorHAnsi" w:hAnsiTheme="majorHAnsi" w:cstheme="majorHAnsi"/>
          <w:color w:val="000000" w:themeColor="text1"/>
          <w:sz w:val="14"/>
          <w:szCs w:val="26"/>
        </w:rPr>
        <w:t xml:space="preserve">, including the National Counterterrorism Center, the Department of Defense, and Interpol, </w:t>
      </w:r>
      <w:r w:rsidRPr="00554198">
        <w:rPr>
          <w:rStyle w:val="StyleUnderline"/>
          <w:rFonts w:asciiTheme="majorHAnsi" w:hAnsiTheme="majorHAnsi" w:cstheme="majorHAnsi"/>
          <w:highlight w:val="yellow"/>
        </w:rPr>
        <w:t>participate</w:t>
      </w:r>
      <w:r w:rsidRPr="00554198">
        <w:rPr>
          <w:rFonts w:asciiTheme="majorHAnsi" w:hAnsiTheme="majorHAnsi" w:cstheme="majorHAnsi"/>
          <w:color w:val="000000" w:themeColor="text1"/>
          <w:sz w:val="14"/>
          <w:szCs w:val="26"/>
        </w:rPr>
        <w:t xml:space="preserve"> in the overseas </w:t>
      </w:r>
      <w:r w:rsidRPr="00554198">
        <w:rPr>
          <w:rFonts w:asciiTheme="majorHAnsi" w:hAnsiTheme="majorHAnsi" w:cstheme="majorHAnsi"/>
          <w:bCs/>
          <w:color w:val="000000" w:themeColor="text1"/>
          <w:sz w:val="14"/>
          <w:szCs w:val="26"/>
        </w:rPr>
        <w:t>refugee</w:t>
      </w:r>
      <w:r w:rsidRPr="00554198">
        <w:rPr>
          <w:rFonts w:asciiTheme="majorHAnsi" w:hAnsiTheme="majorHAnsi" w:cstheme="majorHAnsi"/>
          <w:color w:val="000000" w:themeColor="text1"/>
          <w:sz w:val="14"/>
          <w:szCs w:val="26"/>
        </w:rPr>
        <w:t xml:space="preserve"> screening process. </w:t>
      </w:r>
      <w:hyperlink r:id="rId51" w:anchor="n85" w:history="1">
        <w:r w:rsidRPr="00554198">
          <w:rPr>
            <w:rFonts w:asciiTheme="majorHAnsi" w:hAnsiTheme="majorHAnsi" w:cstheme="majorHAnsi"/>
            <w:color w:val="000000" w:themeColor="text1"/>
            <w:sz w:val="14"/>
            <w:szCs w:val="21"/>
            <w:vertAlign w:val="superscript"/>
          </w:rPr>
          <w:t>n85</w:t>
        </w:r>
      </w:hyperlink>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color w:val="000000" w:themeColor="text1"/>
        </w:rPr>
        <w:t xml:space="preserve">Those agencies </w:t>
      </w:r>
      <w:r w:rsidRPr="00554198">
        <w:rPr>
          <w:rStyle w:val="StyleUnderline"/>
          <w:rFonts w:asciiTheme="majorHAnsi" w:hAnsiTheme="majorHAnsi" w:cstheme="majorHAnsi"/>
          <w:color w:val="000000" w:themeColor="text1"/>
          <w:highlight w:val="yellow"/>
        </w:rPr>
        <w:t>review</w:t>
      </w:r>
      <w:r w:rsidRPr="00554198">
        <w:rPr>
          <w:rStyle w:val="StyleUnderline"/>
          <w:rFonts w:asciiTheme="majorHAnsi" w:hAnsiTheme="majorHAnsi" w:cstheme="majorHAnsi"/>
          <w:color w:val="000000" w:themeColor="text1"/>
        </w:rPr>
        <w:t xml:space="preserve"> applicants' </w:t>
      </w:r>
      <w:r w:rsidRPr="00554198">
        <w:rPr>
          <w:rStyle w:val="StyleUnderline"/>
          <w:rFonts w:asciiTheme="majorHAnsi" w:hAnsiTheme="majorHAnsi" w:cstheme="majorHAnsi"/>
          <w:color w:val="000000" w:themeColor="text1"/>
          <w:highlight w:val="yellow"/>
        </w:rPr>
        <w:t>info</w:t>
      </w:r>
      <w:r w:rsidRPr="00554198">
        <w:rPr>
          <w:rStyle w:val="StyleUnderline"/>
          <w:rFonts w:asciiTheme="majorHAnsi" w:hAnsiTheme="majorHAnsi" w:cstheme="majorHAnsi"/>
          <w:color w:val="000000" w:themeColor="text1"/>
        </w:rPr>
        <w:t xml:space="preserve">rmation </w:t>
      </w:r>
      <w:r w:rsidRPr="00554198">
        <w:rPr>
          <w:rStyle w:val="StyleUnderline"/>
          <w:rFonts w:asciiTheme="majorHAnsi" w:hAnsiTheme="majorHAnsi" w:cstheme="majorHAnsi"/>
          <w:color w:val="000000" w:themeColor="text1"/>
          <w:highlight w:val="yellow"/>
        </w:rPr>
        <w:t>against</w:t>
      </w:r>
      <w:r w:rsidRPr="00554198">
        <w:rPr>
          <w:rStyle w:val="StyleUnderline"/>
          <w:rFonts w:asciiTheme="majorHAnsi" w:hAnsiTheme="majorHAnsi" w:cstheme="majorHAnsi"/>
          <w:color w:val="000000" w:themeColor="text1"/>
        </w:rPr>
        <w:t xml:space="preserve"> at  [*180]  least </w:t>
      </w:r>
      <w:r w:rsidRPr="00554198">
        <w:rPr>
          <w:rStyle w:val="StyleUnderline"/>
          <w:rFonts w:asciiTheme="majorHAnsi" w:hAnsiTheme="majorHAnsi" w:cstheme="majorHAnsi"/>
          <w:color w:val="000000" w:themeColor="text1"/>
          <w:highlight w:val="yellow"/>
        </w:rPr>
        <w:t>three</w:t>
      </w:r>
      <w:r w:rsidRPr="00554198">
        <w:rPr>
          <w:rStyle w:val="StyleUnderline"/>
          <w:rFonts w:asciiTheme="majorHAnsi" w:hAnsiTheme="majorHAnsi" w:cstheme="majorHAnsi"/>
          <w:color w:val="000000" w:themeColor="text1"/>
        </w:rPr>
        <w:t xml:space="preserve"> separate </w:t>
      </w:r>
      <w:r w:rsidRPr="00554198">
        <w:rPr>
          <w:rStyle w:val="StyleUnderline"/>
          <w:rFonts w:asciiTheme="majorHAnsi" w:hAnsiTheme="majorHAnsi" w:cstheme="majorHAnsi"/>
          <w:color w:val="000000" w:themeColor="text1"/>
          <w:highlight w:val="yellow"/>
        </w:rPr>
        <w:t>databases</w:t>
      </w:r>
      <w:r w:rsidRPr="00554198">
        <w:rPr>
          <w:rStyle w:val="StyleUnderline"/>
          <w:rFonts w:asciiTheme="majorHAnsi" w:hAnsiTheme="majorHAnsi" w:cstheme="majorHAnsi"/>
          <w:color w:val="000000" w:themeColor="text1"/>
        </w:rPr>
        <w:t xml:space="preserve"> with information on "foreign fighters, suspected terrorists, and stolen, false, and blank passports from Syria, Iraq, and elsewhere."</w:t>
      </w:r>
      <w:r w:rsidRPr="00554198">
        <w:rPr>
          <w:rFonts w:asciiTheme="majorHAnsi" w:hAnsiTheme="majorHAnsi" w:cstheme="majorHAnsi"/>
          <w:color w:val="000000" w:themeColor="text1"/>
          <w:sz w:val="14"/>
          <w:szCs w:val="26"/>
        </w:rPr>
        <w:t xml:space="preserve"> </w:t>
      </w:r>
      <w:hyperlink r:id="rId52" w:anchor="n86" w:history="1">
        <w:r w:rsidRPr="00554198">
          <w:rPr>
            <w:rFonts w:asciiTheme="majorHAnsi" w:hAnsiTheme="majorHAnsi" w:cstheme="majorHAnsi"/>
            <w:color w:val="000000" w:themeColor="text1"/>
            <w:sz w:val="14"/>
            <w:szCs w:val="21"/>
            <w:vertAlign w:val="superscript"/>
          </w:rPr>
          <w:t>n86</w:t>
        </w:r>
      </w:hyperlink>
      <w:r w:rsidRPr="00554198">
        <w:rPr>
          <w:rFonts w:asciiTheme="majorHAnsi" w:hAnsiTheme="majorHAnsi" w:cstheme="majorHAnsi"/>
          <w:color w:val="000000" w:themeColor="text1"/>
          <w:sz w:val="14"/>
          <w:szCs w:val="26"/>
        </w:rPr>
        <w:t xml:space="preserve"> The Department of State uses biometric information to check whether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have any criminal or prior immigration history and to check for any national security concerns by comparing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data with biometric data collected by the Department of Defense in conflict zones. </w:t>
      </w:r>
      <w:hyperlink r:id="rId53" w:anchor="n87" w:history="1">
        <w:r w:rsidRPr="00554198">
          <w:rPr>
            <w:rFonts w:asciiTheme="majorHAnsi" w:hAnsiTheme="majorHAnsi" w:cstheme="majorHAnsi"/>
            <w:color w:val="000000" w:themeColor="text1"/>
            <w:sz w:val="14"/>
            <w:szCs w:val="21"/>
            <w:vertAlign w:val="superscript"/>
          </w:rPr>
          <w:t>n87</w:t>
        </w:r>
      </w:hyperlink>
      <w:r w:rsidRPr="00554198">
        <w:rPr>
          <w:rFonts w:asciiTheme="majorHAnsi" w:hAnsiTheme="majorHAnsi" w:cstheme="majorHAnsi"/>
          <w:color w:val="000000" w:themeColor="text1"/>
          <w:sz w:val="14"/>
          <w:szCs w:val="26"/>
        </w:rPr>
        <w:t xml:space="preserve">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who hail from Syria are subjected to a more enhanced review process compared to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from other nations. </w:t>
      </w:r>
      <w:hyperlink r:id="rId54" w:anchor="n88" w:history="1">
        <w:r w:rsidRPr="00554198">
          <w:rPr>
            <w:rFonts w:asciiTheme="majorHAnsi" w:hAnsiTheme="majorHAnsi" w:cstheme="majorHAnsi"/>
            <w:color w:val="000000" w:themeColor="text1"/>
            <w:sz w:val="14"/>
            <w:szCs w:val="21"/>
            <w:vertAlign w:val="superscript"/>
          </w:rPr>
          <w:t>n88</w:t>
        </w:r>
      </w:hyperlink>
    </w:p>
    <w:p w:rsidR="00EF03BC" w:rsidRDefault="00EF03BC" w:rsidP="00EF03BC">
      <w:pPr>
        <w:autoSpaceDE w:val="0"/>
        <w:autoSpaceDN w:val="0"/>
        <w:adjustRightInd w:val="0"/>
        <w:rPr>
          <w:rFonts w:asciiTheme="majorHAnsi" w:hAnsiTheme="majorHAnsi" w:cstheme="majorHAnsi"/>
          <w:color w:val="000000" w:themeColor="text1"/>
          <w:sz w:val="14"/>
          <w:szCs w:val="26"/>
        </w:rPr>
      </w:pPr>
      <w:r w:rsidRPr="00554198">
        <w:rPr>
          <w:rStyle w:val="StyleUnderline"/>
          <w:rFonts w:asciiTheme="majorHAnsi" w:hAnsiTheme="majorHAnsi" w:cstheme="majorHAnsi"/>
          <w:color w:val="000000" w:themeColor="text1"/>
        </w:rPr>
        <w:t xml:space="preserve">Furthermore, </w:t>
      </w:r>
      <w:r w:rsidRPr="00554198">
        <w:rPr>
          <w:rStyle w:val="StyleUnderline"/>
          <w:rFonts w:asciiTheme="majorHAnsi" w:hAnsiTheme="majorHAnsi" w:cstheme="majorHAnsi"/>
          <w:color w:val="000000" w:themeColor="text1"/>
          <w:highlight w:val="yellow"/>
        </w:rPr>
        <w:t>refugees are checked against watch-list info</w:t>
      </w:r>
      <w:r w:rsidRPr="00554198">
        <w:rPr>
          <w:rStyle w:val="StyleUnderline"/>
          <w:rFonts w:asciiTheme="majorHAnsi" w:hAnsiTheme="majorHAnsi" w:cstheme="majorHAnsi"/>
          <w:color w:val="000000" w:themeColor="text1"/>
        </w:rPr>
        <w:t>rmation throughout the overseas screening and admissions process.</w:t>
      </w:r>
      <w:r w:rsidRPr="00554198">
        <w:rPr>
          <w:rFonts w:asciiTheme="majorHAnsi" w:hAnsiTheme="majorHAnsi" w:cstheme="majorHAnsi"/>
          <w:color w:val="000000" w:themeColor="text1"/>
          <w:sz w:val="14"/>
          <w:szCs w:val="26"/>
        </w:rPr>
        <w:t xml:space="preserve"> The Department of State seeks Security Advisory Opinions from law enforcement and intelligence agencies </w:t>
      </w:r>
      <w:r w:rsidRPr="00554198">
        <w:rPr>
          <w:rStyle w:val="StyleUnderline"/>
          <w:rFonts w:asciiTheme="majorHAnsi" w:hAnsiTheme="majorHAnsi" w:cstheme="majorHAnsi"/>
          <w:color w:val="000000" w:themeColor="text1"/>
        </w:rPr>
        <w:t xml:space="preserve">for refugees who meet certain criteria, including members of a group or nationality that the U.S. government has designated as requiring this higher level check. </w:t>
      </w:r>
      <w:hyperlink r:id="rId55" w:anchor="n89" w:history="1">
        <w:r w:rsidRPr="00554198">
          <w:rPr>
            <w:rStyle w:val="StyleUnderline"/>
            <w:rFonts w:asciiTheme="majorHAnsi" w:hAnsiTheme="majorHAnsi" w:cstheme="majorHAnsi"/>
            <w:color w:val="000000" w:themeColor="text1"/>
          </w:rPr>
          <w:t>n89</w:t>
        </w:r>
      </w:hyperlink>
      <w:r w:rsidRPr="00554198">
        <w:rPr>
          <w:rFonts w:asciiTheme="majorHAnsi" w:hAnsiTheme="majorHAnsi" w:cstheme="majorHAnsi"/>
          <w:color w:val="000000" w:themeColor="text1"/>
          <w:sz w:val="14"/>
          <w:szCs w:val="26"/>
        </w:rPr>
        <w:t xml:space="preserve"> </w:t>
      </w:r>
    </w:p>
    <w:p w:rsidR="00EF03BC" w:rsidRPr="00554198" w:rsidRDefault="00EF03BC" w:rsidP="00EF03BC">
      <w:pPr>
        <w:autoSpaceDE w:val="0"/>
        <w:autoSpaceDN w:val="0"/>
        <w:adjustRightInd w:val="0"/>
        <w:rPr>
          <w:rFonts w:asciiTheme="majorHAnsi" w:hAnsiTheme="majorHAnsi" w:cstheme="majorHAnsi"/>
          <w:color w:val="000000" w:themeColor="text1"/>
          <w:sz w:val="14"/>
          <w:szCs w:val="26"/>
        </w:rPr>
      </w:pPr>
    </w:p>
    <w:p w:rsidR="00EF03BC" w:rsidRPr="00EF03BC" w:rsidRDefault="00EF03BC" w:rsidP="00EF03BC">
      <w:pPr>
        <w:pStyle w:val="Heading4"/>
      </w:pPr>
      <w:r w:rsidRPr="00EF03BC">
        <w:t>Refugees are vetted more than any other immigrant category --- if there is doubt at any point they don’t get admission</w:t>
      </w:r>
    </w:p>
    <w:p w:rsidR="00EF03BC" w:rsidRPr="00EF03BC" w:rsidRDefault="00EF03BC" w:rsidP="00EF03BC">
      <w:r w:rsidRPr="00EF03BC">
        <w:rPr>
          <w:rStyle w:val="Style13ptBold"/>
        </w:rPr>
        <w:t>IRC 17</w:t>
      </w:r>
      <w:r w:rsidRPr="00EF03BC">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56" w:history="1">
        <w:r w:rsidRPr="00EF03BC">
          <w:rPr>
            <w:rStyle w:val="Hyperlink"/>
          </w:rPr>
          <w:t>https://www.rescue.org/sites/default/files/document/1872/policybriefthefutureofrefugeewelcome.pdf</w:t>
        </w:r>
      </w:hyperlink>
      <w:r w:rsidRPr="00EF03BC">
        <w:t xml:space="preserve">] </w:t>
      </w:r>
    </w:p>
    <w:p w:rsidR="00EF03BC" w:rsidRPr="00554198" w:rsidRDefault="00EF03BC" w:rsidP="00EF03BC">
      <w:pPr>
        <w:rPr>
          <w:rStyle w:val="StyleUnderline"/>
          <w:rFonts w:asciiTheme="majorHAnsi" w:hAnsiTheme="majorHAnsi" w:cstheme="majorHAnsi"/>
        </w:rPr>
      </w:pPr>
      <w:r w:rsidRPr="00554198">
        <w:rPr>
          <w:rFonts w:asciiTheme="majorHAnsi" w:hAnsiTheme="majorHAnsi" w:cstheme="majorHAnsi"/>
          <w:sz w:val="14"/>
        </w:rPr>
        <w:t xml:space="preserve">The </w:t>
      </w:r>
      <w:r w:rsidRPr="00554198">
        <w:rPr>
          <w:rStyle w:val="StyleUnderline"/>
          <w:rFonts w:asciiTheme="majorHAnsi" w:hAnsiTheme="majorHAnsi" w:cstheme="majorHAnsi"/>
        </w:rPr>
        <w:t>U.S</w:t>
      </w:r>
      <w:r w:rsidRPr="00554198">
        <w:rPr>
          <w:rStyle w:val="StyleUnderline"/>
          <w:rFonts w:asciiTheme="majorHAnsi" w:hAnsiTheme="majorHAnsi" w:cstheme="majorHAnsi"/>
          <w:highlight w:val="yellow"/>
        </w:rPr>
        <w:t>. resettlement program is</w:t>
      </w:r>
      <w:r w:rsidRPr="00554198">
        <w:rPr>
          <w:rStyle w:val="StyleUnderline"/>
          <w:rFonts w:asciiTheme="majorHAnsi" w:hAnsiTheme="majorHAnsi" w:cstheme="majorHAnsi"/>
        </w:rPr>
        <w:t xml:space="preserve"> planned and </w:t>
      </w:r>
      <w:r w:rsidRPr="00554198">
        <w:rPr>
          <w:rStyle w:val="StyleUnderline"/>
          <w:rFonts w:asciiTheme="majorHAnsi" w:hAnsiTheme="majorHAnsi" w:cstheme="majorHAnsi"/>
          <w:highlight w:val="yellow"/>
        </w:rPr>
        <w:t>predictable</w:t>
      </w:r>
      <w:r w:rsidRPr="00554198">
        <w:rPr>
          <w:rStyle w:val="StyleUnderline"/>
          <w:rFonts w:asciiTheme="majorHAnsi" w:hAnsiTheme="majorHAnsi" w:cstheme="majorHAnsi"/>
        </w:rPr>
        <w:t>, and therefore wholly incomparable to the large-scale and spontaneous arrivals of refugees, asylum seekers and migrants to Europe.</w:t>
      </w:r>
      <w:r w:rsidRPr="00554198">
        <w:rPr>
          <w:rFonts w:asciiTheme="majorHAnsi" w:hAnsiTheme="majorHAnsi" w:cstheme="majorHAnsi"/>
          <w:sz w:val="14"/>
        </w:rPr>
        <w:t xml:space="preserve"> The Administration has every reason to be confident in the competency of the world’s most sophisticated intelligence and security agencies</w:t>
      </w:r>
      <w:r w:rsidRPr="00554198">
        <w:rPr>
          <w:rFonts w:asciiTheme="majorHAnsi" w:hAnsiTheme="majorHAnsi" w:cstheme="majorHAnsi"/>
          <w:sz w:val="14"/>
          <w:highlight w:val="yellow"/>
        </w:rPr>
        <w:t xml:space="preserve">. </w:t>
      </w:r>
      <w:r w:rsidRPr="00554198">
        <w:rPr>
          <w:rStyle w:val="StyleUnderline"/>
          <w:rFonts w:asciiTheme="majorHAnsi" w:hAnsiTheme="majorHAnsi" w:cstheme="majorHAnsi"/>
          <w:highlight w:val="yellow"/>
        </w:rPr>
        <w:t>Refugee security</w:t>
      </w:r>
      <w:r w:rsidRPr="00554198">
        <w:rPr>
          <w:rStyle w:val="StyleUnderline"/>
          <w:rFonts w:asciiTheme="majorHAnsi" w:hAnsiTheme="majorHAnsi" w:cstheme="majorHAnsi"/>
        </w:rPr>
        <w:t xml:space="preserve"> vetting </w:t>
      </w:r>
      <w:r w:rsidRPr="00554198">
        <w:rPr>
          <w:rStyle w:val="StyleUnderline"/>
          <w:rFonts w:asciiTheme="majorHAnsi" w:hAnsiTheme="majorHAnsi" w:cstheme="majorHAnsi"/>
          <w:highlight w:val="yellow"/>
        </w:rPr>
        <w:t>is so rigorous that the process can take up to</w:t>
      </w:r>
      <w:r w:rsidRPr="00554198">
        <w:rPr>
          <w:rStyle w:val="StyleUnderline"/>
          <w:rFonts w:asciiTheme="majorHAnsi" w:hAnsiTheme="majorHAnsi" w:cstheme="majorHAnsi"/>
        </w:rPr>
        <w:t xml:space="preserve"> </w:t>
      </w:r>
      <w:r w:rsidRPr="00554198">
        <w:rPr>
          <w:rStyle w:val="StyleUnderline"/>
          <w:rFonts w:asciiTheme="majorHAnsi" w:hAnsiTheme="majorHAnsi" w:cstheme="majorHAnsi"/>
          <w:highlight w:val="yellow"/>
        </w:rPr>
        <w:t>three years</w:t>
      </w:r>
      <w:r w:rsidRPr="00554198">
        <w:rPr>
          <w:rStyle w:val="StyleUnderline"/>
          <w:rFonts w:asciiTheme="majorHAnsi" w:hAnsiTheme="majorHAnsi" w:cstheme="majorHAnsi"/>
        </w:rPr>
        <w:t>. Every refugee is hand-selected for admission by the Department of Homeland Security</w:t>
      </w:r>
      <w:r w:rsidRPr="00554198">
        <w:rPr>
          <w:rFonts w:asciiTheme="majorHAnsi" w:hAnsiTheme="majorHAnsi" w:cstheme="majorHAnsi"/>
          <w:sz w:val="14"/>
        </w:rPr>
        <w:t xml:space="preserve"> after in-person interviews and extensive security checks conducted in partnership with all relevant U.S. intelligence, law enforcement, and security agencies. For decades, our agencies have successfully validated the histories and identities of refugees whose documentation has been lost or left behind during flight. </w:t>
      </w:r>
      <w:r w:rsidRPr="00554198">
        <w:rPr>
          <w:rStyle w:val="StyleUnderline"/>
          <w:rFonts w:asciiTheme="majorHAnsi" w:hAnsiTheme="majorHAnsi" w:cstheme="majorHAnsi"/>
          <w:highlight w:val="yellow"/>
        </w:rPr>
        <w:t>Before a refugee is approved</w:t>
      </w:r>
      <w:r w:rsidRPr="00554198">
        <w:rPr>
          <w:rStyle w:val="StyleUnderline"/>
          <w:rFonts w:asciiTheme="majorHAnsi" w:hAnsiTheme="majorHAnsi" w:cstheme="majorHAnsi"/>
        </w:rPr>
        <w:t xml:space="preserve"> for resettlement, </w:t>
      </w:r>
      <w:r w:rsidRPr="00554198">
        <w:rPr>
          <w:rStyle w:val="StyleUnderline"/>
          <w:rFonts w:asciiTheme="majorHAnsi" w:hAnsiTheme="majorHAnsi" w:cstheme="majorHAnsi"/>
          <w:highlight w:val="yellow"/>
        </w:rPr>
        <w:t>intelligence and security agencies</w:t>
      </w:r>
      <w:r w:rsidRPr="00554198">
        <w:rPr>
          <w:rStyle w:val="StyleUnderline"/>
          <w:rFonts w:asciiTheme="majorHAnsi" w:hAnsiTheme="majorHAnsi" w:cstheme="majorHAnsi"/>
        </w:rPr>
        <w:t xml:space="preserve"> establish confidence in who refugees are through sophisticated biometrics, forensic document testing, and interagency checks</w:t>
      </w:r>
      <w:r w:rsidRPr="00554198">
        <w:rPr>
          <w:rStyle w:val="Emphasis"/>
          <w:rFonts w:asciiTheme="majorHAnsi" w:hAnsiTheme="majorHAnsi" w:cstheme="majorHAnsi"/>
        </w:rPr>
        <w:t xml:space="preserve">. </w:t>
      </w:r>
      <w:r w:rsidRPr="00554198">
        <w:rPr>
          <w:rStyle w:val="Emphasis"/>
          <w:rFonts w:asciiTheme="majorHAnsi" w:hAnsiTheme="majorHAnsi" w:cstheme="majorHAnsi"/>
          <w:highlight w:val="yellow"/>
        </w:rPr>
        <w:t>If there is any doubt</w:t>
      </w:r>
      <w:r w:rsidRPr="00554198">
        <w:rPr>
          <w:rStyle w:val="StyleUnderline"/>
          <w:rFonts w:asciiTheme="majorHAnsi" w:hAnsiTheme="majorHAnsi" w:cstheme="majorHAnsi"/>
        </w:rPr>
        <w:t xml:space="preserve"> at any point throughout the process, </w:t>
      </w:r>
      <w:r w:rsidRPr="00554198">
        <w:rPr>
          <w:rStyle w:val="StyleUnderline"/>
          <w:rFonts w:asciiTheme="majorHAnsi" w:hAnsiTheme="majorHAnsi" w:cstheme="majorHAnsi"/>
          <w:highlight w:val="yellow"/>
        </w:rPr>
        <w:t xml:space="preserve">the </w:t>
      </w:r>
      <w:r w:rsidRPr="00947AFF">
        <w:rPr>
          <w:rStyle w:val="Emphasis"/>
          <w:rFonts w:asciiTheme="majorHAnsi" w:hAnsiTheme="majorHAnsi" w:cstheme="majorHAnsi"/>
          <w:highlight w:val="yellow"/>
        </w:rPr>
        <w:t xml:space="preserve">refugee in question </w:t>
      </w:r>
      <w:r w:rsidRPr="00554198">
        <w:rPr>
          <w:rStyle w:val="Emphasis"/>
          <w:rFonts w:asciiTheme="majorHAnsi" w:hAnsiTheme="majorHAnsi" w:cstheme="majorHAnsi"/>
          <w:highlight w:val="yellow"/>
        </w:rPr>
        <w:t>is not admitted</w:t>
      </w:r>
      <w:r w:rsidRPr="00554198">
        <w:rPr>
          <w:rStyle w:val="Emphasis"/>
          <w:rFonts w:asciiTheme="majorHAnsi" w:hAnsiTheme="majorHAnsi" w:cstheme="majorHAnsi"/>
        </w:rPr>
        <w:t xml:space="preserve"> to the U.S.</w:t>
      </w:r>
      <w:r w:rsidRPr="00554198">
        <w:rPr>
          <w:rFonts w:asciiTheme="majorHAnsi" w:hAnsiTheme="majorHAnsi" w:cstheme="majorHAnsi"/>
          <w:sz w:val="14"/>
        </w:rPr>
        <w:t xml:space="preserve"> To ensure public health, refugees are also medically screened, using protocols established by the Centers for Disease Control and Prevention (CDC), before they are allowed to travel. To qualify as a refugee, an individual must meet a high burden of proof. They must provide credible reasons why they would face persecution if returned to their home countries, and that those countries could not or would not protect them</w:t>
      </w:r>
      <w:r w:rsidRPr="00554198">
        <w:rPr>
          <w:rStyle w:val="StyleUnderline"/>
          <w:rFonts w:asciiTheme="majorHAnsi" w:hAnsiTheme="majorHAnsi" w:cstheme="majorHAnsi"/>
        </w:rPr>
        <w:t xml:space="preserve">. </w:t>
      </w:r>
      <w:r w:rsidRPr="00554198">
        <w:rPr>
          <w:rStyle w:val="StyleUnderline"/>
          <w:rFonts w:asciiTheme="majorHAnsi" w:hAnsiTheme="majorHAnsi" w:cstheme="majorHAnsi"/>
          <w:highlight w:val="yellow"/>
        </w:rPr>
        <w:t>Refugees</w:t>
      </w:r>
      <w:r w:rsidRPr="00554198">
        <w:rPr>
          <w:rStyle w:val="StyleUnderline"/>
          <w:rFonts w:asciiTheme="majorHAnsi" w:hAnsiTheme="majorHAnsi" w:cstheme="majorHAnsi"/>
        </w:rPr>
        <w:t xml:space="preserve"> by definition </w:t>
      </w:r>
      <w:r w:rsidRPr="00554198">
        <w:rPr>
          <w:rStyle w:val="StyleUnderline"/>
          <w:rFonts w:asciiTheme="majorHAnsi" w:hAnsiTheme="majorHAnsi" w:cstheme="majorHAnsi"/>
          <w:highlight w:val="yellow"/>
        </w:rPr>
        <w:t>are civilians who have not</w:t>
      </w:r>
      <w:r w:rsidRPr="00554198">
        <w:rPr>
          <w:rStyle w:val="StyleUnderline"/>
          <w:rFonts w:asciiTheme="majorHAnsi" w:hAnsiTheme="majorHAnsi" w:cstheme="majorHAnsi"/>
        </w:rPr>
        <w:t xml:space="preserve"> </w:t>
      </w:r>
      <w:r w:rsidRPr="00554198">
        <w:rPr>
          <w:rStyle w:val="StyleUnderline"/>
          <w:rFonts w:asciiTheme="majorHAnsi" w:hAnsiTheme="majorHAnsi" w:cstheme="majorHAnsi"/>
          <w:highlight w:val="yellow"/>
        </w:rPr>
        <w:t>engaged in violence,</w:t>
      </w:r>
      <w:r w:rsidRPr="00554198">
        <w:rPr>
          <w:rStyle w:val="StyleUnderline"/>
          <w:rFonts w:asciiTheme="majorHAnsi" w:hAnsiTheme="majorHAnsi" w:cstheme="majorHAnsi"/>
        </w:rPr>
        <w:t xml:space="preserve"> persecution of others, or serious criminality. Persons believed to have engaged in war crimes, crimes against humanity, or serious non-political crimes are disqualified from refugee status.</w:t>
      </w:r>
      <w:r w:rsidRPr="00554198">
        <w:rPr>
          <w:rFonts w:asciiTheme="majorHAnsi" w:hAnsiTheme="majorHAnsi" w:cstheme="majorHAnsi"/>
          <w:sz w:val="14"/>
        </w:rPr>
        <w:t xml:space="preserve"> People migrating in search of a better life and economic opportunity do not qualify for refugee status</w:t>
      </w:r>
      <w:r w:rsidRPr="00554198">
        <w:rPr>
          <w:rStyle w:val="StyleUnderline"/>
          <w:rFonts w:asciiTheme="majorHAnsi" w:hAnsiTheme="majorHAnsi" w:cstheme="majorHAnsi"/>
        </w:rPr>
        <w:t xml:space="preserve">; </w:t>
      </w:r>
      <w:r w:rsidRPr="00554198">
        <w:rPr>
          <w:rStyle w:val="StyleUnderline"/>
          <w:rFonts w:asciiTheme="majorHAnsi" w:hAnsiTheme="majorHAnsi" w:cstheme="majorHAnsi"/>
          <w:highlight w:val="yellow"/>
        </w:rPr>
        <w:t>it is a status reserved</w:t>
      </w:r>
      <w:r w:rsidRPr="00554198">
        <w:rPr>
          <w:rStyle w:val="StyleUnderline"/>
          <w:rFonts w:asciiTheme="majorHAnsi" w:hAnsiTheme="majorHAnsi" w:cstheme="majorHAnsi"/>
        </w:rPr>
        <w:t xml:space="preserve"> only </w:t>
      </w:r>
      <w:r w:rsidRPr="00554198">
        <w:rPr>
          <w:rStyle w:val="StyleUnderline"/>
          <w:rFonts w:asciiTheme="majorHAnsi" w:hAnsiTheme="majorHAnsi" w:cstheme="majorHAnsi"/>
          <w:highlight w:val="yellow"/>
        </w:rPr>
        <w:t>for those</w:t>
      </w:r>
      <w:r w:rsidRPr="00554198">
        <w:rPr>
          <w:rStyle w:val="StyleUnderline"/>
          <w:rFonts w:asciiTheme="majorHAnsi" w:hAnsiTheme="majorHAnsi" w:cstheme="majorHAnsi"/>
        </w:rPr>
        <w:t xml:space="preserve"> that </w:t>
      </w:r>
      <w:r w:rsidRPr="00554198">
        <w:rPr>
          <w:rStyle w:val="StyleUnderline"/>
          <w:rFonts w:asciiTheme="majorHAnsi" w:hAnsiTheme="majorHAnsi" w:cstheme="majorHAnsi"/>
          <w:highlight w:val="yellow"/>
        </w:rPr>
        <w:t>have fled conflict</w:t>
      </w:r>
      <w:r w:rsidRPr="00554198">
        <w:rPr>
          <w:rStyle w:val="StyleUnderline"/>
          <w:rFonts w:asciiTheme="majorHAnsi" w:hAnsiTheme="majorHAnsi" w:cstheme="majorHAnsi"/>
        </w:rPr>
        <w:t xml:space="preserve"> in search of safety or otherwise fear persecution.</w:t>
      </w:r>
    </w:p>
    <w:p w:rsidR="00EF03BC" w:rsidRDefault="00EF03BC" w:rsidP="00EF03BC"/>
    <w:p w:rsidR="00C87142" w:rsidRPr="00C87142" w:rsidRDefault="00C87142" w:rsidP="00C87142">
      <w:pPr>
        <w:pStyle w:val="Heading4"/>
      </w:pPr>
      <w:r w:rsidRPr="00C87142">
        <w:lastRenderedPageBreak/>
        <w:t>The odds of getting killed by a refugee terrorist is miniscule – refugees undergo extreme vetting before entering the US</w:t>
      </w:r>
    </w:p>
    <w:p w:rsidR="00C87142" w:rsidRPr="00C87142" w:rsidRDefault="00C87142" w:rsidP="00C87142">
      <w:r w:rsidRPr="00C87142">
        <w:rPr>
          <w:rStyle w:val="Style13ptBold"/>
        </w:rPr>
        <w:t>Beauchamp 17</w:t>
      </w:r>
      <w:r w:rsidRPr="00C87142">
        <w:t xml:space="preserve"> [Zack Beauchamp, a senior reporter at </w:t>
      </w:r>
      <w:proofErr w:type="spellStart"/>
      <w:r w:rsidRPr="00C87142">
        <w:t>Vox</w:t>
      </w:r>
      <w:proofErr w:type="spellEnd"/>
      <w:r w:rsidRPr="00C87142">
        <w:t xml:space="preserve"> who covers global politics and ideology, </w:t>
      </w:r>
      <w:proofErr w:type="spellStart"/>
      <w:r w:rsidRPr="00C87142">
        <w:t>Vox</w:t>
      </w:r>
      <w:proofErr w:type="spellEnd"/>
      <w:r w:rsidRPr="00C87142">
        <w:t xml:space="preserve">, You’re more likely to be killed by your own clothes than by an immigrant terrorist”, 6/26/17, accessed 7/13/18, </w:t>
      </w:r>
      <w:hyperlink r:id="rId57" w:history="1">
        <w:r w:rsidRPr="00C87142">
          <w:rPr>
            <w:rStyle w:val="Hyperlink"/>
          </w:rPr>
          <w:t>https://www.vox.com/2016/9/13/12901950/terrorism-immigrants-clothes</w:t>
        </w:r>
      </w:hyperlink>
      <w:r w:rsidRPr="00C87142">
        <w:t>]</w:t>
      </w:r>
    </w:p>
    <w:p w:rsidR="00C87142" w:rsidRPr="009B10ED" w:rsidRDefault="00C87142" w:rsidP="00C87142">
      <w:pPr>
        <w:rPr>
          <w:rStyle w:val="Style13ptBold"/>
          <w:rFonts w:asciiTheme="majorHAnsi" w:hAnsiTheme="majorHAnsi"/>
          <w:b w:val="0"/>
          <w:color w:val="000000" w:themeColor="text1"/>
          <w:sz w:val="16"/>
        </w:rPr>
      </w:pPr>
      <w:r w:rsidRPr="009B10ED">
        <w:rPr>
          <w:rFonts w:asciiTheme="majorHAnsi" w:hAnsiTheme="majorHAnsi"/>
          <w:color w:val="000000" w:themeColor="text1"/>
          <w:sz w:val="16"/>
          <w:szCs w:val="27"/>
        </w:rPr>
        <w:t xml:space="preserve">15 years without a mass-casualty attack is more than luck,” Dan </w:t>
      </w:r>
      <w:proofErr w:type="spellStart"/>
      <w:r w:rsidRPr="009B10ED">
        <w:rPr>
          <w:rFonts w:asciiTheme="majorHAnsi" w:hAnsiTheme="majorHAnsi"/>
          <w:color w:val="000000" w:themeColor="text1"/>
          <w:sz w:val="16"/>
          <w:szCs w:val="27"/>
        </w:rPr>
        <w:t>Byman</w:t>
      </w:r>
      <w:proofErr w:type="spellEnd"/>
      <w:r w:rsidRPr="009B10ED">
        <w:rPr>
          <w:rFonts w:asciiTheme="majorHAnsi" w:hAnsiTheme="majorHAnsi"/>
          <w:color w:val="000000" w:themeColor="text1"/>
          <w:sz w:val="16"/>
          <w:szCs w:val="27"/>
        </w:rPr>
        <w:t xml:space="preserve">, a terrorism expert at Georgetown University, writes for </w:t>
      </w:r>
      <w:hyperlink r:id="rId58" w:history="1">
        <w:proofErr w:type="spellStart"/>
        <w:r w:rsidRPr="009B10ED">
          <w:rPr>
            <w:rStyle w:val="Hyperlink"/>
            <w:rFonts w:asciiTheme="majorHAnsi" w:hAnsiTheme="majorHAnsi"/>
            <w:b/>
            <w:bCs/>
            <w:color w:val="000000" w:themeColor="text1"/>
            <w:sz w:val="16"/>
            <w:szCs w:val="27"/>
          </w:rPr>
          <w:t>Vox</w:t>
        </w:r>
        <w:proofErr w:type="spellEnd"/>
      </w:hyperlink>
      <w:r w:rsidRPr="009B10ED">
        <w:rPr>
          <w:rFonts w:asciiTheme="majorHAnsi" w:hAnsiTheme="majorHAnsi"/>
          <w:color w:val="000000" w:themeColor="text1"/>
          <w:sz w:val="16"/>
          <w:szCs w:val="27"/>
        </w:rPr>
        <w:t>. “</w:t>
      </w:r>
      <w:r w:rsidRPr="009B10ED">
        <w:rPr>
          <w:rStyle w:val="StyleUnderline"/>
          <w:rFonts w:asciiTheme="majorHAnsi" w:hAnsiTheme="majorHAnsi"/>
          <w:color w:val="000000" w:themeColor="text1"/>
        </w:rPr>
        <w:t>The US government’s counterterrorism efforts</w:t>
      </w:r>
      <w:r w:rsidRPr="009B10ED">
        <w:rPr>
          <w:rFonts w:asciiTheme="majorHAnsi" w:hAnsiTheme="majorHAnsi"/>
          <w:color w:val="000000" w:themeColor="text1"/>
          <w:sz w:val="16"/>
          <w:szCs w:val="27"/>
        </w:rPr>
        <w:t xml:space="preserve"> — in the form of military strikes on terrorist infrastructure, CIA-led </w:t>
      </w:r>
      <w:hyperlink r:id="rId59" w:history="1">
        <w:r w:rsidRPr="009B10ED">
          <w:rPr>
            <w:rStyle w:val="Hyperlink"/>
            <w:rFonts w:asciiTheme="majorHAnsi" w:hAnsiTheme="majorHAnsi"/>
            <w:b/>
            <w:bCs/>
            <w:color w:val="000000" w:themeColor="text1"/>
            <w:sz w:val="16"/>
            <w:szCs w:val="27"/>
          </w:rPr>
          <w:t>international intelligence cooperation</w:t>
        </w:r>
      </w:hyperlink>
      <w:r w:rsidRPr="009B10ED">
        <w:rPr>
          <w:rFonts w:asciiTheme="majorHAnsi" w:hAnsiTheme="majorHAnsi"/>
          <w:color w:val="000000" w:themeColor="text1"/>
          <w:sz w:val="16"/>
          <w:szCs w:val="27"/>
        </w:rPr>
        <w:t xml:space="preserve">, </w:t>
      </w:r>
      <w:hyperlink r:id="rId60" w:history="1">
        <w:r w:rsidRPr="009B10ED">
          <w:rPr>
            <w:rStyle w:val="Hyperlink"/>
            <w:rFonts w:asciiTheme="majorHAnsi" w:hAnsiTheme="majorHAnsi"/>
            <w:b/>
            <w:bCs/>
            <w:color w:val="000000" w:themeColor="text1"/>
            <w:sz w:val="16"/>
            <w:szCs w:val="27"/>
          </w:rPr>
          <w:t>FBI domestic investigations</w:t>
        </w:r>
      </w:hyperlink>
      <w:r w:rsidRPr="009B10ED">
        <w:rPr>
          <w:rFonts w:asciiTheme="majorHAnsi" w:hAnsiTheme="majorHAnsi"/>
          <w:color w:val="000000" w:themeColor="text1"/>
          <w:sz w:val="16"/>
          <w:szCs w:val="27"/>
        </w:rPr>
        <w:t xml:space="preserve">, and Department of Homeland Security border security — </w:t>
      </w:r>
      <w:r w:rsidRPr="009B10ED">
        <w:rPr>
          <w:rStyle w:val="StyleUnderline"/>
          <w:rFonts w:asciiTheme="majorHAnsi" w:hAnsiTheme="majorHAnsi"/>
          <w:color w:val="000000" w:themeColor="text1"/>
        </w:rPr>
        <w:t>deserve much of the credit.</w:t>
      </w:r>
      <w:r w:rsidRPr="009B10ED">
        <w:rPr>
          <w:rFonts w:asciiTheme="majorHAnsi" w:hAnsiTheme="majorHAnsi"/>
          <w:color w:val="000000" w:themeColor="text1"/>
          <w:sz w:val="16"/>
          <w:szCs w:val="27"/>
        </w:rPr>
        <w:t xml:space="preserve">” Later in the paper, </w:t>
      </w:r>
      <w:proofErr w:type="spellStart"/>
      <w:r w:rsidRPr="009B10ED">
        <w:rPr>
          <w:rFonts w:asciiTheme="majorHAnsi" w:hAnsiTheme="majorHAnsi"/>
          <w:color w:val="000000" w:themeColor="text1"/>
          <w:sz w:val="16"/>
          <w:szCs w:val="27"/>
        </w:rPr>
        <w:t>Nowrasteh</w:t>
      </w:r>
      <w:proofErr w:type="spellEnd"/>
      <w:r w:rsidRPr="009B10ED">
        <w:rPr>
          <w:rFonts w:asciiTheme="majorHAnsi" w:hAnsiTheme="majorHAnsi"/>
          <w:color w:val="000000" w:themeColor="text1"/>
          <w:sz w:val="16"/>
          <w:szCs w:val="27"/>
        </w:rPr>
        <w:t xml:space="preserve"> breaks down the numbers by visa status — whether the terrorist was here as a student, for example, or had a green card. The 9/11 attackers mostly came in on tourist visas. But perhaps the most interesting breakdown concerns refugee visas</w:t>
      </w:r>
      <w:r w:rsidRPr="009B10ED">
        <w:rPr>
          <w:rStyle w:val="StyleUnderline"/>
          <w:rFonts w:asciiTheme="majorHAnsi" w:hAnsiTheme="majorHAnsi"/>
          <w:color w:val="000000" w:themeColor="text1"/>
        </w:rPr>
        <w:t xml:space="preserve">. </w:t>
      </w:r>
      <w:r w:rsidRPr="00EC0CA4">
        <w:rPr>
          <w:rStyle w:val="StyleUnderline"/>
          <w:rFonts w:asciiTheme="majorHAnsi" w:hAnsiTheme="majorHAnsi"/>
          <w:color w:val="000000" w:themeColor="text1"/>
          <w:highlight w:val="yellow"/>
        </w:rPr>
        <w:t>Despite</w:t>
      </w:r>
      <w:r w:rsidRPr="009B10ED">
        <w:rPr>
          <w:rStyle w:val="StyleUnderline"/>
          <w:rFonts w:asciiTheme="majorHAnsi" w:hAnsiTheme="majorHAnsi"/>
          <w:color w:val="000000" w:themeColor="text1"/>
        </w:rPr>
        <w:t xml:space="preserve"> all of the </w:t>
      </w:r>
      <w:r w:rsidRPr="00EC0CA4">
        <w:rPr>
          <w:rStyle w:val="StyleUnderline"/>
          <w:rFonts w:asciiTheme="majorHAnsi" w:hAnsiTheme="majorHAnsi"/>
          <w:color w:val="000000" w:themeColor="text1"/>
          <w:highlight w:val="yellow"/>
        </w:rPr>
        <w:t>panic from Trump</w:t>
      </w:r>
      <w:r w:rsidRPr="009B10ED">
        <w:rPr>
          <w:rFonts w:asciiTheme="majorHAnsi" w:hAnsiTheme="majorHAnsi"/>
          <w:color w:val="000000" w:themeColor="text1"/>
          <w:sz w:val="16"/>
          <w:szCs w:val="27"/>
        </w:rPr>
        <w:t xml:space="preserve"> and </w:t>
      </w:r>
      <w:hyperlink r:id="rId61" w:history="1">
        <w:r w:rsidRPr="009B10ED">
          <w:rPr>
            <w:rStyle w:val="Hyperlink"/>
            <w:rFonts w:asciiTheme="majorHAnsi" w:hAnsiTheme="majorHAnsi"/>
            <w:b/>
            <w:bCs/>
            <w:color w:val="000000" w:themeColor="text1"/>
            <w:sz w:val="16"/>
            <w:szCs w:val="27"/>
          </w:rPr>
          <w:t>Breitbart News</w:t>
        </w:r>
      </w:hyperlink>
      <w:r w:rsidRPr="009B10ED">
        <w:rPr>
          <w:rFonts w:asciiTheme="majorHAnsi" w:hAnsiTheme="majorHAnsi"/>
          <w:color w:val="000000" w:themeColor="text1"/>
          <w:sz w:val="16"/>
          <w:szCs w:val="27"/>
        </w:rPr>
        <w:t xml:space="preserve"> </w:t>
      </w:r>
      <w:r w:rsidRPr="00EC0CA4">
        <w:rPr>
          <w:rStyle w:val="StyleUnderline"/>
          <w:rFonts w:asciiTheme="majorHAnsi" w:hAnsiTheme="majorHAnsi"/>
          <w:color w:val="000000" w:themeColor="text1"/>
          <w:highlight w:val="yellow"/>
        </w:rPr>
        <w:t>about ISIS members sneaking in as refugees, this</w:t>
      </w:r>
      <w:r w:rsidRPr="009B10ED">
        <w:rPr>
          <w:rFonts w:asciiTheme="majorHAnsi" w:hAnsiTheme="majorHAnsi"/>
          <w:color w:val="000000" w:themeColor="text1"/>
          <w:sz w:val="16"/>
          <w:szCs w:val="27"/>
        </w:rPr>
        <w:t xml:space="preserve"> kind of </w:t>
      </w:r>
      <w:r w:rsidRPr="00EC0CA4">
        <w:rPr>
          <w:rFonts w:asciiTheme="majorHAnsi" w:hAnsiTheme="majorHAnsi"/>
          <w:color w:val="000000" w:themeColor="text1"/>
          <w:sz w:val="16"/>
          <w:szCs w:val="27"/>
        </w:rPr>
        <w:t>thing</w:t>
      </w:r>
      <w:r w:rsidRPr="00EC0CA4">
        <w:rPr>
          <w:rFonts w:asciiTheme="majorHAnsi" w:hAnsiTheme="majorHAnsi"/>
          <w:color w:val="000000" w:themeColor="text1"/>
          <w:sz w:val="16"/>
          <w:szCs w:val="27"/>
          <w:highlight w:val="yellow"/>
        </w:rPr>
        <w:t xml:space="preserve"> </w:t>
      </w:r>
      <w:r w:rsidRPr="00EC0CA4">
        <w:rPr>
          <w:rStyle w:val="StyleUnderline"/>
          <w:rFonts w:asciiTheme="majorHAnsi" w:hAnsiTheme="majorHAnsi"/>
          <w:color w:val="000000" w:themeColor="text1"/>
          <w:highlight w:val="yellow"/>
        </w:rPr>
        <w:t>is incredibly rare</w:t>
      </w:r>
      <w:r w:rsidRPr="009B10ED">
        <w:rPr>
          <w:rStyle w:val="StyleUnderline"/>
          <w:rFonts w:asciiTheme="majorHAnsi" w:hAnsiTheme="majorHAnsi"/>
          <w:color w:val="000000" w:themeColor="text1"/>
        </w:rPr>
        <w:t xml:space="preserve"> </w:t>
      </w:r>
      <w:r w:rsidRPr="009B10ED">
        <w:rPr>
          <w:rFonts w:asciiTheme="majorHAnsi" w:hAnsiTheme="majorHAnsi"/>
          <w:color w:val="000000" w:themeColor="text1"/>
          <w:sz w:val="16"/>
          <w:szCs w:val="27"/>
        </w:rPr>
        <w:t xml:space="preserve">(partly </w:t>
      </w:r>
      <w:r w:rsidRPr="00EC0CA4">
        <w:rPr>
          <w:rStyle w:val="StyleUnderline"/>
          <w:rFonts w:asciiTheme="majorHAnsi" w:hAnsiTheme="majorHAnsi"/>
          <w:color w:val="000000" w:themeColor="text1"/>
          <w:highlight w:val="yellow"/>
        </w:rPr>
        <w:t>because of the</w:t>
      </w:r>
      <w:r w:rsidRPr="009B10ED">
        <w:rPr>
          <w:rStyle w:val="StyleUnderline"/>
          <w:rFonts w:asciiTheme="majorHAnsi" w:hAnsiTheme="majorHAnsi"/>
          <w:color w:val="000000" w:themeColor="text1"/>
        </w:rPr>
        <w:t xml:space="preserve"> </w:t>
      </w:r>
      <w:hyperlink r:id="rId62" w:history="1">
        <w:r w:rsidRPr="009B10ED">
          <w:rPr>
            <w:rStyle w:val="StyleUnderline"/>
            <w:rFonts w:asciiTheme="majorHAnsi" w:hAnsiTheme="majorHAnsi"/>
            <w:color w:val="000000" w:themeColor="text1"/>
          </w:rPr>
          <w:t xml:space="preserve">intense </w:t>
        </w:r>
        <w:r w:rsidRPr="00EC0CA4">
          <w:rPr>
            <w:rStyle w:val="StyleUnderline"/>
            <w:rFonts w:asciiTheme="majorHAnsi" w:hAnsiTheme="majorHAnsi"/>
            <w:color w:val="000000" w:themeColor="text1"/>
            <w:highlight w:val="yellow"/>
          </w:rPr>
          <w:t>vetting</w:t>
        </w:r>
      </w:hyperlink>
      <w:r w:rsidRPr="009B10ED">
        <w:rPr>
          <w:rStyle w:val="StyleUnderline"/>
          <w:rFonts w:asciiTheme="majorHAnsi" w:hAnsiTheme="majorHAnsi"/>
          <w:color w:val="000000" w:themeColor="text1"/>
        </w:rPr>
        <w:t xml:space="preserve"> that </w:t>
      </w:r>
      <w:r w:rsidRPr="00EC0CA4">
        <w:rPr>
          <w:rStyle w:val="StyleUnderline"/>
          <w:rFonts w:asciiTheme="majorHAnsi" w:hAnsiTheme="majorHAnsi"/>
          <w:color w:val="000000" w:themeColor="text1"/>
          <w:highlight w:val="yellow"/>
        </w:rPr>
        <w:t>refugees</w:t>
      </w:r>
      <w:r w:rsidRPr="009B10ED">
        <w:rPr>
          <w:rFonts w:asciiTheme="majorHAnsi" w:hAnsiTheme="majorHAnsi"/>
          <w:color w:val="000000" w:themeColor="text1"/>
          <w:sz w:val="16"/>
          <w:szCs w:val="27"/>
        </w:rPr>
        <w:t xml:space="preserve">, and Syrian refugees in particular, </w:t>
      </w:r>
      <w:r w:rsidRPr="00EC0CA4">
        <w:rPr>
          <w:rStyle w:val="StyleUnderline"/>
          <w:rFonts w:asciiTheme="majorHAnsi" w:hAnsiTheme="majorHAnsi"/>
          <w:color w:val="000000" w:themeColor="text1"/>
          <w:highlight w:val="yellow"/>
        </w:rPr>
        <w:t>are put through</w:t>
      </w:r>
      <w:r w:rsidRPr="009B10ED">
        <w:rPr>
          <w:rFonts w:asciiTheme="majorHAnsi" w:hAnsiTheme="majorHAnsi"/>
          <w:color w:val="000000" w:themeColor="text1"/>
          <w:sz w:val="16"/>
          <w:szCs w:val="27"/>
        </w:rPr>
        <w:t xml:space="preserve">). </w:t>
      </w:r>
      <w:r w:rsidRPr="00EC0CA4">
        <w:rPr>
          <w:rStyle w:val="StyleUnderline"/>
          <w:rFonts w:asciiTheme="majorHAnsi" w:hAnsiTheme="majorHAnsi"/>
          <w:color w:val="000000" w:themeColor="text1"/>
          <w:highlight w:val="yellow"/>
        </w:rPr>
        <w:t>The odds of being killed by a refugee terrorist</w:t>
      </w:r>
      <w:r w:rsidRPr="009B10ED">
        <w:rPr>
          <w:rFonts w:asciiTheme="majorHAnsi" w:hAnsiTheme="majorHAnsi"/>
          <w:color w:val="000000" w:themeColor="text1"/>
          <w:sz w:val="16"/>
          <w:szCs w:val="27"/>
        </w:rPr>
        <w:t xml:space="preserve">? </w:t>
      </w:r>
      <w:r w:rsidRPr="00EC0CA4">
        <w:rPr>
          <w:rStyle w:val="StyleUnderline"/>
          <w:rFonts w:asciiTheme="majorHAnsi" w:hAnsiTheme="majorHAnsi"/>
          <w:color w:val="000000" w:themeColor="text1"/>
          <w:highlight w:val="yellow"/>
        </w:rPr>
        <w:t>One in 3.6 billion</w:t>
      </w:r>
      <w:r w:rsidRPr="009B10ED">
        <w:rPr>
          <w:rFonts w:asciiTheme="majorHAnsi" w:hAnsiTheme="majorHAnsi"/>
          <w:color w:val="000000" w:themeColor="text1"/>
          <w:sz w:val="16"/>
          <w:szCs w:val="27"/>
        </w:rPr>
        <w:t>. “</w:t>
      </w:r>
      <w:r w:rsidRPr="009B10ED">
        <w:rPr>
          <w:rStyle w:val="StyleUnderline"/>
          <w:rFonts w:asciiTheme="majorHAnsi" w:hAnsiTheme="majorHAnsi"/>
          <w:color w:val="000000" w:themeColor="text1"/>
        </w:rPr>
        <w:t xml:space="preserve">Of the 3,252,493 refugees admitted from 1975 to the end of 2015, 20 were terrorists, which amounted to </w:t>
      </w:r>
      <w:r w:rsidRPr="00EC0CA4">
        <w:rPr>
          <w:rStyle w:val="StyleUnderline"/>
          <w:rFonts w:asciiTheme="majorHAnsi" w:hAnsiTheme="majorHAnsi"/>
          <w:color w:val="000000" w:themeColor="text1"/>
          <w:highlight w:val="yellow"/>
        </w:rPr>
        <w:t>0.00062 percent of the tota</w:t>
      </w:r>
      <w:r w:rsidRPr="00EC0CA4">
        <w:rPr>
          <w:rFonts w:asciiTheme="majorHAnsi" w:hAnsiTheme="majorHAnsi"/>
          <w:color w:val="000000" w:themeColor="text1"/>
          <w:sz w:val="16"/>
          <w:szCs w:val="27"/>
          <w:highlight w:val="yellow"/>
        </w:rPr>
        <w:t>l</w:t>
      </w:r>
      <w:r w:rsidRPr="009B10ED">
        <w:rPr>
          <w:rFonts w:asciiTheme="majorHAnsi" w:hAnsiTheme="majorHAnsi"/>
          <w:color w:val="000000" w:themeColor="text1"/>
          <w:sz w:val="16"/>
          <w:szCs w:val="27"/>
        </w:rPr>
        <w:t xml:space="preserve">,” </w:t>
      </w:r>
      <w:proofErr w:type="spellStart"/>
      <w:r w:rsidRPr="009B10ED">
        <w:rPr>
          <w:rFonts w:asciiTheme="majorHAnsi" w:hAnsiTheme="majorHAnsi"/>
          <w:color w:val="000000" w:themeColor="text1"/>
          <w:sz w:val="16"/>
          <w:szCs w:val="27"/>
        </w:rPr>
        <w:t>Nowrasteh</w:t>
      </w:r>
      <w:proofErr w:type="spellEnd"/>
      <w:r w:rsidRPr="009B10ED">
        <w:rPr>
          <w:rFonts w:asciiTheme="majorHAnsi" w:hAnsiTheme="majorHAnsi"/>
          <w:color w:val="000000" w:themeColor="text1"/>
          <w:sz w:val="16"/>
          <w:szCs w:val="27"/>
        </w:rPr>
        <w:t xml:space="preserve"> writes. “</w:t>
      </w:r>
      <w:r w:rsidRPr="009B10ED">
        <w:rPr>
          <w:rStyle w:val="StyleUnderline"/>
          <w:rFonts w:asciiTheme="majorHAnsi" w:hAnsiTheme="majorHAnsi"/>
          <w:color w:val="000000" w:themeColor="text1"/>
        </w:rPr>
        <w:t>Of the 20, only three were successful in their attacks</w:t>
      </w:r>
      <w:r w:rsidRPr="009B10ED">
        <w:rPr>
          <w:rFonts w:asciiTheme="majorHAnsi" w:hAnsiTheme="majorHAnsi"/>
          <w:color w:val="000000" w:themeColor="text1"/>
          <w:sz w:val="16"/>
          <w:szCs w:val="27"/>
        </w:rPr>
        <w:t>, killing a total of three people.”</w:t>
      </w:r>
    </w:p>
    <w:p w:rsidR="00C87142" w:rsidRDefault="00C87142" w:rsidP="00EF03BC"/>
    <w:p w:rsidR="00813E7E" w:rsidRPr="00813E7E" w:rsidRDefault="00813E7E" w:rsidP="00813E7E">
      <w:pPr>
        <w:pStyle w:val="Heading4"/>
      </w:pPr>
      <w:r w:rsidRPr="00813E7E">
        <w:t>No link - Increasing refugee resettlement doesn’t increase terrorism - refugees undergo the most substantive screening and are highly unlikely to be supporters of extremists</w:t>
      </w:r>
    </w:p>
    <w:p w:rsidR="00813E7E" w:rsidRPr="00813E7E" w:rsidRDefault="00813E7E" w:rsidP="00813E7E">
      <w:r w:rsidRPr="00813E7E">
        <w:rPr>
          <w:rStyle w:val="Style13ptBold"/>
        </w:rPr>
        <w:t>Welch 17</w:t>
      </w:r>
      <w:r w:rsidRPr="00813E7E">
        <w:t xml:space="preserve"> [Keith Welch, data and policy consultant, Haas institute for a fair and inclusive society, “A Pivotal Moment for the US Refugee Resettlement Program” published by Haas institute, published June 2017, accessed 7/7/18, </w:t>
      </w:r>
      <w:hyperlink r:id="rId63" w:history="1">
        <w:r w:rsidRPr="00813E7E">
          <w:rPr>
            <w:rStyle w:val="Hyperlink"/>
          </w:rPr>
          <w:t>http://haasinstitute.berkeley.edu/sites/default/files/haasinstitute_usrefugeeresettlment_june2017_publish.pdf</w:t>
        </w:r>
      </w:hyperlink>
      <w:r w:rsidRPr="00813E7E">
        <w:t xml:space="preserve"> &lt;</w:t>
      </w:r>
      <w:hyperlink r:id="rId64" w:history="1">
        <w:r w:rsidRPr="00813E7E">
          <w:rPr>
            <w:rStyle w:val="Hyperlink"/>
          </w:rPr>
          <w:t>http://haasinstitute.berkeley.edu/sites/def</w:t>
        </w:r>
      </w:hyperlink>
      <w:r w:rsidRPr="00813E7E">
        <w:t>&gt;]</w:t>
      </w:r>
    </w:p>
    <w:p w:rsidR="00813E7E" w:rsidRPr="009B10ED" w:rsidRDefault="00813E7E" w:rsidP="00813E7E">
      <w:pPr>
        <w:rPr>
          <w:rFonts w:asciiTheme="majorHAnsi" w:eastAsia="Times New Roman" w:hAnsiTheme="majorHAnsi"/>
          <w:color w:val="000000" w:themeColor="text1"/>
          <w:sz w:val="16"/>
        </w:rPr>
      </w:pPr>
      <w:r w:rsidRPr="00EC0CA4">
        <w:rPr>
          <w:rStyle w:val="StyleUnderline"/>
          <w:rFonts w:asciiTheme="majorHAnsi" w:hAnsiTheme="majorHAnsi"/>
          <w:color w:val="000000" w:themeColor="text1"/>
          <w:highlight w:val="yellow"/>
        </w:rPr>
        <w:t>Attempts to restrict</w:t>
      </w:r>
      <w:r w:rsidRPr="009B10ED">
        <w:rPr>
          <w:rStyle w:val="StyleUnderline"/>
          <w:rFonts w:asciiTheme="majorHAnsi" w:hAnsiTheme="majorHAnsi"/>
          <w:color w:val="000000" w:themeColor="text1"/>
        </w:rPr>
        <w:t xml:space="preserve"> refugee </w:t>
      </w:r>
      <w:r w:rsidRPr="00EC0CA4">
        <w:rPr>
          <w:rStyle w:val="StyleUnderline"/>
          <w:rFonts w:asciiTheme="majorHAnsi" w:hAnsiTheme="majorHAnsi"/>
          <w:color w:val="000000" w:themeColor="text1"/>
          <w:highlight w:val="yellow"/>
        </w:rPr>
        <w:t>resettlement are based on the premise that refugees</w:t>
      </w:r>
      <w:r w:rsidRPr="009B10ED">
        <w:rPr>
          <w:rFonts w:asciiTheme="majorHAnsi" w:eastAsia="Times New Roman" w:hAnsiTheme="majorHAnsi"/>
          <w:color w:val="000000" w:themeColor="text1"/>
          <w:sz w:val="16"/>
        </w:rPr>
        <w:t xml:space="preserve"> from the Middle East </w:t>
      </w:r>
      <w:r w:rsidRPr="00EC0CA4">
        <w:rPr>
          <w:rStyle w:val="StyleUnderline"/>
          <w:rFonts w:asciiTheme="majorHAnsi" w:hAnsiTheme="majorHAnsi"/>
          <w:color w:val="000000" w:themeColor="text1"/>
          <w:highlight w:val="yellow"/>
        </w:rPr>
        <w:t>pose a</w:t>
      </w:r>
      <w:r w:rsidRPr="009B10ED">
        <w:rPr>
          <w:rFonts w:asciiTheme="majorHAnsi" w:eastAsia="Times New Roman" w:hAnsiTheme="majorHAnsi"/>
          <w:color w:val="000000" w:themeColor="text1"/>
          <w:sz w:val="16"/>
        </w:rPr>
        <w:t xml:space="preserve"> significant </w:t>
      </w:r>
      <w:r w:rsidRPr="009B10ED">
        <w:rPr>
          <w:rStyle w:val="StyleUnderline"/>
          <w:rFonts w:asciiTheme="majorHAnsi" w:hAnsiTheme="majorHAnsi"/>
          <w:color w:val="000000" w:themeColor="text1"/>
        </w:rPr>
        <w:t xml:space="preserve">security </w:t>
      </w:r>
      <w:r w:rsidRPr="00EC0CA4">
        <w:rPr>
          <w:rStyle w:val="StyleUnderline"/>
          <w:rFonts w:asciiTheme="majorHAnsi" w:hAnsiTheme="majorHAnsi"/>
          <w:color w:val="000000" w:themeColor="text1"/>
          <w:highlight w:val="yellow"/>
        </w:rPr>
        <w:t>threat to the U</w:t>
      </w:r>
      <w:r w:rsidRPr="009B10ED">
        <w:rPr>
          <w:rFonts w:asciiTheme="majorHAnsi" w:eastAsia="Times New Roman" w:hAnsiTheme="majorHAnsi"/>
          <w:color w:val="000000" w:themeColor="text1"/>
          <w:sz w:val="16"/>
        </w:rPr>
        <w:t xml:space="preserve">nited </w:t>
      </w:r>
      <w:r w:rsidRPr="00EC0CA4">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tates. Reality contradicts this belief. </w:t>
      </w:r>
      <w:r w:rsidRPr="009B10ED">
        <w:rPr>
          <w:rStyle w:val="StyleUnderline"/>
          <w:rFonts w:asciiTheme="majorHAnsi" w:hAnsiTheme="majorHAnsi"/>
          <w:color w:val="000000" w:themeColor="text1"/>
        </w:rPr>
        <w:t>Of the 784,000 refugees that the U</w:t>
      </w:r>
      <w:r w:rsidRPr="009B10ED">
        <w:rPr>
          <w:rFonts w:asciiTheme="majorHAnsi" w:eastAsia="Times New Roman" w:hAnsiTheme="majorHAnsi"/>
          <w:color w:val="000000" w:themeColor="text1"/>
          <w:sz w:val="16"/>
        </w:rPr>
        <w:t xml:space="preserve">nited </w:t>
      </w:r>
      <w:r w:rsidRPr="009B10ED">
        <w:rPr>
          <w:rStyle w:val="StyleUnderline"/>
          <w:rFonts w:asciiTheme="majorHAnsi" w:hAnsiTheme="majorHAnsi"/>
          <w:color w:val="000000" w:themeColor="text1"/>
        </w:rPr>
        <w:t>S</w:t>
      </w:r>
      <w:r w:rsidRPr="009B10ED">
        <w:rPr>
          <w:rFonts w:asciiTheme="majorHAnsi" w:eastAsia="Times New Roman" w:hAnsiTheme="majorHAnsi"/>
          <w:color w:val="000000" w:themeColor="text1"/>
          <w:sz w:val="16"/>
        </w:rPr>
        <w:t xml:space="preserve">tates </w:t>
      </w:r>
      <w:r w:rsidRPr="009B10ED">
        <w:rPr>
          <w:rStyle w:val="StyleUnderline"/>
          <w:rFonts w:asciiTheme="majorHAnsi" w:hAnsiTheme="majorHAnsi"/>
          <w:color w:val="000000" w:themeColor="text1"/>
        </w:rPr>
        <w:t>has resettled</w:t>
      </w:r>
      <w:r w:rsidRPr="009B10ED">
        <w:rPr>
          <w:rFonts w:asciiTheme="majorHAnsi" w:eastAsia="Times New Roman" w:hAnsiTheme="majorHAnsi"/>
          <w:color w:val="000000" w:themeColor="text1"/>
          <w:sz w:val="16"/>
        </w:rPr>
        <w:t xml:space="preserve"> since September 11, 2001, </w:t>
      </w:r>
      <w:r w:rsidRPr="009B10ED">
        <w:rPr>
          <w:rStyle w:val="StyleUnderline"/>
          <w:rFonts w:asciiTheme="majorHAnsi" w:hAnsiTheme="majorHAnsi"/>
          <w:color w:val="000000" w:themeColor="text1"/>
        </w:rPr>
        <w:t>three have been arrested for planning terrorist activities</w:t>
      </w:r>
      <w:r w:rsidRPr="009B10ED">
        <w:rPr>
          <w:rFonts w:asciiTheme="majorHAnsi" w:eastAsia="Times New Roman" w:hAnsiTheme="majorHAnsi"/>
          <w:color w:val="000000" w:themeColor="text1"/>
          <w:sz w:val="16"/>
        </w:rPr>
        <w:t xml:space="preserve">.90 </w:t>
      </w:r>
      <w:r w:rsidRPr="00EC0CA4">
        <w:rPr>
          <w:rStyle w:val="StyleUnderline"/>
          <w:rFonts w:asciiTheme="majorHAnsi" w:hAnsiTheme="majorHAnsi"/>
          <w:color w:val="000000" w:themeColor="text1"/>
          <w:highlight w:val="yellow"/>
        </w:rPr>
        <w:t>A study by MI5</w:t>
      </w:r>
      <w:r w:rsidRPr="00EC0CA4">
        <w:rPr>
          <w:rStyle w:val="StyleUnderline"/>
          <w:rFonts w:asciiTheme="majorHAnsi" w:hAnsiTheme="majorHAnsi"/>
          <w:color w:val="000000" w:themeColor="text1"/>
        </w:rPr>
        <w:t>’s</w:t>
      </w:r>
      <w:r w:rsidRPr="009B10ED">
        <w:rPr>
          <w:rStyle w:val="StyleUnderline"/>
          <w:rFonts w:asciiTheme="majorHAnsi" w:hAnsiTheme="majorHAnsi"/>
          <w:color w:val="000000" w:themeColor="text1"/>
        </w:rPr>
        <w:t xml:space="preserve"> behavioral science unit</w:t>
      </w:r>
      <w:r w:rsidRPr="009B10ED">
        <w:rPr>
          <w:rFonts w:asciiTheme="majorHAnsi" w:eastAsia="Times New Roman" w:hAnsiTheme="majorHAnsi"/>
          <w:color w:val="000000" w:themeColor="text1"/>
          <w:sz w:val="16"/>
        </w:rPr>
        <w:t xml:space="preserve"> provides further evidence that refugees do not pose a security threat. The study </w:t>
      </w:r>
      <w:r w:rsidRPr="00EC0CA4">
        <w:rPr>
          <w:rStyle w:val="StyleUnderline"/>
          <w:rFonts w:asciiTheme="majorHAnsi" w:hAnsiTheme="majorHAnsi"/>
          <w:color w:val="000000" w:themeColor="text1"/>
          <w:highlight w:val="yellow"/>
        </w:rPr>
        <w:t>found</w:t>
      </w:r>
      <w:r w:rsidRPr="009B10ED">
        <w:rPr>
          <w:rFonts w:asciiTheme="majorHAnsi" w:eastAsia="Times New Roman" w:hAnsiTheme="majorHAnsi"/>
          <w:color w:val="000000" w:themeColor="text1"/>
          <w:sz w:val="16"/>
        </w:rPr>
        <w:t xml:space="preserve"> little to </w:t>
      </w:r>
      <w:r w:rsidRPr="00EC0CA4">
        <w:rPr>
          <w:rStyle w:val="StyleUnderline"/>
          <w:rFonts w:asciiTheme="majorHAnsi" w:hAnsiTheme="majorHAnsi"/>
          <w:color w:val="000000" w:themeColor="text1"/>
          <w:highlight w:val="yellow"/>
        </w:rPr>
        <w:t>no connection between religiosity and extremism</w:t>
      </w:r>
      <w:r w:rsidRPr="009B10ED">
        <w:rPr>
          <w:rStyle w:val="StyleUnderline"/>
          <w:rFonts w:asciiTheme="majorHAnsi" w:hAnsiTheme="majorHAnsi"/>
          <w:color w:val="000000" w:themeColor="text1"/>
        </w:rPr>
        <w:t>. Instead they found that</w:t>
      </w:r>
      <w:r w:rsidRPr="009B10ED">
        <w:rPr>
          <w:rFonts w:asciiTheme="majorHAnsi" w:eastAsia="Times New Roman" w:hAnsiTheme="majorHAnsi"/>
          <w:color w:val="000000" w:themeColor="text1"/>
          <w:sz w:val="16"/>
        </w:rPr>
        <w:t xml:space="preserve"> many terrorists are religious novices and </w:t>
      </w:r>
      <w:r w:rsidRPr="00EC0CA4">
        <w:rPr>
          <w:rFonts w:asciiTheme="majorHAnsi" w:eastAsia="Times New Roman" w:hAnsiTheme="majorHAnsi"/>
          <w:color w:val="000000" w:themeColor="text1"/>
          <w:sz w:val="16"/>
          <w:highlight w:val="yellow"/>
        </w:rPr>
        <w:t xml:space="preserve">that </w:t>
      </w:r>
      <w:r w:rsidRPr="00EC0CA4">
        <w:rPr>
          <w:rStyle w:val="StyleUnderline"/>
          <w:rFonts w:asciiTheme="majorHAnsi" w:hAnsiTheme="majorHAnsi"/>
          <w:color w:val="000000" w:themeColor="text1"/>
          <w:highlight w:val="yellow"/>
        </w:rPr>
        <w:t>a strong religious identity</w:t>
      </w:r>
      <w:r w:rsidRPr="009B10ED">
        <w:rPr>
          <w:rStyle w:val="StyleUnderline"/>
          <w:rFonts w:asciiTheme="majorHAnsi" w:hAnsiTheme="majorHAnsi"/>
          <w:color w:val="000000" w:themeColor="text1"/>
        </w:rPr>
        <w:t xml:space="preserve"> actually </w:t>
      </w:r>
      <w:r w:rsidRPr="00EC0CA4">
        <w:rPr>
          <w:rStyle w:val="StyleUnderline"/>
          <w:rFonts w:asciiTheme="majorHAnsi" w:hAnsiTheme="majorHAnsi"/>
          <w:color w:val="000000" w:themeColor="text1"/>
          <w:highlight w:val="yellow"/>
        </w:rPr>
        <w:t>protects against radicalization</w:t>
      </w:r>
      <w:r w:rsidRPr="009B10ED">
        <w:rPr>
          <w:rFonts w:asciiTheme="majorHAnsi" w:eastAsia="Times New Roman" w:hAnsiTheme="majorHAnsi"/>
          <w:color w:val="000000" w:themeColor="text1"/>
          <w:sz w:val="16"/>
        </w:rPr>
        <w:t xml:space="preserve">.91 Additionally, </w:t>
      </w:r>
      <w:r w:rsidRPr="00EC0CA4">
        <w:rPr>
          <w:rStyle w:val="StyleUnderline"/>
          <w:rFonts w:asciiTheme="majorHAnsi" w:hAnsiTheme="majorHAnsi"/>
          <w:color w:val="000000" w:themeColor="text1"/>
          <w:highlight w:val="yellow"/>
        </w:rPr>
        <w:t>it is</w:t>
      </w:r>
      <w:r w:rsidRPr="009B10ED">
        <w:rPr>
          <w:rStyle w:val="StyleUnderline"/>
          <w:rFonts w:asciiTheme="majorHAnsi" w:hAnsiTheme="majorHAnsi"/>
          <w:color w:val="000000" w:themeColor="text1"/>
        </w:rPr>
        <w:t xml:space="preserve"> highly </w:t>
      </w:r>
      <w:r w:rsidRPr="00EC0CA4">
        <w:rPr>
          <w:rStyle w:val="StyleUnderline"/>
          <w:rFonts w:asciiTheme="majorHAnsi" w:hAnsiTheme="majorHAnsi"/>
          <w:color w:val="000000" w:themeColor="text1"/>
          <w:highlight w:val="yellow"/>
        </w:rPr>
        <w:t>unlikely</w:t>
      </w:r>
      <w:r w:rsidRPr="009B10ED">
        <w:rPr>
          <w:rStyle w:val="StyleUnderline"/>
          <w:rFonts w:asciiTheme="majorHAnsi" w:hAnsiTheme="majorHAnsi"/>
          <w:color w:val="000000" w:themeColor="text1"/>
        </w:rPr>
        <w:t xml:space="preserve"> that the </w:t>
      </w:r>
      <w:r w:rsidRPr="00EC0CA4">
        <w:rPr>
          <w:rStyle w:val="StyleUnderline"/>
          <w:rFonts w:asciiTheme="majorHAnsi" w:hAnsiTheme="majorHAnsi"/>
          <w:color w:val="000000" w:themeColor="text1"/>
          <w:highlight w:val="yellow"/>
        </w:rPr>
        <w:t>refugees who</w:t>
      </w:r>
      <w:r w:rsidRPr="009B10ED">
        <w:rPr>
          <w:rStyle w:val="StyleUnderline"/>
          <w:rFonts w:asciiTheme="majorHAnsi" w:hAnsiTheme="majorHAnsi"/>
          <w:color w:val="000000" w:themeColor="text1"/>
        </w:rPr>
        <w:t xml:space="preserve"> are </w:t>
      </w:r>
      <w:r w:rsidRPr="00EC0CA4">
        <w:rPr>
          <w:rStyle w:val="StyleUnderline"/>
          <w:rFonts w:asciiTheme="majorHAnsi" w:hAnsiTheme="majorHAnsi"/>
          <w:color w:val="000000" w:themeColor="text1"/>
          <w:highlight w:val="yellow"/>
        </w:rPr>
        <w:t>flee</w:t>
      </w:r>
      <w:r w:rsidRPr="009B10ED">
        <w:rPr>
          <w:rStyle w:val="StyleUnderline"/>
          <w:rFonts w:asciiTheme="majorHAnsi" w:hAnsiTheme="majorHAnsi"/>
          <w:color w:val="000000" w:themeColor="text1"/>
        </w:rPr>
        <w:t xml:space="preserve">ing </w:t>
      </w:r>
      <w:r w:rsidRPr="00EC0CA4">
        <w:rPr>
          <w:rStyle w:val="StyleUnderline"/>
          <w:rFonts w:asciiTheme="majorHAnsi" w:hAnsiTheme="majorHAnsi"/>
          <w:color w:val="000000" w:themeColor="text1"/>
          <w:highlight w:val="yellow"/>
        </w:rPr>
        <w:t>war</w:t>
      </w:r>
      <w:r w:rsidRPr="009B10ED">
        <w:rPr>
          <w:rStyle w:val="StyleUnderline"/>
          <w:rFonts w:asciiTheme="majorHAnsi" w:hAnsiTheme="majorHAnsi"/>
          <w:color w:val="000000" w:themeColor="text1"/>
        </w:rPr>
        <w:t xml:space="preserve"> and persecution </w:t>
      </w:r>
      <w:r w:rsidRPr="00EC0CA4">
        <w:rPr>
          <w:rStyle w:val="StyleUnderline"/>
          <w:rFonts w:asciiTheme="majorHAnsi" w:hAnsiTheme="majorHAnsi"/>
          <w:color w:val="000000" w:themeColor="text1"/>
          <w:highlight w:val="yellow"/>
        </w:rPr>
        <w:t>are supporters of terrorism</w:t>
      </w:r>
      <w:r w:rsidRPr="009B10ED">
        <w:rPr>
          <w:rStyle w:val="StyleUnderline"/>
          <w:rFonts w:asciiTheme="majorHAnsi" w:hAnsiTheme="majorHAnsi"/>
          <w:color w:val="000000" w:themeColor="text1"/>
        </w:rPr>
        <w:t>. One</w:t>
      </w:r>
      <w:r w:rsidRPr="009B10ED">
        <w:rPr>
          <w:rFonts w:asciiTheme="majorHAnsi" w:eastAsia="Times New Roman" w:hAnsiTheme="majorHAnsi"/>
          <w:color w:val="000000" w:themeColor="text1"/>
          <w:sz w:val="16"/>
        </w:rPr>
        <w:t xml:space="preserve"> key </w:t>
      </w:r>
      <w:r w:rsidRPr="009B10ED">
        <w:rPr>
          <w:rStyle w:val="StyleUnderline"/>
          <w:rFonts w:asciiTheme="majorHAnsi" w:hAnsiTheme="majorHAnsi"/>
          <w:color w:val="000000" w:themeColor="text1"/>
        </w:rPr>
        <w:t>reason for</w:t>
      </w:r>
      <w:r w:rsidRPr="009B10ED">
        <w:rPr>
          <w:rFonts w:asciiTheme="majorHAnsi" w:eastAsia="Times New Roman" w:hAnsiTheme="majorHAnsi"/>
          <w:color w:val="000000" w:themeColor="text1"/>
          <w:sz w:val="16"/>
        </w:rPr>
        <w:t xml:space="preserve"> </w:t>
      </w:r>
      <w:r w:rsidRPr="00EC0CA4">
        <w:rPr>
          <w:rStyle w:val="StyleUnderline"/>
          <w:rFonts w:asciiTheme="majorHAnsi" w:hAnsiTheme="majorHAnsi"/>
          <w:color w:val="000000" w:themeColor="text1"/>
        </w:rPr>
        <w:t>the</w:t>
      </w:r>
      <w:r w:rsidRPr="009B10ED">
        <w:rPr>
          <w:rFonts w:asciiTheme="majorHAnsi" w:eastAsia="Times New Roman" w:hAnsiTheme="majorHAnsi"/>
          <w:color w:val="000000" w:themeColor="text1"/>
          <w:sz w:val="16"/>
        </w:rPr>
        <w:t xml:space="preserve"> US resettlement </w:t>
      </w:r>
      <w:r w:rsidRPr="00EC0CA4">
        <w:rPr>
          <w:rStyle w:val="StyleUnderline"/>
          <w:rFonts w:asciiTheme="majorHAnsi" w:hAnsiTheme="majorHAnsi"/>
          <w:color w:val="000000" w:themeColor="text1"/>
        </w:rPr>
        <w:t>program’s strong record on security</w:t>
      </w:r>
      <w:r w:rsidRPr="009B10ED">
        <w:rPr>
          <w:rStyle w:val="StyleUnderline"/>
          <w:rFonts w:asciiTheme="majorHAnsi" w:hAnsiTheme="majorHAnsi"/>
          <w:color w:val="000000" w:themeColor="text1"/>
        </w:rPr>
        <w:t xml:space="preserve"> is the</w:t>
      </w:r>
      <w:r w:rsidRPr="009B10ED">
        <w:rPr>
          <w:rFonts w:asciiTheme="majorHAnsi" w:eastAsia="Times New Roman" w:hAnsiTheme="majorHAnsi"/>
          <w:color w:val="000000" w:themeColor="text1"/>
          <w:sz w:val="16"/>
        </w:rPr>
        <w:t xml:space="preserve"> rigorous </w:t>
      </w:r>
      <w:r w:rsidRPr="009B10ED">
        <w:rPr>
          <w:rStyle w:val="StyleUnderline"/>
          <w:rFonts w:asciiTheme="majorHAnsi" w:hAnsiTheme="majorHAnsi"/>
          <w:color w:val="000000" w:themeColor="text1"/>
        </w:rPr>
        <w:t xml:space="preserve">screening process that </w:t>
      </w:r>
      <w:r w:rsidRPr="00EC0CA4">
        <w:rPr>
          <w:rStyle w:val="StyleUnderline"/>
          <w:rFonts w:asciiTheme="majorHAnsi" w:hAnsiTheme="majorHAnsi"/>
          <w:color w:val="000000" w:themeColor="text1"/>
        </w:rPr>
        <w:t>every refugee</w:t>
      </w:r>
      <w:r w:rsidRPr="009B10ED">
        <w:rPr>
          <w:rStyle w:val="StyleUnderline"/>
          <w:rFonts w:asciiTheme="majorHAnsi" w:hAnsiTheme="majorHAnsi"/>
          <w:color w:val="000000" w:themeColor="text1"/>
        </w:rPr>
        <w:t xml:space="preserve"> undergoes</w:t>
      </w:r>
      <w:r w:rsidRPr="009B10ED">
        <w:rPr>
          <w:rFonts w:asciiTheme="majorHAnsi" w:eastAsia="Times New Roman" w:hAnsiTheme="majorHAnsi"/>
          <w:color w:val="000000" w:themeColor="text1"/>
          <w:sz w:val="16"/>
        </w:rPr>
        <w:t xml:space="preserve"> before entering the United States. The process takes 18-24 months for each refugee from start to finish, during which </w:t>
      </w:r>
      <w:r w:rsidRPr="00EC0CA4">
        <w:rPr>
          <w:rStyle w:val="StyleUnderline"/>
          <w:rFonts w:asciiTheme="majorHAnsi" w:hAnsiTheme="majorHAnsi"/>
          <w:color w:val="000000" w:themeColor="text1"/>
          <w:highlight w:val="yellow"/>
        </w:rPr>
        <w:t>the FBI, D</w:t>
      </w:r>
      <w:r w:rsidRPr="009B10ED">
        <w:rPr>
          <w:rFonts w:asciiTheme="majorHAnsi" w:eastAsia="Times New Roman" w:hAnsiTheme="majorHAnsi"/>
          <w:color w:val="000000" w:themeColor="text1"/>
          <w:sz w:val="16"/>
        </w:rPr>
        <w:t xml:space="preserve">epartment of </w:t>
      </w:r>
      <w:r w:rsidRPr="00EC0CA4">
        <w:rPr>
          <w:rStyle w:val="StyleUnderline"/>
          <w:rFonts w:asciiTheme="majorHAnsi" w:hAnsiTheme="majorHAnsi"/>
          <w:color w:val="000000" w:themeColor="text1"/>
          <w:highlight w:val="yellow"/>
        </w:rPr>
        <w:t>H</w:t>
      </w:r>
      <w:r w:rsidRPr="009B10ED">
        <w:rPr>
          <w:rFonts w:asciiTheme="majorHAnsi" w:eastAsia="Times New Roman" w:hAnsiTheme="majorHAnsi"/>
          <w:color w:val="000000" w:themeColor="text1"/>
          <w:sz w:val="16"/>
        </w:rPr>
        <w:t xml:space="preserve">omeland </w:t>
      </w:r>
      <w:r w:rsidRPr="00EC0CA4">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ecurity, </w:t>
      </w:r>
      <w:r w:rsidRPr="00EC0CA4">
        <w:rPr>
          <w:rStyle w:val="StyleUnderline"/>
          <w:rFonts w:asciiTheme="majorHAnsi" w:hAnsiTheme="majorHAnsi"/>
          <w:color w:val="000000" w:themeColor="text1"/>
          <w:highlight w:val="yellow"/>
        </w:rPr>
        <w:t>State Department</w:t>
      </w:r>
      <w:r w:rsidRPr="009B10ED">
        <w:rPr>
          <w:rFonts w:asciiTheme="majorHAnsi" w:eastAsia="Times New Roman" w:hAnsiTheme="majorHAnsi"/>
          <w:color w:val="000000" w:themeColor="text1"/>
          <w:sz w:val="16"/>
        </w:rPr>
        <w:t xml:space="preserve">, and national intelligence agencies </w:t>
      </w:r>
      <w:r w:rsidRPr="00EC0CA4">
        <w:rPr>
          <w:rStyle w:val="StyleUnderline"/>
          <w:rFonts w:asciiTheme="majorHAnsi" w:hAnsiTheme="majorHAnsi"/>
          <w:color w:val="000000" w:themeColor="text1"/>
          <w:highlight w:val="yellow"/>
        </w:rPr>
        <w:t>check refugees’ data against security databases</w:t>
      </w:r>
      <w:r w:rsidRPr="009B10ED">
        <w:rPr>
          <w:rFonts w:asciiTheme="majorHAnsi" w:eastAsia="Times New Roman" w:hAnsiTheme="majorHAnsi"/>
          <w:color w:val="000000" w:themeColor="text1"/>
          <w:sz w:val="16"/>
        </w:rPr>
        <w:t xml:space="preserve">. Less than one percent of applicants make it past the initial screening.92 Some groups of refugees, such as Syrians, undergo even more intensive security scrutiny.93 Overall, </w:t>
      </w:r>
      <w:r w:rsidRPr="00EC0CA4">
        <w:rPr>
          <w:rStyle w:val="StyleUnderline"/>
          <w:rFonts w:asciiTheme="majorHAnsi" w:hAnsiTheme="majorHAnsi"/>
          <w:color w:val="000000" w:themeColor="text1"/>
          <w:highlight w:val="yellow"/>
        </w:rPr>
        <w:t>this</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screening </w:t>
      </w:r>
      <w:r w:rsidRPr="00EC0CA4">
        <w:rPr>
          <w:rStyle w:val="StyleUnderline"/>
          <w:rFonts w:asciiTheme="majorHAnsi" w:hAnsiTheme="majorHAnsi"/>
          <w:color w:val="000000" w:themeColor="text1"/>
          <w:highlight w:val="yellow"/>
        </w:rPr>
        <w:t>process has proven to be</w:t>
      </w:r>
      <w:r w:rsidRPr="009B10ED">
        <w:rPr>
          <w:rStyle w:val="StyleUnderline"/>
          <w:rFonts w:asciiTheme="majorHAnsi" w:hAnsiTheme="majorHAnsi"/>
          <w:color w:val="000000" w:themeColor="text1"/>
        </w:rPr>
        <w:t xml:space="preserve"> highly </w:t>
      </w:r>
      <w:r w:rsidRPr="00EC0CA4">
        <w:rPr>
          <w:rStyle w:val="StyleUnderline"/>
          <w:rFonts w:asciiTheme="majorHAnsi" w:hAnsiTheme="majorHAnsi"/>
          <w:color w:val="000000" w:themeColor="text1"/>
          <w:highlight w:val="yellow"/>
        </w:rPr>
        <w:t>effective in preventing security risks</w:t>
      </w:r>
      <w:r w:rsidRPr="009B10ED">
        <w:rPr>
          <w:rFonts w:asciiTheme="majorHAnsi" w:eastAsia="Times New Roman" w:hAnsiTheme="majorHAnsi"/>
          <w:color w:val="000000" w:themeColor="text1"/>
          <w:sz w:val="16"/>
        </w:rPr>
        <w:t>.</w:t>
      </w:r>
    </w:p>
    <w:p w:rsidR="00813E7E" w:rsidRPr="00EF03BC" w:rsidRDefault="00813E7E" w:rsidP="00EF03BC"/>
    <w:p w:rsidR="00896AF2" w:rsidRDefault="00896AF2" w:rsidP="00896AF2"/>
    <w:p w:rsidR="00896AF2" w:rsidRDefault="00896AF2" w:rsidP="00896AF2">
      <w:pPr>
        <w:pStyle w:val="Heading3"/>
      </w:pPr>
      <w:r>
        <w:lastRenderedPageBreak/>
        <w:t>System Improvements---2AC</w:t>
      </w:r>
    </w:p>
    <w:p w:rsidR="00896AF2" w:rsidRPr="00B31BF1" w:rsidRDefault="00896AF2" w:rsidP="00896AF2">
      <w:pPr>
        <w:pStyle w:val="Heading4"/>
      </w:pPr>
      <w:r>
        <w:t xml:space="preserve">The system is </w:t>
      </w:r>
      <w:r>
        <w:rPr>
          <w:u w:val="single"/>
        </w:rPr>
        <w:t>adaptable</w:t>
      </w:r>
      <w:r>
        <w:t xml:space="preserve">, it’s </w:t>
      </w:r>
      <w:r>
        <w:rPr>
          <w:u w:val="single"/>
        </w:rPr>
        <w:t>continually strengthened</w:t>
      </w:r>
      <w:r>
        <w:t xml:space="preserve"> to prevent any </w:t>
      </w:r>
      <w:r>
        <w:rPr>
          <w:u w:val="single"/>
        </w:rPr>
        <w:t>possible</w:t>
      </w:r>
      <w:r>
        <w:t xml:space="preserve"> fraud </w:t>
      </w:r>
    </w:p>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7549D8" w:rsidRDefault="00896AF2" w:rsidP="00896AF2">
      <w:r>
        <w:t xml:space="preserve">Sixth, </w:t>
      </w:r>
      <w:r w:rsidRPr="007549D8">
        <w:rPr>
          <w:rStyle w:val="StyleUnderline"/>
        </w:rPr>
        <w:t>while “100 percent security” cannot be guaranteed</w:t>
      </w:r>
      <w:r>
        <w:t xml:space="preserve">, the US </w:t>
      </w:r>
      <w:r w:rsidRPr="007549D8">
        <w:rPr>
          <w:rStyle w:val="StyleUnderline"/>
        </w:rPr>
        <w:t>refugee resettlement</w:t>
      </w:r>
      <w:r>
        <w:t xml:space="preserve"> program </w:t>
      </w:r>
      <w:r w:rsidRPr="007549D8">
        <w:rPr>
          <w:rStyle w:val="StyleUnderline"/>
        </w:rPr>
        <w:t xml:space="preserve">is </w:t>
      </w:r>
      <w:r w:rsidRPr="007549D8">
        <w:rPr>
          <w:rStyle w:val="Emphasis"/>
        </w:rPr>
        <w:t>highly securitized</w:t>
      </w:r>
      <w:r>
        <w:t xml:space="preserve">.103 </w:t>
      </w:r>
      <w:r w:rsidRPr="007549D8">
        <w:rPr>
          <w:rStyle w:val="StyleUnderline"/>
        </w:rPr>
        <w:t>The response to a security breach</w:t>
      </w:r>
      <w:r>
        <w:t xml:space="preserve"> in this program </w:t>
      </w:r>
      <w:r w:rsidRPr="007549D8">
        <w:rPr>
          <w:rStyle w:val="StyleUnderline"/>
        </w:rPr>
        <w:t>should not be a bar on</w:t>
      </w:r>
      <w:r>
        <w:t xml:space="preserve"> the </w:t>
      </w:r>
      <w:r w:rsidRPr="007549D8">
        <w:rPr>
          <w:rStyle w:val="StyleUnderline"/>
        </w:rPr>
        <w:t>admission</w:t>
      </w:r>
      <w:r>
        <w:t xml:space="preserve"> of desperate people. </w:t>
      </w:r>
      <w:r w:rsidRPr="007549D8">
        <w:rPr>
          <w:rStyle w:val="StyleUnderline"/>
        </w:rPr>
        <w:t xml:space="preserve">Instead, it should be an </w:t>
      </w:r>
      <w:r w:rsidRPr="007549D8">
        <w:rPr>
          <w:rStyle w:val="Emphasis"/>
        </w:rPr>
        <w:t>exhaustive review</w:t>
      </w:r>
      <w:r w:rsidRPr="007549D8">
        <w:rPr>
          <w:rStyle w:val="StyleUnderline"/>
        </w:rPr>
        <w:t xml:space="preserve"> of whether officials</w:t>
      </w:r>
      <w:r>
        <w:t xml:space="preserve"> rigorously </w:t>
      </w:r>
      <w:r w:rsidRPr="007549D8">
        <w:rPr>
          <w:rStyle w:val="StyleUnderline"/>
        </w:rPr>
        <w:t>followed all the steps in the vetting and screening process. If they did not,</w:t>
      </w:r>
      <w:r>
        <w:t xml:space="preserve"> quality control and </w:t>
      </w:r>
      <w:r w:rsidRPr="007549D8">
        <w:rPr>
          <w:rStyle w:val="StyleUnderline"/>
        </w:rPr>
        <w:t>oversight need to be improved. If they did</w:t>
      </w:r>
      <w:r>
        <w:t xml:space="preserve">, </w:t>
      </w:r>
      <w:r w:rsidRPr="007549D8">
        <w:rPr>
          <w:rStyle w:val="Emphasis"/>
        </w:rPr>
        <w:t>previously unrecognized vulnerabilities need to be immediately remedied</w:t>
      </w:r>
      <w:r>
        <w:t xml:space="preserve">. As a matter of course, </w:t>
      </w:r>
      <w:r w:rsidRPr="007549D8">
        <w:rPr>
          <w:rStyle w:val="StyleUnderline"/>
        </w:rPr>
        <w:t>refugee</w:t>
      </w:r>
      <w:r>
        <w:t xml:space="preserve"> and international migration </w:t>
      </w:r>
      <w:r w:rsidRPr="007549D8">
        <w:rPr>
          <w:rStyle w:val="StyleUnderline"/>
        </w:rPr>
        <w:t xml:space="preserve">policies should be </w:t>
      </w:r>
      <w:r w:rsidRPr="007549D8">
        <w:rPr>
          <w:rStyle w:val="Emphasis"/>
        </w:rPr>
        <w:t>continuously assessed</w:t>
      </w:r>
      <w:r w:rsidRPr="007549D8">
        <w:rPr>
          <w:rStyle w:val="StyleUnderline"/>
        </w:rPr>
        <w:t xml:space="preserve"> and, </w:t>
      </w:r>
      <w:r w:rsidRPr="007549D8">
        <w:rPr>
          <w:rStyle w:val="Emphasis"/>
        </w:rPr>
        <w:t>if necessary, strengthened</w:t>
      </w:r>
      <w:r w:rsidRPr="007549D8">
        <w:rPr>
          <w:rStyle w:val="StyleUnderline"/>
        </w:rPr>
        <w:t xml:space="preserve"> based on evolving intelligence</w:t>
      </w:r>
      <w:r>
        <w:t xml:space="preserve"> on terrorist intentions, methods and tactics.</w:t>
      </w:r>
    </w:p>
    <w:p w:rsidR="00896AF2" w:rsidRDefault="00896AF2" w:rsidP="00896AF2"/>
    <w:p w:rsidR="00813E7E" w:rsidRDefault="00813E7E" w:rsidP="00896AF2"/>
    <w:p w:rsidR="00813E7E" w:rsidRDefault="00813E7E" w:rsidP="00813E7E">
      <w:pPr>
        <w:pStyle w:val="Heading3"/>
      </w:pPr>
      <w:r>
        <w:lastRenderedPageBreak/>
        <w:t>No Motive</w:t>
      </w:r>
    </w:p>
    <w:p w:rsidR="00945294" w:rsidRDefault="00945294" w:rsidP="00945294">
      <w:pPr>
        <w:pStyle w:val="Heading4"/>
      </w:pPr>
      <w:r>
        <w:t xml:space="preserve">Refugees don’t commit terrorist attacks </w:t>
      </w:r>
    </w:p>
    <w:p w:rsidR="00945294" w:rsidRPr="00371896" w:rsidRDefault="00945294" w:rsidP="00945294">
      <w:r w:rsidRPr="00371896">
        <w:t xml:space="preserve">Chris </w:t>
      </w:r>
      <w:r w:rsidRPr="00371896">
        <w:rPr>
          <w:rStyle w:val="Style13ptBold"/>
        </w:rPr>
        <w:t>Nichols 17,</w:t>
      </w:r>
      <w:r w:rsidRPr="00371896">
        <w:t xml:space="preserve"> the </w:t>
      </w:r>
      <w:proofErr w:type="spellStart"/>
      <w:r w:rsidRPr="00371896">
        <w:t>PolitiFact</w:t>
      </w:r>
      <w:proofErr w:type="spellEnd"/>
      <w:r w:rsidRPr="00371896">
        <w:t xml:space="preserve"> California reporter for Capital Public Radio. Chris has worked as a government and politics reporter at newspapers across California.</w:t>
      </w:r>
      <w:r>
        <w:t xml:space="preserve"> “</w:t>
      </w:r>
      <w:r w:rsidRPr="00371896">
        <w:t>Odds of fatal terror attack in U.S. by a refugee? 3.6 billion to 1</w:t>
      </w:r>
      <w:r>
        <w:t xml:space="preserve">” </w:t>
      </w:r>
      <w:hyperlink r:id="rId65" w:history="1">
        <w:r w:rsidRPr="00DC1B5D">
          <w:rPr>
            <w:rStyle w:val="Hyperlink"/>
          </w:rPr>
          <w:t>http://www.politifact.com/california/statements/2017/feb/01/ted-lieu/odds-youll-be-killed-terror-attack-america-refugee/</w:t>
        </w:r>
      </w:hyperlink>
      <w:r>
        <w:t xml:space="preserve"> </w:t>
      </w:r>
    </w:p>
    <w:p w:rsidR="00945294" w:rsidRPr="00E95AA5" w:rsidRDefault="00945294" w:rsidP="00945294">
      <w:pPr>
        <w:rPr>
          <w:u w:val="single"/>
        </w:rPr>
      </w:pPr>
      <w:r w:rsidRPr="00E95AA5">
        <w:rPr>
          <w:highlight w:val="yellow"/>
          <w:u w:val="single"/>
        </w:rPr>
        <w:t>Not a single refugee</w:t>
      </w:r>
      <w:r w:rsidRPr="00E95AA5">
        <w:rPr>
          <w:u w:val="single"/>
        </w:rPr>
        <w:t xml:space="preserve">, Syrian or otherwise, </w:t>
      </w:r>
      <w:r w:rsidRPr="00586FD1">
        <w:rPr>
          <w:highlight w:val="yellow"/>
          <w:u w:val="single"/>
        </w:rPr>
        <w:t>has been implicated in a terrorist attack since the Refugee Act of 19</w:t>
      </w:r>
      <w:r w:rsidRPr="006A7E94">
        <w:rPr>
          <w:highlight w:val="yellow"/>
          <w:u w:val="single"/>
        </w:rPr>
        <w:t>80 set up systematic procedures for accepting refugees into the United States</w:t>
      </w:r>
      <w:r w:rsidRPr="00E95AA5">
        <w:rPr>
          <w:u w:val="single"/>
        </w:rPr>
        <w:t>, the report adds.</w:t>
      </w:r>
    </w:p>
    <w:p w:rsidR="00945294" w:rsidRPr="00E95AA5" w:rsidRDefault="00945294" w:rsidP="00945294">
      <w:pPr>
        <w:rPr>
          <w:u w:val="single"/>
        </w:rPr>
      </w:pPr>
      <w:r w:rsidRPr="00586FD1">
        <w:rPr>
          <w:highlight w:val="yellow"/>
          <w:u w:val="single"/>
        </w:rPr>
        <w:t>Many of the major terror attacks that have killed Americans were carried out by U.S.-born citizens</w:t>
      </w:r>
      <w:r w:rsidRPr="00E95AA5">
        <w:rPr>
          <w:u w:val="single"/>
        </w:rPr>
        <w:t xml:space="preserve"> or permanent legal residents from countries not included in the ban.</w:t>
      </w:r>
    </w:p>
    <w:p w:rsidR="00945294" w:rsidRPr="00945294" w:rsidRDefault="00945294" w:rsidP="00945294"/>
    <w:p w:rsidR="00813E7E" w:rsidRPr="00813E7E" w:rsidRDefault="00813E7E" w:rsidP="00813E7E">
      <w:pPr>
        <w:pStyle w:val="Heading4"/>
      </w:pPr>
      <w:r w:rsidRPr="00813E7E">
        <w:t>No Link- Refugees are not supporters of terrorist groups - they are the very people fleeing the terror and violence</w:t>
      </w:r>
    </w:p>
    <w:p w:rsidR="00813E7E" w:rsidRPr="00813E7E" w:rsidRDefault="00813E7E" w:rsidP="00813E7E">
      <w:proofErr w:type="spellStart"/>
      <w:r w:rsidRPr="00813E7E">
        <w:rPr>
          <w:rStyle w:val="Style13ptBold"/>
        </w:rPr>
        <w:t>Byman</w:t>
      </w:r>
      <w:proofErr w:type="spellEnd"/>
      <w:r w:rsidRPr="00813E7E">
        <w:rPr>
          <w:rStyle w:val="Style13ptBold"/>
        </w:rPr>
        <w:t xml:space="preserve"> 15</w:t>
      </w:r>
      <w:r w:rsidRPr="00813E7E">
        <w:t xml:space="preserve"> [Daniel </w:t>
      </w:r>
      <w:proofErr w:type="spellStart"/>
      <w:r w:rsidRPr="00813E7E">
        <w:t>Byman</w:t>
      </w:r>
      <w:proofErr w:type="spellEnd"/>
      <w:r w:rsidRPr="00813E7E">
        <w:t xml:space="preserve">, a senior research fellow in the Center for Middle East Policy who focuses on counterterrorism and Middle East Security, Brookings, “Do Syrian Refugees pose a terrorism threat?”, 10/27/15, accessed 7/12/18, </w:t>
      </w:r>
      <w:hyperlink r:id="rId66" w:history="1">
        <w:r w:rsidRPr="00813E7E">
          <w:rPr>
            <w:rStyle w:val="Hyperlink"/>
          </w:rPr>
          <w:t>https://www.brookings.edu/blog/markaz/2015/10/27/do-syrian-refugees-pose-a-terrorism-threat/</w:t>
        </w:r>
      </w:hyperlink>
      <w:r w:rsidRPr="00813E7E">
        <w:t xml:space="preserve">] </w:t>
      </w:r>
    </w:p>
    <w:p w:rsidR="00813E7E" w:rsidRPr="009B10ED" w:rsidRDefault="00813E7E" w:rsidP="00813E7E">
      <w:pPr>
        <w:spacing w:line="240" w:lineRule="auto"/>
        <w:rPr>
          <w:rFonts w:asciiTheme="majorHAnsi" w:eastAsia="Times New Roman" w:hAnsiTheme="majorHAnsi"/>
          <w:color w:val="000000" w:themeColor="text1"/>
          <w:sz w:val="16"/>
          <w:szCs w:val="27"/>
          <w:shd w:val="clear" w:color="auto" w:fill="FAFAFA"/>
        </w:rPr>
      </w:pPr>
      <w:r w:rsidRPr="00C97549">
        <w:rPr>
          <w:rStyle w:val="StyleUnderline"/>
          <w:rFonts w:asciiTheme="majorHAnsi" w:hAnsiTheme="majorHAnsi"/>
          <w:color w:val="000000" w:themeColor="text1"/>
          <w:highlight w:val="yellow"/>
        </w:rPr>
        <w:t>Because</w:t>
      </w:r>
      <w:r w:rsidRPr="009B10ED">
        <w:rPr>
          <w:rFonts w:asciiTheme="majorHAnsi" w:eastAsia="Times New Roman" w:hAnsiTheme="majorHAnsi"/>
          <w:color w:val="000000" w:themeColor="text1"/>
          <w:sz w:val="16"/>
          <w:szCs w:val="27"/>
          <w:shd w:val="clear" w:color="auto" w:fill="FAFAFA"/>
        </w:rPr>
        <w:t xml:space="preserve"> the </w:t>
      </w:r>
      <w:r w:rsidRPr="00C97549">
        <w:rPr>
          <w:rStyle w:val="StyleUnderline"/>
          <w:rFonts w:asciiTheme="majorHAnsi" w:hAnsiTheme="majorHAnsi"/>
          <w:color w:val="000000" w:themeColor="text1"/>
          <w:highlight w:val="yellow"/>
        </w:rPr>
        <w:t>refugees are from Syria and Iraq, where the Islamic State is based, it is easy to</w:t>
      </w:r>
      <w:r w:rsidRPr="009B10ED">
        <w:rPr>
          <w:rStyle w:val="StyleUnderline"/>
          <w:rFonts w:asciiTheme="majorHAnsi" w:hAnsiTheme="majorHAnsi"/>
          <w:color w:val="000000" w:themeColor="text1"/>
        </w:rPr>
        <w:t xml:space="preserve"> conjure up </w:t>
      </w:r>
      <w:r w:rsidRPr="00C97549">
        <w:rPr>
          <w:rStyle w:val="StyleUnderline"/>
          <w:rFonts w:asciiTheme="majorHAnsi" w:hAnsiTheme="majorHAnsi"/>
          <w:color w:val="000000" w:themeColor="text1"/>
          <w:highlight w:val="yellow"/>
        </w:rPr>
        <w:t>fear</w:t>
      </w:r>
      <w:r w:rsidRPr="009B10ED">
        <w:rPr>
          <w:rStyle w:val="StyleUnderline"/>
          <w:rFonts w:asciiTheme="majorHAnsi" w:hAnsiTheme="majorHAnsi"/>
          <w:color w:val="000000" w:themeColor="text1"/>
        </w:rPr>
        <w:t xml:space="preserve">s that </w:t>
      </w:r>
      <w:r w:rsidRPr="00C97549">
        <w:rPr>
          <w:rStyle w:val="StyleUnderline"/>
          <w:rFonts w:asciiTheme="majorHAnsi" w:hAnsiTheme="majorHAnsi"/>
          <w:color w:val="000000" w:themeColor="text1"/>
          <w:highlight w:val="yellow"/>
        </w:rPr>
        <w:t>the</w:t>
      </w:r>
      <w:r w:rsidRPr="009B10ED">
        <w:rPr>
          <w:rFonts w:asciiTheme="majorHAnsi" w:eastAsia="Times New Roman" w:hAnsiTheme="majorHAnsi"/>
          <w:color w:val="000000" w:themeColor="text1"/>
          <w:sz w:val="16"/>
          <w:szCs w:val="27"/>
          <w:shd w:val="clear" w:color="auto" w:fill="FAFAFA"/>
        </w:rPr>
        <w:t xml:space="preserve"> jihadi </w:t>
      </w:r>
      <w:r w:rsidRPr="00C97549">
        <w:rPr>
          <w:rStyle w:val="StyleUnderline"/>
          <w:rFonts w:asciiTheme="majorHAnsi" w:hAnsiTheme="majorHAnsi"/>
          <w:color w:val="000000" w:themeColor="text1"/>
          <w:highlight w:val="yellow"/>
        </w:rPr>
        <w:t>group has inserted</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szCs w:val="27"/>
          <w:shd w:val="clear" w:color="auto" w:fill="FAFAFA"/>
        </w:rPr>
        <w:t xml:space="preserve">sleeper </w:t>
      </w:r>
      <w:r w:rsidRPr="00C97549">
        <w:rPr>
          <w:rStyle w:val="StyleUnderline"/>
          <w:rFonts w:asciiTheme="majorHAnsi" w:hAnsiTheme="majorHAnsi"/>
          <w:color w:val="000000" w:themeColor="text1"/>
          <w:highlight w:val="yellow"/>
        </w:rPr>
        <w:t>agents among</w:t>
      </w:r>
      <w:r w:rsidRPr="009B10ED">
        <w:rPr>
          <w:rStyle w:val="StyleUnderline"/>
          <w:rFonts w:asciiTheme="majorHAnsi" w:hAnsiTheme="majorHAnsi"/>
          <w:color w:val="000000" w:themeColor="text1"/>
        </w:rPr>
        <w:t xml:space="preserve"> the </w:t>
      </w:r>
      <w:r w:rsidRPr="00C97549">
        <w:rPr>
          <w:rStyle w:val="StyleUnderline"/>
          <w:rFonts w:asciiTheme="majorHAnsi" w:hAnsiTheme="majorHAnsi"/>
          <w:color w:val="000000" w:themeColor="text1"/>
          <w:highlight w:val="yellow"/>
        </w:rPr>
        <w:t>refugees</w:t>
      </w:r>
      <w:r w:rsidRPr="009B10ED">
        <w:rPr>
          <w:rStyle w:val="StyleUnderline"/>
          <w:rFonts w:asciiTheme="majorHAnsi" w:hAnsiTheme="majorHAnsi"/>
          <w:color w:val="000000" w:themeColor="text1"/>
        </w:rPr>
        <w:t xml:space="preserve"> </w:t>
      </w:r>
      <w:r w:rsidRPr="009B10ED">
        <w:rPr>
          <w:rFonts w:asciiTheme="majorHAnsi" w:hAnsiTheme="majorHAnsi"/>
          <w:color w:val="000000" w:themeColor="text1"/>
          <w:sz w:val="16"/>
        </w:rPr>
        <w:t>who will</w:t>
      </w:r>
      <w:r w:rsidRPr="009B10ED">
        <w:rPr>
          <w:rFonts w:asciiTheme="majorHAnsi" w:eastAsia="Times New Roman" w:hAnsiTheme="majorHAnsi"/>
          <w:color w:val="000000" w:themeColor="text1"/>
          <w:sz w:val="16"/>
          <w:szCs w:val="27"/>
          <w:shd w:val="clear" w:color="auto" w:fill="FAFAFA"/>
        </w:rPr>
        <w:t xml:space="preserve"> burrow into host societies and then spring their trap. But </w:t>
      </w:r>
      <w:r w:rsidRPr="00C97549">
        <w:rPr>
          <w:rStyle w:val="StyleUnderline"/>
          <w:rFonts w:asciiTheme="majorHAnsi" w:hAnsiTheme="majorHAnsi"/>
          <w:color w:val="000000" w:themeColor="text1"/>
          <w:highlight w:val="yellow"/>
        </w:rPr>
        <w:t>the Islamic State doesn’t work that way</w:t>
      </w:r>
      <w:r w:rsidRPr="009B10ED">
        <w:rPr>
          <w:rFonts w:asciiTheme="majorHAnsi" w:eastAsia="Times New Roman" w:hAnsiTheme="majorHAnsi"/>
          <w:color w:val="000000" w:themeColor="text1"/>
          <w:sz w:val="16"/>
          <w:szCs w:val="27"/>
          <w:shd w:val="clear" w:color="auto" w:fill="FAFAFA"/>
        </w:rPr>
        <w:t xml:space="preserve">. </w:t>
      </w:r>
      <w:r w:rsidRPr="009B10ED">
        <w:rPr>
          <w:rStyle w:val="StyleUnderline"/>
          <w:rFonts w:asciiTheme="majorHAnsi" w:hAnsiTheme="majorHAnsi"/>
          <w:color w:val="000000" w:themeColor="text1"/>
        </w:rPr>
        <w:t>In its</w:t>
      </w:r>
      <w:r w:rsidRPr="009B10ED">
        <w:rPr>
          <w:rFonts w:asciiTheme="majorHAnsi" w:eastAsia="Times New Roman" w:hAnsiTheme="majorHAnsi"/>
          <w:color w:val="000000" w:themeColor="text1"/>
          <w:sz w:val="16"/>
          <w:szCs w:val="27"/>
          <w:shd w:val="clear" w:color="auto" w:fill="FAFAFA"/>
        </w:rPr>
        <w:t xml:space="preserve"> online magazine</w:t>
      </w:r>
      <w:r w:rsidRPr="009B10ED">
        <w:rPr>
          <w:rStyle w:val="Emphasis"/>
          <w:rFonts w:asciiTheme="majorHAnsi" w:eastAsia="Times New Roman" w:hAnsiTheme="majorHAnsi"/>
          <w:color w:val="000000" w:themeColor="text1"/>
          <w:sz w:val="27"/>
          <w:szCs w:val="27"/>
          <w:bdr w:val="none" w:sz="0" w:space="0" w:color="auto" w:frame="1"/>
          <w:shd w:val="clear" w:color="auto" w:fill="FAFAFA"/>
        </w:rPr>
        <w:t> </w:t>
      </w:r>
      <w:proofErr w:type="spellStart"/>
      <w:r w:rsidRPr="009B10ED">
        <w:rPr>
          <w:rStyle w:val="Emphasis"/>
          <w:rFonts w:asciiTheme="majorHAnsi" w:eastAsia="Times New Roman" w:hAnsiTheme="majorHAnsi"/>
          <w:color w:val="000000" w:themeColor="text1"/>
          <w:sz w:val="16"/>
          <w:szCs w:val="16"/>
          <w:u w:val="none"/>
          <w:bdr w:val="none" w:sz="0" w:space="0" w:color="auto" w:frame="1"/>
          <w:shd w:val="clear" w:color="auto" w:fill="FAFAFA"/>
        </w:rPr>
        <w:t>Dabiq</w:t>
      </w:r>
      <w:proofErr w:type="spellEnd"/>
      <w:r w:rsidRPr="009B10ED">
        <w:rPr>
          <w:rStyle w:val="Emphasis"/>
          <w:rFonts w:asciiTheme="majorHAnsi" w:eastAsia="Times New Roman" w:hAnsiTheme="majorHAnsi"/>
          <w:color w:val="000000" w:themeColor="text1"/>
          <w:sz w:val="27"/>
          <w:szCs w:val="27"/>
          <w:bdr w:val="none" w:sz="0" w:space="0" w:color="auto" w:frame="1"/>
          <w:shd w:val="clear" w:color="auto" w:fill="FAFAFA"/>
        </w:rPr>
        <w:t> </w:t>
      </w:r>
      <w:r w:rsidRPr="009B10ED">
        <w:rPr>
          <w:rFonts w:asciiTheme="majorHAnsi" w:eastAsia="Times New Roman" w:hAnsiTheme="majorHAnsi"/>
          <w:color w:val="000000" w:themeColor="text1"/>
          <w:sz w:val="16"/>
          <w:szCs w:val="27"/>
          <w:shd w:val="clear" w:color="auto" w:fill="FAFAFA"/>
        </w:rPr>
        <w:t xml:space="preserve">and other </w:t>
      </w:r>
      <w:r w:rsidRPr="009B10ED">
        <w:rPr>
          <w:rStyle w:val="StyleUnderline"/>
          <w:rFonts w:asciiTheme="majorHAnsi" w:hAnsiTheme="majorHAnsi"/>
          <w:color w:val="000000" w:themeColor="text1"/>
        </w:rPr>
        <w:t xml:space="preserve">propaganda organs, </w:t>
      </w:r>
      <w:r w:rsidRPr="00C97549">
        <w:rPr>
          <w:rStyle w:val="StyleUnderline"/>
          <w:rFonts w:asciiTheme="majorHAnsi" w:hAnsiTheme="majorHAnsi"/>
          <w:color w:val="000000" w:themeColor="text1"/>
          <w:highlight w:val="yellow"/>
        </w:rPr>
        <w:t xml:space="preserve">it </w:t>
      </w:r>
      <w:r w:rsidRPr="00C97549">
        <w:rPr>
          <w:rStyle w:val="StyleUnderline"/>
          <w:rFonts w:asciiTheme="majorHAnsi" w:hAnsiTheme="majorHAnsi"/>
          <w:color w:val="000000" w:themeColor="text1"/>
        </w:rPr>
        <w:t>stresses the</w:t>
      </w:r>
      <w:r w:rsidRPr="009B10ED">
        <w:rPr>
          <w:rStyle w:val="StyleUnderline"/>
          <w:rFonts w:asciiTheme="majorHAnsi" w:hAnsiTheme="majorHAnsi"/>
          <w:color w:val="000000" w:themeColor="text1"/>
        </w:rPr>
        <w:t xml:space="preserve"> ingathering of Muslims</w:t>
      </w:r>
      <w:r w:rsidRPr="009B10ED">
        <w:rPr>
          <w:rFonts w:asciiTheme="majorHAnsi" w:eastAsia="Times New Roman" w:hAnsiTheme="majorHAnsi"/>
          <w:color w:val="000000" w:themeColor="text1"/>
          <w:sz w:val="16"/>
          <w:szCs w:val="27"/>
          <w:shd w:val="clear" w:color="auto" w:fill="FAFAFA"/>
        </w:rPr>
        <w:t xml:space="preserve">, though it does toss the occasional rhetorical </w:t>
      </w:r>
      <w:r w:rsidRPr="00C97549">
        <w:rPr>
          <w:rFonts w:asciiTheme="majorHAnsi" w:eastAsia="Times New Roman" w:hAnsiTheme="majorHAnsi"/>
          <w:color w:val="000000" w:themeColor="text1"/>
          <w:sz w:val="16"/>
          <w:szCs w:val="27"/>
          <w:shd w:val="clear" w:color="auto" w:fill="FAFAFA"/>
        </w:rPr>
        <w:t xml:space="preserve">bomb </w:t>
      </w:r>
      <w:r w:rsidRPr="00C97549">
        <w:rPr>
          <w:rStyle w:val="StyleUnderline"/>
          <w:rFonts w:asciiTheme="majorHAnsi" w:hAnsiTheme="majorHAnsi"/>
          <w:color w:val="000000" w:themeColor="text1"/>
        </w:rPr>
        <w:t>calling for Muslims already in the land</w:t>
      </w:r>
      <w:r w:rsidRPr="009B10ED">
        <w:rPr>
          <w:rStyle w:val="StyleUnderline"/>
          <w:rFonts w:asciiTheme="majorHAnsi" w:hAnsiTheme="majorHAnsi"/>
          <w:color w:val="000000" w:themeColor="text1"/>
        </w:rPr>
        <w:t xml:space="preserve"> of the infidels </w:t>
      </w:r>
      <w:proofErr w:type="spellStart"/>
      <w:r w:rsidRPr="00C97549">
        <w:rPr>
          <w:rStyle w:val="StyleUnderline"/>
          <w:rFonts w:asciiTheme="majorHAnsi" w:hAnsiTheme="majorHAnsi"/>
          <w:color w:val="000000" w:themeColor="text1"/>
        </w:rPr>
        <w:t>to“attack</w:t>
      </w:r>
      <w:proofErr w:type="spellEnd"/>
      <w:r w:rsidRPr="00C97549">
        <w:rPr>
          <w:rStyle w:val="StyleUnderline"/>
          <w:rFonts w:asciiTheme="majorHAnsi" w:hAnsiTheme="majorHAnsi"/>
          <w:color w:val="000000" w:themeColor="text1"/>
        </w:rPr>
        <w:t xml:space="preserve">, kill, and terrorize </w:t>
      </w:r>
      <w:r w:rsidRPr="00C97549">
        <w:rPr>
          <w:rFonts w:asciiTheme="majorHAnsi" w:hAnsiTheme="majorHAnsi"/>
          <w:color w:val="000000" w:themeColor="text1"/>
          <w:sz w:val="16"/>
        </w:rPr>
        <w:t>the</w:t>
      </w:r>
      <w:r w:rsidRPr="00C97549">
        <w:rPr>
          <w:rStyle w:val="StyleUnderline"/>
          <w:rFonts w:asciiTheme="majorHAnsi" w:hAnsiTheme="majorHAnsi"/>
          <w:color w:val="000000" w:themeColor="text1"/>
        </w:rPr>
        <w:t xml:space="preserve"> crusaders on their own streets and in their own homes.”</w:t>
      </w:r>
      <w:r w:rsidRPr="009B10ED">
        <w:rPr>
          <w:rFonts w:asciiTheme="majorHAnsi" w:eastAsia="Times New Roman" w:hAnsiTheme="majorHAnsi"/>
          <w:color w:val="000000" w:themeColor="text1"/>
          <w:sz w:val="16"/>
        </w:rPr>
        <w:t xml:space="preserve"> </w:t>
      </w:r>
      <w:r w:rsidRPr="00D16482">
        <w:rPr>
          <w:rFonts w:asciiTheme="majorHAnsi" w:eastAsia="Times New Roman" w:hAnsiTheme="majorHAnsi"/>
          <w:color w:val="000000" w:themeColor="text1"/>
          <w:sz w:val="16"/>
          <w:szCs w:val="27"/>
          <w:shd w:val="clear" w:color="auto" w:fill="FAFAFA"/>
        </w:rPr>
        <w:t xml:space="preserve">However, </w:t>
      </w:r>
      <w:r w:rsidRPr="00C97549">
        <w:rPr>
          <w:rStyle w:val="StyleUnderline"/>
          <w:rFonts w:asciiTheme="majorHAnsi" w:hAnsiTheme="majorHAnsi"/>
          <w:color w:val="000000" w:themeColor="text1"/>
          <w:highlight w:val="yellow"/>
        </w:rPr>
        <w:t>the Islamic State argues</w:t>
      </w:r>
      <w:r w:rsidRPr="00D16482">
        <w:rPr>
          <w:rFonts w:asciiTheme="majorHAnsi" w:eastAsia="Times New Roman" w:hAnsiTheme="majorHAnsi"/>
          <w:color w:val="000000" w:themeColor="text1"/>
          <w:sz w:val="16"/>
          <w:szCs w:val="27"/>
          <w:shd w:val="clear" w:color="auto" w:fill="FAFAFA"/>
        </w:rPr>
        <w:t xml:space="preserve"> most “</w:t>
      </w:r>
      <w:r w:rsidRPr="009B10ED">
        <w:rPr>
          <w:rStyle w:val="StyleUnderline"/>
          <w:rFonts w:asciiTheme="majorHAnsi" w:hAnsiTheme="majorHAnsi"/>
          <w:color w:val="000000" w:themeColor="text1"/>
        </w:rPr>
        <w:t xml:space="preserve">good </w:t>
      </w:r>
      <w:r w:rsidRPr="00C97549">
        <w:rPr>
          <w:rStyle w:val="StyleUnderline"/>
          <w:rFonts w:asciiTheme="majorHAnsi" w:hAnsiTheme="majorHAnsi"/>
          <w:color w:val="000000" w:themeColor="text1"/>
          <w:highlight w:val="yellow"/>
        </w:rPr>
        <w:t>Muslims</w:t>
      </w:r>
      <w:r w:rsidRPr="00C97549">
        <w:rPr>
          <w:rStyle w:val="Emphasis"/>
          <w:rFonts w:asciiTheme="majorHAnsi" w:hAnsiTheme="majorHAnsi"/>
          <w:color w:val="000000" w:themeColor="text1"/>
          <w:highlight w:val="yellow"/>
        </w:rPr>
        <w:t>” should travel to Iraq and Syria to fight on behalf of the Islamic State</w:t>
      </w:r>
      <w:r w:rsidRPr="00D16482">
        <w:rPr>
          <w:rFonts w:asciiTheme="majorHAnsi" w:eastAsia="Times New Roman" w:hAnsiTheme="majorHAnsi"/>
          <w:color w:val="000000" w:themeColor="text1"/>
          <w:sz w:val="16"/>
          <w:szCs w:val="27"/>
          <w:shd w:val="clear" w:color="auto" w:fill="FAFAFA"/>
        </w:rPr>
        <w:t xml:space="preserve"> against its local enemies, </w:t>
      </w:r>
      <w:r w:rsidRPr="00C97549">
        <w:rPr>
          <w:rStyle w:val="StyleUnderline"/>
          <w:rFonts w:asciiTheme="majorHAnsi" w:hAnsiTheme="majorHAnsi"/>
          <w:color w:val="000000" w:themeColor="text1"/>
          <w:highlight w:val="yellow"/>
        </w:rPr>
        <w:t>not the other way around</w:t>
      </w:r>
      <w:r w:rsidRPr="00D16482">
        <w:rPr>
          <w:rFonts w:asciiTheme="majorHAnsi" w:eastAsia="Times New Roman" w:hAnsiTheme="majorHAnsi"/>
          <w:color w:val="000000" w:themeColor="text1"/>
          <w:sz w:val="16"/>
          <w:szCs w:val="27"/>
          <w:shd w:val="clear" w:color="auto" w:fill="FAFAFA"/>
        </w:rPr>
        <w:t xml:space="preserve">. (In contrast, Inspire, the English-language online magazine of al-Qaida in the Arabian Peninsula, stresses launching terrorist attacks in one’s home country.) </w:t>
      </w:r>
      <w:r w:rsidRPr="00C97549">
        <w:rPr>
          <w:rStyle w:val="StyleUnderline"/>
          <w:rFonts w:asciiTheme="majorHAnsi" w:hAnsiTheme="majorHAnsi"/>
          <w:color w:val="000000" w:themeColor="text1"/>
          <w:highlight w:val="yellow"/>
        </w:rPr>
        <w:t>The Islamic State</w:t>
      </w:r>
      <w:r w:rsidRPr="009B10ED">
        <w:rPr>
          <w:rStyle w:val="StyleUnderline"/>
          <w:rFonts w:asciiTheme="majorHAnsi" w:hAnsiTheme="majorHAnsi"/>
          <w:color w:val="000000" w:themeColor="text1"/>
        </w:rPr>
        <w:t xml:space="preserve"> might call for attacks in the West, but it </w:t>
      </w:r>
      <w:r w:rsidRPr="00C97549">
        <w:rPr>
          <w:rStyle w:val="StyleUnderline"/>
          <w:rFonts w:asciiTheme="majorHAnsi" w:hAnsiTheme="majorHAnsi"/>
          <w:color w:val="000000" w:themeColor="text1"/>
          <w:highlight w:val="yellow"/>
        </w:rPr>
        <w:t>has focused</w:t>
      </w:r>
      <w:r w:rsidRPr="009B10ED">
        <w:rPr>
          <w:rStyle w:val="StyleUnderline"/>
          <w:rFonts w:asciiTheme="majorHAnsi" w:hAnsiTheme="majorHAnsi"/>
          <w:color w:val="000000" w:themeColor="text1"/>
        </w:rPr>
        <w:t xml:space="preserve"> its</w:t>
      </w:r>
      <w:r w:rsidRPr="00D16482">
        <w:rPr>
          <w:rFonts w:asciiTheme="majorHAnsi" w:eastAsia="Times New Roman" w:hAnsiTheme="majorHAnsi"/>
          <w:color w:val="000000" w:themeColor="text1"/>
          <w:sz w:val="16"/>
          <w:szCs w:val="27"/>
          <w:shd w:val="clear" w:color="auto" w:fill="FAFAFA"/>
        </w:rPr>
        <w:t xml:space="preserve"> own money, </w:t>
      </w:r>
      <w:r w:rsidRPr="00C97549">
        <w:rPr>
          <w:rStyle w:val="StyleUnderline"/>
          <w:rFonts w:asciiTheme="majorHAnsi" w:hAnsiTheme="majorHAnsi"/>
          <w:color w:val="000000" w:themeColor="text1"/>
          <w:highlight w:val="yellow"/>
        </w:rPr>
        <w:t>fighters</w:t>
      </w:r>
      <w:r w:rsidRPr="00D16482">
        <w:rPr>
          <w:rFonts w:asciiTheme="majorHAnsi" w:eastAsia="Times New Roman" w:hAnsiTheme="majorHAnsi"/>
          <w:color w:val="000000" w:themeColor="text1"/>
          <w:sz w:val="16"/>
          <w:szCs w:val="27"/>
          <w:shd w:val="clear" w:color="auto" w:fill="FAFAFA"/>
        </w:rPr>
        <w:t xml:space="preserve">, and suicide bombers </w:t>
      </w:r>
      <w:r w:rsidRPr="00C97549">
        <w:rPr>
          <w:rStyle w:val="StyleUnderline"/>
          <w:rFonts w:asciiTheme="majorHAnsi" w:hAnsiTheme="majorHAnsi"/>
          <w:color w:val="000000" w:themeColor="text1"/>
          <w:highlight w:val="yellow"/>
        </w:rPr>
        <w:t>on defeating</w:t>
      </w:r>
      <w:r w:rsidRPr="00D16482">
        <w:rPr>
          <w:rFonts w:asciiTheme="majorHAnsi" w:eastAsia="Times New Roman" w:hAnsiTheme="majorHAnsi"/>
          <w:color w:val="000000" w:themeColor="text1"/>
          <w:sz w:val="16"/>
          <w:szCs w:val="27"/>
          <w:shd w:val="clear" w:color="auto" w:fill="FAFAFA"/>
        </w:rPr>
        <w:t xml:space="preserve"> its </w:t>
      </w:r>
      <w:r w:rsidRPr="00C97549">
        <w:rPr>
          <w:rStyle w:val="StyleUnderline"/>
          <w:rFonts w:asciiTheme="majorHAnsi" w:hAnsiTheme="majorHAnsi"/>
          <w:color w:val="000000" w:themeColor="text1"/>
          <w:highlight w:val="yellow"/>
        </w:rPr>
        <w:t>enemies in the Middle East. The refugees themselves</w:t>
      </w:r>
      <w:r w:rsidRPr="009B10ED">
        <w:rPr>
          <w:rStyle w:val="StyleUnderline"/>
          <w:rFonts w:asciiTheme="majorHAnsi" w:hAnsiTheme="majorHAnsi"/>
          <w:color w:val="000000" w:themeColor="text1"/>
        </w:rPr>
        <w:t xml:space="preserve">, fleeing war and extremism, </w:t>
      </w:r>
      <w:r w:rsidRPr="00C97549">
        <w:rPr>
          <w:rStyle w:val="StyleUnderline"/>
          <w:rFonts w:asciiTheme="majorHAnsi" w:hAnsiTheme="majorHAnsi"/>
          <w:color w:val="000000" w:themeColor="text1"/>
          <w:highlight w:val="yellow"/>
        </w:rPr>
        <w:t>are not</w:t>
      </w:r>
      <w:r w:rsidRPr="00D16482">
        <w:rPr>
          <w:rFonts w:asciiTheme="majorHAnsi" w:eastAsia="Times New Roman" w:hAnsiTheme="majorHAnsi"/>
          <w:color w:val="000000" w:themeColor="text1"/>
          <w:sz w:val="16"/>
          <w:szCs w:val="27"/>
          <w:shd w:val="clear" w:color="auto" w:fill="FAFAFA"/>
        </w:rPr>
        <w:t xml:space="preserve"> strong </w:t>
      </w:r>
      <w:r w:rsidRPr="00C97549">
        <w:rPr>
          <w:rStyle w:val="StyleUnderline"/>
          <w:rFonts w:asciiTheme="majorHAnsi" w:hAnsiTheme="majorHAnsi"/>
          <w:color w:val="000000" w:themeColor="text1"/>
          <w:highlight w:val="yellow"/>
        </w:rPr>
        <w:t>supporters of the most violent groups</w:t>
      </w:r>
      <w:r w:rsidRPr="009B10ED">
        <w:rPr>
          <w:rStyle w:val="StyleUnderline"/>
          <w:rFonts w:asciiTheme="majorHAnsi" w:hAnsiTheme="majorHAnsi"/>
          <w:color w:val="000000" w:themeColor="text1"/>
        </w:rPr>
        <w:t>: if they were, they would have stayed</w:t>
      </w:r>
      <w:r w:rsidRPr="00D16482">
        <w:rPr>
          <w:rFonts w:asciiTheme="majorHAnsi" w:eastAsia="Times New Roman" w:hAnsiTheme="majorHAnsi"/>
          <w:color w:val="000000" w:themeColor="text1"/>
          <w:sz w:val="16"/>
          <w:szCs w:val="27"/>
          <w:shd w:val="clear" w:color="auto" w:fill="FAFAFA"/>
        </w:rPr>
        <w:t xml:space="preserve"> in Iraq or Syria.</w:t>
      </w:r>
    </w:p>
    <w:p w:rsidR="00813E7E" w:rsidRPr="00813E7E" w:rsidRDefault="00813E7E" w:rsidP="00813E7E"/>
    <w:p w:rsidR="00896AF2" w:rsidRPr="00D62B30" w:rsidRDefault="00896AF2" w:rsidP="00896AF2"/>
    <w:p w:rsidR="00896AF2" w:rsidRPr="0084086B" w:rsidRDefault="00896AF2" w:rsidP="00896AF2"/>
    <w:p w:rsidR="00896AF2" w:rsidRDefault="00896AF2" w:rsidP="00896AF2"/>
    <w:p w:rsidR="00896AF2" w:rsidRDefault="00896AF2" w:rsidP="00896AF2"/>
    <w:p w:rsidR="00896AF2" w:rsidRDefault="00896AF2" w:rsidP="00896AF2">
      <w:pPr>
        <w:pStyle w:val="Heading1"/>
      </w:pPr>
    </w:p>
    <w:p w:rsidR="00896AF2" w:rsidRDefault="00896AF2" w:rsidP="00896AF2"/>
    <w:p w:rsidR="00896AF2" w:rsidRDefault="00896AF2" w:rsidP="00896AF2"/>
    <w:p w:rsidR="00896AF2" w:rsidRDefault="00896AF2" w:rsidP="00896AF2"/>
    <w:p w:rsidR="00896AF2" w:rsidRDefault="00896AF2" w:rsidP="00896AF2"/>
    <w:p w:rsidR="00896AF2" w:rsidRDefault="00896AF2" w:rsidP="00896AF2">
      <w:pPr>
        <w:pStyle w:val="Heading1"/>
      </w:pPr>
      <w:r>
        <w:lastRenderedPageBreak/>
        <w:t>Topicality</w:t>
      </w:r>
    </w:p>
    <w:p w:rsidR="00896AF2" w:rsidRDefault="00896AF2" w:rsidP="00896AF2">
      <w:pPr>
        <w:pStyle w:val="Heading2"/>
      </w:pPr>
      <w:r>
        <w:lastRenderedPageBreak/>
        <w:t>Legal Immigration</w:t>
      </w:r>
    </w:p>
    <w:p w:rsidR="00896AF2" w:rsidRDefault="00896AF2" w:rsidP="00896AF2">
      <w:pPr>
        <w:pStyle w:val="Heading3"/>
      </w:pPr>
      <w:r>
        <w:lastRenderedPageBreak/>
        <w:t>We Meet---2AC</w:t>
      </w:r>
    </w:p>
    <w:p w:rsidR="00896AF2" w:rsidRPr="007D2FEF" w:rsidRDefault="00896AF2" w:rsidP="00896AF2">
      <w:pPr>
        <w:pStyle w:val="Heading4"/>
        <w:rPr>
          <w:u w:val="single"/>
        </w:rPr>
      </w:pPr>
      <w:r>
        <w:t xml:space="preserve">The INA defines legal immigration as </w:t>
      </w:r>
      <w:r>
        <w:rPr>
          <w:u w:val="single"/>
        </w:rPr>
        <w:t>LPR</w:t>
      </w:r>
      <w:r>
        <w:t xml:space="preserve"> which </w:t>
      </w:r>
      <w:r>
        <w:rPr>
          <w:u w:val="single"/>
        </w:rPr>
        <w:t xml:space="preserve">includes refugees </w:t>
      </w:r>
    </w:p>
    <w:p w:rsidR="00896AF2" w:rsidRDefault="00896AF2" w:rsidP="00896AF2">
      <w:r>
        <w:t xml:space="preserve">Kevin E. </w:t>
      </w:r>
      <w:proofErr w:type="spellStart"/>
      <w:r w:rsidRPr="007D2FEF">
        <w:rPr>
          <w:rStyle w:val="Style13ptBold"/>
        </w:rPr>
        <w:t>Deardorff</w:t>
      </w:r>
      <w:proofErr w:type="spellEnd"/>
      <w:r w:rsidRPr="007D2FEF">
        <w:rPr>
          <w:rStyle w:val="Style13ptBold"/>
        </w:rPr>
        <w:t xml:space="preserve"> 2K</w:t>
      </w:r>
      <w:r>
        <w:t xml:space="preserve">, and Lisa M. </w:t>
      </w:r>
      <w:proofErr w:type="spellStart"/>
      <w:r>
        <w:t>Blumerman</w:t>
      </w:r>
      <w:proofErr w:type="spellEnd"/>
      <w:r>
        <w:t>, population division, U.S. Census Bureau, 2000, “Evaluating Components of International Migration: Estimates of the Foreign-Born Population by Migrant Status in 2000,” https://www.census.gov/population/www/documentation/twps0058.pdf</w:t>
      </w:r>
    </w:p>
    <w:p w:rsidR="00896AF2" w:rsidRDefault="00896AF2" w:rsidP="00896AF2">
      <w:pPr>
        <w:rPr>
          <w:sz w:val="16"/>
        </w:rPr>
      </w:pPr>
      <w:r w:rsidRPr="007D2FEF">
        <w:rPr>
          <w:rStyle w:val="StyleUnderline"/>
          <w:highlight w:val="yellow"/>
        </w:rPr>
        <w:t xml:space="preserve">The </w:t>
      </w:r>
      <w:r w:rsidRPr="007D2FEF">
        <w:rPr>
          <w:rStyle w:val="Emphasis"/>
          <w:highlight w:val="yellow"/>
        </w:rPr>
        <w:t>I</w:t>
      </w:r>
      <w:r w:rsidRPr="007D2FEF">
        <w:rPr>
          <w:sz w:val="16"/>
        </w:rPr>
        <w:t xml:space="preserve">mmigration and </w:t>
      </w:r>
      <w:r w:rsidRPr="007D2FEF">
        <w:rPr>
          <w:rStyle w:val="Emphasis"/>
          <w:highlight w:val="yellow"/>
        </w:rPr>
        <w:t>N</w:t>
      </w:r>
      <w:r w:rsidRPr="007D2FEF">
        <w:rPr>
          <w:sz w:val="16"/>
        </w:rPr>
        <w:t xml:space="preserve">ationality </w:t>
      </w:r>
      <w:r w:rsidRPr="007D2FEF">
        <w:rPr>
          <w:rStyle w:val="Emphasis"/>
          <w:highlight w:val="yellow"/>
        </w:rPr>
        <w:t>A</w:t>
      </w:r>
      <w:r w:rsidRPr="007D2FEF">
        <w:rPr>
          <w:sz w:val="16"/>
        </w:rPr>
        <w:t xml:space="preserve">ct </w:t>
      </w:r>
      <w:r w:rsidRPr="007D2FEF">
        <w:rPr>
          <w:rStyle w:val="Emphasis"/>
          <w:highlight w:val="yellow"/>
        </w:rPr>
        <w:t>defines</w:t>
      </w:r>
      <w:r w:rsidRPr="007D2FEF">
        <w:rPr>
          <w:rStyle w:val="StyleUnderline"/>
          <w:highlight w:val="yellow"/>
        </w:rPr>
        <w:t xml:space="preserve"> legal immigration as the process by which a non-citizen</w:t>
      </w:r>
      <w:r w:rsidRPr="007D2FEF">
        <w:rPr>
          <w:sz w:val="16"/>
        </w:rPr>
        <w:t xml:space="preserve"> of the United States </w:t>
      </w:r>
      <w:r w:rsidRPr="007D2FEF">
        <w:rPr>
          <w:rStyle w:val="StyleUnderline"/>
          <w:highlight w:val="yellow"/>
        </w:rPr>
        <w:t xml:space="preserve">is granted </w:t>
      </w:r>
      <w:r w:rsidRPr="007D2FEF">
        <w:rPr>
          <w:rStyle w:val="Emphasis"/>
          <w:highlight w:val="yellow"/>
        </w:rPr>
        <w:t>l</w:t>
      </w:r>
      <w:r w:rsidRPr="007D2FEF">
        <w:rPr>
          <w:sz w:val="16"/>
        </w:rPr>
        <w:t xml:space="preserve">egal </w:t>
      </w:r>
      <w:r w:rsidRPr="007D2FEF">
        <w:rPr>
          <w:rStyle w:val="Emphasis"/>
          <w:highlight w:val="yellow"/>
        </w:rPr>
        <w:t>p</w:t>
      </w:r>
      <w:r w:rsidRPr="007D2FEF">
        <w:rPr>
          <w:sz w:val="16"/>
        </w:rPr>
        <w:t xml:space="preserve">ermanent </w:t>
      </w:r>
      <w:r w:rsidRPr="007D2FEF">
        <w:rPr>
          <w:rStyle w:val="Emphasis"/>
          <w:highlight w:val="yellow"/>
        </w:rPr>
        <w:t>r</w:t>
      </w:r>
      <w:r w:rsidRPr="007D2FEF">
        <w:rPr>
          <w:sz w:val="16"/>
        </w:rPr>
        <w:t xml:space="preserve">esidence. A non-citizen with legal permanent residence status may remain in the country, be employed, travel freely, and seek naturalization to become a U.S. citizen. </w:t>
      </w:r>
      <w:r w:rsidRPr="007D2FEF">
        <w:rPr>
          <w:rStyle w:val="StyleUnderline"/>
          <w:highlight w:val="yellow"/>
        </w:rPr>
        <w:t>Legal immigrants</w:t>
      </w:r>
      <w:r w:rsidRPr="007D2FEF">
        <w:rPr>
          <w:rStyle w:val="StyleUnderline"/>
        </w:rPr>
        <w:t xml:space="preserve">, as </w:t>
      </w:r>
      <w:r w:rsidRPr="007D2FEF">
        <w:rPr>
          <w:rStyle w:val="Emphasis"/>
          <w:highlight w:val="yellow"/>
        </w:rPr>
        <w:t>categorized by the Census</w:t>
      </w:r>
      <w:r w:rsidRPr="007D2FEF">
        <w:rPr>
          <w:rStyle w:val="Emphasis"/>
        </w:rPr>
        <w:t xml:space="preserve"> Bureau</w:t>
      </w:r>
      <w:r w:rsidRPr="007D2FEF">
        <w:rPr>
          <w:rStyle w:val="StyleUnderline"/>
        </w:rPr>
        <w:t xml:space="preserve">, </w:t>
      </w:r>
      <w:r w:rsidRPr="007D2FEF">
        <w:rPr>
          <w:rStyle w:val="StyleUnderline"/>
          <w:highlight w:val="yellow"/>
        </w:rPr>
        <w:t xml:space="preserve">include </w:t>
      </w:r>
      <w:r w:rsidRPr="007D2FEF">
        <w:rPr>
          <w:rStyle w:val="Emphasis"/>
          <w:highlight w:val="yellow"/>
        </w:rPr>
        <w:t>new arrivals</w:t>
      </w:r>
      <w:r w:rsidRPr="007D2FEF">
        <w:rPr>
          <w:sz w:val="16"/>
        </w:rPr>
        <w:t xml:space="preserve"> to the United States, </w:t>
      </w:r>
      <w:r w:rsidRPr="007D2FEF">
        <w:rPr>
          <w:rStyle w:val="StyleUnderline"/>
          <w:highlight w:val="yellow"/>
        </w:rPr>
        <w:t>people adjusting</w:t>
      </w:r>
      <w:r w:rsidRPr="007D2FEF">
        <w:rPr>
          <w:rStyle w:val="StyleUnderline"/>
        </w:rPr>
        <w:t xml:space="preserve"> their migrant </w:t>
      </w:r>
      <w:r w:rsidRPr="007D2FEF">
        <w:rPr>
          <w:rStyle w:val="StyleUnderline"/>
          <w:highlight w:val="yellow"/>
        </w:rPr>
        <w:t>status</w:t>
      </w:r>
      <w:r w:rsidRPr="007D2FEF">
        <w:rPr>
          <w:rStyle w:val="StyleUnderline"/>
        </w:rPr>
        <w:t xml:space="preserve"> to </w:t>
      </w:r>
      <w:r w:rsidRPr="007D2FEF">
        <w:rPr>
          <w:rStyle w:val="Emphasis"/>
        </w:rPr>
        <w:t>l</w:t>
      </w:r>
      <w:r w:rsidRPr="007D2FEF">
        <w:rPr>
          <w:sz w:val="16"/>
        </w:rPr>
        <w:t xml:space="preserve">egal </w:t>
      </w:r>
      <w:r w:rsidRPr="007D2FEF">
        <w:rPr>
          <w:rStyle w:val="Emphasis"/>
        </w:rPr>
        <w:t>p</w:t>
      </w:r>
      <w:r w:rsidRPr="007D2FEF">
        <w:rPr>
          <w:sz w:val="16"/>
        </w:rPr>
        <w:t xml:space="preserve">ermanent </w:t>
      </w:r>
      <w:r w:rsidRPr="007D2FEF">
        <w:rPr>
          <w:rStyle w:val="Emphasis"/>
        </w:rPr>
        <w:t>r</w:t>
      </w:r>
      <w:r w:rsidRPr="007D2FEF">
        <w:rPr>
          <w:sz w:val="16"/>
        </w:rPr>
        <w:t xml:space="preserve">esident (including Special Agricultural Workers (SAWs) and pre-1982 entrants (LAWs)), </w:t>
      </w:r>
      <w:proofErr w:type="spellStart"/>
      <w:r w:rsidRPr="007D2FEF">
        <w:rPr>
          <w:sz w:val="16"/>
        </w:rPr>
        <w:t>asylees</w:t>
      </w:r>
      <w:proofErr w:type="spellEnd"/>
      <w:r w:rsidRPr="007D2FEF">
        <w:rPr>
          <w:sz w:val="16"/>
        </w:rPr>
        <w:t xml:space="preserve">, </w:t>
      </w:r>
      <w:r w:rsidRPr="007D2FEF">
        <w:rPr>
          <w:rStyle w:val="StyleUnderline"/>
          <w:highlight w:val="yellow"/>
        </w:rPr>
        <w:t xml:space="preserve">and </w:t>
      </w:r>
      <w:r w:rsidRPr="007D2FEF">
        <w:rPr>
          <w:rStyle w:val="Emphasis"/>
          <w:sz w:val="28"/>
          <w:highlight w:val="yellow"/>
        </w:rPr>
        <w:t>refugees</w:t>
      </w:r>
      <w:r w:rsidRPr="007D2FEF">
        <w:rPr>
          <w:sz w:val="16"/>
        </w:rPr>
        <w:t xml:space="preserve"> (Perry et al., 2001). </w:t>
      </w:r>
    </w:p>
    <w:p w:rsidR="00FD0677" w:rsidRDefault="00FD0677" w:rsidP="00896AF2">
      <w:pPr>
        <w:rPr>
          <w:sz w:val="16"/>
        </w:rPr>
      </w:pPr>
    </w:p>
    <w:p w:rsidR="00FD0677" w:rsidRDefault="00FD0677" w:rsidP="00FD0677">
      <w:pPr>
        <w:pStyle w:val="Heading3"/>
      </w:pPr>
      <w:r>
        <w:lastRenderedPageBreak/>
        <w:t>We Meet---</w:t>
      </w:r>
      <w:proofErr w:type="spellStart"/>
      <w:r>
        <w:t>Extn</w:t>
      </w:r>
      <w:proofErr w:type="spellEnd"/>
    </w:p>
    <w:p w:rsidR="00FD0677" w:rsidRDefault="00FD0677" w:rsidP="00FD0677">
      <w:pPr>
        <w:pStyle w:val="Heading4"/>
      </w:pPr>
      <w:r>
        <w:t xml:space="preserve">USCIS provides refugees a status adjustment to LPR working with the INAs definition of legal immigration as LPR status.  </w:t>
      </w:r>
    </w:p>
    <w:p w:rsidR="00FD0677" w:rsidRDefault="00FD0677" w:rsidP="00076A6C">
      <w:r w:rsidRPr="00076A6C">
        <w:rPr>
          <w:rStyle w:val="Style13ptBold"/>
        </w:rPr>
        <w:t>USCIS 18</w:t>
      </w:r>
      <w:r>
        <w:t>, “USCIS Policy Manual: Volume 7: Part L” USCIS Policy Manual: Volume 7: Part L</w:t>
      </w:r>
    </w:p>
    <w:p w:rsidR="00FD0677" w:rsidRDefault="00FD0677" w:rsidP="00FD0677">
      <w:pPr>
        <w:spacing w:before="100" w:beforeAutospacing="1" w:line="240" w:lineRule="auto"/>
        <w:rPr>
          <w:rFonts w:ascii="Times" w:hAnsi="Times"/>
          <w:color w:val="000000"/>
          <w:sz w:val="24"/>
        </w:rPr>
      </w:pPr>
      <w:r w:rsidRPr="00A45455">
        <w:rPr>
          <w:rStyle w:val="StyleUnderline"/>
          <w:highlight w:val="yellow"/>
        </w:rPr>
        <w:t>USCIS seeks to</w:t>
      </w:r>
      <w:r w:rsidRPr="001A5522">
        <w:rPr>
          <w:rFonts w:ascii="Times" w:hAnsi="Times"/>
          <w:color w:val="000000"/>
          <w:sz w:val="24"/>
        </w:rPr>
        <w:t>:</w:t>
      </w:r>
    </w:p>
    <w:p w:rsidR="00FD0677" w:rsidRPr="00A45455" w:rsidRDefault="00FD0677" w:rsidP="00FD0677">
      <w:pPr>
        <w:spacing w:before="100" w:beforeAutospacing="1" w:line="240" w:lineRule="auto"/>
        <w:rPr>
          <w:rFonts w:ascii="Times" w:hAnsi="Times"/>
          <w:color w:val="000000"/>
          <w:sz w:val="16"/>
        </w:rPr>
      </w:pPr>
      <w:r w:rsidRPr="00A45455">
        <w:rPr>
          <w:rFonts w:ascii="Times" w:hAnsi="Times"/>
          <w:color w:val="000000"/>
          <w:sz w:val="16"/>
        </w:rPr>
        <w:t>•Resolve the refugee’s status after admission by ultimately determining whether the refugee is admissible to the United States as an immigrant; and</w:t>
      </w:r>
      <w:r>
        <w:rPr>
          <w:rFonts w:ascii="Times" w:hAnsi="Times"/>
          <w:color w:val="000000"/>
          <w:sz w:val="16"/>
        </w:rPr>
        <w:t xml:space="preserve"> </w:t>
      </w:r>
      <w:r w:rsidRPr="00A45455">
        <w:rPr>
          <w:rStyle w:val="StyleUnderline"/>
          <w:highlight w:val="yellow"/>
        </w:rPr>
        <w:t>Provide qualified refugees a pathway to permanent residence</w:t>
      </w:r>
      <w:r w:rsidRPr="001A5522">
        <w:rPr>
          <w:rFonts w:ascii="Times" w:hAnsi="Times"/>
          <w:color w:val="000000"/>
          <w:sz w:val="16"/>
        </w:rPr>
        <w:t xml:space="preserve"> as persons of special humanitarian concern to the United States.</w:t>
      </w:r>
      <w:r w:rsidRPr="00A45455">
        <w:rPr>
          <w:rFonts w:ascii="Times" w:hAnsi="Times"/>
          <w:color w:val="000000"/>
          <w:sz w:val="16"/>
        </w:rPr>
        <w:t xml:space="preserve"> </w:t>
      </w:r>
      <w:r w:rsidRPr="00A45455">
        <w:rPr>
          <w:rStyle w:val="StyleUnderline"/>
          <w:highlight w:val="yellow"/>
        </w:rPr>
        <w:t>Refugees are</w:t>
      </w:r>
      <w:r w:rsidRPr="001A5522">
        <w:rPr>
          <w:rStyle w:val="StyleUnderline"/>
        </w:rPr>
        <w:t> now </w:t>
      </w:r>
      <w:r w:rsidRPr="00A45455">
        <w:rPr>
          <w:rStyle w:val="Emphasis"/>
          <w:highlight w:val="yellow"/>
        </w:rPr>
        <w:t>required</w:t>
      </w:r>
      <w:r w:rsidRPr="00A45455">
        <w:rPr>
          <w:rStyle w:val="StyleUnderline"/>
          <w:highlight w:val="yellow"/>
        </w:rPr>
        <w:t xml:space="preserve"> to apply to adjust status one year</w:t>
      </w:r>
      <w:r w:rsidRPr="001A5522">
        <w:rPr>
          <w:rStyle w:val="StyleUnderline"/>
        </w:rPr>
        <w:t xml:space="preserve"> after being admitted as a refugee in order for USCIS to determine their admissibility to the United States as an immigrant</w:t>
      </w:r>
      <w:r w:rsidRPr="001A5522">
        <w:rPr>
          <w:rFonts w:ascii="Times" w:hAnsi="Times"/>
          <w:color w:val="000000"/>
          <w:sz w:val="16"/>
        </w:rPr>
        <w:t>.</w:t>
      </w:r>
      <w:hyperlink r:id="rId67" w:anchor="footnote-1" w:history="1">
        <w:r w:rsidRPr="001A5522">
          <w:rPr>
            <w:rFonts w:ascii="Times" w:hAnsi="Times"/>
            <w:color w:val="0000FF"/>
            <w:sz w:val="24"/>
            <w:u w:val="single"/>
            <w:vertAlign w:val="superscript"/>
          </w:rPr>
          <w:t> [1]</w:t>
        </w:r>
      </w:hyperlink>
      <w:r w:rsidRPr="001A5522">
        <w:rPr>
          <w:rFonts w:ascii="Times" w:hAnsi="Times"/>
          <w:color w:val="000000"/>
          <w:sz w:val="16"/>
        </w:rPr>
        <w:t>Recognizing the unique and tenuous position of this population, Congress determined that certain grounds of inadmissibility would not apply at time of adjustment, while allowing for the possible waiver of other grounds.</w:t>
      </w:r>
      <w:r w:rsidRPr="00A45455">
        <w:rPr>
          <w:rFonts w:ascii="Times" w:hAnsi="Times"/>
          <w:color w:val="000000"/>
          <w:sz w:val="16"/>
        </w:rPr>
        <w:t xml:space="preserve"> </w:t>
      </w:r>
      <w:r w:rsidRPr="001A5522">
        <w:rPr>
          <w:rFonts w:ascii="Times" w:hAnsi="Times"/>
          <w:color w:val="000000"/>
          <w:sz w:val="16"/>
        </w:rPr>
        <w:t>By applying for adjustment of status, refugees are considered to be applying for inspection and admission to the United States as an immigrant</w:t>
      </w:r>
      <w:r w:rsidRPr="001A5522">
        <w:rPr>
          <w:rFonts w:ascii="Times" w:hAnsi="Times"/>
          <w:color w:val="000000"/>
          <w:sz w:val="16"/>
          <w:highlight w:val="yellow"/>
        </w:rPr>
        <w:t>. </w:t>
      </w:r>
      <w:r w:rsidRPr="00A45455">
        <w:rPr>
          <w:rStyle w:val="StyleUnderline"/>
          <w:highlight w:val="yellow"/>
        </w:rPr>
        <w:t>A refugee may adjust status to a l</w:t>
      </w:r>
      <w:r w:rsidRPr="001A5522">
        <w:rPr>
          <w:rStyle w:val="StyleUnderline"/>
        </w:rPr>
        <w:t xml:space="preserve">awful </w:t>
      </w:r>
      <w:r w:rsidRPr="00A45455">
        <w:rPr>
          <w:rStyle w:val="StyleUnderline"/>
          <w:highlight w:val="yellow"/>
        </w:rPr>
        <w:t>p</w:t>
      </w:r>
      <w:r w:rsidRPr="001A5522">
        <w:rPr>
          <w:rStyle w:val="StyleUnderline"/>
        </w:rPr>
        <w:t xml:space="preserve">ermanent </w:t>
      </w:r>
      <w:r w:rsidRPr="00A45455">
        <w:rPr>
          <w:rStyle w:val="StyleUnderline"/>
          <w:highlight w:val="yellow"/>
        </w:rPr>
        <w:t>r</w:t>
      </w:r>
      <w:r w:rsidRPr="001A5522">
        <w:rPr>
          <w:rStyle w:val="StyleUnderline"/>
        </w:rPr>
        <w:t>esident</w:t>
      </w:r>
      <w:r w:rsidRPr="001A5522">
        <w:rPr>
          <w:rFonts w:ascii="Times" w:hAnsi="Times"/>
          <w:color w:val="000000"/>
          <w:sz w:val="16"/>
        </w:rPr>
        <w:t xml:space="preserve"> if the refugee meets the following four </w:t>
      </w:r>
      <w:proofErr w:type="spellStart"/>
      <w:r w:rsidRPr="001A5522">
        <w:rPr>
          <w:rFonts w:ascii="Times" w:hAnsi="Times"/>
          <w:color w:val="000000"/>
          <w:sz w:val="16"/>
        </w:rPr>
        <w:t>requirements:Admitted</w:t>
      </w:r>
      <w:proofErr w:type="spellEnd"/>
      <w:r w:rsidRPr="001A5522">
        <w:rPr>
          <w:rFonts w:ascii="Times" w:hAnsi="Times"/>
          <w:color w:val="000000"/>
          <w:sz w:val="16"/>
        </w:rPr>
        <w:t xml:space="preserve"> as a refugee under</w:t>
      </w:r>
      <w:r w:rsidRPr="00A45455">
        <w:rPr>
          <w:rFonts w:ascii="Times" w:hAnsi="Times"/>
          <w:color w:val="000000"/>
          <w:sz w:val="16"/>
        </w:rPr>
        <w:t xml:space="preserve"> INA; </w:t>
      </w:r>
      <w:r w:rsidRPr="001A5522">
        <w:rPr>
          <w:rFonts w:ascii="Times" w:hAnsi="Times"/>
          <w:color w:val="000000"/>
          <w:sz w:val="16"/>
        </w:rPr>
        <w:t>Physically present in the United States as a</w:t>
      </w:r>
      <w:r w:rsidRPr="00A45455">
        <w:rPr>
          <w:rFonts w:ascii="Times" w:hAnsi="Times"/>
          <w:color w:val="000000"/>
          <w:sz w:val="16"/>
        </w:rPr>
        <w:t xml:space="preserve"> refugee for at least one </w:t>
      </w:r>
      <w:proofErr w:type="spellStart"/>
      <w:r w:rsidRPr="00A45455">
        <w:rPr>
          <w:rFonts w:ascii="Times" w:hAnsi="Times"/>
          <w:color w:val="000000"/>
          <w:sz w:val="16"/>
        </w:rPr>
        <w:t>year;</w:t>
      </w:r>
      <w:r w:rsidRPr="001A5522">
        <w:rPr>
          <w:rFonts w:ascii="Times" w:hAnsi="Times"/>
          <w:color w:val="000000"/>
          <w:sz w:val="16"/>
        </w:rPr>
        <w:t>Refugee</w:t>
      </w:r>
      <w:proofErr w:type="spellEnd"/>
      <w:r w:rsidRPr="001A5522">
        <w:rPr>
          <w:rFonts w:ascii="Times" w:hAnsi="Times"/>
          <w:color w:val="000000"/>
          <w:sz w:val="16"/>
        </w:rPr>
        <w:t xml:space="preserve"> stat</w:t>
      </w:r>
      <w:r w:rsidRPr="00A45455">
        <w:rPr>
          <w:rFonts w:ascii="Times" w:hAnsi="Times"/>
          <w:color w:val="000000"/>
          <w:sz w:val="16"/>
        </w:rPr>
        <w:t xml:space="preserve">us has not been terminated; and </w:t>
      </w:r>
      <w:r w:rsidRPr="001A5522">
        <w:rPr>
          <w:rFonts w:ascii="Times" w:hAnsi="Times"/>
          <w:color w:val="000000"/>
          <w:sz w:val="16"/>
        </w:rPr>
        <w:t>Permanent resident status has not already been acquired in the United States.</w:t>
      </w:r>
    </w:p>
    <w:p w:rsidR="00FD0677" w:rsidRDefault="00FD0677" w:rsidP="00FD0677">
      <w:pPr>
        <w:spacing w:before="100" w:beforeAutospacing="1" w:after="200" w:line="276" w:lineRule="atLeast"/>
        <w:ind w:left="648" w:hanging="288"/>
        <w:rPr>
          <w:rFonts w:ascii="Times" w:hAnsi="Times"/>
          <w:color w:val="000000"/>
          <w:sz w:val="16"/>
        </w:rPr>
      </w:pPr>
      <w:r w:rsidRPr="00A45455">
        <w:rPr>
          <w:rStyle w:val="StyleUnderline"/>
          <w:highlight w:val="yellow"/>
        </w:rPr>
        <w:t>Refugees are required to have one year of physical presence in the U</w:t>
      </w:r>
      <w:r w:rsidRPr="00A45455">
        <w:rPr>
          <w:rStyle w:val="StyleUnderline"/>
        </w:rPr>
        <w:t>nited</w:t>
      </w:r>
      <w:r w:rsidRPr="00A45455">
        <w:rPr>
          <w:rStyle w:val="StyleUnderline"/>
          <w:highlight w:val="yellow"/>
        </w:rPr>
        <w:t> S</w:t>
      </w:r>
      <w:r w:rsidRPr="00A45455">
        <w:rPr>
          <w:rStyle w:val="StyleUnderline"/>
        </w:rPr>
        <w:t>tates</w:t>
      </w:r>
      <w:r w:rsidRPr="0043011A">
        <w:rPr>
          <w:rFonts w:ascii="Times" w:hAnsi="Times"/>
          <w:color w:val="000000"/>
          <w:sz w:val="16"/>
        </w:rPr>
        <w:t> at time of filing the application in order to be eligible to adjust status. For applicants who gained derivative refugee status through an approved relative petition and who were in the United States when the petition was approved, the one year period begins on the date the</w:t>
      </w:r>
      <w:r>
        <w:rPr>
          <w:rFonts w:ascii="Times" w:hAnsi="Times"/>
          <w:color w:val="000000"/>
          <w:sz w:val="16"/>
        </w:rPr>
        <w:t xml:space="preserve"> relative petition was approved. </w:t>
      </w:r>
      <w:r w:rsidRPr="001A5522">
        <w:rPr>
          <w:rStyle w:val="StyleUnderline"/>
        </w:rPr>
        <w:t>An applicant whose refugee status has been terminated is not eligible to adjust status.</w:t>
      </w:r>
      <w:r w:rsidRPr="0043011A">
        <w:rPr>
          <w:rFonts w:ascii="Times" w:hAnsi="Times"/>
          <w:color w:val="000000"/>
          <w:sz w:val="16"/>
        </w:rPr>
        <w:t xml:space="preserve"> Evidence of termination of status in the applicant’s A-file will generally include a notice of termination of status, a Notice To Appear, and EOIR court records. Other evidence may include a notice of intent to terminate status, interview notes, and assessment notes.</w:t>
      </w:r>
      <w:hyperlink r:id="rId68" w:anchor="footnote-7" w:history="1">
        <w:r w:rsidRPr="0043011A">
          <w:rPr>
            <w:rFonts w:ascii="Times" w:hAnsi="Times"/>
            <w:color w:val="0000FF"/>
            <w:sz w:val="24"/>
            <w:u w:val="single"/>
            <w:vertAlign w:val="superscript"/>
          </w:rPr>
          <w:t> [7]</w:t>
        </w:r>
      </w:hyperlink>
      <w:r w:rsidRPr="001A5522">
        <w:rPr>
          <w:rStyle w:val="StyleUnderline"/>
        </w:rPr>
        <w:t>Refugees who have already acquired permanent resident status are not eligible to adjust status. </w:t>
      </w:r>
      <w:r w:rsidRPr="0043011A">
        <w:rPr>
          <w:rFonts w:ascii="Times" w:hAnsi="Times"/>
          <w:color w:val="000000"/>
          <w:sz w:val="16"/>
        </w:rPr>
        <w:t>Evidence of permanent resident status will most often be an approved adjustment application already in the applicant’s A-file</w:t>
      </w:r>
    </w:p>
    <w:p w:rsidR="00955EAF" w:rsidRDefault="00955EAF" w:rsidP="00735181"/>
    <w:p w:rsidR="00955EAF" w:rsidRDefault="00955EAF" w:rsidP="00955EAF">
      <w:pPr>
        <w:pStyle w:val="Heading4"/>
      </w:pPr>
      <w:r>
        <w:t>Refugees are able to get LPR</w:t>
      </w:r>
    </w:p>
    <w:p w:rsidR="00955EAF" w:rsidRDefault="00955EAF" w:rsidP="00955EAF">
      <w:r w:rsidRPr="00AB042F">
        <w:rPr>
          <w:rStyle w:val="Style13ptBold"/>
        </w:rPr>
        <w:t>USCIS 18</w:t>
      </w:r>
      <w:r>
        <w:t xml:space="preserve"> [United States Citizenship and Immigration Services, “USCIS Policy manual” volume 7-adjustmen of status, published 5/23/18, accessed 7/11/18, </w:t>
      </w:r>
      <w:hyperlink r:id="rId69" w:history="1">
        <w:r w:rsidRPr="00ED0E38">
          <w:rPr>
            <w:rStyle w:val="Hyperlink"/>
          </w:rPr>
          <w:t>https://www.uscis.gov/policymanual/Print/PolicyManual-Volume7-PartL.html</w:t>
        </w:r>
      </w:hyperlink>
      <w:r>
        <w:t>]</w:t>
      </w:r>
    </w:p>
    <w:p w:rsidR="00955EAF" w:rsidRPr="00795765" w:rsidRDefault="00955EAF" w:rsidP="00955EAF">
      <w:r w:rsidRPr="007E58B5">
        <w:rPr>
          <w:rFonts w:asciiTheme="majorHAnsi" w:eastAsia="Times New Roman" w:hAnsiTheme="majorHAnsi" w:cstheme="majorHAnsi"/>
          <w:color w:val="000000"/>
          <w:sz w:val="14"/>
        </w:rPr>
        <w:t>Although the refugee was not required to show that he or she continued to meet the definition of a refugee</w:t>
      </w:r>
      <w:r w:rsidRPr="007E58B5">
        <w:rPr>
          <w:rStyle w:val="StyleUnderline"/>
        </w:rPr>
        <w:t xml:space="preserve">, he or she </w:t>
      </w:r>
      <w:r w:rsidRPr="00AB042F">
        <w:rPr>
          <w:rStyle w:val="Emphasis"/>
          <w:highlight w:val="yellow"/>
        </w:rPr>
        <w:t>adjusted status</w:t>
      </w:r>
      <w:r w:rsidRPr="00AB042F">
        <w:rPr>
          <w:rStyle w:val="StyleUnderline"/>
          <w:highlight w:val="yellow"/>
        </w:rPr>
        <w:t xml:space="preserve"> under</w:t>
      </w:r>
      <w:r w:rsidRPr="007E58B5">
        <w:rPr>
          <w:rStyle w:val="StyleUnderline"/>
        </w:rPr>
        <w:t xml:space="preserve"> section 245 of the Immigration and Nationality Act </w:t>
      </w:r>
      <w:r w:rsidRPr="007E58B5">
        <w:rPr>
          <w:rStyle w:val="Emphasis"/>
        </w:rPr>
        <w:t>(</w:t>
      </w:r>
      <w:r w:rsidRPr="00AB042F">
        <w:rPr>
          <w:rStyle w:val="Emphasis"/>
          <w:highlight w:val="yellow"/>
        </w:rPr>
        <w:t>INA)</w:t>
      </w:r>
      <w:r w:rsidRPr="007E58B5">
        <w:rPr>
          <w:rStyle w:val="Emphasis"/>
        </w:rPr>
        <w:t>,</w:t>
      </w:r>
      <w:r w:rsidRPr="007E58B5">
        <w:rPr>
          <w:rStyle w:val="StyleUnderline"/>
        </w:rPr>
        <w:t xml:space="preserve"> </w:t>
      </w:r>
      <w:r w:rsidRPr="00AB042F">
        <w:rPr>
          <w:rStyle w:val="StyleUnderline"/>
          <w:highlight w:val="yellow"/>
        </w:rPr>
        <w:t>meaning</w:t>
      </w:r>
      <w:r w:rsidRPr="007E58B5">
        <w:rPr>
          <w:rStyle w:val="StyleUnderline"/>
        </w:rPr>
        <w:t xml:space="preserve"> that </w:t>
      </w:r>
      <w:r w:rsidRPr="00AB042F">
        <w:rPr>
          <w:rStyle w:val="Emphasis"/>
          <w:highlight w:val="yellow"/>
        </w:rPr>
        <w:t>all</w:t>
      </w:r>
      <w:r w:rsidRPr="007E58B5">
        <w:rPr>
          <w:rStyle w:val="Emphasis"/>
        </w:rPr>
        <w:t xml:space="preserve"> of the </w:t>
      </w:r>
      <w:r w:rsidRPr="00AB042F">
        <w:rPr>
          <w:rStyle w:val="Emphasis"/>
          <w:highlight w:val="yellow"/>
        </w:rPr>
        <w:t>inadmissibility grounds</w:t>
      </w:r>
      <w:r w:rsidRPr="007E58B5">
        <w:rPr>
          <w:rStyle w:val="StyleUnderline"/>
        </w:rPr>
        <w:t xml:space="preserve"> and bars </w:t>
      </w:r>
      <w:r w:rsidRPr="00AB042F">
        <w:rPr>
          <w:rStyle w:val="Emphasis"/>
          <w:highlight w:val="yellow"/>
        </w:rPr>
        <w:t>to adjustment applied</w:t>
      </w:r>
      <w:r w:rsidRPr="007E58B5">
        <w:rPr>
          <w:rStyle w:val="StyleUnderline"/>
        </w:rPr>
        <w:t>.</w:t>
      </w:r>
      <w:r w:rsidRPr="007E58B5">
        <w:rPr>
          <w:rFonts w:asciiTheme="majorHAnsi" w:eastAsia="Times New Roman" w:hAnsiTheme="majorHAnsi" w:cstheme="majorHAnsi"/>
          <w:color w:val="000000"/>
          <w:sz w:val="14"/>
        </w:rPr>
        <w:t xml:space="preserve"> The Refugee Act established, among other things, a </w:t>
      </w:r>
      <w:r w:rsidRPr="007E58B5">
        <w:rPr>
          <w:rStyle w:val="StyleUnderline"/>
        </w:rPr>
        <w:t>uniform basis for permanent resettlement by amending the INA with the creation of section 209</w:t>
      </w:r>
      <w:r>
        <w:rPr>
          <w:rStyle w:val="StyleUnderline"/>
        </w:rPr>
        <w:t xml:space="preserve">. </w:t>
      </w:r>
      <w:r w:rsidRPr="00AB042F">
        <w:rPr>
          <w:rStyle w:val="Emphasis"/>
          <w:highlight w:val="yellow"/>
        </w:rPr>
        <w:t>Refugees</w:t>
      </w:r>
      <w:r w:rsidRPr="007E58B5">
        <w:rPr>
          <w:rStyle w:val="StyleUnderline"/>
        </w:rPr>
        <w:t xml:space="preserve"> are now </w:t>
      </w:r>
      <w:r w:rsidRPr="00AB042F">
        <w:rPr>
          <w:rStyle w:val="Emphasis"/>
          <w:highlight w:val="yellow"/>
        </w:rPr>
        <w:t>required to apply</w:t>
      </w:r>
      <w:r w:rsidRPr="00AB042F">
        <w:rPr>
          <w:rStyle w:val="StyleUnderline"/>
          <w:highlight w:val="yellow"/>
        </w:rPr>
        <w:t xml:space="preserve"> to adjust status</w:t>
      </w:r>
      <w:r w:rsidRPr="007E58B5">
        <w:rPr>
          <w:rStyle w:val="StyleUnderline"/>
        </w:rPr>
        <w:t xml:space="preserve"> </w:t>
      </w:r>
      <w:r w:rsidRPr="007E58B5">
        <w:rPr>
          <w:rStyle w:val="Emphasis"/>
        </w:rPr>
        <w:t>one year after being admitted</w:t>
      </w:r>
      <w:r w:rsidRPr="007E58B5">
        <w:rPr>
          <w:rStyle w:val="StyleUnderline"/>
        </w:rPr>
        <w:t xml:space="preserve"> as a refugee in order for USCIS to determine their admissibility to the United States as an immigrant.</w:t>
      </w:r>
      <w:hyperlink r:id="rId70" w:anchor="footnote-1" w:history="1">
        <w:r w:rsidRPr="007E58B5">
          <w:rPr>
            <w:rStyle w:val="StyleUnderline"/>
            <w:sz w:val="14"/>
          </w:rPr>
          <w:t> [1]</w:t>
        </w:r>
        <w:r w:rsidRPr="007E58B5">
          <w:rPr>
            <w:rFonts w:asciiTheme="majorHAnsi" w:eastAsia="Times New Roman" w:hAnsiTheme="majorHAnsi" w:cstheme="majorHAnsi"/>
            <w:sz w:val="14"/>
            <w:vertAlign w:val="superscript"/>
          </w:rPr>
          <w:t> </w:t>
        </w:r>
      </w:hyperlink>
      <w:r w:rsidRPr="007E58B5">
        <w:rPr>
          <w:rFonts w:asciiTheme="majorHAnsi" w:eastAsia="Times New Roman" w:hAnsiTheme="majorHAnsi" w:cstheme="majorHAnsi"/>
          <w:color w:val="000000"/>
          <w:sz w:val="14"/>
        </w:rPr>
        <w:t>Recognizing the unique and tenuous position of this population, Congress determined that certain grounds of inadmissibility would not apply at time of adjustment, while allowing for the possible waiver of other grounds. </w:t>
      </w:r>
    </w:p>
    <w:p w:rsidR="00955EAF" w:rsidRDefault="00955EAF" w:rsidP="00735181"/>
    <w:p w:rsidR="00955EAF" w:rsidRPr="00AB042F" w:rsidRDefault="00955EAF" w:rsidP="00955EAF">
      <w:pPr>
        <w:pStyle w:val="Heading4"/>
      </w:pPr>
      <w:r>
        <w:t xml:space="preserve">LPR mean lawful immigration and </w:t>
      </w:r>
      <w:r w:rsidRPr="00AB042F">
        <w:rPr>
          <w:u w:val="single"/>
        </w:rPr>
        <w:t>humanitarian</w:t>
      </w:r>
      <w:r>
        <w:t xml:space="preserve"> causes are a major category of </w:t>
      </w:r>
      <w:r w:rsidRPr="00AB042F">
        <w:rPr>
          <w:u w:val="single"/>
        </w:rPr>
        <w:t>legal immigration</w:t>
      </w:r>
    </w:p>
    <w:p w:rsidR="00955EAF" w:rsidRPr="00AB042F" w:rsidRDefault="00955EAF" w:rsidP="00955EAF">
      <w:pPr>
        <w:rPr>
          <w:rStyle w:val="Style13ptBold"/>
          <w:b w:val="0"/>
        </w:rPr>
      </w:pPr>
      <w:r w:rsidRPr="00AB042F">
        <w:rPr>
          <w:rStyle w:val="Style13ptBold"/>
        </w:rPr>
        <w:t>DHS 18</w:t>
      </w:r>
      <w:r>
        <w:rPr>
          <w:rStyle w:val="Style13ptBold"/>
        </w:rPr>
        <w:t xml:space="preserve"> [Department of homeland security, “Lawful Permanent Residence”, published 2018, accessed 7/11/18,</w:t>
      </w:r>
      <w:r w:rsidRPr="00AB042F">
        <w:t xml:space="preserve"> </w:t>
      </w:r>
      <w:r w:rsidRPr="00AB042F">
        <w:rPr>
          <w:rStyle w:val="Style13ptBold"/>
        </w:rPr>
        <w:t>https://www.dhs.gov/immigration-statistics/lawful-permanent-residents</w:t>
      </w:r>
      <w:r>
        <w:rPr>
          <w:rStyle w:val="Style13ptBold"/>
        </w:rPr>
        <w:t>]</w:t>
      </w:r>
    </w:p>
    <w:p w:rsidR="00955EAF" w:rsidRPr="007E58B5" w:rsidRDefault="00955EAF" w:rsidP="00955EAF">
      <w:pPr>
        <w:spacing w:line="240" w:lineRule="auto"/>
        <w:rPr>
          <w:rFonts w:asciiTheme="majorHAnsi" w:eastAsia="Times New Roman" w:hAnsiTheme="majorHAnsi" w:cstheme="majorHAnsi"/>
          <w:sz w:val="14"/>
        </w:rPr>
      </w:pPr>
      <w:r w:rsidRPr="003F7CA9">
        <w:rPr>
          <w:rStyle w:val="StyleUnderline"/>
        </w:rPr>
        <w:t>Lawful permanent residents (</w:t>
      </w:r>
      <w:r w:rsidRPr="00AB042F">
        <w:rPr>
          <w:rStyle w:val="Emphasis"/>
          <w:highlight w:val="yellow"/>
        </w:rPr>
        <w:t>LPR</w:t>
      </w:r>
      <w:r w:rsidRPr="00AB042F">
        <w:rPr>
          <w:rStyle w:val="StyleUnderline"/>
          <w:highlight w:val="yellow"/>
        </w:rPr>
        <w:t>s)</w:t>
      </w:r>
      <w:r w:rsidRPr="003F7CA9">
        <w:rPr>
          <w:rStyle w:val="StyleUnderline"/>
        </w:rPr>
        <w:t xml:space="preserve">, also known as “green card” holders, are non-citizens who </w:t>
      </w:r>
      <w:r w:rsidRPr="00AB042F">
        <w:rPr>
          <w:rStyle w:val="StyleUnderline"/>
          <w:highlight w:val="yellow"/>
        </w:rPr>
        <w:t xml:space="preserve">are </w:t>
      </w:r>
      <w:r w:rsidRPr="00AB042F">
        <w:rPr>
          <w:rStyle w:val="Emphasis"/>
          <w:highlight w:val="yellow"/>
        </w:rPr>
        <w:t>lawfully authorized to live</w:t>
      </w:r>
      <w:r w:rsidRPr="003F7CA9">
        <w:rPr>
          <w:rStyle w:val="Emphasis"/>
        </w:rPr>
        <w:t xml:space="preserve"> permanently </w:t>
      </w:r>
      <w:r w:rsidRPr="00AB042F">
        <w:rPr>
          <w:rStyle w:val="Emphasis"/>
          <w:highlight w:val="yellow"/>
        </w:rPr>
        <w:t>within</w:t>
      </w:r>
      <w:r w:rsidRPr="003F7CA9">
        <w:rPr>
          <w:rStyle w:val="StyleUnderline"/>
        </w:rPr>
        <w:t xml:space="preserve"> the </w:t>
      </w:r>
      <w:r w:rsidRPr="00AB042F">
        <w:rPr>
          <w:rStyle w:val="Emphasis"/>
          <w:highlight w:val="yellow"/>
        </w:rPr>
        <w:t>U</w:t>
      </w:r>
      <w:r w:rsidRPr="003F7CA9">
        <w:rPr>
          <w:rStyle w:val="Emphasis"/>
        </w:rPr>
        <w:t xml:space="preserve">nited </w:t>
      </w:r>
      <w:r w:rsidRPr="00AB042F">
        <w:rPr>
          <w:rStyle w:val="Emphasis"/>
          <w:highlight w:val="yellow"/>
        </w:rPr>
        <w:t>S</w:t>
      </w:r>
      <w:r w:rsidRPr="003F7CA9">
        <w:rPr>
          <w:rStyle w:val="Emphasis"/>
        </w:rPr>
        <w:t>tates</w:t>
      </w:r>
      <w:r w:rsidRPr="003F7CA9">
        <w:rPr>
          <w:rStyle w:val="StyleUnderline"/>
        </w:rPr>
        <w:t>.</w:t>
      </w:r>
      <w:r w:rsidRPr="003F7CA9">
        <w:rPr>
          <w:rFonts w:asciiTheme="majorHAnsi" w:eastAsia="Times New Roman" w:hAnsiTheme="majorHAnsi" w:cstheme="majorHAnsi"/>
          <w:sz w:val="14"/>
        </w:rPr>
        <w:t xml:space="preserve"> LPRs may accept an offer of employment without special restrictions, own property, receive financial assistance at public colleges and universities, and join the Armed Forces. They also may apply to become U.S. citizens if they meet certain eligibility requirements. The Immigration and Nationality Act (INA) provides several broad classes of admission for foreign nationals to gain LPR status, the largest of which focuses on admitting immigrants for the purpose of family reunification. </w:t>
      </w:r>
      <w:r w:rsidRPr="003F7CA9">
        <w:rPr>
          <w:rStyle w:val="Emphasis"/>
        </w:rPr>
        <w:t xml:space="preserve">Other </w:t>
      </w:r>
      <w:r w:rsidRPr="00AB042F">
        <w:rPr>
          <w:rStyle w:val="Emphasis"/>
          <w:highlight w:val="yellow"/>
        </w:rPr>
        <w:t>major categories include</w:t>
      </w:r>
      <w:r w:rsidRPr="003F7CA9">
        <w:rPr>
          <w:rStyle w:val="Emphasis"/>
        </w:rPr>
        <w:t xml:space="preserve"> economic and </w:t>
      </w:r>
      <w:r w:rsidRPr="00AB042F">
        <w:rPr>
          <w:rStyle w:val="Emphasis"/>
          <w:highlight w:val="yellow"/>
        </w:rPr>
        <w:t>humanitarian immigrants</w:t>
      </w:r>
      <w:r w:rsidRPr="003F7CA9">
        <w:rPr>
          <w:rStyle w:val="Emphasis"/>
        </w:rPr>
        <w:t>,</w:t>
      </w:r>
      <w:r w:rsidRPr="003F7CA9">
        <w:rPr>
          <w:rFonts w:asciiTheme="majorHAnsi" w:eastAsia="Times New Roman" w:hAnsiTheme="majorHAnsi" w:cstheme="majorHAnsi"/>
          <w:sz w:val="14"/>
        </w:rPr>
        <w:t xml:space="preserve"> as well as immigrants from countries with relatively low levels of immigration to the United States.</w:t>
      </w:r>
    </w:p>
    <w:p w:rsidR="00955EAF" w:rsidRPr="00304A34" w:rsidRDefault="00955EAF" w:rsidP="00304A34"/>
    <w:p w:rsidR="00304A34" w:rsidRDefault="00304A34" w:rsidP="00304A34">
      <w:pPr>
        <w:pStyle w:val="Heading4"/>
      </w:pPr>
      <w:r>
        <w:lastRenderedPageBreak/>
        <w:t>Refugees can get LPR</w:t>
      </w:r>
    </w:p>
    <w:p w:rsidR="00304A34" w:rsidRDefault="00304A34" w:rsidP="00304A34">
      <w:r>
        <w:t xml:space="preserve">Don </w:t>
      </w:r>
      <w:proofErr w:type="spellStart"/>
      <w:r w:rsidRPr="001A50A0">
        <w:rPr>
          <w:rStyle w:val="Style13ptBold"/>
        </w:rPr>
        <w:t>Lyster</w:t>
      </w:r>
      <w:proofErr w:type="spellEnd"/>
      <w:r w:rsidRPr="001A50A0">
        <w:rPr>
          <w:rStyle w:val="Style13ptBold"/>
        </w:rPr>
        <w:t xml:space="preserve"> 10</w:t>
      </w:r>
      <w:r>
        <w:t xml:space="preserve">, Chief of Staff “ The ABC’s of U.S. Immigration” </w:t>
      </w:r>
      <w:hyperlink r:id="rId71" w:history="1">
        <w:r w:rsidRPr="009A3CD4">
          <w:rPr>
            <w:rStyle w:val="Hyperlink"/>
          </w:rPr>
          <w:t>https://immigrationforum.org/article/immigration-basics/</w:t>
        </w:r>
      </w:hyperlink>
      <w:r>
        <w:t xml:space="preserve"> </w:t>
      </w:r>
    </w:p>
    <w:p w:rsidR="00304A34" w:rsidRPr="00047059" w:rsidRDefault="00304A34" w:rsidP="00304A34">
      <w:pPr>
        <w:rPr>
          <w:rFonts w:asciiTheme="minorHAnsi" w:hAnsiTheme="minorHAnsi" w:cstheme="minorHAnsi"/>
          <w:u w:val="single"/>
        </w:rPr>
      </w:pPr>
      <w:r w:rsidRPr="00047059">
        <w:rPr>
          <w:rFonts w:asciiTheme="minorHAnsi" w:hAnsiTheme="minorHAnsi" w:cstheme="minorHAnsi"/>
          <w:color w:val="242424"/>
          <w:highlight w:val="yellow"/>
          <w:u w:val="single"/>
          <w:shd w:val="clear" w:color="auto" w:fill="FFFFFF"/>
        </w:rPr>
        <w:t>According to U.S. law, an immigrant is a foreign-born individual who has been admitted to reside permanently in the United States as a Lawful Permanent Resident (LPR).</w:t>
      </w:r>
    </w:p>
    <w:p w:rsidR="00304A34" w:rsidRDefault="00304A34" w:rsidP="00304A34">
      <w:pPr>
        <w:rPr>
          <w:highlight w:val="yellow"/>
          <w:u w:val="single"/>
        </w:rPr>
      </w:pPr>
      <w:r w:rsidRPr="00167612">
        <w:rPr>
          <w:sz w:val="16"/>
        </w:rPr>
        <w:t>A person who has already entered the United States, and who fears persecution if sent back to his or her country, may apply for asylum here. Once granted asylum, the person is called an “</w:t>
      </w:r>
      <w:proofErr w:type="spellStart"/>
      <w:r w:rsidRPr="00167612">
        <w:rPr>
          <w:sz w:val="16"/>
        </w:rPr>
        <w:t>asylee</w:t>
      </w:r>
      <w:proofErr w:type="spellEnd"/>
      <w:r w:rsidRPr="00167612">
        <w:rPr>
          <w:sz w:val="16"/>
        </w:rPr>
        <w:t xml:space="preserve">.” Like a refugee, an asylum applicant must also prove that he or she has a “well-founded fear of persecution” based on the same enumerated grounds. </w:t>
      </w:r>
      <w:r w:rsidRPr="00167612">
        <w:rPr>
          <w:highlight w:val="yellow"/>
          <w:u w:val="single"/>
        </w:rPr>
        <w:t xml:space="preserve">Both refugees and </w:t>
      </w:r>
      <w:proofErr w:type="spellStart"/>
      <w:r w:rsidRPr="00167612">
        <w:rPr>
          <w:highlight w:val="yellow"/>
          <w:u w:val="single"/>
        </w:rPr>
        <w:t>asylees</w:t>
      </w:r>
      <w:proofErr w:type="spellEnd"/>
      <w:r w:rsidRPr="00167612">
        <w:rPr>
          <w:highlight w:val="yellow"/>
          <w:u w:val="single"/>
        </w:rPr>
        <w:t xml:space="preserve"> may apply to become LPRs after one year.</w:t>
      </w:r>
    </w:p>
    <w:p w:rsidR="00FD0677" w:rsidRPr="00FD0677" w:rsidRDefault="00FD0677" w:rsidP="00FD0677"/>
    <w:p w:rsidR="00896AF2" w:rsidRDefault="00896AF2" w:rsidP="00896AF2"/>
    <w:p w:rsidR="00896AF2" w:rsidRDefault="00896AF2" w:rsidP="00896AF2">
      <w:pPr>
        <w:pStyle w:val="Heading3"/>
      </w:pPr>
      <w:r>
        <w:lastRenderedPageBreak/>
        <w:t>Counter-</w:t>
      </w:r>
      <w:proofErr w:type="spellStart"/>
      <w:r>
        <w:t>Interp</w:t>
      </w:r>
      <w:proofErr w:type="spellEnd"/>
      <w:r>
        <w:t>---2AC</w:t>
      </w:r>
    </w:p>
    <w:p w:rsidR="00896AF2" w:rsidRDefault="00FD3C6E" w:rsidP="00896AF2">
      <w:pPr>
        <w:pStyle w:val="Heading4"/>
      </w:pPr>
      <w:r>
        <w:t xml:space="preserve">Counter-interpretation---legal immigration’s defined as employment, family, and refugee admissions for LPR---solves limits by excluding non-immigrants and the undocumented  </w:t>
      </w:r>
    </w:p>
    <w:p w:rsidR="00896AF2" w:rsidRDefault="00896AF2" w:rsidP="00896AF2">
      <w:r>
        <w:t xml:space="preserve">Jill D. </w:t>
      </w:r>
      <w:r w:rsidRPr="006D4597">
        <w:rPr>
          <w:rStyle w:val="Style13ptBold"/>
        </w:rPr>
        <w:t>Moore 99</w:t>
      </w:r>
      <w:r>
        <w:t xml:space="preserve">, Institute of Government faculty member at the University of North Carolina, Fall 1999, “ABCs of Immigration Law and Policy,” http://sogpubs.unc.edu/electronicversions/pg/f99-1821.pdf </w:t>
      </w:r>
    </w:p>
    <w:p w:rsidR="00896AF2" w:rsidRPr="006D4597" w:rsidRDefault="00896AF2" w:rsidP="00896AF2">
      <w:pPr>
        <w:rPr>
          <w:sz w:val="16"/>
        </w:rPr>
      </w:pPr>
      <w:r w:rsidRPr="006D4597">
        <w:rPr>
          <w:rStyle w:val="StyleUnderline"/>
          <w:highlight w:val="yellow"/>
        </w:rPr>
        <w:t>Anyone</w:t>
      </w:r>
      <w:r w:rsidRPr="006D4597">
        <w:rPr>
          <w:rStyle w:val="StyleUnderline"/>
        </w:rPr>
        <w:t xml:space="preserve"> who is </w:t>
      </w:r>
      <w:r w:rsidRPr="006D4597">
        <w:rPr>
          <w:rStyle w:val="StyleUnderline"/>
          <w:highlight w:val="yellow"/>
        </w:rPr>
        <w:t>not a citizen is</w:t>
      </w:r>
      <w:r w:rsidRPr="006D4597">
        <w:rPr>
          <w:sz w:val="16"/>
        </w:rPr>
        <w:t xml:space="preserve"> considered </w:t>
      </w:r>
      <w:r w:rsidRPr="006D4597">
        <w:rPr>
          <w:rStyle w:val="StyleUnderline"/>
          <w:highlight w:val="yellow"/>
        </w:rPr>
        <w:t>an alien</w:t>
      </w:r>
      <w:r w:rsidRPr="006D4597">
        <w:rPr>
          <w:sz w:val="16"/>
        </w:rPr>
        <w:t xml:space="preserve">.15 For convenience, </w:t>
      </w:r>
      <w:r w:rsidRPr="006D4597">
        <w:rPr>
          <w:rStyle w:val="StyleUnderline"/>
        </w:rPr>
        <w:t xml:space="preserve">aliens may be </w:t>
      </w:r>
      <w:r w:rsidRPr="006D4597">
        <w:rPr>
          <w:rStyle w:val="StyleUnderline"/>
          <w:highlight w:val="yellow"/>
        </w:rPr>
        <w:t xml:space="preserve">grouped into </w:t>
      </w:r>
      <w:r w:rsidRPr="006D4597">
        <w:rPr>
          <w:rStyle w:val="Emphasis"/>
          <w:highlight w:val="yellow"/>
        </w:rPr>
        <w:t>three categories</w:t>
      </w:r>
      <w:r w:rsidRPr="006D4597">
        <w:rPr>
          <w:rStyle w:val="StyleUnderline"/>
          <w:highlight w:val="yellow"/>
        </w:rPr>
        <w:t xml:space="preserve">: </w:t>
      </w:r>
      <w:r w:rsidRPr="006D4597">
        <w:rPr>
          <w:rStyle w:val="Emphasis"/>
          <w:highlight w:val="yellow"/>
        </w:rPr>
        <w:t>nonimmigrants</w:t>
      </w:r>
      <w:r w:rsidRPr="006D4597">
        <w:rPr>
          <w:rStyle w:val="StyleUnderline"/>
          <w:highlight w:val="yellow"/>
        </w:rPr>
        <w:t xml:space="preserve">, </w:t>
      </w:r>
      <w:r w:rsidRPr="006D4597">
        <w:rPr>
          <w:rStyle w:val="Emphasis"/>
          <w:highlight w:val="yellow"/>
        </w:rPr>
        <w:t>legal immigrants</w:t>
      </w:r>
      <w:r w:rsidRPr="006D4597">
        <w:rPr>
          <w:rStyle w:val="StyleUnderline"/>
          <w:highlight w:val="yellow"/>
        </w:rPr>
        <w:t>, and</w:t>
      </w:r>
      <w:r w:rsidRPr="006D4597">
        <w:rPr>
          <w:sz w:val="16"/>
        </w:rPr>
        <w:t xml:space="preserve"> illegal or </w:t>
      </w:r>
      <w:r w:rsidRPr="006D4597">
        <w:rPr>
          <w:rStyle w:val="StyleUnderline"/>
          <w:highlight w:val="yellow"/>
        </w:rPr>
        <w:t>undocumented</w:t>
      </w:r>
      <w:r w:rsidRPr="006D4597">
        <w:rPr>
          <w:rStyle w:val="StyleUnderline"/>
        </w:rPr>
        <w:t xml:space="preserve"> immigrants</w:t>
      </w:r>
      <w:r w:rsidRPr="006D4597">
        <w:rPr>
          <w:sz w:val="16"/>
        </w:rPr>
        <w:t xml:space="preserve">. </w:t>
      </w:r>
    </w:p>
    <w:p w:rsidR="00896AF2" w:rsidRPr="006D4597" w:rsidRDefault="00896AF2" w:rsidP="00896AF2">
      <w:pPr>
        <w:rPr>
          <w:sz w:val="16"/>
        </w:rPr>
      </w:pPr>
      <w:r w:rsidRPr="006D4597">
        <w:rPr>
          <w:rStyle w:val="StyleUnderline"/>
          <w:highlight w:val="yellow"/>
        </w:rPr>
        <w:t>Nonimmigrants</w:t>
      </w:r>
      <w:r w:rsidRPr="006D4597">
        <w:rPr>
          <w:rStyle w:val="StyleUnderline"/>
        </w:rPr>
        <w:t xml:space="preserve"> are</w:t>
      </w:r>
      <w:r w:rsidRPr="006D4597">
        <w:rPr>
          <w:sz w:val="16"/>
        </w:rPr>
        <w:t xml:space="preserve"> noncitizens who are </w:t>
      </w:r>
      <w:r w:rsidRPr="006D4597">
        <w:rPr>
          <w:rStyle w:val="StyleUnderline"/>
        </w:rPr>
        <w:t xml:space="preserve">permitted to </w:t>
      </w:r>
      <w:r w:rsidRPr="006D4597">
        <w:rPr>
          <w:rStyle w:val="StyleUnderline"/>
          <w:highlight w:val="yellow"/>
        </w:rPr>
        <w:t>enter</w:t>
      </w:r>
      <w:r w:rsidRPr="006D4597">
        <w:rPr>
          <w:sz w:val="16"/>
        </w:rPr>
        <w:t xml:space="preserve"> the United States </w:t>
      </w:r>
      <w:r w:rsidRPr="006D4597">
        <w:rPr>
          <w:rStyle w:val="StyleUnderline"/>
          <w:highlight w:val="yellow"/>
        </w:rPr>
        <w:t>for a</w:t>
      </w:r>
      <w:r w:rsidRPr="006D4597">
        <w:rPr>
          <w:rStyle w:val="StyleUnderline"/>
        </w:rPr>
        <w:t xml:space="preserve"> specific purpose and a </w:t>
      </w:r>
      <w:r w:rsidRPr="006D4597">
        <w:rPr>
          <w:rStyle w:val="StyleUnderline"/>
          <w:highlight w:val="yellow"/>
        </w:rPr>
        <w:t>limited time</w:t>
      </w:r>
      <w:r w:rsidRPr="006D4597">
        <w:rPr>
          <w:sz w:val="16"/>
        </w:rPr>
        <w:t>. These include tourists, students, and those who have business in the United States.</w:t>
      </w:r>
    </w:p>
    <w:p w:rsidR="00896AF2" w:rsidRPr="006D4597" w:rsidRDefault="00896AF2" w:rsidP="00896AF2">
      <w:pPr>
        <w:rPr>
          <w:sz w:val="16"/>
        </w:rPr>
      </w:pPr>
      <w:r w:rsidRPr="006D4597">
        <w:rPr>
          <w:rStyle w:val="StyleUnderline"/>
          <w:highlight w:val="yellow"/>
        </w:rPr>
        <w:t>There are</w:t>
      </w:r>
      <w:r w:rsidRPr="006D4597">
        <w:rPr>
          <w:rStyle w:val="StyleUnderline"/>
        </w:rPr>
        <w:t xml:space="preserve"> a number of </w:t>
      </w:r>
      <w:r w:rsidRPr="006D4597">
        <w:rPr>
          <w:rStyle w:val="StyleUnderline"/>
          <w:highlight w:val="yellow"/>
        </w:rPr>
        <w:t>categories of legal immigrants</w:t>
      </w:r>
      <w:r w:rsidRPr="006D4597">
        <w:rPr>
          <w:sz w:val="16"/>
        </w:rPr>
        <w:t>. Lawful permanent residents (</w:t>
      </w:r>
      <w:r w:rsidRPr="006D4597">
        <w:rPr>
          <w:rStyle w:val="Emphasis"/>
          <w:highlight w:val="yellow"/>
        </w:rPr>
        <w:t>LPRs</w:t>
      </w:r>
      <w:r w:rsidRPr="006D4597">
        <w:rPr>
          <w:sz w:val="16"/>
        </w:rPr>
        <w:t xml:space="preserve">), or holders of “green cards” (which are actually white, blue, or pink),16 </w:t>
      </w:r>
      <w:r w:rsidRPr="006D4597">
        <w:rPr>
          <w:rStyle w:val="StyleUnderline"/>
          <w:highlight w:val="yellow"/>
        </w:rPr>
        <w:t>constitute the largest</w:t>
      </w:r>
      <w:r w:rsidRPr="006D4597">
        <w:rPr>
          <w:sz w:val="16"/>
        </w:rPr>
        <w:t xml:space="preserve"> group. They may live and work permanently in the United States and travel into and out of the country (with some restrictions). However, they may not vote, and they are ineligible for many benefits that are available to citizens.</w:t>
      </w:r>
    </w:p>
    <w:p w:rsidR="00896AF2" w:rsidRPr="006D4597" w:rsidRDefault="00896AF2" w:rsidP="00896AF2">
      <w:pPr>
        <w:rPr>
          <w:sz w:val="16"/>
        </w:rPr>
      </w:pPr>
      <w:r w:rsidRPr="006D4597">
        <w:rPr>
          <w:rStyle w:val="StyleUnderline"/>
        </w:rPr>
        <w:t xml:space="preserve">Several categories describe </w:t>
      </w:r>
      <w:r w:rsidRPr="006D4597">
        <w:rPr>
          <w:rStyle w:val="StyleUnderline"/>
          <w:highlight w:val="yellow"/>
        </w:rPr>
        <w:t>noncitizens</w:t>
      </w:r>
      <w:r w:rsidRPr="006D4597">
        <w:rPr>
          <w:sz w:val="16"/>
        </w:rPr>
        <w:t xml:space="preserve"> who are </w:t>
      </w:r>
      <w:r w:rsidRPr="006D4597">
        <w:rPr>
          <w:rStyle w:val="StyleUnderline"/>
          <w:highlight w:val="yellow"/>
        </w:rPr>
        <w:t>allowed to enter</w:t>
      </w:r>
      <w:r w:rsidRPr="006D4597">
        <w:rPr>
          <w:sz w:val="16"/>
        </w:rPr>
        <w:t xml:space="preserve"> and remain in the United States </w:t>
      </w:r>
      <w:r w:rsidRPr="006D4597">
        <w:rPr>
          <w:rStyle w:val="StyleUnderline"/>
          <w:highlight w:val="yellow"/>
        </w:rPr>
        <w:t>for humanitarian reasons. “</w:t>
      </w:r>
      <w:r w:rsidRPr="006D4597">
        <w:rPr>
          <w:rStyle w:val="Emphasis"/>
          <w:sz w:val="24"/>
          <w:highlight w:val="yellow"/>
        </w:rPr>
        <w:t>Refugees” are legal immigrants</w:t>
      </w:r>
      <w:r w:rsidRPr="006D4597">
        <w:rPr>
          <w:rStyle w:val="StyleUnderline"/>
        </w:rPr>
        <w:t xml:space="preserve"> who</w:t>
      </w:r>
      <w:r w:rsidRPr="006D4597">
        <w:rPr>
          <w:sz w:val="16"/>
        </w:rPr>
        <w:t xml:space="preserve"> have been subjected to, or </w:t>
      </w:r>
      <w:r w:rsidRPr="006D4597">
        <w:rPr>
          <w:rStyle w:val="StyleUnderline"/>
        </w:rPr>
        <w:t>have a well-founded fear of, persecution</w:t>
      </w:r>
      <w:r w:rsidRPr="006D4597">
        <w:rPr>
          <w:sz w:val="16"/>
        </w:rPr>
        <w:t xml:space="preserve"> based on their race, religion, nationality, political opinion, or membership in a particular social group.17 Refugees apply for admission to the United States before coming here. “</w:t>
      </w:r>
      <w:proofErr w:type="spellStart"/>
      <w:r w:rsidRPr="006D4597">
        <w:rPr>
          <w:sz w:val="16"/>
        </w:rPr>
        <w:t>Asylees</w:t>
      </w:r>
      <w:proofErr w:type="spellEnd"/>
      <w:r w:rsidRPr="006D4597">
        <w:rPr>
          <w:sz w:val="16"/>
        </w:rPr>
        <w:t xml:space="preserve">” (people granted asylum) have the same history or fear of persecution as refugees but already are in the United States when they apply for permission to stay.18 </w:t>
      </w:r>
      <w:r w:rsidRPr="006D4597">
        <w:rPr>
          <w:rStyle w:val="StyleUnderline"/>
          <w:highlight w:val="yellow"/>
        </w:rPr>
        <w:t>Refugees</w:t>
      </w:r>
      <w:r w:rsidRPr="006D4597">
        <w:rPr>
          <w:sz w:val="16"/>
        </w:rPr>
        <w:t xml:space="preserve"> and </w:t>
      </w:r>
      <w:proofErr w:type="spellStart"/>
      <w:r w:rsidRPr="006D4597">
        <w:rPr>
          <w:sz w:val="16"/>
        </w:rPr>
        <w:t>asylees</w:t>
      </w:r>
      <w:proofErr w:type="spellEnd"/>
      <w:r w:rsidRPr="006D4597">
        <w:rPr>
          <w:sz w:val="16"/>
        </w:rPr>
        <w:t xml:space="preserve"> </w:t>
      </w:r>
      <w:r w:rsidRPr="006D4597">
        <w:rPr>
          <w:rStyle w:val="StyleUnderline"/>
          <w:highlight w:val="yellow"/>
        </w:rPr>
        <w:t xml:space="preserve">make up the </w:t>
      </w:r>
      <w:r w:rsidRPr="006D4597">
        <w:rPr>
          <w:rStyle w:val="Emphasis"/>
          <w:highlight w:val="yellow"/>
        </w:rPr>
        <w:t>second largest group of legal immigrants</w:t>
      </w:r>
      <w:r w:rsidRPr="006D4597">
        <w:rPr>
          <w:sz w:val="16"/>
        </w:rPr>
        <w:t>. “Persons granted withholding of deportation” are people who ordinarily would be deported, but the U.S. attorney general has determined that they would be subject to persecution if they were required to return to their home countries.</w:t>
      </w:r>
    </w:p>
    <w:p w:rsidR="00896AF2" w:rsidRPr="00DE6E89" w:rsidRDefault="00896AF2" w:rsidP="00896AF2"/>
    <w:p w:rsidR="00896AF2" w:rsidRPr="000249C7" w:rsidRDefault="00896AF2" w:rsidP="00896AF2">
      <w:pPr>
        <w:pStyle w:val="Heading4"/>
      </w:pPr>
      <w:r>
        <w:t>Counter-</w:t>
      </w:r>
      <w:proofErr w:type="spellStart"/>
      <w:r>
        <w:t>interp</w:t>
      </w:r>
      <w:proofErr w:type="spellEnd"/>
      <w:r>
        <w:t xml:space="preserve">---legal immigration is LPR for </w:t>
      </w:r>
      <w:r>
        <w:rPr>
          <w:u w:val="single"/>
        </w:rPr>
        <w:t>employment</w:t>
      </w:r>
      <w:r>
        <w:t xml:space="preserve">, </w:t>
      </w:r>
      <w:r>
        <w:rPr>
          <w:u w:val="single"/>
        </w:rPr>
        <w:t>family</w:t>
      </w:r>
      <w:r>
        <w:t xml:space="preserve">, </w:t>
      </w:r>
      <w:r>
        <w:rPr>
          <w:u w:val="single"/>
        </w:rPr>
        <w:t>special immigrant</w:t>
      </w:r>
      <w:r>
        <w:t xml:space="preserve">, or </w:t>
      </w:r>
      <w:r>
        <w:rPr>
          <w:u w:val="single"/>
        </w:rPr>
        <w:t>refugee</w:t>
      </w:r>
      <w:r>
        <w:t xml:space="preserve"> status---solves limits </w:t>
      </w:r>
    </w:p>
    <w:p w:rsidR="00896AF2" w:rsidRDefault="00896AF2" w:rsidP="00896AF2">
      <w:r>
        <w:t xml:space="preserve">Frederick W. </w:t>
      </w:r>
      <w:r w:rsidRPr="007129E6">
        <w:rPr>
          <w:rStyle w:val="Style13ptBold"/>
        </w:rPr>
        <w:t>Hollmann 5</w:t>
      </w:r>
      <w:r>
        <w:t>, U.S. Census Bureau, 2005, “Toward a Legal Immigrant Data Series for Population Projections,” https://cer.columbian.gwu.edu/sites/g/files/zaxdzs2011/f/downloads/FFC2005.pdf</w:t>
      </w:r>
    </w:p>
    <w:p w:rsidR="00896AF2" w:rsidRDefault="00896AF2" w:rsidP="00896AF2">
      <w:r>
        <w:t xml:space="preserve">In this report, </w:t>
      </w:r>
      <w:r w:rsidRPr="007129E6">
        <w:rPr>
          <w:rStyle w:val="StyleUnderline"/>
          <w:highlight w:val="yellow"/>
        </w:rPr>
        <w:t xml:space="preserve">we consider </w:t>
      </w:r>
      <w:r w:rsidRPr="007129E6">
        <w:rPr>
          <w:rStyle w:val="Emphasis"/>
          <w:highlight w:val="yellow"/>
        </w:rPr>
        <w:t>four</w:t>
      </w:r>
      <w:r w:rsidRPr="007D2FEF">
        <w:rPr>
          <w:rStyle w:val="Emphasis"/>
        </w:rPr>
        <w:t xml:space="preserve"> major </w:t>
      </w:r>
      <w:r w:rsidRPr="007129E6">
        <w:rPr>
          <w:rStyle w:val="Emphasis"/>
          <w:highlight w:val="yellow"/>
        </w:rPr>
        <w:t>types</w:t>
      </w:r>
      <w:r w:rsidRPr="007129E6">
        <w:rPr>
          <w:rStyle w:val="StyleUnderline"/>
          <w:highlight w:val="yellow"/>
        </w:rPr>
        <w:t xml:space="preserve"> of legal immigration</w:t>
      </w:r>
      <w:r w:rsidRPr="007129E6">
        <w:rPr>
          <w:highlight w:val="yellow"/>
        </w:rPr>
        <w:t xml:space="preserve">: </w:t>
      </w:r>
      <w:r w:rsidRPr="007129E6">
        <w:rPr>
          <w:rStyle w:val="Emphasis"/>
          <w:highlight w:val="yellow"/>
        </w:rPr>
        <w:t>employment</w:t>
      </w:r>
      <w:r w:rsidRPr="007D2FEF">
        <w:rPr>
          <w:rStyle w:val="StyleUnderline"/>
        </w:rPr>
        <w:t xml:space="preserve">-provision immigrants, </w:t>
      </w:r>
      <w:r w:rsidRPr="007129E6">
        <w:rPr>
          <w:rStyle w:val="Emphasis"/>
          <w:highlight w:val="yellow"/>
        </w:rPr>
        <w:t>family</w:t>
      </w:r>
      <w:r w:rsidRPr="007D2FEF">
        <w:rPr>
          <w:rStyle w:val="StyleUnderline"/>
        </w:rPr>
        <w:t>-provision</w:t>
      </w:r>
      <w:r>
        <w:t xml:space="preserve"> immigrants, </w:t>
      </w:r>
      <w:r w:rsidRPr="007D2FEF">
        <w:rPr>
          <w:rStyle w:val="StyleUnderline"/>
        </w:rPr>
        <w:t xml:space="preserve">an aggregate of </w:t>
      </w:r>
      <w:r w:rsidRPr="007129E6">
        <w:rPr>
          <w:rStyle w:val="Emphasis"/>
          <w:highlight w:val="yellow"/>
        </w:rPr>
        <w:t>special immigrant</w:t>
      </w:r>
      <w:r w:rsidRPr="007129E6">
        <w:rPr>
          <w:rStyle w:val="StyleUnderline"/>
          <w:highlight w:val="yellow"/>
        </w:rPr>
        <w:t xml:space="preserve"> classes, and </w:t>
      </w:r>
      <w:r w:rsidRPr="007129E6">
        <w:rPr>
          <w:rStyle w:val="Emphasis"/>
          <w:highlight w:val="yellow"/>
        </w:rPr>
        <w:t>refugees</w:t>
      </w:r>
      <w:r w:rsidRPr="007D2FEF">
        <w:rPr>
          <w:rStyle w:val="StyleUnderline"/>
        </w:rPr>
        <w:t>. Employment immigrants</w:t>
      </w:r>
      <w:r>
        <w:t xml:space="preserve"> are composed of people who </w:t>
      </w:r>
      <w:r w:rsidRPr="007129E6">
        <w:rPr>
          <w:rStyle w:val="StyleUnderline"/>
        </w:rPr>
        <w:t>immigrate under a provision</w:t>
      </w:r>
      <w:r>
        <w:t xml:space="preserve"> of immigration law </w:t>
      </w:r>
      <w:r w:rsidRPr="007129E6">
        <w:rPr>
          <w:rStyle w:val="StyleUnderline"/>
        </w:rPr>
        <w:t>that relates specifically to their employment</w:t>
      </w:r>
      <w:r>
        <w:t xml:space="preserve">, along with their dependents. </w:t>
      </w:r>
      <w:r w:rsidRPr="007129E6">
        <w:rPr>
          <w:rStyle w:val="StyleUnderline"/>
        </w:rPr>
        <w:t>Family-provision immigrants</w:t>
      </w:r>
      <w:r>
        <w:t xml:space="preserve"> are those who </w:t>
      </w:r>
      <w:r w:rsidRPr="007129E6">
        <w:rPr>
          <w:rStyle w:val="StyleUnderline"/>
        </w:rPr>
        <w:t>immigrate under a provision related to their relationship to a U.S. citizen or legal resident</w:t>
      </w:r>
      <w:r>
        <w:t xml:space="preserve"> of the United States. </w:t>
      </w:r>
      <w:r w:rsidRPr="007129E6">
        <w:rPr>
          <w:rStyle w:val="StyleUnderline"/>
        </w:rPr>
        <w:t>Special immigrant classes refer to a large variety of special provisions</w:t>
      </w:r>
      <w:r>
        <w:t xml:space="preserve"> allowing people to immigrate. </w:t>
      </w:r>
      <w:r w:rsidRPr="007129E6">
        <w:rPr>
          <w:rStyle w:val="StyleUnderline"/>
        </w:rPr>
        <w:t>A recent example</w:t>
      </w:r>
      <w:r>
        <w:t xml:space="preserve">, in the 1990s, </w:t>
      </w:r>
      <w:r w:rsidRPr="007129E6">
        <w:rPr>
          <w:rStyle w:val="StyleUnderline"/>
        </w:rPr>
        <w:t>is the “diversity lottery</w:t>
      </w:r>
      <w:r>
        <w:t xml:space="preserve">” according to which immigration applicants from countries underrepresented among other immigrants are selected by random draw. </w:t>
      </w:r>
      <w:r w:rsidRPr="007129E6">
        <w:rPr>
          <w:rStyle w:val="Emphasis"/>
        </w:rPr>
        <w:t>Refugees</w:t>
      </w:r>
      <w:r w:rsidRPr="007129E6">
        <w:rPr>
          <w:rStyle w:val="StyleUnderline"/>
        </w:rPr>
        <w:t xml:space="preserve"> include those admitted to </w:t>
      </w:r>
      <w:r w:rsidRPr="007129E6">
        <w:rPr>
          <w:rStyle w:val="Emphasis"/>
        </w:rPr>
        <w:t>l</w:t>
      </w:r>
      <w:r>
        <w:t xml:space="preserve">egal </w:t>
      </w:r>
      <w:r w:rsidRPr="007129E6">
        <w:rPr>
          <w:rStyle w:val="Emphasis"/>
        </w:rPr>
        <w:t>p</w:t>
      </w:r>
      <w:r>
        <w:t xml:space="preserve">ermanent </w:t>
      </w:r>
      <w:r w:rsidRPr="007129E6">
        <w:rPr>
          <w:rStyle w:val="Emphasis"/>
        </w:rPr>
        <w:t>r</w:t>
      </w:r>
      <w:r>
        <w:t xml:space="preserve">esidence under various refugee provisions, either because they were previously admitted by the Department of State as refugees, or because they entered as parolees under special “refugee-like” provisions (from Cuba, in most cases.) </w:t>
      </w:r>
    </w:p>
    <w:p w:rsidR="00896AF2" w:rsidRDefault="00896AF2" w:rsidP="00896AF2"/>
    <w:p w:rsidR="00896AF2" w:rsidRDefault="00896AF2" w:rsidP="00896AF2">
      <w:pPr>
        <w:pStyle w:val="Heading3"/>
      </w:pPr>
      <w:r>
        <w:lastRenderedPageBreak/>
        <w:t>AT: Passel 94</w:t>
      </w:r>
    </w:p>
    <w:p w:rsidR="00896AF2" w:rsidRDefault="00FD3C6E" w:rsidP="00896AF2">
      <w:pPr>
        <w:pStyle w:val="Heading4"/>
      </w:pPr>
      <w:r>
        <w:t xml:space="preserve">Passel’s distinction is contrived and doesn’t reflect actual immigration policy </w:t>
      </w:r>
    </w:p>
    <w:p w:rsidR="00896AF2" w:rsidRDefault="00896AF2" w:rsidP="00896AF2">
      <w:r>
        <w:t xml:space="preserve">John A. </w:t>
      </w:r>
      <w:proofErr w:type="spellStart"/>
      <w:r w:rsidRPr="00C5127A">
        <w:rPr>
          <w:rStyle w:val="Style13ptBold"/>
        </w:rPr>
        <w:t>Scanlan</w:t>
      </w:r>
      <w:proofErr w:type="spellEnd"/>
      <w:r w:rsidRPr="00C5127A">
        <w:rPr>
          <w:rStyle w:val="Style13ptBold"/>
        </w:rPr>
        <w:t xml:space="preserve"> 94</w:t>
      </w:r>
      <w:r>
        <w:t xml:space="preserve">, Professor of Law, University of Indiana, Fall 1994, “A View from the United States - Social, Economic, and Legal Change, the Persistence of the State, and Immigration Policy in the Coming Century,” Vol. 2, No. 1 </w:t>
      </w:r>
    </w:p>
    <w:p w:rsidR="00896AF2" w:rsidRPr="007D2FEF" w:rsidRDefault="00896AF2" w:rsidP="00896AF2">
      <w:r>
        <w:t xml:space="preserve">Jeffrey </w:t>
      </w:r>
      <w:r w:rsidRPr="00C5127A">
        <w:rPr>
          <w:rStyle w:val="StyleUnderline"/>
          <w:highlight w:val="yellow"/>
        </w:rPr>
        <w:t>Passel</w:t>
      </w:r>
      <w:r w:rsidRPr="00C5127A">
        <w:rPr>
          <w:rStyle w:val="StyleUnderline"/>
        </w:rPr>
        <w:t xml:space="preserve"> has </w:t>
      </w:r>
      <w:r w:rsidRPr="00C5127A">
        <w:rPr>
          <w:rStyle w:val="Emphasis"/>
          <w:highlight w:val="yellow"/>
        </w:rPr>
        <w:t>conveniently divided</w:t>
      </w:r>
      <w:r w:rsidRPr="00C5127A">
        <w:rPr>
          <w:rStyle w:val="StyleUnderline"/>
          <w:highlight w:val="yellow"/>
        </w:rPr>
        <w:t xml:space="preserve"> all of immigration policy</w:t>
      </w:r>
      <w:r w:rsidRPr="00C5127A">
        <w:rPr>
          <w:rStyle w:val="StyleUnderline"/>
        </w:rPr>
        <w:t xml:space="preserve"> and law</w:t>
      </w:r>
      <w:r>
        <w:t>-like ancient Gaul-</w:t>
      </w:r>
      <w:r w:rsidRPr="00C5127A">
        <w:rPr>
          <w:rStyle w:val="StyleUnderline"/>
          <w:highlight w:val="yellow"/>
        </w:rPr>
        <w:t>into "three</w:t>
      </w:r>
      <w:r w:rsidRPr="00C5127A">
        <w:rPr>
          <w:rStyle w:val="StyleUnderline"/>
        </w:rPr>
        <w:t xml:space="preserve"> fundamentally </w:t>
      </w:r>
      <w:r w:rsidRPr="00C5127A">
        <w:rPr>
          <w:rStyle w:val="StyleUnderline"/>
          <w:highlight w:val="yellow"/>
        </w:rPr>
        <w:t>different sets of rules</w:t>
      </w:r>
      <w:r>
        <w:t xml:space="preserve">.. . . those that govern </w:t>
      </w:r>
      <w:r w:rsidRPr="00C5127A">
        <w:rPr>
          <w:rStyle w:val="StyleUnderline"/>
          <w:highlight w:val="yellow"/>
        </w:rPr>
        <w:t>legal immigration</w:t>
      </w:r>
      <w:r>
        <w:t xml:space="preserve"> (i.e., mainly </w:t>
      </w:r>
      <w:r w:rsidRPr="00C5127A">
        <w:rPr>
          <w:rStyle w:val="StyleUnderline"/>
        </w:rPr>
        <w:t xml:space="preserve">sponsored admission </w:t>
      </w:r>
      <w:r w:rsidRPr="00C5127A">
        <w:rPr>
          <w:rStyle w:val="StyleUnderline"/>
          <w:highlight w:val="yellow"/>
        </w:rPr>
        <w:t>for family and work</w:t>
      </w:r>
      <w:r>
        <w:t xml:space="preserve">); those that govern </w:t>
      </w:r>
      <w:r w:rsidRPr="00C5127A">
        <w:rPr>
          <w:rStyle w:val="StyleUnderline"/>
          <w:highlight w:val="yellow"/>
        </w:rPr>
        <w:t>humanitarian admissions (refugees</w:t>
      </w:r>
      <w:r>
        <w:t xml:space="preserve"> and </w:t>
      </w:r>
      <w:proofErr w:type="spellStart"/>
      <w:r>
        <w:t>asylees</w:t>
      </w:r>
      <w:proofErr w:type="spellEnd"/>
      <w:r>
        <w:t xml:space="preserve">); </w:t>
      </w:r>
      <w:r w:rsidRPr="00C5127A">
        <w:rPr>
          <w:rStyle w:val="StyleUnderline"/>
          <w:highlight w:val="yellow"/>
        </w:rPr>
        <w:t>and</w:t>
      </w:r>
      <w:r>
        <w:t xml:space="preserve"> those that govern </w:t>
      </w:r>
      <w:r w:rsidRPr="00C5127A">
        <w:rPr>
          <w:rStyle w:val="StyleUnderline"/>
          <w:highlight w:val="yellow"/>
        </w:rPr>
        <w:t>illegal entry</w:t>
      </w:r>
      <w:r>
        <w:t xml:space="preserve">."' </w:t>
      </w:r>
      <w:r w:rsidRPr="00C5127A">
        <w:rPr>
          <w:rStyle w:val="Emphasis"/>
          <w:sz w:val="28"/>
          <w:highlight w:val="yellow"/>
        </w:rPr>
        <w:t>I am not sure the separate parts are as distinct as Passel believes</w:t>
      </w:r>
      <w:r w:rsidRPr="00C5127A">
        <w:rPr>
          <w:rStyle w:val="StyleUnderline"/>
          <w:highlight w:val="yellow"/>
        </w:rPr>
        <w:t>; nor would I</w:t>
      </w:r>
      <w:r>
        <w:t xml:space="preserve"> necessarily </w:t>
      </w:r>
      <w:r w:rsidRPr="00C5127A">
        <w:rPr>
          <w:rStyle w:val="Emphasis"/>
          <w:sz w:val="24"/>
          <w:highlight w:val="yellow"/>
        </w:rPr>
        <w:t>employ the same labels he adopts</w:t>
      </w:r>
      <w:r>
        <w:t>. Nevertheless, I will use his trisection to map global changes and the probable future of U.S. immigration policy and law.</w:t>
      </w:r>
    </w:p>
    <w:p w:rsidR="00896AF2" w:rsidRDefault="00896AF2" w:rsidP="00896AF2"/>
    <w:p w:rsidR="00786BD2" w:rsidRDefault="00786BD2" w:rsidP="00786BD2">
      <w:pPr>
        <w:pStyle w:val="Heading1"/>
      </w:pPr>
      <w:r>
        <w:lastRenderedPageBreak/>
        <w:t>Economy DA</w:t>
      </w:r>
    </w:p>
    <w:p w:rsidR="00786BD2" w:rsidRDefault="00786BD2" w:rsidP="00786BD2">
      <w:pPr>
        <w:pStyle w:val="Heading2"/>
      </w:pPr>
      <w:r>
        <w:lastRenderedPageBreak/>
        <w:t>Link Offense</w:t>
      </w:r>
    </w:p>
    <w:p w:rsidR="00786BD2" w:rsidRDefault="00786BD2" w:rsidP="00786BD2">
      <w:pPr>
        <w:pStyle w:val="Heading3"/>
      </w:pPr>
      <w:r>
        <w:lastRenderedPageBreak/>
        <w:t>Skills Gap/Entrepreneurship---2AC</w:t>
      </w:r>
    </w:p>
    <w:p w:rsidR="00786BD2" w:rsidRPr="00786BD2" w:rsidRDefault="00786BD2" w:rsidP="00786BD2">
      <w:pPr>
        <w:pStyle w:val="Heading4"/>
      </w:pPr>
      <w:r w:rsidRPr="00786BD2">
        <w:t>Refugees are key to filling skills gaps in American la</w:t>
      </w:r>
      <w:r>
        <w:t>bor and create entrepreneurship</w:t>
      </w:r>
    </w:p>
    <w:p w:rsidR="00786BD2" w:rsidRPr="00554198" w:rsidRDefault="00786BD2" w:rsidP="00786BD2">
      <w:pPr>
        <w:spacing w:after="120"/>
        <w:rPr>
          <w:rFonts w:asciiTheme="majorHAnsi" w:hAnsiTheme="majorHAnsi" w:cstheme="majorHAnsi"/>
        </w:rPr>
      </w:pPr>
      <w:r w:rsidRPr="00554198">
        <w:rPr>
          <w:rStyle w:val="Style13ptBold"/>
          <w:rFonts w:asciiTheme="majorHAnsi" w:hAnsiTheme="majorHAnsi" w:cstheme="majorHAnsi"/>
        </w:rPr>
        <w:t>IRC 17</w:t>
      </w:r>
      <w:r w:rsidRPr="00554198">
        <w:rPr>
          <w:rFonts w:asciiTheme="majorHAnsi" w:hAnsiTheme="majorHAnsi" w:cstheme="majorHAnsi"/>
        </w:rPr>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72" w:history="1">
        <w:r w:rsidRPr="00554198">
          <w:rPr>
            <w:rStyle w:val="Hyperlink"/>
            <w:rFonts w:asciiTheme="majorHAnsi" w:hAnsiTheme="majorHAnsi" w:cstheme="majorHAnsi"/>
          </w:rPr>
          <w:t>https://www.rescue.org/sites/default/files/document/1872/policybriefthefutureofrefugeewelcome.pdf</w:t>
        </w:r>
      </w:hyperlink>
      <w:r w:rsidRPr="00554198">
        <w:rPr>
          <w:rFonts w:asciiTheme="majorHAnsi" w:hAnsiTheme="majorHAnsi" w:cstheme="majorHAnsi"/>
        </w:rPr>
        <w:t xml:space="preserve">] </w:t>
      </w:r>
    </w:p>
    <w:p w:rsidR="00786BD2" w:rsidRPr="00554198" w:rsidRDefault="00786BD2" w:rsidP="00786BD2">
      <w:pPr>
        <w:spacing w:after="120"/>
        <w:rPr>
          <w:rStyle w:val="StyleUnderline"/>
          <w:rFonts w:asciiTheme="majorHAnsi" w:hAnsiTheme="majorHAnsi" w:cstheme="majorHAnsi"/>
          <w:sz w:val="14"/>
        </w:rPr>
      </w:pPr>
      <w:r w:rsidRPr="00554198">
        <w:rPr>
          <w:rStyle w:val="StyleUnderline"/>
          <w:rFonts w:asciiTheme="majorHAnsi" w:hAnsiTheme="majorHAnsi" w:cstheme="majorHAnsi"/>
        </w:rPr>
        <w:t>The U.S. refugee resettlement program is designed to help refugees achieve self-sufficiency quickly.</w:t>
      </w:r>
      <w:r w:rsidRPr="00554198">
        <w:rPr>
          <w:rStyle w:val="StyleUnderline"/>
          <w:rFonts w:asciiTheme="majorHAnsi" w:hAnsiTheme="majorHAnsi" w:cstheme="majorHAnsi"/>
          <w:sz w:val="14"/>
        </w:rPr>
        <w:t xml:space="preserve"> In 2016, over 80 percent of refugees in the International Rescue Committee’s early employment program were economically self-sufficient within six months. This statistic should not come as a surprise</w:t>
      </w:r>
      <w:r w:rsidRPr="00554198">
        <w:rPr>
          <w:rStyle w:val="Emphasis"/>
          <w:rFonts w:asciiTheme="majorHAnsi" w:hAnsiTheme="majorHAnsi" w:cstheme="majorHAnsi"/>
        </w:rPr>
        <w:t xml:space="preserve">: Refugees who have spent years unable to provide for their families, are eager to work. </w:t>
      </w:r>
      <w:r w:rsidRPr="00554198">
        <w:rPr>
          <w:rStyle w:val="StyleUnderline"/>
          <w:rFonts w:asciiTheme="majorHAnsi" w:hAnsiTheme="majorHAnsi" w:cstheme="majorHAnsi"/>
          <w:sz w:val="14"/>
        </w:rPr>
        <w:t xml:space="preserve">While refugee resettlement is first and foremost a humanitarian program, its </w:t>
      </w:r>
      <w:r w:rsidRPr="00554198">
        <w:rPr>
          <w:rStyle w:val="StyleUnderline"/>
          <w:rFonts w:asciiTheme="majorHAnsi" w:hAnsiTheme="majorHAnsi" w:cstheme="majorHAnsi"/>
        </w:rPr>
        <w:t xml:space="preserve">long-term economic benefits are undeniable. Refugees who enter the country between the ages of 18 and 45 pay on average $21,000 more in taxes to all levels of government </w:t>
      </w:r>
      <w:r w:rsidRPr="00554198">
        <w:rPr>
          <w:rStyle w:val="StyleUnderline"/>
          <w:rFonts w:asciiTheme="majorHAnsi" w:hAnsiTheme="majorHAnsi" w:cstheme="majorHAnsi"/>
          <w:sz w:val="14"/>
        </w:rPr>
        <w:t xml:space="preserve">than they receive in benefits over a twenty year period.23 According to research by the bipartisan group New American Economy (NAE), the </w:t>
      </w:r>
      <w:r w:rsidRPr="00554198">
        <w:rPr>
          <w:rStyle w:val="StyleUnderline"/>
          <w:rFonts w:asciiTheme="majorHAnsi" w:hAnsiTheme="majorHAnsi" w:cstheme="majorHAnsi"/>
        </w:rPr>
        <w:t>U.S. was home to more than 180,000 refugee entrepreneurs, 13 percent of the refugee population in 2015. By comparison, only 9 percent of the U.S.-born population are entrepreneurs</w:t>
      </w:r>
      <w:r w:rsidRPr="00554198">
        <w:rPr>
          <w:rStyle w:val="StyleUnderline"/>
          <w:rFonts w:asciiTheme="majorHAnsi" w:hAnsiTheme="majorHAnsi" w:cstheme="majorHAnsi"/>
          <w:sz w:val="14"/>
        </w:rPr>
        <w:t xml:space="preserve">.24 Refugees have gone on to become CEOs, ambassadors, and influential economic and cultural figures, including Google co-founder Sergey </w:t>
      </w:r>
      <w:proofErr w:type="spellStart"/>
      <w:r w:rsidRPr="00554198">
        <w:rPr>
          <w:rStyle w:val="StyleUnderline"/>
          <w:rFonts w:asciiTheme="majorHAnsi" w:hAnsiTheme="majorHAnsi" w:cstheme="majorHAnsi"/>
          <w:sz w:val="14"/>
        </w:rPr>
        <w:t>Brin</w:t>
      </w:r>
      <w:proofErr w:type="spellEnd"/>
      <w:r w:rsidRPr="00554198">
        <w:rPr>
          <w:rStyle w:val="StyleUnderline"/>
          <w:rFonts w:asciiTheme="majorHAnsi" w:hAnsiTheme="majorHAnsi" w:cstheme="majorHAnsi"/>
          <w:sz w:val="14"/>
        </w:rPr>
        <w:t xml:space="preserve">. The notable list also includes former CEO of Intel Andrew Grove, former Secretary of State Madeleine Albright, former Secretary of State Henry Kissinger, former CEO of Coca-Cola Roberto </w:t>
      </w:r>
      <w:proofErr w:type="spellStart"/>
      <w:r w:rsidRPr="00554198">
        <w:rPr>
          <w:rStyle w:val="StyleUnderline"/>
          <w:rFonts w:asciiTheme="majorHAnsi" w:hAnsiTheme="majorHAnsi" w:cstheme="majorHAnsi"/>
          <w:sz w:val="14"/>
        </w:rPr>
        <w:t>Goizueta</w:t>
      </w:r>
      <w:proofErr w:type="spellEnd"/>
      <w:r w:rsidRPr="00554198">
        <w:rPr>
          <w:rStyle w:val="StyleUnderline"/>
          <w:rFonts w:asciiTheme="majorHAnsi" w:hAnsiTheme="majorHAnsi" w:cstheme="majorHAnsi"/>
          <w:sz w:val="14"/>
        </w:rPr>
        <w:t xml:space="preserve">, and painter Marc Chagall. </w:t>
      </w:r>
      <w:r w:rsidRPr="00554198">
        <w:rPr>
          <w:rStyle w:val="StyleUnderline"/>
          <w:rFonts w:asciiTheme="majorHAnsi" w:hAnsiTheme="majorHAnsi" w:cstheme="majorHAnsi"/>
        </w:rPr>
        <w:t>Resettled refugees are filling critical gaps in the work force and revitalizing cities and rural communities across the U.S.,</w:t>
      </w:r>
      <w:r w:rsidRPr="00554198">
        <w:rPr>
          <w:rStyle w:val="StyleUnderline"/>
          <w:rFonts w:asciiTheme="majorHAnsi" w:hAnsiTheme="majorHAnsi" w:cstheme="majorHAnsi"/>
          <w:sz w:val="14"/>
        </w:rPr>
        <w:t xml:space="preserve"> filling empty jobs in industries such as hospitality, food service, and meat-packing. Demographics indicate at least one reason why this is so</w:t>
      </w:r>
      <w:r w:rsidRPr="00554198">
        <w:rPr>
          <w:rStyle w:val="StyleUnderline"/>
          <w:rFonts w:asciiTheme="majorHAnsi" w:hAnsiTheme="majorHAnsi" w:cstheme="majorHAnsi"/>
        </w:rPr>
        <w:t>: 77 percent of refugees are working age compared to just 50 percent of U.S.-born Americans.</w:t>
      </w:r>
      <w:r w:rsidRPr="00554198">
        <w:rPr>
          <w:rStyle w:val="StyleUnderline"/>
          <w:rFonts w:asciiTheme="majorHAnsi" w:hAnsiTheme="majorHAnsi" w:cstheme="majorHAnsi"/>
          <w:sz w:val="14"/>
        </w:rPr>
        <w:t>25 A recent report released by the office of the chief economist of the Department of State found “robust causal evidence that there is no adverse long-run impact of refugees on the U.S. labor market.”26</w:t>
      </w:r>
    </w:p>
    <w:p w:rsidR="00786BD2" w:rsidRPr="00786BD2" w:rsidRDefault="00786BD2" w:rsidP="00786BD2"/>
    <w:p w:rsidR="00EC5B41" w:rsidRDefault="00EC5B41" w:rsidP="00EC5B41">
      <w:pPr>
        <w:pStyle w:val="Heading3"/>
      </w:pPr>
      <w:r>
        <w:lastRenderedPageBreak/>
        <w:t>Labor Shortages---2AC</w:t>
      </w:r>
    </w:p>
    <w:p w:rsidR="00EC5B41" w:rsidRPr="00554198" w:rsidRDefault="00EC5B41" w:rsidP="00EC5B41">
      <w:pPr>
        <w:pStyle w:val="Heading4"/>
        <w:rPr>
          <w:rFonts w:asciiTheme="majorHAnsi" w:hAnsiTheme="majorHAnsi" w:cstheme="majorHAnsi"/>
        </w:rPr>
      </w:pPr>
      <w:r w:rsidRPr="00554198">
        <w:rPr>
          <w:rFonts w:asciiTheme="majorHAnsi" w:hAnsiTheme="majorHAnsi" w:cstheme="majorHAnsi"/>
        </w:rPr>
        <w:t>Refugees fill labor shortages --- saves econ</w:t>
      </w:r>
    </w:p>
    <w:p w:rsidR="00EC5B41" w:rsidRPr="00554198" w:rsidRDefault="00EC5B41" w:rsidP="00EC5B41">
      <w:pPr>
        <w:rPr>
          <w:rStyle w:val="Style13ptBold"/>
          <w:rFonts w:asciiTheme="majorHAnsi" w:hAnsiTheme="majorHAnsi" w:cstheme="majorHAnsi"/>
          <w:b w:val="0"/>
        </w:rPr>
      </w:pPr>
      <w:proofErr w:type="spellStart"/>
      <w:r w:rsidRPr="00554198">
        <w:rPr>
          <w:rStyle w:val="Style13ptBold"/>
          <w:rFonts w:asciiTheme="majorHAnsi" w:hAnsiTheme="majorHAnsi" w:cstheme="majorHAnsi"/>
        </w:rPr>
        <w:t>Ardalan</w:t>
      </w:r>
      <w:proofErr w:type="spellEnd"/>
      <w:r w:rsidRPr="00554198">
        <w:rPr>
          <w:rStyle w:val="Style13ptBold"/>
          <w:rFonts w:asciiTheme="majorHAnsi" w:hAnsiTheme="majorHAnsi" w:cstheme="majorHAnsi"/>
        </w:rPr>
        <w:t xml:space="preserve"> 17 [</w:t>
      </w:r>
      <w:proofErr w:type="spellStart"/>
      <w:r w:rsidRPr="00554198">
        <w:rPr>
          <w:rStyle w:val="Style13ptBold"/>
          <w:rFonts w:asciiTheme="majorHAnsi" w:hAnsiTheme="majorHAnsi" w:cstheme="majorHAnsi"/>
        </w:rPr>
        <w:t>Sabi</w:t>
      </w:r>
      <w:proofErr w:type="spellEnd"/>
      <w:r w:rsidRPr="00554198">
        <w:rPr>
          <w:rStyle w:val="Style13ptBold"/>
          <w:rFonts w:asciiTheme="majorHAnsi" w:hAnsiTheme="majorHAnsi" w:cstheme="majorHAnsi"/>
        </w:rPr>
        <w:t xml:space="preserve"> </w:t>
      </w:r>
      <w:proofErr w:type="spellStart"/>
      <w:r w:rsidRPr="00554198">
        <w:rPr>
          <w:rStyle w:val="Style13ptBold"/>
          <w:rFonts w:asciiTheme="majorHAnsi" w:hAnsiTheme="majorHAnsi" w:cstheme="majorHAnsi"/>
        </w:rPr>
        <w:t>Ardalan</w:t>
      </w:r>
      <w:proofErr w:type="spellEnd"/>
      <w:r w:rsidRPr="00554198">
        <w:rPr>
          <w:rStyle w:val="Style13ptBold"/>
          <w:rFonts w:asciiTheme="majorHAnsi" w:hAnsiTheme="majorHAnsi" w:cstheme="majorHAnsi"/>
        </w:rPr>
        <w:t xml:space="preserve">, assistant director </w:t>
      </w:r>
      <w:proofErr w:type="spellStart"/>
      <w:r w:rsidRPr="00554198">
        <w:rPr>
          <w:rStyle w:val="Style13ptBold"/>
          <w:rFonts w:asciiTheme="majorHAnsi" w:hAnsiTheme="majorHAnsi" w:cstheme="majorHAnsi"/>
        </w:rPr>
        <w:t>os</w:t>
      </w:r>
      <w:proofErr w:type="spellEnd"/>
      <w:r w:rsidRPr="00554198">
        <w:rPr>
          <w:rStyle w:val="Style13ptBold"/>
          <w:rFonts w:asciiTheme="majorHAnsi" w:hAnsiTheme="majorHAnsi" w:cstheme="majorHAnsi"/>
        </w:rPr>
        <w:t xml:space="preserve"> Harvard Immigration and Refugee </w:t>
      </w:r>
      <w:proofErr w:type="spellStart"/>
      <w:r w:rsidRPr="00554198">
        <w:rPr>
          <w:rStyle w:val="Style13ptBold"/>
          <w:rFonts w:asciiTheme="majorHAnsi" w:hAnsiTheme="majorHAnsi" w:cstheme="majorHAnsi"/>
        </w:rPr>
        <w:t>Clincal</w:t>
      </w:r>
      <w:proofErr w:type="spellEnd"/>
      <w:r w:rsidRPr="00554198">
        <w:rPr>
          <w:rStyle w:val="Style13ptBold"/>
          <w:rFonts w:asciiTheme="majorHAnsi" w:hAnsiTheme="majorHAnsi" w:cstheme="majorHAnsi"/>
        </w:rPr>
        <w:t xml:space="preserve"> program, assistant clinical professor at Harvard Law School, “Fulfilling U.S Commitment to Refugee Resettlement: Protecting Refugees, Preserving National Security &amp;Building The US economy Through Refugee Admissions” published by Texas A&amp;M University of Law, fall 2017, accessed 7/12/17, 5 Tex. A&amp;M L. Rev 155]</w:t>
      </w:r>
    </w:p>
    <w:p w:rsidR="00EC5B41" w:rsidRPr="00554198" w:rsidRDefault="00EC5B41" w:rsidP="00EC5B41">
      <w:pPr>
        <w:autoSpaceDE w:val="0"/>
        <w:autoSpaceDN w:val="0"/>
        <w:adjustRightInd w:val="0"/>
        <w:rPr>
          <w:rFonts w:asciiTheme="majorHAnsi" w:hAnsiTheme="majorHAnsi" w:cstheme="majorHAnsi"/>
          <w:color w:val="000000" w:themeColor="text1"/>
          <w:sz w:val="14"/>
          <w:szCs w:val="26"/>
        </w:rPr>
      </w:pPr>
      <w:r w:rsidRPr="00554198">
        <w:rPr>
          <w:rFonts w:asciiTheme="majorHAnsi" w:hAnsiTheme="majorHAnsi" w:cstheme="majorHAnsi"/>
          <w:color w:val="000000" w:themeColor="text1"/>
          <w:sz w:val="14"/>
          <w:szCs w:val="26"/>
        </w:rPr>
        <w:t xml:space="preserve">In addition to furthering the nation's foreign policy and national security objectives, </w:t>
      </w:r>
      <w:r w:rsidRPr="00554198">
        <w:rPr>
          <w:rStyle w:val="StyleUnderline"/>
          <w:rFonts w:asciiTheme="majorHAnsi" w:hAnsiTheme="majorHAnsi" w:cstheme="majorHAnsi"/>
          <w:color w:val="000000" w:themeColor="text1"/>
        </w:rPr>
        <w:t>refugee resettlement also helps the United States economically</w:t>
      </w:r>
      <w:r w:rsidRPr="00554198">
        <w:rPr>
          <w:rFonts w:asciiTheme="majorHAnsi" w:hAnsiTheme="majorHAnsi" w:cstheme="majorHAnsi"/>
          <w:color w:val="000000" w:themeColor="text1"/>
          <w:sz w:val="14"/>
          <w:szCs w:val="26"/>
        </w:rPr>
        <w:t xml:space="preserve">. Studies have shown that </w:t>
      </w:r>
      <w:r w:rsidRPr="00554198">
        <w:rPr>
          <w:rStyle w:val="StyleUnderline"/>
          <w:rFonts w:asciiTheme="majorHAnsi" w:hAnsiTheme="majorHAnsi" w:cstheme="majorHAnsi"/>
          <w:color w:val="000000" w:themeColor="text1"/>
        </w:rPr>
        <w:t>refugees in the United States typically "integrate well into their new communities" with "similar rates of labor force participation and business ownershi</w:t>
      </w:r>
      <w:r w:rsidRPr="00554198">
        <w:rPr>
          <w:rFonts w:asciiTheme="majorHAnsi" w:hAnsiTheme="majorHAnsi" w:cstheme="majorHAnsi"/>
          <w:color w:val="000000" w:themeColor="text1"/>
          <w:sz w:val="14"/>
          <w:szCs w:val="26"/>
        </w:rPr>
        <w:t xml:space="preserve">p." </w:t>
      </w:r>
      <w:hyperlink r:id="rId73" w:anchor="n94" w:history="1">
        <w:r w:rsidRPr="00554198">
          <w:rPr>
            <w:rFonts w:asciiTheme="majorHAnsi" w:hAnsiTheme="majorHAnsi" w:cstheme="majorHAnsi"/>
            <w:color w:val="000000" w:themeColor="text1"/>
            <w:sz w:val="14"/>
            <w:szCs w:val="21"/>
            <w:vertAlign w:val="superscript"/>
          </w:rPr>
          <w:t>n94</w:t>
        </w:r>
      </w:hyperlink>
      <w:r w:rsidRPr="00554198">
        <w:rPr>
          <w:rFonts w:asciiTheme="majorHAnsi" w:hAnsiTheme="majorHAnsi" w:cstheme="majorHAnsi"/>
          <w:color w:val="000000" w:themeColor="text1"/>
          <w:sz w:val="14"/>
          <w:szCs w:val="26"/>
        </w:rPr>
        <w:t xml:space="preserve"> According to the International Rescue Committee, eighty-five percent of the </w:t>
      </w:r>
      <w:r w:rsidRPr="00554198">
        <w:rPr>
          <w:rStyle w:val="StyleUnderline"/>
          <w:rFonts w:asciiTheme="majorHAnsi" w:hAnsiTheme="majorHAnsi" w:cstheme="majorHAnsi"/>
          <w:color w:val="000000" w:themeColor="text1"/>
        </w:rPr>
        <w:t xml:space="preserve">refugees the organization resettles are employed within six months. </w:t>
      </w:r>
      <w:hyperlink r:id="rId74" w:anchor="n95" w:history="1">
        <w:r w:rsidRPr="00554198">
          <w:rPr>
            <w:rStyle w:val="StyleUnderline"/>
            <w:rFonts w:asciiTheme="majorHAnsi" w:hAnsiTheme="majorHAnsi" w:cstheme="majorHAnsi"/>
            <w:color w:val="000000" w:themeColor="text1"/>
          </w:rPr>
          <w:t>n95</w:t>
        </w:r>
      </w:hyperlink>
    </w:p>
    <w:p w:rsidR="00EC5B41" w:rsidRPr="00554198" w:rsidRDefault="00EC5B41" w:rsidP="00EC5B41">
      <w:pPr>
        <w:autoSpaceDE w:val="0"/>
        <w:autoSpaceDN w:val="0"/>
        <w:adjustRightInd w:val="0"/>
        <w:rPr>
          <w:rFonts w:asciiTheme="majorHAnsi" w:hAnsiTheme="majorHAnsi" w:cstheme="majorHAnsi"/>
          <w:color w:val="000000" w:themeColor="text1"/>
          <w:sz w:val="14"/>
          <w:szCs w:val="26"/>
        </w:rPr>
      </w:pPr>
      <w:r w:rsidRPr="00554198">
        <w:rPr>
          <w:rStyle w:val="Emphasis"/>
          <w:rFonts w:asciiTheme="majorHAnsi" w:hAnsiTheme="majorHAnsi" w:cstheme="majorHAnsi"/>
          <w:color w:val="000000" w:themeColor="text1"/>
        </w:rPr>
        <w:t>The positive economic effects</w:t>
      </w:r>
      <w:r w:rsidRPr="00554198">
        <w:rPr>
          <w:rStyle w:val="StyleUnderline"/>
          <w:rFonts w:asciiTheme="majorHAnsi" w:hAnsiTheme="majorHAnsi" w:cstheme="majorHAnsi"/>
          <w:color w:val="000000" w:themeColor="text1"/>
        </w:rPr>
        <w:t xml:space="preserve"> of refugees on receiving communities </w:t>
      </w:r>
      <w:r w:rsidRPr="00554198">
        <w:rPr>
          <w:rStyle w:val="Emphasis"/>
          <w:rFonts w:asciiTheme="majorHAnsi" w:hAnsiTheme="majorHAnsi" w:cstheme="majorHAnsi"/>
          <w:color w:val="000000" w:themeColor="text1"/>
        </w:rPr>
        <w:t>are well established</w:t>
      </w:r>
      <w:r w:rsidRPr="00554198">
        <w:rPr>
          <w:rFonts w:asciiTheme="majorHAnsi" w:hAnsiTheme="majorHAnsi" w:cstheme="majorHAnsi"/>
          <w:color w:val="000000" w:themeColor="text1"/>
          <w:sz w:val="14"/>
          <w:szCs w:val="26"/>
        </w:rPr>
        <w:t xml:space="preserve">. </w:t>
      </w:r>
      <w:hyperlink r:id="rId75" w:anchor="n96" w:history="1">
        <w:r w:rsidRPr="00554198">
          <w:rPr>
            <w:rFonts w:asciiTheme="majorHAnsi" w:hAnsiTheme="majorHAnsi" w:cstheme="majorHAnsi"/>
            <w:color w:val="000000" w:themeColor="text1"/>
            <w:sz w:val="14"/>
            <w:szCs w:val="21"/>
            <w:vertAlign w:val="superscript"/>
          </w:rPr>
          <w:t>n96</w:t>
        </w:r>
      </w:hyperlink>
      <w:r w:rsidRPr="00554198">
        <w:rPr>
          <w:rFonts w:asciiTheme="majorHAnsi" w:hAnsiTheme="majorHAnsi" w:cstheme="majorHAnsi"/>
          <w:color w:val="000000" w:themeColor="text1"/>
          <w:sz w:val="14"/>
          <w:szCs w:val="26"/>
        </w:rPr>
        <w:t xml:space="preserve"> One study, for example, found a tenfold return on investment: $ 4.8 million spent on </w:t>
      </w:r>
      <w:r w:rsidRPr="00554198">
        <w:rPr>
          <w:rFonts w:asciiTheme="majorHAnsi" w:hAnsiTheme="majorHAnsi" w:cstheme="majorHAnsi"/>
          <w:bCs/>
          <w:color w:val="000000" w:themeColor="text1"/>
          <w:sz w:val="14"/>
          <w:szCs w:val="26"/>
        </w:rPr>
        <w:t>refugee</w:t>
      </w:r>
      <w:r w:rsidRPr="00554198">
        <w:rPr>
          <w:rFonts w:asciiTheme="majorHAnsi" w:hAnsiTheme="majorHAnsi" w:cstheme="majorHAnsi"/>
          <w:color w:val="000000" w:themeColor="text1"/>
          <w:sz w:val="14"/>
          <w:szCs w:val="26"/>
        </w:rPr>
        <w:t xml:space="preserve"> services in Cleveland,  [*183]  Ohio, in 2012 </w:t>
      </w:r>
      <w:r w:rsidRPr="00554198">
        <w:rPr>
          <w:rStyle w:val="StyleUnderline"/>
          <w:rFonts w:asciiTheme="majorHAnsi" w:hAnsiTheme="majorHAnsi" w:cstheme="majorHAnsi"/>
          <w:color w:val="000000" w:themeColor="text1"/>
        </w:rPr>
        <w:t xml:space="preserve">yielded nearly </w:t>
      </w:r>
      <w:r w:rsidRPr="00554198">
        <w:rPr>
          <w:rStyle w:val="Emphasis"/>
          <w:rFonts w:asciiTheme="majorHAnsi" w:hAnsiTheme="majorHAnsi" w:cstheme="majorHAnsi"/>
          <w:color w:val="000000" w:themeColor="text1"/>
        </w:rPr>
        <w:t>$ 50 million</w:t>
      </w:r>
      <w:r w:rsidRPr="00554198">
        <w:rPr>
          <w:rStyle w:val="StyleUnderline"/>
          <w:rFonts w:asciiTheme="majorHAnsi" w:hAnsiTheme="majorHAnsi" w:cstheme="majorHAnsi"/>
          <w:color w:val="000000" w:themeColor="text1"/>
        </w:rPr>
        <w:t xml:space="preserve"> for the local economy from refugee-owned business and household spending. </w:t>
      </w:r>
      <w:r w:rsidRPr="00554198">
        <w:rPr>
          <w:rFonts w:asciiTheme="majorHAnsi" w:hAnsiTheme="majorHAnsi" w:cstheme="majorHAnsi"/>
          <w:color w:val="000000" w:themeColor="text1"/>
          <w:sz w:val="14"/>
          <w:szCs w:val="26"/>
        </w:rPr>
        <w:t xml:space="preserve">This investment, in turn, generated approximately $ 1.8 million in tax revenue for the state and nearly $ 900,000 for the local government. </w:t>
      </w:r>
      <w:hyperlink r:id="rId76" w:anchor="n97" w:history="1">
        <w:r w:rsidRPr="00554198">
          <w:rPr>
            <w:rFonts w:asciiTheme="majorHAnsi" w:hAnsiTheme="majorHAnsi" w:cstheme="majorHAnsi"/>
            <w:color w:val="000000" w:themeColor="text1"/>
            <w:sz w:val="14"/>
            <w:szCs w:val="21"/>
            <w:vertAlign w:val="superscript"/>
          </w:rPr>
          <w:t>n97</w:t>
        </w:r>
      </w:hyperlink>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color w:val="000000" w:themeColor="text1"/>
        </w:rPr>
        <w:t>This high economic impact is explained in part by entrepreneurship, because refugees are more likely to be entrepreneurial and enjoy higher rates of successful business ventures</w:t>
      </w:r>
      <w:r w:rsidRPr="00554198">
        <w:rPr>
          <w:rFonts w:asciiTheme="majorHAnsi" w:hAnsiTheme="majorHAnsi" w:cstheme="majorHAnsi"/>
          <w:color w:val="000000" w:themeColor="text1"/>
          <w:sz w:val="14"/>
          <w:szCs w:val="26"/>
        </w:rPr>
        <w:t xml:space="preserve"> compared to native-born residents. </w:t>
      </w:r>
      <w:hyperlink r:id="rId77" w:anchor="n98" w:history="1">
        <w:r w:rsidRPr="00554198">
          <w:rPr>
            <w:rFonts w:asciiTheme="majorHAnsi" w:hAnsiTheme="majorHAnsi" w:cstheme="majorHAnsi"/>
            <w:color w:val="000000" w:themeColor="text1"/>
            <w:sz w:val="14"/>
            <w:szCs w:val="21"/>
            <w:vertAlign w:val="superscript"/>
          </w:rPr>
          <w:t>n98</w:t>
        </w:r>
      </w:hyperlink>
      <w:r w:rsidRPr="00554198">
        <w:rPr>
          <w:rFonts w:asciiTheme="majorHAnsi" w:hAnsiTheme="majorHAnsi" w:cstheme="majorHAnsi"/>
          <w:color w:val="000000" w:themeColor="text1"/>
          <w:sz w:val="14"/>
          <w:szCs w:val="26"/>
        </w:rPr>
        <w:t xml:space="preserve"> For example, a study of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in nearby Columbus, Ohio, found that </w:t>
      </w:r>
      <w:r w:rsidRPr="00554198">
        <w:rPr>
          <w:rFonts w:asciiTheme="majorHAnsi" w:hAnsiTheme="majorHAnsi" w:cstheme="majorHAnsi"/>
          <w:bCs/>
          <w:color w:val="000000" w:themeColor="text1"/>
          <w:sz w:val="14"/>
          <w:szCs w:val="26"/>
        </w:rPr>
        <w:t>refugees</w:t>
      </w:r>
      <w:r w:rsidRPr="00554198">
        <w:rPr>
          <w:rFonts w:asciiTheme="majorHAnsi" w:hAnsiTheme="majorHAnsi" w:cstheme="majorHAnsi"/>
          <w:color w:val="000000" w:themeColor="text1"/>
          <w:sz w:val="14"/>
          <w:szCs w:val="26"/>
        </w:rPr>
        <w:t xml:space="preserve"> were more than twice as likely than the general population to start a business. </w:t>
      </w:r>
      <w:hyperlink r:id="rId78" w:anchor="n99" w:history="1">
        <w:r w:rsidRPr="00554198">
          <w:rPr>
            <w:rFonts w:asciiTheme="majorHAnsi" w:hAnsiTheme="majorHAnsi" w:cstheme="majorHAnsi"/>
            <w:color w:val="000000" w:themeColor="text1"/>
            <w:sz w:val="14"/>
            <w:szCs w:val="21"/>
            <w:vertAlign w:val="superscript"/>
          </w:rPr>
          <w:t>n99</w:t>
        </w:r>
      </w:hyperlink>
    </w:p>
    <w:p w:rsidR="00EC5B41" w:rsidRPr="00554198" w:rsidRDefault="00EC5B41" w:rsidP="00EC5B41">
      <w:pPr>
        <w:autoSpaceDE w:val="0"/>
        <w:autoSpaceDN w:val="0"/>
        <w:adjustRightInd w:val="0"/>
        <w:rPr>
          <w:rFonts w:asciiTheme="majorHAnsi" w:hAnsiTheme="majorHAnsi" w:cstheme="majorHAnsi"/>
          <w:color w:val="000000" w:themeColor="text1"/>
          <w:sz w:val="14"/>
          <w:szCs w:val="26"/>
        </w:rPr>
      </w:pPr>
      <w:r w:rsidRPr="00554198">
        <w:rPr>
          <w:rStyle w:val="StyleUnderline"/>
          <w:rFonts w:asciiTheme="majorHAnsi" w:hAnsiTheme="majorHAnsi" w:cstheme="majorHAnsi"/>
          <w:color w:val="000000" w:themeColor="text1"/>
        </w:rPr>
        <w:t xml:space="preserve">Refugee-owned businesses not only </w:t>
      </w:r>
      <w:r w:rsidRPr="00554198">
        <w:rPr>
          <w:rStyle w:val="Emphasis"/>
          <w:rFonts w:asciiTheme="majorHAnsi" w:hAnsiTheme="majorHAnsi" w:cstheme="majorHAnsi"/>
          <w:color w:val="000000" w:themeColor="text1"/>
        </w:rPr>
        <w:t>create jobs</w:t>
      </w:r>
      <w:r w:rsidRPr="00554198">
        <w:rPr>
          <w:rStyle w:val="StyleUnderline"/>
          <w:rFonts w:asciiTheme="majorHAnsi" w:hAnsiTheme="majorHAnsi" w:cstheme="majorHAnsi"/>
          <w:color w:val="000000" w:themeColor="text1"/>
        </w:rPr>
        <w:t>, but also bolster the economy through household spending and other employment.</w:t>
      </w:r>
      <w:r w:rsidRPr="00554198">
        <w:rPr>
          <w:rFonts w:asciiTheme="majorHAnsi" w:hAnsiTheme="majorHAnsi" w:cstheme="majorHAnsi"/>
          <w:color w:val="000000" w:themeColor="text1"/>
          <w:sz w:val="14"/>
          <w:szCs w:val="26"/>
        </w:rPr>
        <w:t xml:space="preserve"> For example, a study of Somali, Burmese, Hmong, and Bosnian </w:t>
      </w:r>
      <w:r w:rsidRPr="00554198">
        <w:rPr>
          <w:rFonts w:asciiTheme="majorHAnsi" w:hAnsiTheme="majorHAnsi" w:cstheme="majorHAnsi"/>
          <w:bCs/>
          <w:color w:val="000000" w:themeColor="text1"/>
          <w:sz w:val="14"/>
          <w:szCs w:val="26"/>
        </w:rPr>
        <w:t>refugee</w:t>
      </w:r>
      <w:r w:rsidRPr="00554198">
        <w:rPr>
          <w:rFonts w:asciiTheme="majorHAnsi" w:hAnsiTheme="majorHAnsi" w:cstheme="majorHAnsi"/>
          <w:color w:val="000000" w:themeColor="text1"/>
          <w:sz w:val="14"/>
          <w:szCs w:val="26"/>
        </w:rPr>
        <w:t xml:space="preserve"> men found that they have similar rates of labor-force participation as U.S.-born men. </w:t>
      </w:r>
      <w:hyperlink r:id="rId79" w:anchor="n100" w:history="1">
        <w:r w:rsidRPr="00554198">
          <w:rPr>
            <w:rFonts w:asciiTheme="majorHAnsi" w:hAnsiTheme="majorHAnsi" w:cstheme="majorHAnsi"/>
            <w:color w:val="000000" w:themeColor="text1"/>
            <w:sz w:val="14"/>
            <w:szCs w:val="21"/>
            <w:vertAlign w:val="superscript"/>
          </w:rPr>
          <w:t>n100</w:t>
        </w:r>
      </w:hyperlink>
      <w:r w:rsidRPr="00554198">
        <w:rPr>
          <w:rFonts w:asciiTheme="majorHAnsi" w:hAnsiTheme="majorHAnsi" w:cstheme="majorHAnsi"/>
          <w:color w:val="000000" w:themeColor="text1"/>
          <w:sz w:val="14"/>
          <w:szCs w:val="26"/>
        </w:rPr>
        <w:t xml:space="preserve"> </w:t>
      </w:r>
      <w:r w:rsidRPr="00554198">
        <w:rPr>
          <w:rFonts w:asciiTheme="majorHAnsi" w:hAnsiTheme="majorHAnsi" w:cstheme="majorHAnsi"/>
          <w:bCs/>
          <w:color w:val="000000" w:themeColor="text1"/>
          <w:sz w:val="14"/>
          <w:szCs w:val="26"/>
        </w:rPr>
        <w:t>Refugee</w:t>
      </w:r>
      <w:r w:rsidRPr="00554198">
        <w:rPr>
          <w:rFonts w:asciiTheme="majorHAnsi" w:hAnsiTheme="majorHAnsi" w:cstheme="majorHAnsi"/>
          <w:color w:val="000000" w:themeColor="text1"/>
          <w:sz w:val="14"/>
          <w:szCs w:val="26"/>
        </w:rPr>
        <w:t xml:space="preserve"> communities in the United States may also bring additional benefits by drawing international investment, as observed by the Government Accountability Office (GAO). </w:t>
      </w:r>
      <w:hyperlink r:id="rId80" w:anchor="n101" w:history="1">
        <w:r w:rsidRPr="00554198">
          <w:rPr>
            <w:rFonts w:asciiTheme="majorHAnsi" w:hAnsiTheme="majorHAnsi" w:cstheme="majorHAnsi"/>
            <w:color w:val="000000" w:themeColor="text1"/>
            <w:sz w:val="14"/>
            <w:szCs w:val="21"/>
            <w:vertAlign w:val="superscript"/>
          </w:rPr>
          <w:t>n101</w:t>
        </w:r>
      </w:hyperlink>
    </w:p>
    <w:p w:rsidR="00EC5B41" w:rsidRPr="00554198" w:rsidRDefault="00EC5B41" w:rsidP="00EC5B41">
      <w:pPr>
        <w:autoSpaceDE w:val="0"/>
        <w:autoSpaceDN w:val="0"/>
        <w:adjustRightInd w:val="0"/>
        <w:rPr>
          <w:rFonts w:asciiTheme="majorHAnsi" w:hAnsiTheme="majorHAnsi" w:cstheme="majorHAnsi"/>
          <w:color w:val="000000" w:themeColor="text1"/>
          <w:sz w:val="14"/>
          <w:szCs w:val="26"/>
        </w:rPr>
      </w:pPr>
      <w:r w:rsidRPr="00554198">
        <w:rPr>
          <w:rFonts w:asciiTheme="majorHAnsi" w:hAnsiTheme="majorHAnsi" w:cstheme="majorHAnsi"/>
          <w:color w:val="000000" w:themeColor="text1"/>
          <w:sz w:val="14"/>
          <w:szCs w:val="26"/>
        </w:rPr>
        <w:t xml:space="preserve">These types of economic effects are illustrated through the experiences of a community like Utica, New York - a Rust Belt town where one in four residents is a </w:t>
      </w:r>
      <w:r w:rsidRPr="00554198">
        <w:rPr>
          <w:rFonts w:asciiTheme="majorHAnsi" w:hAnsiTheme="majorHAnsi" w:cstheme="majorHAnsi"/>
          <w:b/>
          <w:bCs/>
          <w:color w:val="000000" w:themeColor="text1"/>
          <w:sz w:val="14"/>
          <w:szCs w:val="26"/>
        </w:rPr>
        <w:t>refugee</w:t>
      </w:r>
      <w:r w:rsidRPr="00554198">
        <w:rPr>
          <w:rFonts w:asciiTheme="majorHAnsi" w:hAnsiTheme="majorHAnsi" w:cstheme="majorHAnsi"/>
          <w:color w:val="000000" w:themeColor="text1"/>
          <w:sz w:val="14"/>
          <w:szCs w:val="26"/>
        </w:rPr>
        <w:t xml:space="preserve">. </w:t>
      </w:r>
      <w:hyperlink r:id="rId81" w:anchor="n102" w:history="1">
        <w:r w:rsidRPr="00554198">
          <w:rPr>
            <w:rFonts w:asciiTheme="majorHAnsi" w:hAnsiTheme="majorHAnsi" w:cstheme="majorHAnsi"/>
            <w:color w:val="000000" w:themeColor="text1"/>
            <w:sz w:val="14"/>
            <w:szCs w:val="21"/>
            <w:vertAlign w:val="superscript"/>
          </w:rPr>
          <w:t>n102</w:t>
        </w:r>
      </w:hyperlink>
      <w:r w:rsidRPr="00554198">
        <w:rPr>
          <w:rFonts w:asciiTheme="majorHAnsi" w:hAnsiTheme="majorHAnsi" w:cstheme="majorHAnsi"/>
          <w:color w:val="000000" w:themeColor="text1"/>
          <w:sz w:val="14"/>
          <w:szCs w:val="26"/>
        </w:rPr>
        <w:t xml:space="preserve"> </w:t>
      </w:r>
      <w:r w:rsidRPr="00554198">
        <w:rPr>
          <w:rStyle w:val="StyleUnderline"/>
          <w:rFonts w:asciiTheme="majorHAnsi" w:hAnsiTheme="majorHAnsi" w:cstheme="majorHAnsi"/>
          <w:color w:val="000000" w:themeColor="text1"/>
        </w:rPr>
        <w:t xml:space="preserve">The resettlement of refugees to Utica </w:t>
      </w:r>
      <w:r w:rsidRPr="00554198">
        <w:rPr>
          <w:rStyle w:val="Emphasis"/>
          <w:rFonts w:asciiTheme="majorHAnsi" w:hAnsiTheme="majorHAnsi" w:cstheme="majorHAnsi"/>
          <w:color w:val="000000" w:themeColor="text1"/>
        </w:rPr>
        <w:t>reversed</w:t>
      </w:r>
      <w:r w:rsidRPr="00554198">
        <w:rPr>
          <w:rStyle w:val="StyleUnderline"/>
          <w:rFonts w:asciiTheme="majorHAnsi" w:hAnsiTheme="majorHAnsi" w:cstheme="majorHAnsi"/>
          <w:color w:val="000000" w:themeColor="text1"/>
        </w:rPr>
        <w:t xml:space="preserve"> the city's population and </w:t>
      </w:r>
      <w:r w:rsidRPr="00554198">
        <w:rPr>
          <w:rStyle w:val="Emphasis"/>
          <w:rFonts w:asciiTheme="majorHAnsi" w:hAnsiTheme="majorHAnsi" w:cstheme="majorHAnsi"/>
          <w:color w:val="000000" w:themeColor="text1"/>
        </w:rPr>
        <w:t>economic declines</w:t>
      </w:r>
      <w:r w:rsidRPr="00554198">
        <w:rPr>
          <w:rFonts w:asciiTheme="majorHAnsi" w:hAnsiTheme="majorHAnsi" w:cstheme="majorHAnsi"/>
          <w:color w:val="000000" w:themeColor="text1"/>
          <w:sz w:val="14"/>
          <w:szCs w:val="26"/>
        </w:rPr>
        <w:t xml:space="preserve"> in what Mayor Robert Palmieri described as "the rebound for our great  [*184]  city." </w:t>
      </w:r>
      <w:hyperlink r:id="rId82" w:anchor="n103" w:history="1">
        <w:r w:rsidRPr="00554198">
          <w:rPr>
            <w:rFonts w:asciiTheme="majorHAnsi" w:hAnsiTheme="majorHAnsi" w:cstheme="majorHAnsi"/>
            <w:color w:val="000000" w:themeColor="text1"/>
            <w:sz w:val="14"/>
            <w:szCs w:val="21"/>
            <w:vertAlign w:val="superscript"/>
          </w:rPr>
          <w:t>n103</w:t>
        </w:r>
      </w:hyperlink>
      <w:r w:rsidRPr="00554198">
        <w:rPr>
          <w:rFonts w:asciiTheme="majorHAnsi" w:hAnsiTheme="majorHAnsi" w:cstheme="majorHAnsi"/>
          <w:color w:val="000000" w:themeColor="text1"/>
          <w:sz w:val="14"/>
          <w:szCs w:val="26"/>
        </w:rPr>
        <w:t xml:space="preserve"> The GAO has found that these benefits have accrued to other areas of the country and noted that "city officials and business leaders ... in several communities said that </w:t>
      </w:r>
      <w:r w:rsidRPr="00554198">
        <w:rPr>
          <w:rStyle w:val="StyleUnderline"/>
          <w:rFonts w:asciiTheme="majorHAnsi" w:hAnsiTheme="majorHAnsi" w:cstheme="majorHAnsi"/>
          <w:color w:val="000000" w:themeColor="text1"/>
        </w:rPr>
        <w:t xml:space="preserve">refugees help stimulate economic development by </w:t>
      </w:r>
      <w:r w:rsidRPr="00554198">
        <w:rPr>
          <w:rStyle w:val="Emphasis"/>
          <w:rFonts w:asciiTheme="majorHAnsi" w:hAnsiTheme="majorHAnsi" w:cstheme="majorHAnsi"/>
          <w:color w:val="000000" w:themeColor="text1"/>
        </w:rPr>
        <w:t>filling critical labor shortages</w:t>
      </w:r>
      <w:r w:rsidRPr="00554198">
        <w:rPr>
          <w:rFonts w:asciiTheme="majorHAnsi" w:hAnsiTheme="majorHAnsi" w:cstheme="majorHAnsi"/>
          <w:color w:val="000000" w:themeColor="text1"/>
          <w:sz w:val="14"/>
          <w:szCs w:val="26"/>
        </w:rPr>
        <w:t xml:space="preserve"> as well as by starting small businesses and creating jobs." </w:t>
      </w:r>
      <w:hyperlink r:id="rId83" w:anchor="n104" w:history="1">
        <w:r w:rsidRPr="00554198">
          <w:rPr>
            <w:rFonts w:asciiTheme="majorHAnsi" w:hAnsiTheme="majorHAnsi" w:cstheme="majorHAnsi"/>
            <w:color w:val="000000" w:themeColor="text1"/>
            <w:sz w:val="14"/>
            <w:szCs w:val="21"/>
            <w:vertAlign w:val="superscript"/>
          </w:rPr>
          <w:t>n104</w:t>
        </w:r>
      </w:hyperlink>
      <w:r w:rsidRPr="00554198">
        <w:rPr>
          <w:rFonts w:asciiTheme="majorHAnsi" w:hAnsiTheme="majorHAnsi" w:cstheme="majorHAnsi"/>
          <w:color w:val="000000" w:themeColor="text1"/>
          <w:sz w:val="14"/>
          <w:szCs w:val="26"/>
        </w:rPr>
        <w:t xml:space="preserve"> For example, an official in Washington State interviewed by the GAO described how "diverse resettlement communities with international populations attract investment from overseas businesses." </w:t>
      </w:r>
      <w:hyperlink r:id="rId84" w:anchor="n105" w:history="1">
        <w:r w:rsidRPr="00554198">
          <w:rPr>
            <w:rFonts w:asciiTheme="majorHAnsi" w:hAnsiTheme="majorHAnsi" w:cstheme="majorHAnsi"/>
            <w:color w:val="000000" w:themeColor="text1"/>
            <w:sz w:val="14"/>
            <w:szCs w:val="21"/>
            <w:vertAlign w:val="superscript"/>
          </w:rPr>
          <w:t>n105</w:t>
        </w:r>
      </w:hyperlink>
      <w:r w:rsidRPr="00554198">
        <w:rPr>
          <w:rFonts w:asciiTheme="majorHAnsi" w:hAnsiTheme="majorHAnsi" w:cstheme="majorHAnsi"/>
          <w:color w:val="000000" w:themeColor="text1"/>
          <w:sz w:val="14"/>
          <w:szCs w:val="26"/>
        </w:rPr>
        <w:t xml:space="preserve"> The GAO also found that </w:t>
      </w:r>
      <w:r w:rsidRPr="00554198">
        <w:rPr>
          <w:rStyle w:val="StyleUnderline"/>
          <w:rFonts w:asciiTheme="majorHAnsi" w:hAnsiTheme="majorHAnsi" w:cstheme="majorHAnsi"/>
          <w:color w:val="000000" w:themeColor="text1"/>
        </w:rPr>
        <w:t xml:space="preserve">refugee-owned businesses had </w:t>
      </w:r>
      <w:r w:rsidRPr="00554198">
        <w:rPr>
          <w:rStyle w:val="Emphasis"/>
          <w:rFonts w:asciiTheme="majorHAnsi" w:hAnsiTheme="majorHAnsi" w:cstheme="majorHAnsi"/>
          <w:color w:val="000000" w:themeColor="text1"/>
        </w:rPr>
        <w:t>revitalized a neighborhood</w:t>
      </w:r>
      <w:r w:rsidRPr="00554198">
        <w:rPr>
          <w:rStyle w:val="StyleUnderline"/>
          <w:rFonts w:asciiTheme="majorHAnsi" w:hAnsiTheme="majorHAnsi" w:cstheme="majorHAnsi"/>
          <w:color w:val="000000" w:themeColor="text1"/>
        </w:rPr>
        <w:t xml:space="preserve"> in Chicago </w:t>
      </w:r>
      <w:r w:rsidRPr="00554198">
        <w:rPr>
          <w:rStyle w:val="Emphasis"/>
          <w:rFonts w:asciiTheme="majorHAnsi" w:hAnsiTheme="majorHAnsi" w:cstheme="majorHAnsi"/>
          <w:color w:val="000000" w:themeColor="text1"/>
        </w:rPr>
        <w:t>that had</w:t>
      </w:r>
      <w:r w:rsidRPr="00554198">
        <w:rPr>
          <w:rStyle w:val="StyleUnderline"/>
          <w:rFonts w:asciiTheme="majorHAnsi" w:hAnsiTheme="majorHAnsi" w:cstheme="majorHAnsi"/>
          <w:color w:val="000000" w:themeColor="text1"/>
        </w:rPr>
        <w:t xml:space="preserve"> previously </w:t>
      </w:r>
      <w:r w:rsidRPr="00554198">
        <w:rPr>
          <w:rStyle w:val="Emphasis"/>
          <w:rFonts w:asciiTheme="majorHAnsi" w:hAnsiTheme="majorHAnsi" w:cstheme="majorHAnsi"/>
          <w:color w:val="000000" w:themeColor="text1"/>
        </w:rPr>
        <w:t>been in decline.</w:t>
      </w:r>
      <w:r w:rsidRPr="00554198">
        <w:rPr>
          <w:rFonts w:asciiTheme="majorHAnsi" w:hAnsiTheme="majorHAnsi" w:cstheme="majorHAnsi"/>
          <w:color w:val="000000" w:themeColor="text1"/>
          <w:sz w:val="14"/>
          <w:szCs w:val="26"/>
        </w:rPr>
        <w:t xml:space="preserve"> </w:t>
      </w:r>
      <w:hyperlink r:id="rId85" w:anchor="n106" w:history="1">
        <w:r w:rsidRPr="00554198">
          <w:rPr>
            <w:rFonts w:asciiTheme="majorHAnsi" w:hAnsiTheme="majorHAnsi" w:cstheme="majorHAnsi"/>
            <w:color w:val="000000" w:themeColor="text1"/>
            <w:sz w:val="14"/>
            <w:szCs w:val="21"/>
            <w:vertAlign w:val="superscript"/>
          </w:rPr>
          <w:t>n106</w:t>
        </w:r>
      </w:hyperlink>
    </w:p>
    <w:p w:rsidR="00EC5B41" w:rsidRDefault="00EC5B41" w:rsidP="00EC5B41">
      <w:pPr>
        <w:autoSpaceDE w:val="0"/>
        <w:autoSpaceDN w:val="0"/>
        <w:adjustRightInd w:val="0"/>
        <w:rPr>
          <w:rStyle w:val="StyleUnderline"/>
          <w:rFonts w:asciiTheme="majorHAnsi" w:hAnsiTheme="majorHAnsi" w:cstheme="majorHAnsi"/>
          <w:color w:val="000000" w:themeColor="text1"/>
        </w:rPr>
      </w:pPr>
      <w:r w:rsidRPr="00554198">
        <w:rPr>
          <w:rFonts w:asciiTheme="majorHAnsi" w:hAnsiTheme="majorHAnsi" w:cstheme="majorHAnsi"/>
          <w:color w:val="000000" w:themeColor="text1"/>
          <w:sz w:val="14"/>
          <w:szCs w:val="26"/>
        </w:rPr>
        <w:t xml:space="preserve">Outside of entrepreneurship and labor-force participation, </w:t>
      </w:r>
      <w:r w:rsidRPr="00554198">
        <w:rPr>
          <w:rFonts w:asciiTheme="majorHAnsi" w:hAnsiTheme="majorHAnsi" w:cstheme="majorHAnsi"/>
          <w:b/>
          <w:bCs/>
          <w:color w:val="000000" w:themeColor="text1"/>
          <w:sz w:val="14"/>
          <w:szCs w:val="26"/>
        </w:rPr>
        <w:t>refugees</w:t>
      </w:r>
      <w:r w:rsidRPr="00554198">
        <w:rPr>
          <w:rFonts w:asciiTheme="majorHAnsi" w:hAnsiTheme="majorHAnsi" w:cstheme="majorHAnsi"/>
          <w:color w:val="000000" w:themeColor="text1"/>
          <w:sz w:val="14"/>
          <w:szCs w:val="26"/>
        </w:rPr>
        <w:t xml:space="preserve"> support local economies through high rates of home ownership. Though few </w:t>
      </w:r>
      <w:r w:rsidRPr="00554198">
        <w:rPr>
          <w:rFonts w:asciiTheme="majorHAnsi" w:hAnsiTheme="majorHAnsi" w:cstheme="majorHAnsi"/>
          <w:b/>
          <w:bCs/>
          <w:color w:val="000000" w:themeColor="text1"/>
          <w:sz w:val="14"/>
          <w:szCs w:val="26"/>
        </w:rPr>
        <w:t>refugees</w:t>
      </w:r>
      <w:r w:rsidRPr="00554198">
        <w:rPr>
          <w:rFonts w:asciiTheme="majorHAnsi" w:hAnsiTheme="majorHAnsi" w:cstheme="majorHAnsi"/>
          <w:color w:val="000000" w:themeColor="text1"/>
          <w:sz w:val="14"/>
          <w:szCs w:val="26"/>
        </w:rPr>
        <w:t xml:space="preserve"> purchase homes soon after arrival, Bosnian and Burmese </w:t>
      </w:r>
      <w:r w:rsidRPr="00554198">
        <w:rPr>
          <w:rStyle w:val="StyleUnderline"/>
          <w:rFonts w:asciiTheme="majorHAnsi" w:hAnsiTheme="majorHAnsi" w:cstheme="majorHAnsi"/>
          <w:color w:val="000000" w:themeColor="text1"/>
        </w:rPr>
        <w:t>refugees exceed the U.S.-born rate of homeownership within ten years of arrival</w:t>
      </w:r>
      <w:r w:rsidRPr="00554198">
        <w:rPr>
          <w:rFonts w:asciiTheme="majorHAnsi" w:hAnsiTheme="majorHAnsi" w:cstheme="majorHAnsi"/>
          <w:color w:val="000000" w:themeColor="text1"/>
          <w:sz w:val="14"/>
          <w:szCs w:val="26"/>
        </w:rPr>
        <w:t xml:space="preserve">. </w:t>
      </w:r>
      <w:hyperlink r:id="rId86" w:anchor="n107" w:history="1">
        <w:r w:rsidRPr="00554198">
          <w:rPr>
            <w:rFonts w:asciiTheme="majorHAnsi" w:hAnsiTheme="majorHAnsi" w:cstheme="majorHAnsi"/>
            <w:color w:val="000000" w:themeColor="text1"/>
            <w:sz w:val="14"/>
            <w:szCs w:val="21"/>
            <w:vertAlign w:val="superscript"/>
          </w:rPr>
          <w:t>n107</w:t>
        </w:r>
      </w:hyperlink>
      <w:r w:rsidRPr="00554198">
        <w:rPr>
          <w:rFonts w:asciiTheme="majorHAnsi" w:hAnsiTheme="majorHAnsi" w:cstheme="majorHAnsi"/>
          <w:color w:val="000000" w:themeColor="text1"/>
          <w:sz w:val="14"/>
          <w:szCs w:val="26"/>
        </w:rPr>
        <w:t xml:space="preserve"> Another stabilizing long-term investment is education: data suggests that </w:t>
      </w:r>
      <w:r w:rsidRPr="00554198">
        <w:rPr>
          <w:rFonts w:asciiTheme="majorHAnsi" w:hAnsiTheme="majorHAnsi" w:cstheme="majorHAnsi"/>
          <w:b/>
          <w:bCs/>
          <w:color w:val="000000" w:themeColor="text1"/>
          <w:sz w:val="14"/>
          <w:szCs w:val="26"/>
        </w:rPr>
        <w:t>refugees</w:t>
      </w:r>
      <w:r w:rsidRPr="00554198">
        <w:rPr>
          <w:rFonts w:asciiTheme="majorHAnsi" w:hAnsiTheme="majorHAnsi" w:cstheme="majorHAnsi"/>
          <w:color w:val="000000" w:themeColor="text1"/>
          <w:sz w:val="14"/>
          <w:szCs w:val="26"/>
        </w:rPr>
        <w:t xml:space="preserve"> attend college at roughly the same rate as that of the general population. </w:t>
      </w:r>
      <w:hyperlink r:id="rId87" w:anchor="n108" w:history="1">
        <w:r w:rsidRPr="00554198">
          <w:rPr>
            <w:rFonts w:asciiTheme="majorHAnsi" w:hAnsiTheme="majorHAnsi" w:cstheme="majorHAnsi"/>
            <w:color w:val="000000" w:themeColor="text1"/>
            <w:sz w:val="14"/>
            <w:szCs w:val="21"/>
            <w:vertAlign w:val="superscript"/>
          </w:rPr>
          <w:t>n108</w:t>
        </w:r>
      </w:hyperlink>
      <w:r w:rsidRPr="00554198">
        <w:rPr>
          <w:rFonts w:asciiTheme="majorHAnsi" w:hAnsiTheme="majorHAnsi" w:cstheme="majorHAnsi"/>
          <w:color w:val="000000" w:themeColor="text1"/>
          <w:sz w:val="14"/>
          <w:szCs w:val="26"/>
        </w:rPr>
        <w:t xml:space="preserve"> Taken together, </w:t>
      </w:r>
      <w:r w:rsidRPr="00554198">
        <w:rPr>
          <w:rStyle w:val="StyleUnderline"/>
          <w:rFonts w:asciiTheme="majorHAnsi" w:hAnsiTheme="majorHAnsi" w:cstheme="majorHAnsi"/>
          <w:color w:val="000000" w:themeColor="text1"/>
        </w:rPr>
        <w:t>these data reflect refugees' sustained contributions to the U.S. economy and investments in local communities.</w:t>
      </w:r>
    </w:p>
    <w:p w:rsidR="00B22B3A" w:rsidRDefault="00B22B3A" w:rsidP="00EC5B41">
      <w:pPr>
        <w:autoSpaceDE w:val="0"/>
        <w:autoSpaceDN w:val="0"/>
        <w:adjustRightInd w:val="0"/>
        <w:rPr>
          <w:rStyle w:val="StyleUnderline"/>
          <w:rFonts w:asciiTheme="majorHAnsi" w:hAnsiTheme="majorHAnsi" w:cstheme="majorHAnsi"/>
          <w:color w:val="000000" w:themeColor="text1"/>
        </w:rPr>
      </w:pPr>
    </w:p>
    <w:p w:rsidR="00B22B3A" w:rsidRDefault="00B22B3A" w:rsidP="00B22B3A">
      <w:pPr>
        <w:pStyle w:val="Heading3"/>
      </w:pPr>
      <w:r w:rsidRPr="00B22B3A">
        <w:lastRenderedPageBreak/>
        <w:t>Taxa</w:t>
      </w:r>
      <w:r>
        <w:t xml:space="preserve">tion/Entrepreneurship </w:t>
      </w:r>
    </w:p>
    <w:p w:rsidR="00B22B3A" w:rsidRPr="00B93462" w:rsidRDefault="00B22B3A" w:rsidP="00B93462">
      <w:pPr>
        <w:pStyle w:val="Heading4"/>
      </w:pPr>
      <w:r w:rsidRPr="00B93462">
        <w:t>Increasing the amount of refugees significantly increases economic growth- they pay more in taxes and are more likely to become entrepreneurs</w:t>
      </w:r>
    </w:p>
    <w:p w:rsidR="00B22B3A" w:rsidRPr="00B93462" w:rsidRDefault="00B22B3A" w:rsidP="00B93462">
      <w:r w:rsidRPr="00B93462">
        <w:rPr>
          <w:rStyle w:val="Style13ptBold"/>
        </w:rPr>
        <w:t>IRC 17</w:t>
      </w:r>
      <w:r w:rsidRPr="00B93462">
        <w:t xml:space="preserve"> [International Rescue Committee, an organization that helps people whose lives are shattered by conflict to survive, recover, and regain control of their futures, International Rescue Committee, “The Future of Refugee Welcome in the United States”, 9/2017, accessed 7/7/18, </w:t>
      </w:r>
      <w:hyperlink r:id="rId88" w:history="1">
        <w:r w:rsidRPr="00B93462">
          <w:rPr>
            <w:rStyle w:val="Hyperlink"/>
          </w:rPr>
          <w:t>https://www.rescue.org/sites/default/files/document/1872/policybriefthefutureofrefugeewelcome.pdf</w:t>
        </w:r>
      </w:hyperlink>
      <w:r w:rsidRPr="00B93462">
        <w:t xml:space="preserve">] </w:t>
      </w:r>
    </w:p>
    <w:p w:rsidR="00B22B3A" w:rsidRPr="009B10ED" w:rsidRDefault="00B22B3A" w:rsidP="00B22B3A">
      <w:pPr>
        <w:rPr>
          <w:rFonts w:asciiTheme="majorHAnsi" w:eastAsia="Times New Roman" w:hAnsiTheme="majorHAnsi"/>
          <w:color w:val="000000" w:themeColor="text1"/>
          <w:sz w:val="16"/>
        </w:rPr>
      </w:pPr>
      <w:r w:rsidRPr="009B10ED">
        <w:rPr>
          <w:rStyle w:val="StyleUnderline"/>
          <w:rFonts w:asciiTheme="majorHAnsi" w:hAnsiTheme="majorHAnsi"/>
          <w:color w:val="000000" w:themeColor="text1"/>
          <w:highlight w:val="yellow"/>
        </w:rPr>
        <w:t>The</w:t>
      </w:r>
      <w:r w:rsidRPr="009B10ED">
        <w:rPr>
          <w:rFonts w:asciiTheme="majorHAnsi" w:eastAsia="Times New Roman" w:hAnsiTheme="majorHAnsi"/>
          <w:color w:val="000000" w:themeColor="text1"/>
          <w:sz w:val="16"/>
        </w:rPr>
        <w:t xml:space="preserve"> U.S. </w:t>
      </w:r>
      <w:r w:rsidRPr="009B10ED">
        <w:rPr>
          <w:rStyle w:val="StyleUnderline"/>
          <w:rFonts w:asciiTheme="majorHAnsi" w:hAnsiTheme="majorHAnsi"/>
          <w:color w:val="000000" w:themeColor="text1"/>
        </w:rPr>
        <w:t xml:space="preserve">refugee </w:t>
      </w:r>
      <w:r w:rsidRPr="009B10ED">
        <w:rPr>
          <w:rStyle w:val="StyleUnderline"/>
          <w:rFonts w:asciiTheme="majorHAnsi" w:hAnsiTheme="majorHAnsi"/>
          <w:color w:val="000000" w:themeColor="text1"/>
          <w:highlight w:val="yellow"/>
        </w:rPr>
        <w:t>resettlement program</w:t>
      </w:r>
      <w:r w:rsidRPr="009B10ED">
        <w:rPr>
          <w:rStyle w:val="StyleUnderline"/>
          <w:rFonts w:asciiTheme="majorHAnsi" w:hAnsiTheme="majorHAnsi"/>
          <w:color w:val="000000" w:themeColor="text1"/>
        </w:rPr>
        <w:t xml:space="preserve"> is designed to </w:t>
      </w:r>
      <w:r w:rsidRPr="009B10ED">
        <w:rPr>
          <w:rStyle w:val="StyleUnderline"/>
          <w:rFonts w:asciiTheme="majorHAnsi" w:hAnsiTheme="majorHAnsi"/>
          <w:color w:val="000000" w:themeColor="text1"/>
          <w:highlight w:val="yellow"/>
        </w:rPr>
        <w:t>help</w:t>
      </w:r>
      <w:r w:rsidRPr="009B10ED">
        <w:rPr>
          <w:rStyle w:val="StyleUnderline"/>
          <w:rFonts w:asciiTheme="majorHAnsi" w:hAnsiTheme="majorHAnsi"/>
          <w:color w:val="000000" w:themeColor="text1"/>
        </w:rPr>
        <w:t xml:space="preserve"> refugee</w:t>
      </w:r>
      <w:r w:rsidRPr="009B10ED">
        <w:rPr>
          <w:rStyle w:val="StyleUnderline"/>
          <w:rFonts w:asciiTheme="majorHAnsi" w:hAnsiTheme="majorHAnsi"/>
          <w:color w:val="000000" w:themeColor="text1"/>
          <w:highlight w:val="yellow"/>
        </w:rPr>
        <w:t>s</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achieve self-sufficiency</w:t>
      </w:r>
      <w:r w:rsidRPr="009B10ED">
        <w:rPr>
          <w:rStyle w:val="StyleUnderline"/>
          <w:rFonts w:asciiTheme="majorHAnsi" w:hAnsiTheme="majorHAnsi"/>
          <w:color w:val="000000" w:themeColor="text1"/>
        </w:rPr>
        <w:t xml:space="preserve"> quickly</w:t>
      </w:r>
      <w:r w:rsidRPr="009B10ED">
        <w:rPr>
          <w:rFonts w:asciiTheme="majorHAnsi" w:eastAsia="Times New Roman" w:hAnsiTheme="majorHAnsi"/>
          <w:color w:val="000000" w:themeColor="text1"/>
          <w:sz w:val="16"/>
        </w:rPr>
        <w:t xml:space="preserve">. In 2016, over 80 percent of refugees in the International Rescue Committee’s early employment program were economically self-sufficient within six months. This statistic should not come as a surprise: </w:t>
      </w:r>
      <w:r w:rsidRPr="009B10ED">
        <w:rPr>
          <w:rStyle w:val="StyleUnderline"/>
          <w:rFonts w:asciiTheme="majorHAnsi" w:hAnsiTheme="majorHAnsi"/>
          <w:color w:val="000000" w:themeColor="text1"/>
          <w:highlight w:val="yellow"/>
        </w:rPr>
        <w:t>Refugees</w:t>
      </w:r>
      <w:r w:rsidRPr="009B10ED">
        <w:rPr>
          <w:rStyle w:val="StyleUnderline"/>
          <w:rFonts w:asciiTheme="majorHAnsi" w:hAnsiTheme="majorHAnsi"/>
          <w:color w:val="000000" w:themeColor="text1"/>
        </w:rPr>
        <w:t xml:space="preserve"> who have spent years unable to provide for their families, </w:t>
      </w:r>
      <w:r w:rsidRPr="009B10ED">
        <w:rPr>
          <w:rStyle w:val="StyleUnderline"/>
          <w:rFonts w:asciiTheme="majorHAnsi" w:hAnsiTheme="majorHAnsi"/>
          <w:color w:val="000000" w:themeColor="text1"/>
          <w:highlight w:val="yellow"/>
        </w:rPr>
        <w:t>are eager to work</w:t>
      </w:r>
      <w:r w:rsidRPr="009B10ED">
        <w:rPr>
          <w:rFonts w:asciiTheme="majorHAnsi" w:eastAsia="Times New Roman" w:hAnsiTheme="majorHAnsi"/>
          <w:color w:val="000000" w:themeColor="text1"/>
          <w:sz w:val="16"/>
        </w:rPr>
        <w:t xml:space="preserve">. While </w:t>
      </w:r>
      <w:r w:rsidRPr="009B10ED">
        <w:rPr>
          <w:rStyle w:val="StyleUnderline"/>
          <w:rFonts w:asciiTheme="majorHAnsi" w:hAnsiTheme="majorHAnsi"/>
          <w:color w:val="000000" w:themeColor="text1"/>
        </w:rPr>
        <w:t xml:space="preserve">refugee </w:t>
      </w:r>
      <w:r w:rsidRPr="009B10ED">
        <w:rPr>
          <w:rStyle w:val="StyleUnderline"/>
          <w:rFonts w:asciiTheme="majorHAnsi" w:hAnsiTheme="majorHAnsi"/>
          <w:color w:val="000000" w:themeColor="text1"/>
          <w:highlight w:val="yellow"/>
        </w:rPr>
        <w:t>resettlement</w:t>
      </w:r>
      <w:r w:rsidRPr="009B10ED">
        <w:rPr>
          <w:rFonts w:asciiTheme="majorHAnsi" w:eastAsia="Times New Roman" w:hAnsiTheme="majorHAnsi"/>
          <w:color w:val="000000" w:themeColor="text1"/>
          <w:sz w:val="16"/>
        </w:rPr>
        <w:t xml:space="preserve"> i</w:t>
      </w:r>
      <w:r w:rsidRPr="009B10ED">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 first and foremost a humanitarian program, its </w:t>
      </w:r>
      <w:r w:rsidRPr="009B10ED">
        <w:rPr>
          <w:rStyle w:val="StyleUnderline"/>
          <w:rFonts w:asciiTheme="majorHAnsi" w:hAnsiTheme="majorHAnsi"/>
          <w:color w:val="000000" w:themeColor="text1"/>
        </w:rPr>
        <w:t xml:space="preserve">long-term </w:t>
      </w:r>
      <w:r w:rsidRPr="009B10ED">
        <w:rPr>
          <w:rStyle w:val="StyleUnderline"/>
          <w:rFonts w:asciiTheme="majorHAnsi" w:hAnsiTheme="majorHAnsi"/>
          <w:color w:val="000000" w:themeColor="text1"/>
          <w:highlight w:val="yellow"/>
        </w:rPr>
        <w:t>economic benefits</w:t>
      </w:r>
      <w:r w:rsidRPr="009B10ED">
        <w:rPr>
          <w:rFonts w:asciiTheme="majorHAnsi" w:eastAsia="Times New Roman" w:hAnsiTheme="majorHAnsi"/>
          <w:color w:val="000000" w:themeColor="text1"/>
          <w:sz w:val="16"/>
          <w:highlight w:val="yellow"/>
        </w:rPr>
        <w:t xml:space="preserve"> </w:t>
      </w:r>
      <w:r w:rsidRPr="009B10ED">
        <w:rPr>
          <w:rStyle w:val="StyleUnderline"/>
          <w:rFonts w:asciiTheme="majorHAnsi" w:hAnsiTheme="majorHAnsi"/>
          <w:color w:val="000000" w:themeColor="text1"/>
          <w:highlight w:val="yellow"/>
        </w:rPr>
        <w:t>are undeniable. Refugees</w:t>
      </w:r>
      <w:r w:rsidRPr="009B10ED">
        <w:rPr>
          <w:rStyle w:val="StyleUnderline"/>
          <w:rFonts w:asciiTheme="majorHAnsi" w:hAnsiTheme="majorHAnsi"/>
          <w:color w:val="000000" w:themeColor="text1"/>
        </w:rPr>
        <w:t xml:space="preserve"> who enter</w:t>
      </w:r>
      <w:r w:rsidRPr="009B10ED">
        <w:rPr>
          <w:rFonts w:asciiTheme="majorHAnsi" w:eastAsia="Times New Roman" w:hAnsiTheme="majorHAnsi"/>
          <w:color w:val="000000" w:themeColor="text1"/>
          <w:sz w:val="16"/>
        </w:rPr>
        <w:t xml:space="preserve"> the country </w:t>
      </w:r>
      <w:r w:rsidRPr="009B10ED">
        <w:rPr>
          <w:rStyle w:val="StyleUnderline"/>
          <w:rFonts w:asciiTheme="majorHAnsi" w:hAnsiTheme="majorHAnsi"/>
          <w:color w:val="000000" w:themeColor="text1"/>
        </w:rPr>
        <w:t xml:space="preserve">between the ages of 18 and 45 </w:t>
      </w:r>
      <w:r w:rsidRPr="009B10ED">
        <w:rPr>
          <w:rStyle w:val="StyleUnderline"/>
          <w:rFonts w:asciiTheme="majorHAnsi" w:hAnsiTheme="majorHAnsi"/>
          <w:color w:val="000000" w:themeColor="text1"/>
          <w:highlight w:val="yellow"/>
        </w:rPr>
        <w:t>pay</w:t>
      </w:r>
      <w:r w:rsidRPr="009B10ED">
        <w:rPr>
          <w:rFonts w:asciiTheme="majorHAnsi" w:eastAsia="Times New Roman" w:hAnsiTheme="majorHAnsi"/>
          <w:color w:val="000000" w:themeColor="text1"/>
          <w:sz w:val="16"/>
        </w:rPr>
        <w:t xml:space="preserve"> on average </w:t>
      </w:r>
      <w:r w:rsidRPr="009B10ED">
        <w:rPr>
          <w:rStyle w:val="StyleUnderline"/>
          <w:rFonts w:asciiTheme="majorHAnsi" w:hAnsiTheme="majorHAnsi"/>
          <w:color w:val="000000" w:themeColor="text1"/>
          <w:highlight w:val="yellow"/>
        </w:rPr>
        <w:t>$21,000 more in taxes</w:t>
      </w:r>
      <w:r w:rsidRPr="009B10ED">
        <w:rPr>
          <w:rStyle w:val="StyleUnderline"/>
          <w:rFonts w:asciiTheme="majorHAnsi" w:hAnsiTheme="majorHAnsi"/>
          <w:color w:val="000000" w:themeColor="text1"/>
        </w:rPr>
        <w:t xml:space="preserve"> to all levels of government </w:t>
      </w:r>
      <w:r w:rsidRPr="009B10ED">
        <w:rPr>
          <w:rStyle w:val="StyleUnderline"/>
          <w:rFonts w:asciiTheme="majorHAnsi" w:hAnsiTheme="majorHAnsi"/>
          <w:color w:val="000000" w:themeColor="text1"/>
          <w:highlight w:val="yellow"/>
        </w:rPr>
        <w:t>than they receive in benefits</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over a twenty year period. 23 </w:t>
      </w:r>
      <w:r w:rsidRPr="009B10ED">
        <w:rPr>
          <w:rStyle w:val="StyleUnderline"/>
          <w:rFonts w:asciiTheme="majorHAnsi" w:hAnsiTheme="majorHAnsi"/>
          <w:color w:val="000000" w:themeColor="text1"/>
        </w:rPr>
        <w:t xml:space="preserve">According to </w:t>
      </w:r>
      <w:r w:rsidRPr="009B10ED">
        <w:rPr>
          <w:rFonts w:asciiTheme="majorHAnsi" w:eastAsia="Times New Roman" w:hAnsiTheme="majorHAnsi"/>
          <w:color w:val="000000" w:themeColor="text1"/>
          <w:sz w:val="16"/>
        </w:rPr>
        <w:t>research by the bipartisan group New American Economy (</w:t>
      </w:r>
      <w:r w:rsidRPr="009B10ED">
        <w:rPr>
          <w:rStyle w:val="StyleUnderline"/>
          <w:rFonts w:asciiTheme="majorHAnsi" w:hAnsiTheme="majorHAnsi"/>
          <w:color w:val="000000" w:themeColor="text1"/>
        </w:rPr>
        <w:t>NAE</w:t>
      </w:r>
      <w:r w:rsidRPr="009B10ED">
        <w:rPr>
          <w:rFonts w:asciiTheme="majorHAnsi" w:eastAsia="Times New Roman" w:hAnsiTheme="majorHAnsi"/>
          <w:color w:val="000000" w:themeColor="text1"/>
          <w:sz w:val="16"/>
        </w:rPr>
        <w:t xml:space="preserve">), </w:t>
      </w:r>
      <w:r w:rsidRPr="009B10ED">
        <w:rPr>
          <w:rStyle w:val="StyleUnderline"/>
          <w:rFonts w:asciiTheme="majorHAnsi" w:hAnsiTheme="majorHAnsi"/>
          <w:color w:val="000000" w:themeColor="text1"/>
          <w:highlight w:val="yellow"/>
        </w:rPr>
        <w:t>the U.S. was home to</w:t>
      </w:r>
      <w:r w:rsidRPr="009B10ED">
        <w:rPr>
          <w:rFonts w:asciiTheme="majorHAnsi" w:eastAsia="Times New Roman" w:hAnsiTheme="majorHAnsi"/>
          <w:color w:val="000000" w:themeColor="text1"/>
          <w:sz w:val="16"/>
        </w:rPr>
        <w:t xml:space="preserve"> more than </w:t>
      </w:r>
      <w:r w:rsidRPr="009B10ED">
        <w:rPr>
          <w:rStyle w:val="StyleUnderline"/>
          <w:rFonts w:asciiTheme="majorHAnsi" w:hAnsiTheme="majorHAnsi"/>
          <w:color w:val="000000" w:themeColor="text1"/>
          <w:highlight w:val="yellow"/>
        </w:rPr>
        <w:t>180,000 refugee entrepreneurs</w:t>
      </w:r>
      <w:r w:rsidRPr="009B10ED">
        <w:rPr>
          <w:rStyle w:val="StyleUnderline"/>
          <w:rFonts w:asciiTheme="majorHAnsi" w:hAnsiTheme="majorHAnsi"/>
          <w:color w:val="000000" w:themeColor="text1"/>
        </w:rPr>
        <w:t>, 13 percent of the refugee population in 2015</w:t>
      </w:r>
      <w:r w:rsidRPr="009B10ED">
        <w:rPr>
          <w:rFonts w:asciiTheme="majorHAnsi" w:eastAsia="Times New Roman" w:hAnsiTheme="majorHAnsi"/>
          <w:color w:val="000000" w:themeColor="text1"/>
          <w:sz w:val="16"/>
        </w:rPr>
        <w:t xml:space="preserve">. By comparison, </w:t>
      </w:r>
      <w:r w:rsidRPr="009B10ED">
        <w:rPr>
          <w:rStyle w:val="StyleUnderline"/>
          <w:rFonts w:asciiTheme="majorHAnsi" w:hAnsiTheme="majorHAnsi"/>
          <w:color w:val="000000" w:themeColor="text1"/>
        </w:rPr>
        <w:t>only 9 percent of the U.S.-born population are entrepreneurs</w:t>
      </w:r>
      <w:r w:rsidRPr="009B10ED">
        <w:rPr>
          <w:rFonts w:asciiTheme="majorHAnsi" w:eastAsia="Times New Roman" w:hAnsiTheme="majorHAnsi"/>
          <w:color w:val="000000" w:themeColor="text1"/>
          <w:sz w:val="16"/>
        </w:rPr>
        <w:t xml:space="preserve">.24 </w:t>
      </w:r>
      <w:r w:rsidRPr="009B10ED">
        <w:rPr>
          <w:rStyle w:val="StyleUnderline"/>
          <w:rFonts w:asciiTheme="majorHAnsi" w:hAnsiTheme="majorHAnsi"/>
          <w:color w:val="000000" w:themeColor="text1"/>
          <w:highlight w:val="yellow"/>
        </w:rPr>
        <w:t>Refugees have gone on to become CEOs</w:t>
      </w:r>
      <w:r w:rsidRPr="009B10ED">
        <w:rPr>
          <w:rStyle w:val="StyleUnderline"/>
          <w:rFonts w:asciiTheme="majorHAnsi" w:hAnsiTheme="majorHAnsi"/>
          <w:color w:val="000000" w:themeColor="text1"/>
        </w:rPr>
        <w:t xml:space="preserve">, ambassadors, and influential economic </w:t>
      </w:r>
      <w:r w:rsidRPr="009B10ED">
        <w:rPr>
          <w:rFonts w:asciiTheme="majorHAnsi" w:hAnsiTheme="majorHAnsi"/>
          <w:color w:val="000000" w:themeColor="text1"/>
          <w:sz w:val="16"/>
        </w:rPr>
        <w:t>and</w:t>
      </w:r>
      <w:r w:rsidRPr="009B10ED">
        <w:rPr>
          <w:rFonts w:asciiTheme="majorHAnsi" w:eastAsia="Times New Roman" w:hAnsiTheme="majorHAnsi"/>
          <w:color w:val="000000" w:themeColor="text1"/>
          <w:sz w:val="16"/>
        </w:rPr>
        <w:t xml:space="preserve"> cultural </w:t>
      </w:r>
      <w:r w:rsidRPr="009B10ED">
        <w:rPr>
          <w:rStyle w:val="StyleUnderline"/>
          <w:rFonts w:asciiTheme="majorHAnsi" w:hAnsiTheme="majorHAnsi"/>
          <w:color w:val="000000" w:themeColor="text1"/>
        </w:rPr>
        <w:t xml:space="preserve">figures, </w:t>
      </w:r>
      <w:r w:rsidRPr="009B10ED">
        <w:rPr>
          <w:rStyle w:val="StyleUnderline"/>
          <w:rFonts w:asciiTheme="majorHAnsi" w:hAnsiTheme="majorHAnsi"/>
          <w:color w:val="000000" w:themeColor="text1"/>
          <w:highlight w:val="yellow"/>
        </w:rPr>
        <w:t xml:space="preserve">including Google co-founder Sergey </w:t>
      </w:r>
      <w:proofErr w:type="spellStart"/>
      <w:r w:rsidRPr="009B10ED">
        <w:rPr>
          <w:rStyle w:val="StyleUnderline"/>
          <w:rFonts w:asciiTheme="majorHAnsi" w:hAnsiTheme="majorHAnsi"/>
          <w:color w:val="000000" w:themeColor="text1"/>
          <w:highlight w:val="yellow"/>
        </w:rPr>
        <w:t>Brin</w:t>
      </w:r>
      <w:proofErr w:type="spellEnd"/>
      <w:r w:rsidRPr="009B10ED">
        <w:rPr>
          <w:rFonts w:asciiTheme="majorHAnsi" w:eastAsia="Times New Roman" w:hAnsiTheme="majorHAnsi"/>
          <w:color w:val="000000" w:themeColor="text1"/>
          <w:sz w:val="16"/>
        </w:rPr>
        <w:t xml:space="preserve">. The notable list also includes former CEO of Intel Andrew Grove, former Secretary of State Madeleine Albright, former Secretary of State Henry Kissinger, former CEO of Coca-Cola Roberto </w:t>
      </w:r>
      <w:proofErr w:type="spellStart"/>
      <w:r w:rsidRPr="009B10ED">
        <w:rPr>
          <w:rFonts w:asciiTheme="majorHAnsi" w:eastAsia="Times New Roman" w:hAnsiTheme="majorHAnsi"/>
          <w:color w:val="000000" w:themeColor="text1"/>
          <w:sz w:val="16"/>
        </w:rPr>
        <w:t>Goizueta</w:t>
      </w:r>
      <w:proofErr w:type="spellEnd"/>
      <w:r w:rsidRPr="009B10ED">
        <w:rPr>
          <w:rFonts w:asciiTheme="majorHAnsi" w:eastAsia="Times New Roman" w:hAnsiTheme="majorHAnsi"/>
          <w:color w:val="000000" w:themeColor="text1"/>
          <w:sz w:val="16"/>
        </w:rPr>
        <w:t xml:space="preserve">, and painter Marc Chagall. </w:t>
      </w:r>
      <w:r w:rsidRPr="009B10ED">
        <w:rPr>
          <w:rStyle w:val="StyleUnderline"/>
          <w:rFonts w:asciiTheme="majorHAnsi" w:hAnsiTheme="majorHAnsi"/>
          <w:color w:val="000000" w:themeColor="text1"/>
        </w:rPr>
        <w:t xml:space="preserve">Resettled </w:t>
      </w:r>
      <w:r w:rsidRPr="009B10ED">
        <w:rPr>
          <w:rStyle w:val="StyleUnderline"/>
          <w:rFonts w:asciiTheme="majorHAnsi" w:hAnsiTheme="majorHAnsi"/>
          <w:color w:val="000000" w:themeColor="text1"/>
          <w:highlight w:val="yellow"/>
        </w:rPr>
        <w:t>refugees are filling</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critical </w:t>
      </w:r>
      <w:r w:rsidRPr="009B10ED">
        <w:rPr>
          <w:rStyle w:val="StyleUnderline"/>
          <w:rFonts w:asciiTheme="majorHAnsi" w:hAnsiTheme="majorHAnsi"/>
          <w:color w:val="000000" w:themeColor="text1"/>
          <w:highlight w:val="yellow"/>
        </w:rPr>
        <w:t>gaps in the work force and</w:t>
      </w:r>
      <w:r w:rsidRPr="009B10ED">
        <w:rPr>
          <w:rStyle w:val="StyleUnderline"/>
          <w:rFonts w:asciiTheme="majorHAnsi" w:hAnsiTheme="majorHAnsi"/>
          <w:color w:val="000000" w:themeColor="text1"/>
        </w:rPr>
        <w:t xml:space="preserve"> </w:t>
      </w:r>
      <w:r w:rsidRPr="009B10ED">
        <w:rPr>
          <w:rStyle w:val="StyleUnderline"/>
          <w:rFonts w:asciiTheme="majorHAnsi" w:hAnsiTheme="majorHAnsi"/>
          <w:color w:val="000000" w:themeColor="text1"/>
          <w:highlight w:val="yellow"/>
        </w:rPr>
        <w:t>revitalizing</w:t>
      </w:r>
      <w:r w:rsidRPr="009B10ED">
        <w:rPr>
          <w:rFonts w:asciiTheme="majorHAnsi" w:eastAsia="Times New Roman" w:hAnsiTheme="majorHAnsi"/>
          <w:color w:val="000000" w:themeColor="text1"/>
          <w:sz w:val="16"/>
        </w:rPr>
        <w:t xml:space="preserve"> cities and </w:t>
      </w:r>
      <w:r w:rsidRPr="009B10ED">
        <w:rPr>
          <w:rStyle w:val="StyleUnderline"/>
          <w:rFonts w:asciiTheme="majorHAnsi" w:hAnsiTheme="majorHAnsi"/>
          <w:color w:val="000000" w:themeColor="text1"/>
          <w:highlight w:val="yellow"/>
        </w:rPr>
        <w:t>rural communities</w:t>
      </w:r>
      <w:r w:rsidRPr="009B10ED">
        <w:rPr>
          <w:rStyle w:val="StyleUnderline"/>
          <w:rFonts w:asciiTheme="majorHAnsi" w:hAnsiTheme="majorHAnsi"/>
          <w:color w:val="000000" w:themeColor="text1"/>
        </w:rPr>
        <w:t xml:space="preserve"> across the U.S., </w:t>
      </w:r>
      <w:r w:rsidRPr="009B10ED">
        <w:rPr>
          <w:rStyle w:val="StyleUnderline"/>
          <w:rFonts w:asciiTheme="majorHAnsi" w:hAnsiTheme="majorHAnsi"/>
          <w:color w:val="000000" w:themeColor="text1"/>
          <w:highlight w:val="yellow"/>
        </w:rPr>
        <w:t>filling empty jobs</w:t>
      </w:r>
      <w:r w:rsidRPr="009B10ED">
        <w:rPr>
          <w:rStyle w:val="StyleUnderline"/>
          <w:rFonts w:asciiTheme="majorHAnsi" w:hAnsiTheme="majorHAnsi"/>
          <w:color w:val="000000" w:themeColor="text1"/>
        </w:rPr>
        <w:t xml:space="preserve"> in industries such as hospitality, food service</w:t>
      </w:r>
      <w:r w:rsidRPr="009B10ED">
        <w:rPr>
          <w:rFonts w:asciiTheme="majorHAnsi" w:eastAsia="Times New Roman" w:hAnsiTheme="majorHAnsi"/>
          <w:color w:val="000000" w:themeColor="text1"/>
          <w:sz w:val="16"/>
        </w:rPr>
        <w:t xml:space="preserve">, and meat-packing. Demographics indicate at least one reason why this is so: </w:t>
      </w:r>
      <w:r w:rsidRPr="009B10ED">
        <w:rPr>
          <w:rStyle w:val="StyleUnderline"/>
          <w:rFonts w:asciiTheme="majorHAnsi" w:hAnsiTheme="majorHAnsi"/>
          <w:color w:val="000000" w:themeColor="text1"/>
        </w:rPr>
        <w:t>77 percent of refugees are working age compared to just 50 percent of U.S.-born Americans</w:t>
      </w:r>
      <w:r w:rsidRPr="009B10ED">
        <w:rPr>
          <w:rFonts w:asciiTheme="majorHAnsi" w:eastAsia="Times New Roman" w:hAnsiTheme="majorHAnsi"/>
          <w:color w:val="000000" w:themeColor="text1"/>
          <w:sz w:val="16"/>
        </w:rPr>
        <w:t xml:space="preserve">.25 </w:t>
      </w:r>
      <w:r w:rsidRPr="009B10ED">
        <w:rPr>
          <w:rStyle w:val="StyleUnderline"/>
          <w:rFonts w:asciiTheme="majorHAnsi" w:hAnsiTheme="majorHAnsi"/>
          <w:color w:val="000000" w:themeColor="text1"/>
          <w:highlight w:val="yellow"/>
        </w:rPr>
        <w:t>A</w:t>
      </w:r>
      <w:r w:rsidRPr="009B10ED">
        <w:rPr>
          <w:rFonts w:asciiTheme="majorHAnsi" w:eastAsia="Times New Roman" w:hAnsiTheme="majorHAnsi"/>
          <w:color w:val="000000" w:themeColor="text1"/>
          <w:sz w:val="16"/>
        </w:rPr>
        <w:t xml:space="preserve"> recent </w:t>
      </w:r>
      <w:r w:rsidRPr="009B10ED">
        <w:rPr>
          <w:rStyle w:val="StyleUnderline"/>
          <w:rFonts w:asciiTheme="majorHAnsi" w:hAnsiTheme="majorHAnsi"/>
          <w:color w:val="000000" w:themeColor="text1"/>
          <w:highlight w:val="yellow"/>
        </w:rPr>
        <w:t>report released by the</w:t>
      </w:r>
      <w:r w:rsidRPr="009B10ED">
        <w:rPr>
          <w:rFonts w:asciiTheme="majorHAnsi" w:eastAsia="Times New Roman" w:hAnsiTheme="majorHAnsi"/>
          <w:color w:val="000000" w:themeColor="text1"/>
          <w:sz w:val="16"/>
        </w:rPr>
        <w:t xml:space="preserve"> office of the chief economist of the </w:t>
      </w:r>
      <w:r w:rsidRPr="009B10ED">
        <w:rPr>
          <w:rStyle w:val="StyleUnderline"/>
          <w:rFonts w:asciiTheme="majorHAnsi" w:hAnsiTheme="majorHAnsi"/>
          <w:color w:val="000000" w:themeColor="text1"/>
          <w:highlight w:val="yellow"/>
        </w:rPr>
        <w:t>D</w:t>
      </w:r>
      <w:r w:rsidRPr="009B10ED">
        <w:rPr>
          <w:rFonts w:asciiTheme="majorHAnsi" w:eastAsia="Times New Roman" w:hAnsiTheme="majorHAnsi"/>
          <w:color w:val="000000" w:themeColor="text1"/>
          <w:sz w:val="16"/>
        </w:rPr>
        <w:t xml:space="preserve">epartment </w:t>
      </w:r>
      <w:r w:rsidRPr="009B10ED">
        <w:rPr>
          <w:rStyle w:val="StyleUnderline"/>
          <w:rFonts w:asciiTheme="majorHAnsi" w:hAnsiTheme="majorHAnsi"/>
          <w:color w:val="000000" w:themeColor="text1"/>
          <w:highlight w:val="yellow"/>
        </w:rPr>
        <w:t>o</w:t>
      </w:r>
      <w:r w:rsidRPr="009B10ED">
        <w:rPr>
          <w:rFonts w:asciiTheme="majorHAnsi" w:eastAsia="Times New Roman" w:hAnsiTheme="majorHAnsi"/>
          <w:color w:val="000000" w:themeColor="text1"/>
          <w:sz w:val="16"/>
        </w:rPr>
        <w:t xml:space="preserve">f </w:t>
      </w:r>
      <w:r w:rsidRPr="009B10ED">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tate </w:t>
      </w:r>
      <w:r w:rsidRPr="009B10ED">
        <w:rPr>
          <w:rStyle w:val="StyleUnderline"/>
          <w:rFonts w:asciiTheme="majorHAnsi" w:hAnsiTheme="majorHAnsi"/>
          <w:color w:val="000000" w:themeColor="text1"/>
        </w:rPr>
        <w:t>found</w:t>
      </w:r>
      <w:r w:rsidRPr="009B10ED">
        <w:rPr>
          <w:rFonts w:asciiTheme="majorHAnsi" w:eastAsia="Times New Roman" w:hAnsiTheme="majorHAnsi"/>
          <w:color w:val="000000" w:themeColor="text1"/>
          <w:sz w:val="16"/>
        </w:rPr>
        <w:t xml:space="preserve"> “robust causal </w:t>
      </w:r>
      <w:r w:rsidRPr="009B10ED">
        <w:rPr>
          <w:rStyle w:val="StyleUnderline"/>
          <w:rFonts w:asciiTheme="majorHAnsi" w:hAnsiTheme="majorHAnsi"/>
          <w:color w:val="000000" w:themeColor="text1"/>
        </w:rPr>
        <w:t xml:space="preserve">evidence that </w:t>
      </w:r>
      <w:r w:rsidRPr="009B10ED">
        <w:rPr>
          <w:rStyle w:val="StyleUnderline"/>
          <w:rFonts w:asciiTheme="majorHAnsi" w:hAnsiTheme="majorHAnsi"/>
          <w:color w:val="000000" w:themeColor="text1"/>
          <w:highlight w:val="yellow"/>
        </w:rPr>
        <w:t>there is no adverse</w:t>
      </w:r>
      <w:r w:rsidRPr="009B10ED">
        <w:rPr>
          <w:rStyle w:val="StyleUnderline"/>
          <w:rFonts w:asciiTheme="majorHAnsi" w:hAnsiTheme="majorHAnsi"/>
          <w:color w:val="000000" w:themeColor="text1"/>
        </w:rPr>
        <w:t xml:space="preserve"> long-run </w:t>
      </w:r>
      <w:r w:rsidRPr="009B10ED">
        <w:rPr>
          <w:rStyle w:val="StyleUnderline"/>
          <w:rFonts w:asciiTheme="majorHAnsi" w:hAnsiTheme="majorHAnsi"/>
          <w:color w:val="000000" w:themeColor="text1"/>
          <w:highlight w:val="yellow"/>
        </w:rPr>
        <w:t>impact of refugees on the</w:t>
      </w:r>
      <w:r w:rsidRPr="009B10ED">
        <w:rPr>
          <w:rStyle w:val="StyleUnderline"/>
          <w:rFonts w:asciiTheme="majorHAnsi" w:hAnsiTheme="majorHAnsi"/>
          <w:color w:val="000000" w:themeColor="text1"/>
        </w:rPr>
        <w:t xml:space="preserve"> U.S. </w:t>
      </w:r>
      <w:r w:rsidRPr="009B10ED">
        <w:rPr>
          <w:rStyle w:val="StyleUnderline"/>
          <w:rFonts w:asciiTheme="majorHAnsi" w:hAnsiTheme="majorHAnsi"/>
          <w:color w:val="000000" w:themeColor="text1"/>
          <w:highlight w:val="yellow"/>
        </w:rPr>
        <w:t>labor market</w:t>
      </w:r>
      <w:r w:rsidRPr="009B10ED">
        <w:rPr>
          <w:rFonts w:asciiTheme="majorHAnsi" w:eastAsia="Times New Roman" w:hAnsiTheme="majorHAnsi"/>
          <w:color w:val="000000" w:themeColor="text1"/>
          <w:sz w:val="16"/>
        </w:rPr>
        <w:t xml:space="preserve">.”26 Hundreds of employers around the country work closely with resettlement agencies to hire refugees because they are reliable and hard-working. Businesses, faith institutions, and local communities are deeply invested in welcoming refugees and helping them achieve success in their new homes. Private sources contribute $1 for every $2 in government grants for early employment programs. More broadly, private contributions—including volunteer hours, in-kind donations and private philanthropic support— account for a significant share of the costs of integrating refugees. One study estimates that 61 percent of the costs were provided by private funds, while only 39 percent were covered by federal dollars.27 In addition to long-term gains refugees provide to the economy, </w:t>
      </w:r>
      <w:r w:rsidRPr="009B10ED">
        <w:rPr>
          <w:rStyle w:val="StyleUnderline"/>
          <w:rFonts w:asciiTheme="majorHAnsi" w:hAnsiTheme="majorHAnsi"/>
          <w:color w:val="000000" w:themeColor="text1"/>
        </w:rPr>
        <w:t>the resettlement program</w:t>
      </w:r>
      <w:r w:rsidRPr="009B10ED">
        <w:rPr>
          <w:rFonts w:asciiTheme="majorHAnsi" w:eastAsia="Times New Roman" w:hAnsiTheme="majorHAnsi"/>
          <w:color w:val="000000" w:themeColor="text1"/>
          <w:sz w:val="16"/>
        </w:rPr>
        <w:t xml:space="preserve"> itself </w:t>
      </w:r>
      <w:r w:rsidRPr="009B10ED">
        <w:rPr>
          <w:rStyle w:val="StyleUnderline"/>
          <w:rFonts w:asciiTheme="majorHAnsi" w:hAnsiTheme="majorHAnsi"/>
          <w:color w:val="000000" w:themeColor="text1"/>
        </w:rPr>
        <w:t>benefits entire communities, bringing millions of federal dollars to states, creating jobs and stimulating local business</w:t>
      </w:r>
      <w:r w:rsidRPr="009B10ED">
        <w:rPr>
          <w:rFonts w:asciiTheme="majorHAnsi" w:eastAsia="Times New Roman" w:hAnsiTheme="majorHAnsi"/>
          <w:color w:val="000000" w:themeColor="text1"/>
          <w:sz w:val="16"/>
        </w:rPr>
        <w:t>. Moreover, federal funds for resettlement enable health screenings, pay for health coverage, and assist schools with refugee students as they adjust to a new culture.</w:t>
      </w:r>
    </w:p>
    <w:p w:rsidR="00B22B3A" w:rsidRDefault="00B22B3A" w:rsidP="00B22B3A"/>
    <w:p w:rsidR="00B93462" w:rsidRDefault="00B93462" w:rsidP="00B93462">
      <w:pPr>
        <w:pStyle w:val="Heading3"/>
      </w:pPr>
      <w:r>
        <w:lastRenderedPageBreak/>
        <w:t>Entrepreneurship</w:t>
      </w:r>
    </w:p>
    <w:p w:rsidR="00B93462" w:rsidRPr="00B93462" w:rsidRDefault="00B93462" w:rsidP="00B93462">
      <w:pPr>
        <w:pStyle w:val="Heading4"/>
      </w:pPr>
      <w:r w:rsidRPr="00B93462">
        <w:t>Resettled refugees boost the US economy by creating new businesses and finding jobs quickly</w:t>
      </w:r>
    </w:p>
    <w:p w:rsidR="00B93462" w:rsidRPr="00B93462" w:rsidRDefault="00B93462" w:rsidP="00B93462">
      <w:r w:rsidRPr="00B93462">
        <w:rPr>
          <w:rStyle w:val="Style13ptBold"/>
        </w:rPr>
        <w:t>HIRC 17</w:t>
      </w:r>
      <w:r w:rsidRPr="00B93462">
        <w:t xml:space="preserve"> [Harvard Immigration and Refugee Clinical Program, an organization that represents individuals applying for US asylum and other protections, Harvard Law School, “Fulfilling U.S. Commitment to Refugee Resettlement: Protecting Refugees, Preserving National Security &amp; Building the U.S. Economy through Refugee Admissions, 5/2017, accessed 7/10/18, </w:t>
      </w:r>
      <w:hyperlink r:id="rId89" w:history="1">
        <w:r w:rsidRPr="00B93462">
          <w:rPr>
            <w:rStyle w:val="Hyperlink"/>
          </w:rPr>
          <w:t>https://harvardimmigrationclinic.files.wordpress.com/2017/06/syria-final-draft-v9.pdf</w:t>
        </w:r>
      </w:hyperlink>
      <w:r w:rsidRPr="00B93462">
        <w:t xml:space="preserve">] </w:t>
      </w:r>
    </w:p>
    <w:p w:rsidR="00B93462" w:rsidRDefault="00B93462" w:rsidP="00B93462">
      <w:pPr>
        <w:rPr>
          <w:rFonts w:asciiTheme="majorHAnsi" w:eastAsia="Times New Roman" w:hAnsiTheme="majorHAnsi"/>
          <w:color w:val="000000" w:themeColor="text1"/>
          <w:sz w:val="16"/>
        </w:rPr>
      </w:pPr>
      <w:r w:rsidRPr="009B10ED">
        <w:rPr>
          <w:rFonts w:asciiTheme="majorHAnsi" w:eastAsia="Times New Roman" w:hAnsiTheme="majorHAnsi"/>
          <w:color w:val="000000" w:themeColor="text1"/>
          <w:sz w:val="16"/>
        </w:rPr>
        <w:t>In addition to furthering the nation’s foreign policy and national security objectives</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refugee resettlement</w:t>
      </w:r>
      <w:r w:rsidRPr="009B10ED">
        <w:rPr>
          <w:rFonts w:asciiTheme="majorHAnsi" w:eastAsia="Times New Roman" w:hAnsiTheme="majorHAnsi"/>
          <w:color w:val="000000" w:themeColor="text1"/>
          <w:sz w:val="16"/>
        </w:rPr>
        <w:t xml:space="preserve"> also </w:t>
      </w:r>
      <w:r w:rsidRPr="00CC228C">
        <w:rPr>
          <w:rStyle w:val="StyleUnderline"/>
          <w:rFonts w:asciiTheme="majorHAnsi" w:hAnsiTheme="majorHAnsi"/>
          <w:color w:val="000000" w:themeColor="text1"/>
          <w:highlight w:val="yellow"/>
        </w:rPr>
        <w:t>helps the</w:t>
      </w:r>
      <w:r w:rsidRPr="00CC228C">
        <w:rPr>
          <w:rFonts w:asciiTheme="majorHAnsi" w:eastAsia="Times New Roman" w:hAnsiTheme="majorHAnsi"/>
          <w:color w:val="000000" w:themeColor="text1"/>
          <w:sz w:val="16"/>
          <w:highlight w:val="yellow"/>
        </w:rPr>
        <w:t xml:space="preserve"> </w:t>
      </w:r>
      <w:r w:rsidRPr="00CC228C">
        <w:rPr>
          <w:rStyle w:val="StyleUnderline"/>
          <w:rFonts w:asciiTheme="majorHAnsi" w:hAnsiTheme="majorHAnsi"/>
          <w:color w:val="000000" w:themeColor="text1"/>
          <w:highlight w:val="yellow"/>
        </w:rPr>
        <w:t>U</w:t>
      </w:r>
      <w:r w:rsidRPr="00CC228C">
        <w:rPr>
          <w:rFonts w:asciiTheme="majorHAnsi" w:eastAsia="Times New Roman" w:hAnsiTheme="majorHAnsi"/>
          <w:color w:val="000000" w:themeColor="text1"/>
          <w:sz w:val="16"/>
        </w:rPr>
        <w:t>nited</w:t>
      </w:r>
      <w:r w:rsidRPr="009B10ED">
        <w:rPr>
          <w:rFonts w:asciiTheme="majorHAnsi" w:eastAsia="Times New Roman" w:hAnsiTheme="majorHAnsi"/>
          <w:color w:val="000000" w:themeColor="text1"/>
          <w:sz w:val="16"/>
        </w:rPr>
        <w:t xml:space="preserve"> </w:t>
      </w:r>
      <w:r w:rsidRPr="00CC228C">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tates </w:t>
      </w:r>
      <w:r w:rsidRPr="00CC228C">
        <w:rPr>
          <w:rStyle w:val="StyleUnderline"/>
          <w:rFonts w:asciiTheme="majorHAnsi" w:hAnsiTheme="majorHAnsi"/>
          <w:color w:val="000000" w:themeColor="text1"/>
          <w:highlight w:val="yellow"/>
        </w:rPr>
        <w:t>economically</w:t>
      </w:r>
      <w:r w:rsidRPr="009B10ED">
        <w:rPr>
          <w:rFonts w:asciiTheme="majorHAnsi" w:eastAsia="Times New Roman" w:hAnsiTheme="majorHAnsi"/>
          <w:color w:val="000000" w:themeColor="text1"/>
          <w:sz w:val="16"/>
        </w:rPr>
        <w:t xml:space="preserve">. Studies have shown that </w:t>
      </w:r>
      <w:r w:rsidRPr="009B10ED">
        <w:rPr>
          <w:rStyle w:val="StyleUnderline"/>
          <w:rFonts w:asciiTheme="majorHAnsi" w:hAnsiTheme="majorHAnsi"/>
          <w:color w:val="000000" w:themeColor="text1"/>
        </w:rPr>
        <w:t>refugees</w:t>
      </w:r>
      <w:r w:rsidRPr="009B10ED">
        <w:rPr>
          <w:rFonts w:asciiTheme="majorHAnsi" w:eastAsia="Times New Roman" w:hAnsiTheme="majorHAnsi"/>
          <w:color w:val="000000" w:themeColor="text1"/>
          <w:sz w:val="16"/>
        </w:rPr>
        <w:t xml:space="preserve"> in the United States typically “</w:t>
      </w:r>
      <w:r w:rsidRPr="009B10ED">
        <w:rPr>
          <w:rStyle w:val="StyleUnderline"/>
          <w:rFonts w:asciiTheme="majorHAnsi" w:hAnsiTheme="majorHAnsi"/>
          <w:color w:val="000000" w:themeColor="text1"/>
        </w:rPr>
        <w:t>integrate well into their new communities” with “similar rates of labor force participation and business ownership</w:t>
      </w:r>
      <w:r w:rsidRPr="009B10ED">
        <w:rPr>
          <w:rFonts w:asciiTheme="majorHAnsi" w:eastAsia="Times New Roman" w:hAnsiTheme="majorHAnsi"/>
          <w:color w:val="000000" w:themeColor="text1"/>
          <w:sz w:val="16"/>
        </w:rPr>
        <w:t xml:space="preserve">.”89 </w:t>
      </w:r>
      <w:r w:rsidRPr="00CC228C">
        <w:rPr>
          <w:rStyle w:val="StyleUnderline"/>
          <w:rFonts w:asciiTheme="majorHAnsi" w:hAnsiTheme="majorHAnsi"/>
          <w:color w:val="000000" w:themeColor="text1"/>
          <w:highlight w:val="yellow"/>
        </w:rPr>
        <w:t>According to the I</w:t>
      </w:r>
      <w:r w:rsidRPr="009B10ED">
        <w:rPr>
          <w:rFonts w:asciiTheme="majorHAnsi" w:eastAsia="Times New Roman" w:hAnsiTheme="majorHAnsi"/>
          <w:color w:val="000000" w:themeColor="text1"/>
          <w:sz w:val="16"/>
        </w:rPr>
        <w:t xml:space="preserve">nternational </w:t>
      </w:r>
      <w:r w:rsidRPr="00CC228C">
        <w:rPr>
          <w:rStyle w:val="StyleUnderline"/>
          <w:rFonts w:asciiTheme="majorHAnsi" w:hAnsiTheme="majorHAnsi"/>
          <w:color w:val="000000" w:themeColor="text1"/>
          <w:highlight w:val="yellow"/>
        </w:rPr>
        <w:t>R</w:t>
      </w:r>
      <w:r w:rsidRPr="009B10ED">
        <w:rPr>
          <w:rFonts w:asciiTheme="majorHAnsi" w:eastAsia="Times New Roman" w:hAnsiTheme="majorHAnsi"/>
          <w:color w:val="000000" w:themeColor="text1"/>
          <w:sz w:val="16"/>
        </w:rPr>
        <w:t xml:space="preserve">escue </w:t>
      </w:r>
      <w:r w:rsidRPr="00CC228C">
        <w:rPr>
          <w:rStyle w:val="StyleUnderline"/>
          <w:rFonts w:asciiTheme="majorHAnsi" w:hAnsiTheme="majorHAnsi"/>
          <w:color w:val="000000" w:themeColor="text1"/>
          <w:highlight w:val="yellow"/>
        </w:rPr>
        <w:t>C</w:t>
      </w:r>
      <w:r w:rsidRPr="009B10ED">
        <w:rPr>
          <w:rFonts w:asciiTheme="majorHAnsi" w:eastAsia="Times New Roman" w:hAnsiTheme="majorHAnsi"/>
          <w:color w:val="000000" w:themeColor="text1"/>
          <w:sz w:val="16"/>
        </w:rPr>
        <w:t xml:space="preserve">ommittee, </w:t>
      </w:r>
      <w:r w:rsidRPr="00CC228C">
        <w:rPr>
          <w:rStyle w:val="StyleUnderline"/>
          <w:rFonts w:asciiTheme="majorHAnsi" w:hAnsiTheme="majorHAnsi"/>
          <w:color w:val="000000" w:themeColor="text1"/>
          <w:highlight w:val="yellow"/>
        </w:rPr>
        <w:t>85% of</w:t>
      </w:r>
      <w:r w:rsidRPr="009B10ED">
        <w:rPr>
          <w:rStyle w:val="StyleUnderline"/>
          <w:rFonts w:asciiTheme="majorHAnsi" w:hAnsiTheme="majorHAnsi"/>
          <w:color w:val="000000" w:themeColor="text1"/>
        </w:rPr>
        <w:t xml:space="preserve"> the </w:t>
      </w:r>
      <w:r w:rsidRPr="00CC228C">
        <w:rPr>
          <w:rStyle w:val="StyleUnderline"/>
          <w:rFonts w:asciiTheme="majorHAnsi" w:hAnsiTheme="majorHAnsi"/>
          <w:color w:val="000000" w:themeColor="text1"/>
          <w:highlight w:val="yellow"/>
        </w:rPr>
        <w:t>refugees</w:t>
      </w:r>
      <w:r w:rsidRPr="009B10ED">
        <w:rPr>
          <w:rStyle w:val="StyleUnderline"/>
          <w:rFonts w:asciiTheme="majorHAnsi" w:hAnsiTheme="majorHAnsi"/>
          <w:color w:val="000000" w:themeColor="text1"/>
        </w:rPr>
        <w:t xml:space="preserve"> the organization resettles </w:t>
      </w:r>
      <w:r w:rsidRPr="00CC228C">
        <w:rPr>
          <w:rStyle w:val="StyleUnderline"/>
          <w:rFonts w:asciiTheme="majorHAnsi" w:hAnsiTheme="majorHAnsi"/>
          <w:color w:val="000000" w:themeColor="text1"/>
          <w:highlight w:val="yellow"/>
        </w:rPr>
        <w:t>are employed within six months</w:t>
      </w:r>
      <w:r w:rsidRPr="009B10ED">
        <w:rPr>
          <w:rStyle w:val="StyleUnderline"/>
          <w:rFonts w:asciiTheme="majorHAnsi" w:hAnsiTheme="majorHAnsi"/>
          <w:color w:val="000000" w:themeColor="text1"/>
        </w:rPr>
        <w:t>.</w:t>
      </w:r>
      <w:r w:rsidRPr="009B10ED">
        <w:rPr>
          <w:rFonts w:asciiTheme="majorHAnsi" w:eastAsia="Times New Roman" w:hAnsiTheme="majorHAnsi"/>
          <w:color w:val="000000" w:themeColor="text1"/>
          <w:sz w:val="16"/>
        </w:rPr>
        <w:t xml:space="preserve">90 The positive economic effects of refugees on receiving communities are well established.91 </w:t>
      </w:r>
      <w:r w:rsidRPr="00CC228C">
        <w:rPr>
          <w:rStyle w:val="StyleUnderline"/>
          <w:rFonts w:asciiTheme="majorHAnsi" w:hAnsiTheme="majorHAnsi"/>
          <w:color w:val="000000" w:themeColor="text1"/>
          <w:highlight w:val="yellow"/>
        </w:rPr>
        <w:t>One study</w:t>
      </w:r>
      <w:r w:rsidRPr="009B10ED">
        <w:rPr>
          <w:rFonts w:asciiTheme="majorHAnsi" w:eastAsia="Times New Roman" w:hAnsiTheme="majorHAnsi"/>
          <w:color w:val="000000" w:themeColor="text1"/>
          <w:sz w:val="16"/>
        </w:rPr>
        <w:t xml:space="preserve">, for example, </w:t>
      </w:r>
      <w:r w:rsidRPr="00CC228C">
        <w:rPr>
          <w:rStyle w:val="StyleUnderline"/>
          <w:rFonts w:asciiTheme="majorHAnsi" w:hAnsiTheme="majorHAnsi"/>
          <w:color w:val="000000" w:themeColor="text1"/>
          <w:highlight w:val="yellow"/>
        </w:rPr>
        <w:t>found a tenfold return on investment</w:t>
      </w:r>
      <w:r w:rsidRPr="009B10ED">
        <w:rPr>
          <w:rStyle w:val="StyleUnderline"/>
          <w:rFonts w:asciiTheme="majorHAnsi" w:hAnsiTheme="majorHAnsi"/>
          <w:color w:val="000000" w:themeColor="text1"/>
        </w:rPr>
        <w:t>: $4.8 million spent on refugee services</w:t>
      </w:r>
      <w:r w:rsidRPr="009B10ED">
        <w:rPr>
          <w:rFonts w:asciiTheme="majorHAnsi" w:eastAsia="Times New Roman" w:hAnsiTheme="majorHAnsi"/>
          <w:color w:val="000000" w:themeColor="text1"/>
          <w:sz w:val="16"/>
        </w:rPr>
        <w:t xml:space="preserve"> in Cleveland, Ohio, in 2012 </w:t>
      </w:r>
      <w:r w:rsidRPr="009B10ED">
        <w:rPr>
          <w:rStyle w:val="StyleUnderline"/>
          <w:rFonts w:asciiTheme="majorHAnsi" w:hAnsiTheme="majorHAnsi"/>
          <w:color w:val="000000" w:themeColor="text1"/>
        </w:rPr>
        <w:t>yielded</w:t>
      </w:r>
      <w:r w:rsidRPr="009B10ED">
        <w:rPr>
          <w:rFonts w:asciiTheme="majorHAnsi" w:eastAsia="Times New Roman" w:hAnsiTheme="majorHAnsi"/>
          <w:color w:val="000000" w:themeColor="text1"/>
          <w:sz w:val="16"/>
        </w:rPr>
        <w:t xml:space="preserve"> nearly </w:t>
      </w:r>
      <w:r w:rsidRPr="009B10ED">
        <w:rPr>
          <w:rStyle w:val="StyleUnderline"/>
          <w:rFonts w:asciiTheme="majorHAnsi" w:hAnsiTheme="majorHAnsi"/>
          <w:color w:val="000000" w:themeColor="text1"/>
        </w:rPr>
        <w:t xml:space="preserve">$50 million </w:t>
      </w:r>
      <w:r w:rsidRPr="00CC228C">
        <w:rPr>
          <w:rStyle w:val="StyleUnderline"/>
          <w:rFonts w:asciiTheme="majorHAnsi" w:hAnsiTheme="majorHAnsi"/>
          <w:color w:val="000000" w:themeColor="text1"/>
          <w:highlight w:val="yellow"/>
        </w:rPr>
        <w:t>for the</w:t>
      </w:r>
      <w:r w:rsidRPr="009B10ED">
        <w:rPr>
          <w:rStyle w:val="StyleUnderline"/>
          <w:rFonts w:asciiTheme="majorHAnsi" w:hAnsiTheme="majorHAnsi"/>
          <w:color w:val="000000" w:themeColor="text1"/>
        </w:rPr>
        <w:t xml:space="preserve"> local </w:t>
      </w:r>
      <w:r w:rsidRPr="00CC228C">
        <w:rPr>
          <w:rStyle w:val="StyleUnderline"/>
          <w:rFonts w:asciiTheme="majorHAnsi" w:hAnsiTheme="majorHAnsi"/>
          <w:color w:val="000000" w:themeColor="text1"/>
          <w:highlight w:val="yellow"/>
        </w:rPr>
        <w:t>economy from refugee-owned business and</w:t>
      </w:r>
      <w:r w:rsidRPr="009B10ED">
        <w:rPr>
          <w:rStyle w:val="StyleUnderline"/>
          <w:rFonts w:asciiTheme="majorHAnsi" w:hAnsiTheme="majorHAnsi"/>
          <w:color w:val="000000" w:themeColor="text1"/>
        </w:rPr>
        <w:t xml:space="preserve"> household </w:t>
      </w:r>
      <w:r w:rsidRPr="00CC228C">
        <w:rPr>
          <w:rStyle w:val="StyleUnderline"/>
          <w:rFonts w:asciiTheme="majorHAnsi" w:hAnsiTheme="majorHAnsi"/>
          <w:color w:val="000000" w:themeColor="text1"/>
          <w:highlight w:val="yellow"/>
        </w:rPr>
        <w:t>spendin</w:t>
      </w:r>
      <w:r w:rsidRPr="009B10ED">
        <w:rPr>
          <w:rStyle w:val="StyleUnderline"/>
          <w:rFonts w:asciiTheme="majorHAnsi" w:hAnsiTheme="majorHAnsi"/>
          <w:color w:val="000000" w:themeColor="text1"/>
        </w:rPr>
        <w:t>g. This</w:t>
      </w:r>
      <w:r w:rsidRPr="009B10ED">
        <w:rPr>
          <w:rFonts w:asciiTheme="majorHAnsi" w:eastAsia="Times New Roman" w:hAnsiTheme="majorHAnsi"/>
          <w:color w:val="000000" w:themeColor="text1"/>
          <w:sz w:val="16"/>
        </w:rPr>
        <w:t xml:space="preserve"> investment, in turn, </w:t>
      </w:r>
      <w:r w:rsidRPr="009B10ED">
        <w:rPr>
          <w:rStyle w:val="StyleUnderline"/>
          <w:rFonts w:asciiTheme="majorHAnsi" w:hAnsiTheme="majorHAnsi"/>
          <w:color w:val="000000" w:themeColor="text1"/>
        </w:rPr>
        <w:t>generated</w:t>
      </w:r>
      <w:r w:rsidRPr="009B10ED">
        <w:rPr>
          <w:rFonts w:asciiTheme="majorHAnsi" w:eastAsia="Times New Roman" w:hAnsiTheme="majorHAnsi"/>
          <w:color w:val="000000" w:themeColor="text1"/>
          <w:sz w:val="16"/>
        </w:rPr>
        <w:t xml:space="preserve"> approximately </w:t>
      </w:r>
      <w:r w:rsidRPr="009B10ED">
        <w:rPr>
          <w:rStyle w:val="StyleUnderline"/>
          <w:rFonts w:asciiTheme="majorHAnsi" w:hAnsiTheme="majorHAnsi"/>
          <w:color w:val="000000" w:themeColor="text1"/>
        </w:rPr>
        <w:t>$1.8 million in tax revenue for the state and</w:t>
      </w:r>
      <w:r w:rsidRPr="009B10ED">
        <w:rPr>
          <w:rFonts w:asciiTheme="majorHAnsi" w:eastAsia="Times New Roman" w:hAnsiTheme="majorHAnsi"/>
          <w:color w:val="000000" w:themeColor="text1"/>
          <w:sz w:val="16"/>
        </w:rPr>
        <w:t xml:space="preserve"> nearly </w:t>
      </w:r>
      <w:r w:rsidRPr="009B10ED">
        <w:rPr>
          <w:rStyle w:val="StyleUnderline"/>
          <w:rFonts w:asciiTheme="majorHAnsi" w:hAnsiTheme="majorHAnsi"/>
          <w:color w:val="000000" w:themeColor="text1"/>
        </w:rPr>
        <w:t>$900,000 for the local government</w:t>
      </w:r>
      <w:r w:rsidRPr="009B10ED">
        <w:rPr>
          <w:rFonts w:asciiTheme="majorHAnsi" w:eastAsia="Times New Roman" w:hAnsiTheme="majorHAnsi"/>
          <w:color w:val="000000" w:themeColor="text1"/>
          <w:sz w:val="16"/>
        </w:rPr>
        <w:t xml:space="preserve">.92 This high economic impact is explained in part by entrepreneurship, because </w:t>
      </w:r>
      <w:r w:rsidRPr="00CC228C">
        <w:rPr>
          <w:rStyle w:val="StyleUnderline"/>
          <w:rFonts w:asciiTheme="majorHAnsi" w:hAnsiTheme="majorHAnsi"/>
          <w:color w:val="000000" w:themeColor="text1"/>
          <w:highlight w:val="yellow"/>
        </w:rPr>
        <w:t>refugees are more</w:t>
      </w:r>
      <w:r w:rsidRPr="009B10ED">
        <w:rPr>
          <w:rStyle w:val="StyleUnderline"/>
          <w:rFonts w:asciiTheme="majorHAnsi" w:hAnsiTheme="majorHAnsi"/>
          <w:color w:val="000000" w:themeColor="text1"/>
        </w:rPr>
        <w:t xml:space="preserve"> likely to be </w:t>
      </w:r>
      <w:r w:rsidRPr="00CC228C">
        <w:rPr>
          <w:rStyle w:val="StyleUnderline"/>
          <w:rFonts w:asciiTheme="majorHAnsi" w:hAnsiTheme="majorHAnsi"/>
          <w:color w:val="000000" w:themeColor="text1"/>
          <w:highlight w:val="yellow"/>
        </w:rPr>
        <w:t>entrepreneurial</w:t>
      </w:r>
      <w:r w:rsidRPr="009B10ED">
        <w:rPr>
          <w:rStyle w:val="StyleUnderline"/>
          <w:rFonts w:asciiTheme="majorHAnsi" w:hAnsiTheme="majorHAnsi"/>
          <w:color w:val="000000" w:themeColor="text1"/>
        </w:rPr>
        <w:t xml:space="preserve"> and enjoy higher rates of successful business ventures </w:t>
      </w:r>
      <w:r w:rsidRPr="00CC228C">
        <w:rPr>
          <w:rStyle w:val="StyleUnderline"/>
          <w:rFonts w:asciiTheme="majorHAnsi" w:hAnsiTheme="majorHAnsi"/>
          <w:color w:val="000000" w:themeColor="text1"/>
          <w:highlight w:val="yellow"/>
        </w:rPr>
        <w:t>compared to native</w:t>
      </w:r>
      <w:r w:rsidRPr="009B10ED">
        <w:rPr>
          <w:rFonts w:asciiTheme="majorHAnsi" w:eastAsia="Times New Roman" w:hAnsiTheme="majorHAnsi"/>
          <w:color w:val="000000" w:themeColor="text1"/>
          <w:sz w:val="16"/>
        </w:rPr>
        <w:t>-born resident</w:t>
      </w:r>
      <w:r w:rsidRPr="00CC228C">
        <w:rPr>
          <w:rStyle w:val="StyleUnderline"/>
          <w:rFonts w:asciiTheme="majorHAnsi" w:hAnsiTheme="majorHAnsi"/>
          <w:color w:val="000000" w:themeColor="text1"/>
          <w:highlight w:val="yellow"/>
        </w:rPr>
        <w:t>s</w:t>
      </w:r>
      <w:r w:rsidRPr="009B10ED">
        <w:rPr>
          <w:rFonts w:asciiTheme="majorHAnsi" w:eastAsia="Times New Roman" w:hAnsiTheme="majorHAnsi"/>
          <w:color w:val="000000" w:themeColor="text1"/>
          <w:sz w:val="16"/>
        </w:rPr>
        <w:t xml:space="preserve">.93 For example, </w:t>
      </w:r>
      <w:r w:rsidRPr="009B10ED">
        <w:rPr>
          <w:rStyle w:val="StyleUnderline"/>
          <w:rFonts w:asciiTheme="majorHAnsi" w:hAnsiTheme="majorHAnsi"/>
          <w:color w:val="000000" w:themeColor="text1"/>
        </w:rPr>
        <w:t>a study of refugees</w:t>
      </w:r>
      <w:r w:rsidRPr="009B10ED">
        <w:rPr>
          <w:rFonts w:asciiTheme="majorHAnsi" w:eastAsia="Times New Roman" w:hAnsiTheme="majorHAnsi"/>
          <w:color w:val="000000" w:themeColor="text1"/>
          <w:sz w:val="16"/>
        </w:rPr>
        <w:t xml:space="preserve"> in nearby Columbus, Ohio, </w:t>
      </w:r>
      <w:r w:rsidRPr="009B10ED">
        <w:rPr>
          <w:rStyle w:val="StyleUnderline"/>
          <w:rFonts w:asciiTheme="majorHAnsi" w:hAnsiTheme="majorHAnsi"/>
          <w:color w:val="000000" w:themeColor="text1"/>
        </w:rPr>
        <w:t>found</w:t>
      </w:r>
      <w:r w:rsidRPr="009B10ED">
        <w:rPr>
          <w:rFonts w:asciiTheme="majorHAnsi" w:eastAsia="Times New Roman" w:hAnsiTheme="majorHAnsi"/>
          <w:color w:val="000000" w:themeColor="text1"/>
          <w:sz w:val="16"/>
        </w:rPr>
        <w:t xml:space="preserve"> that </w:t>
      </w:r>
      <w:r w:rsidRPr="00CC228C">
        <w:rPr>
          <w:rStyle w:val="StyleUnderline"/>
          <w:rFonts w:asciiTheme="majorHAnsi" w:hAnsiTheme="majorHAnsi"/>
          <w:color w:val="000000" w:themeColor="text1"/>
          <w:highlight w:val="yellow"/>
        </w:rPr>
        <w:t>refugees were</w:t>
      </w:r>
      <w:r w:rsidRPr="009B10ED">
        <w:rPr>
          <w:rFonts w:asciiTheme="majorHAnsi" w:eastAsia="Times New Roman" w:hAnsiTheme="majorHAnsi"/>
          <w:color w:val="000000" w:themeColor="text1"/>
          <w:sz w:val="16"/>
        </w:rPr>
        <w:t xml:space="preserve"> more than </w:t>
      </w:r>
      <w:r w:rsidRPr="00CC228C">
        <w:rPr>
          <w:rStyle w:val="StyleUnderline"/>
          <w:rFonts w:asciiTheme="majorHAnsi" w:hAnsiTheme="majorHAnsi"/>
          <w:color w:val="000000" w:themeColor="text1"/>
          <w:highlight w:val="yellow"/>
        </w:rPr>
        <w:t>twice</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as likely</w:t>
      </w:r>
      <w:r w:rsidRPr="009B10ED">
        <w:rPr>
          <w:rStyle w:val="StyleUnderline"/>
          <w:rFonts w:asciiTheme="majorHAnsi" w:hAnsiTheme="majorHAnsi"/>
          <w:color w:val="000000" w:themeColor="text1"/>
        </w:rPr>
        <w:t xml:space="preserve"> than the general population </w:t>
      </w:r>
      <w:r w:rsidRPr="00CC228C">
        <w:rPr>
          <w:rStyle w:val="StyleUnderline"/>
          <w:rFonts w:asciiTheme="majorHAnsi" w:hAnsiTheme="majorHAnsi"/>
          <w:color w:val="000000" w:themeColor="text1"/>
          <w:highlight w:val="yellow"/>
        </w:rPr>
        <w:t>to start a business</w:t>
      </w:r>
      <w:r w:rsidRPr="009B10ED">
        <w:rPr>
          <w:rFonts w:asciiTheme="majorHAnsi" w:eastAsia="Times New Roman" w:hAnsiTheme="majorHAnsi"/>
          <w:color w:val="000000" w:themeColor="text1"/>
          <w:sz w:val="16"/>
        </w:rPr>
        <w:t xml:space="preserve">.94 </w:t>
      </w:r>
      <w:r w:rsidRPr="009B10ED">
        <w:rPr>
          <w:rStyle w:val="StyleUnderline"/>
          <w:rFonts w:asciiTheme="majorHAnsi" w:hAnsiTheme="majorHAnsi"/>
          <w:color w:val="000000" w:themeColor="text1"/>
        </w:rPr>
        <w:t>Refugee-owned businesses create jobs, and household spending and other employment bolster the economy indirectly</w:t>
      </w:r>
      <w:r w:rsidRPr="009B10ED">
        <w:rPr>
          <w:rFonts w:asciiTheme="majorHAnsi" w:eastAsia="Times New Roman" w:hAnsiTheme="majorHAnsi"/>
          <w:color w:val="000000" w:themeColor="text1"/>
          <w:sz w:val="16"/>
        </w:rPr>
        <w:t xml:space="preserve">. For example, a study of Somali, Burmese, Hmong, and Bosnian refugee men found that they have similar rates of labor force participation as U.S.-born men.95 </w:t>
      </w:r>
      <w:r w:rsidRPr="00CC228C">
        <w:rPr>
          <w:rStyle w:val="StyleUnderline"/>
          <w:rFonts w:asciiTheme="majorHAnsi" w:hAnsiTheme="majorHAnsi"/>
          <w:color w:val="000000" w:themeColor="text1"/>
          <w:highlight w:val="yellow"/>
        </w:rPr>
        <w:t>Refugee communities</w:t>
      </w:r>
      <w:r w:rsidRPr="009B10ED">
        <w:rPr>
          <w:rStyle w:val="StyleUnderline"/>
          <w:rFonts w:asciiTheme="majorHAnsi" w:hAnsiTheme="majorHAnsi"/>
          <w:color w:val="000000" w:themeColor="text1"/>
        </w:rPr>
        <w:t xml:space="preserve"> in the U</w:t>
      </w:r>
      <w:r w:rsidRPr="009B10ED">
        <w:rPr>
          <w:rFonts w:asciiTheme="majorHAnsi" w:eastAsia="Times New Roman" w:hAnsiTheme="majorHAnsi"/>
          <w:color w:val="000000" w:themeColor="text1"/>
          <w:sz w:val="16"/>
        </w:rPr>
        <w:t xml:space="preserve">nited </w:t>
      </w:r>
      <w:r w:rsidRPr="009B10ED">
        <w:rPr>
          <w:rFonts w:asciiTheme="majorHAnsi" w:hAnsiTheme="majorHAnsi"/>
          <w:color w:val="000000" w:themeColor="text1"/>
          <w:sz w:val="16"/>
        </w:rPr>
        <w:t>S</w:t>
      </w:r>
      <w:r w:rsidRPr="009B10ED">
        <w:rPr>
          <w:rFonts w:asciiTheme="majorHAnsi" w:eastAsia="Times New Roman" w:hAnsiTheme="majorHAnsi"/>
          <w:color w:val="000000" w:themeColor="text1"/>
          <w:sz w:val="16"/>
        </w:rPr>
        <w:t xml:space="preserve">tates may also </w:t>
      </w:r>
      <w:r w:rsidRPr="00CC228C">
        <w:rPr>
          <w:rStyle w:val="StyleUnderline"/>
          <w:rFonts w:asciiTheme="majorHAnsi" w:hAnsiTheme="majorHAnsi"/>
          <w:color w:val="000000" w:themeColor="text1"/>
          <w:highlight w:val="yellow"/>
        </w:rPr>
        <w:t>bring additional benefits</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to the United States </w:t>
      </w:r>
      <w:r w:rsidRPr="00CC228C">
        <w:rPr>
          <w:rStyle w:val="StyleUnderline"/>
          <w:rFonts w:asciiTheme="majorHAnsi" w:hAnsiTheme="majorHAnsi"/>
          <w:color w:val="000000" w:themeColor="text1"/>
          <w:highlight w:val="yellow"/>
        </w:rPr>
        <w:t>by drawing international</w:t>
      </w:r>
      <w:r w:rsidRPr="009B10ED">
        <w:rPr>
          <w:rStyle w:val="StyleUnderline"/>
          <w:rFonts w:asciiTheme="majorHAnsi" w:hAnsiTheme="majorHAnsi"/>
          <w:color w:val="000000" w:themeColor="text1"/>
        </w:rPr>
        <w:t xml:space="preserve"> </w:t>
      </w:r>
      <w:r w:rsidRPr="00CC228C">
        <w:rPr>
          <w:rStyle w:val="StyleUnderline"/>
          <w:rFonts w:asciiTheme="majorHAnsi" w:hAnsiTheme="majorHAnsi"/>
          <w:color w:val="000000" w:themeColor="text1"/>
          <w:highlight w:val="yellow"/>
        </w:rPr>
        <w:t>investment</w:t>
      </w:r>
      <w:r w:rsidRPr="00CC228C">
        <w:rPr>
          <w:rFonts w:asciiTheme="majorHAnsi" w:eastAsia="Times New Roman" w:hAnsiTheme="majorHAnsi"/>
          <w:color w:val="000000" w:themeColor="text1"/>
          <w:sz w:val="16"/>
          <w:highlight w:val="yellow"/>
        </w:rPr>
        <w:t>,</w:t>
      </w:r>
      <w:r w:rsidRPr="009B10ED">
        <w:rPr>
          <w:rFonts w:asciiTheme="majorHAnsi" w:eastAsia="Times New Roman" w:hAnsiTheme="majorHAnsi"/>
          <w:color w:val="000000" w:themeColor="text1"/>
          <w:sz w:val="16"/>
        </w:rPr>
        <w:t xml:space="preserve"> as observed by the Government Accountability Office (GAO).96 These types of economic effects are illustrated through the experiences of a community like Utica, New York—a Rust Belt town where one in four residents is a refugee.97 The resettlement of refugees to Utica reversed the city’s population and economic declines in what Mayor Robert Palmieri described as “the rebound for our great city.”98 </w:t>
      </w:r>
      <w:r w:rsidRPr="009B10ED">
        <w:rPr>
          <w:rStyle w:val="StyleUnderline"/>
          <w:rFonts w:asciiTheme="majorHAnsi" w:hAnsiTheme="majorHAnsi"/>
          <w:color w:val="000000" w:themeColor="text1"/>
        </w:rPr>
        <w:t xml:space="preserve">The GAO has found that </w:t>
      </w:r>
      <w:r w:rsidRPr="00CC228C">
        <w:rPr>
          <w:rStyle w:val="StyleUnderline"/>
          <w:rFonts w:asciiTheme="majorHAnsi" w:hAnsiTheme="majorHAnsi"/>
          <w:color w:val="000000" w:themeColor="text1"/>
          <w:highlight w:val="yellow"/>
        </w:rPr>
        <w:t>these benefits</w:t>
      </w:r>
      <w:r w:rsidRPr="009B10ED">
        <w:rPr>
          <w:rStyle w:val="StyleUnderline"/>
          <w:rFonts w:asciiTheme="majorHAnsi" w:hAnsiTheme="majorHAnsi"/>
          <w:color w:val="000000" w:themeColor="text1"/>
        </w:rPr>
        <w:t xml:space="preserve"> </w:t>
      </w:r>
      <w:r w:rsidRPr="009B10ED">
        <w:rPr>
          <w:rFonts w:asciiTheme="majorHAnsi" w:eastAsia="Times New Roman" w:hAnsiTheme="majorHAnsi"/>
          <w:color w:val="000000" w:themeColor="text1"/>
          <w:sz w:val="16"/>
        </w:rPr>
        <w:t xml:space="preserve">have </w:t>
      </w:r>
      <w:r w:rsidRPr="00CC228C">
        <w:rPr>
          <w:rStyle w:val="StyleUnderline"/>
          <w:rFonts w:asciiTheme="majorHAnsi" w:hAnsiTheme="majorHAnsi"/>
          <w:color w:val="000000" w:themeColor="text1"/>
          <w:highlight w:val="yellow"/>
        </w:rPr>
        <w:t>accrued to other areas</w:t>
      </w:r>
      <w:r w:rsidRPr="009B10ED">
        <w:rPr>
          <w:rStyle w:val="StyleUnderline"/>
          <w:rFonts w:asciiTheme="majorHAnsi" w:hAnsiTheme="majorHAnsi"/>
          <w:color w:val="000000" w:themeColor="text1"/>
        </w:rPr>
        <w:t xml:space="preserve"> of the country and noted</w:t>
      </w:r>
      <w:r w:rsidRPr="009B10ED">
        <w:rPr>
          <w:rFonts w:asciiTheme="majorHAnsi" w:eastAsia="Times New Roman" w:hAnsiTheme="majorHAnsi"/>
          <w:color w:val="000000" w:themeColor="text1"/>
          <w:sz w:val="16"/>
        </w:rPr>
        <w:t xml:space="preserve"> that “</w:t>
      </w:r>
      <w:r w:rsidRPr="009B10ED">
        <w:rPr>
          <w:rStyle w:val="StyleUnderline"/>
          <w:rFonts w:asciiTheme="majorHAnsi" w:hAnsiTheme="majorHAnsi"/>
          <w:color w:val="000000" w:themeColor="text1"/>
        </w:rPr>
        <w:t xml:space="preserve">city officials and </w:t>
      </w:r>
      <w:r w:rsidRPr="00CC228C">
        <w:rPr>
          <w:rStyle w:val="StyleUnderline"/>
          <w:rFonts w:asciiTheme="majorHAnsi" w:hAnsiTheme="majorHAnsi"/>
          <w:color w:val="000000" w:themeColor="text1"/>
          <w:highlight w:val="yellow"/>
        </w:rPr>
        <w:t>business leaders</w:t>
      </w:r>
      <w:r w:rsidRPr="009B10ED">
        <w:rPr>
          <w:rStyle w:val="StyleUnderline"/>
          <w:rFonts w:asciiTheme="majorHAnsi" w:hAnsiTheme="majorHAnsi"/>
          <w:color w:val="000000" w:themeColor="text1"/>
        </w:rPr>
        <w:t xml:space="preserve"> in several communities </w:t>
      </w:r>
      <w:r w:rsidRPr="00CC228C">
        <w:rPr>
          <w:rStyle w:val="StyleUnderline"/>
          <w:rFonts w:asciiTheme="majorHAnsi" w:hAnsiTheme="majorHAnsi"/>
          <w:color w:val="000000" w:themeColor="text1"/>
          <w:highlight w:val="yellow"/>
        </w:rPr>
        <w:t>said</w:t>
      </w:r>
      <w:r w:rsidRPr="009B10ED">
        <w:rPr>
          <w:rStyle w:val="StyleUnderline"/>
          <w:rFonts w:asciiTheme="majorHAnsi" w:hAnsiTheme="majorHAnsi"/>
          <w:color w:val="000000" w:themeColor="text1"/>
        </w:rPr>
        <w:t xml:space="preserve"> that </w:t>
      </w:r>
      <w:r w:rsidRPr="00CC228C">
        <w:rPr>
          <w:rStyle w:val="StyleUnderline"/>
          <w:rFonts w:asciiTheme="majorHAnsi" w:hAnsiTheme="majorHAnsi"/>
          <w:color w:val="000000" w:themeColor="text1"/>
          <w:highlight w:val="yellow"/>
        </w:rPr>
        <w:t xml:space="preserve">refugees </w:t>
      </w:r>
      <w:r w:rsidRPr="00CC228C">
        <w:rPr>
          <w:rStyle w:val="StyleUnderline"/>
          <w:rFonts w:asciiTheme="majorHAnsi" w:hAnsiTheme="majorHAnsi"/>
          <w:color w:val="000000" w:themeColor="text1"/>
        </w:rPr>
        <w:t>help</w:t>
      </w:r>
      <w:r w:rsidRPr="00CC228C">
        <w:rPr>
          <w:rStyle w:val="StyleUnderline"/>
          <w:rFonts w:asciiTheme="majorHAnsi" w:hAnsiTheme="majorHAnsi"/>
          <w:color w:val="000000" w:themeColor="text1"/>
          <w:highlight w:val="yellow"/>
        </w:rPr>
        <w:t xml:space="preserve"> stimulate economic development </w:t>
      </w:r>
      <w:r w:rsidRPr="00CC228C">
        <w:rPr>
          <w:rStyle w:val="Emphasis"/>
          <w:rFonts w:asciiTheme="majorHAnsi" w:hAnsiTheme="majorHAnsi"/>
          <w:color w:val="000000" w:themeColor="text1"/>
          <w:highlight w:val="yellow"/>
        </w:rPr>
        <w:t>by filling critical labor shortages</w:t>
      </w:r>
      <w:r w:rsidRPr="009B10ED">
        <w:rPr>
          <w:rStyle w:val="StyleUnderline"/>
          <w:rFonts w:asciiTheme="majorHAnsi" w:hAnsiTheme="majorHAnsi"/>
          <w:color w:val="000000" w:themeColor="text1"/>
        </w:rPr>
        <w:t xml:space="preserve"> as well as </w:t>
      </w:r>
      <w:r w:rsidRPr="009B10ED">
        <w:rPr>
          <w:rStyle w:val="Emphasis"/>
          <w:rFonts w:asciiTheme="majorHAnsi" w:hAnsiTheme="majorHAnsi"/>
          <w:color w:val="000000" w:themeColor="text1"/>
        </w:rPr>
        <w:t>by starting small businesses and creating jobs</w:t>
      </w:r>
      <w:r w:rsidRPr="009B10ED">
        <w:rPr>
          <w:rFonts w:asciiTheme="majorHAnsi" w:eastAsia="Times New Roman" w:hAnsiTheme="majorHAnsi"/>
          <w:color w:val="000000" w:themeColor="text1"/>
          <w:sz w:val="16"/>
        </w:rPr>
        <w:t xml:space="preserve">.”9 99 For example, an official in Washington State interviewed by the GAO described how “diverse resettlement communities with international populations attract investment from overseas businesses.”100 The GAO also found that refugee-owned businesses had revitalized a neighborhood in Chicago that had previously been in decline.101 </w:t>
      </w:r>
    </w:p>
    <w:p w:rsidR="0037355F" w:rsidRDefault="0037355F" w:rsidP="00B93462">
      <w:pPr>
        <w:rPr>
          <w:rFonts w:asciiTheme="majorHAnsi" w:eastAsia="Times New Roman" w:hAnsiTheme="majorHAnsi"/>
          <w:color w:val="000000" w:themeColor="text1"/>
          <w:sz w:val="16"/>
        </w:rPr>
      </w:pPr>
    </w:p>
    <w:p w:rsidR="00D7088D" w:rsidRDefault="00D7088D" w:rsidP="00D7088D">
      <w:pPr>
        <w:pStyle w:val="Heading2"/>
        <w:rPr>
          <w:rFonts w:eastAsia="Times New Roman"/>
        </w:rPr>
      </w:pPr>
      <w:r>
        <w:rPr>
          <w:rFonts w:eastAsia="Times New Roman"/>
        </w:rPr>
        <w:lastRenderedPageBreak/>
        <w:t xml:space="preserve">Link Defense </w:t>
      </w:r>
    </w:p>
    <w:p w:rsidR="0037355F" w:rsidRDefault="0037355F" w:rsidP="0037355F">
      <w:pPr>
        <w:pStyle w:val="Heading3"/>
        <w:rPr>
          <w:rFonts w:eastAsia="Times New Roman"/>
        </w:rPr>
      </w:pPr>
      <w:r>
        <w:rPr>
          <w:rFonts w:eastAsia="Times New Roman"/>
        </w:rPr>
        <w:lastRenderedPageBreak/>
        <w:t xml:space="preserve">Link Defense---General </w:t>
      </w:r>
    </w:p>
    <w:p w:rsidR="0037355F" w:rsidRDefault="0037355F" w:rsidP="0037355F">
      <w:pPr>
        <w:pStyle w:val="Heading4"/>
      </w:pPr>
      <w:r>
        <w:t xml:space="preserve">There is no economic strain — the US is </w:t>
      </w:r>
      <w:r w:rsidRPr="00EC0D5A">
        <w:rPr>
          <w:u w:val="single"/>
        </w:rPr>
        <w:t>morally</w:t>
      </w:r>
      <w:r>
        <w:t xml:space="preserve"> </w:t>
      </w:r>
      <w:r w:rsidRPr="00EC0D5A">
        <w:t>obligated</w:t>
      </w:r>
      <w:r>
        <w:t xml:space="preserve"> to play a role </w:t>
      </w:r>
    </w:p>
    <w:p w:rsidR="0037355F" w:rsidRPr="00113909" w:rsidRDefault="0037355F" w:rsidP="0037355F">
      <w:pPr>
        <w:rPr>
          <w:sz w:val="18"/>
          <w:szCs w:val="18"/>
        </w:rPr>
      </w:pPr>
      <w:proofErr w:type="spellStart"/>
      <w:r w:rsidRPr="00113909">
        <w:rPr>
          <w:szCs w:val="20"/>
        </w:rPr>
        <w:t>Brienna</w:t>
      </w:r>
      <w:proofErr w:type="spellEnd"/>
      <w:r w:rsidRPr="00113909">
        <w:rPr>
          <w:szCs w:val="20"/>
        </w:rPr>
        <w:t xml:space="preserve"> </w:t>
      </w:r>
      <w:proofErr w:type="spellStart"/>
      <w:r w:rsidRPr="00113909">
        <w:rPr>
          <w:b/>
          <w:sz w:val="24"/>
          <w:szCs w:val="24"/>
        </w:rPr>
        <w:t>Bagaric</w:t>
      </w:r>
      <w:proofErr w:type="spellEnd"/>
      <w:r>
        <w:t xml:space="preserve"> 20</w:t>
      </w:r>
      <w:r w:rsidRPr="00113909">
        <w:rPr>
          <w:b/>
          <w:sz w:val="24"/>
          <w:szCs w:val="24"/>
        </w:rPr>
        <w:t>17</w:t>
      </w:r>
      <w:r>
        <w:t xml:space="preserve">, </w:t>
      </w:r>
      <w:r w:rsidRPr="00113909">
        <w:rPr>
          <w:sz w:val="18"/>
          <w:szCs w:val="18"/>
        </w:rPr>
        <w:t>Teaching Scholar Deakin University, “Revisiting the Definition of Particular Social Group in the Refugee Convention &amp; Increasing the Refugee Quota as a Means of Ameliorating the International Displaced Person's Crisis”, 2017, https://heinonline.org/HOL/Page?collection=journals&amp;handle=hein.journals/sclr69&amp;id=128</w:t>
      </w:r>
    </w:p>
    <w:p w:rsidR="0037355F" w:rsidRPr="00113909" w:rsidRDefault="0037355F" w:rsidP="0037355F">
      <w:pPr>
        <w:rPr>
          <w:sz w:val="16"/>
          <w:highlight w:val="yellow"/>
        </w:rPr>
      </w:pPr>
      <w:r w:rsidRPr="00113909">
        <w:rPr>
          <w:sz w:val="16"/>
        </w:rPr>
        <w:t>In objective terms</w:t>
      </w:r>
      <w:r w:rsidRPr="00DB20BF">
        <w:rPr>
          <w:u w:val="single"/>
        </w:rPr>
        <w:t xml:space="preserve">, </w:t>
      </w:r>
      <w:r w:rsidRPr="00DB20BF">
        <w:rPr>
          <w:highlight w:val="yellow"/>
          <w:u w:val="single"/>
        </w:rPr>
        <w:t>the 110,000 refugee quota established by</w:t>
      </w:r>
      <w:r w:rsidRPr="00DB20BF">
        <w:rPr>
          <w:u w:val="single"/>
        </w:rPr>
        <w:t xml:space="preserve"> the </w:t>
      </w:r>
      <w:r w:rsidRPr="00DB20BF">
        <w:rPr>
          <w:highlight w:val="yellow"/>
          <w:u w:val="single"/>
        </w:rPr>
        <w:t>previous U</w:t>
      </w:r>
      <w:r w:rsidRPr="00DB20BF">
        <w:rPr>
          <w:u w:val="single"/>
        </w:rPr>
        <w:t xml:space="preserve">nited </w:t>
      </w:r>
      <w:r w:rsidRPr="00DB20BF">
        <w:rPr>
          <w:highlight w:val="yellow"/>
          <w:u w:val="single"/>
        </w:rPr>
        <w:t>S</w:t>
      </w:r>
      <w:r w:rsidRPr="00DB20BF">
        <w:rPr>
          <w:u w:val="single"/>
        </w:rPr>
        <w:t xml:space="preserve">tates </w:t>
      </w:r>
      <w:r w:rsidRPr="00DB20BF">
        <w:rPr>
          <w:highlight w:val="yellow"/>
          <w:u w:val="single"/>
        </w:rPr>
        <w:t>administration</w:t>
      </w:r>
      <w:r w:rsidRPr="00DB20BF">
        <w:rPr>
          <w:u w:val="single"/>
        </w:rPr>
        <w:t xml:space="preserve"> is a considerable number but</w:t>
      </w:r>
      <w:r w:rsidRPr="00113909">
        <w:rPr>
          <w:sz w:val="16"/>
        </w:rPr>
        <w:t>, relatively speaking</w:t>
      </w:r>
      <w:r w:rsidRPr="00DB20BF">
        <w:rPr>
          <w:u w:val="single"/>
        </w:rPr>
        <w:t xml:space="preserve">, the United States still </w:t>
      </w:r>
      <w:r w:rsidRPr="00DB20BF">
        <w:rPr>
          <w:highlight w:val="yellow"/>
          <w:u w:val="single"/>
        </w:rPr>
        <w:t>lags behind other</w:t>
      </w:r>
      <w:r w:rsidRPr="00DB20BF">
        <w:rPr>
          <w:u w:val="single"/>
        </w:rPr>
        <w:t xml:space="preserve"> developed </w:t>
      </w:r>
      <w:r w:rsidRPr="00DB20BF">
        <w:rPr>
          <w:highlight w:val="yellow"/>
          <w:u w:val="single"/>
        </w:rPr>
        <w:t>countries in</w:t>
      </w:r>
      <w:r w:rsidRPr="00DB20BF">
        <w:rPr>
          <w:u w:val="single"/>
        </w:rPr>
        <w:t xml:space="preserve"> terms of its pro rata acceptance of </w:t>
      </w:r>
      <w:r w:rsidRPr="00DB20BF">
        <w:rPr>
          <w:highlight w:val="yellow"/>
          <w:u w:val="single"/>
        </w:rPr>
        <w:t>offshore refugees</w:t>
      </w:r>
      <w:r w:rsidRPr="00113909">
        <w:rPr>
          <w:sz w:val="16"/>
        </w:rPr>
        <w:t xml:space="preserve">. </w:t>
      </w:r>
      <w:r w:rsidRPr="00EC0D5A">
        <w:rPr>
          <w:u w:val="single"/>
        </w:rPr>
        <w:t>Australia, for example, accepts approximately 10,000 people offshore annually and has a population that is approximately less than 10% of the United States</w:t>
      </w:r>
      <w:r w:rsidRPr="00113909">
        <w:rPr>
          <w:sz w:val="16"/>
        </w:rPr>
        <w:t xml:space="preserve">. The collective sympathy demonstrated by the United States for admitting refugees is also significantly dwarfed by the empathy expressed by other developed countries. Figures in 2016 show that Sweden admitted almost exactly the same number of refugees and asylum seekers as the United States, yet its population is approximately 10 million. Germany, which has a population less than one-third the size of the United States, has admitted four times as many asylum seekers. </w:t>
      </w:r>
      <w:r w:rsidRPr="00EC0D5A">
        <w:rPr>
          <w:highlight w:val="yellow"/>
          <w:u w:val="single"/>
        </w:rPr>
        <w:t>Even relatively poor developed countries such as Greece and Spain have on a pro rata basis admitted far more asylum seekers</w:t>
      </w:r>
    </w:p>
    <w:p w:rsidR="0037355F" w:rsidRPr="00EC0D5A" w:rsidRDefault="0037355F" w:rsidP="0037355F">
      <w:pPr>
        <w:rPr>
          <w:u w:val="single"/>
        </w:rPr>
      </w:pPr>
      <w:r w:rsidRPr="00EC0D5A">
        <w:rPr>
          <w:highlight w:val="yellow"/>
          <w:u w:val="single"/>
        </w:rPr>
        <w:t>The United States is the world's</w:t>
      </w:r>
      <w:r w:rsidRPr="00113909">
        <w:rPr>
          <w:sz w:val="16"/>
          <w:highlight w:val="yellow"/>
        </w:rPr>
        <w:t xml:space="preserve"> </w:t>
      </w:r>
      <w:r w:rsidRPr="00113909">
        <w:rPr>
          <w:sz w:val="16"/>
        </w:rPr>
        <w:t xml:space="preserve">leading and </w:t>
      </w:r>
      <w:r w:rsidRPr="00EC0D5A">
        <w:rPr>
          <w:highlight w:val="yellow"/>
          <w:u w:val="single"/>
        </w:rPr>
        <w:t>largest economy</w:t>
      </w:r>
      <w:r w:rsidRPr="00113909">
        <w:rPr>
          <w:sz w:val="16"/>
        </w:rPr>
        <w:t xml:space="preserve">. It is also </w:t>
      </w:r>
      <w:r w:rsidRPr="00EC0D5A">
        <w:rPr>
          <w:highlight w:val="yellow"/>
          <w:u w:val="single"/>
        </w:rPr>
        <w:t xml:space="preserve">the world's third </w:t>
      </w:r>
      <w:r w:rsidRPr="00113909">
        <w:rPr>
          <w:sz w:val="16"/>
          <w:highlight w:val="yellow"/>
        </w:rPr>
        <w:t>biggest country</w:t>
      </w:r>
      <w:r w:rsidRPr="00113909">
        <w:rPr>
          <w:sz w:val="16"/>
        </w:rPr>
        <w:t xml:space="preserve"> based on land mass</w:t>
      </w:r>
      <w:r w:rsidRPr="00EC0D5A">
        <w:rPr>
          <w:u w:val="single"/>
        </w:rPr>
        <w:t xml:space="preserve">. </w:t>
      </w:r>
      <w:r w:rsidRPr="00EC0D5A">
        <w:rPr>
          <w:highlight w:val="yellow"/>
          <w:u w:val="single"/>
        </w:rPr>
        <w:t xml:space="preserve">It has more capacity and a </w:t>
      </w:r>
      <w:r w:rsidRPr="00EC0D5A">
        <w:rPr>
          <w:u w:val="single"/>
        </w:rPr>
        <w:t xml:space="preserve">greater </w:t>
      </w:r>
      <w:r w:rsidRPr="00EC0D5A">
        <w:rPr>
          <w:highlight w:val="yellow"/>
          <w:u w:val="single"/>
        </w:rPr>
        <w:t>financial ability to absorb more people than</w:t>
      </w:r>
      <w:r w:rsidRPr="00113909">
        <w:rPr>
          <w:sz w:val="16"/>
          <w:highlight w:val="yellow"/>
        </w:rPr>
        <w:t xml:space="preserve"> </w:t>
      </w:r>
      <w:r w:rsidRPr="00113909">
        <w:rPr>
          <w:sz w:val="16"/>
        </w:rPr>
        <w:t>perhaps</w:t>
      </w:r>
      <w:r w:rsidRPr="00113909">
        <w:rPr>
          <w:sz w:val="16"/>
          <w:highlight w:val="yellow"/>
        </w:rPr>
        <w:t xml:space="preserve"> </w:t>
      </w:r>
      <w:r w:rsidRPr="00EC0D5A">
        <w:rPr>
          <w:highlight w:val="yellow"/>
          <w:u w:val="single"/>
        </w:rPr>
        <w:t xml:space="preserve">any other country </w:t>
      </w:r>
      <w:r w:rsidRPr="00113909">
        <w:rPr>
          <w:sz w:val="16"/>
        </w:rPr>
        <w:t xml:space="preserve">on earth. In addition, at the geopolitical level, </w:t>
      </w:r>
      <w:r w:rsidRPr="00EC0D5A">
        <w:rPr>
          <w:highlight w:val="yellow"/>
          <w:u w:val="single"/>
        </w:rPr>
        <w:t>it is the most influential nation on earth and has assumed a role as a democratic and moral exemplar to other nations</w:t>
      </w:r>
      <w:r w:rsidRPr="00113909">
        <w:rPr>
          <w:sz w:val="16"/>
        </w:rPr>
        <w:t xml:space="preserve">. The flipside of this is that </w:t>
      </w:r>
      <w:r w:rsidRPr="00EC0D5A">
        <w:rPr>
          <w:highlight w:val="yellow"/>
          <w:u w:val="single"/>
        </w:rPr>
        <w:t>the</w:t>
      </w:r>
      <w:r w:rsidRPr="00EC0D5A">
        <w:rPr>
          <w:u w:val="single"/>
        </w:rPr>
        <w:t xml:space="preserve"> </w:t>
      </w:r>
      <w:r w:rsidRPr="00EC0D5A">
        <w:rPr>
          <w:highlight w:val="yellow"/>
          <w:u w:val="single"/>
        </w:rPr>
        <w:t>U</w:t>
      </w:r>
      <w:r w:rsidRPr="00EC0D5A">
        <w:rPr>
          <w:u w:val="single"/>
        </w:rPr>
        <w:t xml:space="preserve">nited </w:t>
      </w:r>
      <w:r w:rsidRPr="00EC0D5A">
        <w:rPr>
          <w:highlight w:val="yellow"/>
          <w:u w:val="single"/>
        </w:rPr>
        <w:t>S</w:t>
      </w:r>
      <w:r w:rsidRPr="00EC0D5A">
        <w:rPr>
          <w:u w:val="single"/>
        </w:rPr>
        <w:t xml:space="preserve">tates </w:t>
      </w:r>
      <w:r w:rsidRPr="00EC0D5A">
        <w:rPr>
          <w:highlight w:val="yellow"/>
          <w:u w:val="single"/>
        </w:rPr>
        <w:t>is morally and politically obliged to</w:t>
      </w:r>
      <w:r w:rsidRPr="00EC0D5A">
        <w:rPr>
          <w:u w:val="single"/>
        </w:rPr>
        <w:t xml:space="preserve"> meaningfully </w:t>
      </w:r>
      <w:r w:rsidRPr="00EC0D5A">
        <w:rPr>
          <w:highlight w:val="yellow"/>
          <w:u w:val="single"/>
        </w:rPr>
        <w:t>assist in</w:t>
      </w:r>
      <w:r w:rsidRPr="00EC0D5A">
        <w:rPr>
          <w:u w:val="single"/>
        </w:rPr>
        <w:t xml:space="preserve"> ameliorating </w:t>
      </w:r>
      <w:r w:rsidRPr="00EC0D5A">
        <w:rPr>
          <w:highlight w:val="yellow"/>
          <w:u w:val="single"/>
        </w:rPr>
        <w:t>international crises.</w:t>
      </w:r>
    </w:p>
    <w:p w:rsidR="0037355F" w:rsidRDefault="0037355F" w:rsidP="0037355F"/>
    <w:p w:rsidR="00573C72" w:rsidRDefault="00573C72" w:rsidP="00573C72">
      <w:pPr>
        <w:pStyle w:val="Heading3"/>
      </w:pPr>
      <w:r>
        <w:lastRenderedPageBreak/>
        <w:t>AT: Wages DA</w:t>
      </w:r>
    </w:p>
    <w:p w:rsidR="00573C72" w:rsidRDefault="00573C72" w:rsidP="00573C72">
      <w:pPr>
        <w:pStyle w:val="Heading4"/>
      </w:pPr>
      <w:r>
        <w:t xml:space="preserve">No wages DA---empirics from Australia </w:t>
      </w:r>
    </w:p>
    <w:p w:rsidR="00573C72" w:rsidRDefault="00573C72" w:rsidP="00573C72">
      <w:r>
        <w:t xml:space="preserve">Vera </w:t>
      </w:r>
      <w:proofErr w:type="spellStart"/>
      <w:r w:rsidRPr="00653168">
        <w:rPr>
          <w:rStyle w:val="Style13ptBold"/>
        </w:rPr>
        <w:t>Sistenich</w:t>
      </w:r>
      <w:proofErr w:type="spellEnd"/>
      <w:r w:rsidRPr="00653168">
        <w:rPr>
          <w:rStyle w:val="Style13ptBold"/>
        </w:rPr>
        <w:t xml:space="preserve"> 18</w:t>
      </w:r>
      <w:r>
        <w:t>, Research Associate at the Department of Global Health and Population at the Harvard T. H. Chan School of Public Health, 1/26/18, “The Global Refugee Crisis — Why it’s Critical That We Care,” http://www.ica-international.org/2018/01/26/global-refugee-crisis%E2%80%8A-%E2%80%8Awhy-critical-care/</w:t>
      </w:r>
    </w:p>
    <w:p w:rsidR="00573C72" w:rsidRPr="00653168" w:rsidRDefault="00573C72" w:rsidP="00573C72">
      <w:pPr>
        <w:rPr>
          <w:sz w:val="16"/>
        </w:rPr>
      </w:pPr>
      <w:r w:rsidRPr="00653168">
        <w:rPr>
          <w:rStyle w:val="StyleUnderline"/>
        </w:rPr>
        <w:t xml:space="preserve">A </w:t>
      </w:r>
      <w:r w:rsidRPr="00653168">
        <w:rPr>
          <w:rStyle w:val="Emphasis"/>
        </w:rPr>
        <w:t>widespread</w:t>
      </w:r>
      <w:r w:rsidRPr="00653168">
        <w:rPr>
          <w:sz w:val="16"/>
        </w:rPr>
        <w:t xml:space="preserve">, but </w:t>
      </w:r>
      <w:r w:rsidRPr="00653168">
        <w:rPr>
          <w:rStyle w:val="Emphasis"/>
        </w:rPr>
        <w:t>unfounded, fear</w:t>
      </w:r>
      <w:r w:rsidRPr="00653168">
        <w:rPr>
          <w:rStyle w:val="StyleUnderline"/>
        </w:rPr>
        <w:t xml:space="preserve"> is</w:t>
      </w:r>
      <w:r w:rsidRPr="00653168">
        <w:rPr>
          <w:sz w:val="16"/>
        </w:rPr>
        <w:t xml:space="preserve"> that </w:t>
      </w:r>
      <w:r w:rsidRPr="00653168">
        <w:rPr>
          <w:rStyle w:val="StyleUnderline"/>
        </w:rPr>
        <w:t xml:space="preserve">an influx of refugees will drive up competition for work, </w:t>
      </w:r>
      <w:r w:rsidRPr="00653168">
        <w:rPr>
          <w:rStyle w:val="Emphasis"/>
        </w:rPr>
        <w:t>push down wages</w:t>
      </w:r>
      <w:r w:rsidRPr="00653168">
        <w:rPr>
          <w:rStyle w:val="StyleUnderline"/>
        </w:rPr>
        <w:t>, or drain the public coffers</w:t>
      </w:r>
      <w:r w:rsidRPr="00653168">
        <w:rPr>
          <w:sz w:val="16"/>
        </w:rPr>
        <w:t xml:space="preserve"> — a notion that feeds a rising global appetite for economic protectionism. The IMF has estimated that </w:t>
      </w:r>
      <w:r w:rsidRPr="00653168">
        <w:rPr>
          <w:rStyle w:val="StyleUnderline"/>
        </w:rPr>
        <w:t>in the short term, the macroeconomic effect from the refugee surge is likely to be a growth in GDP of 0.1% for the EU</w:t>
      </w:r>
      <w:r w:rsidRPr="00653168">
        <w:rPr>
          <w:sz w:val="16"/>
        </w:rPr>
        <w:t xml:space="preserve"> as a whole </w:t>
      </w:r>
      <w:r w:rsidRPr="00653168">
        <w:rPr>
          <w:rStyle w:val="StyleUnderline"/>
        </w:rPr>
        <w:t>and short-term cost</w:t>
      </w:r>
      <w:r w:rsidRPr="00653168">
        <w:rPr>
          <w:sz w:val="16"/>
        </w:rPr>
        <w:t xml:space="preserve"> to the EU </w:t>
      </w:r>
      <w:r w:rsidRPr="00653168">
        <w:rPr>
          <w:rStyle w:val="StyleUnderline"/>
        </w:rPr>
        <w:t>will be 0.19% of GDP to public expenditure</w:t>
      </w:r>
      <w:r w:rsidRPr="00653168">
        <w:rPr>
          <w:sz w:val="16"/>
        </w:rPr>
        <w:t xml:space="preserve">. We are talking about </w:t>
      </w:r>
      <w:r w:rsidRPr="00653168">
        <w:rPr>
          <w:rStyle w:val="Emphasis"/>
        </w:rPr>
        <w:t>fractions of 1% net cost</w:t>
      </w:r>
      <w:r w:rsidRPr="00653168">
        <w:rPr>
          <w:sz w:val="16"/>
        </w:rPr>
        <w:t>.</w:t>
      </w:r>
    </w:p>
    <w:p w:rsidR="00573C72" w:rsidRPr="00653168" w:rsidRDefault="00573C72" w:rsidP="00573C72">
      <w:pPr>
        <w:rPr>
          <w:sz w:val="16"/>
        </w:rPr>
      </w:pPr>
      <w:r w:rsidRPr="00653168">
        <w:rPr>
          <w:sz w:val="16"/>
        </w:rPr>
        <w:t xml:space="preserve">Australians know the economic dead-end folly of protectionism. In 1890, </w:t>
      </w:r>
      <w:r w:rsidRPr="00653168">
        <w:rPr>
          <w:rStyle w:val="StyleUnderline"/>
        </w:rPr>
        <w:t>Australia was the richest country in the world when it chose</w:t>
      </w:r>
      <w:r w:rsidRPr="00653168">
        <w:rPr>
          <w:sz w:val="16"/>
        </w:rPr>
        <w:t xml:space="preserve"> to protect that success with </w:t>
      </w:r>
      <w:r w:rsidRPr="00653168">
        <w:rPr>
          <w:rStyle w:val="StyleUnderline"/>
        </w:rPr>
        <w:t>quotas, tariffs, and regulations</w:t>
      </w:r>
      <w:r w:rsidRPr="00653168">
        <w:rPr>
          <w:sz w:val="16"/>
        </w:rPr>
        <w:t xml:space="preserve"> — a misadventure </w:t>
      </w:r>
      <w:r w:rsidRPr="00653168">
        <w:rPr>
          <w:rStyle w:val="StyleUnderline"/>
        </w:rPr>
        <w:t xml:space="preserve">that </w:t>
      </w:r>
      <w:r w:rsidRPr="00653168">
        <w:rPr>
          <w:rStyle w:val="Emphasis"/>
        </w:rPr>
        <w:t>dropped it to 20th</w:t>
      </w:r>
      <w:r w:rsidRPr="00653168">
        <w:rPr>
          <w:sz w:val="16"/>
        </w:rPr>
        <w:t xml:space="preserve"> and took decades to reverse. False emotive perceptions must not drive the economic trajectory of our countries.</w:t>
      </w:r>
    </w:p>
    <w:p w:rsidR="00573C72" w:rsidRPr="00573C72" w:rsidRDefault="00573C72" w:rsidP="00573C72"/>
    <w:p w:rsidR="00B93462" w:rsidRPr="00B93462" w:rsidRDefault="00B93462" w:rsidP="00B93462"/>
    <w:p w:rsidR="00EC5B41" w:rsidRDefault="006C2BE9" w:rsidP="006C2BE9">
      <w:pPr>
        <w:pStyle w:val="Heading1"/>
      </w:pPr>
      <w:r>
        <w:lastRenderedPageBreak/>
        <w:t xml:space="preserve">Environment DA </w:t>
      </w:r>
    </w:p>
    <w:p w:rsidR="006C2BE9" w:rsidRDefault="006C2BE9" w:rsidP="006C2BE9">
      <w:pPr>
        <w:pStyle w:val="Heading2"/>
      </w:pPr>
      <w:r>
        <w:lastRenderedPageBreak/>
        <w:t>Link</w:t>
      </w:r>
    </w:p>
    <w:p w:rsidR="006C2BE9" w:rsidRDefault="006C2BE9" w:rsidP="006C2BE9">
      <w:pPr>
        <w:pStyle w:val="Heading3"/>
      </w:pPr>
      <w:r>
        <w:lastRenderedPageBreak/>
        <w:t>Refugee Flows Turn Environment</w:t>
      </w:r>
    </w:p>
    <w:p w:rsidR="006C2BE9" w:rsidRDefault="006C2BE9" w:rsidP="006C2BE9">
      <w:pPr>
        <w:pStyle w:val="Heading4"/>
      </w:pPr>
      <w:r>
        <w:t xml:space="preserve">The presence of refugees causes detrimental effect on the environment. </w:t>
      </w:r>
    </w:p>
    <w:p w:rsidR="006C2BE9" w:rsidRPr="009300C9" w:rsidRDefault="006C2BE9" w:rsidP="006C2BE9">
      <w:pPr>
        <w:rPr>
          <w:sz w:val="18"/>
        </w:rPr>
      </w:pPr>
      <w:proofErr w:type="spellStart"/>
      <w:r w:rsidRPr="009300C9">
        <w:rPr>
          <w:b/>
          <w:sz w:val="24"/>
        </w:rPr>
        <w:t>Zetter</w:t>
      </w:r>
      <w:proofErr w:type="spellEnd"/>
      <w:r w:rsidRPr="009300C9">
        <w:rPr>
          <w:b/>
          <w:sz w:val="24"/>
        </w:rPr>
        <w:t xml:space="preserve"> 10</w:t>
      </w:r>
      <w:r w:rsidRPr="009300C9">
        <w:rPr>
          <w:sz w:val="24"/>
        </w:rPr>
        <w:t xml:space="preserve"> </w:t>
      </w:r>
      <w:r w:rsidRPr="009300C9">
        <w:rPr>
          <w:sz w:val="18"/>
        </w:rPr>
        <w:t xml:space="preserve">(Roger, Professor Emeritus in Refugee Studies at the Refugee Studies Centre, 2010, “Are refugees an economic burden or benefit?”, </w:t>
      </w:r>
      <w:hyperlink r:id="rId90" w:history="1">
        <w:r w:rsidRPr="009300C9">
          <w:rPr>
            <w:rStyle w:val="Hyperlink"/>
            <w:sz w:val="18"/>
          </w:rPr>
          <w:t>http://www.fmreview.org/sites/fmr/files/FMRdownloads/en/preventing/zetter.pdf</w:t>
        </w:r>
      </w:hyperlink>
      <w:r w:rsidRPr="009300C9">
        <w:rPr>
          <w:sz w:val="18"/>
        </w:rPr>
        <w:t xml:space="preserve">) </w:t>
      </w:r>
    </w:p>
    <w:p w:rsidR="006C2BE9" w:rsidRDefault="006C2BE9" w:rsidP="006C2BE9">
      <w:pPr>
        <w:rPr>
          <w:sz w:val="16"/>
        </w:rPr>
      </w:pPr>
      <w:r w:rsidRPr="009300C9">
        <w:rPr>
          <w:sz w:val="16"/>
        </w:rPr>
        <w:t xml:space="preserve">Externalities – or ‘spillover’ effects – are unpriced costs, the impacts of which are usually incurred by the people or areas </w:t>
      </w:r>
      <w:r w:rsidRPr="009300C9">
        <w:rPr>
          <w:highlight w:val="yellow"/>
          <w:u w:val="single"/>
        </w:rPr>
        <w:t xml:space="preserve">where refugees live. The most obvious such spillover is the </w:t>
      </w:r>
      <w:r w:rsidRPr="009300C9">
        <w:rPr>
          <w:b/>
          <w:highlight w:val="yellow"/>
          <w:u w:val="single"/>
        </w:rPr>
        <w:t>detrimental effect</w:t>
      </w:r>
      <w:r w:rsidRPr="009300C9">
        <w:rPr>
          <w:highlight w:val="yellow"/>
          <w:u w:val="single"/>
        </w:rPr>
        <w:t xml:space="preserve"> of refugees on the environment, </w:t>
      </w:r>
      <w:r w:rsidRPr="009300C9">
        <w:rPr>
          <w:b/>
          <w:highlight w:val="yellow"/>
          <w:u w:val="single"/>
        </w:rPr>
        <w:t>depleting woodland</w:t>
      </w:r>
      <w:r w:rsidRPr="009300C9">
        <w:rPr>
          <w:b/>
          <w:sz w:val="16"/>
        </w:rPr>
        <w:t xml:space="preserve"> </w:t>
      </w:r>
      <w:r w:rsidRPr="009300C9">
        <w:rPr>
          <w:sz w:val="16"/>
        </w:rPr>
        <w:t>for construction and firewood</w:t>
      </w:r>
      <w:r w:rsidRPr="009300C9">
        <w:rPr>
          <w:u w:val="single"/>
        </w:rPr>
        <w:t xml:space="preserve">, </w:t>
      </w:r>
      <w:r w:rsidRPr="009300C9">
        <w:rPr>
          <w:highlight w:val="yellow"/>
          <w:u w:val="single"/>
        </w:rPr>
        <w:t xml:space="preserve">and causing </w:t>
      </w:r>
      <w:r w:rsidRPr="009300C9">
        <w:rPr>
          <w:b/>
          <w:highlight w:val="yellow"/>
          <w:u w:val="single"/>
        </w:rPr>
        <w:t>loss of natural habitat</w:t>
      </w:r>
      <w:r w:rsidRPr="009300C9">
        <w:rPr>
          <w:u w:val="single"/>
        </w:rPr>
        <w:t>.</w:t>
      </w:r>
      <w:r w:rsidRPr="009300C9">
        <w:rPr>
          <w:sz w:val="16"/>
        </w:rPr>
        <w:t xml:space="preserve"> In urban areas, added congestion, </w:t>
      </w:r>
      <w:r w:rsidRPr="009300C9">
        <w:rPr>
          <w:highlight w:val="yellow"/>
          <w:u w:val="single"/>
        </w:rPr>
        <w:t>further degradation</w:t>
      </w:r>
      <w:r w:rsidRPr="009300C9">
        <w:rPr>
          <w:sz w:val="16"/>
          <w:highlight w:val="yellow"/>
        </w:rPr>
        <w:t xml:space="preserve"> </w:t>
      </w:r>
      <w:r w:rsidRPr="009300C9">
        <w:rPr>
          <w:sz w:val="16"/>
        </w:rPr>
        <w:t xml:space="preserve">of already environmentally precarious informal settlements and a perceived decline in security </w:t>
      </w:r>
      <w:r w:rsidRPr="009300C9">
        <w:rPr>
          <w:highlight w:val="yellow"/>
          <w:u w:val="single"/>
        </w:rPr>
        <w:t xml:space="preserve">may accompany </w:t>
      </w:r>
      <w:r w:rsidRPr="009300C9">
        <w:rPr>
          <w:b/>
          <w:highlight w:val="yellow"/>
          <w:u w:val="single"/>
        </w:rPr>
        <w:t>the arrival of refugees</w:t>
      </w:r>
      <w:r w:rsidRPr="009300C9">
        <w:rPr>
          <w:highlight w:val="yellow"/>
          <w:u w:val="single"/>
        </w:rPr>
        <w:t xml:space="preserve">. The impacts of these </w:t>
      </w:r>
      <w:r w:rsidRPr="009300C9">
        <w:rPr>
          <w:b/>
          <w:highlight w:val="yellow"/>
          <w:u w:val="single"/>
        </w:rPr>
        <w:t>externalities are negative, usually long-term</w:t>
      </w:r>
      <w:r w:rsidRPr="009300C9">
        <w:rPr>
          <w:b/>
          <w:sz w:val="16"/>
        </w:rPr>
        <w:t>,</w:t>
      </w:r>
      <w:r w:rsidRPr="009300C9">
        <w:rPr>
          <w:sz w:val="16"/>
        </w:rPr>
        <w:t xml:space="preserve"> rarely compensated by public expenditure and only partially compensated by humanitarian or developmental assistance.</w:t>
      </w:r>
    </w:p>
    <w:p w:rsidR="006C2BE9" w:rsidRDefault="006C2BE9" w:rsidP="006C2BE9"/>
    <w:p w:rsidR="005D4CA1" w:rsidRPr="006C2BE9" w:rsidRDefault="005D4CA1" w:rsidP="006C2BE9"/>
    <w:p w:rsidR="00896AF2" w:rsidRDefault="00896AF2" w:rsidP="00896AF2"/>
    <w:p w:rsidR="00896AF2" w:rsidRDefault="00896AF2" w:rsidP="00896AF2">
      <w:pPr>
        <w:pStyle w:val="Heading1"/>
      </w:pPr>
      <w:r>
        <w:lastRenderedPageBreak/>
        <w:t>Midterms DA</w:t>
      </w:r>
    </w:p>
    <w:p w:rsidR="00896AF2" w:rsidRDefault="00896AF2" w:rsidP="00896AF2">
      <w:pPr>
        <w:pStyle w:val="Heading2"/>
      </w:pPr>
      <w:r>
        <w:lastRenderedPageBreak/>
        <w:t>Link</w:t>
      </w:r>
    </w:p>
    <w:p w:rsidR="00896AF2" w:rsidRDefault="00896AF2" w:rsidP="00896AF2">
      <w:pPr>
        <w:pStyle w:val="Heading3"/>
      </w:pPr>
      <w:r>
        <w:lastRenderedPageBreak/>
        <w:t>Plan Unpopular---2AC</w:t>
      </w:r>
    </w:p>
    <w:p w:rsidR="00896AF2" w:rsidRDefault="00896AF2" w:rsidP="00896AF2">
      <w:pPr>
        <w:pStyle w:val="Heading4"/>
      </w:pPr>
      <w:r>
        <w:t xml:space="preserve">The public overwhelmingly hates the plan </w:t>
      </w:r>
    </w:p>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C84913" w:rsidRDefault="00896AF2" w:rsidP="00896AF2">
      <w:r w:rsidRPr="00C84913">
        <w:rPr>
          <w:rStyle w:val="StyleUnderline"/>
        </w:rPr>
        <w:t>Security-related fears do not constitute the only barrier to generous refugee policies</w:t>
      </w:r>
      <w:r>
        <w:t xml:space="preserve">. </w:t>
      </w:r>
      <w:r w:rsidRPr="00C84913">
        <w:rPr>
          <w:rStyle w:val="StyleUnderline"/>
        </w:rPr>
        <w:t xml:space="preserve">Concerns over </w:t>
      </w:r>
      <w:r w:rsidRPr="00C84913">
        <w:rPr>
          <w:rStyle w:val="Emphasis"/>
        </w:rPr>
        <w:t>social cohesion</w:t>
      </w:r>
      <w:r>
        <w:t xml:space="preserve">, social </w:t>
      </w:r>
      <w:r w:rsidRPr="00C84913">
        <w:rPr>
          <w:rStyle w:val="Emphasis"/>
        </w:rPr>
        <w:t>order</w:t>
      </w:r>
      <w:r>
        <w:t xml:space="preserve">, native </w:t>
      </w:r>
      <w:r w:rsidRPr="00C84913">
        <w:rPr>
          <w:rStyle w:val="Emphasis"/>
        </w:rPr>
        <w:t>employment</w:t>
      </w:r>
      <w:r w:rsidRPr="00C84913">
        <w:rPr>
          <w:rStyle w:val="StyleUnderline"/>
        </w:rPr>
        <w:t xml:space="preserve"> and economic prospects</w:t>
      </w:r>
      <w:r>
        <w:t xml:space="preserve"> also </w:t>
      </w:r>
      <w:r w:rsidRPr="00C84913">
        <w:rPr>
          <w:rStyle w:val="StyleUnderline"/>
        </w:rPr>
        <w:t>underlie anti-refugee sentiment</w:t>
      </w:r>
      <w:r w:rsidRPr="00986CDA">
        <w:rPr>
          <w:rStyle w:val="StyleUnderline"/>
        </w:rPr>
        <w:t xml:space="preserve">. Large-scale refugee admissions have </w:t>
      </w:r>
      <w:r w:rsidRPr="00986CDA">
        <w:rPr>
          <w:rStyle w:val="Emphasis"/>
        </w:rPr>
        <w:t>never</w:t>
      </w:r>
      <w:r w:rsidRPr="00986CDA">
        <w:rPr>
          <w:rStyle w:val="StyleUnderline"/>
        </w:rPr>
        <w:t xml:space="preserve"> enjoyed high</w:t>
      </w:r>
      <w:r>
        <w:t xml:space="preserve"> levels of </w:t>
      </w:r>
      <w:r w:rsidRPr="00986CDA">
        <w:rPr>
          <w:rStyle w:val="StyleUnderline"/>
        </w:rPr>
        <w:t>public support</w:t>
      </w:r>
      <w:r>
        <w:t xml:space="preserve"> in the United States (</w:t>
      </w:r>
      <w:proofErr w:type="spellStart"/>
      <w:r>
        <w:t>DeSilver</w:t>
      </w:r>
      <w:proofErr w:type="spellEnd"/>
      <w:r>
        <w:t xml:space="preserve"> 2015). Yet </w:t>
      </w:r>
      <w:r w:rsidRPr="00986CDA">
        <w:rPr>
          <w:rStyle w:val="StyleUnderline"/>
        </w:rPr>
        <w:t xml:space="preserve">in recent years refugee-related terrorism concerns have been </w:t>
      </w:r>
      <w:r w:rsidRPr="00986CDA">
        <w:rPr>
          <w:rStyle w:val="Emphasis"/>
        </w:rPr>
        <w:t>particularly tenacious</w:t>
      </w:r>
      <w:r>
        <w:t xml:space="preserve"> in the United States, Europe, Kenya, and elsewhere, </w:t>
      </w:r>
      <w:r w:rsidRPr="00986CDA">
        <w:rPr>
          <w:rStyle w:val="StyleUnderline"/>
        </w:rPr>
        <w:t xml:space="preserve">contributing to the </w:t>
      </w:r>
      <w:r w:rsidRPr="00986CDA">
        <w:rPr>
          <w:rStyle w:val="Emphasis"/>
        </w:rPr>
        <w:t>backlash against refugees</w:t>
      </w:r>
      <w:r>
        <w:t xml:space="preserve"> and the uneven and parsimonious response to the global refugee crisis.</w:t>
      </w:r>
    </w:p>
    <w:p w:rsidR="00896AF2" w:rsidRDefault="00896AF2" w:rsidP="00896AF2"/>
    <w:p w:rsidR="00896AF2" w:rsidRDefault="00896AF2" w:rsidP="00896AF2">
      <w:pPr>
        <w:pStyle w:val="Heading1"/>
      </w:pPr>
      <w:r>
        <w:lastRenderedPageBreak/>
        <w:t>Counterplans</w:t>
      </w:r>
    </w:p>
    <w:p w:rsidR="00896AF2" w:rsidRDefault="00896AF2" w:rsidP="00896AF2">
      <w:pPr>
        <w:pStyle w:val="Heading2"/>
      </w:pPr>
      <w:r>
        <w:lastRenderedPageBreak/>
        <w:t>Repatriation CP</w:t>
      </w:r>
    </w:p>
    <w:p w:rsidR="00896AF2" w:rsidRDefault="00896AF2" w:rsidP="00896AF2">
      <w:pPr>
        <w:pStyle w:val="Heading3"/>
      </w:pPr>
      <w:r>
        <w:lastRenderedPageBreak/>
        <w:t>Repatriation CP---2AC</w:t>
      </w:r>
    </w:p>
    <w:p w:rsidR="00896AF2" w:rsidRDefault="00896AF2" w:rsidP="00896AF2">
      <w:pPr>
        <w:pStyle w:val="Heading4"/>
      </w:pPr>
      <w:r>
        <w:t>Repatriation alone fails---</w:t>
      </w:r>
      <w:r>
        <w:rPr>
          <w:u w:val="single"/>
        </w:rPr>
        <w:t>resettlement</w:t>
      </w:r>
      <w:r>
        <w:t xml:space="preserve">’s vital </w:t>
      </w:r>
    </w:p>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C84913" w:rsidRDefault="00896AF2" w:rsidP="00896AF2">
      <w:pPr>
        <w:rPr>
          <w:sz w:val="16"/>
        </w:rPr>
      </w:pPr>
      <w:r w:rsidRPr="00C84913">
        <w:rPr>
          <w:rStyle w:val="StyleUnderline"/>
        </w:rPr>
        <w:t>Although less than 1 percent of refugees are</w:t>
      </w:r>
      <w:r w:rsidRPr="00C84913">
        <w:rPr>
          <w:sz w:val="16"/>
        </w:rPr>
        <w:t xml:space="preserve"> ultimately </w:t>
      </w:r>
      <w:r w:rsidRPr="00C84913">
        <w:rPr>
          <w:rStyle w:val="StyleUnderline"/>
        </w:rPr>
        <w:t>resettled in third-countries</w:t>
      </w:r>
      <w:r w:rsidRPr="00C84913">
        <w:rPr>
          <w:sz w:val="16"/>
        </w:rPr>
        <w:t xml:space="preserve"> (DOS 2015a), </w:t>
      </w:r>
      <w:r w:rsidRPr="00C84913">
        <w:rPr>
          <w:rStyle w:val="Emphasis"/>
        </w:rPr>
        <w:t>this option complements other durable solutions</w:t>
      </w:r>
      <w:r w:rsidRPr="00C84913">
        <w:rPr>
          <w:rStyle w:val="StyleUnderline"/>
        </w:rPr>
        <w:t xml:space="preserve"> like</w:t>
      </w:r>
      <w:r w:rsidRPr="00C84913">
        <w:rPr>
          <w:sz w:val="16"/>
        </w:rPr>
        <w:t xml:space="preserve"> safe </w:t>
      </w:r>
      <w:r w:rsidRPr="00C84913">
        <w:rPr>
          <w:rStyle w:val="StyleUnderline"/>
        </w:rPr>
        <w:t>repatriation and integration</w:t>
      </w:r>
      <w:r w:rsidRPr="00C84913">
        <w:rPr>
          <w:sz w:val="16"/>
        </w:rPr>
        <w:t xml:space="preserve"> into host communities. UNHCR conservatively projected that 960,000 refugees would need to be resettled in 2015 (UNHCR 2014a, 9), but it referred only 134,000 cases for resettlement and only 107,100 refugees “departed” to a third-country, with 90 percent resettled in the United States, Canada, and Australia (UNHCR 2016, 26).</w:t>
      </w:r>
    </w:p>
    <w:p w:rsidR="00896AF2" w:rsidRPr="00C84913" w:rsidRDefault="00896AF2" w:rsidP="00896AF2">
      <w:pPr>
        <w:rPr>
          <w:sz w:val="16"/>
        </w:rPr>
      </w:pPr>
      <w:r w:rsidRPr="00C84913">
        <w:rPr>
          <w:rStyle w:val="StyleUnderline"/>
        </w:rPr>
        <w:t xml:space="preserve">For some refugees, third-country resettlement constitutes their </w:t>
      </w:r>
      <w:r w:rsidRPr="00C84913">
        <w:rPr>
          <w:rStyle w:val="Emphasis"/>
        </w:rPr>
        <w:t>only viable option</w:t>
      </w:r>
      <w:r w:rsidRPr="00C84913">
        <w:rPr>
          <w:rStyle w:val="StyleUnderline"/>
        </w:rPr>
        <w:t>. US refugee resettlement “priority” cases fit within this category</w:t>
      </w:r>
      <w:r w:rsidRPr="00C84913">
        <w:rPr>
          <w:sz w:val="16"/>
        </w:rPr>
        <w:t xml:space="preserve">. Former DHS Secretaries Janet Napolitano and Michael Chertoff describe the </w:t>
      </w:r>
      <w:r w:rsidRPr="00C84913">
        <w:rPr>
          <w:rStyle w:val="StyleUnderline"/>
        </w:rPr>
        <w:t xml:space="preserve">refugees eligible for resettlement in the </w:t>
      </w:r>
      <w:r w:rsidRPr="00C84913">
        <w:rPr>
          <w:rStyle w:val="Emphasis"/>
        </w:rPr>
        <w:t>U</w:t>
      </w:r>
      <w:r w:rsidRPr="00C84913">
        <w:rPr>
          <w:sz w:val="16"/>
        </w:rPr>
        <w:t xml:space="preserve">nited </w:t>
      </w:r>
      <w:r w:rsidRPr="00C84913">
        <w:rPr>
          <w:rStyle w:val="Emphasis"/>
        </w:rPr>
        <w:t>S</w:t>
      </w:r>
      <w:r w:rsidRPr="00C84913">
        <w:rPr>
          <w:sz w:val="16"/>
        </w:rPr>
        <w:t>tates as “</w:t>
      </w:r>
      <w:r w:rsidRPr="00C84913">
        <w:rPr>
          <w:rStyle w:val="StyleUnderline"/>
        </w:rPr>
        <w:t xml:space="preserve">the </w:t>
      </w:r>
      <w:r w:rsidRPr="00C84913">
        <w:rPr>
          <w:rStyle w:val="Emphasis"/>
        </w:rPr>
        <w:t>most vulnerable</w:t>
      </w:r>
      <w:r w:rsidRPr="00C84913">
        <w:rPr>
          <w:sz w:val="16"/>
        </w:rPr>
        <w:t xml:space="preserve"> — </w:t>
      </w:r>
      <w:r w:rsidRPr="00C84913">
        <w:rPr>
          <w:rStyle w:val="StyleUnderline"/>
        </w:rPr>
        <w:t>particularly survivors of violence and torture</w:t>
      </w:r>
      <w:r w:rsidRPr="00C84913">
        <w:rPr>
          <w:sz w:val="16"/>
        </w:rPr>
        <w:t xml:space="preserve">, those with severe medical conditions, and women and children.”19 </w:t>
      </w:r>
      <w:r w:rsidRPr="00C84913">
        <w:rPr>
          <w:rStyle w:val="StyleUnderline"/>
        </w:rPr>
        <w:t>This population</w:t>
      </w:r>
      <w:r w:rsidRPr="00C84913">
        <w:rPr>
          <w:sz w:val="16"/>
        </w:rPr>
        <w:t xml:space="preserve"> also </w:t>
      </w:r>
      <w:r w:rsidRPr="00C84913">
        <w:rPr>
          <w:rStyle w:val="StyleUnderline"/>
        </w:rPr>
        <w:t xml:space="preserve">includes persons at risk because they </w:t>
      </w:r>
      <w:r w:rsidRPr="00C84913">
        <w:rPr>
          <w:rStyle w:val="Emphasis"/>
        </w:rPr>
        <w:t>worked with Americans</w:t>
      </w:r>
      <w:r w:rsidRPr="00C84913">
        <w:rPr>
          <w:sz w:val="16"/>
        </w:rPr>
        <w:t xml:space="preserve"> and US institutions </w:t>
      </w:r>
      <w:r w:rsidRPr="00C84913">
        <w:rPr>
          <w:rStyle w:val="StyleUnderline"/>
        </w:rPr>
        <w:t>in Iraq and Afghanistan</w:t>
      </w:r>
      <w:r w:rsidRPr="00C84913">
        <w:rPr>
          <w:sz w:val="16"/>
        </w:rPr>
        <w:t>.20</w:t>
      </w:r>
    </w:p>
    <w:p w:rsidR="00896AF2" w:rsidRPr="00C84913" w:rsidRDefault="00896AF2" w:rsidP="00896AF2">
      <w:pPr>
        <w:rPr>
          <w:sz w:val="16"/>
        </w:rPr>
      </w:pPr>
      <w:r w:rsidRPr="00C84913">
        <w:rPr>
          <w:sz w:val="16"/>
        </w:rPr>
        <w:t xml:space="preserve">The </w:t>
      </w:r>
      <w:r w:rsidRPr="00C84913">
        <w:rPr>
          <w:rStyle w:val="StyleUnderline"/>
        </w:rPr>
        <w:t>failure of states to protect can be seen</w:t>
      </w:r>
      <w:r w:rsidRPr="00C84913">
        <w:rPr>
          <w:sz w:val="16"/>
        </w:rPr>
        <w:t xml:space="preserve"> starkly </w:t>
      </w:r>
      <w:r w:rsidRPr="00C84913">
        <w:rPr>
          <w:rStyle w:val="StyleUnderline"/>
        </w:rPr>
        <w:t>in the Syrian civil war</w:t>
      </w:r>
      <w:r w:rsidRPr="00C84913">
        <w:rPr>
          <w:sz w:val="16"/>
        </w:rPr>
        <w:t xml:space="preserve"> and the humanitarian disaster that has emanated from it. Now in its sixth year, the war has claimed an estimated 400,000 lives, and includes a dizzying array of participants, including global and regional powers, the Assad regime, the Islamic State of Iraq and the Levant (ISIL), the al-</w:t>
      </w:r>
      <w:proofErr w:type="spellStart"/>
      <w:r w:rsidRPr="00C84913">
        <w:rPr>
          <w:sz w:val="16"/>
        </w:rPr>
        <w:t>Nusra</w:t>
      </w:r>
      <w:proofErr w:type="spellEnd"/>
      <w:r w:rsidRPr="00C84913">
        <w:rPr>
          <w:sz w:val="16"/>
        </w:rPr>
        <w:t xml:space="preserve"> Front (which primarily seeks an Islamic state in Syria), and a large number of brigades and “gangs” that vie for control over small areas.</w:t>
      </w:r>
    </w:p>
    <w:p w:rsidR="00896AF2" w:rsidRPr="00C84913" w:rsidRDefault="00896AF2" w:rsidP="00896AF2">
      <w:pPr>
        <w:rPr>
          <w:sz w:val="16"/>
        </w:rPr>
      </w:pPr>
      <w:r w:rsidRPr="00C84913">
        <w:rPr>
          <w:sz w:val="16"/>
        </w:rPr>
        <w:t xml:space="preserve">An estimated 13.5 million persons in Syria need humanitarian aid, 6.5 million are internally displaced, and 4.5 million live in besieged or hard-to-reach regions (European Commission 2016). </w:t>
      </w:r>
      <w:r w:rsidRPr="00C84913">
        <w:rPr>
          <w:rStyle w:val="StyleUnderline"/>
        </w:rPr>
        <w:t xml:space="preserve">The Syrian crisis has convulsed the Middle East, exhausted the resources of Syria’s neighbors, </w:t>
      </w:r>
      <w:r w:rsidRPr="00C84913">
        <w:rPr>
          <w:rStyle w:val="Emphasis"/>
        </w:rPr>
        <w:t>shaken the foundations of the</w:t>
      </w:r>
      <w:r w:rsidRPr="00C84913">
        <w:rPr>
          <w:sz w:val="16"/>
        </w:rPr>
        <w:t xml:space="preserve"> European Union (</w:t>
      </w:r>
      <w:r w:rsidRPr="00C84913">
        <w:rPr>
          <w:rStyle w:val="Emphasis"/>
        </w:rPr>
        <w:t>EU</w:t>
      </w:r>
      <w:r w:rsidRPr="00C84913">
        <w:rPr>
          <w:sz w:val="16"/>
        </w:rPr>
        <w:t xml:space="preserve">), led to thousands of migrant deaths, 21 </w:t>
      </w:r>
      <w:r w:rsidRPr="00C84913">
        <w:rPr>
          <w:rStyle w:val="StyleUnderline"/>
        </w:rPr>
        <w:t>and become a global catastrophe</w:t>
      </w:r>
      <w:r w:rsidRPr="00C84913">
        <w:rPr>
          <w:sz w:val="16"/>
        </w:rPr>
        <w:t>. By August 2016, 4.81 million Syrians had been registered as refugees or were awaiting registration in Turkey (2.72 million), Lebanon (1.03 million), Jordan (656,198), Iraq (249,395), and Egypt (114,911), with smaller numbers in North Africa (3RP 2016).22 These five nations have a combined GDP of $1.4 trillion, or $1.1 trillion (if Egypt is excluded).23 Their combined population is roughly 220 million or 128.5 million, excluding Egypt (UN DESA 2015, 14-17).24 In comparison, the US GDP is $17.4 trillion (World Bank 2015), and its population is 321.8 million (UN DESA 2015, 17).</w:t>
      </w:r>
    </w:p>
    <w:p w:rsidR="00896AF2" w:rsidRPr="00C84913" w:rsidRDefault="00896AF2" w:rsidP="00896AF2">
      <w:pPr>
        <w:rPr>
          <w:sz w:val="16"/>
        </w:rPr>
      </w:pPr>
      <w:r w:rsidRPr="00C84913">
        <w:rPr>
          <w:rStyle w:val="StyleUnderline"/>
        </w:rPr>
        <w:t xml:space="preserve">The international community has a strong interest in an </w:t>
      </w:r>
      <w:r w:rsidRPr="00C84913">
        <w:rPr>
          <w:rStyle w:val="Emphasis"/>
        </w:rPr>
        <w:t>effective, coordinated response to the Syrian refugee crisis</w:t>
      </w:r>
      <w:r w:rsidRPr="00C84913">
        <w:rPr>
          <w:rStyle w:val="StyleUnderline"/>
        </w:rPr>
        <w:t>, but state contributions</w:t>
      </w:r>
      <w:r w:rsidRPr="00C84913">
        <w:rPr>
          <w:sz w:val="16"/>
        </w:rPr>
        <w:t xml:space="preserve"> to international institutions and direct support </w:t>
      </w:r>
      <w:r w:rsidRPr="00C84913">
        <w:rPr>
          <w:rStyle w:val="StyleUnderline"/>
        </w:rPr>
        <w:t xml:space="preserve">have been </w:t>
      </w:r>
      <w:r w:rsidRPr="00C84913">
        <w:rPr>
          <w:rStyle w:val="Emphasis"/>
        </w:rPr>
        <w:t>decidedly unequal to the need</w:t>
      </w:r>
      <w:r w:rsidRPr="00C84913">
        <w:rPr>
          <w:sz w:val="16"/>
        </w:rPr>
        <w:t>. By the end of January 2016, the United Nations had received only 61 percent of its $4.3 billion humanitarian appeal for Syrian refugees for 2015.25 Funding shortfalls, in turn, have contributed to crises in refugee housing, health care, food, water, sanitation, education, and reception. The high rate of Syrian refugee girls forced into marriages starkly reflects the level of desperation among refugees (Save the Children 2014, 3-5; UNICEF 2014, 27). The girls’ parents often view marriage as the only way available to support their families, protect their daughters, or otherwise escape their predicament (ibid.).</w:t>
      </w:r>
    </w:p>
    <w:p w:rsidR="00896AF2" w:rsidRPr="00C84913" w:rsidRDefault="00896AF2" w:rsidP="00896AF2">
      <w:pPr>
        <w:rPr>
          <w:sz w:val="16"/>
        </w:rPr>
      </w:pPr>
      <w:r w:rsidRPr="00C84913">
        <w:rPr>
          <w:sz w:val="16"/>
        </w:rPr>
        <w:t>Condemned to marginal, insecure, and provisional lives in host states, hundreds of thousands of Syrians and other refugees have embarked on perilous journeys to Europe (</w:t>
      </w:r>
      <w:proofErr w:type="spellStart"/>
      <w:r w:rsidRPr="00C84913">
        <w:rPr>
          <w:sz w:val="16"/>
        </w:rPr>
        <w:t>Mahecic</w:t>
      </w:r>
      <w:proofErr w:type="spellEnd"/>
      <w:r w:rsidRPr="00C84913">
        <w:rPr>
          <w:sz w:val="16"/>
        </w:rPr>
        <w:t xml:space="preserve"> 2016; Grant 2015), overwhelming the screening capacity of Greece and Italy. The resulting crisis has undermined support for the Schengen Agreement’s passport-free movement of residents within participating EU states, and eroded confidence in the ability of EU states to work in solidarity to address common challenges. Drastic cuts in food aid to refugees by the underfunded UN World Food </w:t>
      </w:r>
      <w:proofErr w:type="spellStart"/>
      <w:r w:rsidRPr="00C84913">
        <w:rPr>
          <w:sz w:val="16"/>
        </w:rPr>
        <w:t>Programme</w:t>
      </w:r>
      <w:proofErr w:type="spellEnd"/>
      <w:r w:rsidRPr="00C84913">
        <w:rPr>
          <w:sz w:val="16"/>
        </w:rPr>
        <w:t>, the prospect of asylum in Europe, and diminishing hopes that the Assad regime will be replaced have also contributed to the onward migration of Syrians from neighboring states (</w:t>
      </w:r>
      <w:proofErr w:type="spellStart"/>
      <w:r w:rsidRPr="00C84913">
        <w:rPr>
          <w:sz w:val="16"/>
        </w:rPr>
        <w:t>Schmid</w:t>
      </w:r>
      <w:proofErr w:type="spellEnd"/>
      <w:r w:rsidRPr="00C84913">
        <w:rPr>
          <w:sz w:val="16"/>
        </w:rPr>
        <w:t xml:space="preserve"> 2016, 47).</w:t>
      </w:r>
    </w:p>
    <w:p w:rsidR="00896AF2" w:rsidRPr="00C84913" w:rsidRDefault="00896AF2" w:rsidP="00896AF2">
      <w:pPr>
        <w:rPr>
          <w:sz w:val="16"/>
        </w:rPr>
      </w:pPr>
      <w:r w:rsidRPr="00C84913">
        <w:rPr>
          <w:sz w:val="16"/>
        </w:rPr>
        <w:t>As a result of these and other developments, the number of first-time asylum applicants in the EU-28 reached 1.26 million in 2015, with 29 percent from Syria (Eurostat 2016).26 Germany alone registered 1.1 million first-time asylum-seekers in 2015 (</w:t>
      </w:r>
      <w:proofErr w:type="spellStart"/>
      <w:r w:rsidRPr="00C84913">
        <w:rPr>
          <w:sz w:val="16"/>
        </w:rPr>
        <w:t>Pandy</w:t>
      </w:r>
      <w:proofErr w:type="spellEnd"/>
      <w:r w:rsidRPr="00C84913">
        <w:rPr>
          <w:sz w:val="16"/>
        </w:rPr>
        <w:t xml:space="preserve"> 2016), more than one-third from Syria. Overall, between April 2011 and March 2016, more than one million Syrian asylum applications were filed in European nations (3RP 2016).</w:t>
      </w:r>
    </w:p>
    <w:p w:rsidR="00896AF2" w:rsidRPr="00C84913" w:rsidRDefault="00896AF2" w:rsidP="00896AF2">
      <w:pPr>
        <w:rPr>
          <w:sz w:val="16"/>
        </w:rPr>
      </w:pPr>
      <w:r w:rsidRPr="00C84913">
        <w:rPr>
          <w:sz w:val="16"/>
        </w:rPr>
        <w:t xml:space="preserve">In a slightly shorter time period </w:t>
      </w:r>
      <w:r w:rsidRPr="00C84913">
        <w:rPr>
          <w:rStyle w:val="StyleUnderline"/>
        </w:rPr>
        <w:t xml:space="preserve">between 2012 and 2015, the </w:t>
      </w:r>
      <w:r w:rsidRPr="00C84913">
        <w:rPr>
          <w:rStyle w:val="Emphasis"/>
        </w:rPr>
        <w:t>U</w:t>
      </w:r>
      <w:r w:rsidRPr="00C84913">
        <w:rPr>
          <w:sz w:val="16"/>
        </w:rPr>
        <w:t xml:space="preserve">nited </w:t>
      </w:r>
      <w:r w:rsidRPr="00C84913">
        <w:rPr>
          <w:rStyle w:val="Emphasis"/>
        </w:rPr>
        <w:t>S</w:t>
      </w:r>
      <w:r w:rsidRPr="00C84913">
        <w:rPr>
          <w:sz w:val="16"/>
        </w:rPr>
        <w:t xml:space="preserve">tates </w:t>
      </w:r>
      <w:r w:rsidRPr="00C84913">
        <w:rPr>
          <w:rStyle w:val="StyleUnderline"/>
        </w:rPr>
        <w:t xml:space="preserve">granted asylum to </w:t>
      </w:r>
      <w:r w:rsidRPr="00C84913">
        <w:rPr>
          <w:rStyle w:val="Emphasis"/>
        </w:rPr>
        <w:t>242 Syrians</w:t>
      </w:r>
      <w:r w:rsidRPr="00C84913">
        <w:rPr>
          <w:sz w:val="16"/>
        </w:rPr>
        <w:t xml:space="preserve"> in immigration court and to an unreported (but modest) number of Syrians who made “affirmative” asylum claims to US Citizenship and Immigration Services (USCIS) (DOJ 2016). The United States has also extended temporary protected status (TPS) to roughly 5,800 Syrians and an additional 2,500 may be able to apply under the most recent TPS </w:t>
      </w:r>
      <w:proofErr w:type="spellStart"/>
      <w:r w:rsidRPr="00C84913">
        <w:rPr>
          <w:sz w:val="16"/>
        </w:rPr>
        <w:t>redesignation</w:t>
      </w:r>
      <w:proofErr w:type="spellEnd"/>
      <w:r w:rsidRPr="00C84913">
        <w:rPr>
          <w:sz w:val="16"/>
        </w:rPr>
        <w:t xml:space="preserve"> (</w:t>
      </w:r>
      <w:proofErr w:type="spellStart"/>
      <w:r w:rsidRPr="00C84913">
        <w:rPr>
          <w:sz w:val="16"/>
        </w:rPr>
        <w:t>Dinan</w:t>
      </w:r>
      <w:proofErr w:type="spellEnd"/>
      <w:r w:rsidRPr="00C84913">
        <w:rPr>
          <w:sz w:val="16"/>
        </w:rPr>
        <w:t xml:space="preserve"> 2016). TPS confers a reprieve from removal and work authorization for designated nationals who arrived before a designated date (Bergeron 2014, 25), in this case March 29, 2012.27 Subsequently, DHS has </w:t>
      </w:r>
      <w:proofErr w:type="spellStart"/>
      <w:r w:rsidRPr="00C84913">
        <w:rPr>
          <w:sz w:val="16"/>
        </w:rPr>
        <w:t>redesignated</w:t>
      </w:r>
      <w:proofErr w:type="spellEnd"/>
      <w:r w:rsidRPr="00C84913">
        <w:rPr>
          <w:sz w:val="16"/>
        </w:rPr>
        <w:t xml:space="preserve"> Syria for TPS three times, most recently on August 1, 2016 (USCIS 2016). Unlike an extension of TPS, a </w:t>
      </w:r>
      <w:proofErr w:type="spellStart"/>
      <w:r w:rsidRPr="00C84913">
        <w:rPr>
          <w:sz w:val="16"/>
        </w:rPr>
        <w:t>redesignation</w:t>
      </w:r>
      <w:proofErr w:type="spellEnd"/>
      <w:r w:rsidRPr="00C84913">
        <w:rPr>
          <w:sz w:val="16"/>
        </w:rPr>
        <w:t xml:space="preserve"> covers nationals of designated states who arrive after the earlier designation and </w:t>
      </w:r>
      <w:proofErr w:type="spellStart"/>
      <w:r w:rsidRPr="00C84913">
        <w:rPr>
          <w:sz w:val="16"/>
        </w:rPr>
        <w:t>redesignation</w:t>
      </w:r>
      <w:proofErr w:type="spellEnd"/>
      <w:r w:rsidRPr="00C84913">
        <w:rPr>
          <w:sz w:val="16"/>
        </w:rPr>
        <w:t xml:space="preserve"> dates (</w:t>
      </w:r>
      <w:proofErr w:type="spellStart"/>
      <w:r w:rsidRPr="00C84913">
        <w:rPr>
          <w:sz w:val="16"/>
        </w:rPr>
        <w:t>Kerwin</w:t>
      </w:r>
      <w:proofErr w:type="spellEnd"/>
      <w:r w:rsidRPr="00C84913">
        <w:rPr>
          <w:sz w:val="16"/>
        </w:rPr>
        <w:t xml:space="preserve"> 2014, 57).</w:t>
      </w:r>
    </w:p>
    <w:p w:rsidR="00896AF2" w:rsidRPr="00C84913" w:rsidRDefault="00896AF2" w:rsidP="00896AF2">
      <w:pPr>
        <w:rPr>
          <w:sz w:val="16"/>
        </w:rPr>
      </w:pPr>
      <w:r w:rsidRPr="00C84913">
        <w:rPr>
          <w:rStyle w:val="StyleUnderline"/>
        </w:rPr>
        <w:t xml:space="preserve">While the </w:t>
      </w:r>
      <w:r w:rsidRPr="00C84913">
        <w:rPr>
          <w:rStyle w:val="Emphasis"/>
        </w:rPr>
        <w:t>U</w:t>
      </w:r>
      <w:r w:rsidRPr="00C84913">
        <w:rPr>
          <w:sz w:val="16"/>
        </w:rPr>
        <w:t xml:space="preserve">nited </w:t>
      </w:r>
      <w:r w:rsidRPr="00C84913">
        <w:rPr>
          <w:rStyle w:val="Emphasis"/>
        </w:rPr>
        <w:t>S</w:t>
      </w:r>
      <w:r w:rsidRPr="00C84913">
        <w:rPr>
          <w:sz w:val="16"/>
        </w:rPr>
        <w:t xml:space="preserve">tates </w:t>
      </w:r>
      <w:r w:rsidRPr="00C84913">
        <w:rPr>
          <w:rStyle w:val="StyleUnderline"/>
        </w:rPr>
        <w:t>has accepted</w:t>
      </w:r>
      <w:r w:rsidRPr="00C84913">
        <w:rPr>
          <w:sz w:val="16"/>
        </w:rPr>
        <w:t xml:space="preserve"> roughly </w:t>
      </w:r>
      <w:r w:rsidRPr="00C84913">
        <w:rPr>
          <w:rStyle w:val="StyleUnderline"/>
        </w:rPr>
        <w:t>70 percent of all UNHCR-submitted refugees for resettlement in recent years</w:t>
      </w:r>
      <w:r w:rsidRPr="00C84913">
        <w:rPr>
          <w:sz w:val="16"/>
        </w:rPr>
        <w:t xml:space="preserve"> (UNHCR 2014a, 61; UNHCR 2015b, 53), from the beginning of FY 2012 through September 6, 2016, </w:t>
      </w:r>
      <w:r w:rsidRPr="00C84913">
        <w:rPr>
          <w:rStyle w:val="StyleUnderline"/>
        </w:rPr>
        <w:t xml:space="preserve">the </w:t>
      </w:r>
      <w:r w:rsidRPr="00C84913">
        <w:rPr>
          <w:rStyle w:val="Emphasis"/>
        </w:rPr>
        <w:t>U</w:t>
      </w:r>
      <w:r w:rsidRPr="00C84913">
        <w:rPr>
          <w:sz w:val="16"/>
        </w:rPr>
        <w:t xml:space="preserve">nited </w:t>
      </w:r>
      <w:r w:rsidRPr="00C84913">
        <w:rPr>
          <w:rStyle w:val="Emphasis"/>
        </w:rPr>
        <w:t>S</w:t>
      </w:r>
      <w:r w:rsidRPr="00C84913">
        <w:rPr>
          <w:sz w:val="16"/>
        </w:rPr>
        <w:t xml:space="preserve">tates </w:t>
      </w:r>
      <w:r w:rsidRPr="00C84913">
        <w:rPr>
          <w:rStyle w:val="StyleUnderline"/>
        </w:rPr>
        <w:t>admitted</w:t>
      </w:r>
      <w:r w:rsidRPr="00C84913">
        <w:rPr>
          <w:sz w:val="16"/>
        </w:rPr>
        <w:t xml:space="preserve"> 12,910 Syrians for resettlement,28 which is roughly </w:t>
      </w:r>
      <w:r w:rsidRPr="00C84913">
        <w:rPr>
          <w:rStyle w:val="Emphasis"/>
          <w:sz w:val="24"/>
        </w:rPr>
        <w:t>one-fourth of 1 percent of Syrian refugees</w:t>
      </w:r>
      <w:r w:rsidRPr="00C84913">
        <w:rPr>
          <w:sz w:val="16"/>
        </w:rPr>
        <w:t>. Its admission of 11,056 Syrian refugees in slightly more than eleven months of FY 2016,29 exceeds its FY 2016 goal of 10,000 Syrian admissions (DOS, DHS, and HHS 2015, iv).</w:t>
      </w:r>
    </w:p>
    <w:p w:rsidR="00896AF2" w:rsidRDefault="00896AF2" w:rsidP="00896AF2"/>
    <w:p w:rsidR="00061955" w:rsidRDefault="00061955" w:rsidP="00061955">
      <w:pPr>
        <w:pStyle w:val="Heading2"/>
      </w:pPr>
      <w:r>
        <w:lastRenderedPageBreak/>
        <w:t>States CP</w:t>
      </w:r>
    </w:p>
    <w:p w:rsidR="006D51FD" w:rsidRDefault="006D51FD" w:rsidP="006D51FD">
      <w:pPr>
        <w:pStyle w:val="Heading3"/>
      </w:pPr>
      <w:r>
        <w:lastRenderedPageBreak/>
        <w:t>Can’t Solve---State Opposition</w:t>
      </w:r>
    </w:p>
    <w:p w:rsidR="006D51FD" w:rsidRDefault="006D51FD" w:rsidP="006D51FD">
      <w:pPr>
        <w:pStyle w:val="Heading4"/>
      </w:pPr>
      <w:r>
        <w:t>States fail – Even in the status quo states attempt to prevent refugees from settling. Federal control is key.</w:t>
      </w:r>
    </w:p>
    <w:p w:rsidR="006D51FD" w:rsidRPr="00F901E1" w:rsidRDefault="006D51FD" w:rsidP="006D51FD">
      <w:r w:rsidRPr="00A335C4">
        <w:rPr>
          <w:rStyle w:val="Style13ptBold"/>
          <w:rFonts w:asciiTheme="majorHAnsi" w:hAnsiTheme="majorHAnsi" w:cstheme="majorHAnsi"/>
        </w:rPr>
        <w:t xml:space="preserve">Kristie De </w:t>
      </w:r>
      <w:proofErr w:type="spellStart"/>
      <w:r w:rsidRPr="00A335C4">
        <w:rPr>
          <w:rStyle w:val="Style13ptBold"/>
          <w:rFonts w:asciiTheme="majorHAnsi" w:hAnsiTheme="majorHAnsi" w:cstheme="majorHAnsi"/>
        </w:rPr>
        <w:t>Peña</w:t>
      </w:r>
      <w:proofErr w:type="spellEnd"/>
      <w:r w:rsidRPr="00A335C4">
        <w:rPr>
          <w:rStyle w:val="Style13ptBold"/>
          <w:rFonts w:asciiTheme="majorHAnsi" w:hAnsiTheme="majorHAnsi" w:cstheme="majorHAnsi"/>
        </w:rPr>
        <w:t xml:space="preserve"> 17</w:t>
      </w:r>
      <w:r>
        <w:rPr>
          <w:rStyle w:val="Style13ptBold"/>
          <w:rFonts w:asciiTheme="majorHAnsi" w:hAnsiTheme="majorHAnsi" w:cstheme="majorHAnsi"/>
        </w:rPr>
        <w:t xml:space="preserve"> </w:t>
      </w:r>
      <w:r w:rsidRPr="00A335C4">
        <w:rPr>
          <w:rFonts w:asciiTheme="majorHAnsi" w:hAnsiTheme="majorHAnsi" w:cstheme="majorHAnsi"/>
          <w:color w:val="000000" w:themeColor="text1"/>
          <w:shd w:val="clear" w:color="auto" w:fill="FFFFFF"/>
        </w:rPr>
        <w:t xml:space="preserve">director of immigration and senior counsel with the </w:t>
      </w:r>
      <w:proofErr w:type="spellStart"/>
      <w:r w:rsidRPr="00A335C4">
        <w:rPr>
          <w:rFonts w:asciiTheme="majorHAnsi" w:hAnsiTheme="majorHAnsi" w:cstheme="majorHAnsi"/>
          <w:color w:val="000000" w:themeColor="text1"/>
          <w:shd w:val="clear" w:color="auto" w:fill="FFFFFF"/>
        </w:rPr>
        <w:t>Niskanen</w:t>
      </w:r>
      <w:proofErr w:type="spellEnd"/>
      <w:r w:rsidRPr="00A335C4">
        <w:rPr>
          <w:rFonts w:asciiTheme="majorHAnsi" w:hAnsiTheme="majorHAnsi" w:cstheme="majorHAnsi"/>
          <w:color w:val="000000" w:themeColor="text1"/>
          <w:shd w:val="clear" w:color="auto" w:fill="FFFFFF"/>
        </w:rPr>
        <w:t xml:space="preserve"> Center</w:t>
      </w:r>
      <w:r>
        <w:rPr>
          <w:rFonts w:asciiTheme="majorHAnsi" w:hAnsiTheme="majorHAnsi" w:cstheme="majorHAnsi"/>
          <w:color w:val="000000" w:themeColor="text1"/>
          <w:shd w:val="clear" w:color="auto" w:fill="FFFFFF"/>
        </w:rPr>
        <w:t xml:space="preserve">, “Overview of Refugee Resettlement in the United States,” March 2017, </w:t>
      </w:r>
      <w:r w:rsidRPr="004E76EE">
        <w:rPr>
          <w:rFonts w:asciiTheme="majorHAnsi" w:hAnsiTheme="majorHAnsi" w:cstheme="majorHAnsi"/>
          <w:color w:val="000000" w:themeColor="text1"/>
          <w:shd w:val="clear" w:color="auto" w:fill="FFFFFF"/>
        </w:rPr>
        <w:t>https://niskanencenter.org/wp-content/uploads/2017/03/OverviewofRefugeeResettlementintheUnitedStatesPolicyBrief-1-2.pdf</w:t>
      </w:r>
    </w:p>
    <w:p w:rsidR="006D51FD" w:rsidRPr="00F901E1" w:rsidRDefault="006D51FD" w:rsidP="006D51FD">
      <w:pPr>
        <w:shd w:val="clear" w:color="auto" w:fill="FFFFFF"/>
        <w:spacing w:before="100" w:beforeAutospacing="1" w:after="100" w:afterAutospacing="1"/>
        <w:rPr>
          <w:sz w:val="16"/>
        </w:rPr>
      </w:pPr>
      <w:r w:rsidRPr="00706884">
        <w:rPr>
          <w:rFonts w:ascii="TimesNewRomanPSMT" w:hAnsi="TimesNewRomanPSMT"/>
          <w:sz w:val="16"/>
        </w:rPr>
        <w:t xml:space="preserve">Resettlement programs are meant to resettle refugees, and the legal structure of each of the programs supports this goal. </w:t>
      </w:r>
      <w:r w:rsidRPr="00706884">
        <w:rPr>
          <w:rFonts w:ascii="TimesNewRomanPSMT" w:hAnsi="TimesNewRomanPSMT"/>
          <w:u w:val="single"/>
        </w:rPr>
        <w:t xml:space="preserve">Regardless of the resettlement structure, </w:t>
      </w:r>
      <w:r w:rsidRPr="00706884">
        <w:rPr>
          <w:rFonts w:ascii="TimesNewRomanPSMT" w:hAnsi="TimesNewRomanPSMT"/>
          <w:highlight w:val="yellow"/>
          <w:u w:val="single"/>
        </w:rPr>
        <w:t>the federal government retains the power to designate a private entity to continue to resettle refugees in every state</w:t>
      </w:r>
      <w:r w:rsidRPr="00706884">
        <w:rPr>
          <w:rFonts w:ascii="TimesNewRomanPSMT" w:hAnsi="TimesNewRomanPSMT"/>
          <w:sz w:val="16"/>
        </w:rPr>
        <w:t xml:space="preserve">. </w:t>
      </w:r>
      <w:r w:rsidRPr="00F901E1">
        <w:rPr>
          <w:sz w:val="16"/>
        </w:rPr>
        <w:t xml:space="preserve"> </w:t>
      </w:r>
      <w:r w:rsidRPr="00706884">
        <w:rPr>
          <w:rFonts w:ascii="TimesNewRomanPSMT" w:hAnsi="TimesNewRomanPSMT"/>
          <w:sz w:val="16"/>
        </w:rPr>
        <w:t>However, ORR must, to the extent possible, try to resettle refugees in places where they are welcome and where they will not be a burden on state resources, and the INA provides that the federal government should try to take into account recommendations of the state.</w:t>
      </w:r>
      <w:r w:rsidRPr="00706884">
        <w:rPr>
          <w:rFonts w:ascii="TimesNewRomanPSMT" w:hAnsi="TimesNewRomanPSMT"/>
          <w:position w:val="10"/>
          <w:sz w:val="16"/>
          <w:szCs w:val="14"/>
        </w:rPr>
        <w:t xml:space="preserve">53 </w:t>
      </w:r>
      <w:r w:rsidRPr="00F901E1">
        <w:rPr>
          <w:sz w:val="16"/>
        </w:rPr>
        <w:t xml:space="preserve"> </w:t>
      </w:r>
      <w:r w:rsidRPr="00706884">
        <w:rPr>
          <w:rFonts w:ascii="TimesNewRomanPSMT" w:hAnsi="TimesNewRomanPSMT"/>
          <w:sz w:val="16"/>
        </w:rPr>
        <w:t>The Supreme Court has acknowledged the need and right of states to regulate immigration-related matters that fall under their traditional police powers, provided they do not conflict with federal immigration law</w:t>
      </w:r>
      <w:r w:rsidRPr="00706884">
        <w:rPr>
          <w:rFonts w:ascii="Gautami" w:hAnsi="Gautami" w:cs="Gautami"/>
          <w:sz w:val="16"/>
        </w:rPr>
        <w:t xml:space="preserve"> </w:t>
      </w:r>
      <w:r w:rsidRPr="00706884">
        <w:rPr>
          <w:rFonts w:ascii="TimesNewRomanPSMT" w:hAnsi="TimesNewRomanPSMT"/>
          <w:sz w:val="16"/>
        </w:rPr>
        <w:t>.</w:t>
      </w:r>
      <w:r w:rsidRPr="00706884">
        <w:rPr>
          <w:rFonts w:ascii="TimesNewRomanPSMT" w:hAnsi="TimesNewRomanPSMT"/>
          <w:position w:val="10"/>
          <w:sz w:val="16"/>
          <w:szCs w:val="14"/>
        </w:rPr>
        <w:t xml:space="preserve">54 </w:t>
      </w:r>
      <w:r w:rsidRPr="00F901E1">
        <w:rPr>
          <w:rFonts w:ascii="TimesNewRomanPSMT" w:hAnsi="TimesNewRomanPSMT"/>
          <w:sz w:val="16"/>
        </w:rPr>
        <w:t xml:space="preserve">States </w:t>
      </w:r>
      <w:r w:rsidRPr="00706884">
        <w:rPr>
          <w:rFonts w:ascii="TimesNewRomanPSMT" w:hAnsi="TimesNewRomanPSMT"/>
          <w:sz w:val="16"/>
        </w:rPr>
        <w:t xml:space="preserve">should be empowered to explore and experiment with policy that complements and improves federal policy at the local level. </w:t>
      </w:r>
      <w:r w:rsidRPr="00706884">
        <w:rPr>
          <w:rFonts w:ascii="TimesNewRomanPSMT" w:hAnsi="TimesNewRomanPSMT"/>
          <w:u w:val="single"/>
        </w:rPr>
        <w:t>States have</w:t>
      </w:r>
      <w:r w:rsidRPr="00706884">
        <w:rPr>
          <w:rFonts w:ascii="TimesNewRomanPSMT" w:hAnsi="TimesNewRomanPSMT"/>
          <w:sz w:val="16"/>
        </w:rPr>
        <w:t xml:space="preserve"> a crucial role in refugee resettlement. However, </w:t>
      </w:r>
      <w:r w:rsidRPr="00706884">
        <w:rPr>
          <w:rFonts w:ascii="TimesNewRomanPSMT" w:hAnsi="TimesNewRomanPSMT"/>
          <w:highlight w:val="yellow"/>
          <w:u w:val="single"/>
        </w:rPr>
        <w:t>a number of recent legal challenges meant to keep refugees</w:t>
      </w:r>
      <w:r w:rsidRPr="00706884">
        <w:rPr>
          <w:rFonts w:ascii="TimesNewRomanPSMT" w:hAnsi="TimesNewRomanPSMT"/>
          <w:u w:val="single"/>
        </w:rPr>
        <w:t>—specifically Syrian refugees—</w:t>
      </w:r>
      <w:r w:rsidRPr="00706884">
        <w:rPr>
          <w:rFonts w:ascii="TimesNewRomanPSMT" w:hAnsi="TimesNewRomanPSMT"/>
          <w:highlight w:val="yellow"/>
          <w:u w:val="single"/>
        </w:rPr>
        <w:t xml:space="preserve">from being resettled in </w:t>
      </w:r>
      <w:r w:rsidRPr="00706884">
        <w:rPr>
          <w:rFonts w:ascii="TimesNewRomanPS" w:hAnsi="TimesNewRomanPS"/>
          <w:i/>
          <w:iCs/>
          <w:highlight w:val="yellow"/>
          <w:u w:val="single"/>
        </w:rPr>
        <w:t xml:space="preserve">any </w:t>
      </w:r>
      <w:r w:rsidRPr="00706884">
        <w:rPr>
          <w:rFonts w:ascii="TimesNewRomanPSMT" w:hAnsi="TimesNewRomanPSMT"/>
          <w:highlight w:val="yellow"/>
          <w:u w:val="single"/>
        </w:rPr>
        <w:t>state</w:t>
      </w:r>
      <w:r w:rsidRPr="00706884">
        <w:rPr>
          <w:rFonts w:ascii="TimesNewRomanPSMT" w:hAnsi="TimesNewRomanPSMT"/>
          <w:u w:val="single"/>
        </w:rPr>
        <w:t xml:space="preserve"> without jumping through hurdles </w:t>
      </w:r>
      <w:r w:rsidRPr="00706884">
        <w:rPr>
          <w:rFonts w:ascii="TimesNewRomanPSMT" w:hAnsi="TimesNewRomanPSMT"/>
          <w:highlight w:val="yellow"/>
          <w:u w:val="single"/>
        </w:rPr>
        <w:t>are designed only to slow or stop the process of resettlement</w:t>
      </w:r>
      <w:r w:rsidRPr="00706884">
        <w:rPr>
          <w:rFonts w:ascii="TimesNewRomanPSMT" w:hAnsi="TimesNewRomanPSMT"/>
          <w:sz w:val="16"/>
        </w:rPr>
        <w:t xml:space="preserve">. </w:t>
      </w:r>
      <w:r w:rsidRPr="00F901E1">
        <w:rPr>
          <w:sz w:val="16"/>
        </w:rPr>
        <w:t xml:space="preserve"> </w:t>
      </w:r>
    </w:p>
    <w:p w:rsidR="006D51FD" w:rsidRPr="00F901E1" w:rsidRDefault="006D51FD" w:rsidP="006D51FD">
      <w:pPr>
        <w:shd w:val="clear" w:color="auto" w:fill="FFFFFF"/>
        <w:spacing w:before="100" w:beforeAutospacing="1" w:after="100" w:afterAutospacing="1"/>
        <w:rPr>
          <w:rFonts w:ascii="TimesNewRomanPSMT" w:hAnsi="TimesNewRomanPSMT"/>
          <w:sz w:val="16"/>
        </w:rPr>
      </w:pPr>
      <w:r w:rsidRPr="00706884">
        <w:rPr>
          <w:rFonts w:ascii="TimesNewRomanPSMT" w:hAnsi="TimesNewRomanPSMT"/>
          <w:sz w:val="16"/>
        </w:rPr>
        <w:t xml:space="preserve">Last year, </w:t>
      </w:r>
      <w:r w:rsidRPr="00706884">
        <w:rPr>
          <w:rFonts w:ascii="TimesNewRomanPSMT" w:hAnsi="TimesNewRomanPSMT"/>
          <w:highlight w:val="yellow"/>
          <w:u w:val="single"/>
        </w:rPr>
        <w:t>Indiana Governor</w:t>
      </w:r>
      <w:r w:rsidRPr="00706884">
        <w:rPr>
          <w:rFonts w:ascii="TimesNewRomanPSMT" w:hAnsi="TimesNewRomanPSMT"/>
          <w:u w:val="single"/>
        </w:rPr>
        <w:t xml:space="preserve"> </w:t>
      </w:r>
      <w:r w:rsidRPr="00706884">
        <w:rPr>
          <w:rFonts w:ascii="TimesNewRomanPSMT" w:hAnsi="TimesNewRomanPSMT"/>
          <w:sz w:val="16"/>
        </w:rPr>
        <w:t xml:space="preserve">Mike Pence </w:t>
      </w:r>
      <w:r w:rsidRPr="00706884">
        <w:rPr>
          <w:rFonts w:ascii="TimesNewRomanPSMT" w:hAnsi="TimesNewRomanPSMT"/>
          <w:u w:val="single"/>
        </w:rPr>
        <w:t xml:space="preserve">followed up the directive </w:t>
      </w:r>
      <w:r w:rsidRPr="003144DD">
        <w:rPr>
          <w:rFonts w:ascii="TimesNewRomanPSMT" w:hAnsi="TimesNewRomanPSMT"/>
          <w:u w:val="single"/>
        </w:rPr>
        <w:t xml:space="preserve">by </w:t>
      </w:r>
      <w:r w:rsidRPr="00706884">
        <w:rPr>
          <w:rFonts w:ascii="TimesNewRomanPSMT" w:hAnsi="TimesNewRomanPSMT"/>
          <w:highlight w:val="yellow"/>
          <w:u w:val="single"/>
        </w:rPr>
        <w:t>instructing state employees to withhold the funding owed to the community-based organizations working with refugees in Indian</w:t>
      </w:r>
      <w:r w:rsidRPr="00706884">
        <w:rPr>
          <w:rFonts w:ascii="TimesNewRomanPSMT" w:hAnsi="TimesNewRomanPSMT"/>
          <w:u w:val="single"/>
        </w:rPr>
        <w:t>a</w:t>
      </w:r>
      <w:r w:rsidRPr="00706884">
        <w:rPr>
          <w:rFonts w:ascii="TimesNewRomanPSMT" w:hAnsi="TimesNewRomanPSMT"/>
          <w:sz w:val="16"/>
        </w:rPr>
        <w:t xml:space="preserve">. </w:t>
      </w:r>
      <w:r w:rsidRPr="00706884">
        <w:rPr>
          <w:rFonts w:ascii="TimesNewRomanPSMT" w:hAnsi="TimesNewRomanPSMT"/>
          <w:u w:val="single"/>
        </w:rPr>
        <w:t>When the state refugee resettlement agency, Exodus Refugee Immigration, Inc. attempted to resettle a Syrian family in Indiana, state officials informed Exodus that only non-Syrian refugees were welcome in the state, so they would not receive federal funding for Syrian refugees who were not Syrian nationals.</w:t>
      </w:r>
      <w:r w:rsidRPr="00706884">
        <w:rPr>
          <w:rFonts w:ascii="TimesNewRomanPSMT" w:hAnsi="TimesNewRomanPSMT"/>
          <w:sz w:val="16"/>
        </w:rPr>
        <w:t xml:space="preserve"> In response, Exodus filed suit against the Governor, presenting strong evidence supporting its claims that Indiana was promulgating discriminatory practices based on national origin and immigration classification, since Indiana is seeking to exclude resettling </w:t>
      </w:r>
      <w:r w:rsidRPr="00706884">
        <w:rPr>
          <w:rFonts w:ascii="TimesNewRomanPS" w:hAnsi="TimesNewRomanPS"/>
          <w:i/>
          <w:iCs/>
          <w:sz w:val="16"/>
        </w:rPr>
        <w:t>only</w:t>
      </w:r>
      <w:r w:rsidRPr="00F901E1">
        <w:rPr>
          <w:rFonts w:ascii="Gautami" w:hAnsi="Gautami" w:cs="Gautami"/>
          <w:sz w:val="16"/>
        </w:rPr>
        <w:t xml:space="preserve"> </w:t>
      </w:r>
      <w:r w:rsidRPr="00706884">
        <w:rPr>
          <w:rFonts w:ascii="TimesNewRomanPSMT" w:hAnsi="TimesNewRomanPSMT"/>
          <w:sz w:val="16"/>
        </w:rPr>
        <w:t>Syrian refugees. Right out of the gate, they face a huge legal hurdle. The Refugee Act of 1980 requires</w:t>
      </w:r>
      <w:r w:rsidRPr="00706884">
        <w:rPr>
          <w:rFonts w:ascii="Gautami" w:hAnsi="Gautami" w:cs="Gautami"/>
          <w:sz w:val="16"/>
        </w:rPr>
        <w:t xml:space="preserve"> </w:t>
      </w:r>
      <w:r w:rsidRPr="00706884">
        <w:rPr>
          <w:rFonts w:ascii="TimesNewRomanPSMT" w:hAnsi="TimesNewRomanPSMT"/>
          <w:sz w:val="16"/>
        </w:rPr>
        <w:t xml:space="preserve">that aid must be provided to all refugees, regardless of their race, religion, nationality, sex, or political opinion, consistent with all federal regulations confirming that the Refugee Act’s nondiscrimination provision governs state use of federal funds. In a recent decision, </w:t>
      </w:r>
      <w:r w:rsidRPr="00706884">
        <w:rPr>
          <w:rFonts w:ascii="TimesNewRomanPS" w:hAnsi="TimesNewRomanPS"/>
          <w:i/>
          <w:iCs/>
          <w:sz w:val="16"/>
        </w:rPr>
        <w:t>Exodus Refugee Immigration, Inc. v. Mike Pence, et. al</w:t>
      </w:r>
      <w:r w:rsidRPr="00706884">
        <w:rPr>
          <w:rFonts w:ascii="Gautami" w:hAnsi="Gautami" w:cs="Gautami"/>
          <w:sz w:val="16"/>
        </w:rPr>
        <w:t xml:space="preserve"> </w:t>
      </w:r>
      <w:r w:rsidRPr="00706884">
        <w:rPr>
          <w:rFonts w:ascii="TimesNewRomanPSMT" w:hAnsi="TimesNewRomanPSMT"/>
          <w:sz w:val="16"/>
        </w:rPr>
        <w:t>, Jud</w:t>
      </w:r>
      <w:r w:rsidRPr="00F901E1">
        <w:rPr>
          <w:rFonts w:ascii="TimesNewRomanPSMT" w:hAnsi="TimesNewRomanPSMT"/>
          <w:sz w:val="16"/>
        </w:rPr>
        <w:t xml:space="preserve">ge Richard Posner struck down a </w:t>
      </w:r>
      <w:r w:rsidRPr="00706884">
        <w:rPr>
          <w:rFonts w:ascii="TimesNewRomanPSMT" w:hAnsi="TimesNewRomanPSMT"/>
          <w:sz w:val="16"/>
        </w:rPr>
        <w:t>directive issued by Governor Pence to state employees to withhold funding owed to community-based organizations trying to resettle Syrian refugees in the state.</w:t>
      </w:r>
      <w:r w:rsidRPr="00706884">
        <w:rPr>
          <w:rFonts w:ascii="TimesNewRomanPSMT" w:hAnsi="TimesNewRomanPSMT"/>
          <w:position w:val="10"/>
          <w:sz w:val="16"/>
          <w:szCs w:val="14"/>
        </w:rPr>
        <w:t xml:space="preserve">55 </w:t>
      </w:r>
      <w:r w:rsidRPr="00706884">
        <w:rPr>
          <w:rFonts w:ascii="TimesNewRomanPSMT" w:hAnsi="TimesNewRomanPSMT"/>
          <w:sz w:val="16"/>
        </w:rPr>
        <w:t xml:space="preserve">The judge likened the exclusion of Syrian refugees based on nationality to the exclusion of black people based on race. </w:t>
      </w:r>
    </w:p>
    <w:p w:rsidR="006D51FD" w:rsidRPr="004E76EE" w:rsidRDefault="006D51FD" w:rsidP="006D51FD">
      <w:pPr>
        <w:shd w:val="clear" w:color="auto" w:fill="FFFFFF"/>
        <w:spacing w:before="100" w:beforeAutospacing="1" w:after="100" w:afterAutospacing="1"/>
        <w:rPr>
          <w:sz w:val="16"/>
        </w:rPr>
      </w:pPr>
      <w:r w:rsidRPr="004E76EE">
        <w:rPr>
          <w:rFonts w:ascii="TimesNewRomanPSMT" w:hAnsi="TimesNewRomanPSMT"/>
          <w:sz w:val="16"/>
        </w:rPr>
        <w:t>Last November</w:t>
      </w:r>
      <w:r w:rsidRPr="004E76EE">
        <w:rPr>
          <w:rFonts w:ascii="TimesNewRomanPSMT" w:hAnsi="TimesNewRomanPSMT"/>
          <w:sz w:val="16"/>
          <w:highlight w:val="yellow"/>
        </w:rPr>
        <w:t xml:space="preserve">, </w:t>
      </w:r>
      <w:r w:rsidRPr="004E76EE">
        <w:rPr>
          <w:rFonts w:ascii="TimesNewRomanPSMT" w:hAnsi="TimesNewRomanPSMT"/>
          <w:highlight w:val="yellow"/>
          <w:u w:val="single"/>
        </w:rPr>
        <w:t>Texas Governor</w:t>
      </w:r>
      <w:r w:rsidRPr="004E76EE">
        <w:rPr>
          <w:rFonts w:ascii="TimesNewRomanPSMT" w:hAnsi="TimesNewRomanPSMT"/>
          <w:sz w:val="16"/>
        </w:rPr>
        <w:t xml:space="preserve"> Greg Abbott </w:t>
      </w:r>
      <w:r w:rsidRPr="004E76EE">
        <w:rPr>
          <w:rFonts w:ascii="TimesNewRomanPSMT" w:hAnsi="TimesNewRomanPSMT"/>
          <w:highlight w:val="yellow"/>
          <w:u w:val="single"/>
        </w:rPr>
        <w:t>announced that his state would no longer resettle Syrian refugees</w:t>
      </w:r>
      <w:r w:rsidRPr="004E76EE">
        <w:rPr>
          <w:rFonts w:ascii="TimesNewRomanPSMT" w:hAnsi="TimesNewRomanPSMT"/>
          <w:sz w:val="16"/>
          <w:highlight w:val="yellow"/>
        </w:rPr>
        <w:t>.</w:t>
      </w:r>
      <w:r w:rsidRPr="004E76EE">
        <w:rPr>
          <w:rFonts w:ascii="TimesNewRomanPSMT" w:hAnsi="TimesNewRomanPSMT"/>
          <w:sz w:val="16"/>
        </w:rPr>
        <w:t xml:space="preserve"> The Texas Health and Human Services Commission (HHSC) then sued</w:t>
      </w:r>
      <w:r w:rsidRPr="004E76EE">
        <w:rPr>
          <w:rFonts w:ascii="TimesNewRomanPSMT" w:hAnsi="TimesNewRomanPSMT"/>
          <w:position w:val="10"/>
          <w:sz w:val="16"/>
          <w:szCs w:val="14"/>
        </w:rPr>
        <w:t xml:space="preserve">56 </w:t>
      </w:r>
      <w:r w:rsidRPr="004E76EE">
        <w:rPr>
          <w:rFonts w:ascii="TimesNewRomanPSMT" w:hAnsi="TimesNewRomanPSMT"/>
          <w:sz w:val="16"/>
        </w:rPr>
        <w:t>the federal government and the International Rescue Committee, a nonprofit refugee resettlement group in Texas</w:t>
      </w:r>
      <w:r w:rsidRPr="004E76EE">
        <w:rPr>
          <w:rFonts w:ascii="Gautami" w:hAnsi="Gautami" w:cs="Gautami"/>
          <w:sz w:val="16"/>
        </w:rPr>
        <w:t xml:space="preserve"> </w:t>
      </w:r>
      <w:r w:rsidRPr="004E76EE">
        <w:rPr>
          <w:rFonts w:ascii="Cambria" w:hAnsi="Cambria"/>
          <w:sz w:val="16"/>
        </w:rPr>
        <w:t xml:space="preserve">, </w:t>
      </w:r>
      <w:r w:rsidRPr="004E76EE">
        <w:rPr>
          <w:rFonts w:ascii="TimesNewRomanPSMT" w:hAnsi="TimesNewRomanPSMT"/>
          <w:sz w:val="16"/>
        </w:rPr>
        <w:t>alleging their failure to provide adequate information about a refugee family</w:t>
      </w:r>
      <w:r w:rsidRPr="004E76EE">
        <w:rPr>
          <w:rFonts w:ascii="Gautami" w:hAnsi="Gautami" w:cs="Gautami"/>
          <w:sz w:val="16"/>
        </w:rPr>
        <w:t xml:space="preserve"> </w:t>
      </w:r>
      <w:r w:rsidRPr="004E76EE">
        <w:rPr>
          <w:rFonts w:ascii="Cambria" w:hAnsi="Cambria"/>
          <w:sz w:val="16"/>
        </w:rPr>
        <w:t>—</w:t>
      </w:r>
      <w:r w:rsidRPr="004E76EE">
        <w:rPr>
          <w:rFonts w:ascii="Gautami" w:hAnsi="Gautami" w:cs="Gautami"/>
          <w:sz w:val="16"/>
        </w:rPr>
        <w:t xml:space="preserve"> </w:t>
      </w:r>
      <w:r w:rsidRPr="004E76EE">
        <w:rPr>
          <w:rFonts w:ascii="TimesNewRomanPSMT" w:hAnsi="TimesNewRomanPSMT"/>
          <w:sz w:val="16"/>
        </w:rPr>
        <w:t>two parents, two children, and their grandparents</w:t>
      </w:r>
      <w:r w:rsidRPr="004E76EE">
        <w:rPr>
          <w:rFonts w:ascii="Gautami" w:hAnsi="Gautami" w:cs="Gautami"/>
          <w:sz w:val="16"/>
        </w:rPr>
        <w:t xml:space="preserve"> </w:t>
      </w:r>
      <w:r w:rsidRPr="004E76EE">
        <w:rPr>
          <w:rFonts w:ascii="Cambria" w:hAnsi="Cambria"/>
          <w:sz w:val="16"/>
        </w:rPr>
        <w:t>—</w:t>
      </w:r>
      <w:r w:rsidRPr="004E76EE">
        <w:rPr>
          <w:rFonts w:ascii="Gautami" w:hAnsi="Gautami" w:cs="Gautami"/>
          <w:sz w:val="16"/>
        </w:rPr>
        <w:t xml:space="preserve"> </w:t>
      </w:r>
      <w:r w:rsidRPr="004E76EE">
        <w:rPr>
          <w:rFonts w:ascii="TimesNewRomanPSMT" w:hAnsi="TimesNewRomanPSMT"/>
          <w:sz w:val="16"/>
        </w:rPr>
        <w:t>looking forward to a safe life in Dallas.</w:t>
      </w:r>
      <w:r w:rsidRPr="004E76EE">
        <w:rPr>
          <w:rFonts w:ascii="TimesNewRomanPSMT" w:hAnsi="TimesNewRomanPSMT"/>
          <w:position w:val="10"/>
          <w:sz w:val="16"/>
          <w:szCs w:val="14"/>
        </w:rPr>
        <w:t xml:space="preserve">57 </w:t>
      </w:r>
      <w:r w:rsidRPr="00F901E1">
        <w:rPr>
          <w:highlight w:val="yellow"/>
          <w:u w:val="single"/>
        </w:rPr>
        <w:t>T</w:t>
      </w:r>
      <w:r w:rsidRPr="004E76EE">
        <w:rPr>
          <w:rFonts w:ascii="TimesNewRomanPSMT" w:hAnsi="TimesNewRomanPSMT"/>
          <w:highlight w:val="yellow"/>
          <w:u w:val="single"/>
        </w:rPr>
        <w:t>exas claimed</w:t>
      </w:r>
      <w:r w:rsidRPr="004E76EE">
        <w:rPr>
          <w:rFonts w:ascii="TimesNewRomanPSMT" w:hAnsi="TimesNewRomanPSMT"/>
          <w:u w:val="single"/>
        </w:rPr>
        <w:t xml:space="preserve"> that </w:t>
      </w:r>
      <w:r w:rsidRPr="004E76EE">
        <w:rPr>
          <w:rFonts w:ascii="TimesNewRomanPSMT" w:hAnsi="TimesNewRomanPSMT"/>
          <w:highlight w:val="yellow"/>
          <w:u w:val="single"/>
        </w:rPr>
        <w:t>resettling the family violated the Refugee Act because the fed</w:t>
      </w:r>
      <w:r w:rsidRPr="004E76EE">
        <w:rPr>
          <w:rFonts w:ascii="TimesNewRomanPSMT" w:hAnsi="TimesNewRomanPSMT"/>
          <w:u w:val="single"/>
        </w:rPr>
        <w:t xml:space="preserve">eral </w:t>
      </w:r>
      <w:r w:rsidRPr="004E76EE">
        <w:rPr>
          <w:rFonts w:ascii="TimesNewRomanPSMT" w:hAnsi="TimesNewRomanPSMT"/>
          <w:highlight w:val="yellow"/>
          <w:u w:val="single"/>
        </w:rPr>
        <w:t>gov</w:t>
      </w:r>
      <w:r w:rsidRPr="004E76EE">
        <w:rPr>
          <w:rFonts w:ascii="TimesNewRomanPSMT" w:hAnsi="TimesNewRomanPSMT"/>
          <w:u w:val="single"/>
        </w:rPr>
        <w:t xml:space="preserve">ernment </w:t>
      </w:r>
      <w:r w:rsidRPr="004E76EE">
        <w:rPr>
          <w:rFonts w:ascii="TimesNewRomanPSMT" w:hAnsi="TimesNewRomanPSMT"/>
          <w:highlight w:val="yellow"/>
          <w:u w:val="single"/>
        </w:rPr>
        <w:t>did not consult with the state</w:t>
      </w:r>
      <w:r w:rsidRPr="004E76EE">
        <w:rPr>
          <w:rFonts w:ascii="TimesNewRomanPSMT" w:hAnsi="TimesNewRomanPSMT"/>
          <w:u w:val="single"/>
        </w:rPr>
        <w:t xml:space="preserve"> or provide adequate information about the family,</w:t>
      </w:r>
      <w:r w:rsidRPr="004E76EE">
        <w:rPr>
          <w:rFonts w:ascii="TimesNewRomanPSMT" w:hAnsi="TimesNewRomanPSMT"/>
          <w:sz w:val="16"/>
        </w:rPr>
        <w:t xml:space="preserve"> thereby violating the consultation clause. Consultation is required between the federal and state governments regarding refugees.</w:t>
      </w:r>
      <w:r w:rsidRPr="004E76EE">
        <w:rPr>
          <w:rFonts w:ascii="Gautami" w:hAnsi="Gautami" w:cs="Gautami"/>
          <w:sz w:val="16"/>
        </w:rPr>
        <w:t xml:space="preserve"> </w:t>
      </w:r>
      <w:r w:rsidRPr="004E76EE">
        <w:rPr>
          <w:rFonts w:ascii="TimesNewRomanPSMT" w:hAnsi="TimesNewRomanPSMT"/>
          <w:sz w:val="16"/>
        </w:rPr>
        <w:t>The ‘consultation clause’ of the Immigration and Nationality Act requires the Director of the Office of Refugee Resettlement to consult at least quarterly with local governments about the resettlement process and intended distribution of refugees. The federal government must also, to the extent possible, take into account the state’s recommendations about where in the state to resettle refugees.</w:t>
      </w:r>
      <w:r w:rsidRPr="004E76EE">
        <w:rPr>
          <w:rFonts w:ascii="TimesNewRomanPSMT" w:hAnsi="TimesNewRomanPSMT"/>
          <w:position w:val="10"/>
          <w:sz w:val="16"/>
          <w:szCs w:val="14"/>
        </w:rPr>
        <w:t xml:space="preserve">58 </w:t>
      </w:r>
      <w:r w:rsidRPr="004E76EE">
        <w:rPr>
          <w:rFonts w:ascii="TimesNewRomanPSMT" w:hAnsi="TimesNewRomanPSMT"/>
          <w:sz w:val="16"/>
        </w:rPr>
        <w:t>The United States District Court for the Northern District of Texas dismissed the suit, finding that Texas lacked a cause of action to enforce the Refugee Act’s advance consultation requirement.</w:t>
      </w:r>
      <w:r w:rsidRPr="004E76EE">
        <w:rPr>
          <w:rFonts w:ascii="TimesNewRomanPSMT" w:hAnsi="TimesNewRomanPSMT"/>
          <w:position w:val="10"/>
          <w:sz w:val="16"/>
          <w:szCs w:val="14"/>
        </w:rPr>
        <w:t xml:space="preserve">59 </w:t>
      </w:r>
      <w:r w:rsidRPr="004E76EE">
        <w:rPr>
          <w:rFonts w:ascii="TimesNewRomanPSMT" w:hAnsi="TimesNewRomanPSMT"/>
          <w:sz w:val="16"/>
        </w:rPr>
        <w:t xml:space="preserve">Judge David </w:t>
      </w:r>
      <w:proofErr w:type="spellStart"/>
      <w:r w:rsidRPr="004E76EE">
        <w:rPr>
          <w:rFonts w:ascii="TimesNewRomanPSMT" w:hAnsi="TimesNewRomanPSMT"/>
          <w:sz w:val="16"/>
        </w:rPr>
        <w:t>Godbey</w:t>
      </w:r>
      <w:proofErr w:type="spellEnd"/>
      <w:r w:rsidRPr="004E76EE">
        <w:rPr>
          <w:rFonts w:ascii="TimesNewRomanPSMT" w:hAnsi="TimesNewRomanPSMT"/>
          <w:sz w:val="16"/>
        </w:rPr>
        <w:t>, anticipating future suits alleging the failure of the federal government to properly consult with the states, wrote that the consultation language of the Refugee Act is merely “advisory.” The House Committee on the Judiciary, when considering an 1986 amendment to the Refugee Act, noted that the consultation requirement is “not intended to give States and localities any veto power over refugee placement decisions, but rather to ensure their input into the process and to improve their resettlement planning capacity.”</w:t>
      </w:r>
      <w:r w:rsidRPr="004E76EE">
        <w:rPr>
          <w:rFonts w:ascii="TimesNewRomanPSMT" w:hAnsi="TimesNewRomanPSMT"/>
          <w:position w:val="10"/>
          <w:sz w:val="16"/>
          <w:szCs w:val="14"/>
        </w:rPr>
        <w:t xml:space="preserve">60 </w:t>
      </w:r>
    </w:p>
    <w:p w:rsidR="006D51FD" w:rsidRPr="006D51FD" w:rsidRDefault="006D51FD" w:rsidP="006D51FD"/>
    <w:p w:rsidR="00061955" w:rsidRDefault="00061955" w:rsidP="00061955">
      <w:pPr>
        <w:pStyle w:val="Heading3"/>
      </w:pPr>
      <w:r>
        <w:lastRenderedPageBreak/>
        <w:t>Can’t Solve---No Authority</w:t>
      </w:r>
    </w:p>
    <w:p w:rsidR="00061955" w:rsidRPr="00B1498E" w:rsidRDefault="00061955" w:rsidP="00061955">
      <w:pPr>
        <w:pStyle w:val="Heading4"/>
      </w:pPr>
      <w:r>
        <w:t>Plan is key---state gov. do not have authority to resettle refugees</w:t>
      </w:r>
    </w:p>
    <w:p w:rsidR="00061955" w:rsidRDefault="00061955" w:rsidP="00061955">
      <w:pPr>
        <w:spacing w:line="240" w:lineRule="auto"/>
      </w:pPr>
      <w:r>
        <w:t xml:space="preserve">Keith </w:t>
      </w:r>
      <w:r w:rsidRPr="00E50177">
        <w:rPr>
          <w:rStyle w:val="Style13ptBold"/>
        </w:rPr>
        <w:t>Welch, 17</w:t>
      </w:r>
      <w:r>
        <w:t xml:space="preserve">,  Research Assistant at the Haas Institute assisting in research on global migration and refugee resettlement in the United States, A Pivotal Moment for the US Refugee Resettlement Program. June, 2017, </w:t>
      </w:r>
      <w:hyperlink r:id="rId91" w:history="1">
        <w:r w:rsidRPr="00603788">
          <w:rPr>
            <w:rStyle w:val="Hyperlink"/>
          </w:rPr>
          <w:t>http://haasinstitute.berkeley.edu/sites/default/files/haasinstitute_usrefugeeresettlment_june2017_publish.pdf</w:t>
        </w:r>
      </w:hyperlink>
    </w:p>
    <w:p w:rsidR="00061955" w:rsidRDefault="00061955" w:rsidP="00061955">
      <w:pPr>
        <w:spacing w:line="240" w:lineRule="auto"/>
        <w:rPr>
          <w:rStyle w:val="StyleUnderline"/>
          <w:sz w:val="16"/>
          <w:u w:val="none"/>
        </w:rPr>
      </w:pPr>
      <w:r w:rsidRPr="009E0EC9">
        <w:rPr>
          <w:rStyle w:val="StyleUnderline"/>
        </w:rPr>
        <w:t xml:space="preserve">A number of </w:t>
      </w:r>
      <w:r w:rsidRPr="009E0EC9">
        <w:rPr>
          <w:rStyle w:val="StyleUnderline"/>
          <w:highlight w:val="yellow"/>
        </w:rPr>
        <w:t>legal scholars have asserted that governors do not have the authority to restrict travel into their territories</w:t>
      </w:r>
      <w:r w:rsidRPr="00B1498E">
        <w:rPr>
          <w:rStyle w:val="StyleUnderline"/>
          <w:sz w:val="16"/>
          <w:u w:val="none"/>
        </w:rPr>
        <w:t xml:space="preserve">.70 Additionally, state and federal officials have actively fought some of the governors’ attempts. </w:t>
      </w:r>
      <w:r w:rsidRPr="009E0EC9">
        <w:rPr>
          <w:rStyle w:val="StyleUnderline"/>
          <w:highlight w:val="yellow"/>
        </w:rPr>
        <w:t>The state of Texas</w:t>
      </w:r>
      <w:r w:rsidRPr="009E0EC9">
        <w:rPr>
          <w:rStyle w:val="StyleUnderline"/>
        </w:rPr>
        <w:t xml:space="preserve">, for example </w:t>
      </w:r>
      <w:r w:rsidRPr="009E0EC9">
        <w:rPr>
          <w:rStyle w:val="StyleUnderline"/>
          <w:highlight w:val="yellow"/>
        </w:rPr>
        <w:t>sought to deny the entry of</w:t>
      </w:r>
      <w:r w:rsidRPr="009E0EC9">
        <w:rPr>
          <w:rStyle w:val="StyleUnderline"/>
        </w:rPr>
        <w:t xml:space="preserve"> Syrian </w:t>
      </w:r>
      <w:r w:rsidRPr="009E0EC9">
        <w:rPr>
          <w:rStyle w:val="StyleUnderline"/>
          <w:highlight w:val="yellow"/>
        </w:rPr>
        <w:t>refugees</w:t>
      </w:r>
      <w:r w:rsidRPr="009E0EC9">
        <w:rPr>
          <w:rStyle w:val="StyleUnderline"/>
        </w:rPr>
        <w:t>.</w:t>
      </w:r>
      <w:r w:rsidRPr="009E0EC9">
        <w:rPr>
          <w:rStyle w:val="StyleUnderline"/>
          <w:highlight w:val="yellow"/>
        </w:rPr>
        <w:t>71 A federal judge struck down the</w:t>
      </w:r>
      <w:r w:rsidRPr="009E0EC9">
        <w:rPr>
          <w:rStyle w:val="StyleUnderline"/>
        </w:rPr>
        <w:t xml:space="preserve"> executive </w:t>
      </w:r>
      <w:r w:rsidRPr="009E0EC9">
        <w:rPr>
          <w:rStyle w:val="StyleUnderline"/>
          <w:highlight w:val="yellow"/>
        </w:rPr>
        <w:t>order</w:t>
      </w:r>
      <w:r w:rsidRPr="009E0EC9">
        <w:rPr>
          <w:rStyle w:val="StyleUnderline"/>
        </w:rPr>
        <w:t xml:space="preserve"> within </w:t>
      </w:r>
      <w:r w:rsidRPr="009E0EC9">
        <w:rPr>
          <w:rStyle w:val="StyleUnderline"/>
          <w:highlight w:val="yellow"/>
        </w:rPr>
        <w:t>one day of it being issued because</w:t>
      </w:r>
      <w:r w:rsidRPr="009E0EC9">
        <w:rPr>
          <w:rStyle w:val="StyleUnderline"/>
        </w:rPr>
        <w:t xml:space="preserve"> he found </w:t>
      </w:r>
      <w:r w:rsidRPr="009E0EC9">
        <w:rPr>
          <w:rStyle w:val="StyleUnderline"/>
          <w:highlight w:val="yellow"/>
        </w:rPr>
        <w:t>the state’s evidence that</w:t>
      </w:r>
      <w:r w:rsidRPr="009E0EC9">
        <w:rPr>
          <w:rStyle w:val="StyleUnderline"/>
        </w:rPr>
        <w:t xml:space="preserve"> Syrian </w:t>
      </w:r>
      <w:r w:rsidRPr="009E0EC9">
        <w:rPr>
          <w:rStyle w:val="StyleUnderline"/>
          <w:highlight w:val="yellow"/>
        </w:rPr>
        <w:t>refugees could have infiltrated the</w:t>
      </w:r>
      <w:r w:rsidRPr="009E0EC9">
        <w:rPr>
          <w:rStyle w:val="StyleUnderline"/>
        </w:rPr>
        <w:t xml:space="preserve"> refugee </w:t>
      </w:r>
      <w:r w:rsidRPr="009E0EC9">
        <w:rPr>
          <w:rStyle w:val="StyleUnderline"/>
          <w:highlight w:val="yellow"/>
        </w:rPr>
        <w:t>resettlement program to be</w:t>
      </w:r>
      <w:r w:rsidRPr="009E0EC9">
        <w:rPr>
          <w:rStyle w:val="StyleUnderline"/>
        </w:rPr>
        <w:t xml:space="preserve"> largely </w:t>
      </w:r>
      <w:r w:rsidRPr="009E0EC9">
        <w:rPr>
          <w:rStyle w:val="StyleUnderline"/>
          <w:highlight w:val="yellow"/>
        </w:rPr>
        <w:t>speculative</w:t>
      </w:r>
      <w:r w:rsidRPr="009E0EC9">
        <w:rPr>
          <w:rStyle w:val="StyleUnderline"/>
        </w:rPr>
        <w:t>.</w:t>
      </w:r>
      <w:r w:rsidRPr="00B1498E">
        <w:rPr>
          <w:rStyle w:val="StyleUnderline"/>
          <w:sz w:val="16"/>
          <w:u w:val="none"/>
        </w:rPr>
        <w:t xml:space="preserve"> The same judge again ruled against the state after it amended its application for preliminary injunction. The state claims that it is unlawful that the federal government did not consult with the state regarding each Syrian refugee that PRM resettled in Texas. </w:t>
      </w:r>
      <w:r w:rsidRPr="009E0EC9">
        <w:rPr>
          <w:rStyle w:val="StyleUnderline"/>
          <w:highlight w:val="yellow"/>
        </w:rPr>
        <w:t>The judge</w:t>
      </w:r>
      <w:r w:rsidRPr="009E0EC9">
        <w:rPr>
          <w:rStyle w:val="StyleUnderline"/>
        </w:rPr>
        <w:t xml:space="preserve">, however, </w:t>
      </w:r>
      <w:r w:rsidRPr="009E0EC9">
        <w:rPr>
          <w:rStyle w:val="StyleUnderline"/>
          <w:highlight w:val="yellow"/>
        </w:rPr>
        <w:t>argues that neither the Refugee Act nor the Administrative Procedure Act creates a cause of action for the state to compel the fed</w:t>
      </w:r>
      <w:r w:rsidRPr="009E0EC9">
        <w:rPr>
          <w:rStyle w:val="StyleUnderline"/>
        </w:rPr>
        <w:t xml:space="preserve">eral </w:t>
      </w:r>
      <w:r w:rsidRPr="009E0EC9">
        <w:rPr>
          <w:rStyle w:val="StyleUnderline"/>
          <w:highlight w:val="yellow"/>
        </w:rPr>
        <w:t>gov</w:t>
      </w:r>
      <w:r w:rsidRPr="009E0EC9">
        <w:rPr>
          <w:rStyle w:val="StyleUnderline"/>
        </w:rPr>
        <w:t xml:space="preserve">ernment </w:t>
      </w:r>
      <w:r w:rsidRPr="009E0EC9">
        <w:rPr>
          <w:rStyle w:val="StyleUnderline"/>
          <w:highlight w:val="yellow"/>
        </w:rPr>
        <w:t>to consult with the state regarding the resettlement of individual</w:t>
      </w:r>
      <w:r w:rsidRPr="009E0EC9">
        <w:rPr>
          <w:rStyle w:val="StyleUnderline"/>
        </w:rPr>
        <w:t xml:space="preserve"> Syrian </w:t>
      </w:r>
      <w:r w:rsidRPr="009E0EC9">
        <w:rPr>
          <w:rStyle w:val="StyleUnderline"/>
          <w:highlight w:val="yellow"/>
        </w:rPr>
        <w:t>refugees</w:t>
      </w:r>
      <w:r w:rsidRPr="009E0EC9">
        <w:rPr>
          <w:rStyle w:val="StyleUnderline"/>
        </w:rPr>
        <w:t xml:space="preserve"> in Texas.</w:t>
      </w:r>
      <w:r w:rsidRPr="00B1498E">
        <w:rPr>
          <w:rStyle w:val="StyleUnderline"/>
          <w:sz w:val="16"/>
          <w:u w:val="none"/>
        </w:rPr>
        <w:t xml:space="preserve">72 </w:t>
      </w:r>
      <w:r w:rsidRPr="00B1498E">
        <w:rPr>
          <w:rStyle w:val="StyleUnderline"/>
          <w:sz w:val="12"/>
          <w:u w:val="none"/>
        </w:rPr>
        <w:t>¶</w:t>
      </w:r>
      <w:r w:rsidRPr="00B1498E">
        <w:rPr>
          <w:rStyle w:val="StyleUnderline"/>
          <w:sz w:val="16"/>
          <w:u w:val="none"/>
        </w:rPr>
        <w:t xml:space="preserve"> </w:t>
      </w:r>
      <w:r w:rsidRPr="009E0EC9">
        <w:rPr>
          <w:rStyle w:val="StyleUnderline"/>
        </w:rPr>
        <w:t xml:space="preserve">Government officials in other states have also pushed back against these types of directives. For instance, the Tennessee Office of the Attorney General issued an opinion outlining why </w:t>
      </w:r>
      <w:r w:rsidRPr="009E0EC9">
        <w:rPr>
          <w:rStyle w:val="StyleUnderline"/>
          <w:highlight w:val="yellow"/>
        </w:rPr>
        <w:t>a decision to deny entry to refugees would violate the US constitution</w:t>
      </w:r>
      <w:r w:rsidRPr="009E0EC9">
        <w:rPr>
          <w:rStyle w:val="StyleUnderline"/>
        </w:rPr>
        <w:t>.</w:t>
      </w:r>
      <w:r w:rsidRPr="00B1498E">
        <w:rPr>
          <w:rStyle w:val="StyleUnderline"/>
          <w:sz w:val="16"/>
          <w:u w:val="none"/>
        </w:rPr>
        <w:t xml:space="preserve">73 Specifically, </w:t>
      </w:r>
      <w:r w:rsidRPr="009E0EC9">
        <w:rPr>
          <w:rStyle w:val="StyleUnderline"/>
        </w:rPr>
        <w:t xml:space="preserve">the Attorney General stated that </w:t>
      </w:r>
      <w:r w:rsidRPr="009E0EC9">
        <w:rPr>
          <w:rStyle w:val="StyleUnderline"/>
          <w:highlight w:val="yellow"/>
        </w:rPr>
        <w:t>the federal government had already approved the refugees in question for resettlement in the US</w:t>
      </w:r>
      <w:r w:rsidRPr="009E0EC9">
        <w:rPr>
          <w:rStyle w:val="StyleUnderline"/>
        </w:rPr>
        <w:t>. Thus, such</w:t>
      </w:r>
      <w:r w:rsidRPr="009E0EC9">
        <w:rPr>
          <w:rStyle w:val="StyleUnderline"/>
          <w:highlight w:val="yellow"/>
        </w:rPr>
        <w:t xml:space="preserve"> a decision would conflict with the federal government’s authority to </w:t>
      </w:r>
      <w:r w:rsidRPr="009E0EC9">
        <w:rPr>
          <w:rStyle w:val="StyleUnderline"/>
        </w:rPr>
        <w:t xml:space="preserve">regulate </w:t>
      </w:r>
      <w:r w:rsidRPr="009E0EC9">
        <w:rPr>
          <w:rStyle w:val="StyleUnderline"/>
          <w:highlight w:val="yellow"/>
        </w:rPr>
        <w:t>the admission of aliens to the country and would</w:t>
      </w:r>
      <w:r w:rsidRPr="009E0EC9">
        <w:rPr>
          <w:rStyle w:val="StyleUnderline"/>
        </w:rPr>
        <w:t xml:space="preserve"> therefore </w:t>
      </w:r>
      <w:r w:rsidRPr="009E0EC9">
        <w:rPr>
          <w:rStyle w:val="StyleUnderline"/>
          <w:highlight w:val="yellow"/>
        </w:rPr>
        <w:t>violate the Supremacy Clause of the</w:t>
      </w:r>
      <w:r w:rsidRPr="009E0EC9">
        <w:rPr>
          <w:rStyle w:val="StyleUnderline"/>
        </w:rPr>
        <w:t xml:space="preserve"> US </w:t>
      </w:r>
      <w:r w:rsidRPr="009E0EC9">
        <w:rPr>
          <w:rStyle w:val="StyleUnderline"/>
          <w:highlight w:val="yellow"/>
        </w:rPr>
        <w:t>constitution</w:t>
      </w:r>
      <w:r w:rsidRPr="009E0EC9">
        <w:rPr>
          <w:rStyle w:val="StyleUnderline"/>
        </w:rPr>
        <w:t>.</w:t>
      </w:r>
      <w:r w:rsidRPr="00B1498E">
        <w:rPr>
          <w:rStyle w:val="StyleUnderline"/>
          <w:sz w:val="16"/>
          <w:u w:val="none"/>
        </w:rPr>
        <w:t xml:space="preserve"> Georgia’s Attorney General issued a statement with similar reasoning and conclusions in response to its governor’s executive order seeking to deny the resettlement of Syrian refugees in the state.74 </w:t>
      </w:r>
      <w:r w:rsidRPr="00B1498E">
        <w:rPr>
          <w:rStyle w:val="StyleUnderline"/>
          <w:sz w:val="12"/>
          <w:u w:val="none"/>
        </w:rPr>
        <w:t>¶</w:t>
      </w:r>
      <w:r w:rsidRPr="00B1498E">
        <w:rPr>
          <w:rStyle w:val="StyleUnderline"/>
          <w:sz w:val="16"/>
          <w:u w:val="none"/>
        </w:rPr>
        <w:t xml:space="preserve"> Likely due to the evidence that an outright ban on the admission of Syrian refugees would violate the Constitution, the governor of Indiana issued an executive order that limits the type of services to Syrian refugees for which the state government would reimburse resettlement agencies.75 Although the state initially sought to completely deny entry to Syrian refugees, the state then decided to allow Syrian refugees to enter its territory and continued to pay for federal entitlements such as cash assistance, education assistance and Medicaid. However, the state is withholding funds from resettlement agencies for social services such as interpretation, childcare and citizenship and naturalization assistance.</w:t>
      </w:r>
    </w:p>
    <w:p w:rsidR="00061955" w:rsidRPr="00061955" w:rsidRDefault="00061955" w:rsidP="00061955"/>
    <w:p w:rsidR="00896AF2" w:rsidRDefault="00896AF2" w:rsidP="00896AF2"/>
    <w:p w:rsidR="00896AF2" w:rsidRDefault="00896AF2" w:rsidP="00896AF2">
      <w:pPr>
        <w:pStyle w:val="Heading1"/>
      </w:pPr>
      <w:proofErr w:type="spellStart"/>
      <w:r>
        <w:lastRenderedPageBreak/>
        <w:t>Kritiks</w:t>
      </w:r>
      <w:proofErr w:type="spellEnd"/>
    </w:p>
    <w:p w:rsidR="00896AF2" w:rsidRDefault="00896AF2" w:rsidP="00896AF2">
      <w:pPr>
        <w:pStyle w:val="Heading2"/>
      </w:pPr>
      <w:r>
        <w:lastRenderedPageBreak/>
        <w:t>Perms---General</w:t>
      </w:r>
    </w:p>
    <w:p w:rsidR="00896AF2" w:rsidRDefault="00896AF2" w:rsidP="00896AF2">
      <w:pPr>
        <w:pStyle w:val="Heading3"/>
      </w:pPr>
      <w:r>
        <w:lastRenderedPageBreak/>
        <w:t>Perm---2AC</w:t>
      </w:r>
    </w:p>
    <w:p w:rsidR="00896AF2" w:rsidRPr="006C385F" w:rsidRDefault="00896AF2" w:rsidP="00896AF2">
      <w:pPr>
        <w:pStyle w:val="Heading4"/>
      </w:pPr>
    </w:p>
    <w:p w:rsidR="00896AF2" w:rsidRDefault="00896AF2" w:rsidP="00896AF2">
      <w:r>
        <w:t xml:space="preserve">Wendy </w:t>
      </w:r>
      <w:r w:rsidRPr="000046F6">
        <w:rPr>
          <w:rStyle w:val="Style13ptBold"/>
        </w:rPr>
        <w:t>Pearlman 17</w:t>
      </w:r>
      <w:r>
        <w:t xml:space="preserve">, the Martin and Patricia </w:t>
      </w:r>
      <w:proofErr w:type="spellStart"/>
      <w:r>
        <w:t>Koldyke</w:t>
      </w:r>
      <w:proofErr w:type="spellEnd"/>
      <w:r>
        <w:t xml:space="preserve"> Outstanding Teaching Associate Professor of Political Science at Northwestern University, March 2017, “ Vetting Trump’s Vetting of Refugees,” </w:t>
      </w:r>
      <w:hyperlink r:id="rId92" w:history="1">
        <w:r w:rsidRPr="00F0229E">
          <w:rPr>
            <w:rStyle w:val="Hyperlink"/>
          </w:rPr>
          <w:t>https://pomeps.org/2017/03/13/vetting-trumps-vetting-of-refugees/</w:t>
        </w:r>
      </w:hyperlink>
    </w:p>
    <w:p w:rsidR="00896AF2" w:rsidRPr="00651297" w:rsidRDefault="00896AF2" w:rsidP="00896AF2">
      <w:pPr>
        <w:rPr>
          <w:sz w:val="16"/>
        </w:rPr>
      </w:pPr>
      <w:r w:rsidRPr="006113B8">
        <w:rPr>
          <w:rStyle w:val="StyleUnderline"/>
        </w:rPr>
        <w:t xml:space="preserve">Nothing can create empathy for refugees’ plights and basic humanity, more than </w:t>
      </w:r>
      <w:r w:rsidRPr="006113B8">
        <w:rPr>
          <w:rStyle w:val="Emphasis"/>
        </w:rPr>
        <w:t>listening to them tell their own stories</w:t>
      </w:r>
      <w:r w:rsidRPr="00651297">
        <w:rPr>
          <w:sz w:val="16"/>
        </w:rPr>
        <w:t xml:space="preserve">. Most Americans have never met a refugee from the Middle East. As people who know the region, speak its languages, or maintain connections to its diasporic communities, we can play a role in bridging this gap. We can invite – into our classrooms, civic groups, or congregations – people from the Middle East, be they those who have fled persecution or those who can testify why others are forced to do so. We can recommend and share any of the stunning plethora of phenomenal written, audio, and visual works in which individuals from the region bring to life the circumstances that force people from their homes and the soul-gutting challenge of starting life anew. </w:t>
      </w:r>
      <w:r w:rsidRPr="006113B8">
        <w:rPr>
          <w:rStyle w:val="StyleUnderline"/>
        </w:rPr>
        <w:t>We can incorporate these voices into our own writing, teaching, and public speaking, passing them along to the audiences that our work tries to reach</w:t>
      </w:r>
      <w:r w:rsidRPr="00651297">
        <w:rPr>
          <w:sz w:val="16"/>
        </w:rPr>
        <w:t xml:space="preserve">. My forthcoming book, for example, undertakes to tell the story of Syria’s uprising and war exclusively through the words of the displaced persons I have interviewed during the past four years. In these and many other ways, </w:t>
      </w:r>
      <w:r w:rsidRPr="006113B8">
        <w:rPr>
          <w:rStyle w:val="StyleUnderline"/>
        </w:rPr>
        <w:t>we can take advantage of our unique positioning to make sure</w:t>
      </w:r>
      <w:r w:rsidRPr="00651297">
        <w:rPr>
          <w:sz w:val="16"/>
        </w:rPr>
        <w:t xml:space="preserve"> that </w:t>
      </w:r>
      <w:r w:rsidRPr="006113B8">
        <w:rPr>
          <w:rStyle w:val="StyleUnderline"/>
        </w:rPr>
        <w:t>conversations about refugees actually include refugees</w:t>
      </w:r>
      <w:r w:rsidRPr="00651297">
        <w:rPr>
          <w:sz w:val="16"/>
        </w:rPr>
        <w:t>.</w:t>
      </w:r>
    </w:p>
    <w:p w:rsidR="00896AF2" w:rsidRPr="00651297" w:rsidRDefault="00896AF2" w:rsidP="00896AF2">
      <w:pPr>
        <w:rPr>
          <w:sz w:val="16"/>
        </w:rPr>
      </w:pPr>
      <w:r w:rsidRPr="006113B8">
        <w:rPr>
          <w:rStyle w:val="Emphasis"/>
        </w:rPr>
        <w:t>Public discourse and policy-making</w:t>
      </w:r>
      <w:r w:rsidRPr="006113B8">
        <w:rPr>
          <w:rStyle w:val="StyleUnderline"/>
        </w:rPr>
        <w:t xml:space="preserve"> that </w:t>
      </w:r>
      <w:r w:rsidRPr="006113B8">
        <w:rPr>
          <w:rStyle w:val="Emphasis"/>
        </w:rPr>
        <w:t>maligns the most vulnerable</w:t>
      </w:r>
      <w:r w:rsidRPr="00651297">
        <w:rPr>
          <w:sz w:val="16"/>
        </w:rPr>
        <w:t xml:space="preserve"> individuals and families of the Middle East </w:t>
      </w:r>
      <w:r w:rsidRPr="006113B8">
        <w:rPr>
          <w:rStyle w:val="StyleUnderline"/>
        </w:rPr>
        <w:t xml:space="preserve">is a challenge to our work </w:t>
      </w:r>
      <w:r w:rsidRPr="006113B8">
        <w:rPr>
          <w:rStyle w:val="Emphasis"/>
        </w:rPr>
        <w:t>generating both knowledge about and empathy for</w:t>
      </w:r>
      <w:r w:rsidRPr="006113B8">
        <w:rPr>
          <w:rStyle w:val="StyleUnderline"/>
        </w:rPr>
        <w:t xml:space="preserve"> the region</w:t>
      </w:r>
      <w:r w:rsidRPr="00651297">
        <w:rPr>
          <w:sz w:val="16"/>
        </w:rPr>
        <w:t xml:space="preserve">. </w:t>
      </w:r>
      <w:r w:rsidRPr="006113B8">
        <w:rPr>
          <w:rStyle w:val="StyleUnderline"/>
        </w:rPr>
        <w:t xml:space="preserve">Yet as vital as is our duty to advocate for and protect refugees, these remain humanitarian bandages on fundamentally political wounds. We who study those wounds can </w:t>
      </w:r>
      <w:r w:rsidRPr="006113B8">
        <w:rPr>
          <w:rStyle w:val="Emphasis"/>
        </w:rPr>
        <w:t>also</w:t>
      </w:r>
      <w:r w:rsidRPr="006113B8">
        <w:rPr>
          <w:rStyle w:val="StyleUnderline"/>
        </w:rPr>
        <w:t xml:space="preserve"> continue to make publicly accessible what we know about the causes of war, authoritarianism, human rights abuse, and state failure</w:t>
      </w:r>
      <w:r w:rsidRPr="00651297">
        <w:rPr>
          <w:sz w:val="16"/>
        </w:rPr>
        <w:t xml:space="preserve"> in the region, </w:t>
      </w:r>
      <w:r w:rsidRPr="006113B8">
        <w:rPr>
          <w:rStyle w:val="Emphasis"/>
        </w:rPr>
        <w:t>including the role of the U</w:t>
      </w:r>
      <w:r w:rsidRPr="00651297">
        <w:rPr>
          <w:sz w:val="16"/>
        </w:rPr>
        <w:t xml:space="preserve">nited </w:t>
      </w:r>
      <w:r w:rsidRPr="006113B8">
        <w:rPr>
          <w:rStyle w:val="Emphasis"/>
        </w:rPr>
        <w:t>S</w:t>
      </w:r>
      <w:r w:rsidRPr="00651297">
        <w:rPr>
          <w:sz w:val="16"/>
        </w:rPr>
        <w:t xml:space="preserve">tates </w:t>
      </w:r>
      <w:r w:rsidRPr="006113B8">
        <w:rPr>
          <w:rStyle w:val="StyleUnderline"/>
        </w:rPr>
        <w:t>in creating these conditions. Promoting a deeper understanding</w:t>
      </w:r>
      <w:r w:rsidRPr="00651297">
        <w:rPr>
          <w:sz w:val="16"/>
        </w:rPr>
        <w:t xml:space="preserve"> of the region </w:t>
      </w:r>
      <w:r w:rsidRPr="006113B8">
        <w:rPr>
          <w:rStyle w:val="StyleUnderline"/>
        </w:rPr>
        <w:t>is necessary</w:t>
      </w:r>
      <w:r w:rsidRPr="00651297">
        <w:rPr>
          <w:sz w:val="16"/>
        </w:rPr>
        <w:t xml:space="preserve"> to make the refugee crisis comprehensible to ordinary Americans. </w:t>
      </w:r>
      <w:r w:rsidRPr="006113B8">
        <w:rPr>
          <w:rStyle w:val="Emphasis"/>
        </w:rPr>
        <w:t>And</w:t>
      </w:r>
      <w:r w:rsidRPr="006113B8">
        <w:rPr>
          <w:rStyle w:val="StyleUnderline"/>
        </w:rPr>
        <w:t xml:space="preserve"> this is necessary to lay bare our moral responsibility to ordinary Middle Easterners who seek</w:t>
      </w:r>
      <w:r w:rsidRPr="00651297">
        <w:rPr>
          <w:sz w:val="16"/>
        </w:rPr>
        <w:t xml:space="preserve"> the </w:t>
      </w:r>
      <w:r w:rsidRPr="006113B8">
        <w:rPr>
          <w:rStyle w:val="StyleUnderline"/>
        </w:rPr>
        <w:t>freedom and dignity</w:t>
      </w:r>
      <w:r w:rsidRPr="00651297">
        <w:rPr>
          <w:sz w:val="16"/>
        </w:rPr>
        <w:t xml:space="preserve"> that we are lucky enough to take for granted.</w:t>
      </w:r>
    </w:p>
    <w:p w:rsidR="00896AF2" w:rsidRDefault="00896AF2" w:rsidP="00896AF2"/>
    <w:p w:rsidR="00896AF2" w:rsidRDefault="00896AF2" w:rsidP="00896AF2"/>
    <w:p w:rsidR="00896AF2" w:rsidRDefault="00896AF2" w:rsidP="00896AF2">
      <w:pPr>
        <w:pStyle w:val="Heading2"/>
      </w:pPr>
      <w:r>
        <w:lastRenderedPageBreak/>
        <w:t>Nationalism</w:t>
      </w:r>
    </w:p>
    <w:p w:rsidR="00896AF2" w:rsidRDefault="00896AF2" w:rsidP="00896AF2">
      <w:pPr>
        <w:pStyle w:val="Heading3"/>
      </w:pPr>
      <w:r>
        <w:lastRenderedPageBreak/>
        <w:t>Nationalism K---2AC</w:t>
      </w:r>
    </w:p>
    <w:p w:rsidR="00896AF2" w:rsidRDefault="00896AF2" w:rsidP="00896AF2"/>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134898" w:rsidRDefault="00896AF2" w:rsidP="00896AF2">
      <w:pPr>
        <w:rPr>
          <w:sz w:val="16"/>
        </w:rPr>
      </w:pPr>
      <w:r w:rsidRPr="00134898">
        <w:rPr>
          <w:rStyle w:val="StyleUnderline"/>
        </w:rPr>
        <w:t>Refugee protection and national security are inextricably linked needs. Both reflect a desire for safety and security</w:t>
      </w:r>
      <w:r w:rsidRPr="00134898">
        <w:rPr>
          <w:sz w:val="16"/>
        </w:rPr>
        <w:t xml:space="preserve">. However, </w:t>
      </w:r>
      <w:r w:rsidRPr="00134898">
        <w:rPr>
          <w:rStyle w:val="StyleUnderline"/>
        </w:rPr>
        <w:t>they approach this aspiration from different perspectives</w:t>
      </w:r>
      <w:r w:rsidRPr="00134898">
        <w:rPr>
          <w:sz w:val="16"/>
        </w:rPr>
        <w:t xml:space="preserve"> and have different emphases. </w:t>
      </w:r>
      <w:r w:rsidRPr="00134898">
        <w:rPr>
          <w:rStyle w:val="StyleUnderline"/>
        </w:rPr>
        <w:t xml:space="preserve">Refugee protection arises from an </w:t>
      </w:r>
      <w:r w:rsidRPr="00134898">
        <w:rPr>
          <w:rStyle w:val="Emphasis"/>
        </w:rPr>
        <w:t>ethic of solidarity</w:t>
      </w:r>
      <w:r w:rsidRPr="00134898">
        <w:rPr>
          <w:rStyle w:val="StyleUnderline"/>
        </w:rPr>
        <w:t xml:space="preserve"> rooted in</w:t>
      </w:r>
      <w:r w:rsidRPr="00134898">
        <w:rPr>
          <w:sz w:val="16"/>
        </w:rPr>
        <w:t xml:space="preserve"> a belief in </w:t>
      </w:r>
      <w:r w:rsidRPr="00134898">
        <w:rPr>
          <w:rStyle w:val="StyleUnderline"/>
        </w:rPr>
        <w:t>human dignity and equality</w:t>
      </w:r>
      <w:r w:rsidRPr="00134898">
        <w:rPr>
          <w:sz w:val="16"/>
        </w:rPr>
        <w:t>. It reflects the enlightened self-interest of states in a “stable and moral world, one in which peace and respect for human rights are pervasive and firmly rooted” (Helton 2002, 120).</w:t>
      </w:r>
    </w:p>
    <w:p w:rsidR="00896AF2" w:rsidRPr="00134898" w:rsidRDefault="00896AF2" w:rsidP="00896AF2">
      <w:pPr>
        <w:rPr>
          <w:sz w:val="16"/>
        </w:rPr>
      </w:pPr>
      <w:r w:rsidRPr="00134898">
        <w:rPr>
          <w:sz w:val="16"/>
        </w:rPr>
        <w:t xml:space="preserve">In its thick sense, </w:t>
      </w:r>
      <w:r w:rsidRPr="00134898">
        <w:rPr>
          <w:rStyle w:val="StyleUnderline"/>
        </w:rPr>
        <w:t>national security refers to more than national defense and homeland security</w:t>
      </w:r>
      <w:r w:rsidRPr="00134898">
        <w:rPr>
          <w:sz w:val="16"/>
        </w:rPr>
        <w:t xml:space="preserve">. It speaks to the protection of “a people, territory and way of life” (Jordan et al. 2009, 3-4). </w:t>
      </w:r>
      <w:r w:rsidRPr="00134898">
        <w:rPr>
          <w:rStyle w:val="StyleUnderline"/>
        </w:rPr>
        <w:t>It “is</w:t>
      </w:r>
      <w:r w:rsidRPr="00134898">
        <w:rPr>
          <w:sz w:val="16"/>
        </w:rPr>
        <w:t xml:space="preserve"> not an end in itself,” but </w:t>
      </w:r>
      <w:r w:rsidRPr="00134898">
        <w:rPr>
          <w:rStyle w:val="StyleUnderline"/>
        </w:rPr>
        <w:t>a means to preserve</w:t>
      </w:r>
      <w:r w:rsidRPr="00134898">
        <w:rPr>
          <w:sz w:val="16"/>
        </w:rPr>
        <w:t xml:space="preserve"> a nation’s “</w:t>
      </w:r>
      <w:r w:rsidRPr="00134898">
        <w:rPr>
          <w:rStyle w:val="StyleUnderline"/>
        </w:rPr>
        <w:t>values</w:t>
      </w:r>
      <w:r w:rsidRPr="00134898">
        <w:rPr>
          <w:sz w:val="16"/>
        </w:rPr>
        <w:t xml:space="preserve">, principles, and way of life” (DHS 2010, v). </w:t>
      </w:r>
      <w:r w:rsidRPr="00134898">
        <w:rPr>
          <w:rStyle w:val="StyleUnderline"/>
        </w:rPr>
        <w:t>It underscores a state’s responsibility to defend</w:t>
      </w:r>
      <w:r w:rsidRPr="00134898">
        <w:rPr>
          <w:sz w:val="16"/>
        </w:rPr>
        <w:t xml:space="preserve"> its members </w:t>
      </w:r>
      <w:r w:rsidRPr="00134898">
        <w:rPr>
          <w:rStyle w:val="StyleUnderline"/>
        </w:rPr>
        <w:t>from foreign domination and</w:t>
      </w:r>
      <w:r w:rsidRPr="00134898">
        <w:rPr>
          <w:sz w:val="16"/>
        </w:rPr>
        <w:t xml:space="preserve"> to </w:t>
      </w:r>
      <w:r w:rsidRPr="00134898">
        <w:rPr>
          <w:rStyle w:val="StyleUnderline"/>
        </w:rPr>
        <w:t>safeguard</w:t>
      </w:r>
      <w:r w:rsidRPr="00134898">
        <w:rPr>
          <w:sz w:val="16"/>
        </w:rPr>
        <w:t xml:space="preserve"> their </w:t>
      </w:r>
      <w:r w:rsidRPr="00134898">
        <w:rPr>
          <w:rStyle w:val="StyleUnderline"/>
        </w:rPr>
        <w:t>rights at home and abroad, and</w:t>
      </w:r>
      <w:r w:rsidRPr="00134898">
        <w:rPr>
          <w:sz w:val="16"/>
        </w:rPr>
        <w:t xml:space="preserve"> also </w:t>
      </w:r>
      <w:r w:rsidRPr="00134898">
        <w:rPr>
          <w:rStyle w:val="StyleUnderline"/>
        </w:rPr>
        <w:t>to uphold</w:t>
      </w:r>
      <w:r w:rsidRPr="00134898">
        <w:rPr>
          <w:sz w:val="16"/>
        </w:rPr>
        <w:t xml:space="preserve"> the </w:t>
      </w:r>
      <w:r w:rsidRPr="00134898">
        <w:rPr>
          <w:rStyle w:val="StyleUnderline"/>
        </w:rPr>
        <w:t>rights of imperiled noncitizens at its borders</w:t>
      </w:r>
      <w:r w:rsidRPr="00134898">
        <w:rPr>
          <w:sz w:val="16"/>
        </w:rPr>
        <w:t>, in transit through its territory, and (in extreme circumstances like genocide) in their states of origin.</w:t>
      </w:r>
    </w:p>
    <w:p w:rsidR="00896AF2" w:rsidRDefault="00896AF2" w:rsidP="00896AF2">
      <w:pPr>
        <w:rPr>
          <w:sz w:val="16"/>
        </w:rPr>
      </w:pPr>
      <w:r w:rsidRPr="00134898">
        <w:rPr>
          <w:rStyle w:val="StyleUnderline"/>
        </w:rPr>
        <w:t>States</w:t>
      </w:r>
      <w:r w:rsidRPr="00134898">
        <w:rPr>
          <w:sz w:val="16"/>
        </w:rPr>
        <w:t xml:space="preserve"> often </w:t>
      </w:r>
      <w:r w:rsidRPr="00134898">
        <w:rPr>
          <w:rStyle w:val="StyleUnderline"/>
        </w:rPr>
        <w:t>use the language of security, crisis, and risk to justify harsh policy responses to refugees</w:t>
      </w:r>
      <w:r w:rsidRPr="00134898">
        <w:rPr>
          <w:sz w:val="16"/>
        </w:rPr>
        <w:t xml:space="preserve"> and other forcibly displaced persons. </w:t>
      </w:r>
      <w:r w:rsidRPr="00134898">
        <w:rPr>
          <w:rStyle w:val="StyleUnderline"/>
        </w:rPr>
        <w:t xml:space="preserve">Yet this language </w:t>
      </w:r>
      <w:r w:rsidRPr="00134898">
        <w:rPr>
          <w:rStyle w:val="Emphasis"/>
        </w:rPr>
        <w:t>also points to the potential complementarity between security and refugee protection</w:t>
      </w:r>
      <w:r w:rsidRPr="00134898">
        <w:rPr>
          <w:rStyle w:val="StyleUnderline"/>
        </w:rPr>
        <w:t>. Conflict and terrorism create insecurity for their victims</w:t>
      </w:r>
      <w:r w:rsidRPr="00134898">
        <w:rPr>
          <w:sz w:val="16"/>
        </w:rPr>
        <w:t xml:space="preserve">, for targeted and neighboring states, and for the international community. As a result, </w:t>
      </w:r>
      <w:r w:rsidRPr="00134898">
        <w:rPr>
          <w:rStyle w:val="StyleUnderline"/>
        </w:rPr>
        <w:t xml:space="preserve">they require </w:t>
      </w:r>
      <w:r w:rsidRPr="00134898">
        <w:rPr>
          <w:rStyle w:val="Emphasis"/>
          <w:sz w:val="24"/>
        </w:rPr>
        <w:t>both security and protection responses</w:t>
      </w:r>
      <w:r w:rsidRPr="00134898">
        <w:rPr>
          <w:sz w:val="16"/>
        </w:rPr>
        <w:t>.</w:t>
      </w:r>
    </w:p>
    <w:p w:rsidR="00896AF2" w:rsidRDefault="00896AF2" w:rsidP="00896AF2"/>
    <w:p w:rsidR="00896AF2" w:rsidRDefault="00896AF2" w:rsidP="00896AF2"/>
    <w:p w:rsidR="00896AF2" w:rsidRDefault="00896AF2" w:rsidP="00896AF2">
      <w:r>
        <w:t xml:space="preserve">Donald </w:t>
      </w:r>
      <w:proofErr w:type="spellStart"/>
      <w:r w:rsidRPr="00CB2065">
        <w:rPr>
          <w:rStyle w:val="Style13ptBold"/>
        </w:rPr>
        <w:t>Kerwin</w:t>
      </w:r>
      <w:proofErr w:type="spellEnd"/>
      <w:r w:rsidRPr="00CB2065">
        <w:rPr>
          <w:rStyle w:val="Style13ptBold"/>
        </w:rPr>
        <w:t xml:space="preserve"> 16</w:t>
      </w:r>
      <w:r>
        <w:t>, Director of the Center for Migration Studies of New York, 2016, “How Robust Refugee Protection Policies Can Strengthen Human and National Security,” Journal on Migration &amp; Human Security, Vol. 4, No. 3, p. 83-140</w:t>
      </w:r>
    </w:p>
    <w:p w:rsidR="00896AF2" w:rsidRPr="00983DC1" w:rsidRDefault="00896AF2" w:rsidP="00896AF2">
      <w:pPr>
        <w:rPr>
          <w:sz w:val="16"/>
        </w:rPr>
      </w:pPr>
      <w:r w:rsidRPr="00983DC1">
        <w:rPr>
          <w:sz w:val="16"/>
        </w:rPr>
        <w:t xml:space="preserve">From a foreign policy perspective, </w:t>
      </w:r>
      <w:r w:rsidRPr="00E23315">
        <w:rPr>
          <w:rStyle w:val="StyleUnderline"/>
        </w:rPr>
        <w:t xml:space="preserve">refugee protection can help states </w:t>
      </w:r>
      <w:r w:rsidRPr="00E23315">
        <w:rPr>
          <w:rStyle w:val="Emphasis"/>
        </w:rPr>
        <w:t>prevail “in the battle of ideas</w:t>
      </w:r>
      <w:r w:rsidRPr="00E23315">
        <w:rPr>
          <w:rStyle w:val="StyleUnderline"/>
        </w:rPr>
        <w:t xml:space="preserve">, in a contest for the </w:t>
      </w:r>
      <w:r w:rsidRPr="00E23315">
        <w:rPr>
          <w:rStyle w:val="Emphasis"/>
        </w:rPr>
        <w:t>support</w:t>
      </w:r>
      <w:r w:rsidRPr="00983DC1">
        <w:rPr>
          <w:sz w:val="16"/>
        </w:rPr>
        <w:t xml:space="preserve"> and even the affection </w:t>
      </w:r>
      <w:r w:rsidRPr="00E23315">
        <w:rPr>
          <w:rStyle w:val="Emphasis"/>
        </w:rPr>
        <w:t>of the world’s population</w:t>
      </w:r>
      <w:r w:rsidRPr="00983DC1">
        <w:rPr>
          <w:sz w:val="16"/>
        </w:rPr>
        <w:t xml:space="preserve">” (Martin 2009, 4). </w:t>
      </w:r>
      <w:r w:rsidRPr="00E23315">
        <w:rPr>
          <w:rStyle w:val="StyleUnderline"/>
        </w:rPr>
        <w:t xml:space="preserve">It can allow states to </w:t>
      </w:r>
      <w:r w:rsidRPr="00E23315">
        <w:rPr>
          <w:rStyle w:val="Emphasis"/>
        </w:rPr>
        <w:t>distinguish themselves from geopolitical rivals</w:t>
      </w:r>
      <w:r w:rsidRPr="00E23315">
        <w:rPr>
          <w:rStyle w:val="StyleUnderline"/>
        </w:rPr>
        <w:t xml:space="preserve"> and</w:t>
      </w:r>
      <w:r w:rsidRPr="00983DC1">
        <w:rPr>
          <w:sz w:val="16"/>
        </w:rPr>
        <w:t xml:space="preserve"> to </w:t>
      </w:r>
      <w:r w:rsidRPr="00E23315">
        <w:rPr>
          <w:rStyle w:val="StyleUnderline"/>
        </w:rPr>
        <w:t>appeal to global public opinion</w:t>
      </w:r>
      <w:r w:rsidRPr="00983DC1">
        <w:rPr>
          <w:sz w:val="16"/>
        </w:rPr>
        <w:t xml:space="preserve">.32 </w:t>
      </w:r>
      <w:r w:rsidRPr="00E23315">
        <w:rPr>
          <w:rStyle w:val="StyleUnderline"/>
        </w:rPr>
        <w:t>The US refugee program</w:t>
      </w:r>
      <w:r w:rsidRPr="00983DC1">
        <w:rPr>
          <w:sz w:val="16"/>
        </w:rPr>
        <w:t xml:space="preserve">, for example, seeks to further “the historic policy of the United States to respond to the urgent needs of persons subject to persecution in their homelands.”33 It </w:t>
      </w:r>
      <w:r w:rsidRPr="00E23315">
        <w:rPr>
          <w:rStyle w:val="StyleUnderline"/>
        </w:rPr>
        <w:t>has</w:t>
      </w:r>
      <w:r w:rsidRPr="00983DC1">
        <w:rPr>
          <w:sz w:val="16"/>
        </w:rPr>
        <w:t xml:space="preserve"> also </w:t>
      </w:r>
      <w:r w:rsidRPr="00E23315">
        <w:rPr>
          <w:rStyle w:val="StyleUnderline"/>
        </w:rPr>
        <w:t>supported specific foreign policy objectives</w:t>
      </w:r>
      <w:r w:rsidRPr="00983DC1">
        <w:rPr>
          <w:sz w:val="16"/>
        </w:rPr>
        <w:t xml:space="preserve"> like protection of Soviet Jews and other religious minorities, while responding to domestic constituencies. </w:t>
      </w:r>
      <w:r w:rsidRPr="00E23315">
        <w:rPr>
          <w:rStyle w:val="StyleUnderline"/>
        </w:rPr>
        <w:t>Resettlement can</w:t>
      </w:r>
      <w:r w:rsidRPr="00983DC1">
        <w:rPr>
          <w:sz w:val="16"/>
        </w:rPr>
        <w:t xml:space="preserve"> also </w:t>
      </w:r>
      <w:r w:rsidRPr="00E23315">
        <w:rPr>
          <w:rStyle w:val="Emphasis"/>
        </w:rPr>
        <w:t>promote the stability of allied states</w:t>
      </w:r>
      <w:r w:rsidRPr="00E23315">
        <w:rPr>
          <w:rStyle w:val="StyleUnderline"/>
        </w:rPr>
        <w:t xml:space="preserve"> that host large refugee populations</w:t>
      </w:r>
      <w:r w:rsidRPr="00983DC1">
        <w:rPr>
          <w:sz w:val="16"/>
        </w:rPr>
        <w:t xml:space="preserve"> and, as illustrated by the 1989 Comprehensive Plan of Action (CPA) concerning Indochinese refugees, can preserve the availability of protection in nations of first asylum.34</w:t>
      </w:r>
    </w:p>
    <w:p w:rsidR="00896AF2" w:rsidRPr="00983DC1" w:rsidRDefault="00896AF2" w:rsidP="00896AF2">
      <w:pPr>
        <w:rPr>
          <w:sz w:val="16"/>
        </w:rPr>
      </w:pPr>
      <w:r w:rsidRPr="00983DC1">
        <w:rPr>
          <w:sz w:val="16"/>
        </w:rPr>
        <w:t>In the United States, refugees serve as a continuous, living reminder of the nation’s core values, including its commitment to religious liberty. And, as the Obama administration has recognized, US success in promoting its security and values abroad turns on its adherence to its values “at home” (White House 2015b, 19).</w:t>
      </w:r>
    </w:p>
    <w:p w:rsidR="00896AF2" w:rsidRPr="00983DC1" w:rsidRDefault="00896AF2" w:rsidP="00896AF2">
      <w:pPr>
        <w:rPr>
          <w:sz w:val="16"/>
        </w:rPr>
      </w:pPr>
      <w:r w:rsidRPr="00983DC1">
        <w:rPr>
          <w:sz w:val="16"/>
        </w:rPr>
        <w:t xml:space="preserve">National security has traditionally been defined by state interests or collective identity which, in the post-Westphalian era, has been based on “nationalism” (Adamson 2006, 181). </w:t>
      </w:r>
      <w:r w:rsidRPr="00E23315">
        <w:rPr>
          <w:rStyle w:val="StyleUnderline"/>
        </w:rPr>
        <w:t xml:space="preserve">In a globalized world, </w:t>
      </w:r>
      <w:proofErr w:type="spellStart"/>
      <w:r w:rsidRPr="00E23315">
        <w:rPr>
          <w:rStyle w:val="StyleUnderline"/>
        </w:rPr>
        <w:t>internation</w:t>
      </w:r>
      <w:r>
        <w:rPr>
          <w:rStyle w:val="StyleUnderline"/>
        </w:rPr>
        <w:t>kk</w:t>
      </w:r>
      <w:r w:rsidRPr="00E23315">
        <w:rPr>
          <w:rStyle w:val="StyleUnderline"/>
        </w:rPr>
        <w:t>al</w:t>
      </w:r>
      <w:proofErr w:type="spellEnd"/>
      <w:r w:rsidRPr="00E23315">
        <w:rPr>
          <w:rStyle w:val="StyleUnderline"/>
        </w:rPr>
        <w:t xml:space="preserve"> migration “calls into question traditional models of national security, which </w:t>
      </w:r>
      <w:r w:rsidRPr="00E23315">
        <w:rPr>
          <w:rStyle w:val="Emphasis"/>
        </w:rPr>
        <w:t>assume a unitary national identity from which a set of national interests can be derived</w:t>
      </w:r>
      <w:r w:rsidRPr="00983DC1">
        <w:rPr>
          <w:sz w:val="16"/>
        </w:rPr>
        <w:t>” (ibid., 175).</w:t>
      </w:r>
    </w:p>
    <w:p w:rsidR="00896AF2" w:rsidRDefault="00896AF2" w:rsidP="00896AF2"/>
    <w:p w:rsidR="00D7088D" w:rsidRDefault="00D7088D" w:rsidP="00D7088D">
      <w:pPr>
        <w:pStyle w:val="Heading3"/>
      </w:pPr>
      <w:r>
        <w:lastRenderedPageBreak/>
        <w:t>Populism Turns Cosmopolitanism</w:t>
      </w:r>
    </w:p>
    <w:p w:rsidR="00D7088D" w:rsidRPr="00174D6B" w:rsidRDefault="00D7088D" w:rsidP="00D7088D">
      <w:pPr>
        <w:pStyle w:val="Heading4"/>
      </w:pPr>
      <w:r>
        <w:t>Populism is the opposite of Cosmopolitanism, they can’t happen together</w:t>
      </w:r>
    </w:p>
    <w:p w:rsidR="00D7088D" w:rsidRDefault="00D7088D" w:rsidP="00D7088D">
      <w:r>
        <w:t xml:space="preserve">Ronald </w:t>
      </w:r>
      <w:proofErr w:type="spellStart"/>
      <w:r w:rsidRPr="00A937B9">
        <w:rPr>
          <w:rStyle w:val="Style13ptBold"/>
        </w:rPr>
        <w:t>Inglehart</w:t>
      </w:r>
      <w:proofErr w:type="spellEnd"/>
      <w:r w:rsidRPr="00A937B9">
        <w:rPr>
          <w:rStyle w:val="Style13ptBold"/>
        </w:rPr>
        <w:t xml:space="preserve"> &amp;</w:t>
      </w:r>
      <w:r>
        <w:t xml:space="preserve"> Pippa </w:t>
      </w:r>
      <w:r w:rsidRPr="00A937B9">
        <w:rPr>
          <w:rStyle w:val="Style13ptBold"/>
        </w:rPr>
        <w:t>Norris</w:t>
      </w:r>
      <w:r>
        <w:t xml:space="preserve">. </w:t>
      </w:r>
      <w:r w:rsidRPr="00A937B9">
        <w:rPr>
          <w:rStyle w:val="Style13ptBold"/>
        </w:rPr>
        <w:t>16</w:t>
      </w:r>
      <w:r>
        <w:t xml:space="preserve">. </w:t>
      </w:r>
      <w:proofErr w:type="spellStart"/>
      <w:r>
        <w:t>Inglehart</w:t>
      </w:r>
      <w:proofErr w:type="spellEnd"/>
      <w:r>
        <w:t xml:space="preserve">-Professor of political science, University of Michigan, Norris-Professor of Political Science, Harvard University &amp; Sydney University. 2016. “Trump, </w:t>
      </w:r>
      <w:proofErr w:type="spellStart"/>
      <w:r>
        <w:t>Brexit</w:t>
      </w:r>
      <w:proofErr w:type="spellEnd"/>
      <w:r>
        <w:t xml:space="preserve">, and the Rise of Populism: Economic Have-Nots and Cultural Backlash.” SSRN Electronic Journal. </w:t>
      </w:r>
      <w:proofErr w:type="spellStart"/>
      <w:r>
        <w:t>Crossref</w:t>
      </w:r>
      <w:proofErr w:type="spellEnd"/>
      <w:r>
        <w:t>, doi:10.2139/ssrn.2818659.</w:t>
      </w:r>
    </w:p>
    <w:p w:rsidR="00D7088D" w:rsidRDefault="00D7088D" w:rsidP="00D7088D">
      <w:pPr>
        <w:rPr>
          <w:sz w:val="16"/>
        </w:rPr>
      </w:pPr>
      <w:r w:rsidRPr="000E15C2">
        <w:rPr>
          <w:sz w:val="16"/>
        </w:rPr>
        <w:t xml:space="preserve">We view </w:t>
      </w:r>
      <w:r w:rsidRPr="000E15C2">
        <w:rPr>
          <w:rStyle w:val="StyleUnderline"/>
          <w:highlight w:val="yellow"/>
        </w:rPr>
        <w:t>Populist values</w:t>
      </w:r>
      <w:r w:rsidRPr="000E15C2">
        <w:rPr>
          <w:rStyle w:val="StyleUnderline"/>
        </w:rPr>
        <w:t xml:space="preserve"> as </w:t>
      </w:r>
      <w:r w:rsidRPr="000E15C2">
        <w:rPr>
          <w:rStyle w:val="Emphasis"/>
          <w:highlight w:val="yellow"/>
        </w:rPr>
        <w:t>represent</w:t>
      </w:r>
      <w:r w:rsidRPr="000E15C2">
        <w:rPr>
          <w:rStyle w:val="StyleUnderline"/>
        </w:rPr>
        <w:t xml:space="preserve">ing </w:t>
      </w:r>
      <w:r w:rsidRPr="000E15C2">
        <w:rPr>
          <w:rStyle w:val="StyleUnderline"/>
          <w:highlight w:val="yellow"/>
        </w:rPr>
        <w:t>one pole of a cultural continuum</w:t>
      </w:r>
      <w:r w:rsidRPr="000E15C2">
        <w:rPr>
          <w:rStyle w:val="StyleUnderline"/>
        </w:rPr>
        <w:t xml:space="preserve"> on which </w:t>
      </w:r>
      <w:r w:rsidRPr="000E15C2">
        <w:rPr>
          <w:rStyle w:val="StyleUnderline"/>
          <w:highlight w:val="yellow"/>
        </w:rPr>
        <w:t>Cosmopolitan</w:t>
      </w:r>
      <w:r w:rsidRPr="000E15C2">
        <w:rPr>
          <w:rStyle w:val="StyleUnderline"/>
        </w:rPr>
        <w:t xml:space="preserve"> Liberal </w:t>
      </w:r>
      <w:r w:rsidRPr="000E15C2">
        <w:rPr>
          <w:rStyle w:val="StyleUnderline"/>
          <w:highlight w:val="yellow"/>
        </w:rPr>
        <w:t>values are</w:t>
      </w:r>
      <w:r w:rsidRPr="000E15C2">
        <w:rPr>
          <w:rStyle w:val="StyleUnderline"/>
        </w:rPr>
        <w:t xml:space="preserve"> located </w:t>
      </w:r>
      <w:r w:rsidRPr="000E15C2">
        <w:rPr>
          <w:rStyle w:val="StyleUnderline"/>
          <w:highlight w:val="yellow"/>
        </w:rPr>
        <w:t>at the opposite pole</w:t>
      </w:r>
      <w:r w:rsidRPr="000E15C2">
        <w:rPr>
          <w:sz w:val="16"/>
        </w:rPr>
        <w:t xml:space="preserve">; this dimension is depicted heuristically on the vertical axis in Figure 1. </w:t>
      </w:r>
      <w:r w:rsidRPr="000E15C2">
        <w:rPr>
          <w:rStyle w:val="StyleUnderline"/>
        </w:rPr>
        <w:t xml:space="preserve">The word ‘cosmopolitan’, which derives from the Greek word </w:t>
      </w:r>
      <w:proofErr w:type="spellStart"/>
      <w:r w:rsidRPr="000E15C2">
        <w:rPr>
          <w:rStyle w:val="StyleUnderline"/>
        </w:rPr>
        <w:t>kosmopolitês</w:t>
      </w:r>
      <w:proofErr w:type="spellEnd"/>
      <w:r w:rsidRPr="000E15C2">
        <w:rPr>
          <w:rStyle w:val="StyleUnderline"/>
        </w:rPr>
        <w:t xml:space="preserve"> (‘citizen of the world’), refers to the idea that all humans increasingly live and interact within a single global community, not simply within a single polity</w:t>
      </w:r>
      <w:r w:rsidRPr="000E15C2">
        <w:rPr>
          <w:sz w:val="16"/>
        </w:rPr>
        <w:t xml:space="preserve">.18 It thus captures the antithesis to nativism. The conceptual distinction between cosmopolitans and locals has been part of the social sciences ever since Robert Merton developed it to study small town America during World War II.19 Cosmopolitan values emphasize the value of open national borders, shared multicultural values, diversity of peoples and lifestyles in outward-looking and inclusive societies. Since World War II, connections among peoples of different nations have become more cosmopolitan, with multiple networks linking their lives. </w:t>
      </w:r>
      <w:r w:rsidRPr="000E15C2">
        <w:rPr>
          <w:rStyle w:val="StyleUnderline"/>
        </w:rPr>
        <w:t>The belief that one lives in a homogenous nation-state is weakened by flows of workers, expatriate employees, tourists, students, refugees, and diaspora communities. Moreover</w:t>
      </w:r>
      <w:r w:rsidRPr="00174D6B">
        <w:rPr>
          <w:rStyle w:val="StyleUnderline"/>
          <w:highlight w:val="yellow"/>
        </w:rPr>
        <w:t>, Cosmopolitan ideas emphasizing open borders and</w:t>
      </w:r>
      <w:r w:rsidRPr="000E15C2">
        <w:rPr>
          <w:rStyle w:val="StyleUnderline"/>
        </w:rPr>
        <w:t xml:space="preserve"> open </w:t>
      </w:r>
      <w:r w:rsidRPr="00174D6B">
        <w:rPr>
          <w:rStyle w:val="StyleUnderline"/>
          <w:highlight w:val="yellow"/>
        </w:rPr>
        <w:t>societies</w:t>
      </w:r>
      <w:r w:rsidRPr="000E15C2">
        <w:rPr>
          <w:rStyle w:val="StyleUnderline"/>
        </w:rPr>
        <w:t xml:space="preserve"> are combined with Liberal values which </w:t>
      </w:r>
      <w:r w:rsidRPr="00174D6B">
        <w:rPr>
          <w:rStyle w:val="StyleUnderline"/>
          <w:highlight w:val="yellow"/>
        </w:rPr>
        <w:t>challenge the authoritarian component of populism</w:t>
      </w:r>
      <w:r w:rsidRPr="000E15C2">
        <w:rPr>
          <w:sz w:val="16"/>
        </w:rPr>
        <w:t>, emphasizing the importance of horizontal checks and balances in the institutions of representative democracy, protection of minority rights, participation through elections and membership of political parties, tolerance of social, intellectual, and political diversity, the process of pluralistic bargaining and compromise, the contribution of scientific expertise for rational policymaking, and the post-war architecture of global governance and international cooperation. Social liberalism is also linked with support for equal rights for women and minorities, flexible rather than fixed gender roles, fluid gender identities and LGBT rights, environmental protection, and secular rather than religious values.</w:t>
      </w:r>
      <w:r w:rsidRPr="000E15C2">
        <w:rPr>
          <w:sz w:val="12"/>
        </w:rPr>
        <w:t>¶</w:t>
      </w:r>
      <w:r w:rsidRPr="000E15C2">
        <w:rPr>
          <w:sz w:val="16"/>
        </w:rPr>
        <w:t xml:space="preserve"> Previous analyses of parties in Western Europe have often associated populism with the Right, using terms such as ‘radical right’, ‘far right’, or ‘extremist right’ parties.20 But it is increasingly recognized that this fails to capture certain core features of populist parties around the world, such as in the Americas, Eastern Europe, and Asia, where populist parties often favor economic left-wing policies.21 For example, President Hugo Chavez was a charismatic leader railing against the ‘predatory’ political elite, economic austerity measures, and the United States when attempting a socialist revolution in Venezuela. In the United States, historically the Populist Party founded in 1891 was on the left, an anti-elite rural movement critical of capitalism, especially banks, associated with organized labor. Similarly, Donald Trump’s speeches trampling on conservative orthodoxies, by advocating protectionist trade barriers, renegotiating NAFTA, and raising import tariffs against Chinese goods, is arguably located on the Populist Left, far away from the economic philosophy of neo-conservatives, although his argument favoring business tax cuts is more right-wing. For these reasons, as illustrated in Figure 1, in this study the new cultural cleavage dividing Populists and Cosmopolitan Liberals is viewed as orthogonal to the classic economic class cleavage, which dominated West European party competition during post-war decades.</w:t>
      </w:r>
    </w:p>
    <w:p w:rsidR="00D7088D" w:rsidRDefault="00D7088D" w:rsidP="00D7088D">
      <w:pPr>
        <w:rPr>
          <w:sz w:val="16"/>
        </w:rPr>
      </w:pPr>
    </w:p>
    <w:p w:rsidR="00D7088D" w:rsidRPr="00D7088D" w:rsidRDefault="00D7088D" w:rsidP="00D7088D"/>
    <w:p w:rsidR="00226416" w:rsidRDefault="00226416" w:rsidP="00B55AD5"/>
    <w:p w:rsidR="00050472" w:rsidRDefault="00050472" w:rsidP="00B55AD5"/>
    <w:p w:rsidR="00050472" w:rsidRDefault="00050472" w:rsidP="00B55AD5"/>
    <w:p w:rsidR="00050472" w:rsidRDefault="00050472" w:rsidP="00B55AD5"/>
    <w:p w:rsidR="00050472" w:rsidRDefault="00050472" w:rsidP="00050472">
      <w:pPr>
        <w:pStyle w:val="Heading1"/>
      </w:pPr>
    </w:p>
    <w:p w:rsidR="00050472" w:rsidRDefault="00050472" w:rsidP="00050472"/>
    <w:p w:rsidR="00050472" w:rsidRDefault="00050472" w:rsidP="00050472"/>
    <w:p w:rsidR="00050472" w:rsidRDefault="00050472" w:rsidP="00050472"/>
    <w:p w:rsidR="00050472" w:rsidRDefault="00050472" w:rsidP="00050472"/>
    <w:p w:rsidR="00050472" w:rsidRDefault="00050472" w:rsidP="00050472"/>
    <w:p w:rsidR="00050472" w:rsidRDefault="00050472" w:rsidP="00050472"/>
    <w:p w:rsidR="00050472" w:rsidRDefault="00050472" w:rsidP="00050472"/>
    <w:p w:rsidR="00050472" w:rsidRDefault="00050472" w:rsidP="00050472">
      <w:pPr>
        <w:pStyle w:val="Heading1"/>
      </w:pPr>
      <w:r>
        <w:lastRenderedPageBreak/>
        <w:t>***</w:t>
      </w:r>
      <w:proofErr w:type="spellStart"/>
      <w:r>
        <w:t>Neg</w:t>
      </w:r>
      <w:proofErr w:type="spellEnd"/>
      <w:r>
        <w:t>***</w:t>
      </w:r>
    </w:p>
    <w:p w:rsidR="00050472" w:rsidRDefault="00050472" w:rsidP="00050472"/>
    <w:p w:rsidR="00050472" w:rsidRDefault="00050472" w:rsidP="00050472"/>
    <w:p w:rsidR="00050472" w:rsidRDefault="00050472" w:rsidP="00050472"/>
    <w:p w:rsidR="00076A6C" w:rsidRDefault="00076A6C" w:rsidP="00076A6C">
      <w:pPr>
        <w:pStyle w:val="Heading1"/>
      </w:pPr>
      <w:r>
        <w:lastRenderedPageBreak/>
        <w:t xml:space="preserve">Canada CP </w:t>
      </w:r>
    </w:p>
    <w:p w:rsidR="00076A6C" w:rsidRDefault="00076A6C" w:rsidP="00076A6C">
      <w:pPr>
        <w:pStyle w:val="Heading2"/>
      </w:pPr>
      <w:r>
        <w:lastRenderedPageBreak/>
        <w:t>Solves Leadership</w:t>
      </w:r>
    </w:p>
    <w:p w:rsidR="00076A6C" w:rsidRDefault="00076A6C" w:rsidP="00076A6C">
      <w:pPr>
        <w:pStyle w:val="Heading3"/>
      </w:pPr>
      <w:r>
        <w:lastRenderedPageBreak/>
        <w:t xml:space="preserve">Canada CP---Solves Refugee Leadership </w:t>
      </w:r>
    </w:p>
    <w:p w:rsidR="00076A6C" w:rsidRDefault="00076A6C" w:rsidP="00076A6C">
      <w:pPr>
        <w:pStyle w:val="Heading4"/>
      </w:pPr>
      <w:r>
        <w:t xml:space="preserve">Canada can start the global follow on process </w:t>
      </w:r>
    </w:p>
    <w:p w:rsidR="00076A6C" w:rsidRPr="002B2414" w:rsidRDefault="00076A6C" w:rsidP="00076A6C">
      <w:proofErr w:type="spellStart"/>
      <w:r w:rsidRPr="002B2414">
        <w:rPr>
          <w:rStyle w:val="Style13ptBold"/>
        </w:rPr>
        <w:t>Nazanin</w:t>
      </w:r>
      <w:proofErr w:type="spellEnd"/>
      <w:r w:rsidRPr="002B2414">
        <w:rPr>
          <w:rStyle w:val="Style13ptBold"/>
        </w:rPr>
        <w:t xml:space="preserve"> Ash</w:t>
      </w:r>
      <w:r w:rsidRPr="002B2414">
        <w:t xml:space="preserve"> and </w:t>
      </w:r>
      <w:r w:rsidRPr="002B2414">
        <w:rPr>
          <w:rStyle w:val="Style13ptBold"/>
        </w:rPr>
        <w:t>Cindy Huang 17</w:t>
      </w:r>
      <w:r w:rsidRPr="002B2414">
        <w:t xml:space="preserve"> [</w:t>
      </w:r>
      <w:proofErr w:type="spellStart"/>
      <w:r w:rsidRPr="002B2414">
        <w:t>Nazanin</w:t>
      </w:r>
      <w:proofErr w:type="spellEnd"/>
      <w:r w:rsidRPr="002B2414">
        <w:t xml:space="preserve"> Ash is vice-president for public policy and advocacy at the International Rescue Committee. Cindy Huang is a senior policy fellow at the Center for Global Development., "Refugee crisis: Canada can take the lead on long-term solutions</w:t>
      </w:r>
      <w:r>
        <w:t>”</w:t>
      </w:r>
      <w:r w:rsidRPr="002B2414">
        <w:t xml:space="preserve">, Globe and Mail, 6-13-2017, accessed 7-21-2018, </w:t>
      </w:r>
      <w:hyperlink r:id="rId93" w:history="1">
        <w:r w:rsidRPr="00A062B2">
          <w:rPr>
            <w:rStyle w:val="Hyperlink"/>
          </w:rPr>
          <w:t>https://www.theglobeandmail.com/opinion/refugee-crisis-canada-can-take-the-lead-on-long-term-solutions/article35296794/</w:t>
        </w:r>
      </w:hyperlink>
      <w:r>
        <w:t xml:space="preserve"> ]</w:t>
      </w:r>
    </w:p>
    <w:p w:rsidR="00076A6C" w:rsidRPr="002B2414" w:rsidRDefault="00076A6C" w:rsidP="00076A6C">
      <w:pPr>
        <w:rPr>
          <w:rStyle w:val="StyleUnderline"/>
        </w:rPr>
      </w:pPr>
      <w:r w:rsidRPr="002B2414">
        <w:rPr>
          <w:rFonts w:asciiTheme="majorHAnsi" w:hAnsiTheme="majorHAnsi" w:cstheme="majorHAnsi"/>
          <w:sz w:val="14"/>
        </w:rPr>
        <w:t>In the face of unprecedented need</w:t>
      </w:r>
      <w:r w:rsidRPr="002B2414">
        <w:rPr>
          <w:rStyle w:val="Emphasis"/>
        </w:rPr>
        <w:t>, Canada is already recognized as a champion for the world's most vulnerable people</w:t>
      </w:r>
      <w:r w:rsidRPr="002B2414">
        <w:rPr>
          <w:rStyle w:val="StyleUnderline"/>
        </w:rPr>
        <w:t>, welcoming around 40,000 Syrian refugees since November of 2015 while offering assistance to more than 12 million other forcibly displaced people around the world between 2015 and 2016.</w:t>
      </w:r>
      <w:r w:rsidRPr="002B2414">
        <w:rPr>
          <w:rFonts w:asciiTheme="majorHAnsi" w:hAnsiTheme="majorHAnsi" w:cstheme="majorHAnsi"/>
          <w:sz w:val="14"/>
        </w:rPr>
        <w:t xml:space="preserve"> Canadians have opened up their homes and their pockets thanks to Canada's pioneering private sponsorship program, which is now being copied by other nations. Canadians' reputation for generosity toward refugees is well-deserved and well-documented, but the truth is that Canada cannot solve this problem alone. Just look at the numbers. Around the world, 65 million people – twice the population of Canada – have been forced to flee their homes. Since 2011, five million have fled to other countries from Syria alone. Every day, nearly 3,000 refugees pour into Uganda from South Sudan, an exodus from famine and violence. And these are not short-term displacements. Refugees spend, on average, a decade away from home. </w:t>
      </w:r>
      <w:r w:rsidRPr="002B2414">
        <w:rPr>
          <w:rStyle w:val="StyleUnderline"/>
        </w:rPr>
        <w:t xml:space="preserve">The world's humanitarian system, used to responding to short-term, manageable flows of people with refugee camps and food supplies, cannot address the scale and nature of today's tide of misery. Much more collaborative thinking is needed between humanitarian and development agencies and governments, and </w:t>
      </w:r>
      <w:r w:rsidRPr="002B2414">
        <w:rPr>
          <w:rStyle w:val="Emphasis"/>
        </w:rPr>
        <w:t>Canada now has a chance to lead greater international co-operatio</w:t>
      </w:r>
      <w:r w:rsidRPr="002B2414">
        <w:rPr>
          <w:rStyle w:val="StyleUnderline"/>
        </w:rPr>
        <w:t>n</w:t>
      </w:r>
      <w:r w:rsidRPr="002B2414">
        <w:rPr>
          <w:rFonts w:asciiTheme="majorHAnsi" w:hAnsiTheme="majorHAnsi" w:cstheme="majorHAnsi"/>
          <w:sz w:val="14"/>
        </w:rPr>
        <w:t xml:space="preserve">. We hope this week's first meeting in Geneva of the World Refugee Council, a new international body of experts supported by </w:t>
      </w:r>
      <w:r w:rsidRPr="002B2414">
        <w:rPr>
          <w:rStyle w:val="StyleUnderline"/>
        </w:rPr>
        <w:t xml:space="preserve">Canada and chaired by former minister of foreign affairs Lloyd </w:t>
      </w:r>
      <w:proofErr w:type="spellStart"/>
      <w:r w:rsidRPr="002B2414">
        <w:rPr>
          <w:rStyle w:val="StyleUnderline"/>
        </w:rPr>
        <w:t>Axworthy</w:t>
      </w:r>
      <w:proofErr w:type="spellEnd"/>
      <w:r w:rsidRPr="002B2414">
        <w:rPr>
          <w:rStyle w:val="StyleUnderline"/>
        </w:rPr>
        <w:t>, can deliver the kind of bold, transformative solutions the world needs to effectively address the global refugee crisis.</w:t>
      </w:r>
    </w:p>
    <w:p w:rsidR="00076A6C" w:rsidRDefault="00076A6C" w:rsidP="00076A6C"/>
    <w:p w:rsidR="00A93F45" w:rsidRDefault="00A93F45" w:rsidP="00076A6C"/>
    <w:p w:rsidR="00A93F45" w:rsidRDefault="00A93F45" w:rsidP="00A93F45">
      <w:pPr>
        <w:pStyle w:val="Heading1"/>
      </w:pPr>
      <w:r>
        <w:lastRenderedPageBreak/>
        <w:t>Environment DA</w:t>
      </w:r>
    </w:p>
    <w:p w:rsidR="00A93F45" w:rsidRDefault="00A93F45" w:rsidP="00A93F45">
      <w:pPr>
        <w:pStyle w:val="Heading2"/>
      </w:pPr>
      <w:r>
        <w:lastRenderedPageBreak/>
        <w:t>Link</w:t>
      </w:r>
    </w:p>
    <w:p w:rsidR="00A93F45" w:rsidRDefault="00A93F45" w:rsidP="00A93F45">
      <w:pPr>
        <w:pStyle w:val="Heading3"/>
      </w:pPr>
      <w:r>
        <w:lastRenderedPageBreak/>
        <w:t>Environment DA---Refugees Link</w:t>
      </w:r>
    </w:p>
    <w:p w:rsidR="00A93F45" w:rsidRDefault="00A93F45" w:rsidP="00955EAF">
      <w:pPr>
        <w:pStyle w:val="Heading4"/>
      </w:pPr>
      <w:r>
        <w:t>Refugees lead to overpopulation due to chain migration</w:t>
      </w:r>
    </w:p>
    <w:p w:rsidR="00A93F45" w:rsidRPr="00DB5DC9" w:rsidRDefault="00A93F45" w:rsidP="00A93F45">
      <w:pPr>
        <w:rPr>
          <w:rStyle w:val="Style13ptBold"/>
          <w:rFonts w:asciiTheme="majorHAnsi" w:hAnsiTheme="majorHAnsi"/>
          <w:b w:val="0"/>
          <w:sz w:val="18"/>
          <w:szCs w:val="18"/>
        </w:rPr>
      </w:pPr>
      <w:r w:rsidRPr="00DB5DC9">
        <w:rPr>
          <w:rStyle w:val="Style13ptBold"/>
        </w:rPr>
        <w:t xml:space="preserve">Canada </w:t>
      </w:r>
      <w:r>
        <w:rPr>
          <w:rStyle w:val="Style13ptBold"/>
        </w:rPr>
        <w:t xml:space="preserve">16 </w:t>
      </w:r>
      <w:r w:rsidRPr="00DB5DC9">
        <w:rPr>
          <w:rStyle w:val="Style13ptBold"/>
          <w:rFonts w:asciiTheme="majorHAnsi" w:hAnsiTheme="majorHAnsi"/>
          <w:sz w:val="18"/>
          <w:szCs w:val="18"/>
        </w:rPr>
        <w:t>[Tracy Canada, a reporter for NPG, “</w:t>
      </w:r>
      <w:r w:rsidRPr="00DB5DC9">
        <w:rPr>
          <w:rStyle w:val="Strong"/>
          <w:rFonts w:asciiTheme="majorHAnsi" w:hAnsiTheme="majorHAnsi" w:cs="Arial"/>
          <w:color w:val="000000"/>
          <w:sz w:val="18"/>
          <w:szCs w:val="18"/>
          <w:bdr w:val="none" w:sz="0" w:space="0" w:color="auto" w:frame="1"/>
        </w:rPr>
        <w:t>New analysis highlights the effect of current refugee policies on America’s population size and security.</w:t>
      </w:r>
      <w:r>
        <w:rPr>
          <w:rFonts w:asciiTheme="majorHAnsi" w:hAnsiTheme="majorHAnsi" w:cs="Arial"/>
          <w:b/>
          <w:bCs/>
          <w:color w:val="000000"/>
          <w:sz w:val="18"/>
          <w:szCs w:val="18"/>
        </w:rPr>
        <w:t xml:space="preserve">” </w:t>
      </w:r>
      <w:r>
        <w:rPr>
          <w:rFonts w:asciiTheme="majorHAnsi" w:hAnsiTheme="majorHAnsi" w:cs="Arial"/>
          <w:bCs/>
          <w:color w:val="000000"/>
          <w:sz w:val="18"/>
          <w:szCs w:val="18"/>
        </w:rPr>
        <w:t xml:space="preserve">Published by Negative population growth, 6/8/16, accessed 7/13/18, </w:t>
      </w:r>
      <w:hyperlink r:id="rId94" w:history="1">
        <w:r w:rsidRPr="00BA284D">
          <w:rPr>
            <w:rStyle w:val="Hyperlink"/>
            <w:rFonts w:asciiTheme="majorHAnsi" w:hAnsiTheme="majorHAnsi" w:cs="Arial"/>
            <w:bCs/>
            <w:sz w:val="18"/>
            <w:szCs w:val="18"/>
          </w:rPr>
          <w:t>http://www.npg.org/library/press-releases/npg-paper-shows-impact-refugees-u-s-population.html</w:t>
        </w:r>
      </w:hyperlink>
      <w:r>
        <w:rPr>
          <w:rFonts w:asciiTheme="majorHAnsi" w:hAnsiTheme="majorHAnsi" w:cs="Arial"/>
          <w:bCs/>
          <w:color w:val="000000"/>
          <w:sz w:val="18"/>
          <w:szCs w:val="18"/>
        </w:rPr>
        <w:t xml:space="preserve"> ]</w:t>
      </w:r>
    </w:p>
    <w:p w:rsidR="00A93F45" w:rsidRDefault="00A93F45" w:rsidP="00A93F45">
      <w:pPr>
        <w:rPr>
          <w:rStyle w:val="StyleUnderline"/>
          <w:rFonts w:asciiTheme="majorHAnsi" w:hAnsiTheme="majorHAnsi"/>
        </w:rPr>
      </w:pPr>
      <w:r w:rsidRPr="00AF5D0F">
        <w:rPr>
          <w:rFonts w:asciiTheme="majorHAnsi" w:hAnsiTheme="majorHAnsi" w:cs="Arial"/>
          <w:color w:val="000000"/>
          <w:sz w:val="14"/>
          <w:szCs w:val="20"/>
        </w:rPr>
        <w:t xml:space="preserve">Echoing what has </w:t>
      </w:r>
      <w:hyperlink r:id="rId95" w:history="1">
        <w:r w:rsidRPr="00AF5D0F">
          <w:rPr>
            <w:rStyle w:val="Hyperlink"/>
            <w:rFonts w:asciiTheme="majorHAnsi" w:hAnsiTheme="majorHAnsi" w:cs="Arial"/>
            <w:sz w:val="14"/>
            <w:szCs w:val="20"/>
            <w:bdr w:val="none" w:sz="0" w:space="0" w:color="auto" w:frame="1"/>
          </w:rPr>
          <w:t>long been held by NPG</w:t>
        </w:r>
      </w:hyperlink>
      <w:r w:rsidRPr="00AF5D0F">
        <w:rPr>
          <w:rFonts w:asciiTheme="majorHAnsi" w:hAnsiTheme="majorHAnsi" w:cs="Arial"/>
          <w:color w:val="000000"/>
          <w:sz w:val="14"/>
          <w:szCs w:val="20"/>
        </w:rPr>
        <w:t>, Rubenstein adds: “</w:t>
      </w:r>
      <w:r w:rsidRPr="00AF5D0F">
        <w:rPr>
          <w:rStyle w:val="StyleUnderline"/>
          <w:rFonts w:asciiTheme="majorHAnsi" w:hAnsiTheme="majorHAnsi"/>
        </w:rPr>
        <w:t xml:space="preserve">The combined </w:t>
      </w:r>
      <w:r w:rsidRPr="008456F6">
        <w:rPr>
          <w:rStyle w:val="StyleUnderline"/>
          <w:rFonts w:asciiTheme="majorHAnsi" w:hAnsiTheme="majorHAnsi"/>
          <w:highlight w:val="yellow"/>
        </w:rPr>
        <w:t>inflow of refugees</w:t>
      </w:r>
      <w:r w:rsidRPr="00AF5D0F">
        <w:rPr>
          <w:rStyle w:val="StyleUnderline"/>
          <w:rFonts w:asciiTheme="majorHAnsi" w:hAnsiTheme="majorHAnsi"/>
        </w:rPr>
        <w:t xml:space="preserve"> and </w:t>
      </w:r>
      <w:proofErr w:type="spellStart"/>
      <w:r w:rsidRPr="00AF5D0F">
        <w:rPr>
          <w:rStyle w:val="StyleUnderline"/>
          <w:rFonts w:asciiTheme="majorHAnsi" w:hAnsiTheme="majorHAnsi"/>
        </w:rPr>
        <w:t>asylees</w:t>
      </w:r>
      <w:proofErr w:type="spellEnd"/>
      <w:r w:rsidRPr="00AF5D0F">
        <w:rPr>
          <w:rStyle w:val="StyleUnderline"/>
          <w:rFonts w:asciiTheme="majorHAnsi" w:hAnsiTheme="majorHAnsi"/>
        </w:rPr>
        <w:t xml:space="preserve"> is </w:t>
      </w:r>
      <w:r w:rsidRPr="008456F6">
        <w:rPr>
          <w:rStyle w:val="StyleUnderline"/>
          <w:rFonts w:asciiTheme="majorHAnsi" w:hAnsiTheme="majorHAnsi"/>
          <w:highlight w:val="yellow"/>
        </w:rPr>
        <w:t>currently running at</w:t>
      </w:r>
      <w:r w:rsidRPr="00AF5D0F">
        <w:rPr>
          <w:rStyle w:val="StyleUnderline"/>
          <w:rFonts w:asciiTheme="majorHAnsi" w:hAnsiTheme="majorHAnsi"/>
        </w:rPr>
        <w:t xml:space="preserve"> about </w:t>
      </w:r>
      <w:r w:rsidRPr="008456F6">
        <w:rPr>
          <w:rStyle w:val="StyleUnderline"/>
          <w:rFonts w:asciiTheme="majorHAnsi" w:hAnsiTheme="majorHAnsi"/>
          <w:highlight w:val="yellow"/>
        </w:rPr>
        <w:t>95,000 per year</w:t>
      </w:r>
      <w:r w:rsidRPr="00AF5D0F">
        <w:rPr>
          <w:rStyle w:val="StyleUnderline"/>
          <w:rFonts w:asciiTheme="majorHAnsi" w:hAnsiTheme="majorHAnsi"/>
        </w:rPr>
        <w:t xml:space="preserve">. </w:t>
      </w:r>
      <w:r w:rsidRPr="00AF5D0F">
        <w:rPr>
          <w:rFonts w:asciiTheme="majorHAnsi" w:hAnsiTheme="majorHAnsi" w:cs="Arial"/>
          <w:color w:val="000000"/>
          <w:sz w:val="14"/>
          <w:szCs w:val="20"/>
        </w:rPr>
        <w:t xml:space="preserve">…However, the impact of refugees on American population growth is far greater than their numbers alone would suggest… </w:t>
      </w:r>
      <w:r w:rsidRPr="008456F6">
        <w:rPr>
          <w:rStyle w:val="StyleUnderline"/>
          <w:rFonts w:asciiTheme="majorHAnsi" w:hAnsiTheme="majorHAnsi"/>
          <w:highlight w:val="yellow"/>
        </w:rPr>
        <w:t>The chain migration process</w:t>
      </w:r>
      <w:r w:rsidRPr="00AF5D0F">
        <w:rPr>
          <w:rStyle w:val="StyleUnderline"/>
          <w:rFonts w:asciiTheme="majorHAnsi" w:hAnsiTheme="majorHAnsi"/>
        </w:rPr>
        <w:t xml:space="preserve"> </w:t>
      </w:r>
      <w:r w:rsidRPr="008456F6">
        <w:rPr>
          <w:rStyle w:val="StyleUnderline"/>
          <w:rFonts w:asciiTheme="majorHAnsi" w:hAnsiTheme="majorHAnsi"/>
          <w:highlight w:val="yellow"/>
        </w:rPr>
        <w:t>– by which</w:t>
      </w:r>
      <w:r w:rsidRPr="00AF5D0F">
        <w:rPr>
          <w:rStyle w:val="StyleUnderline"/>
          <w:rFonts w:asciiTheme="majorHAnsi" w:hAnsiTheme="majorHAnsi"/>
        </w:rPr>
        <w:t xml:space="preserve"> one generation of </w:t>
      </w:r>
      <w:r w:rsidRPr="008456F6">
        <w:rPr>
          <w:rStyle w:val="StyleUnderline"/>
          <w:rFonts w:asciiTheme="majorHAnsi" w:hAnsiTheme="majorHAnsi"/>
          <w:highlight w:val="yellow"/>
        </w:rPr>
        <w:t>refugees can spawn future generations</w:t>
      </w:r>
      <w:r w:rsidRPr="00AF5D0F">
        <w:rPr>
          <w:rStyle w:val="StyleUnderline"/>
          <w:rFonts w:asciiTheme="majorHAnsi" w:hAnsiTheme="majorHAnsi"/>
        </w:rPr>
        <w:t xml:space="preserve"> of legal immigrants – has been part of U.S. immigration policy since the 1965 Immigration Act.” The resulting </w:t>
      </w:r>
      <w:r w:rsidRPr="008456F6">
        <w:rPr>
          <w:rStyle w:val="Emphasis"/>
          <w:highlight w:val="yellow"/>
        </w:rPr>
        <w:t>numbers of immigrant</w:t>
      </w:r>
      <w:r w:rsidRPr="008456F6">
        <w:rPr>
          <w:rStyle w:val="StyleUnderline"/>
          <w:rFonts w:asciiTheme="majorHAnsi" w:hAnsiTheme="majorHAnsi"/>
          <w:highlight w:val="yellow"/>
        </w:rPr>
        <w:t xml:space="preserve"> arrivals </w:t>
      </w:r>
      <w:r w:rsidRPr="008456F6">
        <w:rPr>
          <w:rStyle w:val="Emphasis"/>
          <w:highlight w:val="yellow"/>
        </w:rPr>
        <w:t>can</w:t>
      </w:r>
      <w:r w:rsidRPr="00AF5D0F">
        <w:rPr>
          <w:rStyle w:val="StyleUnderline"/>
          <w:rFonts w:asciiTheme="majorHAnsi" w:hAnsiTheme="majorHAnsi"/>
        </w:rPr>
        <w:t xml:space="preserve"> quickly </w:t>
      </w:r>
      <w:r w:rsidRPr="008456F6">
        <w:rPr>
          <w:rStyle w:val="Emphasis"/>
          <w:highlight w:val="yellow"/>
        </w:rPr>
        <w:t>skyrocket</w:t>
      </w:r>
      <w:r w:rsidRPr="008456F6">
        <w:rPr>
          <w:rStyle w:val="Emphasis"/>
        </w:rPr>
        <w:t>.</w:t>
      </w:r>
      <w:r w:rsidRPr="00AF5D0F">
        <w:rPr>
          <w:rFonts w:asciiTheme="majorHAnsi" w:hAnsiTheme="majorHAnsi" w:cs="Arial"/>
          <w:color w:val="000000"/>
          <w:sz w:val="14"/>
          <w:szCs w:val="20"/>
        </w:rPr>
        <w:t xml:space="preserve"> Along with the population growth, the push for more Syrian refugees comes with huge national security implications. As Rubenstein explains: “</w:t>
      </w:r>
      <w:r w:rsidRPr="00AF5D0F">
        <w:rPr>
          <w:rStyle w:val="StyleUnderline"/>
          <w:rFonts w:asciiTheme="majorHAnsi" w:hAnsiTheme="majorHAnsi"/>
        </w:rPr>
        <w:t>The problem in screening refugees… is that it can’t be done.</w:t>
      </w:r>
      <w:r w:rsidRPr="00AF5D0F">
        <w:rPr>
          <w:rFonts w:asciiTheme="majorHAnsi" w:hAnsiTheme="majorHAnsi" w:cs="Arial"/>
          <w:color w:val="000000"/>
          <w:sz w:val="14"/>
          <w:szCs w:val="20"/>
        </w:rPr>
        <w:t xml:space="preserve"> …‘This is because many Syrian government offices have been overrun in the chaos of war, leaving their trove of blank documents – passports, national identity cards, drivers’ licenses, etc. – behind….’” This creates a huge problem for U.S. officials trying to target fraudulent documents, “when false identities are inserted into legitimate forms.” NPG President Don Mann had strong praise for the new work, stating: “Rubenstein expertly highlights the serious implications of our present refugee program – and demonstrates how those pressures are impacting our nation’s population. The policy of ‘we must admit more refugees,’ which has been pushed upon us for decades by NGOs which stand to benefit financially, clearly does not serve the best interests of the refugees themselves – let alone the best interests of American citizens.” Mann added</w:t>
      </w:r>
      <w:r w:rsidRPr="00AF5D0F">
        <w:rPr>
          <w:rStyle w:val="StyleUnderline"/>
          <w:rFonts w:asciiTheme="majorHAnsi" w:hAnsiTheme="majorHAnsi"/>
        </w:rPr>
        <w:t>: “</w:t>
      </w:r>
      <w:r w:rsidRPr="008456F6">
        <w:rPr>
          <w:rStyle w:val="StyleUnderline"/>
          <w:rFonts w:asciiTheme="majorHAnsi" w:hAnsiTheme="majorHAnsi"/>
          <w:highlight w:val="yellow"/>
        </w:rPr>
        <w:t>Immigration will soon be</w:t>
      </w:r>
      <w:r w:rsidRPr="00AF5D0F">
        <w:rPr>
          <w:rStyle w:val="StyleUnderline"/>
          <w:rFonts w:asciiTheme="majorHAnsi" w:hAnsiTheme="majorHAnsi"/>
        </w:rPr>
        <w:t xml:space="preserve"> the </w:t>
      </w:r>
      <w:r w:rsidRPr="008456F6">
        <w:rPr>
          <w:rStyle w:val="StyleUnderline"/>
          <w:rFonts w:asciiTheme="majorHAnsi" w:hAnsiTheme="majorHAnsi"/>
          <w:highlight w:val="yellow"/>
        </w:rPr>
        <w:t>primary driver of U.S.</w:t>
      </w:r>
      <w:r w:rsidRPr="00AF5D0F">
        <w:rPr>
          <w:rStyle w:val="StyleUnderline"/>
          <w:rFonts w:asciiTheme="majorHAnsi" w:hAnsiTheme="majorHAnsi"/>
        </w:rPr>
        <w:t xml:space="preserve"> </w:t>
      </w:r>
      <w:r w:rsidRPr="008456F6">
        <w:rPr>
          <w:rStyle w:val="StyleUnderline"/>
          <w:rFonts w:asciiTheme="majorHAnsi" w:hAnsiTheme="majorHAnsi"/>
          <w:highlight w:val="yellow"/>
        </w:rPr>
        <w:t>population growth</w:t>
      </w:r>
      <w:r w:rsidRPr="00AF5D0F">
        <w:rPr>
          <w:rStyle w:val="StyleUnderline"/>
          <w:rFonts w:asciiTheme="majorHAnsi" w:hAnsiTheme="majorHAnsi"/>
        </w:rPr>
        <w:t xml:space="preserve">, and our everyday crises are growing as a result. </w:t>
      </w:r>
      <w:r w:rsidRPr="00AF5D0F">
        <w:rPr>
          <w:rFonts w:asciiTheme="majorHAnsi" w:hAnsiTheme="majorHAnsi" w:cs="Arial"/>
          <w:color w:val="000000"/>
          <w:sz w:val="14"/>
          <w:szCs w:val="20"/>
        </w:rPr>
        <w:t xml:space="preserve">If we do not act now, America’s future will certainly pay a dangerous price.” Rubenstein concludes: “Aside from the well-being of the refugees themselves, </w:t>
      </w:r>
      <w:r w:rsidRPr="00AF5D0F">
        <w:rPr>
          <w:rStyle w:val="StyleUnderline"/>
          <w:rFonts w:asciiTheme="majorHAnsi" w:hAnsiTheme="majorHAnsi"/>
        </w:rPr>
        <w:t>the U.S. cannot ignore that we are ultimately responsible for the best interests of our nation’s future. We must consider the toll</w:t>
      </w:r>
      <w:r w:rsidRPr="008456F6">
        <w:rPr>
          <w:rStyle w:val="StyleUnderline"/>
          <w:rFonts w:asciiTheme="majorHAnsi" w:hAnsiTheme="majorHAnsi"/>
          <w:highlight w:val="yellow"/>
        </w:rPr>
        <w:t>… With</w:t>
      </w:r>
      <w:r w:rsidRPr="00AF5D0F">
        <w:rPr>
          <w:rStyle w:val="StyleUnderline"/>
          <w:rFonts w:asciiTheme="majorHAnsi" w:hAnsiTheme="majorHAnsi"/>
        </w:rPr>
        <w:t xml:space="preserve"> current </w:t>
      </w:r>
      <w:r w:rsidRPr="008456F6">
        <w:rPr>
          <w:rStyle w:val="StyleUnderline"/>
          <w:rFonts w:asciiTheme="majorHAnsi" w:hAnsiTheme="majorHAnsi"/>
          <w:highlight w:val="yellow"/>
        </w:rPr>
        <w:t>chain migration policies</w:t>
      </w:r>
      <w:r w:rsidRPr="00AF5D0F">
        <w:rPr>
          <w:rStyle w:val="StyleUnderline"/>
          <w:rFonts w:asciiTheme="majorHAnsi" w:hAnsiTheme="majorHAnsi"/>
        </w:rPr>
        <w:t xml:space="preserve"> allowing </w:t>
      </w:r>
      <w:r w:rsidRPr="008456F6">
        <w:rPr>
          <w:rStyle w:val="StyleUnderline"/>
          <w:rFonts w:asciiTheme="majorHAnsi" w:hAnsiTheme="majorHAnsi"/>
          <w:highlight w:val="yellow"/>
        </w:rPr>
        <w:t>each refugee</w:t>
      </w:r>
      <w:r w:rsidRPr="00AF5D0F">
        <w:rPr>
          <w:rStyle w:val="StyleUnderline"/>
          <w:rFonts w:asciiTheme="majorHAnsi" w:hAnsiTheme="majorHAnsi"/>
        </w:rPr>
        <w:t xml:space="preserve"> to </w:t>
      </w:r>
      <w:r w:rsidRPr="008456F6">
        <w:rPr>
          <w:rStyle w:val="StyleUnderline"/>
          <w:rFonts w:asciiTheme="majorHAnsi" w:hAnsiTheme="majorHAnsi"/>
          <w:highlight w:val="yellow"/>
        </w:rPr>
        <w:t>ultimately add multiple</w:t>
      </w:r>
      <w:r w:rsidRPr="00AF5D0F">
        <w:rPr>
          <w:rStyle w:val="StyleUnderline"/>
          <w:rFonts w:asciiTheme="majorHAnsi" w:hAnsiTheme="majorHAnsi"/>
        </w:rPr>
        <w:t xml:space="preserve"> new </w:t>
      </w:r>
      <w:r w:rsidRPr="008456F6">
        <w:rPr>
          <w:rStyle w:val="StyleUnderline"/>
          <w:rFonts w:asciiTheme="majorHAnsi" w:hAnsiTheme="majorHAnsi"/>
          <w:highlight w:val="yellow"/>
        </w:rPr>
        <w:t>immigrants to</w:t>
      </w:r>
      <w:r w:rsidRPr="00AF5D0F">
        <w:rPr>
          <w:rStyle w:val="StyleUnderline"/>
          <w:rFonts w:asciiTheme="majorHAnsi" w:hAnsiTheme="majorHAnsi"/>
        </w:rPr>
        <w:t xml:space="preserve"> the </w:t>
      </w:r>
      <w:r w:rsidRPr="008456F6">
        <w:rPr>
          <w:rStyle w:val="StyleUnderline"/>
          <w:rFonts w:asciiTheme="majorHAnsi" w:hAnsiTheme="majorHAnsi"/>
          <w:highlight w:val="yellow"/>
        </w:rPr>
        <w:t>U.S</w:t>
      </w:r>
      <w:r w:rsidRPr="008456F6">
        <w:rPr>
          <w:rStyle w:val="StyleUnderline"/>
          <w:rFonts w:asciiTheme="majorHAnsi" w:hAnsiTheme="majorHAnsi"/>
        </w:rPr>
        <w:t>. population,</w:t>
      </w:r>
      <w:r w:rsidRPr="00AF5D0F">
        <w:rPr>
          <w:rStyle w:val="StyleUnderline"/>
          <w:rFonts w:asciiTheme="majorHAnsi" w:hAnsiTheme="majorHAnsi"/>
        </w:rPr>
        <w:t xml:space="preserve"> the drain on local, state, and federal resources will only compound exponentially. …</w:t>
      </w:r>
      <w:r w:rsidRPr="00AF5D0F">
        <w:rPr>
          <w:rFonts w:asciiTheme="majorHAnsi" w:hAnsiTheme="majorHAnsi" w:cs="Arial"/>
          <w:color w:val="000000"/>
          <w:sz w:val="14"/>
          <w:szCs w:val="20"/>
        </w:rPr>
        <w:t>In all, the push for ever-</w:t>
      </w:r>
      <w:r w:rsidRPr="00AF5D0F">
        <w:rPr>
          <w:rStyle w:val="StyleUnderline"/>
          <w:rFonts w:asciiTheme="majorHAnsi" w:hAnsiTheme="majorHAnsi"/>
        </w:rPr>
        <w:t xml:space="preserve">more </w:t>
      </w:r>
      <w:r w:rsidRPr="008456F6">
        <w:rPr>
          <w:rStyle w:val="StyleUnderline"/>
          <w:rFonts w:asciiTheme="majorHAnsi" w:hAnsiTheme="majorHAnsi"/>
          <w:highlight w:val="yellow"/>
        </w:rPr>
        <w:t>refugees has become</w:t>
      </w:r>
      <w:r w:rsidRPr="00AF5D0F">
        <w:rPr>
          <w:rStyle w:val="StyleUnderline"/>
          <w:rFonts w:asciiTheme="majorHAnsi" w:hAnsiTheme="majorHAnsi"/>
        </w:rPr>
        <w:t xml:space="preserve"> </w:t>
      </w:r>
      <w:r w:rsidRPr="008456F6">
        <w:rPr>
          <w:rStyle w:val="StyleUnderline"/>
          <w:rFonts w:asciiTheme="majorHAnsi" w:hAnsiTheme="majorHAnsi"/>
          <w:highlight w:val="yellow"/>
        </w:rPr>
        <w:t>a ‘feel-good activity’ – but</w:t>
      </w:r>
      <w:r w:rsidRPr="00AF5D0F">
        <w:rPr>
          <w:rStyle w:val="StyleUnderline"/>
          <w:rFonts w:asciiTheme="majorHAnsi" w:hAnsiTheme="majorHAnsi"/>
        </w:rPr>
        <w:t xml:space="preserve"> one that unfortunately </w:t>
      </w:r>
      <w:r w:rsidRPr="008456F6">
        <w:rPr>
          <w:rStyle w:val="StyleUnderline"/>
          <w:rFonts w:asciiTheme="majorHAnsi" w:hAnsiTheme="majorHAnsi"/>
          <w:highlight w:val="yellow"/>
        </w:rPr>
        <w:t>will end up harming more people than it helps.”</w:t>
      </w:r>
      <w:r w:rsidRPr="00AF5D0F">
        <w:rPr>
          <w:rStyle w:val="StyleUnderline"/>
          <w:rFonts w:asciiTheme="majorHAnsi" w:hAnsiTheme="majorHAnsi"/>
        </w:rPr>
        <w:t xml:space="preserve"> </w:t>
      </w:r>
    </w:p>
    <w:p w:rsidR="00A56103" w:rsidRDefault="00A56103" w:rsidP="00A93F45">
      <w:pPr>
        <w:rPr>
          <w:rStyle w:val="StyleUnderline"/>
          <w:rFonts w:asciiTheme="majorHAnsi" w:hAnsiTheme="majorHAnsi"/>
        </w:rPr>
      </w:pPr>
    </w:p>
    <w:p w:rsidR="00A56103" w:rsidRPr="00B5636F" w:rsidRDefault="00A56103" w:rsidP="00B5636F">
      <w:pPr>
        <w:pStyle w:val="Heading4"/>
      </w:pPr>
      <w:r w:rsidRPr="00B5636F">
        <w:t>Refugees will instigate a chain migration – the population will exponentially increase</w:t>
      </w:r>
    </w:p>
    <w:p w:rsidR="00A56103" w:rsidRPr="00B5636F" w:rsidRDefault="00A56103" w:rsidP="00B5636F">
      <w:r w:rsidRPr="00B5636F">
        <w:rPr>
          <w:rStyle w:val="Style13ptBold"/>
        </w:rPr>
        <w:t>Rubenstein 16</w:t>
      </w:r>
      <w:r w:rsidRPr="00B5636F">
        <w:t xml:space="preserve"> [Edwin Rubenstein, a business researcher, and financial analyst, Negative Population Growth Inc., a </w:t>
      </w:r>
      <w:proofErr w:type="spellStart"/>
      <w:r w:rsidRPr="00B5636F">
        <w:t>non profit</w:t>
      </w:r>
      <w:proofErr w:type="spellEnd"/>
      <w:r w:rsidRPr="00B5636F">
        <w:t xml:space="preserve"> membership organization, “The Impact of Refugees on the Size and Security of the US Population”, 6/2016, accessed 7/13/18, </w:t>
      </w:r>
      <w:hyperlink r:id="rId96" w:history="1">
        <w:r w:rsidRPr="00B5636F">
          <w:rPr>
            <w:rStyle w:val="Hyperlink"/>
          </w:rPr>
          <w:t>http://www.npg.org/wp-content/uploads/2016/05/Impact-of-Refugees2016rev.pdf</w:t>
        </w:r>
      </w:hyperlink>
      <w:r w:rsidRPr="00B5636F">
        <w:t xml:space="preserve">] </w:t>
      </w:r>
    </w:p>
    <w:p w:rsidR="00A56103" w:rsidRPr="00FA4D2C" w:rsidRDefault="00A56103" w:rsidP="00A56103">
      <w:pPr>
        <w:spacing w:line="240" w:lineRule="auto"/>
        <w:rPr>
          <w:rStyle w:val="Style13ptBold"/>
          <w:rFonts w:eastAsia="Times New Roman"/>
          <w:b w:val="0"/>
          <w:sz w:val="16"/>
        </w:rPr>
      </w:pPr>
      <w:r w:rsidRPr="009025C2">
        <w:rPr>
          <w:rFonts w:eastAsia="Times New Roman"/>
          <w:sz w:val="16"/>
        </w:rPr>
        <w:t>Even at its peak, the refugee/</w:t>
      </w:r>
      <w:proofErr w:type="spellStart"/>
      <w:r w:rsidRPr="009025C2">
        <w:rPr>
          <w:rFonts w:eastAsia="Times New Roman"/>
          <w:sz w:val="16"/>
        </w:rPr>
        <w:t>asylee</w:t>
      </w:r>
      <w:proofErr w:type="spellEnd"/>
      <w:r w:rsidRPr="009025C2">
        <w:rPr>
          <w:rFonts w:eastAsia="Times New Roman"/>
          <w:sz w:val="16"/>
        </w:rPr>
        <w:t xml:space="preserve"> influx seems quite small compared to the number of legal immigrants entering the country. Legal immigration, as measured by the number of individuals granted Legal Permanent Resident (LPR) status, averaged 875,000 per year over the 1975 to 2015 period. </w:t>
      </w:r>
      <w:r w:rsidRPr="009025C2">
        <w:rPr>
          <w:rStyle w:val="StyleUnderline"/>
        </w:rPr>
        <w:t xml:space="preserve">However, </w:t>
      </w:r>
      <w:r w:rsidRPr="00B37434">
        <w:rPr>
          <w:rStyle w:val="StyleUnderline"/>
          <w:highlight w:val="yellow"/>
        </w:rPr>
        <w:t>the impact of refugees on</w:t>
      </w:r>
      <w:r w:rsidRPr="009025C2">
        <w:rPr>
          <w:rStyle w:val="StyleUnderline"/>
        </w:rPr>
        <w:t xml:space="preserve"> American </w:t>
      </w:r>
      <w:r w:rsidRPr="00B37434">
        <w:rPr>
          <w:rStyle w:val="StyleUnderline"/>
          <w:highlight w:val="yellow"/>
        </w:rPr>
        <w:t>population growth is</w:t>
      </w:r>
      <w:r w:rsidRPr="009025C2">
        <w:rPr>
          <w:rStyle w:val="StyleUnderline"/>
        </w:rPr>
        <w:t xml:space="preserve"> far </w:t>
      </w:r>
      <w:r w:rsidRPr="009B534B">
        <w:rPr>
          <w:rStyle w:val="StyleUnderline"/>
          <w:highlight w:val="yellow"/>
        </w:rPr>
        <w:t>greater than their numbers</w:t>
      </w:r>
      <w:r w:rsidRPr="009025C2">
        <w:rPr>
          <w:rStyle w:val="StyleUnderline"/>
        </w:rPr>
        <w:t xml:space="preserve"> alone would </w:t>
      </w:r>
      <w:r w:rsidRPr="009B534B">
        <w:rPr>
          <w:rStyle w:val="StyleUnderline"/>
          <w:highlight w:val="yellow"/>
        </w:rPr>
        <w:t>suggest</w:t>
      </w:r>
      <w:r w:rsidRPr="009025C2">
        <w:rPr>
          <w:rFonts w:eastAsia="Times New Roman"/>
          <w:sz w:val="16"/>
          <w:highlight w:val="yellow"/>
        </w:rPr>
        <w:t>:</w:t>
      </w:r>
      <w:r w:rsidRPr="009025C2">
        <w:rPr>
          <w:rFonts w:eastAsia="Times New Roman"/>
          <w:sz w:val="16"/>
        </w:rPr>
        <w:t xml:space="preserve"> • </w:t>
      </w:r>
      <w:r w:rsidRPr="009025C2">
        <w:rPr>
          <w:rStyle w:val="StyleUnderline"/>
        </w:rPr>
        <w:t xml:space="preserve">For two years after their arrival, </w:t>
      </w:r>
      <w:r w:rsidRPr="009B534B">
        <w:rPr>
          <w:rStyle w:val="StyleUnderline"/>
          <w:highlight w:val="yellow"/>
        </w:rPr>
        <w:t>refugees can petition to have</w:t>
      </w:r>
      <w:r w:rsidRPr="009025C2">
        <w:rPr>
          <w:rStyle w:val="StyleUnderline"/>
        </w:rPr>
        <w:t xml:space="preserve"> immediate </w:t>
      </w:r>
      <w:r w:rsidRPr="009B534B">
        <w:rPr>
          <w:rStyle w:val="StyleUnderline"/>
          <w:highlight w:val="yellow"/>
        </w:rPr>
        <w:t>family members</w:t>
      </w:r>
      <w:r w:rsidRPr="009025C2">
        <w:rPr>
          <w:rStyle w:val="StyleUnderline"/>
        </w:rPr>
        <w:t xml:space="preserve"> – spouses, children, and parents – </w:t>
      </w:r>
      <w:r w:rsidRPr="009B534B">
        <w:rPr>
          <w:rStyle w:val="StyleUnderline"/>
          <w:highlight w:val="yellow"/>
        </w:rPr>
        <w:t>join them as legal immigrants</w:t>
      </w:r>
      <w:r w:rsidRPr="009025C2">
        <w:rPr>
          <w:rStyle w:val="StyleUnderline"/>
        </w:rPr>
        <w:t>.</w:t>
      </w:r>
      <w:r w:rsidRPr="009025C2">
        <w:rPr>
          <w:rFonts w:eastAsia="Times New Roman"/>
          <w:sz w:val="16"/>
        </w:rPr>
        <w:t xml:space="preserve"> • Refugees themselves are required to apply for LPR status one year after their arrival. • Five years after becoming an LPR, refugees may apply for U.S. citizenship. • </w:t>
      </w:r>
      <w:r w:rsidRPr="009025C2">
        <w:rPr>
          <w:rStyle w:val="StyleUnderline"/>
        </w:rPr>
        <w:t xml:space="preserve">As a naturalized citizen, they can petition to have other family members </w:t>
      </w:r>
      <w:r w:rsidRPr="009025C2">
        <w:rPr>
          <w:rFonts w:eastAsia="Times New Roman"/>
          <w:sz w:val="16"/>
        </w:rPr>
        <w:t xml:space="preserve">– adult sons and daughters (married or unmarried), brothers and sisters – </w:t>
      </w:r>
      <w:r w:rsidRPr="009025C2">
        <w:rPr>
          <w:rStyle w:val="StyleUnderline"/>
        </w:rPr>
        <w:t xml:space="preserve">enter as legal </w:t>
      </w:r>
      <w:proofErr w:type="spellStart"/>
      <w:r w:rsidRPr="009025C2">
        <w:rPr>
          <w:rStyle w:val="StyleUnderline"/>
        </w:rPr>
        <w:t>immigrants.This</w:t>
      </w:r>
      <w:proofErr w:type="spellEnd"/>
      <w:r w:rsidRPr="009025C2">
        <w:rPr>
          <w:rStyle w:val="StyleUnderline"/>
        </w:rPr>
        <w:t xml:space="preserve"> chain migration process is replete with fraud.</w:t>
      </w:r>
      <w:r w:rsidRPr="005D2E10">
        <w:rPr>
          <w:rFonts w:eastAsia="Times New Roman"/>
          <w:sz w:val="16"/>
        </w:rPr>
        <w:t xml:space="preserve"> DNA testing reveals that as much as 90% of “family connection” claims in some refugee groups are false.2 This explains why </w:t>
      </w:r>
      <w:r w:rsidRPr="009B534B">
        <w:rPr>
          <w:rStyle w:val="StyleUnderline"/>
          <w:highlight w:val="yellow"/>
        </w:rPr>
        <w:t>refugee groups</w:t>
      </w:r>
      <w:r w:rsidRPr="00AA4418">
        <w:rPr>
          <w:rStyle w:val="StyleUnderline"/>
        </w:rPr>
        <w:t xml:space="preserve"> from small, </w:t>
      </w:r>
      <w:r w:rsidRPr="009B534B">
        <w:rPr>
          <w:rStyle w:val="StyleUnderline"/>
          <w:highlight w:val="yellow"/>
        </w:rPr>
        <w:t>sparsely populated countries</w:t>
      </w:r>
      <w:r w:rsidRPr="00AA4418">
        <w:rPr>
          <w:rStyle w:val="StyleUnderline"/>
        </w:rPr>
        <w:t xml:space="preserve"> often </w:t>
      </w:r>
      <w:r w:rsidRPr="009B534B">
        <w:rPr>
          <w:rStyle w:val="StyleUnderline"/>
          <w:highlight w:val="yellow"/>
        </w:rPr>
        <w:t>trigger</w:t>
      </w:r>
      <w:r w:rsidRPr="00AA4418">
        <w:rPr>
          <w:rStyle w:val="StyleUnderline"/>
        </w:rPr>
        <w:t xml:space="preserve"> unexpectedly </w:t>
      </w:r>
      <w:r w:rsidRPr="009B534B">
        <w:rPr>
          <w:rStyle w:val="StyleUnderline"/>
          <w:highlight w:val="yellow"/>
        </w:rPr>
        <w:t>large inflows of</w:t>
      </w:r>
      <w:r w:rsidRPr="00AA4418">
        <w:rPr>
          <w:rStyle w:val="StyleUnderline"/>
        </w:rPr>
        <w:t xml:space="preserve"> </w:t>
      </w:r>
      <w:r w:rsidRPr="005D2E10">
        <w:rPr>
          <w:rFonts w:eastAsia="Times New Roman"/>
          <w:sz w:val="16"/>
        </w:rPr>
        <w:t xml:space="preserve">legal and illegal </w:t>
      </w:r>
      <w:r w:rsidRPr="009B534B">
        <w:rPr>
          <w:rStyle w:val="StyleUnderline"/>
          <w:highlight w:val="yellow"/>
        </w:rPr>
        <w:t>immigrants</w:t>
      </w:r>
      <w:r w:rsidRPr="005D2E10">
        <w:rPr>
          <w:rFonts w:eastAsia="Times New Roman"/>
          <w:sz w:val="16"/>
          <w:highlight w:val="yellow"/>
        </w:rPr>
        <w:t xml:space="preserve">. </w:t>
      </w:r>
      <w:r w:rsidRPr="009B534B">
        <w:rPr>
          <w:rStyle w:val="StyleUnderline"/>
          <w:highlight w:val="yellow"/>
        </w:rPr>
        <w:t>The nexus</w:t>
      </w:r>
      <w:r w:rsidRPr="005D2E10">
        <w:rPr>
          <w:rStyle w:val="StyleUnderline"/>
        </w:rPr>
        <w:t xml:space="preserve"> between today’s refugees and tomorrow’s legal immigrants is rarely discussed, yet it </w:t>
      </w:r>
      <w:r w:rsidRPr="009B534B">
        <w:rPr>
          <w:rStyle w:val="StyleUnderline"/>
          <w:highlight w:val="yellow"/>
        </w:rPr>
        <w:t>has troubling implications for the size of the</w:t>
      </w:r>
      <w:r w:rsidRPr="005D2E10">
        <w:rPr>
          <w:rStyle w:val="StyleUnderline"/>
        </w:rPr>
        <w:t xml:space="preserve"> U.S. </w:t>
      </w:r>
      <w:r w:rsidRPr="009B534B">
        <w:rPr>
          <w:rStyle w:val="StyleUnderline"/>
          <w:highlight w:val="yellow"/>
        </w:rPr>
        <w:t>populatio</w:t>
      </w:r>
      <w:r w:rsidRPr="005D2E10">
        <w:rPr>
          <w:rStyle w:val="StyleUnderline"/>
        </w:rPr>
        <w:t>n.</w:t>
      </w:r>
      <w:r w:rsidRPr="005D2E10">
        <w:rPr>
          <w:rFonts w:eastAsia="Times New Roman"/>
          <w:sz w:val="16"/>
        </w:rPr>
        <w:t xml:space="preserve"> The Vietnam experience is particularly instructive. </w:t>
      </w:r>
      <w:r w:rsidRPr="00AA4418">
        <w:rPr>
          <w:rStyle w:val="StyleUnderline"/>
        </w:rPr>
        <w:t>In recent years, the number of Vietnamese refugees admitted to the U.S. has dwindled</w:t>
      </w:r>
      <w:r w:rsidRPr="005D2E10">
        <w:rPr>
          <w:rFonts w:eastAsia="Times New Roman"/>
          <w:sz w:val="16"/>
        </w:rPr>
        <w:t xml:space="preserve"> to less than 100 – only 35 were admitted in 2015. </w:t>
      </w:r>
      <w:r w:rsidRPr="00AA4418">
        <w:rPr>
          <w:rStyle w:val="StyleUnderline"/>
        </w:rPr>
        <w:t>Yet an average of 30,000 Vietnamese obtained LPR status each year since 2003</w:t>
      </w:r>
      <w:r w:rsidRPr="005D2E10">
        <w:rPr>
          <w:rFonts w:eastAsia="Times New Roman"/>
          <w:sz w:val="16"/>
        </w:rPr>
        <w:t>. Similarly, after averaging 40,000 to 60,000 per year following the collapse of the Soviet Union, the number of communist bloc refugees fell steadily to 8,700 in 2003. From 2004 to 2015, not a single refugee has been admitted from the former Soviet Union. Over this period, however, an average of roughly 30,000 individuals from Russia, the Ukraine, and other components of the former Soviet Union have been granted LPR status each year. The same holds for Cuba, whose modest refugee totals – about 2,000 per year since 2010 – coincide with an LPR influx that currently averages about 35,000 per year</w:t>
      </w:r>
      <w:r w:rsidRPr="005D2E10">
        <w:rPr>
          <w:rStyle w:val="StyleUnderline"/>
        </w:rPr>
        <w:t xml:space="preserve">. </w:t>
      </w:r>
      <w:r w:rsidRPr="009B534B">
        <w:rPr>
          <w:rStyle w:val="StyleUnderline"/>
          <w:highlight w:val="yellow"/>
        </w:rPr>
        <w:t>The chain migration process – by</w:t>
      </w:r>
      <w:r w:rsidRPr="005D2E10">
        <w:rPr>
          <w:rStyle w:val="StyleUnderline"/>
        </w:rPr>
        <w:t xml:space="preserve"> </w:t>
      </w:r>
      <w:r w:rsidRPr="009B534B">
        <w:rPr>
          <w:rStyle w:val="StyleUnderline"/>
          <w:highlight w:val="yellow"/>
        </w:rPr>
        <w:t>which one generation</w:t>
      </w:r>
      <w:r w:rsidRPr="005D2E10">
        <w:rPr>
          <w:rStyle w:val="StyleUnderline"/>
        </w:rPr>
        <w:t xml:space="preserve"> of refugees </w:t>
      </w:r>
      <w:r w:rsidRPr="009B534B">
        <w:rPr>
          <w:rStyle w:val="StyleUnderline"/>
          <w:highlight w:val="yellow"/>
        </w:rPr>
        <w:t>can spawn future generations of</w:t>
      </w:r>
      <w:r w:rsidRPr="005D2E10">
        <w:rPr>
          <w:rStyle w:val="StyleUnderline"/>
        </w:rPr>
        <w:t xml:space="preserve"> </w:t>
      </w:r>
      <w:r w:rsidRPr="009B534B">
        <w:rPr>
          <w:rStyle w:val="StyleUnderline"/>
        </w:rPr>
        <w:t>legal</w:t>
      </w:r>
      <w:r w:rsidRPr="009B534B">
        <w:rPr>
          <w:rStyle w:val="StyleUnderline"/>
          <w:highlight w:val="yellow"/>
        </w:rPr>
        <w:t xml:space="preserve"> immigrants</w:t>
      </w:r>
      <w:r w:rsidRPr="005D2E10">
        <w:rPr>
          <w:rFonts w:eastAsia="Times New Roman"/>
          <w:sz w:val="16"/>
        </w:rPr>
        <w:t xml:space="preserve"> – has been part of U.S. immigration policy since the 1965 Immigration Act. </w:t>
      </w:r>
      <w:r w:rsidRPr="005D2E10">
        <w:rPr>
          <w:rStyle w:val="StyleUnderline"/>
        </w:rPr>
        <w:t>That law was supposed to cap legal immigration at about 200,000 per year, but the cap was waived for immigrants with relatives already in the U.</w:t>
      </w:r>
      <w:r w:rsidRPr="005D2E10">
        <w:rPr>
          <w:rFonts w:eastAsia="Times New Roman"/>
          <w:sz w:val="16"/>
        </w:rPr>
        <w:t>S. Like compound interest, its impact unfolds over a long period of time, but may be imperceptible in the short-run.</w:t>
      </w:r>
    </w:p>
    <w:p w:rsidR="00A56103" w:rsidRDefault="00A56103" w:rsidP="00A93F45">
      <w:pPr>
        <w:rPr>
          <w:rStyle w:val="StyleUnderline"/>
          <w:rFonts w:asciiTheme="majorHAnsi" w:hAnsiTheme="majorHAnsi"/>
        </w:rPr>
      </w:pPr>
    </w:p>
    <w:p w:rsidR="00DB14EF" w:rsidRPr="00DB14EF" w:rsidRDefault="00DB14EF" w:rsidP="00DB14EF">
      <w:pPr>
        <w:pStyle w:val="Heading4"/>
      </w:pPr>
      <w:r w:rsidRPr="00DB14EF">
        <w:lastRenderedPageBreak/>
        <w:t>Refugees Adopt American “Super-Consumer” Lifestyle</w:t>
      </w:r>
    </w:p>
    <w:p w:rsidR="00DB14EF" w:rsidRPr="00DB14EF" w:rsidRDefault="00DB14EF" w:rsidP="00DB14EF">
      <w:r w:rsidRPr="00DB14EF">
        <w:rPr>
          <w:rStyle w:val="Style13ptBold"/>
        </w:rPr>
        <w:t>The Star 11</w:t>
      </w:r>
      <w:r w:rsidRPr="00DB14EF">
        <w:t>, North Carolina’s Oldest Newspaper, “India Has History of Food Shortages, Often Leading to Violence.”, January 11, 2011, http://alliance.la.asu.edu/geomath/GeoMath3/lesson_files/Glenn/CROWDED/GlennChipsHfootprintUS.pdf</w:t>
      </w:r>
    </w:p>
    <w:p w:rsidR="00DB14EF" w:rsidRPr="00F41EF4" w:rsidRDefault="00DB14EF" w:rsidP="00DB14EF">
      <w:pPr>
        <w:rPr>
          <w:rFonts w:asciiTheme="minorHAnsi" w:hAnsiTheme="minorHAnsi" w:cstheme="minorHAnsi"/>
          <w:u w:val="single"/>
        </w:rPr>
      </w:pPr>
      <w:r w:rsidRPr="00F41EF4">
        <w:rPr>
          <w:rFonts w:asciiTheme="minorHAnsi" w:hAnsiTheme="minorHAnsi" w:cstheme="minorHAnsi"/>
          <w:sz w:val="16"/>
        </w:rPr>
        <w:t xml:space="preserve">US immigration policies have also allowed an average of nearly 900,000 legal immigrants to enter the country each year during the 1990’s. While actual numbers vary because of year to year </w:t>
      </w:r>
      <w:r w:rsidRPr="00C4101A">
        <w:rPr>
          <w:rFonts w:asciiTheme="minorHAnsi" w:hAnsiTheme="minorHAnsi" w:cstheme="minorHAnsi"/>
          <w:sz w:val="16"/>
        </w:rPr>
        <w:t>adjustments,</w:t>
      </w:r>
      <w:r w:rsidRPr="00F41EF4">
        <w:rPr>
          <w:rFonts w:asciiTheme="minorHAnsi" w:hAnsiTheme="minorHAnsi" w:cstheme="minorHAnsi"/>
          <w:sz w:val="16"/>
        </w:rPr>
        <w:t xml:space="preserve"> US immigration guidelines allow 480,000 “family sponsored” immigrants each year, plus 140,000 “employment preference” immigrants, and 55,000 “diversity” immigrants. </w:t>
      </w:r>
      <w:r w:rsidRPr="00C4101A">
        <w:rPr>
          <w:rFonts w:asciiTheme="minorHAnsi" w:hAnsiTheme="minorHAnsi" w:cstheme="minorHAnsi"/>
          <w:highlight w:val="yellow"/>
          <w:u w:val="single"/>
        </w:rPr>
        <w:t xml:space="preserve">Roughly </w:t>
      </w:r>
      <w:r w:rsidRPr="00F41EF4">
        <w:rPr>
          <w:rFonts w:asciiTheme="minorHAnsi" w:hAnsiTheme="minorHAnsi" w:cstheme="minorHAnsi"/>
          <w:highlight w:val="yellow"/>
          <w:u w:val="single"/>
        </w:rPr>
        <w:t xml:space="preserve">100,000 to 120,000 openings are also maintained for “refugees and </w:t>
      </w:r>
      <w:proofErr w:type="spellStart"/>
      <w:r w:rsidRPr="00F41EF4">
        <w:rPr>
          <w:rFonts w:asciiTheme="minorHAnsi" w:hAnsiTheme="minorHAnsi" w:cstheme="minorHAnsi"/>
          <w:highlight w:val="yellow"/>
          <w:u w:val="single"/>
        </w:rPr>
        <w:t>asylees</w:t>
      </w:r>
      <w:proofErr w:type="spellEnd"/>
      <w:r w:rsidRPr="00F41EF4">
        <w:rPr>
          <w:rFonts w:asciiTheme="minorHAnsi" w:hAnsiTheme="minorHAnsi" w:cstheme="minorHAnsi"/>
          <w:highlight w:val="yellow"/>
          <w:u w:val="single"/>
        </w:rPr>
        <w:t>.”</w:t>
      </w:r>
      <w:r w:rsidRPr="00F41EF4">
        <w:rPr>
          <w:rFonts w:asciiTheme="minorHAnsi" w:hAnsiTheme="minorHAnsi" w:cstheme="minorHAnsi"/>
          <w:u w:val="single"/>
        </w:rPr>
        <w:t xml:space="preserve"> </w:t>
      </w:r>
      <w:r w:rsidRPr="00F41EF4">
        <w:rPr>
          <w:rFonts w:asciiTheme="minorHAnsi" w:hAnsiTheme="minorHAnsi" w:cstheme="minorHAnsi"/>
          <w:sz w:val="16"/>
        </w:rPr>
        <w:br/>
      </w:r>
      <w:r w:rsidRPr="00F41EF4">
        <w:rPr>
          <w:rFonts w:asciiTheme="minorHAnsi" w:hAnsiTheme="minorHAnsi" w:cstheme="minorHAnsi"/>
          <w:highlight w:val="yellow"/>
          <w:u w:val="single"/>
        </w:rPr>
        <w:t xml:space="preserve">These new arrivals tend </w:t>
      </w:r>
      <w:r w:rsidRPr="00F41EF4">
        <w:rPr>
          <w:rFonts w:asciiTheme="minorHAnsi" w:hAnsiTheme="minorHAnsi" w:cstheme="minorHAnsi"/>
          <w:u w:val="single"/>
        </w:rPr>
        <w:t xml:space="preserve">initially </w:t>
      </w:r>
      <w:r w:rsidRPr="00F41EF4">
        <w:rPr>
          <w:rFonts w:asciiTheme="minorHAnsi" w:hAnsiTheme="minorHAnsi" w:cstheme="minorHAnsi"/>
          <w:highlight w:val="yellow"/>
          <w:u w:val="single"/>
        </w:rPr>
        <w:t xml:space="preserve">to have larger families </w:t>
      </w:r>
      <w:r w:rsidRPr="00F41EF4">
        <w:rPr>
          <w:rFonts w:asciiTheme="minorHAnsi" w:hAnsiTheme="minorHAnsi" w:cstheme="minorHAnsi"/>
          <w:u w:val="single"/>
        </w:rPr>
        <w:t xml:space="preserve">than the national average, which is why some anti-immigration activists contend that the majority of US population growth is due to immigration. </w:t>
      </w:r>
      <w:r w:rsidRPr="00C4101A">
        <w:rPr>
          <w:rFonts w:asciiTheme="minorHAnsi" w:hAnsiTheme="minorHAnsi" w:cstheme="minorHAnsi"/>
          <w:highlight w:val="yellow"/>
          <w:u w:val="single"/>
        </w:rPr>
        <w:t>These new arrivals are also quick to adopt the American “super-consumer” lifestyle</w:t>
      </w:r>
    </w:p>
    <w:p w:rsidR="00DB14EF" w:rsidRDefault="00DB14EF" w:rsidP="00A93F45">
      <w:pPr>
        <w:rPr>
          <w:rStyle w:val="StyleUnderline"/>
          <w:rFonts w:asciiTheme="majorHAnsi" w:hAnsiTheme="majorHAnsi"/>
        </w:rPr>
      </w:pPr>
    </w:p>
    <w:p w:rsidR="00A93F45" w:rsidRPr="00A93F45" w:rsidRDefault="00A93F45" w:rsidP="00A93F45"/>
    <w:p w:rsidR="00076A6C" w:rsidRDefault="00076A6C" w:rsidP="00050472"/>
    <w:p w:rsidR="00050472" w:rsidRDefault="00050472" w:rsidP="00050472">
      <w:pPr>
        <w:pStyle w:val="Heading1"/>
      </w:pPr>
      <w:r>
        <w:lastRenderedPageBreak/>
        <w:t>Terrorism DA</w:t>
      </w:r>
      <w:r w:rsidR="005D4CA1">
        <w:t xml:space="preserve">/AT: Terror </w:t>
      </w:r>
      <w:proofErr w:type="spellStart"/>
      <w:r w:rsidR="005D4CA1">
        <w:t>Adv</w:t>
      </w:r>
      <w:proofErr w:type="spellEnd"/>
    </w:p>
    <w:p w:rsidR="00050472" w:rsidRDefault="00050472" w:rsidP="00050472">
      <w:pPr>
        <w:pStyle w:val="Heading2"/>
      </w:pPr>
      <w:r>
        <w:lastRenderedPageBreak/>
        <w:t>Link</w:t>
      </w:r>
    </w:p>
    <w:p w:rsidR="00050472" w:rsidRDefault="00050472" w:rsidP="00050472">
      <w:pPr>
        <w:pStyle w:val="Heading3"/>
      </w:pPr>
      <w:r>
        <w:lastRenderedPageBreak/>
        <w:t>Terrorism Link---Empirics</w:t>
      </w:r>
    </w:p>
    <w:p w:rsidR="00050472" w:rsidRDefault="00050472" w:rsidP="00050472">
      <w:pPr>
        <w:pStyle w:val="Heading4"/>
      </w:pPr>
      <w:r>
        <w:t xml:space="preserve">Refugees will commit acts of terrorism – empirics prove </w:t>
      </w:r>
    </w:p>
    <w:p w:rsidR="00050472" w:rsidRPr="0005106F" w:rsidRDefault="00050472" w:rsidP="00050472">
      <w:proofErr w:type="spellStart"/>
      <w:r w:rsidRPr="0021140E">
        <w:rPr>
          <w:rStyle w:val="Style13ptBold"/>
        </w:rPr>
        <w:t>Nowrasteh</w:t>
      </w:r>
      <w:proofErr w:type="spellEnd"/>
      <w:r w:rsidRPr="0021140E">
        <w:rPr>
          <w:rStyle w:val="Style13ptBold"/>
        </w:rPr>
        <w:t xml:space="preserve"> 16</w:t>
      </w:r>
      <w:r>
        <w:t xml:space="preserve">, </w:t>
      </w:r>
      <w:r w:rsidRPr="0005106F">
        <w:t>senior immigration policy analyst at the Cato Institute’s Center for Global Liberty and Prosperity.</w:t>
      </w:r>
      <w:r>
        <w:t xml:space="preserve"> 09/13/16, “</w:t>
      </w:r>
      <w:r w:rsidRPr="0005106F">
        <w:t>Terrorism and Immigration: A Risk Analysis</w:t>
      </w:r>
      <w:r>
        <w:t xml:space="preserve">”, </w:t>
      </w:r>
      <w:r w:rsidRPr="0005106F">
        <w:t>https://www.cato.org/publications/policy-analysis/terrorism-immigration-risk-analysis</w:t>
      </w:r>
    </w:p>
    <w:p w:rsidR="00050472" w:rsidRPr="00050472" w:rsidRDefault="00050472" w:rsidP="00050472">
      <w:pPr>
        <w:spacing w:line="240" w:lineRule="auto"/>
        <w:rPr>
          <w:rFonts w:eastAsia="Times New Roman"/>
          <w:sz w:val="16"/>
        </w:rPr>
      </w:pPr>
      <w:r w:rsidRPr="008C6328">
        <w:rPr>
          <w:rFonts w:eastAsia="Times New Roman"/>
          <w:sz w:val="16"/>
        </w:rPr>
        <w:t xml:space="preserve">These data sets identify </w:t>
      </w:r>
      <w:r w:rsidRPr="008C6328">
        <w:rPr>
          <w:rStyle w:val="Emphasis"/>
          <w:highlight w:val="yellow"/>
        </w:rPr>
        <w:t>154 foreign-born terrorists in the United States</w:t>
      </w:r>
      <w:r w:rsidRPr="008C6328">
        <w:rPr>
          <w:rFonts w:eastAsia="Times New Roman"/>
          <w:sz w:val="16"/>
        </w:rPr>
        <w:t xml:space="preserve"> from 1975 to the end of 2015. Ten </w:t>
      </w:r>
      <w:r w:rsidRPr="00B8507D">
        <w:rPr>
          <w:rStyle w:val="StyleUnderline"/>
          <w:highlight w:val="yellow"/>
        </w:rPr>
        <w:t>of the subjects</w:t>
      </w:r>
      <w:r w:rsidRPr="008C6328">
        <w:rPr>
          <w:rFonts w:eastAsia="Times New Roman"/>
          <w:sz w:val="16"/>
        </w:rPr>
        <w:t xml:space="preserve"> were illegal immigrants, 54 were lawful permanent residents (LPR), 19 were students, 1 entered on a K-1 fiancé(e) visa, </w:t>
      </w:r>
      <w:r w:rsidRPr="00B8507D">
        <w:rPr>
          <w:rStyle w:val="Emphasis"/>
          <w:highlight w:val="yellow"/>
        </w:rPr>
        <w:t>20 were refugees</w:t>
      </w:r>
      <w:r w:rsidRPr="008C6328">
        <w:rPr>
          <w:rFonts w:eastAsia="Times New Roman"/>
          <w:sz w:val="16"/>
        </w:rPr>
        <w:t xml:space="preserve">, 4 were asylum seekers, 34 were tourists on various visas, and 3 were from Visa Waiver Program (VWP) countries. The visas for 9 terrorists could not be determined. The number of murder victims per terrorist attack comes from government reports, the RDWTI, the GTD, and John Mueller’s research. From 1975 through 2015, those </w:t>
      </w:r>
      <w:r w:rsidRPr="008C6328">
        <w:rPr>
          <w:rStyle w:val="StyleUnderline"/>
        </w:rPr>
        <w:t>154 foreign-born terrorists murdered 3,024 people</w:t>
      </w:r>
      <w:r w:rsidRPr="008C6328">
        <w:rPr>
          <w:rFonts w:eastAsia="Times New Roman"/>
          <w:sz w:val="16"/>
        </w:rPr>
        <w:t xml:space="preserve">, 98.6 percent of whom were killed on September 11, 2001. The other 1.4 percent of murder victims were dispersed over the 41-year period, with two spikes in 1993 and 2015. The spikes were produced by the 1993 World Trade Center bombing that killed 6 people and the combination of two 2015 incidents—the Chattanooga shooting on July 16, 2015, that killed 5 people and the San Bernardino attack on December 2, 2015, that killed 14 people. (The 2013 Boston Marathon bombing killed 3 people.) From 1975 through 2015, the annual chance that an American would be murdered in a terrorist attack carried out by a foreign-born terrorist was 1 in 3,609,709. Foreigners on the Visa Waiver Program (VWP) killed zero Americans in terrorist attacks, whereas those on other tourist visas killed 1 in 3.9 million a year. The chance that an American would be killed in a terrorist attack committed by a refugee was 1 in 3.64 billion a year. Of the roughly 768,000 total murders committed in the United States from 1975 to the end of 2015, 3,024 (or 0.39 percent) were committed by foreign-born terrorists in an attack.24 Those risk statistics are summarized in Table 1. The annual chance of being murdered was 252.9 times as great as dying in an attack committed by a foreign-born terrorist on U.S. soil. The U.S. murder rate declined from a high of 10.17 per 100,000 in 1980 to a low of 4.45 per 100,000 in 2015 (see Figure 1). The 1975–2015 rate of murder committed by foreign-born terrorists was 0.026 per 100,000 per year, spiking to 1.047 in 2001. Zero Americans were killed in a domestic attack committed by foreign-born terrorists </w:t>
      </w:r>
    </w:p>
    <w:p w:rsidR="00050472" w:rsidRPr="00050472" w:rsidRDefault="00050472" w:rsidP="00050472">
      <w:pPr>
        <w:spacing w:line="240" w:lineRule="auto"/>
        <w:rPr>
          <w:u w:val="single"/>
        </w:rPr>
      </w:pPr>
      <w:r w:rsidRPr="008C6328">
        <w:rPr>
          <w:rStyle w:val="StyleUnderline"/>
        </w:rPr>
        <w:t xml:space="preserve">A total </w:t>
      </w:r>
      <w:r w:rsidRPr="008C6328">
        <w:rPr>
          <w:rStyle w:val="StyleUnderline"/>
          <w:highlight w:val="yellow"/>
        </w:rPr>
        <w:t>of 3,432 Americans were murdered in terrorist attacks</w:t>
      </w:r>
      <w:r w:rsidRPr="008C6328">
        <w:rPr>
          <w:rStyle w:val="StyleUnderline"/>
        </w:rPr>
        <w:t xml:space="preserve"> during the period from 1975 to the end of 2015. Of those, 408 were killed by native-born Americans or unknown terrorists and </w:t>
      </w:r>
      <w:r w:rsidRPr="008C6328">
        <w:rPr>
          <w:rStyle w:val="StyleUnderline"/>
          <w:highlight w:val="yellow"/>
        </w:rPr>
        <w:t>3,024 were killed by foreigners</w:t>
      </w:r>
    </w:p>
    <w:p w:rsidR="00050472" w:rsidRPr="00050472" w:rsidRDefault="00050472" w:rsidP="00050472">
      <w:pPr>
        <w:spacing w:line="240" w:lineRule="auto"/>
        <w:rPr>
          <w:rFonts w:eastAsia="Times New Roman"/>
          <w:sz w:val="16"/>
        </w:rPr>
      </w:pPr>
      <w:r w:rsidRPr="008C6328">
        <w:rPr>
          <w:rFonts w:eastAsia="Times New Roman"/>
          <w:sz w:val="16"/>
        </w:rPr>
        <w:t xml:space="preserve">Only 40 of the 154 foreign-born terrorists actually killed anyone. </w:t>
      </w:r>
      <w:r w:rsidRPr="008C6328">
        <w:rPr>
          <w:rStyle w:val="StyleUnderline"/>
          <w:highlight w:val="yellow"/>
        </w:rPr>
        <w:t>Of those terrorists, each one killed an average of 75.6 people and took $1.13 billion worth of human life.</w:t>
      </w:r>
      <w:r w:rsidRPr="008C6328">
        <w:rPr>
          <w:rFonts w:eastAsia="Times New Roman"/>
          <w:sz w:val="16"/>
        </w:rPr>
        <w:t xml:space="preserve"> Excluding 9/11, each successful terrorist killed an average of just under two people for a human cost of $29.29 million inflicted by each successful terrorist. Excluding the 9/11 attackers, 21 foreign-born terrorists succeeded in murdering 41 people from 1975 through 2015. Sixteen of those terrorists committed their attacks prior to 9/11 and killed a total of 17 people—an average of 1.06 murders per terrorist. Only two terrorists during this time period killed more than one person each: Mir </w:t>
      </w:r>
      <w:proofErr w:type="spellStart"/>
      <w:r w:rsidRPr="008C6328">
        <w:rPr>
          <w:rFonts w:eastAsia="Times New Roman"/>
          <w:sz w:val="16"/>
        </w:rPr>
        <w:t>Aimal</w:t>
      </w:r>
      <w:proofErr w:type="spellEnd"/>
      <w:r w:rsidRPr="008C6328">
        <w:rPr>
          <w:rFonts w:eastAsia="Times New Roman"/>
          <w:sz w:val="16"/>
        </w:rPr>
        <w:t xml:space="preserve"> </w:t>
      </w:r>
      <w:proofErr w:type="spellStart"/>
      <w:r w:rsidRPr="008C6328">
        <w:rPr>
          <w:rFonts w:eastAsia="Times New Roman"/>
          <w:sz w:val="16"/>
        </w:rPr>
        <w:t>Kasi</w:t>
      </w:r>
      <w:proofErr w:type="spellEnd"/>
      <w:r w:rsidRPr="008C6328">
        <w:rPr>
          <w:rFonts w:eastAsia="Times New Roman"/>
          <w:sz w:val="16"/>
        </w:rPr>
        <w:t xml:space="preserve"> shot and killed Central Intelligence Agency (CIA) employees Frank Darling and Lansing Bennett as they were waiting in traffic outside of CIA headquarters in Langley, Virginia, on January 25, 1998; and El </w:t>
      </w:r>
      <w:proofErr w:type="spellStart"/>
      <w:r w:rsidRPr="008C6328">
        <w:rPr>
          <w:rFonts w:eastAsia="Times New Roman"/>
          <w:sz w:val="16"/>
        </w:rPr>
        <w:t>Sayyid</w:t>
      </w:r>
      <w:proofErr w:type="spellEnd"/>
      <w:r w:rsidRPr="008C6328">
        <w:rPr>
          <w:rFonts w:eastAsia="Times New Roman"/>
          <w:sz w:val="16"/>
        </w:rPr>
        <w:t xml:space="preserve"> </w:t>
      </w:r>
      <w:proofErr w:type="spellStart"/>
      <w:r w:rsidRPr="008C6328">
        <w:rPr>
          <w:rFonts w:eastAsia="Times New Roman"/>
          <w:sz w:val="16"/>
        </w:rPr>
        <w:t>Nosair</w:t>
      </w:r>
      <w:proofErr w:type="spellEnd"/>
      <w:r w:rsidRPr="008C6328">
        <w:rPr>
          <w:rFonts w:eastAsia="Times New Roman"/>
          <w:sz w:val="16"/>
        </w:rPr>
        <w:t xml:space="preserve"> assassinated Meir </w:t>
      </w:r>
      <w:proofErr w:type="spellStart"/>
      <w:r w:rsidRPr="008C6328">
        <w:rPr>
          <w:rFonts w:eastAsia="Times New Roman"/>
          <w:sz w:val="16"/>
        </w:rPr>
        <w:t>Kahane</w:t>
      </w:r>
      <w:proofErr w:type="spellEnd"/>
      <w:r w:rsidRPr="008C6328">
        <w:rPr>
          <w:rFonts w:eastAsia="Times New Roman"/>
          <w:sz w:val="16"/>
        </w:rPr>
        <w:t xml:space="preserve"> on November 5, 1990, and then participated in the first World Trade Center attack on 10 February 26, 1993, which killed six people. Over time the number of terrorists has shrunk but their deadliness has increased. There were five successful attacks after 9/11 that killed 24 people, with each terrorist responsible for an average of 4.8 murders. Egyptian-born </w:t>
      </w:r>
      <w:proofErr w:type="spellStart"/>
      <w:r w:rsidRPr="008C6328">
        <w:rPr>
          <w:rFonts w:eastAsia="Times New Roman"/>
          <w:sz w:val="16"/>
        </w:rPr>
        <w:t>Hesham</w:t>
      </w:r>
      <w:proofErr w:type="spellEnd"/>
      <w:r w:rsidRPr="008C6328">
        <w:rPr>
          <w:rFonts w:eastAsia="Times New Roman"/>
          <w:sz w:val="16"/>
        </w:rPr>
        <w:t xml:space="preserve"> Mohamed </w:t>
      </w:r>
      <w:proofErr w:type="spellStart"/>
      <w:r w:rsidRPr="008C6328">
        <w:rPr>
          <w:rFonts w:eastAsia="Times New Roman"/>
          <w:sz w:val="16"/>
        </w:rPr>
        <w:t>Hedayet</w:t>
      </w:r>
      <w:proofErr w:type="spellEnd"/>
      <w:r w:rsidRPr="008C6328">
        <w:rPr>
          <w:rFonts w:eastAsia="Times New Roman"/>
          <w:sz w:val="16"/>
        </w:rPr>
        <w:t xml:space="preserve"> killed two people on July 4, 2002, at Los Angeles International Airport; the </w:t>
      </w:r>
      <w:proofErr w:type="spellStart"/>
      <w:r w:rsidRPr="008C6328">
        <w:rPr>
          <w:rFonts w:eastAsia="Times New Roman"/>
          <w:sz w:val="16"/>
        </w:rPr>
        <w:t>Tsarnaev</w:t>
      </w:r>
      <w:proofErr w:type="spellEnd"/>
      <w:r w:rsidRPr="008C6328">
        <w:rPr>
          <w:rFonts w:eastAsia="Times New Roman"/>
          <w:sz w:val="16"/>
        </w:rPr>
        <w:t xml:space="preserve"> brothers killed three people in the Boston Marathon bombing on April 15, 2013; Mohammad </w:t>
      </w:r>
      <w:proofErr w:type="spellStart"/>
      <w:r w:rsidRPr="008C6328">
        <w:rPr>
          <w:rFonts w:eastAsia="Times New Roman"/>
          <w:sz w:val="16"/>
        </w:rPr>
        <w:t>Abdulazeez</w:t>
      </w:r>
      <w:proofErr w:type="spellEnd"/>
      <w:r w:rsidRPr="008C6328">
        <w:rPr>
          <w:rFonts w:eastAsia="Times New Roman"/>
          <w:sz w:val="16"/>
        </w:rPr>
        <w:t xml:space="preserve"> murdered five people on July 16, 2015; and </w:t>
      </w:r>
      <w:proofErr w:type="spellStart"/>
      <w:r w:rsidRPr="008C6328">
        <w:rPr>
          <w:rFonts w:eastAsia="Times New Roman"/>
          <w:sz w:val="16"/>
        </w:rPr>
        <w:t>Tashfeen</w:t>
      </w:r>
      <w:proofErr w:type="spellEnd"/>
      <w:r w:rsidRPr="008C6328">
        <w:rPr>
          <w:rFonts w:eastAsia="Times New Roman"/>
          <w:sz w:val="16"/>
        </w:rPr>
        <w:t xml:space="preserve"> Malik, along with her U.S.-born husband, killed 14 on December 2, 2015, in San Bernardino, California. The pre-9/11, 9/11, and post-9/11 numbers are summarized in Table 6. Foreign-born terrorists on tourist visas have killed more Americans in attacks than those on any other type of visa, followed distantly by those who entered on student visas. The 2,983 deaths on 9/11 account for all but 41 of those deaths. Excluding the 9/11 attacks, the K-1 fiancé(e) visa appears to be the deadliest (due entirely to the San Bernardino attack) followed by LPRs and tourists. The following subsections discuss the terrorism risks and costs for each specific visa category. Summary data for the categories are provided in Table 7</w:t>
      </w:r>
    </w:p>
    <w:p w:rsidR="00050472" w:rsidRPr="008C6328" w:rsidRDefault="00050472" w:rsidP="00050472">
      <w:pPr>
        <w:spacing w:line="240" w:lineRule="auto"/>
        <w:rPr>
          <w:rFonts w:eastAsia="Times New Roman"/>
          <w:sz w:val="16"/>
        </w:rPr>
      </w:pPr>
      <w:proofErr w:type="spellStart"/>
      <w:r w:rsidRPr="008C6328">
        <w:rPr>
          <w:rFonts w:eastAsia="Times New Roman"/>
          <w:sz w:val="16"/>
        </w:rPr>
        <w:t>f</w:t>
      </w:r>
      <w:proofErr w:type="spellEnd"/>
      <w:r w:rsidRPr="008C6328">
        <w:rPr>
          <w:rFonts w:eastAsia="Times New Roman"/>
          <w:sz w:val="16"/>
        </w:rPr>
        <w:t xml:space="preserve"> the United States and is of special humanitarian concern; demonstrates that he or she was persecuted or fears persecution because of race, religion, nationality, political opinion, or membership in a particular social group; is not firmly settled in another country; and does not violate other immigration bars on admission such as posing a national security or public health risk.48 Refugees apply from a third country and then enter the United States after they have been granted their visa. Refugees must apply for a green card after one year of residing in the United States. </w:t>
      </w:r>
      <w:r w:rsidRPr="008C6328">
        <w:rPr>
          <w:rStyle w:val="StyleUnderline"/>
        </w:rPr>
        <w:t>Of the 3,252,493 refugees admitted from 1975 to the end of 2015, 20 were terrorists,</w:t>
      </w:r>
      <w:r w:rsidRPr="008C6328">
        <w:rPr>
          <w:rFonts w:eastAsia="Times New Roman"/>
          <w:sz w:val="16"/>
        </w:rPr>
        <w:t xml:space="preserve"> which amounted to 0.00062 percent of the total. In other words, one terrorist entered as a refugee for every 162,625 refugees who were not terrorists. Refugees were not very successful at killing Americans in terrorist attacks. Of the 20, only </w:t>
      </w:r>
      <w:r w:rsidRPr="008C6328">
        <w:rPr>
          <w:rStyle w:val="Emphasis"/>
          <w:highlight w:val="yellow"/>
        </w:rPr>
        <w:t>three were successful in their attacks, killing a total of three people and imposing a total human cost of $45 million,</w:t>
      </w:r>
      <w:r w:rsidRPr="008C6328">
        <w:rPr>
          <w:rFonts w:eastAsia="Times New Roman"/>
          <w:sz w:val="16"/>
        </w:rPr>
        <w:t xml:space="preserve"> or $13.84 per refugee visa issued. The three refugee terrorists were Cubans who committed their attacks in the 1970s and were admitted before the Refugee Act of 1980 created the modern rigorous refugee-screening procedures currently in place. Prior to that act, a hodgepodge of poorly managed post–World War II refugee and displaced persons statutes, presidential grants of parole, and ad hoc congressional legislation allowed Hungarian, Cuban, Vietnamese, and other refugee groups to settle in America.49 All of the murders committed by foreign-born refugees in terrorist attacks were committed by those admitted prior to the 1980 act. Two of the Cuban terrorists assassinated a Chilean dissident and his American aide. The third Cuban terrorist assassinated a Cuban exile leader who supported a closer United States relationship with Fidel Castro. The GTD and RDWTI showed many more terrorist attacks and assassinations in the 1970s and 1980s that were likely perpetrated by Cuban or Vietnamese refugees, but no one was ever arrested for the crimes so they could not be included here. Many of the refugees arrested after 9/11 were admitted as children, and in some cases there is doubt over whether their attacks even qualify as terrorism.50 Other refugees have been arrested for terrorism or the vague “</w:t>
      </w:r>
      <w:proofErr w:type="spellStart"/>
      <w:r w:rsidRPr="008C6328">
        <w:rPr>
          <w:rFonts w:eastAsia="Times New Roman"/>
          <w:sz w:val="16"/>
        </w:rPr>
        <w:t>terrorismrelated</w:t>
      </w:r>
      <w:proofErr w:type="spellEnd"/>
      <w:r w:rsidRPr="008C6328">
        <w:rPr>
          <w:rFonts w:eastAsia="Times New Roman"/>
          <w:sz w:val="16"/>
        </w:rPr>
        <w:t xml:space="preserve"> charges,” but they were planning terrorist attacks overseas or providing material support for foreign groups operating overseas.51 No refugees were involved in the 9/11 attacks. </w:t>
      </w:r>
    </w:p>
    <w:p w:rsidR="00050472" w:rsidRDefault="00050472" w:rsidP="00050472"/>
    <w:p w:rsidR="005D4CA1" w:rsidRDefault="003B3BC2" w:rsidP="003B3BC2">
      <w:pPr>
        <w:pStyle w:val="Heading2"/>
      </w:pPr>
      <w:r>
        <w:lastRenderedPageBreak/>
        <w:t>AT: Military Ops Internal Link</w:t>
      </w:r>
    </w:p>
    <w:p w:rsidR="003B3BC2" w:rsidRDefault="003B3BC2" w:rsidP="003B3BC2">
      <w:pPr>
        <w:pStyle w:val="Heading3"/>
      </w:pPr>
      <w:r>
        <w:lastRenderedPageBreak/>
        <w:t>AT: Military Ops</w:t>
      </w:r>
    </w:p>
    <w:p w:rsidR="003B3BC2" w:rsidRDefault="003B3BC2" w:rsidP="003B3BC2">
      <w:pPr>
        <w:pStyle w:val="Heading4"/>
      </w:pPr>
      <w:r w:rsidRPr="005A3907">
        <w:t xml:space="preserve">US Middle East Military Action Fails </w:t>
      </w:r>
    </w:p>
    <w:p w:rsidR="003B3BC2" w:rsidRPr="00EC14EE" w:rsidRDefault="003B3BC2" w:rsidP="003B3BC2">
      <w:pPr>
        <w:rPr>
          <w:rFonts w:cstheme="minorHAnsi"/>
          <w:sz w:val="18"/>
          <w:szCs w:val="18"/>
        </w:rPr>
      </w:pPr>
      <w:r w:rsidRPr="00EC14EE">
        <w:rPr>
          <w:rFonts w:cstheme="minorHAnsi"/>
          <w:iCs/>
          <w:sz w:val="18"/>
          <w:szCs w:val="18"/>
          <w:shd w:val="clear" w:color="auto" w:fill="FFFFFF"/>
        </w:rPr>
        <w:t xml:space="preserve">A. Trevor </w:t>
      </w:r>
      <w:r w:rsidRPr="00EC14EE">
        <w:rPr>
          <w:rFonts w:cstheme="minorHAnsi"/>
          <w:b/>
          <w:iCs/>
          <w:sz w:val="26"/>
          <w:szCs w:val="26"/>
          <w:shd w:val="clear" w:color="auto" w:fill="FFFFFF"/>
        </w:rPr>
        <w:t>Thrall</w:t>
      </w:r>
      <w:r w:rsidRPr="00EC14EE">
        <w:rPr>
          <w:rFonts w:cstheme="minorHAnsi"/>
          <w:iCs/>
          <w:sz w:val="26"/>
          <w:szCs w:val="26"/>
          <w:shd w:val="clear" w:color="auto" w:fill="FFFFFF"/>
        </w:rPr>
        <w:t> </w:t>
      </w:r>
      <w:r w:rsidRPr="00EC14EE">
        <w:rPr>
          <w:rFonts w:cstheme="minorHAnsi"/>
          <w:b/>
          <w:iCs/>
          <w:sz w:val="26"/>
          <w:szCs w:val="26"/>
          <w:shd w:val="clear" w:color="auto" w:fill="FFFFFF"/>
        </w:rPr>
        <w:t>and</w:t>
      </w:r>
      <w:r w:rsidRPr="00EC14EE">
        <w:rPr>
          <w:rFonts w:cstheme="minorHAnsi"/>
          <w:iCs/>
          <w:sz w:val="18"/>
          <w:szCs w:val="18"/>
          <w:shd w:val="clear" w:color="auto" w:fill="FFFFFF"/>
        </w:rPr>
        <w:t xml:space="preserve"> Erik </w:t>
      </w:r>
      <w:proofErr w:type="spellStart"/>
      <w:r w:rsidRPr="00EC14EE">
        <w:rPr>
          <w:rFonts w:cstheme="minorHAnsi"/>
          <w:b/>
          <w:iCs/>
          <w:sz w:val="26"/>
          <w:szCs w:val="26"/>
          <w:shd w:val="clear" w:color="auto" w:fill="FFFFFF"/>
        </w:rPr>
        <w:t>Goepner</w:t>
      </w:r>
      <w:proofErr w:type="spellEnd"/>
      <w:r w:rsidRPr="00EC14EE">
        <w:rPr>
          <w:rFonts w:cstheme="minorHAnsi"/>
          <w:b/>
          <w:iCs/>
          <w:sz w:val="26"/>
          <w:szCs w:val="26"/>
          <w:shd w:val="clear" w:color="auto" w:fill="FFFFFF"/>
        </w:rPr>
        <w:t xml:space="preserve"> 17</w:t>
      </w:r>
      <w:r w:rsidRPr="00EC14EE">
        <w:rPr>
          <w:rFonts w:cstheme="minorHAnsi"/>
          <w:b/>
          <w:iCs/>
          <w:sz w:val="18"/>
          <w:szCs w:val="18"/>
          <w:shd w:val="clear" w:color="auto" w:fill="FFFFFF"/>
        </w:rPr>
        <w:t xml:space="preserve">, </w:t>
      </w:r>
      <w:r w:rsidRPr="00EC14EE">
        <w:rPr>
          <w:rFonts w:cstheme="minorHAnsi"/>
          <w:iCs/>
          <w:sz w:val="18"/>
          <w:szCs w:val="18"/>
          <w:shd w:val="clear" w:color="auto" w:fill="FFFFFF"/>
        </w:rPr>
        <w:t>E</w:t>
      </w:r>
      <w:r w:rsidRPr="00EC14EE">
        <w:rPr>
          <w:rFonts w:cstheme="minorHAnsi"/>
          <w:color w:val="222222"/>
          <w:sz w:val="18"/>
          <w:szCs w:val="18"/>
          <w:shd w:val="clear" w:color="auto" w:fill="FFFFFF"/>
        </w:rPr>
        <w:t xml:space="preserve">rik </w:t>
      </w:r>
      <w:proofErr w:type="spellStart"/>
      <w:r w:rsidRPr="00EC14EE">
        <w:rPr>
          <w:rFonts w:cstheme="minorHAnsi"/>
          <w:color w:val="222222"/>
          <w:sz w:val="18"/>
          <w:szCs w:val="18"/>
          <w:shd w:val="clear" w:color="auto" w:fill="FFFFFF"/>
        </w:rPr>
        <w:t>Goepner</w:t>
      </w:r>
      <w:proofErr w:type="spellEnd"/>
      <w:r w:rsidRPr="00EC14EE">
        <w:rPr>
          <w:rFonts w:cstheme="minorHAnsi"/>
          <w:color w:val="222222"/>
          <w:sz w:val="18"/>
          <w:szCs w:val="18"/>
          <w:shd w:val="clear" w:color="auto" w:fill="FFFFFF"/>
        </w:rPr>
        <w:t xml:space="preserve"> is an adjunct scholar in the Cato Institute’s Defense and Foreign Policy Department and Trevor Thrall senior fellow for the Cato Institute’s Defense and Foreign Policy Department, June 26, 2017, “Step Back: Lessons for U.S. Foreign Policy from the Failed War on Terror”, https://www.cato.org/publications/policy-analysis/step-back-lessons-us-foreign-policy-failed-war-terror</w:t>
      </w:r>
    </w:p>
    <w:p w:rsidR="003B3BC2" w:rsidRPr="005A3907" w:rsidRDefault="003B3BC2" w:rsidP="003B3BC2">
      <w:pPr>
        <w:pStyle w:val="NormalWeb"/>
        <w:shd w:val="clear" w:color="auto" w:fill="FFFFFF"/>
        <w:spacing w:before="0" w:beforeAutospacing="0" w:after="240" w:afterAutospacing="0"/>
        <w:textAlignment w:val="baseline"/>
        <w:rPr>
          <w:rFonts w:asciiTheme="minorHAnsi" w:hAnsiTheme="minorHAnsi" w:cstheme="minorHAnsi"/>
          <w:color w:val="222222"/>
          <w:sz w:val="22"/>
          <w:szCs w:val="22"/>
          <w:u w:val="single"/>
        </w:rPr>
      </w:pPr>
      <w:r w:rsidRPr="005A3907">
        <w:rPr>
          <w:rFonts w:asciiTheme="minorHAnsi" w:hAnsiTheme="minorHAnsi" w:cstheme="minorHAnsi"/>
          <w:color w:val="222222"/>
          <w:sz w:val="22"/>
          <w:szCs w:val="22"/>
          <w:u w:val="single"/>
        </w:rPr>
        <w:t xml:space="preserve">In the wake of the terrorist attacks of September 11, 2001, </w:t>
      </w:r>
      <w:r w:rsidRPr="005A3907">
        <w:rPr>
          <w:rFonts w:asciiTheme="minorHAnsi" w:hAnsiTheme="minorHAnsi" w:cstheme="minorHAnsi"/>
          <w:color w:val="222222"/>
          <w:sz w:val="22"/>
          <w:szCs w:val="22"/>
          <w:highlight w:val="yellow"/>
          <w:u w:val="single"/>
        </w:rPr>
        <w:t>the United States launc</w:t>
      </w:r>
      <w:r w:rsidRPr="005A3907">
        <w:rPr>
          <w:rFonts w:asciiTheme="minorHAnsi" w:hAnsiTheme="minorHAnsi" w:cstheme="minorHAnsi"/>
          <w:color w:val="222222"/>
          <w:sz w:val="22"/>
          <w:szCs w:val="22"/>
          <w:u w:val="single"/>
        </w:rPr>
        <w:t>hed</w:t>
      </w:r>
      <w:r w:rsidRPr="005A3907">
        <w:rPr>
          <w:rFonts w:asciiTheme="minorHAnsi" w:hAnsiTheme="minorHAnsi" w:cstheme="minorHAnsi"/>
          <w:color w:val="222222"/>
          <w:sz w:val="16"/>
          <w:szCs w:val="22"/>
        </w:rPr>
        <w:t xml:space="preserve"> an international war on terrorism defined by military intervention, nation building, and </w:t>
      </w:r>
      <w:r w:rsidRPr="005A3907">
        <w:rPr>
          <w:rFonts w:asciiTheme="minorHAnsi" w:hAnsiTheme="minorHAnsi" w:cstheme="minorHAnsi"/>
          <w:color w:val="222222"/>
          <w:sz w:val="22"/>
          <w:szCs w:val="22"/>
          <w:highlight w:val="yellow"/>
          <w:u w:val="single"/>
        </w:rPr>
        <w:t>efforts to reshape the politics of the Middle East</w:t>
      </w:r>
      <w:r w:rsidRPr="005A3907">
        <w:rPr>
          <w:rFonts w:asciiTheme="minorHAnsi" w:hAnsiTheme="minorHAnsi" w:cstheme="minorHAnsi"/>
          <w:color w:val="222222"/>
          <w:sz w:val="16"/>
          <w:szCs w:val="22"/>
          <w:highlight w:val="yellow"/>
        </w:rPr>
        <w:t>.</w:t>
      </w:r>
      <w:r w:rsidRPr="005A3907">
        <w:rPr>
          <w:rFonts w:asciiTheme="minorHAnsi" w:hAnsiTheme="minorHAnsi" w:cstheme="minorHAnsi"/>
          <w:color w:val="222222"/>
          <w:sz w:val="16"/>
          <w:szCs w:val="22"/>
        </w:rPr>
        <w:t xml:space="preserve"> </w:t>
      </w:r>
      <w:r w:rsidRPr="005A3907">
        <w:rPr>
          <w:rFonts w:asciiTheme="minorHAnsi" w:hAnsiTheme="minorHAnsi" w:cstheme="minorHAnsi"/>
          <w:color w:val="222222"/>
          <w:sz w:val="22"/>
          <w:szCs w:val="22"/>
          <w:highlight w:val="yellow"/>
          <w:u w:val="single"/>
        </w:rPr>
        <w:t>As of 2017, however, it has become clear that the American strategy has destabilized the Middle East while doing little to protect the United States from terrorism.</w:t>
      </w:r>
    </w:p>
    <w:p w:rsidR="003B3BC2" w:rsidRPr="005A3907" w:rsidRDefault="003B3BC2" w:rsidP="003B3BC2">
      <w:pPr>
        <w:pStyle w:val="NormalWeb"/>
        <w:shd w:val="clear" w:color="auto" w:fill="FFFFFF"/>
        <w:spacing w:before="0" w:beforeAutospacing="0" w:after="240" w:afterAutospacing="0"/>
        <w:textAlignment w:val="baseline"/>
        <w:rPr>
          <w:rFonts w:asciiTheme="minorHAnsi" w:hAnsiTheme="minorHAnsi" w:cstheme="minorHAnsi"/>
          <w:color w:val="222222"/>
          <w:sz w:val="22"/>
          <w:szCs w:val="22"/>
          <w:u w:val="single"/>
        </w:rPr>
      </w:pPr>
      <w:r w:rsidRPr="005A3907">
        <w:rPr>
          <w:rFonts w:asciiTheme="minorHAnsi" w:hAnsiTheme="minorHAnsi" w:cstheme="minorHAnsi"/>
          <w:color w:val="222222"/>
          <w:sz w:val="16"/>
          <w:szCs w:val="22"/>
        </w:rPr>
        <w:t xml:space="preserve">After 15 years of considerable strategic consistency during the presidencies of George Bush and Barack Obama, Donald Trump now takes the reins having promised to “bomb the </w:t>
      </w:r>
      <w:proofErr w:type="spellStart"/>
      <w:r w:rsidRPr="005A3907">
        <w:rPr>
          <w:rFonts w:asciiTheme="minorHAnsi" w:hAnsiTheme="minorHAnsi" w:cstheme="minorHAnsi"/>
          <w:color w:val="222222"/>
          <w:sz w:val="16"/>
          <w:szCs w:val="22"/>
        </w:rPr>
        <w:t>sh</w:t>
      </w:r>
      <w:proofErr w:type="spellEnd"/>
      <w:r w:rsidRPr="005A3907">
        <w:rPr>
          <w:rFonts w:asciiTheme="minorHAnsi" w:hAnsiTheme="minorHAnsi" w:cstheme="minorHAnsi"/>
          <w:color w:val="222222"/>
          <w:sz w:val="16"/>
          <w:szCs w:val="22"/>
        </w:rPr>
        <w:t xml:space="preserve">—” out of ISIS and “defeat them fast.” At the same time, however, Trump broke sharply in his campaign rhetoric from Republican orthodoxy on Iraq and Afghanistan. </w:t>
      </w:r>
      <w:r w:rsidRPr="005A3907">
        <w:rPr>
          <w:rFonts w:asciiTheme="minorHAnsi" w:hAnsiTheme="minorHAnsi" w:cstheme="minorHAnsi"/>
          <w:color w:val="222222"/>
          <w:sz w:val="22"/>
          <w:szCs w:val="22"/>
          <w:highlight w:val="yellow"/>
          <w:u w:val="single"/>
        </w:rPr>
        <w:t>Whatever President Trump decides to do, an evaluation of the War on Terror should inform his policies.</w:t>
      </w:r>
    </w:p>
    <w:p w:rsidR="003B3BC2" w:rsidRPr="005A3907" w:rsidRDefault="003B3BC2" w:rsidP="003B3BC2">
      <w:pPr>
        <w:pStyle w:val="NormalWeb"/>
        <w:shd w:val="clear" w:color="auto" w:fill="FFFFFF"/>
        <w:spacing w:before="0" w:beforeAutospacing="0" w:after="240" w:afterAutospacing="0"/>
        <w:textAlignment w:val="baseline"/>
        <w:rPr>
          <w:rFonts w:asciiTheme="minorHAnsi" w:hAnsiTheme="minorHAnsi" w:cstheme="minorHAnsi"/>
          <w:color w:val="222222"/>
          <w:sz w:val="22"/>
          <w:szCs w:val="22"/>
          <w:u w:val="single"/>
        </w:rPr>
      </w:pPr>
      <w:r w:rsidRPr="005A3907">
        <w:rPr>
          <w:rFonts w:asciiTheme="minorHAnsi" w:hAnsiTheme="minorHAnsi" w:cstheme="minorHAnsi"/>
          <w:color w:val="222222"/>
          <w:sz w:val="22"/>
          <w:szCs w:val="22"/>
          <w:highlight w:val="yellow"/>
          <w:u w:val="single"/>
        </w:rPr>
        <w:t>We argue that the War on Terror failed. This failure has two fundamenta</w:t>
      </w:r>
      <w:r w:rsidRPr="005A3907">
        <w:rPr>
          <w:rFonts w:asciiTheme="minorHAnsi" w:hAnsiTheme="minorHAnsi" w:cstheme="minorHAnsi"/>
          <w:color w:val="222222"/>
          <w:sz w:val="22"/>
          <w:szCs w:val="22"/>
          <w:u w:val="single"/>
        </w:rPr>
        <w:t xml:space="preserve">l—and related—sources. The </w:t>
      </w:r>
      <w:r w:rsidRPr="005A3907">
        <w:rPr>
          <w:rFonts w:asciiTheme="minorHAnsi" w:hAnsiTheme="minorHAnsi" w:cstheme="minorHAnsi"/>
          <w:color w:val="222222"/>
          <w:sz w:val="22"/>
          <w:szCs w:val="22"/>
          <w:highlight w:val="yellow"/>
          <w:u w:val="single"/>
        </w:rPr>
        <w:t>first is the inflated assessment of the terror threat facing the United States, which led to an expansive counterterrorism campaign that did not protect Americans from terrorist attacks. The second source of failure is the adoption of an aggressive strategy of military intervention.</w:t>
      </w:r>
    </w:p>
    <w:p w:rsidR="003B3BC2" w:rsidRPr="005A3907" w:rsidRDefault="003B3BC2" w:rsidP="003B3BC2">
      <w:pPr>
        <w:pStyle w:val="NormalWeb"/>
        <w:shd w:val="clear" w:color="auto" w:fill="FFFFFF"/>
        <w:spacing w:before="0" w:beforeAutospacing="0" w:after="240" w:afterAutospacing="0"/>
        <w:textAlignment w:val="baseline"/>
        <w:rPr>
          <w:rFonts w:asciiTheme="minorHAnsi" w:hAnsiTheme="minorHAnsi" w:cstheme="minorHAnsi"/>
          <w:color w:val="222222"/>
          <w:sz w:val="16"/>
          <w:szCs w:val="22"/>
        </w:rPr>
      </w:pPr>
      <w:r w:rsidRPr="005A3907">
        <w:rPr>
          <w:rFonts w:asciiTheme="minorHAnsi" w:hAnsiTheme="minorHAnsi" w:cstheme="minorHAnsi"/>
          <w:color w:val="222222"/>
          <w:sz w:val="22"/>
          <w:szCs w:val="22"/>
          <w:u w:val="single"/>
        </w:rPr>
        <w:t xml:space="preserve">The </w:t>
      </w:r>
      <w:r w:rsidRPr="005A3907">
        <w:rPr>
          <w:rFonts w:asciiTheme="minorHAnsi" w:hAnsiTheme="minorHAnsi" w:cstheme="minorHAnsi"/>
          <w:color w:val="222222"/>
          <w:sz w:val="22"/>
          <w:szCs w:val="22"/>
          <w:highlight w:val="yellow"/>
          <w:u w:val="single"/>
        </w:rPr>
        <w:t>lessons from the War on Terror indicate that it is time for the United States to take a different approach.</w:t>
      </w:r>
      <w:r w:rsidRPr="005A3907">
        <w:rPr>
          <w:rFonts w:asciiTheme="minorHAnsi" w:hAnsiTheme="minorHAnsi" w:cstheme="minorHAnsi"/>
          <w:color w:val="222222"/>
          <w:sz w:val="22"/>
          <w:szCs w:val="22"/>
          <w:u w:val="single"/>
        </w:rPr>
        <w:t xml:space="preserve"> </w:t>
      </w:r>
      <w:r w:rsidRPr="005A3907">
        <w:rPr>
          <w:rFonts w:asciiTheme="minorHAnsi" w:hAnsiTheme="minorHAnsi" w:cstheme="minorHAnsi"/>
          <w:color w:val="222222"/>
          <w:sz w:val="22"/>
          <w:szCs w:val="22"/>
          <w:highlight w:val="yellow"/>
          <w:u w:val="single"/>
        </w:rPr>
        <w:t>Policymakers need to acknowledge</w:t>
      </w:r>
      <w:r w:rsidRPr="005A3907">
        <w:rPr>
          <w:rFonts w:asciiTheme="minorHAnsi" w:hAnsiTheme="minorHAnsi" w:cstheme="minorHAnsi"/>
          <w:color w:val="222222"/>
          <w:sz w:val="22"/>
          <w:szCs w:val="22"/>
          <w:u w:val="single"/>
        </w:rPr>
        <w:t xml:space="preserve"> that although </w:t>
      </w:r>
      <w:r w:rsidRPr="005A3907">
        <w:rPr>
          <w:rFonts w:asciiTheme="minorHAnsi" w:hAnsiTheme="minorHAnsi" w:cstheme="minorHAnsi"/>
          <w:color w:val="222222"/>
          <w:sz w:val="22"/>
          <w:szCs w:val="22"/>
          <w:highlight w:val="yellow"/>
          <w:u w:val="single"/>
        </w:rPr>
        <w:t>terrorism is a serious concern, it represents only a modest security threat to the American homeland. Further, the United States should abandon the use of military intervention and nation building in the War on Terror</w:t>
      </w:r>
      <w:r w:rsidRPr="005A3907">
        <w:rPr>
          <w:rFonts w:asciiTheme="minorHAnsi" w:hAnsiTheme="minorHAnsi" w:cstheme="minorHAnsi"/>
          <w:color w:val="222222"/>
          <w:sz w:val="22"/>
          <w:szCs w:val="22"/>
          <w:u w:val="single"/>
        </w:rPr>
        <w:t>.</w:t>
      </w:r>
      <w:r w:rsidRPr="005A3907">
        <w:rPr>
          <w:rFonts w:asciiTheme="minorHAnsi" w:hAnsiTheme="minorHAnsi" w:cstheme="minorHAnsi"/>
          <w:color w:val="222222"/>
          <w:sz w:val="16"/>
          <w:szCs w:val="22"/>
        </w:rPr>
        <w:t xml:space="preserve"> Instead, the United States should push regional partners to confront terrorist groups abroad, while the U.S. returns to an emphasis on the intelligence and law enforcement paradigm for combating the threat against the American homeland.</w:t>
      </w:r>
    </w:p>
    <w:p w:rsidR="00C646CC" w:rsidRPr="009240B5" w:rsidRDefault="00C646CC" w:rsidP="00C646CC">
      <w:pPr>
        <w:pStyle w:val="Heading4"/>
        <w:rPr>
          <w:rFonts w:asciiTheme="minorHAnsi" w:hAnsiTheme="minorHAnsi" w:cstheme="minorHAnsi"/>
          <w:lang w:eastAsia="ja-JP"/>
        </w:rPr>
      </w:pPr>
      <w:r w:rsidRPr="009240B5">
        <w:rPr>
          <w:rFonts w:asciiTheme="minorHAnsi" w:hAnsiTheme="minorHAnsi" w:cstheme="minorHAnsi"/>
          <w:lang w:eastAsia="ja-JP"/>
        </w:rPr>
        <w:t xml:space="preserve">US Action in the Middle East Is and Will Fail </w:t>
      </w:r>
    </w:p>
    <w:p w:rsidR="00C646CC" w:rsidRPr="009240B5" w:rsidRDefault="00C646CC" w:rsidP="00C646CC">
      <w:pPr>
        <w:rPr>
          <w:rFonts w:asciiTheme="minorHAnsi" w:hAnsiTheme="minorHAnsi" w:cstheme="minorHAnsi"/>
          <w:lang w:eastAsia="ja-JP"/>
        </w:rPr>
      </w:pPr>
      <w:r w:rsidRPr="009240B5">
        <w:rPr>
          <w:rFonts w:asciiTheme="minorHAnsi" w:hAnsiTheme="minorHAnsi" w:cstheme="minorHAnsi"/>
          <w:color w:val="212529"/>
          <w:shd w:val="clear" w:color="auto" w:fill="FFFFFF"/>
        </w:rPr>
        <w:t>Bonnie</w:t>
      </w:r>
      <w:r w:rsidRPr="009240B5">
        <w:rPr>
          <w:rFonts w:asciiTheme="minorHAnsi" w:hAnsiTheme="minorHAnsi" w:cstheme="minorHAnsi"/>
          <w:color w:val="212529"/>
          <w:sz w:val="21"/>
          <w:szCs w:val="21"/>
          <w:shd w:val="clear" w:color="auto" w:fill="FFFFFF"/>
        </w:rPr>
        <w:t xml:space="preserve"> </w:t>
      </w:r>
      <w:r w:rsidRPr="009240B5">
        <w:rPr>
          <w:rFonts w:asciiTheme="minorHAnsi" w:hAnsiTheme="minorHAnsi" w:cstheme="minorHAnsi"/>
          <w:b/>
          <w:color w:val="212529"/>
          <w:sz w:val="26"/>
          <w:szCs w:val="26"/>
          <w:shd w:val="clear" w:color="auto" w:fill="FFFFFF"/>
        </w:rPr>
        <w:t>Kristian 17</w:t>
      </w:r>
      <w:r w:rsidRPr="009240B5">
        <w:rPr>
          <w:rFonts w:asciiTheme="minorHAnsi" w:hAnsiTheme="minorHAnsi" w:cstheme="minorHAnsi"/>
          <w:color w:val="212529"/>
          <w:sz w:val="21"/>
          <w:szCs w:val="21"/>
          <w:shd w:val="clear" w:color="auto" w:fill="FFFFFF"/>
        </w:rPr>
        <w:t xml:space="preserve">, </w:t>
      </w:r>
      <w:r w:rsidRPr="009240B5">
        <w:rPr>
          <w:rFonts w:asciiTheme="minorHAnsi" w:hAnsiTheme="minorHAnsi" w:cstheme="minorHAnsi"/>
          <w:color w:val="252524"/>
          <w:shd w:val="clear" w:color="auto" w:fill="FFFFFF"/>
        </w:rPr>
        <w:t>A writer for Business Insider, July 27, 2017, “The Middle East Can’t be fixed by American military Solutions” http://www.businessinsider.com/the-middle-east-american-military-solutions-2017-7</w:t>
      </w:r>
    </w:p>
    <w:p w:rsidR="00C646CC" w:rsidRPr="009240B5" w:rsidRDefault="00C646CC" w:rsidP="00C646CC">
      <w:pPr>
        <w:pStyle w:val="NormalWeb"/>
        <w:shd w:val="clear" w:color="auto" w:fill="FFFFFF"/>
        <w:rPr>
          <w:rFonts w:asciiTheme="minorHAnsi" w:hAnsiTheme="minorHAnsi" w:cstheme="minorHAnsi"/>
          <w:sz w:val="16"/>
          <w:szCs w:val="22"/>
        </w:rPr>
      </w:pPr>
      <w:r w:rsidRPr="009240B5">
        <w:rPr>
          <w:rFonts w:asciiTheme="minorHAnsi" w:hAnsiTheme="minorHAnsi" w:cstheme="minorHAnsi"/>
          <w:sz w:val="16"/>
          <w:szCs w:val="22"/>
        </w:rPr>
        <w:t>Further complicating matters </w:t>
      </w:r>
      <w:hyperlink r:id="rId97" w:history="1">
        <w:r w:rsidRPr="009240B5">
          <w:rPr>
            <w:rStyle w:val="Hyperlink"/>
            <w:rFonts w:asciiTheme="minorHAnsi" w:eastAsiaTheme="majorEastAsia" w:hAnsiTheme="minorHAnsi" w:cstheme="minorHAnsi"/>
            <w:sz w:val="16"/>
            <w:szCs w:val="22"/>
          </w:rPr>
          <w:t>are reports that</w:t>
        </w:r>
      </w:hyperlink>
      <w:r w:rsidRPr="009240B5">
        <w:rPr>
          <w:rFonts w:asciiTheme="minorHAnsi" w:hAnsiTheme="minorHAnsi" w:cstheme="minorHAnsi"/>
          <w:sz w:val="16"/>
          <w:szCs w:val="22"/>
        </w:rPr>
        <w:t xml:space="preserve"> the </w:t>
      </w:r>
      <w:r w:rsidRPr="009240B5">
        <w:rPr>
          <w:rFonts w:asciiTheme="minorHAnsi" w:hAnsiTheme="minorHAnsi" w:cstheme="minorHAnsi"/>
          <w:sz w:val="22"/>
          <w:szCs w:val="22"/>
          <w:highlight w:val="yellow"/>
          <w:u w:val="single"/>
        </w:rPr>
        <w:t>U.S.-led coalition is responsible for hundreds, if not thousands, of preventable civilian casualties</w:t>
      </w:r>
      <w:r w:rsidRPr="009240B5">
        <w:rPr>
          <w:rFonts w:asciiTheme="minorHAnsi" w:hAnsiTheme="minorHAnsi" w:cstheme="minorHAnsi"/>
          <w:sz w:val="16"/>
          <w:szCs w:val="22"/>
        </w:rPr>
        <w:t xml:space="preserve"> in Mosul thanks to imprecise airstrike targeting and, since victory was declared, the emergence of </w:t>
      </w:r>
      <w:hyperlink r:id="rId98" w:history="1">
        <w:r w:rsidRPr="009240B5">
          <w:rPr>
            <w:rStyle w:val="Hyperlink"/>
            <w:rFonts w:asciiTheme="minorHAnsi" w:eastAsiaTheme="majorEastAsia" w:hAnsiTheme="minorHAnsi" w:cstheme="minorHAnsi"/>
            <w:sz w:val="16"/>
            <w:szCs w:val="22"/>
          </w:rPr>
          <w:t>deeply troubling videos</w:t>
        </w:r>
      </w:hyperlink>
      <w:r w:rsidRPr="009240B5">
        <w:rPr>
          <w:rFonts w:asciiTheme="minorHAnsi" w:hAnsiTheme="minorHAnsi" w:cstheme="minorHAnsi"/>
          <w:sz w:val="16"/>
          <w:szCs w:val="22"/>
        </w:rPr>
        <w:t> showing U.S.-allied Iraqi troops torturing and killing captured men they believe—but do not know—to be ISIS militants. Even if their assumptions are correct, this is extrajudicial execution, a grave act by agents of a legitimate government. If they're incorrect, if these men are innocent civilians caught in the wrong place at the wrong time, it's murder, committed by soldiers the United States has trained, armed, and supported.</w:t>
      </w:r>
    </w:p>
    <w:p w:rsidR="00C646CC" w:rsidRPr="009240B5" w:rsidRDefault="00C646CC" w:rsidP="00C646CC">
      <w:pPr>
        <w:pStyle w:val="NormalWeb"/>
        <w:shd w:val="clear" w:color="auto" w:fill="FFFFFF"/>
        <w:rPr>
          <w:rFonts w:asciiTheme="minorHAnsi" w:hAnsiTheme="minorHAnsi" w:cstheme="minorHAnsi"/>
          <w:sz w:val="22"/>
          <w:szCs w:val="22"/>
        </w:rPr>
      </w:pPr>
      <w:r w:rsidRPr="009240B5">
        <w:rPr>
          <w:rFonts w:asciiTheme="minorHAnsi" w:hAnsiTheme="minorHAnsi" w:cstheme="minorHAnsi"/>
          <w:sz w:val="22"/>
          <w:szCs w:val="22"/>
          <w:highlight w:val="yellow"/>
          <w:u w:val="single"/>
        </w:rPr>
        <w:t>These killings highlight in microcosm the flawed assumption of simplicity at the heart of U.S. military intervention in the Middle East, now in its 16th year.</w:t>
      </w:r>
      <w:r w:rsidRPr="009240B5">
        <w:rPr>
          <w:rFonts w:asciiTheme="minorHAnsi" w:hAnsiTheme="minorHAnsi" w:cstheme="minorHAnsi"/>
          <w:sz w:val="22"/>
          <w:szCs w:val="22"/>
          <w:u w:val="single"/>
        </w:rPr>
        <w:t xml:space="preserve"> This is not the straightforward fight against terror three successive administrations have made it out to be. </w:t>
      </w:r>
      <w:r w:rsidRPr="009240B5">
        <w:rPr>
          <w:rFonts w:asciiTheme="minorHAnsi" w:hAnsiTheme="minorHAnsi" w:cstheme="minorHAnsi"/>
          <w:sz w:val="22"/>
          <w:szCs w:val="22"/>
          <w:highlight w:val="yellow"/>
          <w:u w:val="single"/>
        </w:rPr>
        <w:t>The United States is not making surgical strikes against extremism, rooting out sources of violence and instability while winning the hearts and minds of a grateful population. That may be a politically expedient story, but it is not a true one</w:t>
      </w:r>
      <w:r w:rsidRPr="009240B5">
        <w:rPr>
          <w:rFonts w:asciiTheme="minorHAnsi" w:hAnsiTheme="minorHAnsi" w:cstheme="minorHAnsi"/>
          <w:sz w:val="22"/>
          <w:szCs w:val="22"/>
          <w:highlight w:val="yellow"/>
        </w:rPr>
        <w:t>.</w:t>
      </w:r>
    </w:p>
    <w:p w:rsidR="00C646CC" w:rsidRPr="009240B5" w:rsidRDefault="00C646CC" w:rsidP="00C646CC">
      <w:pPr>
        <w:pStyle w:val="NormalWeb"/>
        <w:shd w:val="clear" w:color="auto" w:fill="FFFFFF"/>
        <w:rPr>
          <w:rFonts w:asciiTheme="minorHAnsi" w:hAnsiTheme="minorHAnsi" w:cstheme="minorHAnsi"/>
          <w:sz w:val="16"/>
          <w:szCs w:val="22"/>
        </w:rPr>
      </w:pPr>
      <w:r w:rsidRPr="009240B5">
        <w:rPr>
          <w:rFonts w:asciiTheme="minorHAnsi" w:hAnsiTheme="minorHAnsi" w:cstheme="minorHAnsi"/>
          <w:sz w:val="16"/>
          <w:szCs w:val="22"/>
        </w:rPr>
        <w:t xml:space="preserve">What passes for U.S. foreign policy is rather a mess of strategic incoherence with grievous consequences for innocent people. The United States has traded defense of our </w:t>
      </w:r>
      <w:hyperlink r:id="rId99" w:history="1">
        <w:r w:rsidRPr="009240B5">
          <w:rPr>
            <w:rStyle w:val="Hyperlink"/>
            <w:rFonts w:asciiTheme="minorHAnsi" w:eastAsiaTheme="majorEastAsia" w:hAnsiTheme="minorHAnsi" w:cstheme="minorHAnsi"/>
            <w:sz w:val="16"/>
            <w:szCs w:val="22"/>
          </w:rPr>
          <w:t>narrowly conceived</w:t>
        </w:r>
      </w:hyperlink>
      <w:r w:rsidRPr="009240B5">
        <w:rPr>
          <w:rFonts w:asciiTheme="minorHAnsi" w:hAnsiTheme="minorHAnsi" w:cstheme="minorHAnsi"/>
          <w:sz w:val="16"/>
          <w:szCs w:val="22"/>
        </w:rPr>
        <w:t> national interests, for reckless intervention in other countries' chaos, across the Atlantic and halfway around the globe. We have partnered with fighters whose ethics and allegiances are questionable at best </w:t>
      </w:r>
      <w:hyperlink r:id="rId100" w:history="1">
        <w:r w:rsidRPr="009240B5">
          <w:rPr>
            <w:rStyle w:val="Hyperlink"/>
            <w:rFonts w:asciiTheme="minorHAnsi" w:eastAsiaTheme="majorEastAsia" w:hAnsiTheme="minorHAnsi" w:cstheme="minorHAnsi"/>
            <w:sz w:val="16"/>
            <w:szCs w:val="22"/>
          </w:rPr>
          <w:t>and unintentionally</w:t>
        </w:r>
      </w:hyperlink>
      <w:r w:rsidRPr="009240B5">
        <w:rPr>
          <w:rFonts w:asciiTheme="minorHAnsi" w:hAnsiTheme="minorHAnsi" w:cstheme="minorHAnsi"/>
          <w:sz w:val="16"/>
          <w:szCs w:val="22"/>
        </w:rPr>
        <w:t> armed our enemies. We have undermined our own values of freedom, individual rights, and responsible government. We have </w:t>
      </w:r>
      <w:hyperlink r:id="rId101" w:anchor="2aeaa3193d51" w:history="1">
        <w:r w:rsidRPr="009240B5">
          <w:rPr>
            <w:rStyle w:val="Hyperlink"/>
            <w:rFonts w:asciiTheme="minorHAnsi" w:eastAsiaTheme="majorEastAsia" w:hAnsiTheme="minorHAnsi" w:cstheme="minorHAnsi"/>
            <w:sz w:val="16"/>
            <w:szCs w:val="22"/>
          </w:rPr>
          <w:t>spent trillions</w:t>
        </w:r>
      </w:hyperlink>
      <w:r w:rsidRPr="009240B5">
        <w:rPr>
          <w:rFonts w:asciiTheme="minorHAnsi" w:hAnsiTheme="minorHAnsi" w:cstheme="minorHAnsi"/>
          <w:sz w:val="16"/>
          <w:szCs w:val="22"/>
        </w:rPr>
        <w:t xml:space="preserve"> on war and nation-building projects </w:t>
      </w:r>
      <w:hyperlink r:id="rId102" w:history="1">
        <w:r w:rsidRPr="009240B5">
          <w:rPr>
            <w:rStyle w:val="Hyperlink"/>
            <w:rFonts w:asciiTheme="minorHAnsi" w:eastAsiaTheme="majorEastAsia" w:hAnsiTheme="minorHAnsi" w:cstheme="minorHAnsi"/>
            <w:sz w:val="16"/>
            <w:szCs w:val="22"/>
          </w:rPr>
          <w:t>which have yet</w:t>
        </w:r>
      </w:hyperlink>
      <w:r w:rsidRPr="009240B5">
        <w:rPr>
          <w:rFonts w:asciiTheme="minorHAnsi" w:hAnsiTheme="minorHAnsi" w:cstheme="minorHAnsi"/>
          <w:sz w:val="16"/>
          <w:szCs w:val="22"/>
        </w:rPr>
        <w:t xml:space="preserve"> to produce any semblance of stability and show no promise of </w:t>
      </w:r>
      <w:r w:rsidRPr="009240B5">
        <w:rPr>
          <w:rFonts w:asciiTheme="minorHAnsi" w:hAnsiTheme="minorHAnsi" w:cstheme="minorHAnsi"/>
          <w:sz w:val="18"/>
          <w:szCs w:val="18"/>
        </w:rPr>
        <w:t>doing</w:t>
      </w:r>
      <w:r w:rsidRPr="009240B5">
        <w:rPr>
          <w:rFonts w:asciiTheme="minorHAnsi" w:hAnsiTheme="minorHAnsi" w:cstheme="minorHAnsi"/>
          <w:sz w:val="16"/>
          <w:szCs w:val="22"/>
        </w:rPr>
        <w:t xml:space="preserve"> so in the foreseeable future.</w:t>
      </w:r>
    </w:p>
    <w:p w:rsidR="00C646CC" w:rsidRPr="009240B5" w:rsidRDefault="00C646CC" w:rsidP="00C646CC">
      <w:pPr>
        <w:pStyle w:val="NormalWeb"/>
        <w:shd w:val="clear" w:color="auto" w:fill="FFFFFF"/>
        <w:rPr>
          <w:rFonts w:asciiTheme="minorHAnsi" w:hAnsiTheme="minorHAnsi" w:cstheme="minorHAnsi"/>
          <w:sz w:val="22"/>
          <w:szCs w:val="22"/>
          <w:u w:val="single"/>
        </w:rPr>
      </w:pPr>
      <w:r w:rsidRPr="009240B5">
        <w:rPr>
          <w:rFonts w:asciiTheme="minorHAnsi" w:hAnsiTheme="minorHAnsi" w:cstheme="minorHAnsi"/>
          <w:sz w:val="22"/>
          <w:szCs w:val="22"/>
        </w:rPr>
        <w:t xml:space="preserve">Fundamentally, </w:t>
      </w:r>
      <w:r w:rsidRPr="009240B5">
        <w:rPr>
          <w:rFonts w:asciiTheme="minorHAnsi" w:hAnsiTheme="minorHAnsi" w:cstheme="minorHAnsi"/>
          <w:sz w:val="22"/>
          <w:szCs w:val="22"/>
          <w:highlight w:val="yellow"/>
          <w:u w:val="single"/>
        </w:rPr>
        <w:t>we have spent a decade and a half applying a blunt, military solution to delicate, political problems which are typically not ours to address—or which are best primarily addressed with diplomacy, trade, and aid. This is a recipe for costly strategic failure, and the bipartisan Washington establishment has used it to bake American taxpayers a poisonous cake.</w:t>
      </w:r>
    </w:p>
    <w:p w:rsidR="00C646CC" w:rsidRPr="009240B5" w:rsidRDefault="00C646CC" w:rsidP="00C646CC">
      <w:pPr>
        <w:pStyle w:val="NormalWeb"/>
        <w:shd w:val="clear" w:color="auto" w:fill="FFFFFF"/>
        <w:rPr>
          <w:rFonts w:asciiTheme="minorHAnsi" w:hAnsiTheme="minorHAnsi" w:cstheme="minorHAnsi"/>
          <w:sz w:val="16"/>
          <w:szCs w:val="22"/>
        </w:rPr>
      </w:pPr>
      <w:r w:rsidRPr="009240B5">
        <w:rPr>
          <w:rFonts w:asciiTheme="minorHAnsi" w:hAnsiTheme="minorHAnsi" w:cstheme="minorHAnsi"/>
          <w:sz w:val="16"/>
          <w:szCs w:val="22"/>
        </w:rPr>
        <w:lastRenderedPageBreak/>
        <w:t>The challenge, now, is to stop eating it</w:t>
      </w:r>
      <w:r w:rsidRPr="009240B5">
        <w:rPr>
          <w:rFonts w:asciiTheme="minorHAnsi" w:hAnsiTheme="minorHAnsi" w:cstheme="minorHAnsi"/>
          <w:sz w:val="22"/>
          <w:szCs w:val="22"/>
          <w:u w:val="single"/>
        </w:rPr>
        <w:t xml:space="preserve">, to reorient </w:t>
      </w:r>
      <w:r w:rsidRPr="009240B5">
        <w:rPr>
          <w:rFonts w:asciiTheme="minorHAnsi" w:hAnsiTheme="minorHAnsi" w:cstheme="minorHAnsi"/>
          <w:sz w:val="22"/>
          <w:szCs w:val="22"/>
          <w:highlight w:val="yellow"/>
          <w:u w:val="single"/>
        </w:rPr>
        <w:t>U.S. foreign policy around a new strategic vision of prudence, humanity, and restraint.</w:t>
      </w:r>
      <w:r w:rsidRPr="009240B5">
        <w:rPr>
          <w:rFonts w:asciiTheme="minorHAnsi" w:hAnsiTheme="minorHAnsi" w:cstheme="minorHAnsi"/>
          <w:sz w:val="22"/>
          <w:szCs w:val="22"/>
          <w:u w:val="single"/>
        </w:rPr>
        <w:t xml:space="preserve"> When the </w:t>
      </w:r>
      <w:r w:rsidRPr="009240B5">
        <w:rPr>
          <w:rFonts w:asciiTheme="minorHAnsi" w:hAnsiTheme="minorHAnsi" w:cstheme="minorHAnsi"/>
          <w:sz w:val="22"/>
          <w:szCs w:val="22"/>
          <w:highlight w:val="yellow"/>
          <w:u w:val="single"/>
        </w:rPr>
        <w:t>best efforts of the world's strongest and most expensive military are "unable to accomplish…even a single real success anywhere in the Greater Middle East" after 16 years,</w:t>
      </w:r>
      <w:r w:rsidRPr="009240B5">
        <w:rPr>
          <w:rFonts w:asciiTheme="minorHAnsi" w:hAnsiTheme="minorHAnsi" w:cstheme="minorHAnsi"/>
          <w:sz w:val="22"/>
          <w:szCs w:val="22"/>
          <w:u w:val="single"/>
        </w:rPr>
        <w:t> </w:t>
      </w:r>
      <w:hyperlink r:id="rId103" w:history="1">
        <w:r w:rsidRPr="009240B5">
          <w:rPr>
            <w:rStyle w:val="Hyperlink"/>
            <w:rFonts w:asciiTheme="minorHAnsi" w:eastAsiaTheme="majorEastAsia" w:hAnsiTheme="minorHAnsi" w:cstheme="minorHAnsi"/>
            <w:sz w:val="22"/>
            <w:szCs w:val="22"/>
          </w:rPr>
          <w:t>notes</w:t>
        </w:r>
      </w:hyperlink>
      <w:r w:rsidRPr="009240B5">
        <w:rPr>
          <w:rFonts w:asciiTheme="minorHAnsi" w:hAnsiTheme="minorHAnsi" w:cstheme="minorHAnsi"/>
          <w:sz w:val="22"/>
          <w:szCs w:val="22"/>
          <w:u w:val="single"/>
        </w:rPr>
        <w:t xml:space="preserve"> military historian Ret. Col. Andrew </w:t>
      </w:r>
      <w:proofErr w:type="spellStart"/>
      <w:r w:rsidRPr="009240B5">
        <w:rPr>
          <w:rFonts w:asciiTheme="minorHAnsi" w:hAnsiTheme="minorHAnsi" w:cstheme="minorHAnsi"/>
          <w:sz w:val="22"/>
          <w:szCs w:val="22"/>
          <w:u w:val="single"/>
        </w:rPr>
        <w:t>Bacevich</w:t>
      </w:r>
      <w:proofErr w:type="spellEnd"/>
      <w:r w:rsidRPr="009240B5">
        <w:rPr>
          <w:rFonts w:asciiTheme="minorHAnsi" w:hAnsiTheme="minorHAnsi" w:cstheme="minorHAnsi"/>
          <w:sz w:val="22"/>
          <w:szCs w:val="22"/>
          <w:u w:val="single"/>
        </w:rPr>
        <w:t>, we have to ask if it could be "that we've taken the wrong approach?" and "What should we be doing differently?"</w:t>
      </w:r>
    </w:p>
    <w:p w:rsidR="00C646CC" w:rsidRPr="009240B5" w:rsidRDefault="00C646CC" w:rsidP="00C646CC">
      <w:pPr>
        <w:pStyle w:val="NormalWeb"/>
        <w:shd w:val="clear" w:color="auto" w:fill="FFFFFF"/>
        <w:rPr>
          <w:rFonts w:asciiTheme="minorHAnsi" w:hAnsiTheme="minorHAnsi" w:cstheme="minorHAnsi"/>
          <w:sz w:val="22"/>
          <w:szCs w:val="22"/>
          <w:u w:val="single"/>
        </w:rPr>
      </w:pPr>
      <w:r w:rsidRPr="009240B5">
        <w:rPr>
          <w:rFonts w:asciiTheme="minorHAnsi" w:hAnsiTheme="minorHAnsi" w:cstheme="minorHAnsi"/>
          <w:sz w:val="22"/>
          <w:szCs w:val="22"/>
          <w:highlight w:val="yellow"/>
          <w:u w:val="single"/>
        </w:rPr>
        <w:t>The answer is Washington must stop attempting to resolve via military intervention this multi-sided conflict, a regional civil war our government has demonstrated it does not understand and cannot fix.</w:t>
      </w:r>
      <w:r w:rsidRPr="009240B5">
        <w:rPr>
          <w:rFonts w:asciiTheme="minorHAnsi" w:hAnsiTheme="minorHAnsi" w:cstheme="minorHAnsi"/>
          <w:sz w:val="22"/>
          <w:szCs w:val="22"/>
          <w:u w:val="single"/>
        </w:rPr>
        <w:t xml:space="preserve"> </w:t>
      </w:r>
      <w:r w:rsidRPr="009240B5">
        <w:rPr>
          <w:rFonts w:asciiTheme="minorHAnsi" w:hAnsiTheme="minorHAnsi" w:cstheme="minorHAnsi"/>
          <w:sz w:val="16"/>
          <w:szCs w:val="22"/>
        </w:rPr>
        <w:t>Pacifying the Middle East is a job for the Middle East, and the United States must stop spilling blood and treasure attempting to take this role for which we are so evidently ill-suited. Maintaining our current course is not bringing the region any closer to stability (let alone peace), nor is it fostering </w:t>
      </w:r>
      <w:hyperlink r:id="rId104" w:history="1">
        <w:r w:rsidRPr="009240B5">
          <w:rPr>
            <w:rStyle w:val="Hyperlink"/>
            <w:rFonts w:asciiTheme="minorHAnsi" w:eastAsiaTheme="majorEastAsia" w:hAnsiTheme="minorHAnsi" w:cstheme="minorHAnsi"/>
            <w:sz w:val="16"/>
            <w:szCs w:val="22"/>
          </w:rPr>
          <w:t>local self-responsibility</w:t>
        </w:r>
      </w:hyperlink>
      <w:r w:rsidRPr="009240B5">
        <w:rPr>
          <w:rFonts w:asciiTheme="minorHAnsi" w:hAnsiTheme="minorHAnsi" w:cstheme="minorHAnsi"/>
          <w:sz w:val="16"/>
          <w:szCs w:val="22"/>
        </w:rPr>
        <w:t> or keeping American interests safe</w:t>
      </w:r>
      <w:r w:rsidRPr="009240B5">
        <w:rPr>
          <w:rFonts w:asciiTheme="minorHAnsi" w:hAnsiTheme="minorHAnsi" w:cstheme="minorHAnsi"/>
          <w:sz w:val="22"/>
          <w:szCs w:val="22"/>
          <w:u w:val="single"/>
        </w:rPr>
        <w:t>.</w:t>
      </w:r>
    </w:p>
    <w:p w:rsidR="003B3BC2" w:rsidRPr="003B3BC2" w:rsidRDefault="003B3BC2" w:rsidP="003B3BC2"/>
    <w:p w:rsidR="005D4CA1" w:rsidRDefault="005D4CA1" w:rsidP="005D4CA1">
      <w:pPr>
        <w:pStyle w:val="Heading2"/>
      </w:pPr>
      <w:r>
        <w:lastRenderedPageBreak/>
        <w:t>AT: Intel Coop Internal Link</w:t>
      </w:r>
    </w:p>
    <w:p w:rsidR="005D4CA1" w:rsidRDefault="005D4CA1" w:rsidP="005D4CA1">
      <w:pPr>
        <w:pStyle w:val="Heading3"/>
      </w:pPr>
      <w:r>
        <w:lastRenderedPageBreak/>
        <w:t>AT: Intel Coop</w:t>
      </w:r>
    </w:p>
    <w:p w:rsidR="005D4CA1" w:rsidRDefault="005D4CA1" w:rsidP="005D4CA1">
      <w:pPr>
        <w:pStyle w:val="Heading4"/>
        <w:numPr>
          <w:ilvl w:val="0"/>
          <w:numId w:val="11"/>
        </w:numPr>
      </w:pPr>
      <w:r>
        <w:t xml:space="preserve">Although refugees may have intel on terrorist groups they are not vital to receive information. The US gets enough intel from task forces, analysists, investigators, etc. The classification of the knowledge received by the common refugee would not consist of anything the US didn’t already know. </w:t>
      </w:r>
    </w:p>
    <w:p w:rsidR="005D4CA1" w:rsidRDefault="005D4CA1" w:rsidP="005D4CA1">
      <w:pPr>
        <w:pStyle w:val="Heading4"/>
      </w:pPr>
      <w:r>
        <w:t>The US receives their intel from other outlets:</w:t>
      </w:r>
    </w:p>
    <w:p w:rsidR="005D4CA1" w:rsidRPr="002126EC" w:rsidRDefault="005D4CA1" w:rsidP="005D4CA1">
      <w:r>
        <w:t xml:space="preserve">FBI 18, an organization with government oversight that fight threats </w:t>
      </w:r>
      <w:hyperlink r:id="rId105" w:history="1">
        <w:r w:rsidRPr="00682BAE">
          <w:rPr>
            <w:rStyle w:val="Hyperlink"/>
          </w:rPr>
          <w:t>https://www.fbi.gov/investigate/terrorism/joint-terrorism-task-forces</w:t>
        </w:r>
      </w:hyperlink>
      <w:r>
        <w:t xml:space="preserve">  </w:t>
      </w:r>
    </w:p>
    <w:p w:rsidR="005D4CA1" w:rsidRPr="0013471C" w:rsidRDefault="005D4CA1" w:rsidP="005D4CA1">
      <w:pPr>
        <w:pStyle w:val="NormalWeb"/>
        <w:shd w:val="clear" w:color="auto" w:fill="FFFFFF"/>
        <w:spacing w:before="0" w:beforeAutospacing="0" w:after="300" w:afterAutospacing="0"/>
        <w:rPr>
          <w:rFonts w:asciiTheme="minorHAnsi" w:hAnsiTheme="minorHAnsi" w:cs="Arial"/>
          <w:color w:val="333333"/>
          <w:sz w:val="22"/>
          <w:szCs w:val="22"/>
        </w:rPr>
      </w:pPr>
      <w:r w:rsidRPr="00DA4CC7">
        <w:rPr>
          <w:rFonts w:asciiTheme="minorHAnsi" w:hAnsiTheme="minorHAnsi" w:cs="Arial"/>
          <w:color w:val="333333"/>
          <w:sz w:val="22"/>
          <w:szCs w:val="22"/>
          <w:highlight w:val="yellow"/>
          <w:u w:val="single"/>
        </w:rPr>
        <w:t>The FBI’s Joint Terrorism Task Forces, or JTTFs, are our nation’s</w:t>
      </w:r>
      <w:r w:rsidRPr="0013471C">
        <w:rPr>
          <w:rFonts w:asciiTheme="minorHAnsi" w:hAnsiTheme="minorHAnsi" w:cs="Arial"/>
          <w:color w:val="333333"/>
          <w:sz w:val="22"/>
          <w:szCs w:val="22"/>
          <w:u w:val="single"/>
        </w:rPr>
        <w:t xml:space="preserve"> </w:t>
      </w:r>
      <w:r w:rsidRPr="00B5176B">
        <w:rPr>
          <w:rFonts w:asciiTheme="minorHAnsi" w:hAnsiTheme="minorHAnsi" w:cs="Arial"/>
          <w:b/>
          <w:color w:val="333333"/>
          <w:sz w:val="22"/>
          <w:szCs w:val="22"/>
          <w:highlight w:val="yellow"/>
          <w:u w:val="single"/>
        </w:rPr>
        <w:t>front line</w:t>
      </w:r>
      <w:r w:rsidRPr="00DA4CC7">
        <w:rPr>
          <w:rFonts w:asciiTheme="minorHAnsi" w:hAnsiTheme="minorHAnsi" w:cs="Arial"/>
          <w:color w:val="333333"/>
          <w:sz w:val="22"/>
          <w:szCs w:val="22"/>
          <w:highlight w:val="yellow"/>
          <w:u w:val="single"/>
        </w:rPr>
        <w:t xml:space="preserve"> on terrorism</w:t>
      </w:r>
      <w:r w:rsidRPr="0013471C">
        <w:rPr>
          <w:rFonts w:asciiTheme="minorHAnsi" w:hAnsiTheme="minorHAnsi" w:cs="Arial"/>
          <w:color w:val="333333"/>
          <w:sz w:val="22"/>
          <w:szCs w:val="22"/>
          <w:u w:val="single"/>
        </w:rPr>
        <w:t xml:space="preserve">: small </w:t>
      </w:r>
      <w:r w:rsidRPr="00DA4CC7">
        <w:rPr>
          <w:rFonts w:asciiTheme="minorHAnsi" w:hAnsiTheme="minorHAnsi" w:cs="Arial"/>
          <w:color w:val="333333"/>
          <w:sz w:val="22"/>
          <w:szCs w:val="22"/>
          <w:highlight w:val="yellow"/>
          <w:u w:val="single"/>
        </w:rPr>
        <w:t>cells of</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highly trained</w:t>
      </w:r>
      <w:r w:rsidRPr="0013471C">
        <w:rPr>
          <w:rFonts w:asciiTheme="minorHAnsi" w:hAnsiTheme="minorHAnsi" w:cs="Arial"/>
          <w:color w:val="333333"/>
          <w:sz w:val="22"/>
          <w:szCs w:val="22"/>
          <w:u w:val="single"/>
        </w:rPr>
        <w:t xml:space="preserve">, locally based, passionately committed </w:t>
      </w:r>
      <w:r w:rsidRPr="00DA4CC7">
        <w:rPr>
          <w:rFonts w:asciiTheme="minorHAnsi" w:hAnsiTheme="minorHAnsi" w:cs="Arial"/>
          <w:color w:val="333333"/>
          <w:sz w:val="22"/>
          <w:szCs w:val="22"/>
          <w:highlight w:val="yellow"/>
          <w:u w:val="single"/>
        </w:rPr>
        <w:t>investigators</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analysts, linguists, SWAT experts, and other specialists from dozens of U.S. law enforcement and intel</w:t>
      </w:r>
      <w:r w:rsidRPr="00DA4CC7">
        <w:rPr>
          <w:rFonts w:asciiTheme="minorHAnsi" w:hAnsiTheme="minorHAnsi" w:cs="Arial"/>
          <w:color w:val="333333"/>
          <w:sz w:val="22"/>
          <w:szCs w:val="22"/>
          <w:u w:val="single"/>
        </w:rPr>
        <w:t>ligence</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agencies.</w:t>
      </w:r>
      <w:r w:rsidRPr="0013471C">
        <w:rPr>
          <w:rFonts w:asciiTheme="minorHAnsi" w:hAnsiTheme="minorHAnsi" w:cs="Arial"/>
          <w:color w:val="333333"/>
          <w:sz w:val="22"/>
          <w:szCs w:val="22"/>
        </w:rPr>
        <w:t> </w:t>
      </w:r>
    </w:p>
    <w:p w:rsidR="005D4CA1" w:rsidRPr="0013471C" w:rsidRDefault="005D4CA1" w:rsidP="005D4CA1">
      <w:pPr>
        <w:pStyle w:val="NormalWeb"/>
        <w:shd w:val="clear" w:color="auto" w:fill="FFFFFF"/>
        <w:spacing w:before="0" w:beforeAutospacing="0" w:after="300" w:afterAutospacing="0"/>
        <w:rPr>
          <w:rFonts w:asciiTheme="minorHAnsi" w:hAnsiTheme="minorHAnsi" w:cs="Arial"/>
          <w:color w:val="333333"/>
          <w:sz w:val="22"/>
          <w:szCs w:val="22"/>
          <w:u w:val="single"/>
        </w:rPr>
      </w:pPr>
      <w:r w:rsidRPr="0013471C">
        <w:rPr>
          <w:rFonts w:asciiTheme="minorHAnsi" w:hAnsiTheme="minorHAnsi" w:cs="Arial"/>
          <w:color w:val="333333"/>
          <w:sz w:val="22"/>
          <w:szCs w:val="22"/>
          <w:u w:val="single"/>
        </w:rPr>
        <w:t xml:space="preserve">When it comes to investigating terrorism, </w:t>
      </w:r>
      <w:r w:rsidRPr="00DA4CC7">
        <w:rPr>
          <w:rFonts w:asciiTheme="minorHAnsi" w:hAnsiTheme="minorHAnsi" w:cs="Arial"/>
          <w:color w:val="333333"/>
          <w:sz w:val="22"/>
          <w:szCs w:val="22"/>
          <w:highlight w:val="yellow"/>
          <w:u w:val="single"/>
        </w:rPr>
        <w:t xml:space="preserve">they </w:t>
      </w:r>
      <w:r w:rsidRPr="00DA4CC7">
        <w:rPr>
          <w:rFonts w:asciiTheme="minorHAnsi" w:hAnsiTheme="minorHAnsi" w:cs="Arial"/>
          <w:color w:val="333333"/>
          <w:sz w:val="22"/>
          <w:szCs w:val="22"/>
          <w:u w:val="single"/>
        </w:rPr>
        <w:t>do it all:</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chase</w:t>
      </w:r>
      <w:r w:rsidRPr="0013471C">
        <w:rPr>
          <w:rFonts w:asciiTheme="minorHAnsi" w:hAnsiTheme="minorHAnsi" w:cs="Arial"/>
          <w:color w:val="333333"/>
          <w:sz w:val="22"/>
          <w:szCs w:val="22"/>
          <w:u w:val="single"/>
        </w:rPr>
        <w:t xml:space="preserve"> down </w:t>
      </w:r>
      <w:r w:rsidRPr="00DA4CC7">
        <w:rPr>
          <w:rFonts w:asciiTheme="minorHAnsi" w:hAnsiTheme="minorHAnsi" w:cs="Arial"/>
          <w:color w:val="333333"/>
          <w:sz w:val="22"/>
          <w:szCs w:val="22"/>
          <w:highlight w:val="yellow"/>
          <w:u w:val="single"/>
        </w:rPr>
        <w:t>leads</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u w:val="single"/>
        </w:rPr>
        <w:t xml:space="preserve">gather evidence, </w:t>
      </w:r>
      <w:r w:rsidRPr="00DA4CC7">
        <w:rPr>
          <w:rFonts w:asciiTheme="minorHAnsi" w:hAnsiTheme="minorHAnsi" w:cs="Arial"/>
          <w:color w:val="333333"/>
          <w:sz w:val="22"/>
          <w:szCs w:val="22"/>
          <w:highlight w:val="yellow"/>
          <w:u w:val="single"/>
        </w:rPr>
        <w:t>make</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arrests</w:t>
      </w:r>
      <w:r w:rsidRPr="0013471C">
        <w:rPr>
          <w:rFonts w:asciiTheme="minorHAnsi" w:hAnsiTheme="minorHAnsi" w:cs="Arial"/>
          <w:color w:val="333333"/>
          <w:sz w:val="22"/>
          <w:szCs w:val="22"/>
          <w:u w:val="single"/>
        </w:rPr>
        <w:t xml:space="preserve">, provide security for special events, conduct training, </w:t>
      </w:r>
      <w:r w:rsidRPr="00DA4CC7">
        <w:rPr>
          <w:rFonts w:asciiTheme="minorHAnsi" w:hAnsiTheme="minorHAnsi" w:cs="Arial"/>
          <w:color w:val="333333"/>
          <w:sz w:val="22"/>
          <w:szCs w:val="22"/>
          <w:highlight w:val="yellow"/>
          <w:u w:val="single"/>
        </w:rPr>
        <w:t>collect</w:t>
      </w:r>
      <w:r w:rsidRPr="0013471C">
        <w:rPr>
          <w:rFonts w:asciiTheme="minorHAnsi" w:hAnsiTheme="minorHAnsi" w:cs="Arial"/>
          <w:color w:val="333333"/>
          <w:sz w:val="22"/>
          <w:szCs w:val="22"/>
          <w:u w:val="single"/>
        </w:rPr>
        <w:t xml:space="preserve"> and share </w:t>
      </w:r>
      <w:r w:rsidRPr="00DA4CC7">
        <w:rPr>
          <w:rFonts w:asciiTheme="minorHAnsi" w:hAnsiTheme="minorHAnsi" w:cs="Arial"/>
          <w:color w:val="333333"/>
          <w:sz w:val="22"/>
          <w:szCs w:val="22"/>
          <w:highlight w:val="yellow"/>
          <w:u w:val="single"/>
        </w:rPr>
        <w:t>inte</w:t>
      </w:r>
      <w:r w:rsidRPr="0013471C">
        <w:rPr>
          <w:rFonts w:asciiTheme="minorHAnsi" w:hAnsiTheme="minorHAnsi" w:cs="Arial"/>
          <w:color w:val="333333"/>
          <w:sz w:val="22"/>
          <w:szCs w:val="22"/>
          <w:u w:val="single"/>
        </w:rPr>
        <w:t xml:space="preserve">lligence, </w:t>
      </w:r>
      <w:r w:rsidRPr="00DA4CC7">
        <w:rPr>
          <w:rFonts w:asciiTheme="minorHAnsi" w:hAnsiTheme="minorHAnsi" w:cs="Arial"/>
          <w:color w:val="333333"/>
          <w:sz w:val="22"/>
          <w:szCs w:val="22"/>
          <w:highlight w:val="yellow"/>
          <w:u w:val="single"/>
        </w:rPr>
        <w:t>and respond</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to</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threats</w:t>
      </w:r>
      <w:r w:rsidRPr="0013471C">
        <w:rPr>
          <w:rFonts w:asciiTheme="minorHAnsi" w:hAnsiTheme="minorHAnsi" w:cs="Arial"/>
          <w:color w:val="333333"/>
          <w:sz w:val="22"/>
          <w:szCs w:val="22"/>
          <w:u w:val="single"/>
        </w:rPr>
        <w:t xml:space="preserve"> and incidents at a moment’s notice.</w:t>
      </w:r>
    </w:p>
    <w:p w:rsidR="005D4CA1" w:rsidRDefault="005D4CA1" w:rsidP="005D4CA1">
      <w:pPr>
        <w:pStyle w:val="NormalWeb"/>
        <w:shd w:val="clear" w:color="auto" w:fill="FFFFFF"/>
        <w:spacing w:before="0" w:beforeAutospacing="0" w:after="300" w:afterAutospacing="0"/>
        <w:rPr>
          <w:rFonts w:asciiTheme="minorHAnsi" w:hAnsiTheme="minorHAnsi" w:cs="Arial"/>
          <w:color w:val="333333"/>
          <w:sz w:val="22"/>
          <w:szCs w:val="22"/>
        </w:rPr>
      </w:pPr>
      <w:r w:rsidRPr="0013471C">
        <w:rPr>
          <w:rFonts w:asciiTheme="minorHAnsi" w:hAnsiTheme="minorHAnsi" w:cs="Arial"/>
          <w:color w:val="333333"/>
          <w:sz w:val="22"/>
          <w:szCs w:val="22"/>
          <w:u w:val="single"/>
        </w:rPr>
        <w:t xml:space="preserve">Today, </w:t>
      </w:r>
      <w:r w:rsidRPr="00DA4CC7">
        <w:rPr>
          <w:rFonts w:asciiTheme="minorHAnsi" w:hAnsiTheme="minorHAnsi" w:cs="Arial"/>
          <w:color w:val="333333"/>
          <w:sz w:val="22"/>
          <w:szCs w:val="22"/>
          <w:highlight w:val="yellow"/>
          <w:u w:val="single"/>
        </w:rPr>
        <w:t>the JTTFs include</w:t>
      </w:r>
      <w:r w:rsidRPr="0013471C">
        <w:rPr>
          <w:rFonts w:asciiTheme="minorHAnsi" w:hAnsiTheme="minorHAnsi" w:cs="Arial"/>
          <w:color w:val="333333"/>
          <w:sz w:val="22"/>
          <w:szCs w:val="22"/>
          <w:u w:val="single"/>
        </w:rPr>
        <w:t xml:space="preserve"> approximately </w:t>
      </w:r>
      <w:r w:rsidRPr="00B5176B">
        <w:rPr>
          <w:rFonts w:asciiTheme="minorHAnsi" w:hAnsiTheme="minorHAnsi" w:cs="Arial"/>
          <w:b/>
          <w:color w:val="333333"/>
          <w:sz w:val="22"/>
          <w:szCs w:val="22"/>
          <w:highlight w:val="yellow"/>
          <w:u w:val="single"/>
        </w:rPr>
        <w:t>4,000 members</w:t>
      </w:r>
      <w:r w:rsidRPr="0013471C">
        <w:rPr>
          <w:rFonts w:asciiTheme="minorHAnsi" w:hAnsiTheme="minorHAnsi" w:cs="Arial"/>
          <w:color w:val="333333"/>
          <w:sz w:val="22"/>
          <w:szCs w:val="22"/>
          <w:u w:val="single"/>
        </w:rPr>
        <w:t xml:space="preserve"> nationwide—more than </w:t>
      </w:r>
      <w:r w:rsidRPr="00B5176B">
        <w:rPr>
          <w:rFonts w:asciiTheme="minorHAnsi" w:hAnsiTheme="minorHAnsi" w:cs="Arial"/>
          <w:b/>
          <w:color w:val="333333"/>
          <w:sz w:val="22"/>
          <w:szCs w:val="22"/>
          <w:highlight w:val="yellow"/>
          <w:u w:val="single"/>
        </w:rPr>
        <w:t>four times</w:t>
      </w:r>
      <w:r w:rsidRPr="00DA4CC7">
        <w:rPr>
          <w:rFonts w:asciiTheme="minorHAnsi" w:hAnsiTheme="minorHAnsi" w:cs="Arial"/>
          <w:color w:val="333333"/>
          <w:sz w:val="22"/>
          <w:szCs w:val="22"/>
          <w:highlight w:val="yellow"/>
          <w:u w:val="single"/>
        </w:rPr>
        <w:t xml:space="preserve"> the pre-9/11</w:t>
      </w:r>
      <w:r w:rsidRPr="0013471C">
        <w:rPr>
          <w:rFonts w:asciiTheme="minorHAnsi" w:hAnsiTheme="minorHAnsi" w:cs="Arial"/>
          <w:color w:val="333333"/>
          <w:sz w:val="22"/>
          <w:szCs w:val="22"/>
          <w:u w:val="single"/>
        </w:rPr>
        <w:t xml:space="preserve"> </w:t>
      </w:r>
      <w:r w:rsidRPr="00DA4CC7">
        <w:rPr>
          <w:rFonts w:asciiTheme="minorHAnsi" w:hAnsiTheme="minorHAnsi" w:cs="Arial"/>
          <w:color w:val="333333"/>
          <w:sz w:val="22"/>
          <w:szCs w:val="22"/>
          <w:highlight w:val="yellow"/>
          <w:u w:val="single"/>
        </w:rPr>
        <w:t>total</w:t>
      </w:r>
      <w:r w:rsidRPr="0013471C">
        <w:rPr>
          <w:rFonts w:asciiTheme="minorHAnsi" w:hAnsiTheme="minorHAnsi" w:cs="Arial"/>
          <w:color w:val="333333"/>
          <w:sz w:val="22"/>
          <w:szCs w:val="22"/>
          <w:u w:val="single"/>
        </w:rPr>
        <w:t>—hailing from over 500 state and local agencies and 55 federal agencies</w:t>
      </w:r>
      <w:r w:rsidRPr="0013471C">
        <w:rPr>
          <w:rFonts w:asciiTheme="minorHAnsi" w:hAnsiTheme="minorHAnsi" w:cs="Arial"/>
          <w:color w:val="333333"/>
          <w:sz w:val="22"/>
          <w:szCs w:val="22"/>
        </w:rPr>
        <w:t xml:space="preserve"> (the Department of Homeland Security, the U.S. military, Immigration and Customs Enforcement, and the Transportation Security Administration, to name a few).</w:t>
      </w:r>
    </w:p>
    <w:p w:rsidR="005D4CA1" w:rsidRPr="00DA4CC7" w:rsidRDefault="005D4CA1" w:rsidP="005D4CA1">
      <w:pPr>
        <w:pStyle w:val="NormalWeb"/>
        <w:shd w:val="clear" w:color="auto" w:fill="FFFFFF"/>
        <w:spacing w:before="0" w:beforeAutospacing="0" w:after="300" w:afterAutospacing="0"/>
        <w:rPr>
          <w:rFonts w:asciiTheme="minorHAnsi" w:hAnsiTheme="minorHAnsi" w:cs="Arial"/>
          <w:color w:val="333333"/>
          <w:sz w:val="22"/>
          <w:szCs w:val="22"/>
        </w:rPr>
      </w:pPr>
      <w:r w:rsidRPr="0013471C">
        <w:rPr>
          <w:rFonts w:asciiTheme="minorHAnsi" w:hAnsiTheme="minorHAnsi" w:cs="Arial"/>
          <w:color w:val="333333"/>
          <w:sz w:val="22"/>
          <w:szCs w:val="22"/>
        </w:rPr>
        <w:t xml:space="preserve">The JTTFs provide one-stop shopping for information regarding terrorist activities. </w:t>
      </w:r>
      <w:r w:rsidRPr="0013471C">
        <w:rPr>
          <w:rFonts w:asciiTheme="minorHAnsi" w:hAnsiTheme="minorHAnsi" w:cs="Arial"/>
          <w:color w:val="333333"/>
          <w:sz w:val="22"/>
          <w:szCs w:val="22"/>
          <w:u w:val="single"/>
        </w:rPr>
        <w:t xml:space="preserve">They enable a shared intelligence base across many agencies. </w:t>
      </w:r>
      <w:r w:rsidRPr="0013471C">
        <w:rPr>
          <w:rFonts w:asciiTheme="minorHAnsi" w:hAnsiTheme="minorHAnsi" w:cs="Arial"/>
          <w:color w:val="333333"/>
          <w:sz w:val="22"/>
          <w:szCs w:val="22"/>
        </w:rPr>
        <w:t xml:space="preserve">They create familiarity among investigators and managers before a crisis. </w:t>
      </w:r>
      <w:r w:rsidRPr="0013471C">
        <w:rPr>
          <w:rFonts w:asciiTheme="minorHAnsi" w:hAnsiTheme="minorHAnsi" w:cs="Arial"/>
          <w:color w:val="333333"/>
          <w:sz w:val="22"/>
          <w:szCs w:val="22"/>
          <w:u w:val="single"/>
        </w:rPr>
        <w:t>And perhaps most importantly, they pool talents, skills, and knowledge from across the law enforcement and intelligence communities into a single team that responds together.</w:t>
      </w:r>
    </w:p>
    <w:p w:rsidR="005D4CA1" w:rsidRPr="0013471C" w:rsidRDefault="005D4CA1" w:rsidP="005D4CA1">
      <w:pPr>
        <w:pStyle w:val="NormalWeb"/>
        <w:shd w:val="clear" w:color="auto" w:fill="FFFFFF"/>
        <w:spacing w:before="0" w:beforeAutospacing="0" w:after="300" w:afterAutospacing="0"/>
        <w:rPr>
          <w:rFonts w:asciiTheme="minorHAnsi" w:hAnsiTheme="minorHAnsi" w:cs="Arial"/>
          <w:color w:val="333333"/>
          <w:sz w:val="22"/>
          <w:szCs w:val="22"/>
        </w:rPr>
      </w:pPr>
      <w:r w:rsidRPr="0013471C">
        <w:rPr>
          <w:rFonts w:asciiTheme="minorHAnsi" w:hAnsiTheme="minorHAnsi" w:cs="Arial"/>
          <w:color w:val="333333"/>
          <w:sz w:val="22"/>
          <w:szCs w:val="22"/>
        </w:rPr>
        <w:t xml:space="preserve">Their contributions are more than we could possibly capture here, but </w:t>
      </w:r>
      <w:r w:rsidRPr="00B5176B">
        <w:rPr>
          <w:rFonts w:asciiTheme="minorHAnsi" w:hAnsiTheme="minorHAnsi" w:cs="Arial"/>
          <w:color w:val="333333"/>
          <w:sz w:val="22"/>
          <w:szCs w:val="22"/>
          <w:highlight w:val="yellow"/>
          <w:u w:val="single"/>
        </w:rPr>
        <w:t>JTTFs</w:t>
      </w:r>
      <w:r w:rsidRPr="0013471C">
        <w:rPr>
          <w:rFonts w:asciiTheme="minorHAnsi" w:hAnsiTheme="minorHAnsi" w:cs="Arial"/>
          <w:color w:val="333333"/>
          <w:sz w:val="22"/>
          <w:szCs w:val="22"/>
          <w:u w:val="single"/>
        </w:rPr>
        <w:t xml:space="preserve"> </w:t>
      </w:r>
      <w:r w:rsidRPr="00B5176B">
        <w:rPr>
          <w:rFonts w:asciiTheme="minorHAnsi" w:hAnsiTheme="minorHAnsi" w:cs="Arial"/>
          <w:color w:val="333333"/>
          <w:sz w:val="22"/>
          <w:szCs w:val="22"/>
          <w:highlight w:val="yellow"/>
          <w:u w:val="single"/>
        </w:rPr>
        <w:t>have been</w:t>
      </w:r>
      <w:r w:rsidRPr="0013471C">
        <w:rPr>
          <w:rFonts w:asciiTheme="minorHAnsi" w:hAnsiTheme="minorHAnsi" w:cs="Arial"/>
          <w:color w:val="333333"/>
          <w:sz w:val="22"/>
          <w:szCs w:val="22"/>
          <w:u w:val="single"/>
        </w:rPr>
        <w:t xml:space="preserve"> instrumental in </w:t>
      </w:r>
      <w:r w:rsidRPr="00B5176B">
        <w:rPr>
          <w:rFonts w:asciiTheme="minorHAnsi" w:hAnsiTheme="minorHAnsi" w:cs="Arial"/>
          <w:color w:val="333333"/>
          <w:sz w:val="22"/>
          <w:szCs w:val="22"/>
          <w:highlight w:val="yellow"/>
          <w:u w:val="single"/>
        </w:rPr>
        <w:t>breaking up cells like</w:t>
      </w:r>
      <w:r w:rsidRPr="0013471C">
        <w:rPr>
          <w:rFonts w:asciiTheme="minorHAnsi" w:hAnsiTheme="minorHAnsi" w:cs="Arial"/>
          <w:color w:val="333333"/>
          <w:sz w:val="22"/>
          <w:szCs w:val="22"/>
          <w:u w:val="single"/>
        </w:rPr>
        <w:t xml:space="preserve"> </w:t>
      </w:r>
      <w:r w:rsidRPr="00B5176B">
        <w:rPr>
          <w:rFonts w:asciiTheme="minorHAnsi" w:hAnsiTheme="minorHAnsi" w:cs="Arial"/>
          <w:color w:val="333333"/>
          <w:sz w:val="22"/>
          <w:szCs w:val="22"/>
          <w:highlight w:val="yellow"/>
          <w:u w:val="single"/>
        </w:rPr>
        <w:t>the “</w:t>
      </w:r>
      <w:r w:rsidRPr="00B5176B">
        <w:rPr>
          <w:rFonts w:asciiTheme="minorHAnsi" w:hAnsiTheme="minorHAnsi" w:cs="Arial"/>
          <w:b/>
          <w:color w:val="333333"/>
          <w:sz w:val="22"/>
          <w:szCs w:val="22"/>
          <w:highlight w:val="yellow"/>
          <w:u w:val="single"/>
        </w:rPr>
        <w:t>Portland Seven</w:t>
      </w:r>
      <w:r w:rsidRPr="00B5176B">
        <w:rPr>
          <w:rFonts w:asciiTheme="minorHAnsi" w:hAnsiTheme="minorHAnsi" w:cs="Arial"/>
          <w:color w:val="333333"/>
          <w:sz w:val="22"/>
          <w:szCs w:val="22"/>
          <w:highlight w:val="yellow"/>
          <w:u w:val="single"/>
        </w:rPr>
        <w:t>,” the “</w:t>
      </w:r>
      <w:r w:rsidRPr="00B5176B">
        <w:rPr>
          <w:rFonts w:asciiTheme="minorHAnsi" w:hAnsiTheme="minorHAnsi" w:cs="Arial"/>
          <w:b/>
          <w:color w:val="333333"/>
          <w:sz w:val="22"/>
          <w:szCs w:val="22"/>
          <w:highlight w:val="yellow"/>
          <w:u w:val="single"/>
        </w:rPr>
        <w:t>Lackawanna Six</w:t>
      </w:r>
      <w:r w:rsidRPr="00B5176B">
        <w:rPr>
          <w:rFonts w:asciiTheme="minorHAnsi" w:hAnsiTheme="minorHAnsi" w:cs="Arial"/>
          <w:color w:val="333333"/>
          <w:sz w:val="22"/>
          <w:szCs w:val="22"/>
          <w:highlight w:val="yellow"/>
          <w:u w:val="single"/>
        </w:rPr>
        <w:t>,” and the Northern Virginia jihad</w:t>
      </w:r>
      <w:r w:rsidRPr="0013471C">
        <w:rPr>
          <w:rFonts w:asciiTheme="minorHAnsi" w:hAnsiTheme="minorHAnsi" w:cs="Arial"/>
          <w:color w:val="333333"/>
          <w:sz w:val="22"/>
          <w:szCs w:val="22"/>
          <w:u w:val="single"/>
        </w:rPr>
        <w:t>.</w:t>
      </w:r>
      <w:r w:rsidRPr="0013471C">
        <w:rPr>
          <w:rFonts w:asciiTheme="minorHAnsi" w:hAnsiTheme="minorHAnsi" w:cs="Arial"/>
          <w:color w:val="333333"/>
          <w:sz w:val="22"/>
          <w:szCs w:val="22"/>
        </w:rPr>
        <w:t xml:space="preserve"> </w:t>
      </w:r>
      <w:r w:rsidRPr="00B5176B">
        <w:rPr>
          <w:rFonts w:asciiTheme="minorHAnsi" w:hAnsiTheme="minorHAnsi" w:cs="Arial"/>
          <w:color w:val="333333"/>
          <w:sz w:val="22"/>
          <w:szCs w:val="22"/>
          <w:highlight w:val="yellow"/>
          <w:u w:val="single"/>
        </w:rPr>
        <w:t>They’ve foiled attacks on</w:t>
      </w:r>
      <w:r w:rsidRPr="00DA4CC7">
        <w:rPr>
          <w:rFonts w:asciiTheme="minorHAnsi" w:hAnsiTheme="minorHAnsi" w:cs="Arial"/>
          <w:color w:val="333333"/>
          <w:sz w:val="22"/>
          <w:szCs w:val="22"/>
          <w:u w:val="single"/>
        </w:rPr>
        <w:t xml:space="preserve"> </w:t>
      </w:r>
      <w:r w:rsidRPr="00B5176B">
        <w:rPr>
          <w:rFonts w:asciiTheme="minorHAnsi" w:hAnsiTheme="minorHAnsi" w:cs="Arial"/>
          <w:color w:val="333333"/>
          <w:sz w:val="22"/>
          <w:szCs w:val="22"/>
          <w:highlight w:val="yellow"/>
          <w:u w:val="single"/>
        </w:rPr>
        <w:t>the Fort Dix Army base</w:t>
      </w:r>
      <w:r w:rsidRPr="00DA4CC7">
        <w:rPr>
          <w:rFonts w:asciiTheme="minorHAnsi" w:hAnsiTheme="minorHAnsi" w:cs="Arial"/>
          <w:color w:val="333333"/>
          <w:sz w:val="22"/>
          <w:szCs w:val="22"/>
          <w:u w:val="single"/>
        </w:rPr>
        <w:t xml:space="preserve"> in New Jersey, on </w:t>
      </w:r>
      <w:r w:rsidRPr="00B5176B">
        <w:rPr>
          <w:rFonts w:asciiTheme="minorHAnsi" w:hAnsiTheme="minorHAnsi" w:cs="Arial"/>
          <w:color w:val="333333"/>
          <w:sz w:val="22"/>
          <w:szCs w:val="22"/>
          <w:highlight w:val="yellow"/>
          <w:u w:val="single"/>
        </w:rPr>
        <w:t>the JFK International Airport</w:t>
      </w:r>
      <w:r w:rsidRPr="00DA4CC7">
        <w:rPr>
          <w:rFonts w:asciiTheme="minorHAnsi" w:hAnsiTheme="minorHAnsi" w:cs="Arial"/>
          <w:color w:val="333333"/>
          <w:sz w:val="22"/>
          <w:szCs w:val="22"/>
          <w:u w:val="single"/>
        </w:rPr>
        <w:t xml:space="preserve"> in New York, </w:t>
      </w:r>
      <w:r w:rsidRPr="00B5176B">
        <w:rPr>
          <w:rFonts w:asciiTheme="minorHAnsi" w:hAnsiTheme="minorHAnsi" w:cs="Arial"/>
          <w:color w:val="333333"/>
          <w:sz w:val="22"/>
          <w:szCs w:val="22"/>
          <w:highlight w:val="yellow"/>
          <w:u w:val="single"/>
        </w:rPr>
        <w:t>and</w:t>
      </w:r>
      <w:r w:rsidRPr="00DA4CC7">
        <w:rPr>
          <w:rFonts w:asciiTheme="minorHAnsi" w:hAnsiTheme="minorHAnsi" w:cs="Arial"/>
          <w:color w:val="333333"/>
          <w:sz w:val="22"/>
          <w:szCs w:val="22"/>
          <w:u w:val="single"/>
        </w:rPr>
        <w:t xml:space="preserve"> on </w:t>
      </w:r>
      <w:r w:rsidRPr="00B5176B">
        <w:rPr>
          <w:rFonts w:asciiTheme="minorHAnsi" w:hAnsiTheme="minorHAnsi" w:cs="Arial"/>
          <w:color w:val="333333"/>
          <w:sz w:val="22"/>
          <w:szCs w:val="22"/>
          <w:highlight w:val="yellow"/>
          <w:u w:val="single"/>
        </w:rPr>
        <w:t>various military and civilian targets</w:t>
      </w:r>
      <w:r w:rsidRPr="00DA4CC7">
        <w:rPr>
          <w:rFonts w:asciiTheme="minorHAnsi" w:hAnsiTheme="minorHAnsi" w:cs="Arial"/>
          <w:color w:val="333333"/>
          <w:sz w:val="22"/>
          <w:szCs w:val="22"/>
          <w:u w:val="single"/>
        </w:rPr>
        <w:t xml:space="preserve"> in Los Angeles. </w:t>
      </w:r>
      <w:r w:rsidRPr="00B5176B">
        <w:rPr>
          <w:rFonts w:asciiTheme="minorHAnsi" w:hAnsiTheme="minorHAnsi" w:cs="Arial"/>
          <w:color w:val="333333"/>
          <w:sz w:val="22"/>
          <w:szCs w:val="22"/>
          <w:highlight w:val="yellow"/>
          <w:u w:val="single"/>
        </w:rPr>
        <w:t xml:space="preserve">They’ve traced </w:t>
      </w:r>
      <w:r w:rsidRPr="00B5176B">
        <w:rPr>
          <w:rFonts w:asciiTheme="minorHAnsi" w:hAnsiTheme="minorHAnsi" w:cs="Arial"/>
          <w:b/>
          <w:color w:val="333333"/>
          <w:sz w:val="22"/>
          <w:szCs w:val="22"/>
          <w:highlight w:val="yellow"/>
          <w:u w:val="single"/>
        </w:rPr>
        <w:t>sources of terrorist</w:t>
      </w:r>
      <w:r w:rsidRPr="00B5176B">
        <w:rPr>
          <w:rFonts w:asciiTheme="minorHAnsi" w:hAnsiTheme="minorHAnsi" w:cs="Arial"/>
          <w:color w:val="333333"/>
          <w:sz w:val="22"/>
          <w:szCs w:val="22"/>
          <w:highlight w:val="yellow"/>
          <w:u w:val="single"/>
        </w:rPr>
        <w:t xml:space="preserve"> </w:t>
      </w:r>
      <w:r w:rsidRPr="00B5176B">
        <w:rPr>
          <w:rFonts w:asciiTheme="minorHAnsi" w:hAnsiTheme="minorHAnsi" w:cs="Arial"/>
          <w:b/>
          <w:color w:val="333333"/>
          <w:sz w:val="22"/>
          <w:szCs w:val="22"/>
          <w:highlight w:val="yellow"/>
          <w:u w:val="single"/>
        </w:rPr>
        <w:t>funding</w:t>
      </w:r>
      <w:r w:rsidRPr="00B5176B">
        <w:rPr>
          <w:rFonts w:asciiTheme="minorHAnsi" w:hAnsiTheme="minorHAnsi" w:cs="Arial"/>
          <w:color w:val="333333"/>
          <w:sz w:val="22"/>
          <w:szCs w:val="22"/>
          <w:highlight w:val="yellow"/>
          <w:u w:val="single"/>
        </w:rPr>
        <w:t>, responded to anthrax threats, halted the use of fake IDs, and</w:t>
      </w:r>
      <w:r w:rsidRPr="00DA4CC7">
        <w:rPr>
          <w:rFonts w:asciiTheme="minorHAnsi" w:hAnsiTheme="minorHAnsi" w:cs="Arial"/>
          <w:color w:val="333333"/>
          <w:sz w:val="22"/>
          <w:szCs w:val="22"/>
          <w:u w:val="single"/>
        </w:rPr>
        <w:t xml:space="preserve"> quickly </w:t>
      </w:r>
      <w:r w:rsidRPr="00B5176B">
        <w:rPr>
          <w:rFonts w:asciiTheme="minorHAnsi" w:hAnsiTheme="minorHAnsi" w:cs="Arial"/>
          <w:color w:val="333333"/>
          <w:sz w:val="22"/>
          <w:szCs w:val="22"/>
          <w:highlight w:val="yellow"/>
          <w:u w:val="single"/>
        </w:rPr>
        <w:t>arrested suspicious characters with</w:t>
      </w:r>
      <w:r w:rsidRPr="00DA4CC7">
        <w:rPr>
          <w:rFonts w:asciiTheme="minorHAnsi" w:hAnsiTheme="minorHAnsi" w:cs="Arial"/>
          <w:color w:val="333333"/>
          <w:sz w:val="22"/>
          <w:szCs w:val="22"/>
          <w:u w:val="single"/>
        </w:rPr>
        <w:t xml:space="preserve"> all kinds of </w:t>
      </w:r>
      <w:r w:rsidRPr="00B5176B">
        <w:rPr>
          <w:rFonts w:asciiTheme="minorHAnsi" w:hAnsiTheme="minorHAnsi" w:cs="Arial"/>
          <w:b/>
          <w:color w:val="333333"/>
          <w:sz w:val="22"/>
          <w:szCs w:val="22"/>
          <w:highlight w:val="yellow"/>
          <w:u w:val="single"/>
        </w:rPr>
        <w:t>deadly</w:t>
      </w:r>
      <w:r w:rsidRPr="00B5176B">
        <w:rPr>
          <w:rFonts w:asciiTheme="minorHAnsi" w:hAnsiTheme="minorHAnsi" w:cs="Arial"/>
          <w:color w:val="333333"/>
          <w:sz w:val="22"/>
          <w:szCs w:val="22"/>
          <w:highlight w:val="yellow"/>
          <w:u w:val="single"/>
        </w:rPr>
        <w:t xml:space="preserve"> weapons and explosives</w:t>
      </w:r>
      <w:r w:rsidRPr="00DA4CC7">
        <w:rPr>
          <w:rFonts w:asciiTheme="minorHAnsi" w:hAnsiTheme="minorHAnsi" w:cs="Arial"/>
          <w:color w:val="333333"/>
          <w:sz w:val="22"/>
          <w:szCs w:val="22"/>
          <w:u w:val="single"/>
        </w:rPr>
        <w:t>. Chances are, if you hear about a counterterrorism investigation, JTTFs are playing an active and often decisive role.</w:t>
      </w:r>
    </w:p>
    <w:p w:rsidR="005D4CA1" w:rsidRDefault="005D4CA1" w:rsidP="005D4CA1">
      <w:pPr>
        <w:pStyle w:val="NormalWeb"/>
        <w:shd w:val="clear" w:color="auto" w:fill="FFFFFF"/>
        <w:spacing w:before="0" w:beforeAutospacing="0" w:after="300" w:afterAutospacing="0"/>
        <w:rPr>
          <w:rFonts w:asciiTheme="minorHAnsi" w:hAnsiTheme="minorHAnsi" w:cs="Arial"/>
          <w:color w:val="333333"/>
          <w:sz w:val="22"/>
          <w:szCs w:val="22"/>
        </w:rPr>
      </w:pPr>
      <w:r w:rsidRPr="0013471C">
        <w:rPr>
          <w:rFonts w:asciiTheme="minorHAnsi" w:hAnsiTheme="minorHAnsi" w:cs="Arial"/>
          <w:color w:val="333333"/>
          <w:sz w:val="22"/>
          <w:szCs w:val="22"/>
        </w:rPr>
        <w:t>The task forces coordinate their efforts largely through the interagency National Joint Terrorism Task Force, working out of FBI Headquarters, which makes sure that information and intelligence flows freely among the local JTTFs and beyond</w:t>
      </w:r>
    </w:p>
    <w:p w:rsidR="005D4CA1" w:rsidRDefault="005D4CA1" w:rsidP="005D4CA1">
      <w:pPr>
        <w:pStyle w:val="Heading4"/>
        <w:numPr>
          <w:ilvl w:val="0"/>
          <w:numId w:val="11"/>
        </w:numPr>
      </w:pPr>
      <w:r>
        <w:t xml:space="preserve">We can’t let refugees in with the validation that they have “valuable intel” it is inherently rare for every refugee to have valuable intel on terrorist groups. Even if they did have somewhat valuable intel it wouldn’t be anything the FBI doesn’t already know. The knowledge of a mere refugee isn’t anything the FBI doesn’t already know. </w:t>
      </w:r>
    </w:p>
    <w:p w:rsidR="005D4CA1" w:rsidRPr="00E831D6" w:rsidRDefault="005D4CA1" w:rsidP="005D4CA1"/>
    <w:p w:rsidR="005D4CA1" w:rsidRPr="005D4CA1" w:rsidRDefault="005D4CA1" w:rsidP="005D4CA1"/>
    <w:p w:rsidR="00050472" w:rsidRDefault="00050472" w:rsidP="00050472"/>
    <w:p w:rsidR="000E25E8" w:rsidRDefault="000E25E8" w:rsidP="00050472"/>
    <w:p w:rsidR="000E25E8" w:rsidRDefault="000E25E8" w:rsidP="00050472"/>
    <w:p w:rsidR="000E25E8" w:rsidRDefault="000E25E8" w:rsidP="00050472"/>
    <w:p w:rsidR="000E25E8" w:rsidRDefault="000E25E8" w:rsidP="000E25E8">
      <w:pPr>
        <w:pStyle w:val="Heading1"/>
      </w:pPr>
    </w:p>
    <w:p w:rsidR="000E25E8" w:rsidRDefault="000E25E8" w:rsidP="000E25E8"/>
    <w:p w:rsidR="000E25E8" w:rsidRDefault="000E25E8" w:rsidP="000E25E8">
      <w:pPr>
        <w:pStyle w:val="Heading1"/>
      </w:pPr>
      <w:r>
        <w:lastRenderedPageBreak/>
        <w:t>Refugee Crisis Advantage</w:t>
      </w:r>
    </w:p>
    <w:p w:rsidR="000E25E8" w:rsidRDefault="000E25E8" w:rsidP="000E25E8">
      <w:pPr>
        <w:pStyle w:val="Heading2"/>
      </w:pPr>
      <w:r>
        <w:lastRenderedPageBreak/>
        <w:t>AT: Liberal Order Impact</w:t>
      </w:r>
    </w:p>
    <w:p w:rsidR="00350C23" w:rsidRDefault="00350C23" w:rsidP="00350C23">
      <w:pPr>
        <w:pStyle w:val="Heading3"/>
      </w:pPr>
      <w:r>
        <w:lastRenderedPageBreak/>
        <w:t>Liberal Order---U.S. Not Key</w:t>
      </w:r>
    </w:p>
    <w:p w:rsidR="00350C23" w:rsidRPr="00350C23" w:rsidRDefault="00350C23" w:rsidP="00350C23">
      <w:pPr>
        <w:pStyle w:val="Heading4"/>
      </w:pPr>
      <w:r w:rsidRPr="00350C23">
        <w:t xml:space="preserve">The U.S is not K/ to the Liberal Order—Doing fine without us </w:t>
      </w:r>
    </w:p>
    <w:p w:rsidR="00350C23" w:rsidRPr="00350C23" w:rsidRDefault="00350C23" w:rsidP="00350C23">
      <w:proofErr w:type="spellStart"/>
      <w:r w:rsidRPr="00350C23">
        <w:rPr>
          <w:rStyle w:val="Style13ptBold"/>
        </w:rPr>
        <w:t>Ikenberry</w:t>
      </w:r>
      <w:proofErr w:type="spellEnd"/>
      <w:r w:rsidRPr="00350C23">
        <w:rPr>
          <w:rStyle w:val="Style13ptBold"/>
        </w:rPr>
        <w:t xml:space="preserve"> 11</w:t>
      </w:r>
      <w:r w:rsidRPr="00350C23">
        <w:t xml:space="preserve"> (G. John, theorist of international relations and United States foreign policy, and a professor of Politics and International Affairs, “The future of the liberal world order”, </w:t>
      </w:r>
      <w:proofErr w:type="spellStart"/>
      <w:r w:rsidRPr="00350C23">
        <w:t>Foreignaffairs</w:t>
      </w:r>
      <w:proofErr w:type="spellEnd"/>
      <w:r w:rsidRPr="00350C23">
        <w:t xml:space="preserve">, 6/2011, </w:t>
      </w:r>
      <w:hyperlink r:id="rId106" w:history="1">
        <w:r w:rsidRPr="00350C23">
          <w:rPr>
            <w:rStyle w:val="Hyperlink"/>
          </w:rPr>
          <w:t>https://www.foreignaffairs.com/issues/2011/90/3</w:t>
        </w:r>
      </w:hyperlink>
      <w:r w:rsidRPr="00350C23">
        <w:t>)</w:t>
      </w:r>
    </w:p>
    <w:p w:rsidR="00350C23" w:rsidRDefault="00350C23" w:rsidP="00350C23">
      <w:pPr>
        <w:rPr>
          <w:rFonts w:asciiTheme="minorHAnsi" w:hAnsiTheme="minorHAnsi" w:cstheme="minorHAnsi"/>
          <w:color w:val="000000"/>
          <w:szCs w:val="34"/>
          <w:u w:val="single"/>
        </w:rPr>
      </w:pPr>
      <w:r w:rsidRPr="00AB57A7">
        <w:rPr>
          <w:rFonts w:asciiTheme="minorHAnsi" w:hAnsiTheme="minorHAnsi" w:cstheme="minorHAnsi"/>
          <w:color w:val="000000"/>
          <w:szCs w:val="34"/>
          <w:highlight w:val="yellow"/>
          <w:u w:val="single"/>
        </w:rPr>
        <w:t>China and the other emerging powers do not face</w:t>
      </w:r>
      <w:r w:rsidRPr="00AB57A7">
        <w:rPr>
          <w:rFonts w:asciiTheme="minorHAnsi" w:hAnsiTheme="minorHAnsi" w:cstheme="minorHAnsi"/>
          <w:color w:val="000000"/>
          <w:szCs w:val="34"/>
          <w:u w:val="single"/>
        </w:rPr>
        <w:t xml:space="preserve"> </w:t>
      </w:r>
      <w:r w:rsidRPr="00AB57A7">
        <w:rPr>
          <w:rFonts w:asciiTheme="minorHAnsi" w:hAnsiTheme="minorHAnsi" w:cstheme="minorHAnsi"/>
          <w:color w:val="000000"/>
          <w:sz w:val="16"/>
          <w:szCs w:val="34"/>
        </w:rPr>
        <w:t xml:space="preserve">simply </w:t>
      </w:r>
      <w:r w:rsidRPr="00AB57A7">
        <w:rPr>
          <w:rFonts w:asciiTheme="minorHAnsi" w:hAnsiTheme="minorHAnsi" w:cstheme="minorHAnsi"/>
          <w:color w:val="000000"/>
          <w:szCs w:val="34"/>
          <w:highlight w:val="yellow"/>
          <w:u w:val="single"/>
        </w:rPr>
        <w:t xml:space="preserve">an </w:t>
      </w:r>
      <w:r w:rsidRPr="00AB57A7">
        <w:rPr>
          <w:rFonts w:asciiTheme="minorHAnsi" w:hAnsiTheme="minorHAnsi" w:cstheme="minorHAnsi"/>
          <w:b/>
          <w:color w:val="000000"/>
          <w:szCs w:val="34"/>
          <w:highlight w:val="yellow"/>
          <w:u w:val="single"/>
        </w:rPr>
        <w:t>American-led order</w:t>
      </w:r>
      <w:r w:rsidRPr="00AB57A7">
        <w:rPr>
          <w:rFonts w:asciiTheme="minorHAnsi" w:hAnsiTheme="minorHAnsi" w:cstheme="minorHAnsi"/>
          <w:color w:val="000000"/>
          <w:sz w:val="16"/>
          <w:szCs w:val="34"/>
        </w:rPr>
        <w:t xml:space="preserve"> or a Western system. </w:t>
      </w:r>
      <w:r w:rsidRPr="00AB57A7">
        <w:rPr>
          <w:rFonts w:asciiTheme="minorHAnsi" w:hAnsiTheme="minorHAnsi" w:cstheme="minorHAnsi"/>
          <w:color w:val="000000"/>
          <w:szCs w:val="34"/>
          <w:highlight w:val="yellow"/>
          <w:u w:val="single"/>
        </w:rPr>
        <w:t xml:space="preserve">They face a broader international order that is the product of </w:t>
      </w:r>
      <w:r w:rsidRPr="00AB57A7">
        <w:rPr>
          <w:rFonts w:asciiTheme="minorHAnsi" w:hAnsiTheme="minorHAnsi" w:cstheme="minorHAnsi"/>
          <w:b/>
          <w:color w:val="000000"/>
          <w:szCs w:val="34"/>
          <w:highlight w:val="yellow"/>
          <w:u w:val="single"/>
        </w:rPr>
        <w:t>centuries of struggle and innovation</w:t>
      </w:r>
      <w:r w:rsidRPr="00AB57A7">
        <w:rPr>
          <w:rFonts w:asciiTheme="minorHAnsi" w:hAnsiTheme="minorHAnsi" w:cstheme="minorHAnsi"/>
          <w:b/>
          <w:color w:val="000000"/>
          <w:sz w:val="16"/>
          <w:szCs w:val="34"/>
        </w:rPr>
        <w:t>.</w:t>
      </w:r>
      <w:r w:rsidRPr="00AB57A7">
        <w:rPr>
          <w:rFonts w:asciiTheme="minorHAnsi" w:hAnsiTheme="minorHAnsi" w:cstheme="minorHAnsi"/>
          <w:color w:val="000000"/>
          <w:sz w:val="16"/>
          <w:szCs w:val="34"/>
        </w:rPr>
        <w:t xml:space="preserve"> It is highly developed, expansive, integrated, institutionalized, and deeply rooted in the societies and economies of both advanced capitalist states and developing states. And over the last half century, this order has been unusually capable of assimilating rising powers and reconciling political and cultural diversity. Seen in this light</w:t>
      </w:r>
      <w:r w:rsidRPr="00AB57A7">
        <w:rPr>
          <w:rFonts w:asciiTheme="minorHAnsi" w:hAnsiTheme="minorHAnsi" w:cstheme="minorHAnsi"/>
          <w:color w:val="000000"/>
          <w:sz w:val="16"/>
          <w:szCs w:val="34"/>
          <w:highlight w:val="yellow"/>
        </w:rPr>
        <w:t xml:space="preserve">, </w:t>
      </w:r>
      <w:r w:rsidRPr="00AB57A7">
        <w:rPr>
          <w:rFonts w:asciiTheme="minorHAnsi" w:hAnsiTheme="minorHAnsi" w:cstheme="minorHAnsi"/>
          <w:color w:val="000000"/>
          <w:szCs w:val="34"/>
          <w:highlight w:val="yellow"/>
          <w:u w:val="single"/>
        </w:rPr>
        <w:t>the modern</w:t>
      </w:r>
      <w:r w:rsidRPr="00AB57A7">
        <w:rPr>
          <w:rFonts w:asciiTheme="minorHAnsi" w:hAnsiTheme="minorHAnsi" w:cstheme="minorHAnsi"/>
          <w:color w:val="000000"/>
          <w:szCs w:val="34"/>
          <w:u w:val="single"/>
        </w:rPr>
        <w:t xml:space="preserve"> international </w:t>
      </w:r>
      <w:r w:rsidRPr="00AB57A7">
        <w:rPr>
          <w:rFonts w:asciiTheme="minorHAnsi" w:hAnsiTheme="minorHAnsi" w:cstheme="minorHAnsi"/>
          <w:color w:val="000000"/>
          <w:szCs w:val="34"/>
          <w:highlight w:val="yellow"/>
          <w:u w:val="single"/>
        </w:rPr>
        <w:t>order is not really American</w:t>
      </w:r>
      <w:r w:rsidRPr="00AB57A7">
        <w:rPr>
          <w:rFonts w:asciiTheme="minorHAnsi" w:hAnsiTheme="minorHAnsi" w:cstheme="minorHAnsi"/>
          <w:color w:val="000000"/>
          <w:szCs w:val="34"/>
          <w:u w:val="single"/>
        </w:rPr>
        <w:t xml:space="preserve"> or Western -- </w:t>
      </w:r>
      <w:r w:rsidRPr="00AB57A7">
        <w:rPr>
          <w:rFonts w:asciiTheme="minorHAnsi" w:hAnsiTheme="minorHAnsi" w:cstheme="minorHAnsi"/>
          <w:color w:val="000000"/>
          <w:szCs w:val="34"/>
          <w:highlight w:val="yellow"/>
          <w:u w:val="single"/>
        </w:rPr>
        <w:t>even if</w:t>
      </w:r>
      <w:r w:rsidRPr="00AB57A7">
        <w:rPr>
          <w:rFonts w:asciiTheme="minorHAnsi" w:hAnsiTheme="minorHAnsi" w:cstheme="minorHAnsi"/>
          <w:color w:val="000000"/>
          <w:sz w:val="16"/>
          <w:szCs w:val="34"/>
          <w:highlight w:val="yellow"/>
        </w:rPr>
        <w:t>,</w:t>
      </w:r>
      <w:r w:rsidRPr="00AB57A7">
        <w:rPr>
          <w:rFonts w:asciiTheme="minorHAnsi" w:hAnsiTheme="minorHAnsi" w:cstheme="minorHAnsi"/>
          <w:color w:val="000000"/>
          <w:sz w:val="16"/>
          <w:szCs w:val="34"/>
        </w:rPr>
        <w:t xml:space="preserve"> for historical reasons</w:t>
      </w:r>
      <w:r w:rsidRPr="00AB57A7">
        <w:rPr>
          <w:rFonts w:asciiTheme="minorHAnsi" w:hAnsiTheme="minorHAnsi" w:cstheme="minorHAnsi"/>
          <w:color w:val="000000"/>
          <w:sz w:val="16"/>
          <w:szCs w:val="34"/>
          <w:highlight w:val="yellow"/>
        </w:rPr>
        <w:t xml:space="preserve">, </w:t>
      </w:r>
      <w:r w:rsidRPr="00AB57A7">
        <w:rPr>
          <w:rFonts w:asciiTheme="minorHAnsi" w:hAnsiTheme="minorHAnsi" w:cstheme="minorHAnsi"/>
          <w:b/>
          <w:color w:val="000000"/>
          <w:szCs w:val="34"/>
          <w:highlight w:val="yellow"/>
          <w:u w:val="single"/>
        </w:rPr>
        <w:t>it initially appeared that way</w:t>
      </w:r>
      <w:r w:rsidRPr="00AB57A7">
        <w:rPr>
          <w:rFonts w:asciiTheme="minorHAnsi" w:hAnsiTheme="minorHAnsi" w:cstheme="minorHAnsi"/>
          <w:color w:val="000000"/>
          <w:sz w:val="16"/>
          <w:szCs w:val="34"/>
        </w:rPr>
        <w:t xml:space="preserve">. It is something much wider. In the decades after World War II, the United States stepped forward as the hegemonic leader, taking on the privileges and responsibilities of organizing and running the system. It presided over a far-flung international order organized around multilateral institutions, alliances, special relationships, and client states -- a hierarchical order with liberal characteristics. But now, </w:t>
      </w:r>
      <w:r w:rsidRPr="00AB57A7">
        <w:rPr>
          <w:rFonts w:asciiTheme="minorHAnsi" w:hAnsiTheme="minorHAnsi" w:cstheme="minorHAnsi"/>
          <w:color w:val="000000"/>
          <w:szCs w:val="34"/>
          <w:u w:val="single"/>
        </w:rPr>
        <w:t xml:space="preserve">as this hegemonic organization of the liberal international order starts to change, </w:t>
      </w:r>
      <w:r w:rsidRPr="00AB57A7">
        <w:rPr>
          <w:rFonts w:asciiTheme="minorHAnsi" w:hAnsiTheme="minorHAnsi" w:cstheme="minorHAnsi"/>
          <w:color w:val="000000"/>
          <w:szCs w:val="34"/>
          <w:highlight w:val="yellow"/>
          <w:u w:val="single"/>
        </w:rPr>
        <w:t>the hierarchical aspects are fading while the liberal aspects persist</w:t>
      </w:r>
      <w:r w:rsidRPr="00AB57A7">
        <w:rPr>
          <w:rFonts w:asciiTheme="minorHAnsi" w:hAnsiTheme="minorHAnsi" w:cstheme="minorHAnsi"/>
          <w:color w:val="000000"/>
          <w:szCs w:val="34"/>
          <w:u w:val="single"/>
        </w:rPr>
        <w:t>.</w:t>
      </w:r>
      <w:r w:rsidRPr="00AB57A7">
        <w:rPr>
          <w:rFonts w:asciiTheme="minorHAnsi" w:hAnsiTheme="minorHAnsi" w:cstheme="minorHAnsi"/>
          <w:color w:val="000000"/>
          <w:sz w:val="16"/>
          <w:szCs w:val="34"/>
        </w:rPr>
        <w:t xml:space="preserve"> So even as China and other rising states try to contest U.S. leadership -- and there is indeed a struggle over the rights, privileges, and responsibilities of the leading states within the system -- </w:t>
      </w:r>
      <w:r w:rsidRPr="00AB57A7">
        <w:rPr>
          <w:rFonts w:asciiTheme="minorHAnsi" w:hAnsiTheme="minorHAnsi" w:cstheme="minorHAnsi"/>
          <w:color w:val="000000"/>
          <w:szCs w:val="34"/>
          <w:highlight w:val="yellow"/>
          <w:u w:val="single"/>
        </w:rPr>
        <w:t>the deeper international order remains intact. Rising powers are finding incentives and opportunities to engage and integrate</w:t>
      </w:r>
      <w:r w:rsidRPr="00AB57A7">
        <w:rPr>
          <w:rFonts w:asciiTheme="minorHAnsi" w:hAnsiTheme="minorHAnsi" w:cstheme="minorHAnsi"/>
          <w:color w:val="000000"/>
          <w:sz w:val="16"/>
          <w:szCs w:val="34"/>
        </w:rPr>
        <w:t xml:space="preserve"> into this order, doing so to advance their own interests. For </w:t>
      </w:r>
      <w:r w:rsidRPr="00AB57A7">
        <w:rPr>
          <w:rFonts w:asciiTheme="minorHAnsi" w:hAnsiTheme="minorHAnsi" w:cstheme="minorHAnsi"/>
          <w:color w:val="000000"/>
          <w:szCs w:val="34"/>
          <w:highlight w:val="yellow"/>
          <w:u w:val="single"/>
        </w:rPr>
        <w:t>these states, the road to modernity runs through -- not away from -- the existing</w:t>
      </w:r>
      <w:r w:rsidRPr="00AB57A7">
        <w:rPr>
          <w:rFonts w:asciiTheme="minorHAnsi" w:hAnsiTheme="minorHAnsi" w:cstheme="minorHAnsi"/>
          <w:color w:val="000000"/>
          <w:szCs w:val="34"/>
          <w:u w:val="single"/>
        </w:rPr>
        <w:t xml:space="preserve"> international </w:t>
      </w:r>
      <w:r w:rsidRPr="00AB57A7">
        <w:rPr>
          <w:rFonts w:asciiTheme="minorHAnsi" w:hAnsiTheme="minorHAnsi" w:cstheme="minorHAnsi"/>
          <w:color w:val="000000"/>
          <w:szCs w:val="34"/>
          <w:highlight w:val="yellow"/>
          <w:u w:val="single"/>
        </w:rPr>
        <w:t>order.</w:t>
      </w:r>
    </w:p>
    <w:p w:rsidR="00350C23" w:rsidRPr="00AB57A7" w:rsidRDefault="00350C23" w:rsidP="00350C23"/>
    <w:p w:rsidR="00350C23" w:rsidRPr="00350C23" w:rsidRDefault="00350C23" w:rsidP="00350C23">
      <w:pPr>
        <w:pStyle w:val="Heading4"/>
      </w:pPr>
      <w:r w:rsidRPr="00350C23">
        <w:t xml:space="preserve">Even if countries fill the U.S role, they maintain the liberal order. </w:t>
      </w:r>
    </w:p>
    <w:p w:rsidR="00350C23" w:rsidRPr="00350C23" w:rsidRDefault="00350C23" w:rsidP="00350C23">
      <w:proofErr w:type="spellStart"/>
      <w:r w:rsidRPr="00350C23">
        <w:rPr>
          <w:rStyle w:val="Style13ptBold"/>
        </w:rPr>
        <w:t>Ikenberry</w:t>
      </w:r>
      <w:proofErr w:type="spellEnd"/>
      <w:r w:rsidRPr="00350C23">
        <w:rPr>
          <w:rStyle w:val="Style13ptBold"/>
        </w:rPr>
        <w:t xml:space="preserve"> 11</w:t>
      </w:r>
      <w:r w:rsidRPr="00350C23">
        <w:t xml:space="preserve"> (G. John, theorist of international relations and United States foreign policy, and a professor of Politics and International Affairs, “The future of the liberal world order”, </w:t>
      </w:r>
      <w:proofErr w:type="spellStart"/>
      <w:r w:rsidRPr="00350C23">
        <w:t>Foreignaffairs</w:t>
      </w:r>
      <w:proofErr w:type="spellEnd"/>
      <w:r w:rsidRPr="00350C23">
        <w:t xml:space="preserve">, 6/2011, </w:t>
      </w:r>
      <w:hyperlink r:id="rId107" w:history="1">
        <w:r w:rsidRPr="00350C23">
          <w:rPr>
            <w:rStyle w:val="Hyperlink"/>
          </w:rPr>
          <w:t>https://www.foreignaffairs.com/issues/2011/90/3</w:t>
        </w:r>
      </w:hyperlink>
      <w:r w:rsidRPr="00350C23">
        <w:t xml:space="preserve">) </w:t>
      </w:r>
    </w:p>
    <w:p w:rsidR="00350C23" w:rsidRDefault="00350C23" w:rsidP="00350C23">
      <w:pPr>
        <w:rPr>
          <w:b/>
          <w:u w:val="single"/>
        </w:rPr>
      </w:pPr>
      <w:r w:rsidRPr="00AB57A7">
        <w:t>But this panicked narrative misses a deeper reality</w:t>
      </w:r>
      <w:r w:rsidRPr="00AB57A7">
        <w:rPr>
          <w:u w:val="single"/>
        </w:rPr>
        <w:t xml:space="preserve">: although the United States' position in the global system is changing, </w:t>
      </w:r>
      <w:r w:rsidRPr="00AB57A7">
        <w:rPr>
          <w:b/>
          <w:highlight w:val="yellow"/>
          <w:u w:val="single"/>
        </w:rPr>
        <w:t>the liberal international order is alive and well</w:t>
      </w:r>
      <w:r w:rsidRPr="00AB57A7">
        <w:rPr>
          <w:b/>
        </w:rPr>
        <w:t>.</w:t>
      </w:r>
      <w:r w:rsidRPr="00AB57A7">
        <w:t xml:space="preserve"> The struggle over international order today is not about fundamental principles</w:t>
      </w:r>
      <w:r w:rsidRPr="00AB57A7">
        <w:rPr>
          <w:u w:val="single"/>
        </w:rPr>
        <w:t xml:space="preserve">. </w:t>
      </w:r>
      <w:r w:rsidRPr="00AB57A7">
        <w:rPr>
          <w:highlight w:val="yellow"/>
          <w:u w:val="single"/>
        </w:rPr>
        <w:t>China and</w:t>
      </w:r>
      <w:r w:rsidRPr="00AB57A7">
        <w:rPr>
          <w:u w:val="single"/>
        </w:rPr>
        <w:t xml:space="preserve"> other </w:t>
      </w:r>
      <w:r w:rsidRPr="00AB57A7">
        <w:rPr>
          <w:b/>
          <w:highlight w:val="yellow"/>
          <w:u w:val="single"/>
        </w:rPr>
        <w:t>emerging great powers do not want to contest the basic</w:t>
      </w:r>
      <w:r w:rsidRPr="00AB57A7">
        <w:rPr>
          <w:b/>
          <w:u w:val="single"/>
        </w:rPr>
        <w:t xml:space="preserve"> </w:t>
      </w:r>
      <w:r w:rsidRPr="00AB57A7">
        <w:rPr>
          <w:u w:val="single"/>
        </w:rPr>
        <w:t xml:space="preserve">rules and </w:t>
      </w:r>
      <w:r w:rsidRPr="00AB57A7">
        <w:rPr>
          <w:b/>
          <w:highlight w:val="yellow"/>
          <w:u w:val="single"/>
        </w:rPr>
        <w:t>principles</w:t>
      </w:r>
      <w:r w:rsidRPr="00AB57A7">
        <w:rPr>
          <w:highlight w:val="yellow"/>
          <w:u w:val="single"/>
        </w:rPr>
        <w:t xml:space="preserve"> of the </w:t>
      </w:r>
      <w:r w:rsidRPr="00AB57A7">
        <w:rPr>
          <w:b/>
          <w:highlight w:val="yellow"/>
          <w:u w:val="single"/>
        </w:rPr>
        <w:t>liberal international order</w:t>
      </w:r>
      <w:r w:rsidRPr="00AB57A7">
        <w:t xml:space="preserve">; they wish to gain more authority and leadership within it. Indeed, today's power transition represents not the defeat of the liberal order but its ultimate ascendance. </w:t>
      </w:r>
      <w:r w:rsidRPr="00AB57A7">
        <w:rPr>
          <w:highlight w:val="yellow"/>
          <w:u w:val="single"/>
        </w:rPr>
        <w:t xml:space="preserve">Brazil, China, and India have all become </w:t>
      </w:r>
      <w:r w:rsidRPr="00AB57A7">
        <w:rPr>
          <w:b/>
          <w:highlight w:val="yellow"/>
          <w:u w:val="single"/>
        </w:rPr>
        <w:t>more prosperous</w:t>
      </w:r>
      <w:r w:rsidRPr="00AB57A7">
        <w:t xml:space="preserve"> and </w:t>
      </w:r>
      <w:r w:rsidRPr="00AB57A7">
        <w:rPr>
          <w:u w:val="single"/>
        </w:rPr>
        <w:t xml:space="preserve">capable </w:t>
      </w:r>
      <w:r w:rsidRPr="00AB57A7">
        <w:rPr>
          <w:highlight w:val="yellow"/>
          <w:u w:val="single"/>
        </w:rPr>
        <w:t>by operating inside the existing international order</w:t>
      </w:r>
      <w:r w:rsidRPr="00AB57A7">
        <w:t xml:space="preserve"> -- benefiting from its rules, practices, and institutions, including the World Trade Organization (WTO) and the newly organized G-20. </w:t>
      </w:r>
      <w:r w:rsidRPr="00AB57A7">
        <w:rPr>
          <w:u w:val="single"/>
        </w:rPr>
        <w:t xml:space="preserve">Their </w:t>
      </w:r>
      <w:r w:rsidRPr="00A12A9B">
        <w:rPr>
          <w:u w:val="single"/>
        </w:rPr>
        <w:t>economic success and growing influence are tied to the</w:t>
      </w:r>
      <w:r w:rsidRPr="00AB57A7">
        <w:rPr>
          <w:u w:val="single"/>
        </w:rPr>
        <w:t xml:space="preserve"> liberal internationalist organization</w:t>
      </w:r>
      <w:r w:rsidRPr="00AB57A7">
        <w:t xml:space="preserve"> of world politics, </w:t>
      </w:r>
      <w:r w:rsidRPr="00A12A9B">
        <w:rPr>
          <w:highlight w:val="yellow"/>
        </w:rPr>
        <w:t xml:space="preserve">and </w:t>
      </w:r>
      <w:r w:rsidRPr="00A12A9B">
        <w:rPr>
          <w:highlight w:val="yellow"/>
          <w:u w:val="single"/>
        </w:rPr>
        <w:t xml:space="preserve">they have deep interests in preserving that </w:t>
      </w:r>
      <w:r w:rsidRPr="00A12A9B">
        <w:rPr>
          <w:b/>
          <w:highlight w:val="yellow"/>
          <w:u w:val="single"/>
        </w:rPr>
        <w:t>system</w:t>
      </w:r>
      <w:r w:rsidRPr="00AB57A7">
        <w:rPr>
          <w:b/>
          <w:highlight w:val="yellow"/>
          <w:u w:val="single"/>
        </w:rPr>
        <w:t>.</w:t>
      </w:r>
    </w:p>
    <w:p w:rsidR="00350C23" w:rsidRPr="00350C23" w:rsidRDefault="00350C23" w:rsidP="00350C23">
      <w:pPr>
        <w:rPr>
          <w:b/>
        </w:rPr>
      </w:pPr>
    </w:p>
    <w:p w:rsidR="00350C23" w:rsidRPr="00350C23" w:rsidRDefault="00350C23" w:rsidP="00350C23">
      <w:pPr>
        <w:pStyle w:val="Heading4"/>
      </w:pPr>
      <w:r w:rsidRPr="00350C23">
        <w:t xml:space="preserve">U.S isn’t crucial to maintaining democratic deals—China proves </w:t>
      </w:r>
    </w:p>
    <w:p w:rsidR="00350C23" w:rsidRPr="00350C23" w:rsidRDefault="00350C23" w:rsidP="00350C23">
      <w:proofErr w:type="spellStart"/>
      <w:r w:rsidRPr="00350C23">
        <w:rPr>
          <w:rStyle w:val="Style13ptBold"/>
        </w:rPr>
        <w:t>Ikenberry</w:t>
      </w:r>
      <w:proofErr w:type="spellEnd"/>
      <w:r w:rsidRPr="00350C23">
        <w:rPr>
          <w:rStyle w:val="Style13ptBold"/>
        </w:rPr>
        <w:t xml:space="preserve"> 11</w:t>
      </w:r>
      <w:r w:rsidRPr="00350C23">
        <w:t xml:space="preserve"> (G. John, theorist of international relations and United States foreign policy, and a professor of Politics and International Affairs, “The future of the liberal world order”, </w:t>
      </w:r>
      <w:proofErr w:type="spellStart"/>
      <w:r w:rsidRPr="00350C23">
        <w:t>Foreignaffairs</w:t>
      </w:r>
      <w:proofErr w:type="spellEnd"/>
      <w:r w:rsidRPr="00350C23">
        <w:t xml:space="preserve">, 6/2011, </w:t>
      </w:r>
      <w:hyperlink r:id="rId108" w:history="1">
        <w:r w:rsidRPr="00350C23">
          <w:rPr>
            <w:rStyle w:val="Hyperlink"/>
          </w:rPr>
          <w:t>https://www.foreignaffairs.com/issues/2011/90/3</w:t>
        </w:r>
      </w:hyperlink>
      <w:r w:rsidRPr="00350C23">
        <w:t xml:space="preserve">) </w:t>
      </w:r>
    </w:p>
    <w:p w:rsidR="00350C23" w:rsidRPr="00A12A9B" w:rsidRDefault="00350C23" w:rsidP="00350C23">
      <w:pPr>
        <w:rPr>
          <w:sz w:val="22"/>
          <w:u w:val="single"/>
        </w:rPr>
      </w:pPr>
      <w:r w:rsidRPr="00A12A9B">
        <w:t>In the background, meanwhile</w:t>
      </w:r>
      <w:r w:rsidRPr="00A12A9B">
        <w:rPr>
          <w:sz w:val="22"/>
          <w:u w:val="single"/>
        </w:rPr>
        <w:t xml:space="preserve">, </w:t>
      </w:r>
      <w:r w:rsidRPr="00A12A9B">
        <w:rPr>
          <w:sz w:val="22"/>
          <w:highlight w:val="yellow"/>
          <w:u w:val="single"/>
        </w:rPr>
        <w:t>democracy and</w:t>
      </w:r>
      <w:r w:rsidRPr="00A12A9B">
        <w:rPr>
          <w:sz w:val="22"/>
          <w:u w:val="single"/>
        </w:rPr>
        <w:t xml:space="preserve"> the </w:t>
      </w:r>
      <w:r w:rsidRPr="00A12A9B">
        <w:rPr>
          <w:sz w:val="22"/>
          <w:highlight w:val="yellow"/>
          <w:u w:val="single"/>
        </w:rPr>
        <w:t>rule of law are still the</w:t>
      </w:r>
      <w:r w:rsidRPr="00A12A9B">
        <w:rPr>
          <w:sz w:val="22"/>
          <w:u w:val="single"/>
        </w:rPr>
        <w:t xml:space="preserve"> hallmarks of modernity and </w:t>
      </w:r>
      <w:r w:rsidRPr="00A12A9B">
        <w:rPr>
          <w:sz w:val="22"/>
          <w:highlight w:val="yellow"/>
          <w:u w:val="single"/>
        </w:rPr>
        <w:t xml:space="preserve">the </w:t>
      </w:r>
      <w:r w:rsidRPr="00A12A9B">
        <w:rPr>
          <w:b/>
          <w:sz w:val="22"/>
          <w:highlight w:val="yellow"/>
          <w:u w:val="single"/>
        </w:rPr>
        <w:t>global standard for legitimate governance</w:t>
      </w:r>
      <w:r w:rsidRPr="00A12A9B">
        <w:rPr>
          <w:b/>
        </w:rPr>
        <w:t>.</w:t>
      </w:r>
      <w:r w:rsidRPr="00A12A9B">
        <w:t xml:space="preserve"> Although it is true that the spread of democracy has stalled in recent years and that authoritarian China has performed well in the recent economic crisis, </w:t>
      </w:r>
      <w:r w:rsidRPr="00A12A9B">
        <w:rPr>
          <w:sz w:val="22"/>
          <w:highlight w:val="yellow"/>
          <w:u w:val="single"/>
        </w:rPr>
        <w:t>there is little evidence that authoritarian states can become</w:t>
      </w:r>
      <w:r w:rsidRPr="00A12A9B">
        <w:rPr>
          <w:sz w:val="22"/>
          <w:u w:val="single"/>
        </w:rPr>
        <w:t xml:space="preserve"> truly </w:t>
      </w:r>
      <w:r w:rsidRPr="00A12A9B">
        <w:rPr>
          <w:sz w:val="22"/>
          <w:highlight w:val="yellow"/>
          <w:u w:val="single"/>
        </w:rPr>
        <w:t xml:space="preserve">advanced societies </w:t>
      </w:r>
      <w:r w:rsidRPr="00A12A9B">
        <w:rPr>
          <w:b/>
          <w:sz w:val="22"/>
          <w:highlight w:val="yellow"/>
          <w:u w:val="single"/>
        </w:rPr>
        <w:t>without moving in a liberal</w:t>
      </w:r>
      <w:r w:rsidRPr="00A12A9B">
        <w:rPr>
          <w:b/>
          <w:sz w:val="22"/>
          <w:u w:val="single"/>
        </w:rPr>
        <w:t xml:space="preserve"> </w:t>
      </w:r>
      <w:r w:rsidRPr="00A12A9B">
        <w:rPr>
          <w:sz w:val="22"/>
          <w:u w:val="single"/>
        </w:rPr>
        <w:t xml:space="preserve">democratic </w:t>
      </w:r>
      <w:r w:rsidRPr="00A12A9B">
        <w:rPr>
          <w:b/>
          <w:sz w:val="22"/>
          <w:highlight w:val="yellow"/>
          <w:u w:val="single"/>
        </w:rPr>
        <w:t>direction</w:t>
      </w:r>
      <w:r w:rsidRPr="00A12A9B">
        <w:rPr>
          <w:b/>
          <w:sz w:val="22"/>
          <w:u w:val="single"/>
        </w:rPr>
        <w:t>.</w:t>
      </w:r>
      <w:r w:rsidRPr="00A12A9B">
        <w:t xml:space="preserve"> The legitimacy of one-party rule within China rests more on the state's ability to deliver economic growth and full employment than on authoritarian -- let alone communist -- political principles. Kishore </w:t>
      </w:r>
      <w:proofErr w:type="spellStart"/>
      <w:r w:rsidRPr="00A12A9B">
        <w:t>Mahbubani</w:t>
      </w:r>
      <w:proofErr w:type="spellEnd"/>
      <w:r w:rsidRPr="00A12A9B">
        <w:t xml:space="preserve">, a Singaporean intellectual who has championed China's rise, admits that </w:t>
      </w:r>
      <w:r w:rsidRPr="00A12A9B">
        <w:rPr>
          <w:highlight w:val="yellow"/>
        </w:rPr>
        <w:t>"</w:t>
      </w:r>
      <w:r w:rsidRPr="00A12A9B">
        <w:rPr>
          <w:sz w:val="22"/>
          <w:highlight w:val="yellow"/>
          <w:u w:val="single"/>
        </w:rPr>
        <w:t>China cannot succeed in its goal of becoming a modern developed society until it can take the leap and allow the</w:t>
      </w:r>
      <w:r w:rsidRPr="00A12A9B">
        <w:rPr>
          <w:sz w:val="22"/>
          <w:u w:val="single"/>
        </w:rPr>
        <w:t xml:space="preserve"> Chinese </w:t>
      </w:r>
      <w:r w:rsidRPr="00A12A9B">
        <w:rPr>
          <w:sz w:val="22"/>
          <w:highlight w:val="yellow"/>
          <w:u w:val="single"/>
        </w:rPr>
        <w:t>people to choose</w:t>
      </w:r>
      <w:r w:rsidRPr="00A12A9B">
        <w:rPr>
          <w:sz w:val="22"/>
          <w:u w:val="single"/>
        </w:rPr>
        <w:t xml:space="preserve"> their own rulers."</w:t>
      </w:r>
      <w:r w:rsidRPr="00A12A9B">
        <w:t xml:space="preserve"> No one knows how far or fast democratic reforms will unfold in China, but a growing middle class, business elites, and human rights groups will exert pressure for them. The Chinese government certainly appears to worry about the long-term preservation of one-party rule, and in the wake of the ongoing revolts against </w:t>
      </w:r>
      <w:r w:rsidRPr="00A12A9B">
        <w:lastRenderedPageBreak/>
        <w:t>Arab authoritarian regimes, it has tried harder to prevent student gatherings and control foreign journalists</w:t>
      </w:r>
      <w:r w:rsidRPr="00A12A9B">
        <w:rPr>
          <w:highlight w:val="yellow"/>
        </w:rPr>
        <w:t xml:space="preserve">. </w:t>
      </w:r>
      <w:r w:rsidRPr="00A12A9B">
        <w:rPr>
          <w:sz w:val="22"/>
          <w:highlight w:val="yellow"/>
          <w:u w:val="single"/>
        </w:rPr>
        <w:t xml:space="preserve">Outside China, </w:t>
      </w:r>
      <w:r w:rsidRPr="00A12A9B">
        <w:rPr>
          <w:b/>
          <w:sz w:val="22"/>
          <w:highlight w:val="yellow"/>
          <w:u w:val="single"/>
        </w:rPr>
        <w:t>democracy has become a near-universal ideal</w:t>
      </w:r>
      <w:r w:rsidRPr="00A12A9B">
        <w:rPr>
          <w:b/>
        </w:rPr>
        <w:t>.</w:t>
      </w:r>
      <w:r w:rsidRPr="00A12A9B">
        <w:t xml:space="preserve"> As the economist Amartya Sen has noted, "</w:t>
      </w:r>
      <w:r w:rsidRPr="00A12A9B">
        <w:rPr>
          <w:sz w:val="22"/>
          <w:u w:val="single"/>
        </w:rPr>
        <w:t>While democracy is not yet universally practiced,</w:t>
      </w:r>
      <w:r w:rsidRPr="00A12A9B">
        <w:t xml:space="preserve"> nor indeed universally accepted, in the general climate of world </w:t>
      </w:r>
      <w:r w:rsidRPr="00A12A9B">
        <w:rPr>
          <w:sz w:val="22"/>
          <w:u w:val="single"/>
        </w:rPr>
        <w:t xml:space="preserve">opinion </w:t>
      </w:r>
      <w:r w:rsidRPr="00A12A9B">
        <w:rPr>
          <w:sz w:val="22"/>
          <w:highlight w:val="yellow"/>
          <w:u w:val="single"/>
        </w:rPr>
        <w:t>democratic governance has achieved the status of being taken to be generally right.</w:t>
      </w:r>
      <w:r w:rsidRPr="00A12A9B">
        <w:rPr>
          <w:sz w:val="22"/>
          <w:u w:val="single"/>
        </w:rPr>
        <w:t>"</w:t>
      </w:r>
      <w:r w:rsidRPr="00A12A9B">
        <w:t xml:space="preserve"> All the </w:t>
      </w:r>
      <w:r w:rsidRPr="00A12A9B">
        <w:rPr>
          <w:b/>
          <w:sz w:val="22"/>
          <w:highlight w:val="yellow"/>
          <w:u w:val="single"/>
        </w:rPr>
        <w:t>leading institutions</w:t>
      </w:r>
      <w:r w:rsidRPr="00A12A9B">
        <w:t xml:space="preserve"> of the global </w:t>
      </w:r>
      <w:r w:rsidRPr="00A12A9B">
        <w:rPr>
          <w:sz w:val="22"/>
          <w:u w:val="single"/>
        </w:rPr>
        <w:t xml:space="preserve">system </w:t>
      </w:r>
      <w:r w:rsidRPr="00A12A9B">
        <w:rPr>
          <w:sz w:val="22"/>
          <w:highlight w:val="yellow"/>
          <w:u w:val="single"/>
        </w:rPr>
        <w:t xml:space="preserve">enshrine democracy as the </w:t>
      </w:r>
      <w:r w:rsidRPr="00A12A9B">
        <w:rPr>
          <w:b/>
          <w:sz w:val="22"/>
          <w:highlight w:val="yellow"/>
          <w:u w:val="single"/>
        </w:rPr>
        <w:t>proper</w:t>
      </w:r>
      <w:r w:rsidRPr="00A12A9B">
        <w:rPr>
          <w:sz w:val="22"/>
          <w:u w:val="single"/>
        </w:rPr>
        <w:t xml:space="preserve"> </w:t>
      </w:r>
      <w:r w:rsidRPr="00A12A9B">
        <w:t xml:space="preserve">and just </w:t>
      </w:r>
      <w:r w:rsidRPr="00A12A9B">
        <w:rPr>
          <w:b/>
          <w:sz w:val="22"/>
          <w:highlight w:val="yellow"/>
          <w:u w:val="single"/>
        </w:rPr>
        <w:t>form of governance -- and no competing</w:t>
      </w:r>
      <w:r w:rsidRPr="00A12A9B">
        <w:rPr>
          <w:sz w:val="22"/>
          <w:u w:val="single"/>
        </w:rPr>
        <w:t xml:space="preserve"> political </w:t>
      </w:r>
      <w:r w:rsidRPr="00A12A9B">
        <w:rPr>
          <w:b/>
          <w:sz w:val="22"/>
          <w:highlight w:val="yellow"/>
          <w:u w:val="single"/>
        </w:rPr>
        <w:t>ideals</w:t>
      </w:r>
      <w:r w:rsidRPr="00A12A9B">
        <w:rPr>
          <w:sz w:val="22"/>
          <w:u w:val="single"/>
        </w:rPr>
        <w:t xml:space="preserve"> even </w:t>
      </w:r>
      <w:r w:rsidRPr="00A12A9B">
        <w:rPr>
          <w:b/>
          <w:sz w:val="22"/>
          <w:highlight w:val="yellow"/>
          <w:u w:val="single"/>
        </w:rPr>
        <w:t>lurk</w:t>
      </w:r>
      <w:r w:rsidRPr="00A12A9B">
        <w:rPr>
          <w:b/>
          <w:sz w:val="22"/>
          <w:u w:val="single"/>
        </w:rPr>
        <w:t xml:space="preserve"> </w:t>
      </w:r>
      <w:r w:rsidRPr="00A12A9B">
        <w:rPr>
          <w:sz w:val="22"/>
          <w:u w:val="single"/>
        </w:rPr>
        <w:t>on the sidelines.</w:t>
      </w:r>
    </w:p>
    <w:p w:rsidR="00350C23" w:rsidRPr="00D005EE" w:rsidRDefault="00350C23" w:rsidP="00350C23"/>
    <w:p w:rsidR="00350C23" w:rsidRPr="00D005EE" w:rsidRDefault="00350C23" w:rsidP="00350C23"/>
    <w:p w:rsidR="00350C23" w:rsidRPr="00350C23" w:rsidRDefault="00350C23" w:rsidP="00350C23"/>
    <w:p w:rsidR="000E25E8" w:rsidRDefault="000E25E8" w:rsidP="000E25E8">
      <w:pPr>
        <w:pStyle w:val="Heading3"/>
      </w:pPr>
      <w:r>
        <w:lastRenderedPageBreak/>
        <w:t>Liberal Order---Too Late/Can’t Solve</w:t>
      </w:r>
    </w:p>
    <w:p w:rsidR="000E25E8" w:rsidRPr="00166497" w:rsidRDefault="000E25E8" w:rsidP="000E25E8">
      <w:pPr>
        <w:pStyle w:val="Heading4"/>
      </w:pPr>
      <w:r>
        <w:t>The fall of the Liberal World Order leads to a Multipolar world order. It ends US Hegemony. It is too late to go back.</w:t>
      </w:r>
    </w:p>
    <w:p w:rsidR="000E25E8" w:rsidRPr="00166497" w:rsidRDefault="000E25E8" w:rsidP="000E25E8">
      <w:r w:rsidRPr="00166497">
        <w:t xml:space="preserve">Robert </w:t>
      </w:r>
      <w:proofErr w:type="spellStart"/>
      <w:r w:rsidRPr="00166497">
        <w:rPr>
          <w:rFonts w:eastAsiaTheme="majorEastAsia" w:cstheme="majorBidi"/>
          <w:b/>
          <w:bCs/>
          <w:sz w:val="26"/>
          <w:szCs w:val="26"/>
        </w:rPr>
        <w:t>Muggah</w:t>
      </w:r>
      <w:proofErr w:type="spellEnd"/>
      <w:r w:rsidRPr="00166497">
        <w:t xml:space="preserve"> 18, 4-1-20</w:t>
      </w:r>
      <w:r w:rsidRPr="00166497">
        <w:rPr>
          <w:rFonts w:eastAsiaTheme="majorEastAsia" w:cstheme="majorBidi"/>
          <w:b/>
          <w:bCs/>
          <w:sz w:val="26"/>
          <w:szCs w:val="26"/>
        </w:rPr>
        <w:t>18</w:t>
      </w:r>
      <w:r w:rsidRPr="00166497">
        <w:t>, "The global liberal order is in trouble," World Economic Forum, https://www.weforum.org/agenda/2018/04/can-the-global-liberal-order-be-salvaged/</w:t>
      </w:r>
    </w:p>
    <w:p w:rsidR="000E25E8" w:rsidRPr="00166497" w:rsidRDefault="000E25E8" w:rsidP="000E25E8"/>
    <w:p w:rsidR="000E25E8" w:rsidRPr="00166497" w:rsidRDefault="000E25E8" w:rsidP="000E25E8">
      <w:pPr>
        <w:rPr>
          <w:sz w:val="16"/>
        </w:rPr>
      </w:pPr>
      <w:r w:rsidRPr="004B419C">
        <w:rPr>
          <w:rStyle w:val="StyleUnderline"/>
          <w:highlight w:val="yellow"/>
        </w:rPr>
        <w:t xml:space="preserve">The withdrawal of the US as a </w:t>
      </w:r>
      <w:r w:rsidRPr="004B419C">
        <w:rPr>
          <w:rStyle w:val="Emphasis"/>
          <w:highlight w:val="yellow"/>
        </w:rPr>
        <w:t>guarantor of the global order</w:t>
      </w:r>
      <w:r w:rsidRPr="004B419C">
        <w:rPr>
          <w:rStyle w:val="StyleUnderline"/>
          <w:highlight w:val="yellow"/>
        </w:rPr>
        <w:t xml:space="preserve"> could spell </w:t>
      </w:r>
      <w:r w:rsidRPr="004B419C">
        <w:rPr>
          <w:rStyle w:val="Emphasis"/>
          <w:highlight w:val="yellow"/>
        </w:rPr>
        <w:t>the end of the global liberal enterprise</w:t>
      </w:r>
      <w:r w:rsidRPr="00166497">
        <w:rPr>
          <w:rStyle w:val="StyleUnderline"/>
        </w:rPr>
        <w:t>.</w:t>
      </w:r>
      <w:r w:rsidRPr="00166497">
        <w:rPr>
          <w:sz w:val="16"/>
        </w:rPr>
        <w:t xml:space="preserve"> </w:t>
      </w:r>
      <w:r w:rsidRPr="004B419C">
        <w:rPr>
          <w:rStyle w:val="StyleUnderline"/>
          <w:highlight w:val="yellow"/>
        </w:rPr>
        <w:t xml:space="preserve">For the first time since 1945, </w:t>
      </w:r>
      <w:r w:rsidRPr="004B419C">
        <w:rPr>
          <w:rStyle w:val="Emphasis"/>
          <w:highlight w:val="yellow"/>
        </w:rPr>
        <w:t>the chief architect</w:t>
      </w:r>
      <w:r w:rsidRPr="00166497">
        <w:rPr>
          <w:rStyle w:val="StyleUnderline"/>
        </w:rPr>
        <w:t xml:space="preserve"> and custodian </w:t>
      </w:r>
      <w:r w:rsidRPr="004B419C">
        <w:rPr>
          <w:rStyle w:val="StyleUnderline"/>
          <w:highlight w:val="yellow"/>
        </w:rPr>
        <w:t>is no longer</w:t>
      </w:r>
      <w:r w:rsidRPr="00166497">
        <w:rPr>
          <w:rStyle w:val="StyleUnderline"/>
        </w:rPr>
        <w:t xml:space="preserve"> proactively </w:t>
      </w:r>
      <w:r w:rsidRPr="004B419C">
        <w:rPr>
          <w:rStyle w:val="Emphasis"/>
          <w:highlight w:val="yellow"/>
        </w:rPr>
        <w:t>advocating for democratic values and human-rights norms</w:t>
      </w:r>
      <w:r w:rsidRPr="00166497">
        <w:rPr>
          <w:rStyle w:val="StyleUnderline"/>
        </w:rPr>
        <w:t xml:space="preserve">, open markets or common security arrangements. If the US strays away too long </w:t>
      </w:r>
      <w:r w:rsidRPr="00166497">
        <w:rPr>
          <w:sz w:val="16"/>
        </w:rPr>
        <w:t xml:space="preserve">– and if Trump wins a second term in 2020 – </w:t>
      </w:r>
      <w:r w:rsidRPr="00166497">
        <w:rPr>
          <w:rStyle w:val="StyleUnderline"/>
        </w:rPr>
        <w:t>it's hard to see the global liberal order recovering</w:t>
      </w:r>
      <w:r w:rsidRPr="00166497">
        <w:rPr>
          <w:sz w:val="16"/>
        </w:rPr>
        <w:t>.</w:t>
      </w:r>
    </w:p>
    <w:p w:rsidR="000E25E8" w:rsidRPr="00166497" w:rsidRDefault="000E25E8" w:rsidP="000E25E8">
      <w:pPr>
        <w:rPr>
          <w:rStyle w:val="StyleUnderline"/>
        </w:rPr>
      </w:pPr>
      <w:r w:rsidRPr="004B419C">
        <w:rPr>
          <w:rStyle w:val="StyleUnderline"/>
          <w:highlight w:val="yellow"/>
        </w:rPr>
        <w:t>Even if the US</w:t>
      </w:r>
      <w:r w:rsidRPr="00166497">
        <w:rPr>
          <w:rStyle w:val="StyleUnderline"/>
        </w:rPr>
        <w:t xml:space="preserve"> somehow </w:t>
      </w:r>
      <w:r w:rsidRPr="004B419C">
        <w:rPr>
          <w:rStyle w:val="StyleUnderline"/>
          <w:highlight w:val="yellow"/>
        </w:rPr>
        <w:t>reverts back to old form</w:t>
      </w:r>
      <w:r w:rsidRPr="00166497">
        <w:rPr>
          <w:rStyle w:val="StyleUnderline"/>
        </w:rPr>
        <w:t xml:space="preserve">, </w:t>
      </w:r>
      <w:r w:rsidRPr="004B419C">
        <w:rPr>
          <w:rStyle w:val="StyleUnderline"/>
          <w:highlight w:val="yellow"/>
        </w:rPr>
        <w:t xml:space="preserve">it is </w:t>
      </w:r>
      <w:r w:rsidRPr="004B419C">
        <w:rPr>
          <w:rStyle w:val="Emphasis"/>
          <w:highlight w:val="yellow"/>
        </w:rPr>
        <w:t>highly unlikely</w:t>
      </w:r>
      <w:r w:rsidRPr="004B419C">
        <w:rPr>
          <w:rStyle w:val="StyleUnderline"/>
          <w:highlight w:val="yellow"/>
        </w:rPr>
        <w:t xml:space="preserve"> that the global liberal order will </w:t>
      </w:r>
      <w:r w:rsidRPr="004B419C">
        <w:rPr>
          <w:rStyle w:val="Emphasis"/>
          <w:highlight w:val="yellow"/>
        </w:rPr>
        <w:t>bounce back to its original form</w:t>
      </w:r>
      <w:r w:rsidRPr="00166497">
        <w:rPr>
          <w:rStyle w:val="StyleUnderline"/>
        </w:rPr>
        <w:t>.</w:t>
      </w:r>
      <w:r w:rsidRPr="00166497">
        <w:rPr>
          <w:sz w:val="16"/>
        </w:rPr>
        <w:t xml:space="preserve"> According to Anne-Marie Slaughter</w:t>
      </w:r>
      <w:r w:rsidRPr="00166497">
        <w:rPr>
          <w:rStyle w:val="StyleUnderline"/>
        </w:rPr>
        <w:t xml:space="preserve">, </w:t>
      </w:r>
      <w:r w:rsidRPr="004B419C">
        <w:rPr>
          <w:rStyle w:val="Emphasis"/>
          <w:highlight w:val="yellow"/>
        </w:rPr>
        <w:t>a new</w:t>
      </w:r>
      <w:r w:rsidRPr="00166497">
        <w:rPr>
          <w:rStyle w:val="StyleUnderline"/>
        </w:rPr>
        <w:t xml:space="preserve">, networked </w:t>
      </w:r>
      <w:r w:rsidRPr="004B419C">
        <w:rPr>
          <w:rStyle w:val="Emphasis"/>
          <w:highlight w:val="yellow"/>
        </w:rPr>
        <w:t>global order</w:t>
      </w:r>
      <w:r w:rsidRPr="00DB0204">
        <w:rPr>
          <w:rStyle w:val="Emphasis"/>
        </w:rPr>
        <w:t xml:space="preserve"> </w:t>
      </w:r>
      <w:r w:rsidRPr="004B419C">
        <w:rPr>
          <w:rStyle w:val="Emphasis"/>
          <w:highlight w:val="yellow"/>
        </w:rPr>
        <w:t>is</w:t>
      </w:r>
      <w:r w:rsidRPr="00DB0204">
        <w:rPr>
          <w:rStyle w:val="Emphasis"/>
        </w:rPr>
        <w:t xml:space="preserve"> fast </w:t>
      </w:r>
      <w:r w:rsidRPr="004B419C">
        <w:rPr>
          <w:rStyle w:val="Emphasis"/>
          <w:highlight w:val="yellow"/>
        </w:rPr>
        <w:t>emerging.</w:t>
      </w:r>
      <w:r w:rsidRPr="00166497">
        <w:rPr>
          <w:rStyle w:val="StyleUnderline"/>
        </w:rPr>
        <w:t xml:space="preserve"> </w:t>
      </w:r>
      <w:r w:rsidRPr="004B419C">
        <w:rPr>
          <w:rStyle w:val="StyleUnderline"/>
          <w:highlight w:val="yellow"/>
        </w:rPr>
        <w:t>This new order</w:t>
      </w:r>
      <w:r w:rsidRPr="00166497">
        <w:rPr>
          <w:rStyle w:val="StyleUnderline"/>
        </w:rPr>
        <w:t xml:space="preserve"> moves well beyond the chessboard of inter-state affairs to one that </w:t>
      </w:r>
      <w:r w:rsidRPr="004B419C">
        <w:rPr>
          <w:rStyle w:val="StyleUnderline"/>
          <w:highlight w:val="yellow"/>
        </w:rPr>
        <w:t>is</w:t>
      </w:r>
      <w:r w:rsidRPr="00166497">
        <w:rPr>
          <w:rStyle w:val="StyleUnderline"/>
        </w:rPr>
        <w:t xml:space="preserve"> much more interconnected and complex</w:t>
      </w:r>
      <w:r w:rsidRPr="00166497">
        <w:rPr>
          <w:sz w:val="16"/>
        </w:rPr>
        <w:t xml:space="preserve">. She and others believe the tectonic plates of geopolitics have altered fundamentally, and that </w:t>
      </w:r>
      <w:r w:rsidRPr="004B419C">
        <w:rPr>
          <w:rStyle w:val="Emphasis"/>
          <w:highlight w:val="yellow"/>
        </w:rPr>
        <w:t>a rougher, tougher world</w:t>
      </w:r>
      <w:r w:rsidRPr="00166497">
        <w:rPr>
          <w:rStyle w:val="StyleUnderline"/>
        </w:rPr>
        <w:t xml:space="preserve"> is on the horizon.</w:t>
      </w:r>
    </w:p>
    <w:p w:rsidR="000E25E8" w:rsidRPr="00166497" w:rsidRDefault="000E25E8" w:rsidP="000E25E8">
      <w:pPr>
        <w:rPr>
          <w:sz w:val="16"/>
        </w:rPr>
      </w:pPr>
      <w:r w:rsidRPr="00166497">
        <w:rPr>
          <w:sz w:val="16"/>
        </w:rPr>
        <w:t>If current trends are any guide</w:t>
      </w:r>
      <w:r w:rsidRPr="00166497">
        <w:rPr>
          <w:rStyle w:val="StyleUnderline"/>
        </w:rPr>
        <w:t xml:space="preserve">, </w:t>
      </w:r>
      <w:r w:rsidRPr="004B419C">
        <w:rPr>
          <w:rStyle w:val="StyleUnderline"/>
          <w:highlight w:val="yellow"/>
        </w:rPr>
        <w:t>the new world order will</w:t>
      </w:r>
      <w:r w:rsidRPr="00166497">
        <w:rPr>
          <w:rStyle w:val="StyleUnderline"/>
        </w:rPr>
        <w:t xml:space="preserve"> most </w:t>
      </w:r>
      <w:r w:rsidRPr="004B419C">
        <w:rPr>
          <w:rStyle w:val="StyleUnderline"/>
          <w:highlight w:val="yellow"/>
        </w:rPr>
        <w:t>likely be shaped by regional spheres</w:t>
      </w:r>
      <w:r w:rsidRPr="00166497">
        <w:rPr>
          <w:rStyle w:val="StyleUnderline"/>
        </w:rPr>
        <w:t xml:space="preserve"> of influence </w:t>
      </w:r>
      <w:r w:rsidRPr="004B419C">
        <w:rPr>
          <w:rStyle w:val="Emphasis"/>
          <w:highlight w:val="yellow"/>
        </w:rPr>
        <w:t>rather than any one single superpower</w:t>
      </w:r>
      <w:r w:rsidRPr="00166497">
        <w:rPr>
          <w:rStyle w:val="StyleUnderline"/>
        </w:rPr>
        <w:t>.</w:t>
      </w:r>
      <w:r w:rsidRPr="00166497">
        <w:rPr>
          <w:sz w:val="16"/>
        </w:rPr>
        <w:t xml:space="preserve"> It seems that history has returned with a vengeance. Is it too late for the Western allies – including the US, EU countries and others – to rediscover their mojo? </w:t>
      </w:r>
      <w:r w:rsidRPr="00166497">
        <w:rPr>
          <w:rStyle w:val="StyleUnderline"/>
        </w:rPr>
        <w:t xml:space="preserve">If the global liberal order dies, will </w:t>
      </w:r>
      <w:r w:rsidRPr="004B419C">
        <w:rPr>
          <w:rStyle w:val="Emphasis"/>
          <w:highlight w:val="yellow"/>
        </w:rPr>
        <w:t>the new world order</w:t>
      </w:r>
      <w:r w:rsidRPr="004B419C">
        <w:rPr>
          <w:rStyle w:val="StyleUnderline"/>
          <w:highlight w:val="yellow"/>
        </w:rPr>
        <w:t xml:space="preserve"> be </w:t>
      </w:r>
      <w:r w:rsidRPr="004B419C">
        <w:rPr>
          <w:rStyle w:val="Emphasis"/>
          <w:highlight w:val="yellow"/>
        </w:rPr>
        <w:t>led by</w:t>
      </w:r>
      <w:r w:rsidRPr="004B419C">
        <w:rPr>
          <w:rStyle w:val="StyleUnderline"/>
          <w:highlight w:val="yellow"/>
        </w:rPr>
        <w:t xml:space="preserve"> emerging powers</w:t>
      </w:r>
      <w:r w:rsidRPr="00166497">
        <w:rPr>
          <w:rStyle w:val="StyleUnderline"/>
        </w:rPr>
        <w:t xml:space="preserve"> – </w:t>
      </w:r>
      <w:r w:rsidRPr="004B419C">
        <w:rPr>
          <w:rStyle w:val="Emphasis"/>
          <w:highlight w:val="yellow"/>
        </w:rPr>
        <w:t>China, India, Russia, Indonesia and Turkey</w:t>
      </w:r>
      <w:r w:rsidRPr="00247413">
        <w:rPr>
          <w:rStyle w:val="Emphasis"/>
        </w:rPr>
        <w:t xml:space="preserve"> </w:t>
      </w:r>
      <w:r w:rsidRPr="00166497">
        <w:rPr>
          <w:sz w:val="16"/>
        </w:rPr>
        <w:t>chief among them? Will the shift be accompanied by violent conflict, or can the transition managed peaceably? These are just some of the questions we ask in this new series.</w:t>
      </w:r>
    </w:p>
    <w:p w:rsidR="000E25E8" w:rsidRDefault="000E25E8" w:rsidP="000E25E8"/>
    <w:p w:rsidR="005E765F" w:rsidRDefault="005E765F" w:rsidP="000E25E8"/>
    <w:p w:rsidR="005E765F" w:rsidRDefault="005E765F" w:rsidP="005E765F">
      <w:pPr>
        <w:pStyle w:val="Heading3"/>
      </w:pPr>
      <w:r>
        <w:lastRenderedPageBreak/>
        <w:t>Midterms Turns Liberal Order</w:t>
      </w:r>
    </w:p>
    <w:p w:rsidR="00350C23" w:rsidRPr="00350C23" w:rsidRDefault="00350C23" w:rsidP="00350C23">
      <w:pPr>
        <w:pStyle w:val="Heading4"/>
      </w:pPr>
      <w:r>
        <w:t xml:space="preserve">Midterms DA turns the liberal order </w:t>
      </w:r>
    </w:p>
    <w:p w:rsidR="005E765F" w:rsidRDefault="005E765F" w:rsidP="005E765F">
      <w:r w:rsidRPr="006C55F1">
        <w:t xml:space="preserve">Francis </w:t>
      </w:r>
      <w:r w:rsidRPr="0064798D">
        <w:rPr>
          <w:rStyle w:val="Style13ptBold"/>
        </w:rPr>
        <w:t>Fukuyama 18</w:t>
      </w:r>
      <w:r w:rsidRPr="006C55F1">
        <w:t>, 2-6-2018, "How populism is poisoning the global liberal order," World Economic Forum, https://www.weforum.org/agenda/2018/02/how-populism-is-poisoning-the-global-liberal-order</w:t>
      </w:r>
    </w:p>
    <w:p w:rsidR="005E765F" w:rsidRPr="00E9012A" w:rsidRDefault="005E765F" w:rsidP="005E765F">
      <w:pPr>
        <w:rPr>
          <w:sz w:val="16"/>
        </w:rPr>
      </w:pPr>
      <w:r w:rsidRPr="00E9012A">
        <w:rPr>
          <w:sz w:val="16"/>
        </w:rPr>
        <w:t xml:space="preserve">There is growing consensus that </w:t>
      </w:r>
      <w:r w:rsidRPr="00E9012A">
        <w:rPr>
          <w:rStyle w:val="StyleUnderline"/>
          <w:highlight w:val="yellow"/>
        </w:rPr>
        <w:t>populism constitutes a</w:t>
      </w:r>
      <w:r w:rsidRPr="0064798D">
        <w:rPr>
          <w:rStyle w:val="StyleUnderline"/>
        </w:rPr>
        <w:t xml:space="preserve"> grave </w:t>
      </w:r>
      <w:r w:rsidRPr="00E9012A">
        <w:rPr>
          <w:rStyle w:val="StyleUnderline"/>
          <w:highlight w:val="yellow"/>
        </w:rPr>
        <w:t>threat to</w:t>
      </w:r>
      <w:r w:rsidRPr="0064798D">
        <w:rPr>
          <w:rStyle w:val="StyleUnderline"/>
        </w:rPr>
        <w:t xml:space="preserve"> liberal democracy, and to </w:t>
      </w:r>
      <w:r w:rsidRPr="00E9012A">
        <w:rPr>
          <w:rStyle w:val="StyleUnderline"/>
          <w:highlight w:val="yellow"/>
        </w:rPr>
        <w:t>the liberal international order</w:t>
      </w:r>
      <w:r w:rsidRPr="0064798D">
        <w:rPr>
          <w:rStyle w:val="StyleUnderline"/>
        </w:rPr>
        <w:t xml:space="preserve"> on which peace and prosperity have rested for the past two generations.</w:t>
      </w:r>
      <w:r w:rsidRPr="00E9012A">
        <w:rPr>
          <w:sz w:val="16"/>
        </w:rPr>
        <w:t xml:space="preserve"> Democracies rely on power-sharing arrangements, courts, legislatures and a free and independent media to check executive power. Since these institutions obstruct the free reign of populists, they are often subjected to blistering attack. This is especially the case with the right-wing variety of populism that is spreading across the U.S. and Western and Eastern Europe.</w:t>
      </w:r>
    </w:p>
    <w:p w:rsidR="005E765F" w:rsidRDefault="005E765F" w:rsidP="005E765F"/>
    <w:p w:rsidR="005E765F" w:rsidRPr="00E9012A" w:rsidRDefault="005E765F" w:rsidP="005E765F">
      <w:pPr>
        <w:rPr>
          <w:sz w:val="16"/>
        </w:rPr>
      </w:pPr>
      <w:r w:rsidRPr="00E9012A">
        <w:rPr>
          <w:rStyle w:val="StyleUnderline"/>
          <w:highlight w:val="yellow"/>
        </w:rPr>
        <w:t>The liberal international order depends</w:t>
      </w:r>
      <w:r w:rsidRPr="0064798D">
        <w:rPr>
          <w:rStyle w:val="StyleUnderline"/>
        </w:rPr>
        <w:t xml:space="preserve">, in turn, </w:t>
      </w:r>
      <w:r w:rsidRPr="00E9012A">
        <w:rPr>
          <w:rStyle w:val="StyleUnderline"/>
          <w:highlight w:val="yellow"/>
        </w:rPr>
        <w:t>on institutions such as the</w:t>
      </w:r>
      <w:r w:rsidRPr="0064798D">
        <w:rPr>
          <w:rStyle w:val="StyleUnderline"/>
        </w:rPr>
        <w:t xml:space="preserve"> </w:t>
      </w:r>
      <w:r w:rsidRPr="00E9012A">
        <w:rPr>
          <w:rStyle w:val="StyleUnderline"/>
          <w:highlight w:val="yellow"/>
          <w:bdr w:val="single" w:sz="12" w:space="0" w:color="auto"/>
        </w:rPr>
        <w:t>U</w:t>
      </w:r>
      <w:r w:rsidRPr="0064798D">
        <w:rPr>
          <w:rStyle w:val="StyleUnderline"/>
        </w:rPr>
        <w:t xml:space="preserve">nited </w:t>
      </w:r>
      <w:r w:rsidRPr="00E9012A">
        <w:rPr>
          <w:rStyle w:val="StyleUnderline"/>
          <w:highlight w:val="yellow"/>
          <w:bdr w:val="single" w:sz="12" w:space="0" w:color="auto"/>
        </w:rPr>
        <w:t>N</w:t>
      </w:r>
      <w:r w:rsidRPr="0064798D">
        <w:rPr>
          <w:rStyle w:val="StyleUnderline"/>
        </w:rPr>
        <w:t xml:space="preserve">ations, the </w:t>
      </w:r>
      <w:r w:rsidRPr="00E9012A">
        <w:rPr>
          <w:rStyle w:val="StyleUnderline"/>
          <w:highlight w:val="yellow"/>
          <w:bdr w:val="single" w:sz="12" w:space="0" w:color="auto"/>
        </w:rPr>
        <w:t>N</w:t>
      </w:r>
      <w:r w:rsidRPr="0064798D">
        <w:rPr>
          <w:rStyle w:val="StyleUnderline"/>
        </w:rPr>
        <w:t xml:space="preserve">orth </w:t>
      </w:r>
      <w:r w:rsidRPr="00E9012A">
        <w:rPr>
          <w:rStyle w:val="StyleUnderline"/>
          <w:highlight w:val="yellow"/>
          <w:bdr w:val="single" w:sz="12" w:space="0" w:color="auto"/>
        </w:rPr>
        <w:t>A</w:t>
      </w:r>
      <w:r w:rsidRPr="0064798D">
        <w:rPr>
          <w:rStyle w:val="StyleUnderline"/>
        </w:rPr>
        <w:t xml:space="preserve">tlantic </w:t>
      </w:r>
      <w:r w:rsidRPr="00E9012A">
        <w:rPr>
          <w:rStyle w:val="StyleUnderline"/>
          <w:highlight w:val="yellow"/>
          <w:bdr w:val="single" w:sz="12" w:space="0" w:color="auto"/>
        </w:rPr>
        <w:t>T</w:t>
      </w:r>
      <w:r w:rsidRPr="0064798D">
        <w:rPr>
          <w:rStyle w:val="StyleUnderline"/>
        </w:rPr>
        <w:t xml:space="preserve">reaty </w:t>
      </w:r>
      <w:r w:rsidRPr="00E9012A">
        <w:rPr>
          <w:rStyle w:val="StyleUnderline"/>
          <w:highlight w:val="yellow"/>
          <w:bdr w:val="single" w:sz="12" w:space="0" w:color="auto"/>
        </w:rPr>
        <w:t>O</w:t>
      </w:r>
      <w:r w:rsidRPr="0064798D">
        <w:rPr>
          <w:rStyle w:val="StyleUnderline"/>
        </w:rPr>
        <w:t xml:space="preserve">rganization, </w:t>
      </w:r>
      <w:r w:rsidRPr="00E9012A">
        <w:rPr>
          <w:rStyle w:val="StyleUnderline"/>
          <w:highlight w:val="yellow"/>
        </w:rPr>
        <w:t>the</w:t>
      </w:r>
      <w:r w:rsidRPr="0064798D">
        <w:rPr>
          <w:rStyle w:val="StyleUnderline"/>
        </w:rPr>
        <w:t xml:space="preserve"> </w:t>
      </w:r>
      <w:r w:rsidRPr="00EC29CC">
        <w:rPr>
          <w:rStyle w:val="StyleUnderline"/>
          <w:highlight w:val="yellow"/>
          <w:bdr w:val="single" w:sz="12" w:space="0" w:color="auto"/>
        </w:rPr>
        <w:t>W</w:t>
      </w:r>
      <w:r w:rsidRPr="0064798D">
        <w:rPr>
          <w:rStyle w:val="StyleUnderline"/>
        </w:rPr>
        <w:t xml:space="preserve">orld </w:t>
      </w:r>
      <w:r w:rsidRPr="00EC29CC">
        <w:rPr>
          <w:rStyle w:val="StyleUnderline"/>
          <w:highlight w:val="yellow"/>
          <w:bdr w:val="single" w:sz="12" w:space="0" w:color="auto"/>
        </w:rPr>
        <w:t>T</w:t>
      </w:r>
      <w:r w:rsidRPr="0064798D">
        <w:rPr>
          <w:rStyle w:val="StyleUnderline"/>
        </w:rPr>
        <w:t xml:space="preserve">rade </w:t>
      </w:r>
      <w:r w:rsidRPr="00EC29CC">
        <w:rPr>
          <w:rStyle w:val="StyleUnderline"/>
          <w:highlight w:val="yellow"/>
          <w:bdr w:val="single" w:sz="12" w:space="0" w:color="auto"/>
        </w:rPr>
        <w:t>O</w:t>
      </w:r>
      <w:r w:rsidRPr="0064798D">
        <w:rPr>
          <w:rStyle w:val="StyleUnderline"/>
        </w:rPr>
        <w:t xml:space="preserve">rganization, </w:t>
      </w:r>
      <w:r w:rsidRPr="00EC29CC">
        <w:rPr>
          <w:rStyle w:val="StyleUnderline"/>
          <w:highlight w:val="yellow"/>
        </w:rPr>
        <w:t>the G20</w:t>
      </w:r>
      <w:r w:rsidRPr="0064798D">
        <w:rPr>
          <w:rStyle w:val="StyleUnderline"/>
        </w:rPr>
        <w:t xml:space="preserve">, </w:t>
      </w:r>
      <w:r w:rsidRPr="00EC29CC">
        <w:rPr>
          <w:rStyle w:val="StyleUnderline"/>
          <w:highlight w:val="yellow"/>
        </w:rPr>
        <w:t>the European Union</w:t>
      </w:r>
      <w:r w:rsidRPr="0064798D">
        <w:rPr>
          <w:rStyle w:val="StyleUnderline"/>
        </w:rPr>
        <w:t xml:space="preserve">, the North American free-trade agreement and others in order </w:t>
      </w:r>
      <w:r w:rsidRPr="00EC29CC">
        <w:rPr>
          <w:rStyle w:val="StyleUnderline"/>
          <w:highlight w:val="yellow"/>
        </w:rPr>
        <w:t>to facilitate the movement of goods and investment across borders</w:t>
      </w:r>
      <w:r w:rsidRPr="0064798D">
        <w:rPr>
          <w:rStyle w:val="StyleUnderline"/>
        </w:rPr>
        <w:t>.</w:t>
      </w:r>
      <w:r w:rsidRPr="00E9012A">
        <w:rPr>
          <w:sz w:val="16"/>
        </w:rPr>
        <w:t xml:space="preserve"> All of them, together with the underlying principles and values giving rise to them, have been in the crosshairs of populist politicians in recent years.</w:t>
      </w:r>
    </w:p>
    <w:p w:rsidR="005E765F" w:rsidRDefault="005E765F" w:rsidP="005E765F"/>
    <w:p w:rsidR="005E765F" w:rsidRPr="0064798D" w:rsidRDefault="005E765F" w:rsidP="005E765F">
      <w:pPr>
        <w:rPr>
          <w:rStyle w:val="StyleUnderline"/>
        </w:rPr>
      </w:pPr>
      <w:r w:rsidRPr="00E9012A">
        <w:rPr>
          <w:sz w:val="16"/>
        </w:rPr>
        <w:t xml:space="preserve">Several factors are enabling the spread of this virulent strain of populism. First there are economic factors associated with the decline of the Western middle class and hyper-concentration of wealth in the hands of the elite. Next are the intrinsic political weaknesses of democracies themselves, dependent as they are on fractious coalitions and divided electorates. These shortcomings are routinely exploited by charismatic strongmen. Just as important are cultural factors related to </w:t>
      </w:r>
      <w:r w:rsidRPr="00EC2B78">
        <w:rPr>
          <w:rStyle w:val="StyleUnderline"/>
          <w:highlight w:val="yellow"/>
        </w:rPr>
        <w:t>the resentment of newcomers and the feeling by some that the country has been claimed by foreigners.</w:t>
      </w:r>
    </w:p>
    <w:p w:rsidR="005E765F" w:rsidRDefault="005E765F" w:rsidP="005E765F"/>
    <w:p w:rsidR="005E765F" w:rsidRPr="00E9012A" w:rsidRDefault="005E765F" w:rsidP="005E765F">
      <w:pPr>
        <w:rPr>
          <w:sz w:val="16"/>
        </w:rPr>
      </w:pPr>
      <w:r w:rsidRPr="00E9012A">
        <w:rPr>
          <w:sz w:val="16"/>
        </w:rPr>
        <w:t xml:space="preserve">These factors </w:t>
      </w:r>
      <w:r w:rsidRPr="00EC2B78">
        <w:rPr>
          <w:rStyle w:val="StyleUnderline"/>
          <w:highlight w:val="yellow"/>
        </w:rPr>
        <w:t>explain why</w:t>
      </w:r>
      <w:r w:rsidRPr="00EC2B78">
        <w:rPr>
          <w:sz w:val="16"/>
          <w:highlight w:val="yellow"/>
        </w:rPr>
        <w:t xml:space="preserve"> </w:t>
      </w:r>
      <w:r w:rsidRPr="00EC2B78">
        <w:rPr>
          <w:rStyle w:val="StyleUnderline"/>
          <w:highlight w:val="yellow"/>
        </w:rPr>
        <w:t>immigration</w:t>
      </w:r>
      <w:r w:rsidRPr="0064798D">
        <w:rPr>
          <w:rStyle w:val="StyleUnderline"/>
        </w:rPr>
        <w:t>,</w:t>
      </w:r>
      <w:r w:rsidRPr="00E9012A">
        <w:rPr>
          <w:sz w:val="16"/>
        </w:rPr>
        <w:t xml:space="preserve"> at least </w:t>
      </w:r>
      <w:r w:rsidRPr="00EC2B78">
        <w:rPr>
          <w:rStyle w:val="StyleUnderline"/>
          <w:highlight w:val="yellow"/>
        </w:rPr>
        <w:t>in the West</w:t>
      </w:r>
      <w:r w:rsidRPr="00E9012A">
        <w:rPr>
          <w:sz w:val="16"/>
        </w:rPr>
        <w:t xml:space="preserve">, </w:t>
      </w:r>
      <w:r w:rsidRPr="00EC2B78">
        <w:rPr>
          <w:rStyle w:val="StyleUnderline"/>
          <w:highlight w:val="yellow"/>
        </w:rPr>
        <w:t>acts as a lightning rod for populism</w:t>
      </w:r>
      <w:r w:rsidRPr="00E9012A">
        <w:rPr>
          <w:sz w:val="16"/>
        </w:rPr>
        <w:t>. The surge of migrants and asylum claimants over the past decade – partly a result of failed military interventions in the Middle East and flawed immigration and border controls – has exacerbated anxieties about rapid cultural change in areas of the U.S. and Europe. It is no surprise, then, that identity politics – whether over ethnicity, language, religion or sexuality – is fast displacing class as the defining characteristic of contemporary politics.</w:t>
      </w:r>
    </w:p>
    <w:p w:rsidR="005E765F" w:rsidRDefault="005E765F" w:rsidP="005E765F"/>
    <w:p w:rsidR="005E765F" w:rsidRPr="0064798D" w:rsidRDefault="005E765F" w:rsidP="005E765F">
      <w:pPr>
        <w:rPr>
          <w:rStyle w:val="StyleUnderline"/>
        </w:rPr>
      </w:pPr>
      <w:r w:rsidRPr="00A67B3F">
        <w:rPr>
          <w:rStyle w:val="StyleUnderline"/>
          <w:highlight w:val="yellow"/>
        </w:rPr>
        <w:t>Th</w:t>
      </w:r>
      <w:r w:rsidRPr="00EC2B78">
        <w:rPr>
          <w:rStyle w:val="StyleUnderline"/>
          <w:highlight w:val="yellow"/>
        </w:rPr>
        <w:t>e future of the global liberal order hinge</w:t>
      </w:r>
      <w:r w:rsidRPr="0064798D">
        <w:rPr>
          <w:rStyle w:val="StyleUnderline"/>
        </w:rPr>
        <w:t xml:space="preserve">s in large part </w:t>
      </w:r>
      <w:r w:rsidRPr="00EC2B78">
        <w:rPr>
          <w:rStyle w:val="StyleUnderline"/>
          <w:highlight w:val="yellow"/>
        </w:rPr>
        <w:t>on the direction of populism in the U</w:t>
      </w:r>
      <w:r w:rsidRPr="0064798D">
        <w:rPr>
          <w:rStyle w:val="StyleUnderline"/>
        </w:rPr>
        <w:t>.S.</w:t>
      </w:r>
      <w:r w:rsidRPr="00E9012A">
        <w:rPr>
          <w:sz w:val="16"/>
        </w:rPr>
        <w:t xml:space="preserve"> After all, </w:t>
      </w:r>
      <w:r w:rsidRPr="00EC2B78">
        <w:rPr>
          <w:rStyle w:val="StyleUnderline"/>
          <w:highlight w:val="yellow"/>
        </w:rPr>
        <w:t>the U.S. was the chief architect and custodian of the world order over the past 70 years. If the U.S. withdraws its support, then the order is likely to come unstuck</w:t>
      </w:r>
      <w:r w:rsidRPr="0064798D">
        <w:rPr>
          <w:rStyle w:val="StyleUnderline"/>
        </w:rPr>
        <w:t>.</w:t>
      </w:r>
      <w:r w:rsidRPr="00E9012A">
        <w:rPr>
          <w:sz w:val="16"/>
        </w:rPr>
        <w:t xml:space="preserve"> There are signs that the U.S.'s constitutional checks and balances are weathering the storm in spite of the best efforts of Mr. Trump. </w:t>
      </w:r>
      <w:r w:rsidRPr="00EC2B78">
        <w:rPr>
          <w:rStyle w:val="StyleUnderline"/>
          <w:highlight w:val="yellow"/>
        </w:rPr>
        <w:t>The real question now is whether the President and the Republican Party can maintain their hold on government after the 2018 midterms</w:t>
      </w:r>
      <w:r w:rsidRPr="0064798D">
        <w:rPr>
          <w:rStyle w:val="StyleUnderline"/>
        </w:rPr>
        <w:t>.</w:t>
      </w:r>
    </w:p>
    <w:p w:rsidR="005E765F" w:rsidRDefault="005E765F" w:rsidP="005E765F"/>
    <w:p w:rsidR="005E765F" w:rsidRPr="00E9012A" w:rsidRDefault="005E765F" w:rsidP="005E765F">
      <w:pPr>
        <w:rPr>
          <w:sz w:val="16"/>
        </w:rPr>
      </w:pPr>
      <w:r w:rsidRPr="00E9012A">
        <w:rPr>
          <w:sz w:val="16"/>
        </w:rPr>
        <w:t xml:space="preserve">Notwithstanding the threats to Mr. Trump of ongoing investigations into Russian interference in the U.S. elections, </w:t>
      </w:r>
      <w:r w:rsidRPr="00C83AEE">
        <w:rPr>
          <w:rStyle w:val="StyleUnderline"/>
        </w:rPr>
        <w:t>there are signs that he could survive the 2018 midterm elections and maybe win a second term in office. The reasons for this can be traced to the fact that the U.S. economy is doing extremely well today</w:t>
      </w:r>
      <w:r w:rsidRPr="00E9012A">
        <w:rPr>
          <w:sz w:val="16"/>
        </w:rPr>
        <w:t xml:space="preserve">. While Mr. Trump cannot claim all the credit for this, the recent Republican tax cut is likely to be seen as a positive contribution to general prosperity despite its adding to long-term fiscal deficits. The steady move of the Democrats to the left of U.S. voters, and their continued focus on identity politics, is a boon for Trump supporters. </w:t>
      </w:r>
      <w:r w:rsidRPr="00C83AEE">
        <w:rPr>
          <w:rStyle w:val="StyleUnderline"/>
        </w:rPr>
        <w:t>What matters are not the tweets, but the state of the economy.</w:t>
      </w:r>
    </w:p>
    <w:p w:rsidR="005E765F" w:rsidRDefault="005E765F" w:rsidP="005E765F"/>
    <w:p w:rsidR="005E765F" w:rsidRPr="00C83AEE" w:rsidRDefault="005E765F" w:rsidP="005E765F">
      <w:pPr>
        <w:rPr>
          <w:rStyle w:val="StyleUnderline"/>
        </w:rPr>
      </w:pPr>
      <w:r w:rsidRPr="00C83AEE">
        <w:rPr>
          <w:rStyle w:val="StyleUnderline"/>
        </w:rPr>
        <w:t xml:space="preserve">It is no exaggeration to say that the fate of the global liberal order hangs precariously in the balance. </w:t>
      </w:r>
      <w:r w:rsidRPr="00EC2B78">
        <w:rPr>
          <w:rStyle w:val="StyleUnderline"/>
          <w:highlight w:val="yellow"/>
        </w:rPr>
        <w:t>If</w:t>
      </w:r>
      <w:r w:rsidRPr="00C83AEE">
        <w:rPr>
          <w:rStyle w:val="StyleUnderline"/>
        </w:rPr>
        <w:t xml:space="preserve"> the </w:t>
      </w:r>
      <w:r w:rsidRPr="00EC2B78">
        <w:rPr>
          <w:rStyle w:val="StyleUnderline"/>
          <w:highlight w:val="yellow"/>
        </w:rPr>
        <w:t>Dem</w:t>
      </w:r>
      <w:r w:rsidRPr="00C83AEE">
        <w:rPr>
          <w:rStyle w:val="StyleUnderline"/>
        </w:rPr>
        <w:t>ocrat</w:t>
      </w:r>
      <w:r w:rsidRPr="00EC2B78">
        <w:rPr>
          <w:rStyle w:val="StyleUnderline"/>
          <w:highlight w:val="yellow"/>
        </w:rPr>
        <w:t>s</w:t>
      </w:r>
      <w:r w:rsidRPr="00C83AEE">
        <w:rPr>
          <w:rStyle w:val="StyleUnderline"/>
        </w:rPr>
        <w:t xml:space="preserve"> can </w:t>
      </w:r>
      <w:r w:rsidRPr="00EC2B78">
        <w:rPr>
          <w:rStyle w:val="StyleUnderline"/>
          <w:highlight w:val="yellow"/>
        </w:rPr>
        <w:t>regain their majority in the House in 2018</w:t>
      </w:r>
      <w:r w:rsidRPr="00C83AEE">
        <w:rPr>
          <w:rStyle w:val="StyleUnderline"/>
        </w:rPr>
        <w:t xml:space="preserve"> and go on to win the presidency, then </w:t>
      </w:r>
      <w:r w:rsidRPr="00EC2B78">
        <w:rPr>
          <w:rStyle w:val="StyleUnderline"/>
          <w:highlight w:val="yellow"/>
        </w:rPr>
        <w:t>Mr. Trump</w:t>
      </w:r>
      <w:r w:rsidRPr="00C83AEE">
        <w:rPr>
          <w:rStyle w:val="StyleUnderline"/>
        </w:rPr>
        <w:t xml:space="preserve"> </w:t>
      </w:r>
      <w:r w:rsidRPr="00EC2B78">
        <w:rPr>
          <w:rStyle w:val="StyleUnderline"/>
          <w:highlight w:val="yellow"/>
        </w:rPr>
        <w:t>is likely to go down in history as an unpleasant aberration</w:t>
      </w:r>
      <w:r w:rsidRPr="00C83AEE">
        <w:rPr>
          <w:rStyle w:val="StyleUnderline"/>
        </w:rPr>
        <w:t xml:space="preserve">. But </w:t>
      </w:r>
      <w:r w:rsidRPr="00EC2B78">
        <w:rPr>
          <w:rStyle w:val="StyleUnderline"/>
          <w:highlight w:val="yellow"/>
        </w:rPr>
        <w:t>if the Dem</w:t>
      </w:r>
      <w:r w:rsidRPr="00C83AEE">
        <w:rPr>
          <w:rStyle w:val="StyleUnderline"/>
        </w:rPr>
        <w:t>ocrat</w:t>
      </w:r>
      <w:r w:rsidRPr="00EC2B78">
        <w:rPr>
          <w:rStyle w:val="StyleUnderline"/>
          <w:highlight w:val="yellow"/>
        </w:rPr>
        <w:t>s</w:t>
      </w:r>
      <w:r w:rsidRPr="00C83AEE">
        <w:rPr>
          <w:rStyle w:val="StyleUnderline"/>
        </w:rPr>
        <w:t xml:space="preserve"> </w:t>
      </w:r>
      <w:r w:rsidRPr="00EC2B78">
        <w:rPr>
          <w:rStyle w:val="StyleUnderline"/>
          <w:highlight w:val="yellow"/>
        </w:rPr>
        <w:t>lose in 2018</w:t>
      </w:r>
      <w:r w:rsidRPr="00C83AEE">
        <w:rPr>
          <w:rStyle w:val="StyleUnderline"/>
        </w:rPr>
        <w:t xml:space="preserve"> and Mr. Trump wins the presidency in 2020</w:t>
      </w:r>
      <w:r w:rsidRPr="00EC2B78">
        <w:rPr>
          <w:rStyle w:val="StyleUnderline"/>
          <w:highlight w:val="yellow"/>
        </w:rPr>
        <w:t>, then polarization in the U.S. will deepen and the savaging of liberal institutions will likely increase.</w:t>
      </w:r>
      <w:r w:rsidRPr="00C83AEE">
        <w:rPr>
          <w:rStyle w:val="StyleUnderline"/>
        </w:rPr>
        <w:t xml:space="preserve"> </w:t>
      </w:r>
      <w:r w:rsidRPr="00EC2B78">
        <w:rPr>
          <w:rStyle w:val="StyleUnderline"/>
          <w:highlight w:val="yellow"/>
        </w:rPr>
        <w:t xml:space="preserve">The withdrawal of the U.S. from the global order will continue and power will diffuse from the west to the east. The shift from a </w:t>
      </w:r>
      <w:proofErr w:type="spellStart"/>
      <w:r w:rsidRPr="00EC2B78">
        <w:rPr>
          <w:rStyle w:val="StyleUnderline"/>
          <w:highlight w:val="yellow"/>
        </w:rPr>
        <w:t>uni</w:t>
      </w:r>
      <w:proofErr w:type="spellEnd"/>
      <w:r w:rsidRPr="00EC2B78">
        <w:rPr>
          <w:rStyle w:val="StyleUnderline"/>
          <w:highlight w:val="yellow"/>
        </w:rPr>
        <w:t>-polar to a multi-polar world will accelerate, with dangerous fallout.</w:t>
      </w:r>
    </w:p>
    <w:p w:rsidR="005E765F" w:rsidRPr="00E9012A" w:rsidRDefault="005E765F" w:rsidP="005E765F">
      <w:pPr>
        <w:rPr>
          <w:sz w:val="16"/>
        </w:rPr>
      </w:pPr>
      <w:r w:rsidRPr="00EC2B78">
        <w:rPr>
          <w:sz w:val="16"/>
        </w:rPr>
        <w:t xml:space="preserve">Even beyond Mr. Trump, there are other reasons why </w:t>
      </w:r>
      <w:r w:rsidRPr="00EC2B78">
        <w:rPr>
          <w:rStyle w:val="StyleUnderline"/>
        </w:rPr>
        <w:t>populists post a very real threat to the global liberal order</w:t>
      </w:r>
      <w:r w:rsidRPr="00EC2B78">
        <w:rPr>
          <w:sz w:val="16"/>
        </w:rPr>
        <w:t>. For one, they regularly play down the systemic changes that are generated by advances in technology. Faced with the massive disruptions that will come about as a result of automation, there are shallow appeals to on-shoring and careless talk of trade wars with China. There are also worrying signs that populists are banding together, as in the Czech Republic, Hungary, Poland and Serbia, with worrying implications for the integrity of institutions ranging from the UN to the EU and NATO.</w:t>
      </w:r>
    </w:p>
    <w:p w:rsidR="005E765F" w:rsidRDefault="005E765F" w:rsidP="005E765F"/>
    <w:p w:rsidR="005E765F" w:rsidRDefault="005E765F" w:rsidP="005E765F">
      <w:r>
        <w:t>One thing is for certain: The road ahead is radically uncertain.</w:t>
      </w:r>
    </w:p>
    <w:p w:rsidR="007836FF" w:rsidRDefault="007836FF" w:rsidP="005E765F"/>
    <w:p w:rsidR="007836FF" w:rsidRDefault="007836FF" w:rsidP="007836FF">
      <w:pPr>
        <w:pStyle w:val="Heading3"/>
      </w:pPr>
      <w:r>
        <w:lastRenderedPageBreak/>
        <w:t xml:space="preserve">Liberal Order Bad/Fails </w:t>
      </w:r>
    </w:p>
    <w:p w:rsidR="007836FF" w:rsidRDefault="007836FF" w:rsidP="007836FF">
      <w:pPr>
        <w:pStyle w:val="Heading4"/>
      </w:pPr>
      <w:r>
        <w:t>Liberal world order is bad—it isn’t effective and doesn’t help to solve world crises</w:t>
      </w:r>
    </w:p>
    <w:p w:rsidR="007836FF" w:rsidRPr="00A52D15" w:rsidRDefault="007836FF" w:rsidP="007836FF">
      <w:pPr>
        <w:spacing w:line="240" w:lineRule="auto"/>
        <w:rPr>
          <w:rFonts w:eastAsia="Times New Roman"/>
          <w:sz w:val="24"/>
        </w:rPr>
      </w:pPr>
      <w:r>
        <w:t xml:space="preserve">Kim </w:t>
      </w:r>
      <w:proofErr w:type="spellStart"/>
      <w:r>
        <w:rPr>
          <w:rStyle w:val="Style13ptBold"/>
        </w:rPr>
        <w:t>Ghattas</w:t>
      </w:r>
      <w:proofErr w:type="spellEnd"/>
      <w:r>
        <w:rPr>
          <w:rStyle w:val="Style13ptBold"/>
        </w:rPr>
        <w:t xml:space="preserve"> 16</w:t>
      </w:r>
      <w:r>
        <w:t xml:space="preserve">, </w:t>
      </w:r>
      <w:r w:rsidRPr="00A52D15">
        <w:t>a journalist for the BBC and author who covered the US State Department</w:t>
      </w:r>
      <w:r>
        <w:t>, “</w:t>
      </w:r>
      <w:r>
        <w:rPr>
          <w:i/>
        </w:rPr>
        <w:t>One person’s world order can be another’s disorder,”</w:t>
      </w:r>
      <w:r w:rsidRPr="00A52D15">
        <w:t xml:space="preserve"> https://www.washingtonpost.com/news/in-theory/wp/2016/01/28/one-persons-world-order-can-be-anothers-disorder/?noredirect=on&amp;utm_term=.0751c8b251b6</w:t>
      </w:r>
    </w:p>
    <w:p w:rsidR="007836FF" w:rsidRPr="00A52D15" w:rsidRDefault="007836FF" w:rsidP="007836FF">
      <w:pPr>
        <w:spacing w:line="240" w:lineRule="auto"/>
        <w:ind w:right="511"/>
        <w:textAlignment w:val="baseline"/>
        <w:rPr>
          <w:rFonts w:eastAsia="Times New Roman"/>
          <w:color w:val="111111"/>
          <w:sz w:val="16"/>
          <w:szCs w:val="16"/>
          <w:bdr w:val="none" w:sz="0" w:space="0" w:color="auto" w:frame="1"/>
        </w:rPr>
      </w:pPr>
      <w:r w:rsidRPr="00D80E0C">
        <w:rPr>
          <w:rFonts w:eastAsia="Times New Roman"/>
          <w:color w:val="111111"/>
          <w:sz w:val="16"/>
          <w:szCs w:val="16"/>
          <w:bdr w:val="none" w:sz="0" w:space="0" w:color="auto" w:frame="1"/>
        </w:rPr>
        <w:t>When President George H.W. Bush </w:t>
      </w:r>
      <w:r w:rsidRPr="00A52D15">
        <w:rPr>
          <w:rFonts w:eastAsia="Times New Roman"/>
          <w:color w:val="111111"/>
          <w:sz w:val="16"/>
          <w:szCs w:val="16"/>
          <w:bdr w:val="none" w:sz="0" w:space="0" w:color="auto" w:frame="1"/>
        </w:rPr>
        <w:t>spoke of a new world order</w:t>
      </w:r>
      <w:r w:rsidRPr="00D80E0C">
        <w:rPr>
          <w:rFonts w:eastAsia="Times New Roman"/>
          <w:color w:val="111111"/>
          <w:sz w:val="16"/>
          <w:szCs w:val="16"/>
          <w:bdr w:val="none" w:sz="0" w:space="0" w:color="auto" w:frame="1"/>
        </w:rPr>
        <w:t>, he envisioned “a world where the United Nations … is poised to fulfill the historic vision of its founders” and a “n</w:t>
      </w:r>
      <w:r w:rsidRPr="00A52D15">
        <w:rPr>
          <w:rFonts w:eastAsia="Times New Roman"/>
          <w:color w:val="111111"/>
          <w:sz w:val="16"/>
          <w:szCs w:val="16"/>
          <w:bdr w:val="none" w:sz="0" w:space="0" w:color="auto" w:frame="1"/>
        </w:rPr>
        <w:t>ew partnership”</w:t>
      </w:r>
      <w:r w:rsidRPr="00D80E0C">
        <w:rPr>
          <w:rFonts w:eastAsia="Times New Roman"/>
          <w:color w:val="111111"/>
          <w:sz w:val="16"/>
          <w:szCs w:val="16"/>
          <w:bdr w:val="none" w:sz="0" w:space="0" w:color="auto" w:frame="1"/>
        </w:rPr>
        <w:t> of nations … based on consultation, cooperation and collective action, especially through internatio</w:t>
      </w:r>
      <w:r w:rsidRPr="00A52D15">
        <w:rPr>
          <w:rFonts w:eastAsia="Times New Roman"/>
          <w:color w:val="111111"/>
          <w:sz w:val="16"/>
          <w:szCs w:val="16"/>
          <w:bdr w:val="none" w:sz="0" w:space="0" w:color="auto" w:frame="1"/>
        </w:rPr>
        <w:t>nal and regional organizations.</w:t>
      </w:r>
    </w:p>
    <w:p w:rsidR="007836FF" w:rsidRPr="00D80E0C" w:rsidRDefault="007836FF" w:rsidP="007836FF">
      <w:pPr>
        <w:spacing w:line="240" w:lineRule="auto"/>
        <w:ind w:right="511"/>
        <w:textAlignment w:val="baseline"/>
        <w:rPr>
          <w:rFonts w:eastAsia="Times New Roman"/>
          <w:color w:val="111111"/>
          <w:sz w:val="16"/>
          <w:szCs w:val="28"/>
          <w:bdr w:val="none" w:sz="0" w:space="0" w:color="auto" w:frame="1"/>
        </w:rPr>
      </w:pPr>
      <w:r w:rsidRPr="00D80E0C">
        <w:rPr>
          <w:rFonts w:eastAsia="Times New Roman"/>
          <w:color w:val="111111"/>
          <w:sz w:val="16"/>
          <w:szCs w:val="28"/>
          <w:bdr w:val="none" w:sz="0" w:space="0" w:color="auto" w:frame="1"/>
        </w:rPr>
        <w:t>Twenty-five years later, we face the complete opposite. As Peter Maurer, president of the International Committee of the Red Cross</w:t>
      </w:r>
      <w:r w:rsidRPr="00A52D15">
        <w:rPr>
          <w:rFonts w:eastAsia="Times New Roman"/>
          <w:color w:val="111111"/>
          <w:sz w:val="16"/>
          <w:szCs w:val="28"/>
          <w:bdr w:val="none" w:sz="0" w:space="0" w:color="auto" w:frame="1"/>
        </w:rPr>
        <w:t>, said last summer</w:t>
      </w:r>
      <w:r w:rsidRPr="00D80E0C">
        <w:rPr>
          <w:rFonts w:eastAsia="Times New Roman"/>
          <w:color w:val="111111"/>
          <w:sz w:val="16"/>
          <w:szCs w:val="28"/>
          <w:bdr w:val="none" w:sz="0" w:space="0" w:color="auto" w:frame="1"/>
        </w:rPr>
        <w:t xml:space="preserve">, </w:t>
      </w:r>
      <w:r w:rsidRPr="00A52D15">
        <w:rPr>
          <w:rStyle w:val="StyleUnderline"/>
        </w:rPr>
        <w:t xml:space="preserve">the world order is a system “that </w:t>
      </w:r>
      <w:r w:rsidRPr="00A52D15">
        <w:rPr>
          <w:rStyle w:val="Emphasis"/>
        </w:rPr>
        <w:t>does not seem to have international institutions with the ability to negotiate solutions to conflicts</w:t>
      </w:r>
      <w:r w:rsidRPr="00A52D15">
        <w:rPr>
          <w:rStyle w:val="StyleUnderline"/>
        </w:rPr>
        <w:t xml:space="preserve"> or to the big, increasing and accelerating impact of crisis</w:t>
      </w:r>
      <w:r w:rsidRPr="00D80E0C">
        <w:rPr>
          <w:rFonts w:eastAsia="Times New Roman"/>
          <w:color w:val="111111"/>
          <w:sz w:val="16"/>
          <w:szCs w:val="28"/>
          <w:bdr w:val="none" w:sz="0" w:space="0" w:color="auto" w:frame="1"/>
        </w:rPr>
        <w:t>.”</w:t>
      </w:r>
    </w:p>
    <w:p w:rsidR="007836FF" w:rsidRPr="00D80E0C" w:rsidRDefault="007836FF" w:rsidP="007836FF">
      <w:pPr>
        <w:spacing w:line="240" w:lineRule="auto"/>
        <w:rPr>
          <w:rFonts w:eastAsia="Times New Roman"/>
          <w:sz w:val="16"/>
        </w:rPr>
      </w:pPr>
      <w:r w:rsidRPr="00D80E0C">
        <w:rPr>
          <w:rFonts w:eastAsia="Times New Roman"/>
          <w:color w:val="111111"/>
          <w:sz w:val="16"/>
          <w:szCs w:val="28"/>
          <w:bdr w:val="none" w:sz="0" w:space="0" w:color="auto" w:frame="1"/>
        </w:rPr>
        <w:t>Conflicts across the globe have created enduring humanitarian crises and a population of </w:t>
      </w:r>
      <w:r w:rsidRPr="00A52D15">
        <w:rPr>
          <w:rFonts w:eastAsia="Times New Roman"/>
          <w:color w:val="111111"/>
          <w:sz w:val="16"/>
          <w:szCs w:val="28"/>
          <w:bdr w:val="none" w:sz="0" w:space="0" w:color="auto" w:frame="1"/>
        </w:rPr>
        <w:t>60 million refugees,</w:t>
      </w:r>
      <w:r w:rsidRPr="00D80E0C">
        <w:rPr>
          <w:rFonts w:eastAsia="Times New Roman"/>
          <w:color w:val="111111"/>
          <w:sz w:val="16"/>
          <w:szCs w:val="28"/>
          <w:bdr w:val="none" w:sz="0" w:space="0" w:color="auto" w:frame="1"/>
        </w:rPr>
        <w:t xml:space="preserve"> stretching the international system to a </w:t>
      </w:r>
      <w:r w:rsidRPr="00A52D15">
        <w:rPr>
          <w:rFonts w:eastAsia="Times New Roman"/>
          <w:color w:val="111111"/>
          <w:sz w:val="16"/>
          <w:szCs w:val="28"/>
          <w:bdr w:val="none" w:sz="0" w:space="0" w:color="auto" w:frame="1"/>
        </w:rPr>
        <w:t xml:space="preserve">breaking point. The </w:t>
      </w:r>
      <w:r w:rsidRPr="00A52D15">
        <w:rPr>
          <w:rStyle w:val="StyleUnderline"/>
        </w:rPr>
        <w:t xml:space="preserve">world’s new </w:t>
      </w:r>
      <w:r w:rsidRPr="00A52D15">
        <w:rPr>
          <w:rStyle w:val="Emphasis"/>
        </w:rPr>
        <w:t>disorder</w:t>
      </w:r>
      <w:r w:rsidRPr="00A52D15">
        <w:rPr>
          <w:rStyle w:val="StyleUnderline"/>
        </w:rPr>
        <w:t>, as some call it</w:t>
      </w:r>
      <w:r w:rsidRPr="00D80E0C">
        <w:rPr>
          <w:rFonts w:eastAsia="Times New Roman"/>
          <w:color w:val="111111"/>
          <w:sz w:val="16"/>
          <w:szCs w:val="28"/>
          <w:bdr w:val="none" w:sz="0" w:space="0" w:color="auto" w:frame="1"/>
        </w:rPr>
        <w:t xml:space="preserve">, has many parts — including the 2008 financial crisis and Russian interventionism. But </w:t>
      </w:r>
      <w:r w:rsidRPr="00A52D15">
        <w:rPr>
          <w:rStyle w:val="StyleUnderline"/>
        </w:rPr>
        <w:t xml:space="preserve">nothing exemplifies </w:t>
      </w:r>
      <w:r w:rsidRPr="00A52D15">
        <w:rPr>
          <w:rStyle w:val="Emphasis"/>
        </w:rPr>
        <w:t>the current dysfunction of the international system</w:t>
      </w:r>
      <w:r w:rsidRPr="00A52D15">
        <w:rPr>
          <w:rStyle w:val="StyleUnderline"/>
        </w:rPr>
        <w:t xml:space="preserve"> and the </w:t>
      </w:r>
      <w:r w:rsidRPr="00A52D15">
        <w:rPr>
          <w:rStyle w:val="Emphasis"/>
        </w:rPr>
        <w:t>gap in empathy</w:t>
      </w:r>
      <w:r w:rsidRPr="00D80E0C">
        <w:rPr>
          <w:rFonts w:eastAsia="Times New Roman"/>
          <w:color w:val="111111"/>
          <w:sz w:val="16"/>
          <w:szCs w:val="28"/>
          <w:bdr w:val="none" w:sz="0" w:space="0" w:color="auto" w:frame="1"/>
        </w:rPr>
        <w:t xml:space="preserve"> and understanding between the West and the rest more than the Syrian conflict and the response to the refugee crisis.</w:t>
      </w:r>
    </w:p>
    <w:p w:rsidR="007836FF" w:rsidRPr="00D80E0C" w:rsidRDefault="007836FF" w:rsidP="007836FF">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As long as the wars were far away and the refugee camps out of sight, </w:t>
      </w:r>
      <w:r w:rsidRPr="00A52D15">
        <w:rPr>
          <w:rStyle w:val="StyleUnderline"/>
        </w:rPr>
        <w:t xml:space="preserve">the comfortable lifestyle in Western countries and </w:t>
      </w:r>
      <w:r w:rsidRPr="00D43440">
        <w:rPr>
          <w:rStyle w:val="Emphasis"/>
        </w:rPr>
        <w:t>isolationist tendencies of their leaders</w:t>
      </w:r>
      <w:r w:rsidRPr="00A52D15">
        <w:rPr>
          <w:rStyle w:val="StyleUnderline"/>
        </w:rPr>
        <w:t xml:space="preserve"> meant there was </w:t>
      </w:r>
      <w:r w:rsidRPr="00A52D15">
        <w:rPr>
          <w:rStyle w:val="Emphasis"/>
        </w:rPr>
        <w:t>little empathy</w:t>
      </w:r>
      <w:r w:rsidRPr="00A52D15">
        <w:rPr>
          <w:rStyle w:val="StyleUnderline"/>
        </w:rPr>
        <w:t xml:space="preserve"> for the “other.”</w:t>
      </w:r>
      <w:r w:rsidRPr="00D80E0C">
        <w:rPr>
          <w:rFonts w:eastAsia="Times New Roman"/>
          <w:color w:val="111111"/>
          <w:sz w:val="16"/>
          <w:szCs w:val="28"/>
          <w:bdr w:val="none" w:sz="0" w:space="0" w:color="auto" w:frame="1"/>
        </w:rPr>
        <w:t xml:space="preserve"> The debate about military support or intervention in Syria</w:t>
      </w:r>
      <w:r w:rsidRPr="00A52D15">
        <w:rPr>
          <w:rFonts w:eastAsia="Times New Roman"/>
          <w:color w:val="111111"/>
          <w:sz w:val="16"/>
          <w:szCs w:val="28"/>
        </w:rPr>
        <w:t xml:space="preserve"> is a separate one</w:t>
      </w:r>
      <w:r w:rsidRPr="00D80E0C">
        <w:rPr>
          <w:rFonts w:eastAsia="Times New Roman"/>
          <w:color w:val="111111"/>
          <w:sz w:val="16"/>
          <w:szCs w:val="28"/>
          <w:bdr w:val="none" w:sz="0" w:space="0" w:color="auto" w:frame="1"/>
        </w:rPr>
        <w:t>, but in 2015 the United Nations received </w:t>
      </w:r>
      <w:r w:rsidRPr="00A52D15">
        <w:rPr>
          <w:rFonts w:eastAsia="Times New Roman"/>
          <w:color w:val="111111"/>
          <w:sz w:val="16"/>
          <w:szCs w:val="28"/>
        </w:rPr>
        <w:t xml:space="preserve">only </w:t>
      </w:r>
      <w:r w:rsidRPr="00D80E0C">
        <w:rPr>
          <w:rFonts w:eastAsia="Times New Roman"/>
          <w:color w:val="111111"/>
          <w:sz w:val="16"/>
          <w:szCs w:val="28"/>
          <w:bdr w:val="none" w:sz="0" w:space="0" w:color="auto" w:frame="1"/>
        </w:rPr>
        <w:t>56 percent of the funds it needed to address the Syrian crisis.</w:t>
      </w:r>
    </w:p>
    <w:p w:rsidR="007836FF" w:rsidRPr="00D80E0C" w:rsidRDefault="007836FF" w:rsidP="007836FF">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Strangely </w:t>
      </w:r>
      <w:r w:rsidRPr="00A52D15">
        <w:rPr>
          <w:rStyle w:val="StyleUnderline"/>
        </w:rPr>
        <w:t>little attention was paid even to the security consequences of a festering humanitarian problem</w:t>
      </w:r>
      <w:r w:rsidRPr="00D80E0C">
        <w:rPr>
          <w:rFonts w:eastAsia="Times New Roman"/>
          <w:color w:val="111111"/>
          <w:sz w:val="16"/>
          <w:szCs w:val="28"/>
          <w:bdr w:val="none" w:sz="0" w:space="0" w:color="auto" w:frame="1"/>
        </w:rPr>
        <w:t xml:space="preserve">. However, when the refugees of a distant war wash up on Europe’s shores, it becomes clear that “living apart together” doesn’t work anymore. At the World Economic Forum in Davos last week, German President Joachim </w:t>
      </w:r>
      <w:proofErr w:type="spellStart"/>
      <w:r w:rsidRPr="00D80E0C">
        <w:rPr>
          <w:rFonts w:eastAsia="Times New Roman"/>
          <w:color w:val="111111"/>
          <w:sz w:val="16"/>
          <w:szCs w:val="28"/>
          <w:bdr w:val="none" w:sz="0" w:space="0" w:color="auto" w:frame="1"/>
        </w:rPr>
        <w:t>Gauck</w:t>
      </w:r>
      <w:proofErr w:type="spellEnd"/>
      <w:r w:rsidRPr="00D80E0C">
        <w:rPr>
          <w:rFonts w:eastAsia="Times New Roman"/>
          <w:color w:val="111111"/>
          <w:sz w:val="16"/>
          <w:szCs w:val="28"/>
          <w:bdr w:val="none" w:sz="0" w:space="0" w:color="auto" w:frame="1"/>
        </w:rPr>
        <w:t xml:space="preserve"> said that “no othe</w:t>
      </w:r>
      <w:r w:rsidRPr="00A52D15">
        <w:rPr>
          <w:rFonts w:eastAsia="Times New Roman"/>
          <w:color w:val="111111"/>
          <w:sz w:val="16"/>
          <w:szCs w:val="28"/>
          <w:bdr w:val="none" w:sz="0" w:space="0" w:color="auto" w:frame="1"/>
        </w:rPr>
        <w:t xml:space="preserve">r problem </w:t>
      </w:r>
      <w:r w:rsidRPr="00D80E0C">
        <w:rPr>
          <w:rFonts w:eastAsia="Times New Roman"/>
          <w:color w:val="111111"/>
          <w:sz w:val="16"/>
          <w:szCs w:val="28"/>
          <w:bdr w:val="none" w:sz="0" w:space="0" w:color="auto" w:frame="1"/>
        </w:rPr>
        <w:t>has divided and jeopardized the E.U. more than the refugee problem.”</w:t>
      </w:r>
    </w:p>
    <w:p w:rsidR="007836FF" w:rsidRPr="00D80E0C" w:rsidRDefault="007836FF" w:rsidP="007836FF">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And yet </w:t>
      </w:r>
      <w:r w:rsidRPr="00575ED2">
        <w:rPr>
          <w:rStyle w:val="Emphasis"/>
        </w:rPr>
        <w:t>there is still little</w:t>
      </w:r>
      <w:r w:rsidRPr="00A52D15">
        <w:rPr>
          <w:rStyle w:val="Emphasis"/>
        </w:rPr>
        <w:t xml:space="preserve"> real leadership </w:t>
      </w:r>
      <w:r w:rsidRPr="00575ED2">
        <w:rPr>
          <w:rStyle w:val="Emphasis"/>
          <w:sz w:val="16"/>
          <w:szCs w:val="16"/>
          <w:u w:val="none"/>
        </w:rPr>
        <w:t>today on the issue</w:t>
      </w:r>
      <w:r w:rsidRPr="00D80E0C">
        <w:rPr>
          <w:rFonts w:eastAsia="Times New Roman"/>
          <w:color w:val="111111"/>
          <w:sz w:val="16"/>
          <w:szCs w:val="28"/>
          <w:bdr w:val="none" w:sz="0" w:space="0" w:color="auto" w:frame="1"/>
        </w:rPr>
        <w:t>, despite the threat to Europe’s borders or the security concerns about radicalized European citizens returning from Syria. At the same time, the refugee population is placing a destabilizing burden on Syria’s neighbors — Turkey, Jordan and Lebanon — which together are </w:t>
      </w:r>
      <w:r w:rsidRPr="00A52D15">
        <w:rPr>
          <w:rFonts w:eastAsia="Times New Roman"/>
          <w:color w:val="111111"/>
          <w:sz w:val="16"/>
          <w:szCs w:val="28"/>
        </w:rPr>
        <w:t xml:space="preserve">hosting </w:t>
      </w:r>
      <w:r w:rsidRPr="00D80E0C">
        <w:rPr>
          <w:rFonts w:eastAsia="Times New Roman"/>
          <w:color w:val="111111"/>
          <w:sz w:val="16"/>
          <w:szCs w:val="28"/>
          <w:bdr w:val="none" w:sz="0" w:space="0" w:color="auto" w:frame="1"/>
        </w:rPr>
        <w:t>more than 3.5 million refugees. The global summit on refugees that President Obama will host at the United Nations won’t take place until September.</w:t>
      </w:r>
    </w:p>
    <w:p w:rsidR="007836FF" w:rsidRPr="00D80E0C" w:rsidRDefault="007836FF" w:rsidP="007836FF">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The </w:t>
      </w:r>
      <w:r w:rsidRPr="00A52D15">
        <w:rPr>
          <w:rStyle w:val="Emphasis"/>
        </w:rPr>
        <w:t xml:space="preserve">liberal world order was designed by the West </w:t>
      </w:r>
      <w:r w:rsidRPr="007B72B8">
        <w:rPr>
          <w:rStyle w:val="StyleUnderline"/>
        </w:rPr>
        <w:t>and mostly</w:t>
      </w:r>
      <w:r w:rsidRPr="00A52D15">
        <w:rPr>
          <w:rStyle w:val="Emphasis"/>
        </w:rPr>
        <w:t> for the West</w:t>
      </w:r>
      <w:r w:rsidRPr="00D80E0C">
        <w:rPr>
          <w:rFonts w:eastAsia="Times New Roman"/>
          <w:color w:val="111111"/>
          <w:sz w:val="16"/>
          <w:szCs w:val="28"/>
          <w:bdr w:val="none" w:sz="0" w:space="0" w:color="auto" w:frame="1"/>
        </w:rPr>
        <w:t>, but it provide</w:t>
      </w:r>
      <w:r w:rsidRPr="00A52D15">
        <w:rPr>
          <w:rFonts w:eastAsia="Times New Roman"/>
          <w:color w:val="111111"/>
          <w:sz w:val="16"/>
          <w:szCs w:val="28"/>
          <w:bdr w:val="none" w:sz="0" w:space="0" w:color="auto" w:frame="1"/>
        </w:rPr>
        <w:t>d great human and economic progress</w:t>
      </w:r>
      <w:r w:rsidRPr="00D80E0C">
        <w:rPr>
          <w:rFonts w:eastAsia="Times New Roman"/>
          <w:color w:val="111111"/>
          <w:sz w:val="16"/>
          <w:szCs w:val="28"/>
          <w:bdr w:val="none" w:sz="0" w:space="0" w:color="auto" w:frame="1"/>
        </w:rPr>
        <w:t> to other states and is still a model that many people aspire to. (After all, refugees fleeing conflict in Syria or Afghanistan aren’t flocking to Russia or Iran.)</w:t>
      </w:r>
    </w:p>
    <w:p w:rsidR="007836FF" w:rsidRPr="007836FF" w:rsidRDefault="007836FF" w:rsidP="007836FF"/>
    <w:p w:rsidR="005E765F" w:rsidRDefault="005E765F" w:rsidP="005E765F"/>
    <w:p w:rsidR="00CF2C90" w:rsidRDefault="00304A34" w:rsidP="00304A34">
      <w:pPr>
        <w:pStyle w:val="Heading2"/>
      </w:pPr>
      <w:r>
        <w:lastRenderedPageBreak/>
        <w:t>AT: Refugee Instability Impact</w:t>
      </w:r>
    </w:p>
    <w:p w:rsidR="00304A34" w:rsidRDefault="00304A34" w:rsidP="00304A34">
      <w:pPr>
        <w:pStyle w:val="Heading3"/>
      </w:pPr>
      <w:r>
        <w:lastRenderedPageBreak/>
        <w:t>No Refugee Instability Impact</w:t>
      </w:r>
    </w:p>
    <w:p w:rsidR="00304A34" w:rsidRPr="00772662" w:rsidRDefault="00304A34" w:rsidP="00304A34">
      <w:pPr>
        <w:pStyle w:val="Heading4"/>
      </w:pPr>
      <w:r>
        <w:t xml:space="preserve">The “refugee crisis” is misconstrued </w:t>
      </w:r>
    </w:p>
    <w:p w:rsidR="00304A34" w:rsidRPr="00F71C85" w:rsidRDefault="00304A34" w:rsidP="00304A34">
      <w:r w:rsidRPr="00F71C85">
        <w:t xml:space="preserve">Zack </w:t>
      </w:r>
      <w:r w:rsidRPr="00F71C85">
        <w:rPr>
          <w:rStyle w:val="Style13ptBold"/>
        </w:rPr>
        <w:t>Beauchamp 17</w:t>
      </w:r>
      <w:r w:rsidRPr="00F71C85">
        <w:t xml:space="preserve">, 1-30-2017, a senior reporter at </w:t>
      </w:r>
      <w:proofErr w:type="spellStart"/>
      <w:r w:rsidRPr="00F71C85">
        <w:t>Vox</w:t>
      </w:r>
      <w:proofErr w:type="spellEnd"/>
      <w:r w:rsidRPr="00F71C85">
        <w:t xml:space="preserve">, where he covers global politics and ideology, and a host of Worldly, </w:t>
      </w:r>
      <w:proofErr w:type="spellStart"/>
      <w:r w:rsidRPr="00F71C85">
        <w:t>Vox's</w:t>
      </w:r>
      <w:proofErr w:type="spellEnd"/>
      <w:r w:rsidRPr="00F71C85">
        <w:t xml:space="preserve"> podcast on covering foreign policy and international relations. "9 maps and charts that explain the global refugee crisis," </w:t>
      </w:r>
      <w:proofErr w:type="spellStart"/>
      <w:r w:rsidRPr="00F71C85">
        <w:t>Vox</w:t>
      </w:r>
      <w:proofErr w:type="spellEnd"/>
      <w:r w:rsidRPr="00F71C85">
        <w:t>, https://www.vox.com/world/2017/1/30/14432500/refugee-crisis-trump-muslim-ban-maps-charts</w:t>
      </w:r>
    </w:p>
    <w:p w:rsidR="00304A34" w:rsidRPr="001B24EE" w:rsidRDefault="00304A34" w:rsidP="00304A34">
      <w:pPr>
        <w:rPr>
          <w:sz w:val="16"/>
        </w:rPr>
      </w:pPr>
      <w:r w:rsidRPr="001B24EE">
        <w:rPr>
          <w:highlight w:val="yellow"/>
          <w:u w:val="single"/>
        </w:rPr>
        <w:t>This</w:t>
      </w:r>
      <w:r w:rsidRPr="00F71C85">
        <w:rPr>
          <w:u w:val="single"/>
        </w:rPr>
        <w:t xml:space="preserve"> terrible </w:t>
      </w:r>
      <w:r w:rsidRPr="001B24EE">
        <w:rPr>
          <w:highlight w:val="yellow"/>
          <w:u w:val="single"/>
        </w:rPr>
        <w:t>situation</w:t>
      </w:r>
      <w:r w:rsidRPr="00F71C85">
        <w:rPr>
          <w:u w:val="single"/>
        </w:rPr>
        <w:t xml:space="preserve"> often </w:t>
      </w:r>
      <w:r w:rsidRPr="001B24EE">
        <w:rPr>
          <w:highlight w:val="yellow"/>
          <w:u w:val="single"/>
        </w:rPr>
        <w:t>gets</w:t>
      </w:r>
      <w:r w:rsidRPr="00F71C85">
        <w:rPr>
          <w:u w:val="single"/>
        </w:rPr>
        <w:t xml:space="preserve"> </w:t>
      </w:r>
      <w:r w:rsidRPr="001B24EE">
        <w:rPr>
          <w:highlight w:val="yellow"/>
          <w:u w:val="single"/>
        </w:rPr>
        <w:t>referred to as “the refugee crisis,”</w:t>
      </w:r>
      <w:r w:rsidRPr="00F71C85">
        <w:rPr>
          <w:u w:val="single"/>
        </w:rPr>
        <w:t xml:space="preserve"> but </w:t>
      </w:r>
      <w:r w:rsidRPr="001B24EE">
        <w:rPr>
          <w:highlight w:val="yellow"/>
          <w:u w:val="single"/>
        </w:rPr>
        <w:t>that’s</w:t>
      </w:r>
      <w:r w:rsidRPr="00F71C85">
        <w:rPr>
          <w:u w:val="single"/>
        </w:rPr>
        <w:t xml:space="preserve"> actually </w:t>
      </w:r>
      <w:r w:rsidRPr="001B24EE">
        <w:rPr>
          <w:rStyle w:val="Emphasis"/>
          <w:highlight w:val="yellow"/>
        </w:rPr>
        <w:t>misleading</w:t>
      </w:r>
      <w:r w:rsidRPr="00F71C85">
        <w:rPr>
          <w:u w:val="single"/>
        </w:rPr>
        <w:t>.</w:t>
      </w:r>
      <w:r w:rsidRPr="001B24EE">
        <w:rPr>
          <w:sz w:val="16"/>
        </w:rPr>
        <w:t xml:space="preserve"> </w:t>
      </w:r>
      <w:r w:rsidRPr="00F71C85">
        <w:rPr>
          <w:u w:val="single"/>
        </w:rPr>
        <w:t xml:space="preserve">The </w:t>
      </w:r>
      <w:r w:rsidRPr="001B24EE">
        <w:rPr>
          <w:highlight w:val="yellow"/>
          <w:u w:val="single"/>
        </w:rPr>
        <w:t>majority of people</w:t>
      </w:r>
      <w:r w:rsidRPr="00F71C85">
        <w:rPr>
          <w:u w:val="single"/>
        </w:rPr>
        <w:t xml:space="preserve"> who have been </w:t>
      </w:r>
      <w:r w:rsidRPr="001B24EE">
        <w:rPr>
          <w:highlight w:val="yellow"/>
          <w:u w:val="single"/>
        </w:rPr>
        <w:t>displaced are</w:t>
      </w:r>
      <w:r w:rsidRPr="00F71C85">
        <w:rPr>
          <w:u w:val="single"/>
        </w:rPr>
        <w:t xml:space="preserve"> what’s called “</w:t>
      </w:r>
      <w:r w:rsidRPr="001B24EE">
        <w:rPr>
          <w:rStyle w:val="Emphasis"/>
          <w:highlight w:val="yellow"/>
        </w:rPr>
        <w:t>internally displaced people,” or IDPs</w:t>
      </w:r>
      <w:r w:rsidRPr="001B24EE">
        <w:rPr>
          <w:sz w:val="16"/>
        </w:rPr>
        <w:t xml:space="preserve"> — </w:t>
      </w:r>
      <w:r w:rsidRPr="00F71C85">
        <w:rPr>
          <w:u w:val="single"/>
        </w:rPr>
        <w:t xml:space="preserve">people </w:t>
      </w:r>
      <w:r w:rsidRPr="001B24EE">
        <w:rPr>
          <w:highlight w:val="yellow"/>
          <w:u w:val="single"/>
        </w:rPr>
        <w:t>who have been forced from their homes but</w:t>
      </w:r>
      <w:r w:rsidRPr="00F71C85">
        <w:rPr>
          <w:u w:val="single"/>
        </w:rPr>
        <w:t xml:space="preserve"> have </w:t>
      </w:r>
      <w:r w:rsidRPr="00772662">
        <w:rPr>
          <w:rStyle w:val="Emphasis"/>
          <w:highlight w:val="yellow"/>
        </w:rPr>
        <w:t>not left their countries</w:t>
      </w:r>
      <w:r w:rsidRPr="00F71C85">
        <w:rPr>
          <w:u w:val="single"/>
        </w:rPr>
        <w:t>.</w:t>
      </w:r>
      <w:r w:rsidRPr="001B24EE">
        <w:rPr>
          <w:sz w:val="16"/>
        </w:rPr>
        <w:t xml:space="preserve"> </w:t>
      </w:r>
      <w:r w:rsidRPr="00772662">
        <w:rPr>
          <w:highlight w:val="yellow"/>
          <w:u w:val="single"/>
        </w:rPr>
        <w:t>Refugees</w:t>
      </w:r>
      <w:r w:rsidRPr="00F71C85">
        <w:rPr>
          <w:u w:val="single"/>
        </w:rPr>
        <w:t xml:space="preserve"> and asylum seekers </w:t>
      </w:r>
      <w:r w:rsidRPr="00772662">
        <w:rPr>
          <w:highlight w:val="yellow"/>
          <w:u w:val="single"/>
        </w:rPr>
        <w:t>are people who have been forced from their homes and their countries</w:t>
      </w:r>
      <w:r w:rsidRPr="001B24EE">
        <w:rPr>
          <w:sz w:val="16"/>
        </w:rPr>
        <w:t xml:space="preserve"> (though they have slightly different status under international law).</w:t>
      </w:r>
    </w:p>
    <w:p w:rsidR="00304A34" w:rsidRDefault="00304A34" w:rsidP="00304A34">
      <w:r w:rsidRPr="00772662">
        <w:rPr>
          <w:highlight w:val="yellow"/>
          <w:u w:val="single"/>
        </w:rPr>
        <w:t>This</w:t>
      </w:r>
      <w:r w:rsidRPr="001B24EE">
        <w:rPr>
          <w:u w:val="single"/>
        </w:rPr>
        <w:t xml:space="preserve"> fact </w:t>
      </w:r>
      <w:r w:rsidRPr="00772662">
        <w:rPr>
          <w:highlight w:val="yellow"/>
          <w:u w:val="single"/>
        </w:rPr>
        <w:t>explains</w:t>
      </w:r>
      <w:r w:rsidRPr="001B24EE">
        <w:rPr>
          <w:u w:val="single"/>
        </w:rPr>
        <w:t xml:space="preserve">, in very simple terms, </w:t>
      </w:r>
      <w:r w:rsidRPr="00772662">
        <w:rPr>
          <w:highlight w:val="yellow"/>
          <w:u w:val="single"/>
        </w:rPr>
        <w:t>why</w:t>
      </w:r>
      <w:r w:rsidRPr="001B24EE">
        <w:rPr>
          <w:u w:val="single"/>
        </w:rPr>
        <w:t xml:space="preserve"> the </w:t>
      </w:r>
      <w:r w:rsidRPr="00772662">
        <w:rPr>
          <w:highlight w:val="yellow"/>
          <w:u w:val="single"/>
        </w:rPr>
        <w:t>refugees</w:t>
      </w:r>
      <w:r w:rsidRPr="001B24EE">
        <w:rPr>
          <w:u w:val="single"/>
        </w:rPr>
        <w:t xml:space="preserve"> fleeing their countries </w:t>
      </w:r>
      <w:r w:rsidRPr="00772662">
        <w:rPr>
          <w:highlight w:val="yellow"/>
          <w:u w:val="single"/>
        </w:rPr>
        <w:t>can’t just “go home.”</w:t>
      </w:r>
      <w:r w:rsidRPr="001B24EE">
        <w:rPr>
          <w:u w:val="single"/>
        </w:rPr>
        <w:t xml:space="preserve"> </w:t>
      </w:r>
      <w:r w:rsidRPr="00772662">
        <w:rPr>
          <w:highlight w:val="yellow"/>
          <w:u w:val="single"/>
        </w:rPr>
        <w:t>Huge numbers of them are stuck in their own countries</w:t>
      </w:r>
      <w:r w:rsidRPr="001B24EE">
        <w:rPr>
          <w:u w:val="single"/>
        </w:rPr>
        <w:t>, often in giant camps for displaced persons</w:t>
      </w:r>
      <w:r>
        <w:t xml:space="preserve">. </w:t>
      </w:r>
      <w:r w:rsidRPr="00772662">
        <w:rPr>
          <w:highlight w:val="yellow"/>
          <w:u w:val="single"/>
        </w:rPr>
        <w:t>The situation in their home country is so unsettled</w:t>
      </w:r>
      <w:r w:rsidRPr="001B24EE">
        <w:rPr>
          <w:u w:val="single"/>
        </w:rPr>
        <w:t xml:space="preserve"> — their country is too violent, too poor, or both — </w:t>
      </w:r>
      <w:r w:rsidRPr="00772662">
        <w:rPr>
          <w:highlight w:val="yellow"/>
          <w:u w:val="single"/>
        </w:rPr>
        <w:t>for people to go back</w:t>
      </w:r>
      <w:r w:rsidRPr="001B24EE">
        <w:rPr>
          <w:u w:val="single"/>
        </w:rPr>
        <w:t xml:space="preserve"> to their home towns and cities and live normal lives.</w:t>
      </w:r>
      <w:r w:rsidRPr="0076631A">
        <w:t xml:space="preserve"> </w:t>
      </w:r>
    </w:p>
    <w:p w:rsidR="00304A34" w:rsidRDefault="00304A34" w:rsidP="00304A34"/>
    <w:p w:rsidR="00304A34" w:rsidRDefault="00304A34" w:rsidP="00304A34">
      <w:pPr>
        <w:pStyle w:val="Heading4"/>
      </w:pPr>
      <w:r>
        <w:t xml:space="preserve">The crisis is slowing </w:t>
      </w:r>
    </w:p>
    <w:p w:rsidR="00304A34" w:rsidRPr="006618B4" w:rsidRDefault="00304A34" w:rsidP="00304A34">
      <w:r w:rsidRPr="006618B4">
        <w:t xml:space="preserve">Joanne </w:t>
      </w:r>
      <w:r w:rsidRPr="006618B4">
        <w:rPr>
          <w:rStyle w:val="Style13ptBold"/>
        </w:rPr>
        <w:t>Lu 18</w:t>
      </w:r>
      <w:r w:rsidRPr="006618B4">
        <w:t xml:space="preserve">, 1-11-2018, Joanne is a freelance journalist dedicated to covering global poverty and inequality. Her work has appeared in </w:t>
      </w:r>
      <w:proofErr w:type="spellStart"/>
      <w:r w:rsidRPr="006618B4">
        <w:t>Humanosphere</w:t>
      </w:r>
      <w:proofErr w:type="spellEnd"/>
      <w:r w:rsidRPr="006618B4">
        <w:t>, the Guardian and War is Boring "The Number of Refugees and Migrants Coming to Europe is Now Dropping. Here's Why," UN Dispatch, https://www.undispatch.com/number-refugees-migrants-coming-europe-now-dropping-heres/</w:t>
      </w:r>
    </w:p>
    <w:p w:rsidR="00304A34" w:rsidRDefault="00304A34" w:rsidP="00304A34">
      <w:pPr>
        <w:rPr>
          <w:sz w:val="16"/>
        </w:rPr>
      </w:pPr>
      <w:r w:rsidRPr="006618B4">
        <w:rPr>
          <w:sz w:val="16"/>
        </w:rPr>
        <w:t xml:space="preserve">Two years after sparking an unprecedented humanitarian and political crisis, </w:t>
      </w:r>
      <w:r w:rsidRPr="006618B4">
        <w:rPr>
          <w:highlight w:val="yellow"/>
          <w:u w:val="single"/>
        </w:rPr>
        <w:t>the largest influx of refugees</w:t>
      </w:r>
      <w:r w:rsidRPr="006618B4">
        <w:rPr>
          <w:sz w:val="16"/>
        </w:rPr>
        <w:t xml:space="preserve"> </w:t>
      </w:r>
      <w:r w:rsidRPr="006618B4">
        <w:rPr>
          <w:u w:val="single"/>
        </w:rPr>
        <w:t xml:space="preserve">and migrants into Europe since World War </w:t>
      </w:r>
      <w:r w:rsidRPr="006618B4">
        <w:rPr>
          <w:highlight w:val="yellow"/>
          <w:u w:val="single"/>
        </w:rPr>
        <w:t>II has finally slowed down, according to the</w:t>
      </w:r>
      <w:r w:rsidRPr="006618B4">
        <w:rPr>
          <w:u w:val="single"/>
        </w:rPr>
        <w:t xml:space="preserve"> International Organization for Migration (</w:t>
      </w:r>
      <w:r w:rsidRPr="006618B4">
        <w:rPr>
          <w:highlight w:val="yellow"/>
          <w:u w:val="single"/>
        </w:rPr>
        <w:t>IOM</w:t>
      </w:r>
      <w:r w:rsidRPr="006618B4">
        <w:rPr>
          <w:u w:val="single"/>
        </w:rPr>
        <w:t>)</w:t>
      </w:r>
      <w:r w:rsidRPr="006618B4">
        <w:rPr>
          <w:sz w:val="16"/>
        </w:rPr>
        <w:t xml:space="preserve">. Last week, the </w:t>
      </w:r>
      <w:r w:rsidRPr="0011655D">
        <w:rPr>
          <w:highlight w:val="yellow"/>
          <w:u w:val="single"/>
        </w:rPr>
        <w:t>IOM reported that the number of people who arrived in Europe by sea in 2017 was less than half as many as the previous year.</w:t>
      </w:r>
      <w:r w:rsidRPr="006618B4">
        <w:rPr>
          <w:sz w:val="16"/>
        </w:rPr>
        <w:t xml:space="preserve"> Less than 172,000 people – mostly fleeing conflict in the Middle East and poverty in Africa – crossed the Mediterranean into Italy, Greece, Cyprus and Spain in 2017, compared to more than 363,000 in 2016. “We can tell you with confidence that the numbers from North Africa to Italy this year are under 120,000,” IOM spokesperson Joel </w:t>
      </w:r>
      <w:proofErr w:type="spellStart"/>
      <w:r w:rsidRPr="006618B4">
        <w:rPr>
          <w:sz w:val="16"/>
        </w:rPr>
        <w:t>Millman</w:t>
      </w:r>
      <w:proofErr w:type="spellEnd"/>
      <w:r w:rsidRPr="006618B4">
        <w:rPr>
          <w:sz w:val="16"/>
        </w:rPr>
        <w:t xml:space="preserve"> said, according to Reuters. “…That’s the lowest in the last four years for arrivals in Italy.” Greece also experienced its lowest intake in four years, according to </w:t>
      </w:r>
      <w:proofErr w:type="spellStart"/>
      <w:r w:rsidRPr="006618B4">
        <w:rPr>
          <w:sz w:val="16"/>
        </w:rPr>
        <w:t>Millman</w:t>
      </w:r>
      <w:proofErr w:type="spellEnd"/>
      <w:r w:rsidRPr="006618B4">
        <w:rPr>
          <w:sz w:val="16"/>
        </w:rPr>
        <w:t>.</w:t>
      </w:r>
    </w:p>
    <w:p w:rsidR="00304A34" w:rsidRDefault="00304A34" w:rsidP="00304A34">
      <w:pPr>
        <w:rPr>
          <w:sz w:val="16"/>
        </w:rPr>
      </w:pPr>
    </w:p>
    <w:p w:rsidR="00304A34" w:rsidRPr="00304A34" w:rsidRDefault="00304A34" w:rsidP="00304A34"/>
    <w:p w:rsidR="00CF2C90" w:rsidRDefault="00CF2C90" w:rsidP="00CF2C90">
      <w:pPr>
        <w:pStyle w:val="Heading2"/>
      </w:pPr>
      <w:r>
        <w:lastRenderedPageBreak/>
        <w:t>AT: U.S. Leadership</w:t>
      </w:r>
    </w:p>
    <w:p w:rsidR="004F6CC6" w:rsidRDefault="004F6CC6" w:rsidP="004F6CC6">
      <w:pPr>
        <w:pStyle w:val="Heading3"/>
      </w:pPr>
      <w:r>
        <w:lastRenderedPageBreak/>
        <w:t>No Demand for U.S. Resettlement</w:t>
      </w:r>
    </w:p>
    <w:p w:rsidR="004F6CC6" w:rsidRDefault="004F6CC6" w:rsidP="004F6CC6">
      <w:pPr>
        <w:pStyle w:val="Heading4"/>
      </w:pPr>
      <w:r>
        <w:t xml:space="preserve">Increase in US leadership doesn’t have any effect, refugees are incentivized to settle in other countries—Syria is one example </w:t>
      </w:r>
    </w:p>
    <w:p w:rsidR="004F6CC6" w:rsidRPr="00F74C2B" w:rsidRDefault="004F6CC6" w:rsidP="004F6CC6">
      <w:pPr>
        <w:rPr>
          <w:rStyle w:val="Style13ptBold"/>
          <w:b w:val="0"/>
          <w:sz w:val="20"/>
          <w:szCs w:val="20"/>
        </w:rPr>
      </w:pPr>
      <w:r>
        <w:rPr>
          <w:rStyle w:val="Style13ptBold"/>
          <w:b w:val="0"/>
          <w:sz w:val="22"/>
        </w:rPr>
        <w:t xml:space="preserve">Stephanie </w:t>
      </w:r>
      <w:r w:rsidRPr="00F74C2B">
        <w:rPr>
          <w:rStyle w:val="Style13ptBold"/>
          <w:szCs w:val="26"/>
        </w:rPr>
        <w:t>Griffith</w:t>
      </w:r>
      <w:r>
        <w:rPr>
          <w:rStyle w:val="Style13ptBold"/>
          <w:b w:val="0"/>
          <w:sz w:val="22"/>
        </w:rPr>
        <w:t xml:space="preserve"> 20</w:t>
      </w:r>
      <w:r w:rsidRPr="00F74C2B">
        <w:rPr>
          <w:rStyle w:val="Style13ptBold"/>
          <w:szCs w:val="26"/>
        </w:rPr>
        <w:t>18</w:t>
      </w:r>
      <w:r>
        <w:rPr>
          <w:rStyle w:val="Style13ptBold"/>
          <w:b w:val="0"/>
          <w:sz w:val="22"/>
        </w:rPr>
        <w:t xml:space="preserve">, </w:t>
      </w:r>
    </w:p>
    <w:p w:rsidR="004F6CC6" w:rsidRPr="00F74C2B" w:rsidRDefault="004F6CC6" w:rsidP="004F6CC6">
      <w:pPr>
        <w:rPr>
          <w:rStyle w:val="Style13ptBold"/>
          <w:b w:val="0"/>
          <w:sz w:val="22"/>
          <w:u w:val="single"/>
        </w:rPr>
      </w:pPr>
      <w:r w:rsidRPr="00F74C2B">
        <w:rPr>
          <w:rStyle w:val="Style13ptBold"/>
          <w:b w:val="0"/>
          <w:sz w:val="16"/>
        </w:rPr>
        <w:t xml:space="preserve">In the rather unlikely case that </w:t>
      </w:r>
      <w:r w:rsidRPr="00795E74">
        <w:rPr>
          <w:rStyle w:val="Style13ptBold"/>
          <w:b w:val="0"/>
          <w:sz w:val="22"/>
          <w:highlight w:val="yellow"/>
          <w:u w:val="single"/>
        </w:rPr>
        <w:t>Syrians are disinterested in coming to the U</w:t>
      </w:r>
      <w:r w:rsidRPr="00795E74">
        <w:rPr>
          <w:rStyle w:val="Style13ptBold"/>
          <w:b w:val="0"/>
          <w:sz w:val="22"/>
          <w:u w:val="single"/>
        </w:rPr>
        <w:t xml:space="preserve">nited </w:t>
      </w:r>
      <w:r w:rsidRPr="00795E74">
        <w:rPr>
          <w:rStyle w:val="Style13ptBold"/>
          <w:b w:val="0"/>
          <w:sz w:val="22"/>
          <w:highlight w:val="yellow"/>
          <w:u w:val="single"/>
        </w:rPr>
        <w:t>S</w:t>
      </w:r>
      <w:r w:rsidRPr="00795E74">
        <w:rPr>
          <w:rStyle w:val="Style13ptBold"/>
          <w:b w:val="0"/>
          <w:sz w:val="22"/>
          <w:u w:val="single"/>
        </w:rPr>
        <w:t>tates</w:t>
      </w:r>
      <w:r w:rsidRPr="00F74C2B">
        <w:rPr>
          <w:rStyle w:val="Style13ptBold"/>
          <w:b w:val="0"/>
          <w:sz w:val="16"/>
        </w:rPr>
        <w:t>, it is a disinclination they’ve only come to just this year</w:t>
      </w:r>
      <w:r w:rsidRPr="00F74C2B">
        <w:rPr>
          <w:rStyle w:val="Style13ptBold"/>
          <w:b w:val="0"/>
          <w:sz w:val="22"/>
          <w:u w:val="single"/>
        </w:rPr>
        <w:t>. </w:t>
      </w:r>
      <w:r w:rsidRPr="00F74C2B">
        <w:rPr>
          <w:rStyle w:val="Style13ptBold"/>
          <w:b w:val="0"/>
          <w:sz w:val="22"/>
          <w:highlight w:val="yellow"/>
          <w:u w:val="single"/>
        </w:rPr>
        <w:t>The</w:t>
      </w:r>
      <w:r w:rsidRPr="00F74C2B">
        <w:rPr>
          <w:rStyle w:val="Style13ptBold"/>
          <w:b w:val="0"/>
          <w:sz w:val="22"/>
          <w:u w:val="single"/>
        </w:rPr>
        <w:t xml:space="preserve"> minuscule </w:t>
      </w:r>
      <w:r w:rsidRPr="00F74C2B">
        <w:rPr>
          <w:rStyle w:val="Style13ptBold"/>
          <w:b w:val="0"/>
          <w:sz w:val="22"/>
          <w:highlight w:val="yellow"/>
          <w:u w:val="single"/>
        </w:rPr>
        <w:t>number of Syrian refugees admitted</w:t>
      </w:r>
      <w:r w:rsidRPr="00F74C2B">
        <w:rPr>
          <w:rStyle w:val="Style13ptBold"/>
          <w:b w:val="0"/>
          <w:sz w:val="22"/>
          <w:u w:val="single"/>
        </w:rPr>
        <w:t xml:space="preserve"> to the United States this year </w:t>
      </w:r>
      <w:r w:rsidRPr="00F74C2B">
        <w:rPr>
          <w:rStyle w:val="Style13ptBold"/>
          <w:b w:val="0"/>
          <w:sz w:val="22"/>
          <w:highlight w:val="yellow"/>
          <w:u w:val="single"/>
        </w:rPr>
        <w:t>pales in comparison to the numbers who arrived in 2016</w:t>
      </w:r>
      <w:r w:rsidRPr="00F74C2B">
        <w:rPr>
          <w:rStyle w:val="Style13ptBold"/>
          <w:b w:val="0"/>
          <w:sz w:val="22"/>
          <w:u w:val="single"/>
        </w:rPr>
        <w:t xml:space="preserve"> (15,000) </w:t>
      </w:r>
      <w:r w:rsidRPr="00F74C2B">
        <w:rPr>
          <w:rStyle w:val="Style13ptBold"/>
          <w:b w:val="0"/>
          <w:sz w:val="22"/>
          <w:highlight w:val="yellow"/>
          <w:u w:val="single"/>
        </w:rPr>
        <w:t>and</w:t>
      </w:r>
      <w:r w:rsidRPr="00F74C2B">
        <w:rPr>
          <w:rStyle w:val="Style13ptBold"/>
          <w:b w:val="0"/>
          <w:sz w:val="22"/>
          <w:u w:val="single"/>
        </w:rPr>
        <w:t xml:space="preserve"> in 20</w:t>
      </w:r>
      <w:r w:rsidRPr="00F74C2B">
        <w:rPr>
          <w:rStyle w:val="Style13ptBold"/>
          <w:b w:val="0"/>
          <w:sz w:val="22"/>
          <w:highlight w:val="yellow"/>
          <w:u w:val="single"/>
        </w:rPr>
        <w:t>17</w:t>
      </w:r>
      <w:r w:rsidRPr="00F74C2B">
        <w:rPr>
          <w:rStyle w:val="Style13ptBold"/>
          <w:b w:val="0"/>
          <w:sz w:val="22"/>
          <w:u w:val="single"/>
        </w:rPr>
        <w:t xml:space="preserve"> (3,000) according to State Department figures.</w:t>
      </w:r>
    </w:p>
    <w:p w:rsidR="004F6CC6" w:rsidRPr="00F74C2B" w:rsidRDefault="004F6CC6" w:rsidP="004F6CC6">
      <w:pPr>
        <w:rPr>
          <w:rStyle w:val="Style13ptBold"/>
          <w:sz w:val="16"/>
        </w:rPr>
      </w:pPr>
      <w:r w:rsidRPr="00F74C2B">
        <w:rPr>
          <w:rStyle w:val="Style13ptBold"/>
          <w:b w:val="0"/>
          <w:sz w:val="16"/>
        </w:rPr>
        <w:t xml:space="preserve">It seems more likely that rather than disinterest, </w:t>
      </w:r>
      <w:r w:rsidRPr="00F74C2B">
        <w:rPr>
          <w:rStyle w:val="Style13ptBold"/>
          <w:b w:val="0"/>
          <w:sz w:val="22"/>
          <w:highlight w:val="yellow"/>
          <w:u w:val="single"/>
        </w:rPr>
        <w:t>anti-Muslim immigration politics</w:t>
      </w:r>
      <w:r w:rsidRPr="00F74C2B">
        <w:rPr>
          <w:rStyle w:val="Style13ptBold"/>
          <w:b w:val="0"/>
          <w:sz w:val="16"/>
        </w:rPr>
        <w:t xml:space="preserve"> can </w:t>
      </w:r>
      <w:r w:rsidRPr="00F74C2B">
        <w:rPr>
          <w:rStyle w:val="Style13ptBold"/>
          <w:b w:val="0"/>
          <w:sz w:val="22"/>
          <w:highlight w:val="yellow"/>
          <w:u w:val="single"/>
        </w:rPr>
        <w:t>explain</w:t>
      </w:r>
      <w:r w:rsidRPr="00F74C2B">
        <w:rPr>
          <w:rStyle w:val="Style13ptBold"/>
          <w:b w:val="0"/>
          <w:sz w:val="16"/>
          <w:highlight w:val="yellow"/>
        </w:rPr>
        <w:t xml:space="preserve"> </w:t>
      </w:r>
      <w:r w:rsidRPr="00F74C2B">
        <w:rPr>
          <w:rStyle w:val="Style13ptBold"/>
          <w:b w:val="0"/>
          <w:sz w:val="22"/>
          <w:highlight w:val="yellow"/>
          <w:u w:val="single"/>
        </w:rPr>
        <w:t>why</w:t>
      </w:r>
      <w:r w:rsidRPr="00F74C2B">
        <w:rPr>
          <w:rStyle w:val="Style13ptBold"/>
          <w:b w:val="0"/>
          <w:sz w:val="16"/>
        </w:rPr>
        <w:t xml:space="preserve"> more </w:t>
      </w:r>
      <w:r w:rsidRPr="00F74C2B">
        <w:rPr>
          <w:rStyle w:val="Style13ptBold"/>
          <w:b w:val="0"/>
          <w:sz w:val="22"/>
          <w:highlight w:val="yellow"/>
          <w:u w:val="single"/>
        </w:rPr>
        <w:t>Syrians haven’t come to the U.S</w:t>
      </w:r>
      <w:r w:rsidRPr="00F74C2B">
        <w:rPr>
          <w:rStyle w:val="Style13ptBold"/>
          <w:b w:val="0"/>
          <w:sz w:val="16"/>
        </w:rPr>
        <w:t xml:space="preserve">. As one of the first acts after his swearing in, </w:t>
      </w:r>
      <w:r w:rsidRPr="00F74C2B">
        <w:rPr>
          <w:rStyle w:val="Style13ptBold"/>
          <w:b w:val="0"/>
          <w:sz w:val="22"/>
          <w:u w:val="single"/>
        </w:rPr>
        <w:t>Trump promulgated an immigration ban that targeted mostly inhabitants of Muslim-majority countries and his administration has been tireless in its efforts to fend off legal challenges to the measure</w:t>
      </w:r>
      <w:r w:rsidRPr="00F74C2B">
        <w:rPr>
          <w:rStyle w:val="Style13ptBold"/>
          <w:sz w:val="22"/>
          <w:u w:val="single"/>
        </w:rPr>
        <w:t>.</w:t>
      </w:r>
    </w:p>
    <w:p w:rsidR="004F6CC6" w:rsidRPr="004F6CC6" w:rsidRDefault="004F6CC6" w:rsidP="004F6CC6"/>
    <w:p w:rsidR="00CF2C90" w:rsidRDefault="00CF2C90" w:rsidP="00CF2C90">
      <w:pPr>
        <w:pStyle w:val="Heading3"/>
      </w:pPr>
      <w:r>
        <w:lastRenderedPageBreak/>
        <w:t>No Moral Obligation</w:t>
      </w:r>
    </w:p>
    <w:p w:rsidR="00CF2C90" w:rsidRDefault="00CF2C90" w:rsidP="00CF2C90">
      <w:pPr>
        <w:pStyle w:val="Heading4"/>
      </w:pPr>
      <w:r>
        <w:t xml:space="preserve">The US isn’t alone with moral obligations to allow refugees, other nations are rising to the occasion to fulfill theirs  </w:t>
      </w:r>
    </w:p>
    <w:p w:rsidR="00CF2C90" w:rsidRPr="00052806" w:rsidRDefault="00CF2C90" w:rsidP="00CF2C90">
      <w:pPr>
        <w:rPr>
          <w:rStyle w:val="Style13ptBold"/>
          <w:b w:val="0"/>
          <w:sz w:val="20"/>
          <w:szCs w:val="20"/>
        </w:rPr>
      </w:pPr>
      <w:r w:rsidRPr="002955B7">
        <w:rPr>
          <w:rStyle w:val="Style13ptBold"/>
          <w:b w:val="0"/>
          <w:sz w:val="20"/>
          <w:szCs w:val="20"/>
        </w:rPr>
        <w:t>Kenneth</w:t>
      </w:r>
      <w:r>
        <w:rPr>
          <w:rStyle w:val="Style13ptBold"/>
          <w:b w:val="0"/>
          <w:sz w:val="20"/>
          <w:szCs w:val="20"/>
        </w:rPr>
        <w:t xml:space="preserve"> </w:t>
      </w:r>
      <w:r>
        <w:rPr>
          <w:rStyle w:val="Style13ptBold"/>
        </w:rPr>
        <w:t xml:space="preserve">Roth </w:t>
      </w:r>
      <w:r>
        <w:rPr>
          <w:rStyle w:val="Style13ptBold"/>
          <w:b w:val="0"/>
          <w:sz w:val="20"/>
          <w:szCs w:val="20"/>
        </w:rPr>
        <w:t>20</w:t>
      </w:r>
      <w:r>
        <w:rPr>
          <w:rStyle w:val="Style13ptBold"/>
          <w:szCs w:val="26"/>
        </w:rPr>
        <w:t xml:space="preserve">15, </w:t>
      </w:r>
      <w:r>
        <w:rPr>
          <w:rStyle w:val="Style13ptBold"/>
          <w:b w:val="0"/>
          <w:sz w:val="20"/>
          <w:szCs w:val="20"/>
        </w:rPr>
        <w:t xml:space="preserve">American Attorney, Executive Director of Human Rights Watch, “Refugee Crisis That Isn’t”, 09/03/15, </w:t>
      </w:r>
      <w:r w:rsidRPr="00052806">
        <w:rPr>
          <w:rStyle w:val="Style13ptBold"/>
          <w:b w:val="0"/>
          <w:sz w:val="20"/>
          <w:szCs w:val="20"/>
        </w:rPr>
        <w:t>https://www.huffingtonpost.com/kenneth-roth/the-refugee-crisis-that-isnt_b_8079798.html</w:t>
      </w:r>
    </w:p>
    <w:p w:rsidR="00CF2C90" w:rsidRPr="002955B7" w:rsidRDefault="00CF2C90" w:rsidP="00CF2C90">
      <w:pPr>
        <w:rPr>
          <w:sz w:val="16"/>
        </w:rPr>
      </w:pPr>
      <w:r w:rsidRPr="002955B7">
        <w:rPr>
          <w:sz w:val="16"/>
        </w:rPr>
        <w:t xml:space="preserve">This is a political challenge, requiring political leadership in response — not a question of capacity to absorb the recent immigrants. </w:t>
      </w:r>
      <w:r w:rsidRPr="002955B7">
        <w:rPr>
          <w:u w:val="single"/>
        </w:rPr>
        <w:t xml:space="preserve">Some </w:t>
      </w:r>
      <w:r w:rsidRPr="002955B7">
        <w:rPr>
          <w:highlight w:val="yellow"/>
          <w:u w:val="single"/>
        </w:rPr>
        <w:t>politicians have risen to the occasion</w:t>
      </w:r>
      <w:r w:rsidRPr="002955B7">
        <w:rPr>
          <w:u w:val="single"/>
        </w:rPr>
        <w:t xml:space="preserve">. </w:t>
      </w:r>
      <w:r w:rsidRPr="002955B7">
        <w:rPr>
          <w:highlight w:val="yellow"/>
          <w:u w:val="single"/>
        </w:rPr>
        <w:t>Merkel, French</w:t>
      </w:r>
      <w:r w:rsidRPr="002955B7">
        <w:rPr>
          <w:u w:val="single"/>
        </w:rPr>
        <w:t xml:space="preserve"> Foreign Minister </w:t>
      </w:r>
      <w:r w:rsidRPr="002955B7">
        <w:rPr>
          <w:highlight w:val="yellow"/>
          <w:u w:val="single"/>
        </w:rPr>
        <w:t xml:space="preserve">Laurent </w:t>
      </w:r>
      <w:proofErr w:type="spellStart"/>
      <w:r w:rsidRPr="002955B7">
        <w:rPr>
          <w:highlight w:val="yellow"/>
          <w:u w:val="single"/>
        </w:rPr>
        <w:t>Fabius</w:t>
      </w:r>
      <w:proofErr w:type="spellEnd"/>
      <w:r w:rsidRPr="002955B7">
        <w:rPr>
          <w:highlight w:val="yellow"/>
          <w:u w:val="single"/>
        </w:rPr>
        <w:t xml:space="preserve"> and European Commission President</w:t>
      </w:r>
      <w:r w:rsidRPr="002955B7">
        <w:rPr>
          <w:u w:val="single"/>
        </w:rPr>
        <w:t xml:space="preserve"> Jean-Claude </w:t>
      </w:r>
      <w:r w:rsidRPr="002955B7">
        <w:rPr>
          <w:highlight w:val="yellow"/>
          <w:u w:val="single"/>
        </w:rPr>
        <w:t>Juncker</w:t>
      </w:r>
      <w:r w:rsidRPr="002955B7">
        <w:rPr>
          <w:u w:val="single"/>
        </w:rPr>
        <w:t xml:space="preserve">, among others, </w:t>
      </w:r>
      <w:r w:rsidRPr="002955B7">
        <w:rPr>
          <w:highlight w:val="yellow"/>
          <w:u w:val="single"/>
        </w:rPr>
        <w:t>have spoken out against the demagogues</w:t>
      </w:r>
      <w:r w:rsidRPr="002955B7">
        <w:rPr>
          <w:u w:val="single"/>
        </w:rPr>
        <w:t>-- and affirmed the European values that they jeopardize.</w:t>
      </w:r>
      <w:r w:rsidRPr="002955B7">
        <w:rPr>
          <w:sz w:val="16"/>
        </w:rPr>
        <w:t xml:space="preserve"> Yet there is more to be said, and more leaders who need to say it.</w:t>
      </w:r>
    </w:p>
    <w:p w:rsidR="00CF2C90" w:rsidRPr="002955B7" w:rsidRDefault="00CF2C90" w:rsidP="00CF2C90">
      <w:pPr>
        <w:rPr>
          <w:sz w:val="16"/>
        </w:rPr>
      </w:pPr>
      <w:r w:rsidRPr="002955B7">
        <w:rPr>
          <w:highlight w:val="yellow"/>
          <w:u w:val="single"/>
        </w:rPr>
        <w:t>Europeans leaders</w:t>
      </w:r>
      <w:r w:rsidRPr="002955B7">
        <w:rPr>
          <w:u w:val="single"/>
        </w:rPr>
        <w:t xml:space="preserve"> should </w:t>
      </w:r>
      <w:r w:rsidRPr="002955B7">
        <w:rPr>
          <w:highlight w:val="yellow"/>
          <w:u w:val="single"/>
        </w:rPr>
        <w:t>publicly recall how others responded</w:t>
      </w:r>
      <w:r w:rsidRPr="002955B7">
        <w:rPr>
          <w:sz w:val="16"/>
        </w:rPr>
        <w:t xml:space="preserve"> generously </w:t>
      </w:r>
      <w:r w:rsidRPr="002955B7">
        <w:rPr>
          <w:highlight w:val="yellow"/>
          <w:u w:val="single"/>
        </w:rPr>
        <w:t>during</w:t>
      </w:r>
      <w:r w:rsidRPr="002955B7">
        <w:rPr>
          <w:u w:val="single"/>
        </w:rPr>
        <w:t xml:space="preserve"> </w:t>
      </w:r>
      <w:r w:rsidRPr="002955B7">
        <w:rPr>
          <w:highlight w:val="yellow"/>
          <w:u w:val="single"/>
        </w:rPr>
        <w:t>W</w:t>
      </w:r>
      <w:r w:rsidRPr="002955B7">
        <w:rPr>
          <w:u w:val="single"/>
        </w:rPr>
        <w:t xml:space="preserve">orld </w:t>
      </w:r>
      <w:r w:rsidRPr="002955B7">
        <w:rPr>
          <w:highlight w:val="yellow"/>
          <w:u w:val="single"/>
        </w:rPr>
        <w:t>W</w:t>
      </w:r>
      <w:r w:rsidRPr="002955B7">
        <w:rPr>
          <w:u w:val="single"/>
        </w:rPr>
        <w:t xml:space="preserve">ar </w:t>
      </w:r>
      <w:r w:rsidRPr="002955B7">
        <w:rPr>
          <w:highlight w:val="yellow"/>
          <w:u w:val="single"/>
        </w:rPr>
        <w:t>II,</w:t>
      </w:r>
      <w:r w:rsidRPr="002955B7">
        <w:rPr>
          <w:u w:val="single"/>
        </w:rPr>
        <w:t xml:space="preserve"> </w:t>
      </w:r>
      <w:r w:rsidRPr="002955B7">
        <w:rPr>
          <w:highlight w:val="yellow"/>
          <w:u w:val="single"/>
        </w:rPr>
        <w:t>when</w:t>
      </w:r>
      <w:r w:rsidRPr="002955B7">
        <w:rPr>
          <w:u w:val="single"/>
        </w:rPr>
        <w:t xml:space="preserve"> </w:t>
      </w:r>
      <w:r w:rsidRPr="002955B7">
        <w:rPr>
          <w:highlight w:val="yellow"/>
          <w:u w:val="single"/>
        </w:rPr>
        <w:t>Europeans were</w:t>
      </w:r>
      <w:r w:rsidRPr="002955B7">
        <w:rPr>
          <w:sz w:val="16"/>
        </w:rPr>
        <w:t xml:space="preserve"> the ones </w:t>
      </w:r>
      <w:r w:rsidRPr="002955B7">
        <w:rPr>
          <w:highlight w:val="yellow"/>
          <w:u w:val="single"/>
        </w:rPr>
        <w:t>facing persecution and</w:t>
      </w:r>
      <w:r w:rsidRPr="002955B7">
        <w:rPr>
          <w:sz w:val="16"/>
        </w:rPr>
        <w:t xml:space="preserve"> even </w:t>
      </w:r>
      <w:r w:rsidRPr="002955B7">
        <w:rPr>
          <w:highlight w:val="yellow"/>
          <w:u w:val="single"/>
        </w:rPr>
        <w:t>becoming refugees</w:t>
      </w:r>
      <w:r w:rsidRPr="002955B7">
        <w:rPr>
          <w:sz w:val="16"/>
        </w:rPr>
        <w:t>. After the war,</w:t>
      </w:r>
      <w:r w:rsidRPr="002955B7">
        <w:rPr>
          <w:u w:val="single"/>
        </w:rPr>
        <w:t xml:space="preserve"> </w:t>
      </w:r>
      <w:r w:rsidRPr="002955B7">
        <w:rPr>
          <w:highlight w:val="yellow"/>
          <w:u w:val="single"/>
        </w:rPr>
        <w:t>European nations embraced</w:t>
      </w:r>
      <w:r w:rsidRPr="002955B7">
        <w:rPr>
          <w:u w:val="single"/>
        </w:rPr>
        <w:t xml:space="preserve"> international </w:t>
      </w:r>
      <w:r w:rsidRPr="002955B7">
        <w:rPr>
          <w:highlight w:val="yellow"/>
          <w:u w:val="single"/>
        </w:rPr>
        <w:t>law requiring them to welcome any asylum</w:t>
      </w:r>
      <w:r w:rsidRPr="002955B7">
        <w:rPr>
          <w:u w:val="single"/>
        </w:rPr>
        <w:t>-</w:t>
      </w:r>
      <w:r w:rsidRPr="002955B7">
        <w:rPr>
          <w:highlight w:val="yellow"/>
          <w:u w:val="single"/>
        </w:rPr>
        <w:t>seekers</w:t>
      </w:r>
      <w:r w:rsidRPr="002955B7">
        <w:rPr>
          <w:u w:val="single"/>
        </w:rPr>
        <w:t xml:space="preserve"> who could demonstrate they fled persecution. </w:t>
      </w:r>
      <w:r w:rsidRPr="002955B7">
        <w:rPr>
          <w:sz w:val="16"/>
        </w:rPr>
        <w:t>True to that principle</w:t>
      </w:r>
      <w:r w:rsidRPr="002955B7">
        <w:rPr>
          <w:u w:val="single"/>
        </w:rPr>
        <w:t xml:space="preserve">, </w:t>
      </w:r>
      <w:r w:rsidRPr="002955B7">
        <w:rPr>
          <w:highlight w:val="yellow"/>
          <w:u w:val="single"/>
        </w:rPr>
        <w:t>Germany and Sweden have already said they would accept all</w:t>
      </w:r>
      <w:r w:rsidRPr="002955B7">
        <w:rPr>
          <w:u w:val="single"/>
        </w:rPr>
        <w:t xml:space="preserve"> Syrian </w:t>
      </w:r>
      <w:r w:rsidRPr="002955B7">
        <w:rPr>
          <w:highlight w:val="yellow"/>
          <w:u w:val="single"/>
        </w:rPr>
        <w:t>refugees who arrive within their borders</w:t>
      </w:r>
      <w:r w:rsidRPr="002955B7">
        <w:rPr>
          <w:u w:val="single"/>
        </w:rPr>
        <w:t xml:space="preserve"> and not send them back to the first EU country they entered under the bloc’s problematic “Dublin” asylum rules. </w:t>
      </w:r>
      <w:r w:rsidRPr="002955B7">
        <w:rPr>
          <w:highlight w:val="yellow"/>
          <w:u w:val="single"/>
        </w:rPr>
        <w:t>Other European</w:t>
      </w:r>
      <w:r w:rsidRPr="002955B7">
        <w:rPr>
          <w:u w:val="single"/>
        </w:rPr>
        <w:t xml:space="preserve"> </w:t>
      </w:r>
      <w:r w:rsidRPr="002955B7">
        <w:rPr>
          <w:highlight w:val="yellow"/>
          <w:u w:val="single"/>
        </w:rPr>
        <w:t>nations</w:t>
      </w:r>
      <w:r w:rsidRPr="002955B7">
        <w:rPr>
          <w:u w:val="single"/>
        </w:rPr>
        <w:t xml:space="preserve"> should </w:t>
      </w:r>
      <w:r w:rsidRPr="002955B7">
        <w:rPr>
          <w:highlight w:val="yellow"/>
          <w:u w:val="single"/>
        </w:rPr>
        <w:t>follow suit</w:t>
      </w:r>
      <w:r w:rsidRPr="002955B7">
        <w:rPr>
          <w:u w:val="single"/>
        </w:rPr>
        <w:t>, and the EU should recognize a larger list of refugee-producing countries and revise the Dublin rule</w:t>
      </w:r>
      <w:r w:rsidRPr="002955B7">
        <w:rPr>
          <w:sz w:val="16"/>
        </w:rPr>
        <w:t>s, which can trap asylum-seekers in EU countries that lack capacity to protect them and compel asylum-seekers to pay smugglers to escape those countries</w:t>
      </w:r>
    </w:p>
    <w:p w:rsidR="00CF2C90" w:rsidRDefault="00CF2C90" w:rsidP="00CF2C90"/>
    <w:p w:rsidR="009D6915" w:rsidRDefault="009D6915" w:rsidP="00CF2C90"/>
    <w:p w:rsidR="009D6915" w:rsidRDefault="009D6915" w:rsidP="00CF2C90"/>
    <w:p w:rsidR="009D6915" w:rsidRDefault="009D6915" w:rsidP="009D6915">
      <w:pPr>
        <w:pStyle w:val="Heading1"/>
      </w:pPr>
      <w:r>
        <w:lastRenderedPageBreak/>
        <w:t>Solvency</w:t>
      </w:r>
    </w:p>
    <w:p w:rsidR="009D6915" w:rsidRDefault="009D6915" w:rsidP="009D6915">
      <w:pPr>
        <w:pStyle w:val="Heading2"/>
      </w:pPr>
      <w:r>
        <w:lastRenderedPageBreak/>
        <w:t>Cap Mechanism</w:t>
      </w:r>
    </w:p>
    <w:p w:rsidR="009D6915" w:rsidRDefault="009D6915" w:rsidP="009D6915">
      <w:pPr>
        <w:pStyle w:val="Heading3"/>
      </w:pPr>
      <w:r>
        <w:lastRenderedPageBreak/>
        <w:t>Raising Cap Insufficient</w:t>
      </w:r>
    </w:p>
    <w:p w:rsidR="009D6915" w:rsidRDefault="009D6915" w:rsidP="009D6915">
      <w:pPr>
        <w:pStyle w:val="Heading4"/>
      </w:pPr>
      <w:r w:rsidRPr="005031BD">
        <w:t xml:space="preserve">Simply raising the cap will not necessarily allow more refugees into the country – there are many other barriers preventing refugees from entering the country which the </w:t>
      </w:r>
      <w:proofErr w:type="spellStart"/>
      <w:r w:rsidRPr="005031BD">
        <w:t>aff</w:t>
      </w:r>
      <w:proofErr w:type="spellEnd"/>
      <w:r w:rsidRPr="005031BD">
        <w:t xml:space="preserve"> cannot solve</w:t>
      </w:r>
    </w:p>
    <w:p w:rsidR="009D6915" w:rsidRPr="005031BD" w:rsidRDefault="009D6915" w:rsidP="009D6915">
      <w:r>
        <w:rPr>
          <w:rStyle w:val="Style13ptBold"/>
        </w:rPr>
        <w:t xml:space="preserve">Welch 17 </w:t>
      </w:r>
      <w:r w:rsidRPr="005031BD">
        <w:t>[Keith Welch, Research Assistant at Haas Institute on global migration and refugee resettlement in the United States, Master in Public Policy degree from the University of California</w:t>
      </w:r>
      <w:r>
        <w:t xml:space="preserve">, Haas Institute, a Society at UC Berkeley is a community of engaged scholars and researchers, “A Pivotal Moment for the US Refugee Resettlement Program”, </w:t>
      </w:r>
      <w:hyperlink r:id="rId109" w:history="1">
        <w:r w:rsidRPr="00E154A6">
          <w:rPr>
            <w:rStyle w:val="Hyperlink"/>
          </w:rPr>
          <w:t>http://haasinstitute.berkeley.edu/sites/default/files/haasinstitute_usrefugeeresettlment_june2017_publish.pdf</w:t>
        </w:r>
      </w:hyperlink>
      <w:r>
        <w:t>, June 2017, 7/11/18]</w:t>
      </w:r>
    </w:p>
    <w:p w:rsidR="009D6915" w:rsidRDefault="009D6915" w:rsidP="009D6915">
      <w:pPr>
        <w:rPr>
          <w:sz w:val="16"/>
        </w:rPr>
      </w:pPr>
      <w:r w:rsidRPr="002A729D">
        <w:rPr>
          <w:rStyle w:val="StyleUnderline"/>
        </w:rPr>
        <w:t>The number of refugees that the US government resettles is frequently below the ceiling. This discrepancy was particularly wide following the terrorist attacks of 9/11 in 2001. In 2002 the ceiling was 70,000 but only 27,131 refugees entered the country;</w:t>
      </w:r>
      <w:r w:rsidRPr="005031BD">
        <w:rPr>
          <w:sz w:val="16"/>
        </w:rPr>
        <w:t xml:space="preserve">34 </w:t>
      </w:r>
      <w:r w:rsidRPr="005031BD">
        <w:rPr>
          <w:rStyle w:val="StyleUnderline"/>
        </w:rPr>
        <w:t xml:space="preserve">in 2012, the ceiling was 76,000, but only 56,424 refugees were admitted. The reasons for these discrepancies are complex and contextual to the time period. It could be due to a </w:t>
      </w:r>
      <w:r w:rsidRPr="00BB1186">
        <w:rPr>
          <w:rStyle w:val="Emphasis"/>
        </w:rPr>
        <w:t>lack of cooperation in the refugees’ country</w:t>
      </w:r>
      <w:r w:rsidRPr="005031BD">
        <w:rPr>
          <w:rStyle w:val="StyleUnderline"/>
        </w:rPr>
        <w:t xml:space="preserve"> of first asylum, ongoing political complications, or the fact that the US began accepting refugees from a wider range of countries, whereas it has previously admitted them from a smaller set of countries.</w:t>
      </w:r>
      <w:r w:rsidRPr="005031BD">
        <w:rPr>
          <w:sz w:val="16"/>
        </w:rPr>
        <w:t xml:space="preserve">35 According to Kathleen Newland, an immigration and refugee policy expert, two factors led to the discrepancy after 9/11.36 First, the Bush Administration suspended the refugee resettlement program for two months. </w:t>
      </w:r>
      <w:r w:rsidRPr="005031BD">
        <w:rPr>
          <w:rStyle w:val="StyleUnderline"/>
        </w:rPr>
        <w:t>Second, the administration put new security protocols in place, reducing the number of refugees who made it through the security screening process. After the President annually sets the admissions ceiling, the next step in the process is the overseas processing of refugees, which the State Department and the United States Citizenship and Immigration Services (USCIS) work together to manage.</w:t>
      </w:r>
      <w:r w:rsidRPr="005031BD">
        <w:rPr>
          <w:sz w:val="16"/>
        </w:rPr>
        <w:t xml:space="preserve">37 </w:t>
      </w:r>
      <w:r w:rsidRPr="005031BD">
        <w:rPr>
          <w:rStyle w:val="StyleUnderline"/>
        </w:rPr>
        <w:t>Once USCIS approves a refugee for resettlement, the State Department’s Bureau for Population, Refugees, and Migration (PRM) coordinates the process of placing the individual (and his or her family) in a specific city.</w:t>
      </w:r>
      <w:r w:rsidRPr="005031BD">
        <w:rPr>
          <w:sz w:val="16"/>
        </w:rPr>
        <w:t xml:space="preserve"> PRM works closely with nine voluntary agencies that have cooperative agreements with the State Department to resettle refugees.38 Before a refugee arrives in the US, representatives of these voluntary agencies meet to decide where to place the individual. </w:t>
      </w:r>
      <w:r w:rsidRPr="005031BD">
        <w:rPr>
          <w:rStyle w:val="StyleUnderline"/>
        </w:rPr>
        <w:t>The Refugee Act of 1980 also requires the federal government to consult with states and local jurisdictions to coordinate the placement of refugees throughout the country.</w:t>
      </w:r>
      <w:r w:rsidRPr="005031BD">
        <w:rPr>
          <w:sz w:val="16"/>
        </w:rPr>
        <w:t xml:space="preserve">39 They will first attempt to place the refugee in the same city as any of his or her relatives. If the individual does not have any relatives in the country, then the agencies attempt to find a city that has the necessary resources to meet the refugee’s needs (such as ethnic communities, employment opportunities, affordable housing, and educational and health services). </w:t>
      </w:r>
      <w:r w:rsidRPr="005031BD">
        <w:rPr>
          <w:rStyle w:val="StyleUnderline"/>
        </w:rPr>
        <w:t>The Refugee Act also requests that the agencies ensure the individual is not placed in an area that is already highly impacted by the presence of refugees. After the refugee arrives in the US, his or her voluntary agency receives a Reception and Placement grant directly from PRM to fund the initial three months of resettlement.</w:t>
      </w:r>
      <w:r w:rsidRPr="005031BD">
        <w:rPr>
          <w:sz w:val="16"/>
        </w:rPr>
        <w:t xml:space="preserve">40 </w:t>
      </w:r>
      <w:r w:rsidRPr="005031BD">
        <w:rPr>
          <w:rStyle w:val="StyleUnderline"/>
        </w:rPr>
        <w:t xml:space="preserve">Thereafter, the Department of Health and Human Services’ Office of Refugee Resettlement (ORR) works through the states and nongovernmental organizations to provide </w:t>
      </w:r>
      <w:proofErr w:type="spellStart"/>
      <w:r w:rsidRPr="005031BD">
        <w:rPr>
          <w:rStyle w:val="StyleUnderline"/>
        </w:rPr>
        <w:t>longterm</w:t>
      </w:r>
      <w:proofErr w:type="spellEnd"/>
      <w:r w:rsidRPr="005031BD">
        <w:rPr>
          <w:rStyle w:val="StyleUnderline"/>
        </w:rPr>
        <w:t xml:space="preserve"> assistance. Each state voluntarily opts in to the refugee resettlement program by appointing a state refugee coordinator and submitting a plan outlining how it will allocate public and private resources to support refugees.</w:t>
      </w:r>
      <w:r w:rsidRPr="005031BD">
        <w:rPr>
          <w:sz w:val="16"/>
        </w:rPr>
        <w:t xml:space="preserve">41 </w:t>
      </w:r>
    </w:p>
    <w:p w:rsidR="009D6915" w:rsidRDefault="009D6915" w:rsidP="009D6915"/>
    <w:p w:rsidR="00365533" w:rsidRDefault="00365533" w:rsidP="009D6915"/>
    <w:p w:rsidR="00365533" w:rsidRDefault="00365533" w:rsidP="00365533">
      <w:pPr>
        <w:pStyle w:val="Heading2"/>
      </w:pPr>
      <w:r>
        <w:lastRenderedPageBreak/>
        <w:t>Data-Based Resettlement Mechanism</w:t>
      </w:r>
    </w:p>
    <w:p w:rsidR="00365533" w:rsidRDefault="00365533" w:rsidP="00365533">
      <w:pPr>
        <w:pStyle w:val="Heading3"/>
      </w:pPr>
      <w:r>
        <w:lastRenderedPageBreak/>
        <w:t>Resettlement Fails</w:t>
      </w:r>
    </w:p>
    <w:p w:rsidR="00365533" w:rsidRDefault="00365533" w:rsidP="00365533">
      <w:pPr>
        <w:pStyle w:val="Heading4"/>
      </w:pPr>
      <w:r>
        <w:t>Refugees struggle to adapt to their community, and government organizations do not help.</w:t>
      </w:r>
    </w:p>
    <w:p w:rsidR="00365533" w:rsidRPr="005C7D0C" w:rsidRDefault="00365533" w:rsidP="00365533">
      <w:pPr>
        <w:rPr>
          <w:rStyle w:val="Style13ptBold"/>
          <w:b w:val="0"/>
        </w:rPr>
      </w:pPr>
      <w:r w:rsidRPr="00494A73">
        <w:rPr>
          <w:rStyle w:val="Style13ptBold"/>
          <w:sz w:val="18"/>
          <w:szCs w:val="18"/>
        </w:rPr>
        <w:t>Neha</w:t>
      </w:r>
      <w:r w:rsidRPr="00494A73">
        <w:rPr>
          <w:rStyle w:val="Style13ptBold"/>
        </w:rPr>
        <w:t xml:space="preserve"> </w:t>
      </w:r>
      <w:proofErr w:type="spellStart"/>
      <w:r w:rsidRPr="00494A73">
        <w:rPr>
          <w:rStyle w:val="Style13ptBold"/>
        </w:rPr>
        <w:t>Wadekar</w:t>
      </w:r>
      <w:proofErr w:type="spellEnd"/>
      <w:r>
        <w:rPr>
          <w:rStyle w:val="Style13ptBold"/>
        </w:rPr>
        <w:t xml:space="preserve"> </w:t>
      </w:r>
      <w:r w:rsidRPr="005C7D0C">
        <w:rPr>
          <w:rStyle w:val="Style13ptBold"/>
          <w:sz w:val="18"/>
          <w:szCs w:val="18"/>
        </w:rPr>
        <w:t>20</w:t>
      </w:r>
      <w:r>
        <w:rPr>
          <w:rStyle w:val="Style13ptBold"/>
        </w:rPr>
        <w:t xml:space="preserve">16 – Journalist for the Huffington Post, “Refugees Discuss Most Difficult Part of Living in America”, January 25, 2016 </w:t>
      </w:r>
      <w:r w:rsidRPr="005C7D0C">
        <w:rPr>
          <w:rStyle w:val="Style13ptBold"/>
        </w:rPr>
        <w:t>https://www.huffingtonpost.com/entry/resettled-syrian-refugees-bureaucracy_us_568aab81e4b06fa68882ecc9</w:t>
      </w:r>
    </w:p>
    <w:p w:rsidR="00365533" w:rsidRDefault="00365533" w:rsidP="00365533">
      <w:pPr>
        <w:rPr>
          <w:sz w:val="16"/>
        </w:rPr>
      </w:pPr>
      <w:r w:rsidRPr="00494A73">
        <w:rPr>
          <w:sz w:val="16"/>
        </w:rPr>
        <w:t xml:space="preserve">The </w:t>
      </w:r>
      <w:proofErr w:type="spellStart"/>
      <w:r w:rsidRPr="00494A73">
        <w:rPr>
          <w:sz w:val="16"/>
        </w:rPr>
        <w:t>Kanjous</w:t>
      </w:r>
      <w:proofErr w:type="spellEnd"/>
      <w:r w:rsidRPr="00494A73">
        <w:rPr>
          <w:sz w:val="16"/>
        </w:rPr>
        <w:t xml:space="preserve"> were one of the </w:t>
      </w:r>
      <w:r w:rsidRPr="00482580">
        <w:rPr>
          <w:sz w:val="24"/>
          <w:highlight w:val="yellow"/>
          <w:u w:val="single"/>
        </w:rPr>
        <w:t>lucky families</w:t>
      </w:r>
      <w:r w:rsidRPr="00494A73">
        <w:rPr>
          <w:sz w:val="16"/>
        </w:rPr>
        <w:t xml:space="preserve"> that </w:t>
      </w:r>
      <w:r w:rsidRPr="00482580">
        <w:rPr>
          <w:sz w:val="24"/>
          <w:highlight w:val="yellow"/>
          <w:u w:val="single"/>
        </w:rPr>
        <w:t>made it through the screening process and were accepted as</w:t>
      </w:r>
      <w:r w:rsidRPr="00482580">
        <w:rPr>
          <w:sz w:val="24"/>
          <w:u w:val="single"/>
        </w:rPr>
        <w:t xml:space="preserve"> American </w:t>
      </w:r>
      <w:r w:rsidRPr="00482580">
        <w:rPr>
          <w:sz w:val="24"/>
          <w:highlight w:val="yellow"/>
          <w:u w:val="single"/>
        </w:rPr>
        <w:t>refugees</w:t>
      </w:r>
      <w:r w:rsidRPr="00494A73">
        <w:rPr>
          <w:sz w:val="16"/>
        </w:rPr>
        <w:t xml:space="preserve"> in September 2015. They, like many others, endured a long and arduous journey to get to U.S. soil. </w:t>
      </w:r>
      <w:r w:rsidRPr="00482580">
        <w:rPr>
          <w:sz w:val="24"/>
          <w:u w:val="single"/>
        </w:rPr>
        <w:t xml:space="preserve">But they </w:t>
      </w:r>
      <w:r w:rsidRPr="00482580">
        <w:rPr>
          <w:sz w:val="24"/>
          <w:highlight w:val="yellow"/>
          <w:u w:val="single"/>
        </w:rPr>
        <w:t>now face a new challenge: navigating a complex network of</w:t>
      </w:r>
      <w:r w:rsidRPr="00482580">
        <w:rPr>
          <w:sz w:val="24"/>
          <w:u w:val="single"/>
        </w:rPr>
        <w:t xml:space="preserve"> government and nonprofit </w:t>
      </w:r>
      <w:r w:rsidRPr="00482580">
        <w:rPr>
          <w:sz w:val="24"/>
          <w:highlight w:val="yellow"/>
          <w:u w:val="single"/>
        </w:rPr>
        <w:t>organizations responsible for overseeing the refugee resettlement process</w:t>
      </w:r>
      <w:r w:rsidRPr="00482580">
        <w:rPr>
          <w:sz w:val="24"/>
          <w:u w:val="single"/>
        </w:rPr>
        <w:t>.</w:t>
      </w:r>
      <w:r>
        <w:rPr>
          <w:sz w:val="24"/>
          <w:u w:val="single"/>
        </w:rPr>
        <w:t xml:space="preserve"> </w:t>
      </w:r>
      <w:r w:rsidRPr="00494A73">
        <w:rPr>
          <w:sz w:val="16"/>
        </w:rPr>
        <w:t xml:space="preserve">According to the Department of Health and Human Services’ Office of Refugee Resettlement, the process of refugee resettlement varies by state. Some depend on state-administered resettlement resources, while others utilize public-private partnerships or the Wilson-Fish program, an alternative to traditional state-administered refugee resettlement programs for providing cash and medical assistance and social services to refugees. </w:t>
      </w:r>
      <w:r w:rsidRPr="00482580">
        <w:rPr>
          <w:sz w:val="24"/>
          <w:highlight w:val="yellow"/>
          <w:u w:val="single"/>
        </w:rPr>
        <w:t>For these refugees, the process of navigating</w:t>
      </w:r>
      <w:r w:rsidRPr="00494A73">
        <w:rPr>
          <w:sz w:val="16"/>
          <w:highlight w:val="yellow"/>
        </w:rPr>
        <w:t xml:space="preserve"> these </w:t>
      </w:r>
      <w:r w:rsidRPr="00482580">
        <w:rPr>
          <w:sz w:val="24"/>
          <w:highlight w:val="yellow"/>
          <w:u w:val="single"/>
        </w:rPr>
        <w:t>programs can often be the greatest challenge they face in their resettlement process.</w:t>
      </w:r>
      <w:r>
        <w:rPr>
          <w:sz w:val="24"/>
          <w:u w:val="single"/>
        </w:rPr>
        <w:t xml:space="preserve"> </w:t>
      </w:r>
      <w:r w:rsidRPr="00494A73">
        <w:rPr>
          <w:sz w:val="16"/>
        </w:rPr>
        <w:t xml:space="preserve">Since arriving in the United States, with the help of local nonprofit organizations, </w:t>
      </w:r>
      <w:proofErr w:type="spellStart"/>
      <w:r w:rsidRPr="00494A73">
        <w:rPr>
          <w:sz w:val="16"/>
        </w:rPr>
        <w:t>Kanjou</w:t>
      </w:r>
      <w:proofErr w:type="spellEnd"/>
      <w:r w:rsidRPr="00494A73">
        <w:rPr>
          <w:sz w:val="16"/>
        </w:rPr>
        <w:t xml:space="preserve"> and his family have moved out of temporary housing into an apartment. </w:t>
      </w:r>
      <w:proofErr w:type="spellStart"/>
      <w:r w:rsidRPr="00494A73">
        <w:rPr>
          <w:sz w:val="16"/>
        </w:rPr>
        <w:t>Kanjou</w:t>
      </w:r>
      <w:proofErr w:type="spellEnd"/>
      <w:r w:rsidRPr="00494A73">
        <w:rPr>
          <w:sz w:val="16"/>
        </w:rPr>
        <w:t xml:space="preserve"> has secured a job as a construction worker, along with healthcare and benefits. His daughters are enrolled in the local school. But </w:t>
      </w:r>
      <w:r w:rsidRPr="00482580">
        <w:rPr>
          <w:sz w:val="24"/>
          <w:highlight w:val="yellow"/>
          <w:u w:val="single"/>
        </w:rPr>
        <w:t>according to the family, the refugee resettlement process in the U.S. has not provided the help and support they hoped for</w:t>
      </w:r>
      <w:r w:rsidRPr="00482580">
        <w:rPr>
          <w:sz w:val="24"/>
          <w:u w:val="single"/>
        </w:rPr>
        <w:t>.</w:t>
      </w:r>
      <w:r>
        <w:rPr>
          <w:sz w:val="24"/>
          <w:u w:val="single"/>
        </w:rPr>
        <w:t xml:space="preserve"> </w:t>
      </w:r>
      <w:r w:rsidRPr="00494A73">
        <w:rPr>
          <w:sz w:val="16"/>
        </w:rPr>
        <w:t xml:space="preserve">“Unfortunately </w:t>
      </w:r>
      <w:r w:rsidRPr="00494A73">
        <w:rPr>
          <w:sz w:val="24"/>
          <w:highlight w:val="yellow"/>
          <w:u w:val="single"/>
        </w:rPr>
        <w:t>these agencies are treating us are pretty badly because they penalize us for any</w:t>
      </w:r>
      <w:r w:rsidRPr="00482580">
        <w:rPr>
          <w:sz w:val="24"/>
          <w:u w:val="single"/>
        </w:rPr>
        <w:t xml:space="preserve"> minor </w:t>
      </w:r>
      <w:r w:rsidRPr="00494A73">
        <w:rPr>
          <w:sz w:val="24"/>
          <w:highlight w:val="yellow"/>
          <w:u w:val="single"/>
        </w:rPr>
        <w:t>thing</w:t>
      </w:r>
      <w:r w:rsidRPr="00482580">
        <w:rPr>
          <w:sz w:val="24"/>
          <w:u w:val="single"/>
        </w:rPr>
        <w:t xml:space="preserve">,” </w:t>
      </w:r>
      <w:proofErr w:type="spellStart"/>
      <w:r w:rsidRPr="00482580">
        <w:rPr>
          <w:sz w:val="24"/>
          <w:u w:val="single"/>
        </w:rPr>
        <w:t>Kanjou</w:t>
      </w:r>
      <w:proofErr w:type="spellEnd"/>
      <w:r w:rsidRPr="00482580">
        <w:rPr>
          <w:sz w:val="24"/>
          <w:u w:val="single"/>
        </w:rPr>
        <w:t xml:space="preserve"> says. “Any paperwork they don’t have or any tiny mistake and </w:t>
      </w:r>
      <w:r w:rsidRPr="00494A73">
        <w:rPr>
          <w:sz w:val="24"/>
          <w:highlight w:val="yellow"/>
          <w:u w:val="single"/>
        </w:rPr>
        <w:t>they will deduct from our financial benefits. That really interrupts the development of our rebuilding process.</w:t>
      </w:r>
      <w:r w:rsidRPr="00482580">
        <w:rPr>
          <w:sz w:val="24"/>
          <w:u w:val="single"/>
        </w:rPr>
        <w:t>”</w:t>
      </w:r>
      <w:r>
        <w:rPr>
          <w:sz w:val="24"/>
          <w:u w:val="single"/>
        </w:rPr>
        <w:t xml:space="preserve"> </w:t>
      </w:r>
      <w:r w:rsidRPr="00494A73">
        <w:rPr>
          <w:sz w:val="16"/>
        </w:rPr>
        <w:t xml:space="preserve">But despite the challenges, </w:t>
      </w:r>
      <w:proofErr w:type="spellStart"/>
      <w:r w:rsidRPr="00494A73">
        <w:rPr>
          <w:sz w:val="16"/>
        </w:rPr>
        <w:t>Kanjou</w:t>
      </w:r>
      <w:proofErr w:type="spellEnd"/>
      <w:r w:rsidRPr="00494A73">
        <w:rPr>
          <w:sz w:val="16"/>
        </w:rPr>
        <w:t xml:space="preserve"> remains positive about his family’s future. “I need to work on mastering the communication skills. </w:t>
      </w:r>
      <w:r w:rsidRPr="00482580">
        <w:rPr>
          <w:sz w:val="24"/>
          <w:u w:val="single"/>
        </w:rPr>
        <w:t>I’m also having problems with the transportation because of my job. On the bus it takes two hours each way just to get to my work</w:t>
      </w:r>
      <w:r w:rsidRPr="00494A73">
        <w:rPr>
          <w:sz w:val="16"/>
        </w:rPr>
        <w:t xml:space="preserve"> but these are things we’re working on and eventually… it’s just a matter of time,” he says. “I’m hoping in three years I will be working for myself and I’ll be my own contractor.”</w:t>
      </w:r>
    </w:p>
    <w:p w:rsidR="00365533" w:rsidRDefault="00365533" w:rsidP="00365533">
      <w:pPr>
        <w:rPr>
          <w:sz w:val="16"/>
        </w:rPr>
      </w:pPr>
    </w:p>
    <w:p w:rsidR="00365533" w:rsidRDefault="00365533" w:rsidP="00365533">
      <w:pPr>
        <w:rPr>
          <w:sz w:val="16"/>
        </w:rPr>
      </w:pPr>
    </w:p>
    <w:p w:rsidR="00365533" w:rsidRDefault="00365533" w:rsidP="00365533">
      <w:pPr>
        <w:pStyle w:val="Heading4"/>
      </w:pPr>
      <w:r>
        <w:t xml:space="preserve">Local </w:t>
      </w:r>
      <w:proofErr w:type="spellStart"/>
      <w:r>
        <w:t>non profit</w:t>
      </w:r>
      <w:proofErr w:type="spellEnd"/>
      <w:r>
        <w:t xml:space="preserve"> assistance is the only help refugees get, and it is almost always not enough</w:t>
      </w:r>
    </w:p>
    <w:p w:rsidR="00365533" w:rsidRPr="00D816BC" w:rsidRDefault="00365533" w:rsidP="00365533">
      <w:pPr>
        <w:rPr>
          <w:sz w:val="24"/>
        </w:rPr>
      </w:pPr>
      <w:r w:rsidRPr="00494A73">
        <w:rPr>
          <w:rStyle w:val="Style13ptBold"/>
          <w:sz w:val="18"/>
          <w:szCs w:val="18"/>
        </w:rPr>
        <w:t>Neha</w:t>
      </w:r>
      <w:r w:rsidRPr="00494A73">
        <w:rPr>
          <w:rStyle w:val="Style13ptBold"/>
        </w:rPr>
        <w:t xml:space="preserve"> </w:t>
      </w:r>
      <w:proofErr w:type="spellStart"/>
      <w:r w:rsidRPr="00494A73">
        <w:rPr>
          <w:rStyle w:val="Style13ptBold"/>
        </w:rPr>
        <w:t>Wadekar</w:t>
      </w:r>
      <w:proofErr w:type="spellEnd"/>
      <w:r>
        <w:rPr>
          <w:rStyle w:val="Style13ptBold"/>
        </w:rPr>
        <w:t xml:space="preserve"> </w:t>
      </w:r>
      <w:r w:rsidRPr="005C7D0C">
        <w:rPr>
          <w:rStyle w:val="Style13ptBold"/>
          <w:sz w:val="18"/>
          <w:szCs w:val="18"/>
        </w:rPr>
        <w:t>20</w:t>
      </w:r>
      <w:r>
        <w:rPr>
          <w:rStyle w:val="Style13ptBold"/>
        </w:rPr>
        <w:t xml:space="preserve">16 – Journalist for the Huffington Post, “Refugees Discuss Most Difficult Part of Living in America”, January 25, 2016 </w:t>
      </w:r>
      <w:r w:rsidRPr="005C7D0C">
        <w:rPr>
          <w:rStyle w:val="Style13ptBold"/>
        </w:rPr>
        <w:t>https://www.huffingtonpost.com/entry/resettled-syrian-refugees-bureaucracy_us_568aab81e4b06fa68882ecc9</w:t>
      </w:r>
    </w:p>
    <w:p w:rsidR="00365533" w:rsidRPr="002D25EC" w:rsidRDefault="00365533" w:rsidP="00365533">
      <w:pPr>
        <w:rPr>
          <w:sz w:val="16"/>
        </w:rPr>
      </w:pPr>
      <w:r w:rsidRPr="002D25EC">
        <w:rPr>
          <w:sz w:val="16"/>
        </w:rPr>
        <w:t xml:space="preserve">Once the refugees land in America, the government turns over responsibility to resettlement organizations like the International Refugee Committee (IRC). These agencies are U.S. government contractors who are tasked with helping the refugees navigate the first three months of their new lives. “The resettlement agencies will pick up the refugee individuals or families from the airport and their responsibility is to find them housing, at least temporary, and to get help them get signed up with basic benefits,” says </w:t>
      </w:r>
      <w:proofErr w:type="spellStart"/>
      <w:r w:rsidRPr="002D25EC">
        <w:rPr>
          <w:sz w:val="16"/>
        </w:rPr>
        <w:t>Mulla</w:t>
      </w:r>
      <w:proofErr w:type="spellEnd"/>
      <w:r w:rsidRPr="002D25EC">
        <w:rPr>
          <w:sz w:val="16"/>
        </w:rPr>
        <w:t xml:space="preserve">. “They now have legal entitlement through the government for health benefits, medical, public assistance, some cash aid. [The agencies] will also help them get their kids enrolled in school and just get them set up, get their basic functions established, here on the America continent.” </w:t>
      </w:r>
      <w:r w:rsidRPr="00AF65FE">
        <w:rPr>
          <w:sz w:val="24"/>
          <w:u w:val="single"/>
        </w:rPr>
        <w:t xml:space="preserve">Each </w:t>
      </w:r>
      <w:r w:rsidRPr="00FD7A92">
        <w:rPr>
          <w:sz w:val="24"/>
          <w:highlight w:val="yellow"/>
          <w:u w:val="single"/>
        </w:rPr>
        <w:t xml:space="preserve">family member receives a one-time cash gift of $1,100 upon arrival in the U.S. After three months </w:t>
      </w:r>
      <w:r w:rsidRPr="00FD7A92">
        <w:rPr>
          <w:sz w:val="24"/>
          <w:u w:val="single"/>
        </w:rPr>
        <w:t>of working</w:t>
      </w:r>
      <w:r w:rsidRPr="00AF65FE">
        <w:rPr>
          <w:sz w:val="24"/>
          <w:u w:val="single"/>
        </w:rPr>
        <w:t xml:space="preserve"> with the IRC, </w:t>
      </w:r>
      <w:r w:rsidRPr="00FD7A92">
        <w:rPr>
          <w:sz w:val="24"/>
          <w:highlight w:val="yellow"/>
          <w:u w:val="single"/>
        </w:rPr>
        <w:t>the refugees are expected to have used their stipends to arrange for temporary housing</w:t>
      </w:r>
      <w:r w:rsidRPr="00FD7A92">
        <w:rPr>
          <w:sz w:val="16"/>
          <w:highlight w:val="yellow"/>
        </w:rPr>
        <w:t>.</w:t>
      </w:r>
      <w:r w:rsidRPr="002D25EC">
        <w:rPr>
          <w:sz w:val="16"/>
        </w:rPr>
        <w:t xml:space="preserve"> </w:t>
      </w:r>
      <w:r w:rsidRPr="00AF65FE">
        <w:rPr>
          <w:sz w:val="24"/>
          <w:u w:val="single"/>
        </w:rPr>
        <w:t xml:space="preserve">The </w:t>
      </w:r>
      <w:proofErr w:type="spellStart"/>
      <w:r w:rsidRPr="002D25EC">
        <w:rPr>
          <w:sz w:val="16"/>
        </w:rPr>
        <w:t>Kanjou</w:t>
      </w:r>
      <w:proofErr w:type="spellEnd"/>
      <w:r w:rsidRPr="002D25EC">
        <w:rPr>
          <w:sz w:val="16"/>
        </w:rPr>
        <w:t xml:space="preserve"> </w:t>
      </w:r>
      <w:r w:rsidRPr="00AF65FE">
        <w:rPr>
          <w:sz w:val="24"/>
          <w:u w:val="single"/>
        </w:rPr>
        <w:t>family moved into the apartment of a</w:t>
      </w:r>
      <w:r w:rsidRPr="002D25EC">
        <w:rPr>
          <w:sz w:val="16"/>
        </w:rPr>
        <w:t xml:space="preserve"> Jordanian </w:t>
      </w:r>
      <w:r w:rsidRPr="00AF65FE">
        <w:rPr>
          <w:sz w:val="24"/>
          <w:u w:val="single"/>
        </w:rPr>
        <w:t>friend after landing</w:t>
      </w:r>
      <w:r w:rsidRPr="002D25EC">
        <w:rPr>
          <w:sz w:val="16"/>
        </w:rPr>
        <w:t xml:space="preserve"> in California. </w:t>
      </w:r>
      <w:r w:rsidRPr="00AF65FE">
        <w:rPr>
          <w:sz w:val="24"/>
          <w:u w:val="single"/>
        </w:rPr>
        <w:t>Four days later, a representative from the resettlement agency took them to the American Inn and Suites in Claremont where they lived, cramped in one dingy room, for the next four weeks.</w:t>
      </w:r>
      <w:r w:rsidRPr="002D25EC">
        <w:rPr>
          <w:sz w:val="16"/>
        </w:rPr>
        <w:t xml:space="preserve"> On the second night, representatives from the agency came to visit the family. “They introduced themselves,” says </w:t>
      </w:r>
      <w:proofErr w:type="spellStart"/>
      <w:r w:rsidRPr="002D25EC">
        <w:rPr>
          <w:sz w:val="16"/>
        </w:rPr>
        <w:t>Kanjou</w:t>
      </w:r>
      <w:proofErr w:type="spellEnd"/>
      <w:r w:rsidRPr="002D25EC">
        <w:rPr>
          <w:sz w:val="16"/>
        </w:rPr>
        <w:t xml:space="preserve">. “They brought a translator with them and they told us there are certain things that we had to do, such as going to get </w:t>
      </w:r>
      <w:proofErr w:type="spellStart"/>
      <w:r w:rsidRPr="002D25EC">
        <w:rPr>
          <w:sz w:val="16"/>
        </w:rPr>
        <w:t>MediCal</w:t>
      </w:r>
      <w:proofErr w:type="spellEnd"/>
      <w:r w:rsidRPr="002D25EC">
        <w:rPr>
          <w:sz w:val="16"/>
        </w:rPr>
        <w:t xml:space="preserve">, going to social services, going to the welfare office, which we did with them.” Often, </w:t>
      </w:r>
      <w:r w:rsidRPr="00D816BC">
        <w:rPr>
          <w:sz w:val="24"/>
          <w:highlight w:val="yellow"/>
          <w:u w:val="single"/>
        </w:rPr>
        <w:t>the process of navigating government agencies is inefficient and difficult</w:t>
      </w:r>
      <w:r w:rsidRPr="00AF65FE">
        <w:rPr>
          <w:sz w:val="24"/>
          <w:u w:val="single"/>
        </w:rPr>
        <w:t>.</w:t>
      </w:r>
      <w:r w:rsidRPr="002D25EC">
        <w:rPr>
          <w:sz w:val="16"/>
        </w:rPr>
        <w:t xml:space="preserve"> Mahmoud </w:t>
      </w:r>
      <w:proofErr w:type="spellStart"/>
      <w:r w:rsidRPr="00D816BC">
        <w:rPr>
          <w:sz w:val="24"/>
          <w:highlight w:val="yellow"/>
          <w:u w:val="single"/>
        </w:rPr>
        <w:t>Tarifi</w:t>
      </w:r>
      <w:proofErr w:type="spellEnd"/>
      <w:r w:rsidRPr="00D816BC">
        <w:rPr>
          <w:sz w:val="24"/>
          <w:highlight w:val="yellow"/>
          <w:u w:val="single"/>
        </w:rPr>
        <w:t>, from the Islamic Center of Claremont,</w:t>
      </w:r>
      <w:r w:rsidRPr="00D816BC">
        <w:rPr>
          <w:sz w:val="16"/>
          <w:highlight w:val="yellow"/>
        </w:rPr>
        <w:t xml:space="preserve"> </w:t>
      </w:r>
      <w:r w:rsidRPr="00D816BC">
        <w:rPr>
          <w:sz w:val="24"/>
          <w:highlight w:val="yellow"/>
          <w:u w:val="single"/>
        </w:rPr>
        <w:t>recalls</w:t>
      </w:r>
      <w:r w:rsidRPr="002D25EC">
        <w:rPr>
          <w:sz w:val="16"/>
        </w:rPr>
        <w:t xml:space="preserve"> </w:t>
      </w:r>
      <w:r w:rsidRPr="00AF65FE">
        <w:rPr>
          <w:sz w:val="24"/>
          <w:u w:val="single"/>
        </w:rPr>
        <w:t xml:space="preserve">an incident in which another refugee </w:t>
      </w:r>
      <w:r w:rsidRPr="00AF65FE">
        <w:rPr>
          <w:sz w:val="24"/>
          <w:u w:val="single"/>
        </w:rPr>
        <w:lastRenderedPageBreak/>
        <w:t>family went to get routine blood tests at a local health clinic. “</w:t>
      </w:r>
      <w:r w:rsidRPr="00D816BC">
        <w:rPr>
          <w:sz w:val="24"/>
          <w:highlight w:val="yellow"/>
          <w:u w:val="single"/>
        </w:rPr>
        <w:t>The</w:t>
      </w:r>
      <w:r w:rsidRPr="002D25EC">
        <w:rPr>
          <w:sz w:val="16"/>
        </w:rPr>
        <w:t xml:space="preserve"> IRC </w:t>
      </w:r>
      <w:r w:rsidRPr="00D816BC">
        <w:rPr>
          <w:sz w:val="24"/>
          <w:highlight w:val="yellow"/>
          <w:u w:val="single"/>
        </w:rPr>
        <w:t>officer told me that the clinic has a translator</w:t>
      </w:r>
      <w:r w:rsidRPr="002D25EC">
        <w:rPr>
          <w:sz w:val="16"/>
        </w:rPr>
        <w:t xml:space="preserve"> and to just drop them off,” </w:t>
      </w:r>
      <w:proofErr w:type="spellStart"/>
      <w:r w:rsidRPr="002D25EC">
        <w:rPr>
          <w:sz w:val="16"/>
        </w:rPr>
        <w:t>Tarifi</w:t>
      </w:r>
      <w:proofErr w:type="spellEnd"/>
      <w:r w:rsidRPr="002D25EC">
        <w:rPr>
          <w:sz w:val="16"/>
        </w:rPr>
        <w:t xml:space="preserve"> explains. “So we did. And </w:t>
      </w:r>
      <w:r w:rsidRPr="00D816BC">
        <w:rPr>
          <w:sz w:val="24"/>
          <w:highlight w:val="yellow"/>
          <w:u w:val="single"/>
        </w:rPr>
        <w:t>the next thing you know there was no translator and I was getting calls saying ‘We cannot understand what they’re asking us to do.’</w:t>
      </w:r>
      <w:r w:rsidRPr="00AF65FE">
        <w:rPr>
          <w:sz w:val="24"/>
          <w:u w:val="single"/>
        </w:rPr>
        <w:t>” Neither the IRC nor the health clinic took responsibility</w:t>
      </w:r>
      <w:r w:rsidRPr="002D25EC">
        <w:rPr>
          <w:sz w:val="16"/>
        </w:rPr>
        <w:t xml:space="preserve"> for the lapse, </w:t>
      </w:r>
      <w:r w:rsidRPr="00AF65FE">
        <w:rPr>
          <w:sz w:val="24"/>
          <w:u w:val="single"/>
        </w:rPr>
        <w:t xml:space="preserve">leaving </w:t>
      </w:r>
      <w:r w:rsidRPr="00D816BC">
        <w:rPr>
          <w:sz w:val="24"/>
          <w:highlight w:val="yellow"/>
          <w:u w:val="single"/>
        </w:rPr>
        <w:t>the family unable to communicate with the health care workers</w:t>
      </w:r>
      <w:r w:rsidRPr="002D25EC">
        <w:rPr>
          <w:sz w:val="16"/>
        </w:rPr>
        <w:t xml:space="preserve">. This type of bureaucratic bungling sometimes results in more serious consequences for families like the </w:t>
      </w:r>
      <w:proofErr w:type="spellStart"/>
      <w:r w:rsidRPr="002D25EC">
        <w:rPr>
          <w:sz w:val="16"/>
        </w:rPr>
        <w:t>Kanjous</w:t>
      </w:r>
      <w:proofErr w:type="spellEnd"/>
      <w:r w:rsidRPr="002D25EC">
        <w:rPr>
          <w:sz w:val="16"/>
        </w:rPr>
        <w:t xml:space="preserve">. </w:t>
      </w:r>
      <w:r w:rsidRPr="00AF65FE">
        <w:rPr>
          <w:sz w:val="24"/>
          <w:u w:val="single"/>
        </w:rPr>
        <w:t>The government provides refugees with a monthly stipend</w:t>
      </w:r>
      <w:r w:rsidRPr="002D25EC">
        <w:rPr>
          <w:sz w:val="16"/>
        </w:rPr>
        <w:t xml:space="preserve"> for their first eight months in the U.S. </w:t>
      </w:r>
      <w:proofErr w:type="spellStart"/>
      <w:r w:rsidRPr="00AF65FE">
        <w:rPr>
          <w:sz w:val="24"/>
          <w:u w:val="single"/>
        </w:rPr>
        <w:t>Kanjou</w:t>
      </w:r>
      <w:proofErr w:type="spellEnd"/>
      <w:r w:rsidRPr="00AF65FE">
        <w:rPr>
          <w:sz w:val="24"/>
          <w:u w:val="single"/>
        </w:rPr>
        <w:t xml:space="preserve"> recently received a letter instructing him to send in his daughter’s immunization forms or face a penalty. He immediately complied, but still saw his monthly stipend reduced by $250</w:t>
      </w:r>
      <w:r w:rsidRPr="002D25EC">
        <w:rPr>
          <w:sz w:val="16"/>
        </w:rPr>
        <w:t xml:space="preserve">. According to </w:t>
      </w:r>
      <w:proofErr w:type="spellStart"/>
      <w:r w:rsidRPr="002D25EC">
        <w:rPr>
          <w:sz w:val="16"/>
        </w:rPr>
        <w:t>Mulla</w:t>
      </w:r>
      <w:proofErr w:type="spellEnd"/>
      <w:r w:rsidRPr="002D25EC">
        <w:rPr>
          <w:sz w:val="16"/>
        </w:rPr>
        <w:t xml:space="preserve"> from Access California Services, </w:t>
      </w:r>
      <w:r w:rsidRPr="00D816BC">
        <w:rPr>
          <w:sz w:val="24"/>
          <w:highlight w:val="yellow"/>
          <w:u w:val="single"/>
        </w:rPr>
        <w:t>both the amount and the duration of these stipends are already insufficient.</w:t>
      </w:r>
      <w:r w:rsidRPr="00AF65FE">
        <w:rPr>
          <w:sz w:val="24"/>
          <w:u w:val="single"/>
        </w:rPr>
        <w:t xml:space="preserve"> “That cash assistance is only for 8 months,” he explains. </w:t>
      </w:r>
      <w:r w:rsidRPr="00D816BC">
        <w:rPr>
          <w:sz w:val="24"/>
          <w:highlight w:val="yellow"/>
          <w:u w:val="single"/>
        </w:rPr>
        <w:t>“Once it’s up you’re supposed to know how to speak the language, be employed, and be able to take care of yourself and your own your needs without the government providing any sort of assistance</w:t>
      </w:r>
      <w:r w:rsidRPr="00AF65FE">
        <w:rPr>
          <w:sz w:val="24"/>
          <w:u w:val="single"/>
        </w:rPr>
        <w:t>.”</w:t>
      </w:r>
      <w:r w:rsidRPr="002D25EC">
        <w:rPr>
          <w:sz w:val="16"/>
        </w:rPr>
        <w:t xml:space="preserve"> Many community members believe that this is a nearly-impossible task. </w:t>
      </w:r>
      <w:r w:rsidRPr="00EA1763">
        <w:rPr>
          <w:sz w:val="24"/>
          <w:u w:val="single"/>
        </w:rPr>
        <w:t>Once</w:t>
      </w:r>
      <w:r w:rsidRPr="002D25EC">
        <w:rPr>
          <w:sz w:val="16"/>
        </w:rPr>
        <w:t xml:space="preserve"> government and agency </w:t>
      </w:r>
      <w:r w:rsidRPr="00EA1763">
        <w:rPr>
          <w:sz w:val="24"/>
          <w:u w:val="single"/>
        </w:rPr>
        <w:t>support expires, refugees face the threat of being left stranded and unable to navigate the complexities of the American system</w:t>
      </w:r>
      <w:r w:rsidRPr="002D25EC">
        <w:rPr>
          <w:sz w:val="16"/>
        </w:rPr>
        <w:t xml:space="preserve">. In response, many local organizations have rallied to provide support to incoming refugees and fill the void left by insufficient government assistance. Access California offers an array of services to refugees, ranging from financial assistance to English language classes to job placement support to healthcare and social services assistance. The nonprofit addresses many of the logistical problems refugees encounter in the U.S. Other organizations like the Islamic Center of Claremont provide more minute services to the refugees. Many of these are mundane day-to-day tasks that slip through the cracks of the multiple organizations contributing to the resettlement effort, but without which the refugees could not survive. Mahmoud </w:t>
      </w:r>
      <w:proofErr w:type="spellStart"/>
      <w:r w:rsidRPr="002D25EC">
        <w:rPr>
          <w:sz w:val="16"/>
        </w:rPr>
        <w:t>Tarifi</w:t>
      </w:r>
      <w:proofErr w:type="spellEnd"/>
      <w:r w:rsidRPr="002D25EC">
        <w:rPr>
          <w:sz w:val="16"/>
        </w:rPr>
        <w:t xml:space="preserve"> dedicates every waking moment to helping families like the </w:t>
      </w:r>
      <w:proofErr w:type="spellStart"/>
      <w:r w:rsidRPr="002D25EC">
        <w:rPr>
          <w:sz w:val="16"/>
        </w:rPr>
        <w:t>Kanjous</w:t>
      </w:r>
      <w:proofErr w:type="spellEnd"/>
      <w:r w:rsidRPr="002D25EC">
        <w:rPr>
          <w:sz w:val="16"/>
        </w:rPr>
        <w:t xml:space="preserve"> successfully transition into American life. </w:t>
      </w:r>
      <w:proofErr w:type="spellStart"/>
      <w:r w:rsidRPr="002D25EC">
        <w:rPr>
          <w:sz w:val="16"/>
        </w:rPr>
        <w:t>Kanjou</w:t>
      </w:r>
      <w:proofErr w:type="spellEnd"/>
      <w:r w:rsidRPr="002D25EC">
        <w:rPr>
          <w:sz w:val="16"/>
        </w:rPr>
        <w:t xml:space="preserve"> has yet to get his driver’s license. So </w:t>
      </w:r>
      <w:proofErr w:type="spellStart"/>
      <w:r w:rsidRPr="002D25EC">
        <w:rPr>
          <w:sz w:val="16"/>
        </w:rPr>
        <w:t>Tarifi</w:t>
      </w:r>
      <w:proofErr w:type="spellEnd"/>
      <w:r w:rsidRPr="002D25EC">
        <w:rPr>
          <w:sz w:val="16"/>
        </w:rPr>
        <w:t xml:space="preserve"> drives the </w:t>
      </w:r>
      <w:proofErr w:type="spellStart"/>
      <w:r w:rsidRPr="002D25EC">
        <w:rPr>
          <w:sz w:val="16"/>
        </w:rPr>
        <w:t>Kanjous</w:t>
      </w:r>
      <w:proofErr w:type="spellEnd"/>
      <w:r w:rsidRPr="002D25EC">
        <w:rPr>
          <w:sz w:val="16"/>
        </w:rPr>
        <w:t xml:space="preserve"> to the grocery store. He takes them to their doctor’s appointments and social service visits. </w:t>
      </w:r>
      <w:r w:rsidRPr="002D25EC">
        <w:rPr>
          <w:sz w:val="24"/>
          <w:u w:val="single"/>
        </w:rPr>
        <w:t xml:space="preserve">Because they speak no English, </w:t>
      </w:r>
      <w:proofErr w:type="spellStart"/>
      <w:r w:rsidRPr="00D816BC">
        <w:rPr>
          <w:sz w:val="24"/>
          <w:highlight w:val="yellow"/>
          <w:u w:val="single"/>
        </w:rPr>
        <w:t>Tarifi</w:t>
      </w:r>
      <w:proofErr w:type="spellEnd"/>
      <w:r w:rsidRPr="00D816BC">
        <w:rPr>
          <w:sz w:val="24"/>
          <w:highlight w:val="yellow"/>
          <w:u w:val="single"/>
        </w:rPr>
        <w:t xml:space="preserve"> translates their paperwork so they can fill out endless required forms and documents.</w:t>
      </w:r>
      <w:r w:rsidRPr="002D25EC">
        <w:rPr>
          <w:sz w:val="24"/>
          <w:u w:val="single"/>
        </w:rPr>
        <w:t xml:space="preserve"> He helps </w:t>
      </w:r>
      <w:proofErr w:type="spellStart"/>
      <w:r w:rsidRPr="002D25EC">
        <w:rPr>
          <w:sz w:val="24"/>
          <w:u w:val="single"/>
        </w:rPr>
        <w:t>Kanjou</w:t>
      </w:r>
      <w:proofErr w:type="spellEnd"/>
      <w:r w:rsidRPr="002D25EC">
        <w:rPr>
          <w:sz w:val="24"/>
          <w:u w:val="single"/>
        </w:rPr>
        <w:t xml:space="preserve"> and his wife communicate with their daughter’s teachers</w:t>
      </w:r>
      <w:r w:rsidRPr="002D25EC">
        <w:rPr>
          <w:sz w:val="16"/>
        </w:rPr>
        <w:t xml:space="preserve">. He introduced the </w:t>
      </w:r>
      <w:proofErr w:type="spellStart"/>
      <w:r w:rsidRPr="002D25EC">
        <w:rPr>
          <w:sz w:val="16"/>
        </w:rPr>
        <w:t>Kanjous</w:t>
      </w:r>
      <w:proofErr w:type="spellEnd"/>
      <w:r w:rsidRPr="002D25EC">
        <w:rPr>
          <w:sz w:val="16"/>
        </w:rPr>
        <w:t xml:space="preserve"> to their local mosque and welcomed them into the Islamic community in Claremont. </w:t>
      </w:r>
      <w:r w:rsidRPr="00D816BC">
        <w:rPr>
          <w:sz w:val="24"/>
          <w:highlight w:val="yellow"/>
          <w:u w:val="single"/>
        </w:rPr>
        <w:t xml:space="preserve">It was </w:t>
      </w:r>
      <w:proofErr w:type="spellStart"/>
      <w:r w:rsidRPr="00D816BC">
        <w:rPr>
          <w:sz w:val="24"/>
          <w:highlight w:val="yellow"/>
          <w:u w:val="single"/>
        </w:rPr>
        <w:t>Tarifi</w:t>
      </w:r>
      <w:proofErr w:type="spellEnd"/>
      <w:r w:rsidRPr="00D816BC">
        <w:rPr>
          <w:sz w:val="24"/>
          <w:highlight w:val="yellow"/>
          <w:u w:val="single"/>
        </w:rPr>
        <w:t xml:space="preserve">, not the resettlement agencies or the U.S. government, who helped </w:t>
      </w:r>
      <w:proofErr w:type="spellStart"/>
      <w:r w:rsidRPr="00D816BC">
        <w:rPr>
          <w:sz w:val="24"/>
          <w:highlight w:val="yellow"/>
          <w:u w:val="single"/>
        </w:rPr>
        <w:t>Kanjou</w:t>
      </w:r>
      <w:proofErr w:type="spellEnd"/>
      <w:r w:rsidRPr="00D816BC">
        <w:rPr>
          <w:sz w:val="24"/>
          <w:highlight w:val="yellow"/>
          <w:u w:val="single"/>
        </w:rPr>
        <w:t xml:space="preserve"> secure a construction job and begin paying taxes</w:t>
      </w:r>
      <w:r w:rsidRPr="002D25EC">
        <w:rPr>
          <w:sz w:val="24"/>
          <w:u w:val="single"/>
        </w:rPr>
        <w:t xml:space="preserve">. According to </w:t>
      </w:r>
      <w:proofErr w:type="spellStart"/>
      <w:r w:rsidRPr="002D25EC">
        <w:rPr>
          <w:sz w:val="24"/>
          <w:u w:val="single"/>
        </w:rPr>
        <w:t>Tarifi</w:t>
      </w:r>
      <w:proofErr w:type="spellEnd"/>
      <w:r w:rsidRPr="002D25EC">
        <w:rPr>
          <w:sz w:val="24"/>
          <w:u w:val="single"/>
        </w:rPr>
        <w:t xml:space="preserve">, </w:t>
      </w:r>
      <w:r w:rsidRPr="00D816BC">
        <w:rPr>
          <w:sz w:val="24"/>
          <w:highlight w:val="yellow"/>
          <w:u w:val="single"/>
        </w:rPr>
        <w:t>the government is not doing nearly enough to help the refugees</w:t>
      </w:r>
      <w:r w:rsidRPr="002D25EC">
        <w:rPr>
          <w:sz w:val="24"/>
          <w:u w:val="single"/>
        </w:rPr>
        <w:t>, which is why the burden falls on nonprofit organizations and members of the community.</w:t>
      </w:r>
      <w:r w:rsidRPr="002D25EC">
        <w:rPr>
          <w:sz w:val="16"/>
        </w:rPr>
        <w:t xml:space="preserve"> “I think the refugee package and the refugee status should be run in a unique fashion where the refugee would have guaranteed benefits and shelter for a limited amount of time,” he says. </w:t>
      </w:r>
      <w:proofErr w:type="spellStart"/>
      <w:r w:rsidRPr="002D25EC">
        <w:rPr>
          <w:sz w:val="24"/>
          <w:u w:val="single"/>
        </w:rPr>
        <w:t>Tarifi</w:t>
      </w:r>
      <w:proofErr w:type="spellEnd"/>
      <w:r w:rsidRPr="002D25EC">
        <w:rPr>
          <w:sz w:val="24"/>
          <w:u w:val="single"/>
        </w:rPr>
        <w:t xml:space="preserve"> believes that if the government provided more comprehensive support for the refugees, they would have a much easier time assimilating to the U.S. and getting back on their feet</w:t>
      </w:r>
      <w:r w:rsidRPr="002D25EC">
        <w:rPr>
          <w:sz w:val="16"/>
        </w:rPr>
        <w:t xml:space="preserve">. “These people are not used to government assistance and they’ve been taking their care of themselves and their families for years and years,” he explains. “They feel embarrassed asking for help, whether it’s from the government, nonprofits or anyone else. They’re dignified people. They’re independent. They want to make their own living.” </w:t>
      </w:r>
      <w:proofErr w:type="spellStart"/>
      <w:r w:rsidRPr="002D25EC">
        <w:rPr>
          <w:sz w:val="16"/>
        </w:rPr>
        <w:t>Alwan</w:t>
      </w:r>
      <w:proofErr w:type="spellEnd"/>
      <w:r w:rsidRPr="002D25EC">
        <w:rPr>
          <w:sz w:val="16"/>
        </w:rPr>
        <w:t>, from the Syrian American Council, agrees that most Syrian refugees coming into the United States do not want to live on charity or government handouts. “If you ask any Syrian man what he needs, he will tell you he wants a job,” she says.</w:t>
      </w:r>
    </w:p>
    <w:p w:rsidR="00365533" w:rsidRPr="00365533" w:rsidRDefault="00365533" w:rsidP="00365533"/>
    <w:sectPr w:rsidR="00365533" w:rsidRPr="00365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655379"/>
    <w:multiLevelType w:val="hybridMultilevel"/>
    <w:tmpl w:val="2E9A1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5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96AF2"/>
    <w:rsid w:val="000139A3"/>
    <w:rsid w:val="00050472"/>
    <w:rsid w:val="00061955"/>
    <w:rsid w:val="00076A6C"/>
    <w:rsid w:val="000859CB"/>
    <w:rsid w:val="000B1459"/>
    <w:rsid w:val="000C29CD"/>
    <w:rsid w:val="000D45C0"/>
    <w:rsid w:val="000E25E8"/>
    <w:rsid w:val="000F5351"/>
    <w:rsid w:val="00100833"/>
    <w:rsid w:val="00104529"/>
    <w:rsid w:val="00105942"/>
    <w:rsid w:val="00107396"/>
    <w:rsid w:val="00144A4C"/>
    <w:rsid w:val="00176AB0"/>
    <w:rsid w:val="00177B7D"/>
    <w:rsid w:val="0018322D"/>
    <w:rsid w:val="001A0C8D"/>
    <w:rsid w:val="001B5776"/>
    <w:rsid w:val="001E527A"/>
    <w:rsid w:val="001F78CE"/>
    <w:rsid w:val="00215B69"/>
    <w:rsid w:val="00226416"/>
    <w:rsid w:val="00251FC7"/>
    <w:rsid w:val="002855A7"/>
    <w:rsid w:val="002B146A"/>
    <w:rsid w:val="002B5E17"/>
    <w:rsid w:val="00304A34"/>
    <w:rsid w:val="00315690"/>
    <w:rsid w:val="00316B75"/>
    <w:rsid w:val="00325646"/>
    <w:rsid w:val="003460F2"/>
    <w:rsid w:val="00350C23"/>
    <w:rsid w:val="00365533"/>
    <w:rsid w:val="0037355F"/>
    <w:rsid w:val="0038158C"/>
    <w:rsid w:val="003902BA"/>
    <w:rsid w:val="003A09E2"/>
    <w:rsid w:val="003B3BC2"/>
    <w:rsid w:val="00407037"/>
    <w:rsid w:val="00444E0E"/>
    <w:rsid w:val="004605D6"/>
    <w:rsid w:val="004C3F03"/>
    <w:rsid w:val="004C60E8"/>
    <w:rsid w:val="004C6932"/>
    <w:rsid w:val="004D7FDD"/>
    <w:rsid w:val="004E3579"/>
    <w:rsid w:val="004E728B"/>
    <w:rsid w:val="004F39E0"/>
    <w:rsid w:val="004F6CC6"/>
    <w:rsid w:val="00512ADB"/>
    <w:rsid w:val="00537BD5"/>
    <w:rsid w:val="0057268A"/>
    <w:rsid w:val="00573C72"/>
    <w:rsid w:val="005D2912"/>
    <w:rsid w:val="005D2D16"/>
    <w:rsid w:val="005D4CA1"/>
    <w:rsid w:val="005E765F"/>
    <w:rsid w:val="006065BD"/>
    <w:rsid w:val="00645FA9"/>
    <w:rsid w:val="00647866"/>
    <w:rsid w:val="00665003"/>
    <w:rsid w:val="006A2AD0"/>
    <w:rsid w:val="006C2375"/>
    <w:rsid w:val="006C2BE9"/>
    <w:rsid w:val="006C5AA8"/>
    <w:rsid w:val="006D4ECC"/>
    <w:rsid w:val="006D51FD"/>
    <w:rsid w:val="00722258"/>
    <w:rsid w:val="007243E5"/>
    <w:rsid w:val="00735181"/>
    <w:rsid w:val="00766EA0"/>
    <w:rsid w:val="007772AE"/>
    <w:rsid w:val="007836FF"/>
    <w:rsid w:val="00785EA9"/>
    <w:rsid w:val="00786BD2"/>
    <w:rsid w:val="007A2226"/>
    <w:rsid w:val="007A79A8"/>
    <w:rsid w:val="007B338F"/>
    <w:rsid w:val="007C563C"/>
    <w:rsid w:val="007F5B66"/>
    <w:rsid w:val="007F65D1"/>
    <w:rsid w:val="00813E7E"/>
    <w:rsid w:val="00823A1C"/>
    <w:rsid w:val="00845B9D"/>
    <w:rsid w:val="00860984"/>
    <w:rsid w:val="0088218C"/>
    <w:rsid w:val="00896AF2"/>
    <w:rsid w:val="008A373A"/>
    <w:rsid w:val="008B3ECB"/>
    <w:rsid w:val="008B4E85"/>
    <w:rsid w:val="008C1B2E"/>
    <w:rsid w:val="008E6154"/>
    <w:rsid w:val="0091627E"/>
    <w:rsid w:val="00945294"/>
    <w:rsid w:val="00955EAF"/>
    <w:rsid w:val="0097032B"/>
    <w:rsid w:val="009C0722"/>
    <w:rsid w:val="009C3734"/>
    <w:rsid w:val="009D2EAD"/>
    <w:rsid w:val="009D54B2"/>
    <w:rsid w:val="009D6915"/>
    <w:rsid w:val="009E1922"/>
    <w:rsid w:val="009F7ED2"/>
    <w:rsid w:val="00A56103"/>
    <w:rsid w:val="00A67289"/>
    <w:rsid w:val="00A87D14"/>
    <w:rsid w:val="00A93661"/>
    <w:rsid w:val="00A93F45"/>
    <w:rsid w:val="00A95652"/>
    <w:rsid w:val="00AC0AB8"/>
    <w:rsid w:val="00B22B3A"/>
    <w:rsid w:val="00B33C6D"/>
    <w:rsid w:val="00B4508F"/>
    <w:rsid w:val="00B55AD5"/>
    <w:rsid w:val="00B5636F"/>
    <w:rsid w:val="00B8057C"/>
    <w:rsid w:val="00B93462"/>
    <w:rsid w:val="00BA24B0"/>
    <w:rsid w:val="00BA4F6C"/>
    <w:rsid w:val="00BD6238"/>
    <w:rsid w:val="00BD6F88"/>
    <w:rsid w:val="00BE2441"/>
    <w:rsid w:val="00BE27F1"/>
    <w:rsid w:val="00BF593B"/>
    <w:rsid w:val="00BF773A"/>
    <w:rsid w:val="00BF7E81"/>
    <w:rsid w:val="00C05013"/>
    <w:rsid w:val="00C13773"/>
    <w:rsid w:val="00C17CC8"/>
    <w:rsid w:val="00C256B2"/>
    <w:rsid w:val="00C646CC"/>
    <w:rsid w:val="00C83417"/>
    <w:rsid w:val="00C87142"/>
    <w:rsid w:val="00C9604F"/>
    <w:rsid w:val="00CA19AA"/>
    <w:rsid w:val="00CC5298"/>
    <w:rsid w:val="00CD736E"/>
    <w:rsid w:val="00CD798D"/>
    <w:rsid w:val="00CE161E"/>
    <w:rsid w:val="00CF2C90"/>
    <w:rsid w:val="00CF59A8"/>
    <w:rsid w:val="00D325A9"/>
    <w:rsid w:val="00D36A8A"/>
    <w:rsid w:val="00D61409"/>
    <w:rsid w:val="00D6691E"/>
    <w:rsid w:val="00D7088D"/>
    <w:rsid w:val="00D71170"/>
    <w:rsid w:val="00DA1C92"/>
    <w:rsid w:val="00DA25D4"/>
    <w:rsid w:val="00DA6538"/>
    <w:rsid w:val="00DB14EF"/>
    <w:rsid w:val="00DE224E"/>
    <w:rsid w:val="00DF1304"/>
    <w:rsid w:val="00DF4C3A"/>
    <w:rsid w:val="00E11F27"/>
    <w:rsid w:val="00E15E75"/>
    <w:rsid w:val="00E5262C"/>
    <w:rsid w:val="00EC5B41"/>
    <w:rsid w:val="00EC7DC4"/>
    <w:rsid w:val="00ED30CF"/>
    <w:rsid w:val="00EE327A"/>
    <w:rsid w:val="00EF03BC"/>
    <w:rsid w:val="00F176EF"/>
    <w:rsid w:val="00F45E10"/>
    <w:rsid w:val="00F6364A"/>
    <w:rsid w:val="00F9113A"/>
    <w:rsid w:val="00FB0345"/>
    <w:rsid w:val="00FD0677"/>
    <w:rsid w:val="00FD3C6E"/>
    <w:rsid w:val="00FD42F9"/>
    <w:rsid w:val="00FE2546"/>
    <w:rsid w:val="00FF276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3884"/>
  <w15:chartTrackingRefBased/>
  <w15:docId w15:val="{3E2E8AD2-0FBC-47B8-9A26-9226096D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A0C8D"/>
    <w:pPr>
      <w:spacing w:after="0"/>
      <w:contextualSpacing/>
    </w:pPr>
    <w:rPr>
      <w:rFonts w:ascii="Times New Roman" w:hAnsi="Times New Roman" w:cs="Times New Roman"/>
      <w:sz w:val="20"/>
    </w:rPr>
  </w:style>
  <w:style w:type="paragraph" w:styleId="Heading1">
    <w:name w:val="heading 1"/>
    <w:aliases w:val="Pocket"/>
    <w:basedOn w:val="Normal"/>
    <w:next w:val="Normal"/>
    <w:link w:val="Heading1Char"/>
    <w:qFormat/>
    <w:rsid w:val="001A0C8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0C8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0C8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
    <w:basedOn w:val="Normal"/>
    <w:next w:val="Normal"/>
    <w:link w:val="Heading4Char"/>
    <w:uiPriority w:val="3"/>
    <w:unhideWhenUsed/>
    <w:qFormat/>
    <w:rsid w:val="001A0C8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1A0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0C8D"/>
  </w:style>
  <w:style w:type="character" w:customStyle="1" w:styleId="Heading1Char">
    <w:name w:val="Heading 1 Char"/>
    <w:aliases w:val="Pocket Char"/>
    <w:basedOn w:val="DefaultParagraphFont"/>
    <w:link w:val="Heading1"/>
    <w:rsid w:val="001A0C8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A0C8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A0C8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1A0C8D"/>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1A0C8D"/>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A0C8D"/>
    <w:rPr>
      <w:b/>
      <w:bCs/>
      <w:sz w:val="24"/>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1A0C8D"/>
    <w:rPr>
      <w:b w:val="0"/>
      <w:sz w:val="20"/>
      <w:u w:val="single"/>
    </w:rPr>
  </w:style>
  <w:style w:type="character" w:styleId="Hyperlink">
    <w:name w:val="Hyperlink"/>
    <w:basedOn w:val="DefaultParagraphFont"/>
    <w:uiPriority w:val="99"/>
    <w:unhideWhenUsed/>
    <w:rsid w:val="001A0C8D"/>
    <w:rPr>
      <w:color w:val="auto"/>
      <w:u w:val="none"/>
    </w:rPr>
  </w:style>
  <w:style w:type="character" w:styleId="FollowedHyperlink">
    <w:name w:val="FollowedHyperlink"/>
    <w:basedOn w:val="DefaultParagraphFont"/>
    <w:uiPriority w:val="99"/>
    <w:semiHidden/>
    <w:unhideWhenUsed/>
    <w:rsid w:val="001A0C8D"/>
    <w:rPr>
      <w:color w:val="auto"/>
      <w:u w:val="none"/>
    </w:rPr>
  </w:style>
  <w:style w:type="paragraph" w:styleId="DocumentMap">
    <w:name w:val="Document Map"/>
    <w:basedOn w:val="Normal"/>
    <w:link w:val="DocumentMapChar"/>
    <w:uiPriority w:val="99"/>
    <w:semiHidden/>
    <w:unhideWhenUsed/>
    <w:rsid w:val="00896AF2"/>
    <w:pPr>
      <w:spacing w:line="240" w:lineRule="auto"/>
    </w:pPr>
    <w:rPr>
      <w:sz w:val="24"/>
      <w:szCs w:val="24"/>
    </w:rPr>
  </w:style>
  <w:style w:type="character" w:customStyle="1" w:styleId="DocumentMapChar">
    <w:name w:val="Document Map Char"/>
    <w:basedOn w:val="DefaultParagraphFont"/>
    <w:link w:val="DocumentMap"/>
    <w:uiPriority w:val="99"/>
    <w:semiHidden/>
    <w:rsid w:val="00896AF2"/>
    <w:rPr>
      <w:rFonts w:ascii="Times New Roman" w:hAnsi="Times New Roman" w:cs="Times New Roman"/>
      <w:sz w:val="24"/>
      <w:szCs w:val="24"/>
    </w:rPr>
  </w:style>
  <w:style w:type="character" w:styleId="Strong">
    <w:name w:val="Strong"/>
    <w:basedOn w:val="DefaultParagraphFont"/>
    <w:uiPriority w:val="22"/>
    <w:qFormat/>
    <w:rsid w:val="00A93F45"/>
    <w:rPr>
      <w:b/>
      <w:bCs/>
    </w:rPr>
  </w:style>
  <w:style w:type="paragraph" w:styleId="NormalWeb">
    <w:name w:val="Normal (Web)"/>
    <w:basedOn w:val="Normal"/>
    <w:uiPriority w:val="99"/>
    <w:unhideWhenUsed/>
    <w:rsid w:val="00350C23"/>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7"/>
    <w:qFormat/>
    <w:rsid w:val="007C563C"/>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UnderlinePara">
    <w:name w:val="Underline Para"/>
    <w:basedOn w:val="Normal"/>
    <w:link w:val="StyleUnderline"/>
    <w:uiPriority w:val="6"/>
    <w:qFormat/>
    <w:rsid w:val="007C563C"/>
    <w:pPr>
      <w:widowControl w:val="0"/>
      <w:suppressAutoHyphens/>
      <w:spacing w:after="200" w:line="254" w:lineRule="auto"/>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21" Type="http://schemas.openxmlformats.org/officeDocument/2006/relationships/hyperlink" Target="https://www.rescue.org/sites/default/files/document/1872/policybriefthefutureofrefugeewelcome.pdf" TargetMode="External"/><Relationship Id="rId42"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47"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63" Type="http://schemas.openxmlformats.org/officeDocument/2006/relationships/hyperlink" Target="http://haasinstitute.berkeley.edu/sites/default/files/haasinstitute_usrefugeeresettlment_june2017_publish.pdf" TargetMode="External"/><Relationship Id="rId68" Type="http://schemas.openxmlformats.org/officeDocument/2006/relationships/hyperlink" Target="https://www.uscis.gov/policymanual/Print/PolicyManual-Volume7-PartL.html" TargetMode="External"/><Relationship Id="rId84"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89" Type="http://schemas.openxmlformats.org/officeDocument/2006/relationships/hyperlink" Target="https://harvardimmigrationclinic.files.wordpress.com/2017/06/syria-final-draft-v9.pdf" TargetMode="External"/><Relationship Id="rId16" Type="http://schemas.openxmlformats.org/officeDocument/2006/relationships/hyperlink" Target="http://haasinstitute.berkeley.edu/sites/def" TargetMode="External"/><Relationship Id="rId107" Type="http://schemas.openxmlformats.org/officeDocument/2006/relationships/hyperlink" Target="https://www.foreignaffairs.com/issues/2011/90/3" TargetMode="External"/><Relationship Id="rId11" Type="http://schemas.openxmlformats.org/officeDocument/2006/relationships/hyperlink" Target="http://haasinstitute.berkeley.edu/sites/default/files/haasinstitute_usrefugeeresettlment_june2017_publish.pdf" TargetMode="External"/><Relationship Id="rId32" Type="http://schemas.openxmlformats.org/officeDocument/2006/relationships/hyperlink" Target="https://www.cnbc.com/united-arab-emirates/" TargetMode="External"/><Relationship Id="rId37" Type="http://schemas.openxmlformats.org/officeDocument/2006/relationships/hyperlink" Target="https://www.rescue.org/sites/default/files/document/1872/policybriefthefutureofrefugeewelcome.pdf" TargetMode="External"/><Relationship Id="rId53"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58" Type="http://schemas.openxmlformats.org/officeDocument/2006/relationships/hyperlink" Target="http://www.vox.com/2016/9/9/12839824/9-11-anniversary-terrorist-attack-safer-today" TargetMode="External"/><Relationship Id="rId74"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79"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102" Type="http://schemas.openxmlformats.org/officeDocument/2006/relationships/hyperlink" Target="https://www.politico.com/agenda/story/2016/03/dont-intervene-in-libya-again-000072" TargetMode="External"/><Relationship Id="rId5" Type="http://schemas.openxmlformats.org/officeDocument/2006/relationships/webSettings" Target="webSettings.xml"/><Relationship Id="rId90" Type="http://schemas.openxmlformats.org/officeDocument/2006/relationships/hyperlink" Target="http://www.fmreview.org/sites/fmr/files/FMRdownloads/en/preventing/zetter.pdf" TargetMode="External"/><Relationship Id="rId95" Type="http://schemas.openxmlformats.org/officeDocument/2006/relationships/hyperlink" Target="http://npg.org/forum_series/HumanitarianImigThirdWorldPersecution.pdf" TargetMode="External"/><Relationship Id="rId22" Type="http://schemas.openxmlformats.org/officeDocument/2006/relationships/hyperlink" Target="http://jmhs.cmsny.org/index.php/jmhs/article/view/109" TargetMode="External"/><Relationship Id="rId27"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43" Type="http://schemas.openxmlformats.org/officeDocument/2006/relationships/hyperlink" Target="https://harvardimmigrationclinic.files.wordpress.com/2017/06/syria-final-draft-v9.pdf" TargetMode="External"/><Relationship Id="rId48"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64" Type="http://schemas.openxmlformats.org/officeDocument/2006/relationships/hyperlink" Target="http://haasinstitute.berkeley.edu/sites/def" TargetMode="External"/><Relationship Id="rId69" Type="http://schemas.openxmlformats.org/officeDocument/2006/relationships/hyperlink" Target="https://www.uscis.gov/policymanual/Print/PolicyManual-Volume7-PartL.html" TargetMode="External"/><Relationship Id="rId80"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85"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12" Type="http://schemas.openxmlformats.org/officeDocument/2006/relationships/hyperlink" Target="https://www.rescue.org/sites/default/files/document/1872/policybriefthefutureofrefugeewelcome.pdf" TargetMode="External"/><Relationship Id="rId17" Type="http://schemas.openxmlformats.org/officeDocument/2006/relationships/hyperlink" Target="https://docs.google.com/viewer?a=v&amp;pid=sites&amp;srcid=ZGVmYXVsdGRvbWFpbnxub3J0aHdlc3Rlcm5kZWJhdGVpbnN0aXR1dGV8Z3g6N2U3MWUwZjk0N2ZhNTJmMQ" TargetMode="External"/><Relationship Id="rId33" Type="http://schemas.openxmlformats.org/officeDocument/2006/relationships/hyperlink" Target="https://www.cnbc.com/qatar/" TargetMode="External"/><Relationship Id="rId38"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59" Type="http://schemas.openxmlformats.org/officeDocument/2006/relationships/hyperlink" Target="http://www.tandfonline.com/doi/abs/10.1080/02684527.2013.851876" TargetMode="External"/><Relationship Id="rId103" Type="http://schemas.openxmlformats.org/officeDocument/2006/relationships/hyperlink" Target="https://billmoyers.com/story/questions-us-foreign-policy-forbidden-ask/" TargetMode="External"/><Relationship Id="rId108" Type="http://schemas.openxmlformats.org/officeDocument/2006/relationships/hyperlink" Target="https://www.foreignaffairs.com/issues/2011/90/3" TargetMode="External"/><Relationship Id="rId54"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70" Type="http://schemas.openxmlformats.org/officeDocument/2006/relationships/hyperlink" Target="https://www.uscis.gov/policymanual/Print/PolicyManual-Volume7-PartL.html" TargetMode="External"/><Relationship Id="rId75"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91" Type="http://schemas.openxmlformats.org/officeDocument/2006/relationships/hyperlink" Target="http://haasinstitute.berkeley.edu/sites/default/files/haasinstitute_usrefugeeresettlment_june2017_publish.pdf" TargetMode="External"/><Relationship Id="rId96" Type="http://schemas.openxmlformats.org/officeDocument/2006/relationships/hyperlink" Target="http://www.npg.org/wp-content/uploads/2016/05/Impact-of-Refugees2016rev.pdf" TargetMode="External"/><Relationship Id="rId1" Type="http://schemas.openxmlformats.org/officeDocument/2006/relationships/customXml" Target="../customXml/item1.xml"/><Relationship Id="rId6" Type="http://schemas.openxmlformats.org/officeDocument/2006/relationships/hyperlink" Target="https://www.tandfonline.com/doi/full/10.1080/00963402.2018.1436812?scroll=top&amp;needAccess=true" TargetMode="External"/><Relationship Id="rId15" Type="http://schemas.openxmlformats.org/officeDocument/2006/relationships/hyperlink" Target="http://haasinstitute.berkeley.edu/sites/default/files/haasinstitute_usrefugeeresettlment_june2017_publish.pdf" TargetMode="External"/><Relationship Id="rId23"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28"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36" Type="http://schemas.openxmlformats.org/officeDocument/2006/relationships/hyperlink" Target="https://harvardimmigrationclinic.files.wordpress.com/2017/06/syria-final-draft-v9.pdf" TargetMode="External"/><Relationship Id="rId49"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57" Type="http://schemas.openxmlformats.org/officeDocument/2006/relationships/hyperlink" Target="https://www.vox.com/2016/9/13/12901950/terrorism-immigrants-clothes" TargetMode="External"/><Relationship Id="rId106" Type="http://schemas.openxmlformats.org/officeDocument/2006/relationships/hyperlink" Target="https://www.foreignaffairs.com/issues/2011/90/3" TargetMode="External"/><Relationship Id="rId10" Type="http://schemas.openxmlformats.org/officeDocument/2006/relationships/hyperlink" Target="http://haasinstitute.berkeley.edu/sites/default/files/haasinstitute_usrefugeeresettlment_june2017_publish.pdf" TargetMode="External"/><Relationship Id="rId31" Type="http://schemas.openxmlformats.org/officeDocument/2006/relationships/hyperlink" Target="https://www.cnbc.com/barack-obama/" TargetMode="External"/><Relationship Id="rId44" Type="http://schemas.openxmlformats.org/officeDocument/2006/relationships/hyperlink" Target="https://www.brookings.edu/blog/markaz/2015/10/27/do-syrian-refugees-pose-a-terrorism-threat/" TargetMode="External"/><Relationship Id="rId52"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60" Type="http://schemas.openxmlformats.org/officeDocument/2006/relationships/hyperlink" Target="https://www.lawfareblog.com/life-cycle-fbi-terrorism-investigation" TargetMode="External"/><Relationship Id="rId65" Type="http://schemas.openxmlformats.org/officeDocument/2006/relationships/hyperlink" Target="http://www.politifact.com/california/statements/2017/feb/01/ted-lieu/odds-youll-be-killed-terror-attack-america-refugee/" TargetMode="External"/><Relationship Id="rId73"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78"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81"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86"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94" Type="http://schemas.openxmlformats.org/officeDocument/2006/relationships/hyperlink" Target="http://www.npg.org/library/press-releases/npg-paper-shows-impact-refugees-u-s-population.html" TargetMode="External"/><Relationship Id="rId99" Type="http://schemas.openxmlformats.org/officeDocument/2006/relationships/hyperlink" Target="http://reason.com/archives/2017/01/28/trumps-first-job-in-foreign-policy-is-to" TargetMode="External"/><Relationship Id="rId101" Type="http://schemas.openxmlformats.org/officeDocument/2006/relationships/hyperlink" Target="https://www.forbes.com/sites/realspin/2016/11/21/war-and-debt-and-fiscal-ramifications-to-2053/" TargetMode="External"/><Relationship Id="rId4" Type="http://schemas.openxmlformats.org/officeDocument/2006/relationships/settings" Target="settings.xml"/><Relationship Id="rId9" Type="http://schemas.openxmlformats.org/officeDocument/2006/relationships/hyperlink" Target="https://www.rescue.org/sites/default/files/document/1872/policybriefthefutureofrefugeewelcome.pdf" TargetMode="External"/><Relationship Id="rId13" Type="http://schemas.openxmlformats.org/officeDocument/2006/relationships/hyperlink" Target="http://jmhs.cmsny.org/index.php/jmhs/article/view/109" TargetMode="External"/><Relationship Id="rId18" Type="http://schemas.openxmlformats.org/officeDocument/2006/relationships/hyperlink" Target="http://haasinstitute.berkeley.edu/sites/default/files/haasinstitute_usrefugeeresettlment_june2017_publish.pdf" TargetMode="External"/><Relationship Id="rId39"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109" Type="http://schemas.openxmlformats.org/officeDocument/2006/relationships/hyperlink" Target="http://haasinstitute.berkeley.edu/sites/default/files/haasinstitute_usrefugeeresettlment_june2017_publish.pdf" TargetMode="External"/><Relationship Id="rId34" Type="http://schemas.openxmlformats.org/officeDocument/2006/relationships/hyperlink" Target="https://www.cnbc.com/id/105058649" TargetMode="External"/><Relationship Id="rId50"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55"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76"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97" Type="http://schemas.openxmlformats.org/officeDocument/2006/relationships/hyperlink" Target="https://www.independent.co.uk/news/world/middle-east/isis-syria-iraq-air-strikes-civilians-killed-injured-casualties-children-mosul-offensive-latest-war-a7771146.html" TargetMode="External"/><Relationship Id="rId104" Type="http://schemas.openxmlformats.org/officeDocument/2006/relationships/hyperlink" Target="https://www.realcleardefense.com/articles/2016/12/28/mideast_self-reliance_isnt_a_problemits_our_ticket_home_110554.html" TargetMode="External"/><Relationship Id="rId7" Type="http://schemas.openxmlformats.org/officeDocument/2006/relationships/hyperlink" Target="https://www.tandfonline.com/doi/full/10.1080/00963402.2018.1436812?scroll=top&amp;needAccess=true" TargetMode="External"/><Relationship Id="rId71" Type="http://schemas.openxmlformats.org/officeDocument/2006/relationships/hyperlink" Target="https://immigrationforum.org/article/immigration-basics/" TargetMode="External"/><Relationship Id="rId92" Type="http://schemas.openxmlformats.org/officeDocument/2006/relationships/hyperlink" Target="https://pomeps.org/2017/03/13/vetting-trumps-vetting-of-refugees/" TargetMode="External"/><Relationship Id="rId2" Type="http://schemas.openxmlformats.org/officeDocument/2006/relationships/numbering" Target="numbering.xml"/><Relationship Id="rId29"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24"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40"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45" Type="http://schemas.openxmlformats.org/officeDocument/2006/relationships/hyperlink" Target="http://www.tandfonline.com/doi/abs/10.1080/09546553.2012.705254" TargetMode="External"/><Relationship Id="rId66" Type="http://schemas.openxmlformats.org/officeDocument/2006/relationships/hyperlink" Target="https://www.brookings.edu/blog/markaz/2015/10/27/do-syrian-refugees-pose-a-terrorism-threat/" TargetMode="External"/><Relationship Id="rId87"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110" Type="http://schemas.openxmlformats.org/officeDocument/2006/relationships/fontTable" Target="fontTable.xml"/><Relationship Id="rId61" Type="http://schemas.openxmlformats.org/officeDocument/2006/relationships/hyperlink" Target="http://www.breitbart.com/big-government/2016/08/10/jeff-sessions-highlights-20-vetted-terrorist-refugees-obama-ramps-admissions-terror-hot-spots/" TargetMode="External"/><Relationship Id="rId82"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19" Type="http://schemas.openxmlformats.org/officeDocument/2006/relationships/hyperlink" Target="https://docs.google.com/viewer?a=v&amp;pid=sites&amp;srcid=ZGVmYXVsdGRvbWFpbnxub3J0aHdlc3Rlcm5kZWJhdGVpbnN0aXR1dGV8Z3g6N2U3MWUwZjk0N2ZhNTJmMQ" TargetMode="External"/><Relationship Id="rId14" Type="http://schemas.openxmlformats.org/officeDocument/2006/relationships/hyperlink" Target="http://jmhs.cmsny.org/index.php/jmhs/article/view/109" TargetMode="External"/><Relationship Id="rId30"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35" Type="http://schemas.openxmlformats.org/officeDocument/2006/relationships/hyperlink" Target="https://www.cnbc.com/squawk-on-the-street/" TargetMode="External"/><Relationship Id="rId56" Type="http://schemas.openxmlformats.org/officeDocument/2006/relationships/hyperlink" Target="https://www.rescue.org/sites/default/files/document/1872/policybriefthefutureofrefugeewelcome.pdf" TargetMode="External"/><Relationship Id="rId77"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100" Type="http://schemas.openxmlformats.org/officeDocument/2006/relationships/hyperlink" Target="http://theweek.com/articles/612884/how-america-bombing-itself-syria" TargetMode="External"/><Relationship Id="rId105" Type="http://schemas.openxmlformats.org/officeDocument/2006/relationships/hyperlink" Target="https://www.fbi.gov/investigate/terrorism/joint-terrorism-task-forces" TargetMode="External"/><Relationship Id="rId8" Type="http://schemas.openxmlformats.org/officeDocument/2006/relationships/hyperlink" Target="https://foreignpolicy.com/2018/02/12/trump-has-undercut-u-s-refugee-resettlement-heres-one-way-to-restore-it/" TargetMode="External"/><Relationship Id="rId51"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72" Type="http://schemas.openxmlformats.org/officeDocument/2006/relationships/hyperlink" Target="https://www.rescue.org/sites/default/files/document/1872/policybriefthefutureofrefugeewelcome.pdf" TargetMode="External"/><Relationship Id="rId93" Type="http://schemas.openxmlformats.org/officeDocument/2006/relationships/hyperlink" Target="https://www.theglobeandmail.com/opinion/refugee-crisis-canada-can-take-the-lead-on-long-term-solutions/article35296794/" TargetMode="External"/><Relationship Id="rId98" Type="http://schemas.openxmlformats.org/officeDocument/2006/relationships/hyperlink" Target="http://www.militarytimes.com/articles/videos-appear-to-show-iraqi-troops-killing-mosul-detainees" TargetMode="External"/><Relationship Id="rId3" Type="http://schemas.openxmlformats.org/officeDocument/2006/relationships/styles" Target="styles.xml"/><Relationship Id="rId25"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46" Type="http://schemas.openxmlformats.org/officeDocument/2006/relationships/hyperlink" Target="https://pomeps.org/2017/03/13/vetting-trumps-vetting-of-refugees/" TargetMode="External"/><Relationship Id="rId67" Type="http://schemas.openxmlformats.org/officeDocument/2006/relationships/hyperlink" Target="https://www.uscis.gov/policymanual/Print/PolicyManual-Volume7-PartL.html" TargetMode="External"/><Relationship Id="rId20" Type="http://schemas.openxmlformats.org/officeDocument/2006/relationships/hyperlink" Target="https://www.rescue.org/sites/default/files/document/1872/policybriefthefutureofrefugeewelcome.pdf" TargetMode="External"/><Relationship Id="rId41"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62" Type="http://schemas.openxmlformats.org/officeDocument/2006/relationships/hyperlink" Target="http://www.politifact.com/truth-o-meter/statements/2016/jun/13/donald-trump/wrong-donald-trump-says-theres-no-system-vet-refug/" TargetMode="External"/><Relationship Id="rId83" Type="http://schemas.openxmlformats.org/officeDocument/2006/relationships/hyperlink" Target="http://www.lexisnexis.com.turing.library.northwestern.edu/lnacui2api/frame.do?tokenKey=rsh-20.969806.7327562586&amp;target=results_DocumentContent&amp;returnToKey=20_T27711694685&amp;parent=docview&amp;rand=1531322024695&amp;reloadEntirePage=true" TargetMode="External"/><Relationship Id="rId88" Type="http://schemas.openxmlformats.org/officeDocument/2006/relationships/hyperlink" Target="https://www.rescue.org/sites/default/files/document/1872/policybriefthefutureofrefugeewelcome.pdf"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b74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F22D2-5804-413F-877D-DA3AA8014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337</TotalTime>
  <Pages>139</Pages>
  <Words>49072</Words>
  <Characters>279712</Characters>
  <Application>Microsoft Office Word</Application>
  <DocSecurity>0</DocSecurity>
  <Lines>2330</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Paul Buntin</dc:creator>
  <cp:keywords>5.1.1</cp:keywords>
  <dc:description/>
  <cp:lastModifiedBy> </cp:lastModifiedBy>
  <cp:revision>63</cp:revision>
  <dcterms:created xsi:type="dcterms:W3CDTF">2018-07-22T19:14:00Z</dcterms:created>
  <dcterms:modified xsi:type="dcterms:W3CDTF">2018-07-24T00:55:00Z</dcterms:modified>
</cp:coreProperties>
</file>