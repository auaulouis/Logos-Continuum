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017" w:rsidRPr="00B434FD" w:rsidRDefault="00C10017" w:rsidP="00C10017">
      <w:pPr>
        <w:pStyle w:val="Heading1"/>
        <w:rPr>
          <w:rFonts w:cs="Calibri"/>
        </w:rPr>
      </w:pPr>
      <w:r>
        <w:rPr>
          <w:rFonts w:cs="Calibri"/>
        </w:rPr>
        <w:t>Midterms Aff Answers + SDI 2018</w:t>
      </w:r>
    </w:p>
    <w:p w:rsidR="00C10017" w:rsidRPr="00B434FD" w:rsidRDefault="00C10017" w:rsidP="00C10017">
      <w:pPr>
        <w:pStyle w:val="Heading1"/>
        <w:rPr>
          <w:rFonts w:cs="Calibri"/>
        </w:rPr>
      </w:pPr>
      <w:r w:rsidRPr="00B434FD">
        <w:rPr>
          <w:rFonts w:cs="Calibri"/>
        </w:rPr>
        <w:t>Uniqueness</w:t>
      </w:r>
    </w:p>
    <w:p w:rsidR="00C10017" w:rsidRPr="00B434FD" w:rsidRDefault="00C10017" w:rsidP="00C10017">
      <w:pPr>
        <w:pStyle w:val="Heading3"/>
        <w:rPr>
          <w:rFonts w:cs="Calibri"/>
        </w:rPr>
      </w:pPr>
      <w:r w:rsidRPr="00B434FD">
        <w:rPr>
          <w:rFonts w:cs="Calibri"/>
        </w:rPr>
        <w:t>2AC</w:t>
      </w:r>
    </w:p>
    <w:p w:rsidR="00C10017" w:rsidRPr="00B434FD" w:rsidRDefault="00C10017" w:rsidP="00C10017">
      <w:pPr>
        <w:pStyle w:val="Heading4"/>
        <w:rPr>
          <w:rFonts w:cs="Calibri"/>
          <w:u w:val="single"/>
        </w:rPr>
      </w:pPr>
      <w:r w:rsidRPr="00B434FD">
        <w:rPr>
          <w:rFonts w:cs="Calibri"/>
        </w:rPr>
        <w:t xml:space="preserve">GOP will keep the house – Dem’s wave </w:t>
      </w:r>
      <w:r w:rsidRPr="00B434FD">
        <w:rPr>
          <w:rFonts w:cs="Calibri"/>
          <w:u w:val="single"/>
        </w:rPr>
        <w:t>won’t translate</w:t>
      </w:r>
      <w:r w:rsidRPr="00B434FD">
        <w:rPr>
          <w:rFonts w:cs="Calibri"/>
        </w:rPr>
        <w:t xml:space="preserve"> to seats – </w:t>
      </w:r>
      <w:r w:rsidRPr="00B434FD">
        <w:rPr>
          <w:rFonts w:cs="Calibri"/>
          <w:u w:val="single"/>
        </w:rPr>
        <w:t>gerrymandering</w:t>
      </w:r>
      <w:r w:rsidRPr="00B434FD">
        <w:rPr>
          <w:rFonts w:cs="Calibri"/>
        </w:rPr>
        <w:t xml:space="preserve">, </w:t>
      </w:r>
      <w:r w:rsidRPr="00B434FD">
        <w:rPr>
          <w:rFonts w:cs="Calibri"/>
          <w:u w:val="single"/>
        </w:rPr>
        <w:t>incumbents</w:t>
      </w:r>
      <w:r w:rsidRPr="00B434FD">
        <w:rPr>
          <w:rFonts w:cs="Calibri"/>
        </w:rPr>
        <w:t xml:space="preserve">, and </w:t>
      </w:r>
      <w:r w:rsidRPr="00B434FD">
        <w:rPr>
          <w:rFonts w:cs="Calibri"/>
          <w:u w:val="single"/>
        </w:rPr>
        <w:t>sorting</w:t>
      </w:r>
    </w:p>
    <w:p w:rsidR="00C10017" w:rsidRPr="00B434FD" w:rsidRDefault="00C10017" w:rsidP="00C10017">
      <w:pPr>
        <w:rPr>
          <w:rFonts w:cs="Calibri"/>
        </w:rPr>
      </w:pPr>
      <w:r w:rsidRPr="00B434FD">
        <w:rPr>
          <w:rStyle w:val="Style13ptBold"/>
          <w:rFonts w:ascii="Calibri" w:hAnsi="Calibri" w:cs="Calibri"/>
        </w:rPr>
        <w:t xml:space="preserve">Enten 6/11 </w:t>
      </w:r>
      <w:r w:rsidRPr="00B434FD">
        <w:rPr>
          <w:rFonts w:cs="Calibri"/>
        </w:rPr>
        <w:t xml:space="preserve">---- Harry, former “Whiz Kid,” senior political writer and analyst for </w:t>
      </w:r>
      <w:r w:rsidRPr="00B434FD">
        <w:rPr>
          <w:rFonts w:cs="Calibri"/>
          <w:i/>
        </w:rPr>
        <w:t>FiveThirtyEight</w:t>
      </w:r>
      <w:r w:rsidRPr="00B434FD">
        <w:rPr>
          <w:rFonts w:cs="Calibri"/>
        </w:rPr>
        <w:t xml:space="preserve">, Senior Writer and Analyst for </w:t>
      </w:r>
      <w:r w:rsidRPr="00B434FD">
        <w:rPr>
          <w:rFonts w:cs="Calibri"/>
          <w:i/>
        </w:rPr>
        <w:t>CNN Politics</w:t>
      </w:r>
      <w:r w:rsidRPr="00B434FD">
        <w:rPr>
          <w:rFonts w:cs="Calibri"/>
        </w:rPr>
        <w:t xml:space="preserve">, “A Blue Wave Could Happen and Still Hit a Wall,” </w:t>
      </w:r>
      <w:r w:rsidRPr="00B434FD">
        <w:rPr>
          <w:rFonts w:cs="Calibri"/>
          <w:i/>
        </w:rPr>
        <w:t xml:space="preserve">CNN, </w:t>
      </w:r>
      <w:r w:rsidRPr="00B434FD">
        <w:rPr>
          <w:rFonts w:cs="Calibri"/>
        </w:rPr>
        <w:t xml:space="preserve">2018, </w:t>
      </w:r>
      <w:hyperlink r:id="rId6" w:history="1">
        <w:r w:rsidRPr="00B434FD">
          <w:rPr>
            <w:rStyle w:val="Hyperlink"/>
            <w:rFonts w:cs="Calibri"/>
          </w:rPr>
          <w:t>https://www.cnn.com/2018/06/08/politics/national-house-vote-wave/index.html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As we get closer to November, I gain confidence that an electoral "wave" will develop the likes of 1946, 1994, 2006 and 2010.</w:t>
      </w:r>
    </w:p>
    <w:p w:rsidR="00C10017" w:rsidRPr="00B434FD" w:rsidRDefault="00C10017" w:rsidP="00C10017">
      <w:pPr>
        <w:rPr>
          <w:rFonts w:cs="Calibri"/>
          <w:sz w:val="14"/>
        </w:rPr>
      </w:pPr>
      <w:r w:rsidRPr="00B434FD">
        <w:rPr>
          <w:rFonts w:cs="Calibri"/>
          <w:sz w:val="14"/>
        </w:rPr>
        <w:t xml:space="preserve">Unlike the elections in those years, however, </w:t>
      </w:r>
      <w:r w:rsidRPr="00CA0B1B">
        <w:rPr>
          <w:rStyle w:val="StyleUnderline"/>
          <w:rFonts w:ascii="Calibri" w:hAnsi="Calibri" w:cs="Calibri"/>
          <w:highlight w:val="yellow"/>
        </w:rPr>
        <w:t xml:space="preserve">I'm </w:t>
      </w:r>
      <w:r w:rsidRPr="00CA0B1B">
        <w:rPr>
          <w:rStyle w:val="Emphasis"/>
          <w:rFonts w:cs="Calibri"/>
          <w:highlight w:val="yellow"/>
        </w:rPr>
        <w:t>not sure</w:t>
      </w:r>
      <w:r w:rsidRPr="00CA0B1B">
        <w:rPr>
          <w:rStyle w:val="StyleUnderline"/>
          <w:rFonts w:ascii="Calibri" w:hAnsi="Calibri" w:cs="Calibri"/>
          <w:highlight w:val="yellow"/>
        </w:rPr>
        <w:t xml:space="preserve"> a wave will</w:t>
      </w:r>
      <w:r w:rsidRPr="00B434FD">
        <w:rPr>
          <w:rFonts w:cs="Calibri"/>
          <w:sz w:val="14"/>
        </w:rPr>
        <w:t xml:space="preserve"> necessarily </w:t>
      </w:r>
      <w:r w:rsidRPr="00B434FD">
        <w:rPr>
          <w:rStyle w:val="StyleUnderline"/>
          <w:rFonts w:ascii="Calibri" w:hAnsi="Calibri" w:cs="Calibri"/>
        </w:rPr>
        <w:t xml:space="preserve">mean the minority party will </w:t>
      </w:r>
      <w:r w:rsidRPr="00CA0B1B">
        <w:rPr>
          <w:rStyle w:val="StyleUnderline"/>
          <w:rFonts w:ascii="Calibri" w:hAnsi="Calibri" w:cs="Calibri"/>
          <w:highlight w:val="yellow"/>
        </w:rPr>
        <w:t>wrestle</w:t>
      </w:r>
      <w:r w:rsidRPr="00B434FD">
        <w:rPr>
          <w:rStyle w:val="StyleUnderline"/>
          <w:rFonts w:ascii="Calibri" w:hAnsi="Calibri" w:cs="Calibri"/>
        </w:rPr>
        <w:t xml:space="preserve"> away</w:t>
      </w:r>
      <w:r w:rsidRPr="00B434FD">
        <w:rPr>
          <w:rFonts w:cs="Calibri"/>
          <w:sz w:val="14"/>
        </w:rPr>
        <w:t xml:space="preserve"> </w:t>
      </w:r>
      <w:r w:rsidRPr="00CA0B1B">
        <w:rPr>
          <w:rStyle w:val="StyleUnderline"/>
          <w:rFonts w:ascii="Calibri" w:hAnsi="Calibri" w:cs="Calibri"/>
          <w:highlight w:val="yellow"/>
        </w:rPr>
        <w:t>control</w:t>
      </w:r>
      <w:r w:rsidRPr="00B434FD">
        <w:rPr>
          <w:rStyle w:val="StyleUnderline"/>
          <w:rFonts w:ascii="Calibri" w:hAnsi="Calibri" w:cs="Calibri"/>
        </w:rPr>
        <w:t xml:space="preserve"> of the House</w:t>
      </w:r>
      <w:r w:rsidRPr="00B434FD">
        <w:rPr>
          <w:rFonts w:cs="Calibri"/>
          <w:sz w:val="14"/>
        </w:rPr>
        <w:t>.</w:t>
      </w:r>
    </w:p>
    <w:p w:rsidR="00C10017" w:rsidRPr="00B434FD" w:rsidRDefault="00C10017" w:rsidP="00C10017">
      <w:pPr>
        <w:rPr>
          <w:rFonts w:cs="Calibri"/>
          <w:sz w:val="14"/>
        </w:rPr>
      </w:pPr>
      <w:r w:rsidRPr="00B434FD">
        <w:rPr>
          <w:rFonts w:cs="Calibri"/>
          <w:sz w:val="14"/>
        </w:rPr>
        <w:t>How is this possible?</w:t>
      </w:r>
    </w:p>
    <w:p w:rsidR="00C10017" w:rsidRPr="00B434FD" w:rsidRDefault="00C10017" w:rsidP="00C10017">
      <w:pPr>
        <w:rPr>
          <w:rFonts w:cs="Calibri"/>
          <w:sz w:val="14"/>
        </w:rPr>
      </w:pPr>
      <w:r w:rsidRPr="00B434FD">
        <w:rPr>
          <w:rFonts w:cs="Calibri"/>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rsidR="00C10017" w:rsidRPr="00B434FD" w:rsidRDefault="00C10017" w:rsidP="00C10017">
      <w:pPr>
        <w:rPr>
          <w:rFonts w:cs="Calibri"/>
          <w:sz w:val="14"/>
        </w:rPr>
      </w:pPr>
      <w:r w:rsidRPr="00B434FD">
        <w:rPr>
          <w:rFonts w:cs="Calibri"/>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rsidR="00C10017" w:rsidRPr="00B434FD" w:rsidRDefault="00C10017" w:rsidP="00C10017">
      <w:pPr>
        <w:rPr>
          <w:rFonts w:cs="Calibri"/>
          <w:sz w:val="14"/>
        </w:rPr>
      </w:pPr>
      <w:r w:rsidRPr="00B434FD">
        <w:rPr>
          <w:rFonts w:cs="Calibri"/>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p>
    <w:p w:rsidR="00C10017" w:rsidRPr="00B434FD" w:rsidRDefault="00C10017" w:rsidP="00C10017">
      <w:pPr>
        <w:rPr>
          <w:rFonts w:cs="Calibri"/>
          <w:sz w:val="14"/>
        </w:rPr>
      </w:pPr>
      <w:r w:rsidRPr="00B434FD">
        <w:rPr>
          <w:rStyle w:val="StyleUnderline"/>
          <w:rFonts w:ascii="Calibri" w:hAnsi="Calibri" w:cs="Calibri"/>
        </w:rPr>
        <w:t xml:space="preserve">The problem for Democrats isn't lack of popular support. It's how that support gets </w:t>
      </w:r>
      <w:r w:rsidRPr="00B434FD">
        <w:rPr>
          <w:rStyle w:val="Emphasis"/>
          <w:rFonts w:cs="Calibri"/>
        </w:rPr>
        <w:t>translated</w:t>
      </w:r>
      <w:r w:rsidRPr="00B434FD">
        <w:rPr>
          <w:rFonts w:cs="Calibri"/>
          <w:sz w:val="14"/>
        </w:rPr>
        <w:t xml:space="preserve"> </w:t>
      </w:r>
      <w:r w:rsidRPr="00B434FD">
        <w:rPr>
          <w:rStyle w:val="StyleUnderline"/>
          <w:rFonts w:ascii="Calibri" w:hAnsi="Calibri" w:cs="Calibri"/>
        </w:rPr>
        <w:t>into seats. A 7.5-point win in</w:t>
      </w:r>
      <w:r w:rsidRPr="00B434FD">
        <w:rPr>
          <w:rFonts w:cs="Calibri"/>
          <w:sz w:val="14"/>
        </w:rPr>
        <w:t xml:space="preserve"> </w:t>
      </w:r>
      <w:r w:rsidRPr="00B434FD">
        <w:rPr>
          <w:rStyle w:val="StyleUnderline"/>
          <w:rFonts w:ascii="Calibri" w:hAnsi="Calibri" w:cs="Calibri"/>
        </w:rPr>
        <w:t>the national House vote puts Democrats</w:t>
      </w:r>
      <w:r w:rsidRPr="00B434FD">
        <w:rPr>
          <w:rFonts w:cs="Calibri"/>
          <w:sz w:val="14"/>
        </w:rPr>
        <w:t xml:space="preserve"> right </w:t>
      </w:r>
      <w:r w:rsidRPr="00B434FD">
        <w:rPr>
          <w:rStyle w:val="StyleUnderline"/>
          <w:rFonts w:ascii="Calibri" w:hAnsi="Calibri" w:cs="Calibri"/>
        </w:rPr>
        <w:t>in the area of where they need to be for a net gain of 23 seats to win a majority</w:t>
      </w:r>
      <w:r w:rsidRPr="00B434FD">
        <w:rPr>
          <w:rFonts w:cs="Calibri"/>
          <w:sz w:val="14"/>
        </w:rPr>
        <w:t xml:space="preserve"> of seats. </w:t>
      </w:r>
      <w:r w:rsidRPr="00B434FD">
        <w:rPr>
          <w:rStyle w:val="StyleUnderline"/>
          <w:rFonts w:ascii="Calibri" w:hAnsi="Calibri" w:cs="Calibri"/>
        </w:rPr>
        <w:t>The</w:t>
      </w:r>
      <w:r w:rsidRPr="00B434FD">
        <w:rPr>
          <w:rFonts w:cs="Calibri"/>
          <w:sz w:val="14"/>
        </w:rPr>
        <w:t xml:space="preserve"> level of </w:t>
      </w:r>
      <w:r w:rsidRPr="00B434FD">
        <w:rPr>
          <w:rStyle w:val="StyleUnderline"/>
          <w:rFonts w:ascii="Calibri" w:hAnsi="Calibri" w:cs="Calibri"/>
        </w:rPr>
        <w:t>disparity</w:t>
      </w:r>
      <w:r w:rsidRPr="00B434FD">
        <w:rPr>
          <w:rFonts w:cs="Calibri"/>
          <w:sz w:val="14"/>
        </w:rPr>
        <w:t xml:space="preserve"> between seats and votes won is far from exact, though it </w:t>
      </w:r>
      <w:r w:rsidRPr="00B434FD">
        <w:rPr>
          <w:rStyle w:val="StyleUnderline"/>
          <w:rFonts w:ascii="Calibri" w:hAnsi="Calibri" w:cs="Calibri"/>
        </w:rPr>
        <w:t>illustrates a rather important point</w:t>
      </w:r>
      <w:r w:rsidRPr="00B434FD">
        <w:rPr>
          <w:rFonts w:cs="Calibri"/>
          <w:sz w:val="14"/>
        </w:rPr>
        <w:t xml:space="preserve"> that I've spoken about at length.</w:t>
      </w:r>
    </w:p>
    <w:p w:rsidR="00C10017" w:rsidRPr="00B434FD" w:rsidRDefault="00C10017" w:rsidP="00C10017">
      <w:pPr>
        <w:rPr>
          <w:rFonts w:cs="Calibri"/>
          <w:sz w:val="14"/>
        </w:rPr>
      </w:pPr>
      <w:r w:rsidRPr="00B434FD">
        <w:rPr>
          <w:rStyle w:val="StyleUnderline"/>
          <w:rFonts w:ascii="Calibri" w:hAnsi="Calibri" w:cs="Calibri"/>
        </w:rPr>
        <w:t xml:space="preserve">It's </w:t>
      </w:r>
      <w:r w:rsidRPr="00B434FD">
        <w:rPr>
          <w:rStyle w:val="Emphasis"/>
          <w:rFonts w:cs="Calibri"/>
        </w:rPr>
        <w:t>not unusual</w:t>
      </w:r>
      <w:r w:rsidRPr="00B434FD">
        <w:rPr>
          <w:rFonts w:cs="Calibri"/>
          <w:sz w:val="14"/>
        </w:rPr>
        <w:t xml:space="preserve"> </w:t>
      </w:r>
      <w:r w:rsidRPr="00B434FD">
        <w:rPr>
          <w:rStyle w:val="StyleUnderline"/>
          <w:rFonts w:ascii="Calibri" w:hAnsi="Calibri" w:cs="Calibri"/>
        </w:rPr>
        <w:t>historically speaking for the minority party to need more than a majority of votes</w:t>
      </w:r>
      <w:r w:rsidRPr="00B434FD">
        <w:rPr>
          <w:rFonts w:cs="Calibri"/>
          <w:sz w:val="14"/>
        </w:rPr>
        <w:t xml:space="preserve"> (cast for the two major parties) </w:t>
      </w:r>
      <w:r w:rsidRPr="00B434FD">
        <w:rPr>
          <w:rStyle w:val="StyleUnderline"/>
          <w:rFonts w:ascii="Calibri" w:hAnsi="Calibri" w:cs="Calibri"/>
        </w:rPr>
        <w:t>to win a majority of seats</w:t>
      </w:r>
      <w:r w:rsidRPr="00B434FD">
        <w:rPr>
          <w:rFonts w:cs="Calibri"/>
          <w:sz w:val="14"/>
        </w:rPr>
        <w:t xml:space="preserve">. That's because </w:t>
      </w:r>
      <w:r w:rsidRPr="00CA0B1B">
        <w:rPr>
          <w:rStyle w:val="StyleUnderline"/>
          <w:rFonts w:ascii="Calibri" w:hAnsi="Calibri" w:cs="Calibri"/>
          <w:highlight w:val="yellow"/>
        </w:rPr>
        <w:t>incumbents</w:t>
      </w:r>
      <w:r w:rsidRPr="00B434FD">
        <w:rPr>
          <w:rFonts w:cs="Calibri"/>
          <w:sz w:val="14"/>
        </w:rPr>
        <w:t xml:space="preserve"> tend to </w:t>
      </w:r>
      <w:r w:rsidRPr="00CA0B1B">
        <w:rPr>
          <w:rStyle w:val="Emphasis"/>
          <w:rFonts w:cs="Calibri"/>
          <w:highlight w:val="yellow"/>
        </w:rPr>
        <w:t>outperform</w:t>
      </w:r>
      <w:r w:rsidRPr="00CA0B1B">
        <w:rPr>
          <w:rFonts w:cs="Calibri"/>
          <w:sz w:val="14"/>
          <w:highlight w:val="yellow"/>
        </w:rPr>
        <w:t xml:space="preserve"> </w:t>
      </w:r>
      <w:r w:rsidRPr="00CA0B1B">
        <w:rPr>
          <w:rStyle w:val="StyleUnderline"/>
          <w:rFonts w:ascii="Calibri" w:hAnsi="Calibri" w:cs="Calibri"/>
          <w:highlight w:val="yellow"/>
        </w:rPr>
        <w:t>the national environment, and the majority</w:t>
      </w:r>
      <w:r w:rsidRPr="00B434FD">
        <w:rPr>
          <w:rFonts w:cs="Calibri"/>
          <w:sz w:val="14"/>
        </w:rPr>
        <w:t xml:space="preserve"> </w:t>
      </w:r>
      <w:r w:rsidRPr="00B434FD">
        <w:rPr>
          <w:rStyle w:val="StyleUnderline"/>
          <w:rFonts w:ascii="Calibri" w:hAnsi="Calibri" w:cs="Calibri"/>
        </w:rPr>
        <w:t xml:space="preserve">party </w:t>
      </w:r>
      <w:r w:rsidRPr="00CA0B1B">
        <w:rPr>
          <w:rStyle w:val="StyleUnderline"/>
          <w:rFonts w:ascii="Calibri" w:hAnsi="Calibri" w:cs="Calibri"/>
          <w:highlight w:val="yellow"/>
        </w:rPr>
        <w:t>usually has more</w:t>
      </w:r>
      <w:r w:rsidRPr="00B434FD">
        <w:rPr>
          <w:rStyle w:val="StyleUnderline"/>
          <w:rFonts w:ascii="Calibri" w:hAnsi="Calibri" w:cs="Calibri"/>
        </w:rPr>
        <w:t xml:space="preserve"> incumbents running</w:t>
      </w:r>
      <w:r w:rsidRPr="00B434FD">
        <w:rPr>
          <w:rFonts w:cs="Calibri"/>
          <w:sz w:val="14"/>
        </w:rPr>
        <w:t>.</w:t>
      </w:r>
    </w:p>
    <w:p w:rsidR="00C10017" w:rsidRPr="00B434FD" w:rsidRDefault="00C10017" w:rsidP="00C10017">
      <w:pPr>
        <w:rPr>
          <w:rFonts w:cs="Calibri"/>
          <w:sz w:val="14"/>
        </w:rPr>
      </w:pPr>
      <w:r w:rsidRPr="00B434FD">
        <w:rPr>
          <w:rFonts w:cs="Calibri"/>
          <w:sz w:val="14"/>
        </w:rPr>
        <w:t xml:space="preserve">What is </w:t>
      </w:r>
      <w:r w:rsidRPr="00CA0B1B">
        <w:rPr>
          <w:rStyle w:val="StyleUnderline"/>
          <w:rFonts w:ascii="Calibri" w:hAnsi="Calibri" w:cs="Calibri"/>
          <w:highlight w:val="yellow"/>
        </w:rPr>
        <w:t xml:space="preserve">unusual about 2018 is </w:t>
      </w:r>
      <w:r w:rsidRPr="00CA0B1B">
        <w:rPr>
          <w:rStyle w:val="Emphasis"/>
          <w:rFonts w:cs="Calibri"/>
          <w:highlight w:val="yellow"/>
        </w:rPr>
        <w:t>how great the disparity is</w:t>
      </w:r>
      <w:r w:rsidRPr="00CA0B1B">
        <w:rPr>
          <w:rFonts w:cs="Calibri"/>
          <w:sz w:val="14"/>
          <w:highlight w:val="yellow"/>
        </w:rPr>
        <w:t xml:space="preserve"> </w:t>
      </w:r>
      <w:r w:rsidRPr="00CA0B1B">
        <w:rPr>
          <w:rStyle w:val="StyleUnderline"/>
          <w:rFonts w:ascii="Calibri" w:hAnsi="Calibri" w:cs="Calibri"/>
          <w:highlight w:val="yellow"/>
        </w:rPr>
        <w:t>between votes and seats</w:t>
      </w:r>
      <w:r w:rsidRPr="00B434FD">
        <w:rPr>
          <w:rStyle w:val="StyleUnderline"/>
          <w:rFonts w:ascii="Calibri" w:hAnsi="Calibri" w:cs="Calibri"/>
        </w:rPr>
        <w:t xml:space="preserve"> is likely to be </w:t>
      </w:r>
      <w:r w:rsidRPr="00CA0B1B">
        <w:rPr>
          <w:rStyle w:val="StyleUnderline"/>
          <w:rFonts w:ascii="Calibri" w:hAnsi="Calibri" w:cs="Calibri"/>
          <w:highlight w:val="yellow"/>
        </w:rPr>
        <w:t>because of</w:t>
      </w:r>
      <w:r w:rsidRPr="00B434FD">
        <w:rPr>
          <w:rFonts w:cs="Calibri"/>
          <w:sz w:val="14"/>
        </w:rPr>
        <w:t xml:space="preserve"> geographic </w:t>
      </w:r>
      <w:r w:rsidRPr="00CA0B1B">
        <w:rPr>
          <w:rStyle w:val="Emphasis"/>
          <w:rFonts w:cs="Calibri"/>
          <w:highlight w:val="yellow"/>
        </w:rPr>
        <w:t>sorting</w:t>
      </w:r>
      <w:r w:rsidRPr="00CA0B1B">
        <w:rPr>
          <w:rFonts w:cs="Calibri"/>
          <w:sz w:val="14"/>
          <w:highlight w:val="yellow"/>
        </w:rPr>
        <w:t xml:space="preserve"> </w:t>
      </w:r>
      <w:r w:rsidRPr="00CA0B1B">
        <w:rPr>
          <w:rStyle w:val="StyleUnderline"/>
          <w:rFonts w:ascii="Calibri" w:hAnsi="Calibri" w:cs="Calibri"/>
          <w:highlight w:val="yellow"/>
        </w:rPr>
        <w:t>and</w:t>
      </w:r>
      <w:r w:rsidRPr="00B434FD">
        <w:rPr>
          <w:rFonts w:cs="Calibri"/>
          <w:sz w:val="14"/>
        </w:rPr>
        <w:t xml:space="preserve"> </w:t>
      </w:r>
      <w:r w:rsidRPr="00CA0B1B">
        <w:rPr>
          <w:rStyle w:val="Emphasis"/>
          <w:rFonts w:cs="Calibri"/>
          <w:highlight w:val="yellow"/>
        </w:rPr>
        <w:t>gerrymandering</w:t>
      </w:r>
      <w:r w:rsidRPr="00B434FD">
        <w:rPr>
          <w:rFonts w:cs="Calibri"/>
          <w:sz w:val="14"/>
        </w:rPr>
        <w:t xml:space="preserve">. </w:t>
      </w:r>
      <w:r w:rsidRPr="00B434FD">
        <w:rPr>
          <w:rStyle w:val="StyleUnderline"/>
          <w:rFonts w:ascii="Calibri" w:hAnsi="Calibri" w:cs="Calibri"/>
        </w:rPr>
        <w:t>Usually, the minority party would need</w:t>
      </w:r>
      <w:r w:rsidRPr="00B434FD">
        <w:rPr>
          <w:rFonts w:cs="Calibri"/>
          <w:sz w:val="14"/>
        </w:rPr>
        <w:t xml:space="preserve"> to win the House popular vote by </w:t>
      </w:r>
      <w:r w:rsidRPr="00B434FD">
        <w:rPr>
          <w:rStyle w:val="StyleUnderline"/>
          <w:rFonts w:ascii="Calibri" w:hAnsi="Calibri" w:cs="Calibri"/>
        </w:rPr>
        <w:t>a few points</w:t>
      </w:r>
      <w:r w:rsidRPr="00B434FD">
        <w:rPr>
          <w:rFonts w:cs="Calibri"/>
          <w:sz w:val="14"/>
        </w:rPr>
        <w:t xml:space="preserve"> to win control, </w:t>
      </w:r>
      <w:r w:rsidRPr="00B434FD">
        <w:rPr>
          <w:rStyle w:val="Emphasis"/>
          <w:rFonts w:cs="Calibri"/>
        </w:rPr>
        <w:t>not seven</w:t>
      </w:r>
      <w:r w:rsidRPr="00B434FD">
        <w:rPr>
          <w:rFonts w:cs="Calibri"/>
          <w:sz w:val="14"/>
        </w:rPr>
        <w:t>.</w:t>
      </w:r>
    </w:p>
    <w:p w:rsidR="00C10017" w:rsidRPr="00B434FD" w:rsidRDefault="00C10017" w:rsidP="00C10017">
      <w:pPr>
        <w:rPr>
          <w:rFonts w:cs="Calibri"/>
          <w:sz w:val="14"/>
        </w:rPr>
      </w:pPr>
      <w:r w:rsidRPr="00B434FD">
        <w:rPr>
          <w:rFonts w:cs="Calibri"/>
          <w:sz w:val="14"/>
        </w:rPr>
        <w:t>It's this historic difference that makes it difficult, in my mind, to judge a wave on the sole basis of seats won and lost.</w:t>
      </w:r>
    </w:p>
    <w:p w:rsidR="00C10017" w:rsidRPr="00B434FD" w:rsidRDefault="00C10017" w:rsidP="00C10017">
      <w:pPr>
        <w:rPr>
          <w:rFonts w:cs="Calibri"/>
          <w:sz w:val="14"/>
        </w:rPr>
      </w:pPr>
      <w:r w:rsidRPr="00B434FD">
        <w:rPr>
          <w:rFonts w:cs="Calibri"/>
          <w:sz w:val="14"/>
        </w:rPr>
        <w:t>Now obviously, in terms of control of the government, it's seats that matter. It's also arguable that seats should be included in anyone's definition of a wave.</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It</w:t>
      </w:r>
      <w:r w:rsidRPr="00B434FD">
        <w:rPr>
          <w:rFonts w:cs="Calibri"/>
          <w:sz w:val="14"/>
        </w:rPr>
        <w:t xml:space="preserve"> just </w:t>
      </w:r>
      <w:r w:rsidRPr="00CA0B1B">
        <w:rPr>
          <w:rStyle w:val="StyleUnderline"/>
          <w:rFonts w:ascii="Calibri" w:hAnsi="Calibri" w:cs="Calibri"/>
          <w:highlight w:val="yellow"/>
        </w:rPr>
        <w:t>strikes me as</w:t>
      </w:r>
      <w:r w:rsidRPr="00CA0B1B">
        <w:rPr>
          <w:rFonts w:cs="Calibri"/>
          <w:sz w:val="14"/>
          <w:highlight w:val="yellow"/>
        </w:rPr>
        <w:t xml:space="preserve"> </w:t>
      </w:r>
      <w:r w:rsidRPr="00CA0B1B">
        <w:rPr>
          <w:rStyle w:val="Emphasis"/>
          <w:rFonts w:cs="Calibri"/>
          <w:highlight w:val="yellow"/>
        </w:rPr>
        <w:t>unreasonable</w:t>
      </w:r>
      <w:r w:rsidRPr="00CA0B1B">
        <w:rPr>
          <w:rFonts w:cs="Calibri"/>
          <w:sz w:val="14"/>
          <w:highlight w:val="yellow"/>
        </w:rPr>
        <w:t xml:space="preserve"> </w:t>
      </w:r>
      <w:r w:rsidRPr="00CA0B1B">
        <w:rPr>
          <w:rStyle w:val="StyleUnderline"/>
          <w:rFonts w:ascii="Calibri" w:hAnsi="Calibri" w:cs="Calibri"/>
          <w:highlight w:val="yellow"/>
        </w:rPr>
        <w:t>to expect</w:t>
      </w:r>
      <w:r w:rsidRPr="00B434FD">
        <w:rPr>
          <w:rFonts w:cs="Calibri"/>
          <w:sz w:val="14"/>
        </w:rPr>
        <w:t xml:space="preserve"> that </w:t>
      </w:r>
      <w:r w:rsidRPr="00CA0B1B">
        <w:rPr>
          <w:rStyle w:val="StyleUnderline"/>
          <w:rFonts w:ascii="Calibri" w:hAnsi="Calibri" w:cs="Calibri"/>
          <w:highlight w:val="yellow"/>
        </w:rPr>
        <w:t>Democrats to win</w:t>
      </w:r>
      <w:r w:rsidRPr="00B434FD">
        <w:rPr>
          <w:rStyle w:val="StyleUnderline"/>
          <w:rFonts w:ascii="Calibri" w:hAnsi="Calibri" w:cs="Calibri"/>
        </w:rPr>
        <w:t xml:space="preserve"> a net gain of much more than </w:t>
      </w:r>
      <w:r w:rsidRPr="00CA0B1B">
        <w:rPr>
          <w:rStyle w:val="StyleUnderline"/>
          <w:rFonts w:ascii="Calibri" w:hAnsi="Calibri" w:cs="Calibri"/>
          <w:highlight w:val="yellow"/>
        </w:rPr>
        <w:t>23 seats given the</w:t>
      </w:r>
      <w:r w:rsidRPr="00B434FD">
        <w:rPr>
          <w:rFonts w:cs="Calibri"/>
          <w:sz w:val="14"/>
        </w:rPr>
        <w:t xml:space="preserve"> vote/seat </w:t>
      </w:r>
      <w:r w:rsidRPr="00CA0B1B">
        <w:rPr>
          <w:rStyle w:val="StyleUnderline"/>
          <w:rFonts w:ascii="Calibri" w:hAnsi="Calibri" w:cs="Calibri"/>
          <w:highlight w:val="yellow"/>
        </w:rPr>
        <w:t xml:space="preserve">disparity and that </w:t>
      </w:r>
      <w:r w:rsidRPr="00CA0B1B">
        <w:rPr>
          <w:rStyle w:val="Emphasis"/>
          <w:rFonts w:cs="Calibri"/>
          <w:highlight w:val="yellow"/>
        </w:rPr>
        <w:t>no minority</w:t>
      </w:r>
      <w:r w:rsidRPr="00B434FD">
        <w:rPr>
          <w:rStyle w:val="Emphasis"/>
          <w:rFonts w:cs="Calibri"/>
        </w:rPr>
        <w:t xml:space="preserve"> party</w:t>
      </w:r>
      <w:r w:rsidRPr="00B434FD">
        <w:rPr>
          <w:rFonts w:cs="Calibri"/>
          <w:sz w:val="14"/>
        </w:rPr>
        <w:t xml:space="preserve"> </w:t>
      </w:r>
      <w:r w:rsidRPr="00B434FD">
        <w:rPr>
          <w:rStyle w:val="StyleUnderline"/>
          <w:rFonts w:ascii="Calibri" w:hAnsi="Calibri" w:cs="Calibri"/>
        </w:rPr>
        <w:t xml:space="preserve">in a midterm in the modern era </w:t>
      </w:r>
      <w:r w:rsidRPr="00CA0B1B">
        <w:rPr>
          <w:rStyle w:val="StyleUnderline"/>
          <w:rFonts w:ascii="Calibri" w:hAnsi="Calibri" w:cs="Calibri"/>
          <w:highlight w:val="yellow"/>
        </w:rPr>
        <w:t>has done better than</w:t>
      </w:r>
      <w:r w:rsidRPr="00B434FD">
        <w:rPr>
          <w:rStyle w:val="StyleUnderline"/>
          <w:rFonts w:ascii="Calibri" w:hAnsi="Calibri" w:cs="Calibri"/>
        </w:rPr>
        <w:t xml:space="preserve"> an </w:t>
      </w:r>
      <w:r w:rsidRPr="00CA0B1B">
        <w:rPr>
          <w:rStyle w:val="StyleUnderline"/>
          <w:rFonts w:ascii="Calibri" w:hAnsi="Calibri" w:cs="Calibri"/>
          <w:highlight w:val="yellow"/>
        </w:rPr>
        <w:t>8.5-point</w:t>
      </w:r>
      <w:r w:rsidRPr="00B434FD">
        <w:rPr>
          <w:rStyle w:val="StyleUnderline"/>
          <w:rFonts w:ascii="Calibri" w:hAnsi="Calibri" w:cs="Calibri"/>
        </w:rPr>
        <w:t xml:space="preserve"> popular vote win. If Democrats are able to do that, it would be </w:t>
      </w:r>
      <w:r w:rsidRPr="00B434FD">
        <w:rPr>
          <w:rStyle w:val="Emphasis"/>
          <w:rFonts w:cs="Calibri"/>
        </w:rPr>
        <w:t>extraordinary</w:t>
      </w:r>
      <w:r w:rsidRPr="00B434FD">
        <w:rPr>
          <w:rStyle w:val="StyleUnderline"/>
          <w:rFonts w:ascii="Calibri" w:hAnsi="Calibri" w:cs="Calibri"/>
        </w:rPr>
        <w:t>.</w:t>
      </w:r>
    </w:p>
    <w:p w:rsidR="00C10017" w:rsidRPr="00B434FD" w:rsidRDefault="00C10017" w:rsidP="00C10017">
      <w:pPr>
        <w:pStyle w:val="Heading3"/>
        <w:rPr>
          <w:rFonts w:cs="Calibri"/>
        </w:rPr>
      </w:pPr>
      <w:r w:rsidRPr="00B434FD">
        <w:rPr>
          <w:rFonts w:cs="Calibri"/>
        </w:rPr>
        <w:t>--- Gerrymandering</w:t>
      </w:r>
    </w:p>
    <w:p w:rsidR="00C10017" w:rsidRPr="00B434FD" w:rsidRDefault="00C10017" w:rsidP="00C10017">
      <w:pPr>
        <w:pStyle w:val="Heading4"/>
        <w:rPr>
          <w:rFonts w:cs="Calibri"/>
        </w:rPr>
      </w:pPr>
      <w:r w:rsidRPr="00B434FD">
        <w:rPr>
          <w:rFonts w:cs="Calibri"/>
        </w:rPr>
        <w:t xml:space="preserve">Even </w:t>
      </w:r>
      <w:r w:rsidRPr="00B434FD">
        <w:rPr>
          <w:rFonts w:cs="Calibri"/>
          <w:u w:val="single"/>
        </w:rPr>
        <w:t>with</w:t>
      </w:r>
      <w:r w:rsidRPr="00B434FD">
        <w:rPr>
          <w:rFonts w:cs="Calibri"/>
        </w:rPr>
        <w:t xml:space="preserve"> a </w:t>
      </w:r>
      <w:r w:rsidRPr="00B434FD">
        <w:rPr>
          <w:rFonts w:cs="Calibri"/>
          <w:u w:val="single"/>
        </w:rPr>
        <w:t>huge</w:t>
      </w:r>
      <w:r w:rsidRPr="00B434FD">
        <w:rPr>
          <w:rFonts w:cs="Calibri"/>
        </w:rPr>
        <w:t xml:space="preserve"> Dem wave -- Republican Gerrymandering makes a Dem win </w:t>
      </w:r>
      <w:r w:rsidRPr="00B434FD">
        <w:rPr>
          <w:rFonts w:cs="Calibri"/>
          <w:u w:val="single"/>
        </w:rPr>
        <w:t>impossible</w:t>
      </w:r>
    </w:p>
    <w:p w:rsidR="00C10017" w:rsidRPr="00B434FD" w:rsidRDefault="00C10017" w:rsidP="00C10017">
      <w:pPr>
        <w:rPr>
          <w:rStyle w:val="Style13ptBold"/>
          <w:rFonts w:ascii="Calibri" w:hAnsi="Calibri" w:cs="Calibri"/>
        </w:rPr>
      </w:pPr>
      <w:r w:rsidRPr="00B434FD">
        <w:rPr>
          <w:rStyle w:val="Style13ptBold"/>
          <w:rFonts w:ascii="Calibri" w:hAnsi="Calibri" w:cs="Calibri"/>
        </w:rPr>
        <w:t>Lieb 4/1</w:t>
      </w:r>
    </w:p>
    <w:p w:rsidR="00C10017" w:rsidRPr="00B434FD" w:rsidRDefault="00C10017" w:rsidP="00C10017">
      <w:pPr>
        <w:rPr>
          <w:rStyle w:val="Style13ptBold"/>
          <w:rFonts w:ascii="Calibri" w:hAnsi="Calibri" w:cs="Calibri"/>
          <w:b w:val="0"/>
        </w:rPr>
      </w:pPr>
      <w:r w:rsidRPr="00B434FD">
        <w:rPr>
          <w:rStyle w:val="Style13ptBold"/>
          <w:rFonts w:ascii="Calibri" w:hAnsi="Calibri" w:cs="Calibri"/>
          <w:b w:val="0"/>
        </w:rPr>
        <w:t xml:space="preserve">(David Lieb, covers politics for the Wisconsin Gazette “Due to gerrymandering, Democrats cannot win midterm elections without historic electoral wave”, </w:t>
      </w:r>
      <w:hyperlink r:id="rId7" w:history="1">
        <w:r w:rsidRPr="00B434FD">
          <w:rPr>
            <w:rStyle w:val="Hyperlink"/>
            <w:rFonts w:cs="Calibri"/>
          </w:rPr>
          <w:t>http://www.wisconsingazette.com/news/political/due-to-gerrymandering-democrats-cannot-win-midterm-elections-without-historic/article_aaca5446-35cb-11e8-9d8b-7fc4d59d4422.htmlm</w:t>
        </w:r>
      </w:hyperlink>
      <w:r w:rsidRPr="00B434FD">
        <w:rPr>
          <w:rStyle w:val="Style13ptBold"/>
          <w:rFonts w:ascii="Calibri" w:hAnsi="Calibri" w:cs="Calibri"/>
          <w:b w:val="0"/>
        </w:rPr>
        <w:t>, SRatakonda)</w:t>
      </w:r>
    </w:p>
    <w:p w:rsidR="00C10017" w:rsidRPr="00B434FD" w:rsidRDefault="00C10017" w:rsidP="00C10017">
      <w:pPr>
        <w:rPr>
          <w:rFonts w:cs="Calibri"/>
          <w:sz w:val="16"/>
        </w:rPr>
      </w:pPr>
      <w:r w:rsidRPr="00B434FD">
        <w:rPr>
          <w:rFonts w:cs="Calibri"/>
        </w:rPr>
        <w:t>A report released recently suggests Democrats might have to temper their enthusiasm about climbing back to power during this year’s midterm elections.</w:t>
      </w:r>
      <w:r w:rsidRPr="00CA0B1B">
        <w:rPr>
          <w:rFonts w:cs="Calibri"/>
          <w:highlight w:val="yellow"/>
          <w:u w:val="single"/>
        </w:rPr>
        <w:t>To win a majority in the</w:t>
      </w:r>
      <w:r w:rsidRPr="00B434FD">
        <w:rPr>
          <w:rFonts w:cs="Calibri"/>
          <w:u w:val="single"/>
        </w:rPr>
        <w:t xml:space="preserve"> U.S. </w:t>
      </w:r>
      <w:r w:rsidRPr="00CA0B1B">
        <w:rPr>
          <w:rFonts w:cs="Calibri"/>
          <w:highlight w:val="yellow"/>
          <w:u w:val="single"/>
        </w:rPr>
        <w:t>House</w:t>
      </w:r>
      <w:r w:rsidRPr="00B434FD">
        <w:rPr>
          <w:rFonts w:cs="Calibri"/>
          <w:u w:val="single"/>
        </w:rPr>
        <w:t xml:space="preserve"> of Representatives, </w:t>
      </w:r>
      <w:r w:rsidRPr="00CA0B1B">
        <w:rPr>
          <w:rFonts w:cs="Calibri"/>
          <w:highlight w:val="yellow"/>
          <w:u w:val="single"/>
        </w:rPr>
        <w:t>Democrats</w:t>
      </w:r>
      <w:r w:rsidRPr="00B434FD">
        <w:rPr>
          <w:rFonts w:cs="Calibri"/>
          <w:u w:val="single"/>
        </w:rPr>
        <w:t xml:space="preserve"> would </w:t>
      </w:r>
      <w:r w:rsidRPr="00CA0B1B">
        <w:rPr>
          <w:rFonts w:cs="Calibri"/>
          <w:highlight w:val="yellow"/>
          <w:u w:val="single"/>
        </w:rPr>
        <w:t>need</w:t>
      </w:r>
      <w:r w:rsidRPr="00B434FD">
        <w:rPr>
          <w:rFonts w:cs="Calibri"/>
          <w:u w:val="single"/>
        </w:rPr>
        <w:t xml:space="preserve"> </w:t>
      </w:r>
      <w:r w:rsidRPr="00CA0B1B">
        <w:rPr>
          <w:rFonts w:cs="Calibri"/>
          <w:highlight w:val="yellow"/>
          <w:u w:val="single"/>
        </w:rPr>
        <w:t>a tremendous</w:t>
      </w:r>
      <w:r w:rsidRPr="00B434FD">
        <w:rPr>
          <w:rFonts w:cs="Calibri"/>
          <w:u w:val="single"/>
        </w:rPr>
        <w:t xml:space="preserve"> electoral </w:t>
      </w:r>
      <w:r w:rsidRPr="00CA0B1B">
        <w:rPr>
          <w:rFonts w:cs="Calibri"/>
          <w:highlight w:val="yellow"/>
          <w:u w:val="single"/>
        </w:rPr>
        <w:t>wave not seen in</w:t>
      </w:r>
      <w:r w:rsidRPr="00B434FD">
        <w:rPr>
          <w:rFonts w:cs="Calibri"/>
          <w:u w:val="single"/>
        </w:rPr>
        <w:t xml:space="preserve"> more than </w:t>
      </w:r>
      <w:r w:rsidRPr="00CA0B1B">
        <w:rPr>
          <w:rFonts w:cs="Calibri"/>
          <w:highlight w:val="yellow"/>
          <w:u w:val="single"/>
        </w:rPr>
        <w:t>40</w:t>
      </w:r>
      <w:r w:rsidRPr="00B434FD">
        <w:rPr>
          <w:rFonts w:cs="Calibri"/>
          <w:u w:val="single"/>
        </w:rPr>
        <w:t xml:space="preserve"> </w:t>
      </w:r>
      <w:r w:rsidRPr="00CA0B1B">
        <w:rPr>
          <w:rFonts w:cs="Calibri"/>
          <w:highlight w:val="yellow"/>
          <w:u w:val="single"/>
        </w:rPr>
        <w:t>years</w:t>
      </w:r>
      <w:r w:rsidRPr="00B434FD">
        <w:rPr>
          <w:rFonts w:cs="Calibri"/>
          <w:u w:val="single"/>
        </w:rPr>
        <w:t xml:space="preserve"> </w:t>
      </w:r>
      <w:r w:rsidRPr="00CA0B1B">
        <w:rPr>
          <w:rFonts w:cs="Calibri"/>
          <w:highlight w:val="yellow"/>
          <w:u w:val="single"/>
        </w:rPr>
        <w:t>to overcome Republican advantages from gerrymandered districts</w:t>
      </w:r>
      <w:r w:rsidRPr="00B434FD">
        <w:rPr>
          <w:rFonts w:cs="Calibri"/>
          <w:u w:val="single"/>
        </w:rPr>
        <w:t xml:space="preserve"> in key states, according to an analysis from the Brennan Center for Justice . The report projects that </w:t>
      </w:r>
      <w:r w:rsidRPr="00CA0B1B">
        <w:rPr>
          <w:rFonts w:cs="Calibri"/>
          <w:highlight w:val="yellow"/>
          <w:u w:val="single"/>
        </w:rPr>
        <w:t>Democrats</w:t>
      </w:r>
      <w:r w:rsidRPr="00B434FD">
        <w:rPr>
          <w:rFonts w:cs="Calibri"/>
          <w:u w:val="single"/>
        </w:rPr>
        <w:t xml:space="preserve"> would </w:t>
      </w:r>
      <w:r w:rsidRPr="00CA0B1B">
        <w:rPr>
          <w:rFonts w:cs="Calibri"/>
          <w:highlight w:val="yellow"/>
          <w:u w:val="single"/>
        </w:rPr>
        <w:t>need to win</w:t>
      </w:r>
      <w:r w:rsidRPr="00B434FD">
        <w:rPr>
          <w:rFonts w:cs="Calibri"/>
          <w:u w:val="single"/>
        </w:rPr>
        <w:t xml:space="preserve"> the national popular vote for congressional districts </w:t>
      </w:r>
      <w:r w:rsidRPr="00CA0B1B">
        <w:rPr>
          <w:rFonts w:cs="Calibri"/>
          <w:highlight w:val="yellow"/>
          <w:u w:val="single"/>
        </w:rPr>
        <w:t xml:space="preserve">by </w:t>
      </w:r>
      <w:r w:rsidRPr="00B434FD">
        <w:rPr>
          <w:rFonts w:cs="Calibri"/>
          <w:u w:val="single"/>
        </w:rPr>
        <w:t xml:space="preserve">a nearly </w:t>
      </w:r>
      <w:r w:rsidRPr="00CA0B1B">
        <w:rPr>
          <w:rFonts w:cs="Calibri"/>
          <w:highlight w:val="yellow"/>
          <w:u w:val="single"/>
        </w:rPr>
        <w:t>11</w:t>
      </w:r>
      <w:r w:rsidRPr="00B434FD">
        <w:rPr>
          <w:rFonts w:cs="Calibri"/>
          <w:u w:val="single"/>
        </w:rPr>
        <w:t xml:space="preserve"> </w:t>
      </w:r>
      <w:r w:rsidRPr="00CA0B1B">
        <w:rPr>
          <w:rFonts w:cs="Calibri"/>
          <w:highlight w:val="yellow"/>
          <w:u w:val="single"/>
        </w:rPr>
        <w:t>percentage</w:t>
      </w:r>
      <w:r w:rsidRPr="00B434FD">
        <w:rPr>
          <w:rFonts w:cs="Calibri"/>
          <w:u w:val="single"/>
        </w:rPr>
        <w:t xml:space="preserve"> </w:t>
      </w:r>
      <w:r w:rsidRPr="00CA0B1B">
        <w:rPr>
          <w:rFonts w:cs="Calibri"/>
          <w:highlight w:val="yellow"/>
          <w:u w:val="single"/>
        </w:rPr>
        <w:t>point margin</w:t>
      </w:r>
      <w:r w:rsidRPr="00B434FD">
        <w:rPr>
          <w:rFonts w:cs="Calibri"/>
          <w:u w:val="single"/>
        </w:rPr>
        <w:t xml:space="preserve"> over Republicans to gain more than the roughly two dozen seats they need to flip control of the Republican-led chamber. That would take more than the typical Democratic wave that history suggests would occur for the party out of power during a midterm election. </w:t>
      </w:r>
      <w:r w:rsidRPr="00B434FD">
        <w:rPr>
          <w:rFonts w:cs="Calibri"/>
          <w:sz w:val="16"/>
        </w:rPr>
        <w:t xml:space="preserve">“It would be the equivalent of a tsunami,” said Michael Li, a senior counsel who heads up redistricting work for the center, which is based at New York University School of Law. “Democrats would have to win larger than any sort of recent midterm wave — almost double what they got in 2006 — in order to win a narrow majority.” </w:t>
      </w:r>
      <w:r w:rsidRPr="00B434FD">
        <w:rPr>
          <w:rFonts w:cs="Calibri"/>
          <w:u w:val="single"/>
        </w:rPr>
        <w:t xml:space="preserve">The Brennan Center opposes what it calls </w:t>
      </w:r>
      <w:r w:rsidRPr="00CA0B1B">
        <w:rPr>
          <w:rFonts w:cs="Calibri"/>
          <w:highlight w:val="yellow"/>
          <w:u w:val="single"/>
        </w:rPr>
        <w:t>“extreme gerrymandering” in which</w:t>
      </w:r>
      <w:r w:rsidRPr="00B434FD">
        <w:rPr>
          <w:rFonts w:cs="Calibri"/>
          <w:u w:val="single"/>
        </w:rPr>
        <w:t xml:space="preserve"> political </w:t>
      </w:r>
      <w:r w:rsidRPr="00CA0B1B">
        <w:rPr>
          <w:rFonts w:cs="Calibri"/>
          <w:highlight w:val="yellow"/>
          <w:u w:val="single"/>
        </w:rPr>
        <w:t>parties</w:t>
      </w:r>
      <w:r w:rsidRPr="00B434FD">
        <w:rPr>
          <w:rFonts w:cs="Calibri"/>
          <w:u w:val="single"/>
        </w:rPr>
        <w:t xml:space="preserve"> </w:t>
      </w:r>
      <w:r w:rsidRPr="00CA0B1B">
        <w:rPr>
          <w:rFonts w:cs="Calibri"/>
          <w:highlight w:val="yellow"/>
          <w:u w:val="single"/>
        </w:rPr>
        <w:t>draw</w:t>
      </w:r>
      <w:r w:rsidRPr="00B434FD">
        <w:rPr>
          <w:rFonts w:cs="Calibri"/>
          <w:u w:val="single"/>
        </w:rPr>
        <w:t xml:space="preserve"> legislative </w:t>
      </w:r>
      <w:r w:rsidRPr="00CA0B1B">
        <w:rPr>
          <w:rFonts w:cs="Calibri"/>
          <w:highlight w:val="yellow"/>
          <w:u w:val="single"/>
        </w:rPr>
        <w:t>districts</w:t>
      </w:r>
      <w:r w:rsidRPr="00B434FD">
        <w:rPr>
          <w:rFonts w:cs="Calibri"/>
          <w:u w:val="single"/>
        </w:rPr>
        <w:t xml:space="preserve"> </w:t>
      </w:r>
      <w:r w:rsidRPr="00CA0B1B">
        <w:rPr>
          <w:rFonts w:cs="Calibri"/>
          <w:highlight w:val="yellow"/>
          <w:u w:val="single"/>
        </w:rPr>
        <w:t>that</w:t>
      </w:r>
      <w:r w:rsidRPr="00B434FD">
        <w:rPr>
          <w:rFonts w:cs="Calibri"/>
          <w:u w:val="single"/>
        </w:rPr>
        <w:t xml:space="preserve"> virtually </w:t>
      </w:r>
      <w:r w:rsidRPr="00CA0B1B">
        <w:rPr>
          <w:rFonts w:cs="Calibri"/>
          <w:highlight w:val="yellow"/>
          <w:u w:val="single"/>
        </w:rPr>
        <w:t>ensure they will hold on to power</w:t>
      </w:r>
      <w:r w:rsidRPr="00B434FD">
        <w:rPr>
          <w:rFonts w:cs="Calibri"/>
          <w:u w:val="single"/>
        </w:rPr>
        <w:t xml:space="preserve">. </w:t>
      </w:r>
      <w:r w:rsidRPr="00B434FD">
        <w:rPr>
          <w:rFonts w:cs="Calibri"/>
          <w:sz w:val="16"/>
        </w:rPr>
        <w:t xml:space="preserve">To win a majority in the U.S. House of Representatives, Democrats would need a tremendous electoral wave not seen in more than 40 years The center has filed a court brief in a case to be heard by the U.S. Supreme Court supporting a lawsuit by Republicans alleging that Maryland’s former Democratic governor and legislature unconstitutionally gerrymandered a congressional district to their advantage. It also has filed court briefs supporting Democratic lawsuits alleging unconstitutional partisan gerrymandering by Republicans in states such as Wisconsin and Pennsylvania. In Wisconsin, 40 percent of Assembly districts are uncompetitive due to gerrymandering. The center’s analysis notes that Democrats gained 31 seats when they won the national congressional vote by 5.4 percentage points in 2006. Yet under the current districts, which were redrawn after the 2010 Census under GOP control of many state capitols, a similar national victory margin in the November election is projected to net Democrats only about a dozen new seats. The report projects that a 10 percentage point national margin would gain 21 seats for Democrats — still shy of the 23 or 24 needed to claim a House majority. An 11-point margin is projected to gain 28 seats for Democrats, but they haven’t achieved such a large midterm victory since a nearly 14 point margin gained them 49 seats in 1974. </w:t>
      </w:r>
      <w:r w:rsidRPr="00B434FD">
        <w:rPr>
          <w:rFonts w:cs="Calibri"/>
          <w:u w:val="single"/>
        </w:rPr>
        <w:t>“</w:t>
      </w:r>
      <w:r w:rsidRPr="00CA0B1B">
        <w:rPr>
          <w:rFonts w:cs="Calibri"/>
          <w:highlight w:val="yellow"/>
          <w:u w:val="single"/>
        </w:rPr>
        <w:t>Even a strong blue wave would crash against</w:t>
      </w:r>
      <w:r w:rsidRPr="00B434FD">
        <w:rPr>
          <w:rFonts w:cs="Calibri"/>
          <w:u w:val="single"/>
        </w:rPr>
        <w:t xml:space="preserve"> a wall of </w:t>
      </w:r>
      <w:r w:rsidRPr="00CA0B1B">
        <w:rPr>
          <w:rFonts w:cs="Calibri"/>
          <w:highlight w:val="yellow"/>
          <w:u w:val="single"/>
        </w:rPr>
        <w:t>gerrymandered maps</w:t>
      </w:r>
      <w:r w:rsidRPr="00B434FD">
        <w:rPr>
          <w:rFonts w:cs="Calibri"/>
          <w:u w:val="single"/>
        </w:rPr>
        <w:t xml:space="preserve">,” the Brennan Center report says. The analysis is based on an assumption that </w:t>
      </w:r>
      <w:r w:rsidRPr="00CA0B1B">
        <w:rPr>
          <w:rFonts w:cs="Calibri"/>
          <w:highlight w:val="yellow"/>
          <w:u w:val="single"/>
        </w:rPr>
        <w:t>as a political party increases</w:t>
      </w:r>
      <w:r w:rsidRPr="00B434FD">
        <w:rPr>
          <w:rFonts w:cs="Calibri"/>
          <w:u w:val="single"/>
        </w:rPr>
        <w:t xml:space="preserve"> </w:t>
      </w:r>
      <w:r w:rsidRPr="00CA0B1B">
        <w:rPr>
          <w:rFonts w:cs="Calibri"/>
          <w:highlight w:val="yellow"/>
          <w:u w:val="single"/>
        </w:rPr>
        <w:t>its</w:t>
      </w:r>
      <w:r w:rsidRPr="00B434FD">
        <w:rPr>
          <w:rFonts w:cs="Calibri"/>
          <w:u w:val="single"/>
        </w:rPr>
        <w:t xml:space="preserve"> share of the </w:t>
      </w:r>
      <w:r w:rsidRPr="00CA0B1B">
        <w:rPr>
          <w:rFonts w:cs="Calibri"/>
          <w:highlight w:val="yellow"/>
          <w:u w:val="single"/>
        </w:rPr>
        <w:t>statewide</w:t>
      </w:r>
      <w:r w:rsidRPr="00B434FD">
        <w:rPr>
          <w:rFonts w:cs="Calibri"/>
          <w:u w:val="single"/>
        </w:rPr>
        <w:t xml:space="preserve"> </w:t>
      </w:r>
      <w:r w:rsidRPr="00CA0B1B">
        <w:rPr>
          <w:rFonts w:cs="Calibri"/>
          <w:highlight w:val="yellow"/>
          <w:u w:val="single"/>
        </w:rPr>
        <w:t>vote, it will see a similar percentage</w:t>
      </w:r>
      <w:r w:rsidRPr="00B434FD">
        <w:rPr>
          <w:rFonts w:cs="Calibri"/>
          <w:u w:val="single"/>
        </w:rPr>
        <w:t xml:space="preserve"> </w:t>
      </w:r>
      <w:r w:rsidRPr="00CA0B1B">
        <w:rPr>
          <w:rFonts w:cs="Calibri"/>
          <w:highlight w:val="yellow"/>
          <w:u w:val="single"/>
        </w:rPr>
        <w:t>increase</w:t>
      </w:r>
      <w:r w:rsidRPr="00B434FD">
        <w:rPr>
          <w:rFonts w:cs="Calibri"/>
          <w:u w:val="single"/>
        </w:rPr>
        <w:t xml:space="preserve"> </w:t>
      </w:r>
      <w:r w:rsidRPr="00CA0B1B">
        <w:rPr>
          <w:rFonts w:cs="Calibri"/>
          <w:highlight w:val="yellow"/>
          <w:u w:val="single"/>
        </w:rPr>
        <w:t>in</w:t>
      </w:r>
      <w:r w:rsidRPr="00B434FD">
        <w:rPr>
          <w:rFonts w:cs="Calibri"/>
          <w:u w:val="single"/>
        </w:rPr>
        <w:t xml:space="preserve"> most </w:t>
      </w:r>
      <w:r w:rsidRPr="00CA0B1B">
        <w:rPr>
          <w:rFonts w:cs="Calibri"/>
          <w:highlight w:val="yellow"/>
          <w:u w:val="single"/>
        </w:rPr>
        <w:t>congressional districts</w:t>
      </w:r>
      <w:r w:rsidRPr="00B434FD">
        <w:rPr>
          <w:rFonts w:cs="Calibri"/>
          <w:u w:val="single"/>
        </w:rPr>
        <w:t xml:space="preserve">. </w:t>
      </w:r>
      <w:r w:rsidRPr="00B434FD">
        <w:rPr>
          <w:rFonts w:cs="Calibri"/>
          <w:sz w:val="16"/>
        </w:rPr>
        <w:t xml:space="preserve">The report does not account for particular factors at play this year in each district, such as whether incumbents are retiring or whether voter demographics have shifted. “Even a strong blue wave would crash against a wall of gerrymandered maps,” the Brennan Center report says. </w:t>
      </w:r>
      <w:r w:rsidRPr="00B434FD">
        <w:rPr>
          <w:rFonts w:cs="Calibri"/>
          <w:u w:val="single"/>
        </w:rPr>
        <w:t xml:space="preserve">Former U.S. Attorney General Eric Holder, who is chairman of the National Democratic Redistricting Committee, said in a statement that the Brennan Center report “makes clear that </w:t>
      </w:r>
      <w:r w:rsidRPr="00CA0B1B">
        <w:rPr>
          <w:rFonts w:cs="Calibri"/>
          <w:highlight w:val="yellow"/>
          <w:u w:val="single"/>
        </w:rPr>
        <w:t>Republican gerrymandering has undermined the voting power of Americans</w:t>
      </w:r>
      <w:r w:rsidRPr="00B434FD">
        <w:rPr>
          <w:rFonts w:cs="Calibri"/>
          <w:u w:val="single"/>
        </w:rPr>
        <w:t xml:space="preserve"> and threatens our democracy.” </w:t>
      </w:r>
      <w:r w:rsidRPr="00B434FD">
        <w:rPr>
          <w:rFonts w:cs="Calibri"/>
          <w:sz w:val="16"/>
        </w:rPr>
        <w:t>Matt Walter, president of the Republican State Leadership Committee, dismissed it as part of a liberal narrative to diminish previous Republican victories and boost Democratic chances. “As called for by the Constitution, map-drawing is a political process left to the authority of state legislatures, and this so-called study is another attempt by Democrats to undermine that process and replace it with liberal courts, or cherry-picked experts from liberal faculty rooms to draw maps that rig the system for Democrats,” Walter said in a statement. The report says that for Democrats to achieve an 11 percentage point national victory margin, they would need to increase their vote share by at least 7 percentage points over their 2016 totals in about a dozen states where Republicans generally had fared well, including Texas and Ohio. Democrats also would need more modest gains in traditional Democratic strongholds such as California and Illinois.</w:t>
      </w:r>
    </w:p>
    <w:p w:rsidR="00C10017" w:rsidRPr="00B434FD" w:rsidRDefault="00C10017" w:rsidP="00C10017">
      <w:pPr>
        <w:pStyle w:val="Heading3"/>
        <w:rPr>
          <w:rFonts w:cs="Calibri"/>
        </w:rPr>
      </w:pPr>
      <w:r w:rsidRPr="00B434FD">
        <w:rPr>
          <w:rFonts w:cs="Calibri"/>
        </w:rPr>
        <w:t xml:space="preserve">1AR – GOP Wins </w:t>
      </w:r>
    </w:p>
    <w:p w:rsidR="00C10017" w:rsidRPr="00B434FD" w:rsidRDefault="00C10017" w:rsidP="00C10017">
      <w:pPr>
        <w:pStyle w:val="Heading4"/>
        <w:rPr>
          <w:rFonts w:cs="Calibri"/>
        </w:rPr>
      </w:pPr>
      <w:r w:rsidRPr="00B434FD">
        <w:rPr>
          <w:rFonts w:cs="Calibri"/>
        </w:rPr>
        <w:t>GOP win – Primaries, Trump, economics.</w:t>
      </w:r>
    </w:p>
    <w:p w:rsidR="00C10017" w:rsidRPr="00B434FD" w:rsidRDefault="00C10017" w:rsidP="00C10017">
      <w:pPr>
        <w:rPr>
          <w:rFonts w:cs="Calibri"/>
          <w:sz w:val="14"/>
          <w:szCs w:val="14"/>
        </w:rPr>
      </w:pPr>
      <w:r w:rsidRPr="00B434FD">
        <w:rPr>
          <w:rStyle w:val="Style13ptBold"/>
          <w:rFonts w:ascii="Calibri" w:hAnsi="Calibri" w:cs="Calibri"/>
        </w:rPr>
        <w:t>Martin 18</w:t>
      </w:r>
      <w:r w:rsidRPr="00B434FD">
        <w:rPr>
          <w:rFonts w:cs="Calibri"/>
        </w:rPr>
        <w:t xml:space="preserve"> (</w:t>
      </w:r>
      <w:r w:rsidRPr="00B434FD">
        <w:rPr>
          <w:rFonts w:cs="Calibri"/>
          <w:sz w:val="14"/>
          <w:szCs w:val="14"/>
        </w:rPr>
        <w:t>Jonathan Martin is a national political correspondent for The New York Times. Before joining The Times, he had served as senior political writer for Politico since its inception in 2007. He has appeared frequently on television and radio as a political analyst and commentator, including on CNN, ABC, CBS, NBC, PBS, MSNBC and NPR,</w:t>
      </w:r>
      <w:r w:rsidRPr="00B434FD">
        <w:rPr>
          <w:rFonts w:cs="Calibri"/>
        </w:rPr>
        <w:t xml:space="preserve"> "</w:t>
      </w:r>
      <w:r w:rsidRPr="00B434FD">
        <w:rPr>
          <w:rFonts w:cs="Calibri"/>
          <w:u w:val="single"/>
        </w:rPr>
        <w:t>Senate Republicans Are Newly Hopeful About the Midterms. For Good Reason</w:t>
      </w:r>
      <w:r w:rsidRPr="00B434FD">
        <w:rPr>
          <w:rFonts w:cs="Calibri"/>
        </w:rPr>
        <w:t xml:space="preserve">." </w:t>
      </w:r>
      <w:r w:rsidRPr="00B434FD">
        <w:rPr>
          <w:rFonts w:cs="Calibri"/>
          <w:sz w:val="14"/>
          <w:szCs w:val="14"/>
        </w:rPr>
        <w:t>6-2-2018, &lt;WMB&gt; NY Times, https://www.nytimes.com/2018/06/02/us/politics/senate-republicans-midterms.html)</w:t>
      </w:r>
    </w:p>
    <w:p w:rsidR="00C10017" w:rsidRPr="00B434FD" w:rsidRDefault="00C10017" w:rsidP="00C10017">
      <w:pPr>
        <w:rPr>
          <w:rFonts w:cs="Calibri"/>
          <w:b/>
          <w:u w:val="single"/>
        </w:rPr>
      </w:pPr>
      <w:r w:rsidRPr="00B434FD">
        <w:rPr>
          <w:rFonts w:cs="Calibri"/>
          <w:sz w:val="16"/>
        </w:rPr>
        <w:t xml:space="preserve">Mr. </w:t>
      </w:r>
      <w:r w:rsidRPr="00CA0B1B">
        <w:rPr>
          <w:rFonts w:cs="Calibri"/>
          <w:b/>
          <w:highlight w:val="yellow"/>
          <w:u w:val="single"/>
        </w:rPr>
        <w:t>Trump is enjoying a modest increase in</w:t>
      </w:r>
      <w:r w:rsidRPr="00B434FD">
        <w:rPr>
          <w:rFonts w:cs="Calibri"/>
          <w:b/>
          <w:u w:val="single"/>
        </w:rPr>
        <w:t xml:space="preserve"> his </w:t>
      </w:r>
      <w:r w:rsidRPr="00CA0B1B">
        <w:rPr>
          <w:rFonts w:cs="Calibri"/>
          <w:b/>
          <w:highlight w:val="yellow"/>
          <w:u w:val="single"/>
        </w:rPr>
        <w:t>approval</w:t>
      </w:r>
      <w:r w:rsidRPr="00B434FD">
        <w:rPr>
          <w:rFonts w:cs="Calibri"/>
          <w:b/>
          <w:u w:val="single"/>
        </w:rPr>
        <w:t xml:space="preserve"> ratings</w:t>
      </w:r>
      <w:r w:rsidRPr="00B434FD">
        <w:rPr>
          <w:rFonts w:cs="Calibri"/>
          <w:sz w:val="16"/>
        </w:rPr>
        <w:t xml:space="preserve"> this year and, as important, </w:t>
      </w:r>
      <w:r w:rsidRPr="00CA0B1B">
        <w:rPr>
          <w:rFonts w:cs="Calibri"/>
          <w:highlight w:val="yellow"/>
          <w:u w:val="single"/>
        </w:rPr>
        <w:t>is attacking Democrats rather than incitin</w:t>
      </w:r>
      <w:r w:rsidRPr="00B434FD">
        <w:rPr>
          <w:rFonts w:cs="Calibri"/>
          <w:u w:val="single"/>
        </w:rPr>
        <w:t>g</w:t>
      </w:r>
      <w:r w:rsidRPr="00B434FD">
        <w:rPr>
          <w:rFonts w:cs="Calibri"/>
          <w:sz w:val="16"/>
        </w:rPr>
        <w:t xml:space="preserve"> the internecine </w:t>
      </w:r>
      <w:r w:rsidRPr="00CA0B1B">
        <w:rPr>
          <w:rFonts w:cs="Calibri"/>
          <w:highlight w:val="yellow"/>
          <w:u w:val="single"/>
        </w:rPr>
        <w:t>feuds that could depress Republican turnout</w:t>
      </w:r>
      <w:r w:rsidRPr="00B434FD">
        <w:rPr>
          <w:rFonts w:cs="Calibri"/>
          <w:u w:val="single"/>
        </w:rPr>
        <w:t>.</w:t>
      </w:r>
      <w:r w:rsidRPr="00B434FD">
        <w:rPr>
          <w:rFonts w:cs="Calibri"/>
          <w:sz w:val="16"/>
        </w:rPr>
        <w:t xml:space="preserve"> </w:t>
      </w:r>
      <w:r w:rsidRPr="00CA0B1B">
        <w:rPr>
          <w:rFonts w:cs="Calibri"/>
          <w:b/>
          <w:highlight w:val="yellow"/>
          <w:u w:val="single"/>
        </w:rPr>
        <w:t>The economy continues to grow</w:t>
      </w:r>
      <w:r w:rsidRPr="00B434FD">
        <w:rPr>
          <w:rFonts w:cs="Calibri"/>
          <w:sz w:val="16"/>
        </w:rPr>
        <w:t xml:space="preserve">, as demonstrated by Friday’s unexpectedly strong jobs report, </w:t>
      </w:r>
      <w:r w:rsidRPr="00B434FD">
        <w:rPr>
          <w:rFonts w:cs="Calibri"/>
          <w:b/>
          <w:u w:val="single"/>
        </w:rPr>
        <w:t xml:space="preserve">while </w:t>
      </w:r>
      <w:r w:rsidRPr="00CA0B1B">
        <w:rPr>
          <w:rFonts w:cs="Calibri"/>
          <w:b/>
          <w:highlight w:val="yellow"/>
          <w:u w:val="single"/>
        </w:rPr>
        <w:t>unemployment has fallen</w:t>
      </w:r>
      <w:r w:rsidRPr="00B434FD">
        <w:rPr>
          <w:rFonts w:cs="Calibri"/>
          <w:sz w:val="16"/>
        </w:rPr>
        <w:t xml:space="preserve"> to levels unseen since 2000. </w:t>
      </w:r>
      <w:r w:rsidRPr="00CA0B1B">
        <w:rPr>
          <w:rFonts w:cs="Calibri"/>
          <w:highlight w:val="yellow"/>
          <w:u w:val="single"/>
        </w:rPr>
        <w:t>Republicans</w:t>
      </w:r>
      <w:r w:rsidRPr="00B434FD">
        <w:rPr>
          <w:rFonts w:cs="Calibri"/>
          <w:u w:val="single"/>
        </w:rPr>
        <w:t xml:space="preserve">, already </w:t>
      </w:r>
      <w:r w:rsidRPr="00CA0B1B">
        <w:rPr>
          <w:rFonts w:cs="Calibri"/>
          <w:highlight w:val="yellow"/>
          <w:u w:val="single"/>
        </w:rPr>
        <w:t>on the offensive</w:t>
      </w:r>
      <w:r w:rsidRPr="00B434FD">
        <w:rPr>
          <w:rFonts w:cs="Calibri"/>
          <w:u w:val="single"/>
        </w:rPr>
        <w:t xml:space="preserve"> thanks to a Senate map that includes 10 Democratic-held seats</w:t>
      </w:r>
      <w:r w:rsidRPr="00B434FD">
        <w:rPr>
          <w:rFonts w:cs="Calibri"/>
          <w:sz w:val="16"/>
        </w:rPr>
        <w:t xml:space="preserve"> in states Mr. Trump won, </w:t>
      </w:r>
      <w:r w:rsidRPr="00CA0B1B">
        <w:rPr>
          <w:rStyle w:val="Emphasis"/>
          <w:rFonts w:cs="Calibri"/>
          <w:highlight w:val="yellow"/>
        </w:rPr>
        <w:t>have seen</w:t>
      </w:r>
      <w:r w:rsidRPr="00B434FD">
        <w:rPr>
          <w:rStyle w:val="Emphasis"/>
          <w:rFonts w:cs="Calibri"/>
        </w:rPr>
        <w:t xml:space="preserve"> nearly </w:t>
      </w:r>
      <w:r w:rsidRPr="00CA0B1B">
        <w:rPr>
          <w:rStyle w:val="Emphasis"/>
          <w:rFonts w:cs="Calibri"/>
          <w:highlight w:val="yellow"/>
        </w:rPr>
        <w:t>every electoral variable turn in their direction in recent months</w:t>
      </w:r>
      <w:r w:rsidRPr="00B434FD">
        <w:rPr>
          <w:rFonts w:cs="Calibri"/>
          <w:sz w:val="16"/>
        </w:rPr>
        <w:t xml:space="preserve">: </w:t>
      </w:r>
      <w:r w:rsidRPr="00CA0B1B">
        <w:rPr>
          <w:rFonts w:cs="Calibri"/>
          <w:b/>
          <w:highlight w:val="yellow"/>
          <w:u w:val="single"/>
        </w:rPr>
        <w:t>They have averted disaster in the West Virginia primary</w:t>
      </w:r>
      <w:r w:rsidRPr="00B434FD">
        <w:rPr>
          <w:rFonts w:cs="Calibri"/>
          <w:sz w:val="16"/>
        </w:rPr>
        <w:t xml:space="preserve">, successfully </w:t>
      </w:r>
      <w:r w:rsidRPr="00CA0B1B">
        <w:rPr>
          <w:rFonts w:cs="Calibri"/>
          <w:b/>
          <w:highlight w:val="yellow"/>
          <w:u w:val="single"/>
        </w:rPr>
        <w:t>recruited their preferred candidates</w:t>
      </w:r>
      <w:r w:rsidRPr="00B434FD">
        <w:rPr>
          <w:rFonts w:cs="Calibri"/>
          <w:b/>
          <w:u w:val="single"/>
        </w:rPr>
        <w:t xml:space="preserve"> in North Dakota and Florida</w:t>
      </w:r>
      <w:r w:rsidRPr="00B434FD">
        <w:rPr>
          <w:rFonts w:cs="Calibri"/>
          <w:sz w:val="16"/>
        </w:rPr>
        <w:t xml:space="preserve">, </w:t>
      </w:r>
      <w:r w:rsidRPr="00CA0B1B">
        <w:rPr>
          <w:rFonts w:cs="Calibri"/>
          <w:b/>
          <w:highlight w:val="yellow"/>
          <w:u w:val="single"/>
        </w:rPr>
        <w:t>and watched a renegade Republican challenger wane in</w:t>
      </w:r>
      <w:r w:rsidRPr="00B434FD">
        <w:rPr>
          <w:rFonts w:cs="Calibri"/>
          <w:b/>
          <w:u w:val="single"/>
        </w:rPr>
        <w:t xml:space="preserve"> one of </w:t>
      </w:r>
      <w:r w:rsidRPr="00CA0B1B">
        <w:rPr>
          <w:rFonts w:cs="Calibri"/>
          <w:b/>
          <w:highlight w:val="yellow"/>
          <w:u w:val="single"/>
        </w:rPr>
        <w:t>Mississippi</w:t>
      </w:r>
      <w:r w:rsidRPr="00B434FD">
        <w:rPr>
          <w:rFonts w:cs="Calibri"/>
          <w:b/>
          <w:u w:val="single"/>
        </w:rPr>
        <w:t>’s two Senate races.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republicans win midterms – ethics, momentum, generic ballot</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Givas 6/7 </w:t>
      </w:r>
      <w:r w:rsidRPr="00B434FD">
        <w:rPr>
          <w:rFonts w:cs="Calibri"/>
        </w:rPr>
        <w:t xml:space="preserve">(Nicholas, reporter at The Daily Caller News Foundation, “Newt: Forget the Blue Wave, Country Will See Red Wave in November”, 6/7/2018, </w:t>
      </w:r>
      <w:hyperlink r:id="rId8" w:history="1">
        <w:r w:rsidRPr="00B434FD">
          <w:rPr>
            <w:rStyle w:val="Hyperlink"/>
            <w:rFonts w:cs="Calibri"/>
          </w:rPr>
          <w:t>https://www.westernjournal.com/newt-forget-the-blue-wave-country-will-see-red-wave-in-november/</w:t>
        </w:r>
      </w:hyperlink>
      <w:r w:rsidRPr="00B434FD">
        <w:rPr>
          <w:rFonts w:cs="Calibri"/>
        </w:rPr>
        <w:t>, sab)</w:t>
      </w:r>
    </w:p>
    <w:p w:rsidR="00C10017" w:rsidRPr="00B434FD" w:rsidRDefault="00C10017" w:rsidP="00C10017">
      <w:pPr>
        <w:rPr>
          <w:rFonts w:cs="Calibri"/>
          <w:sz w:val="16"/>
        </w:rPr>
      </w:pPr>
      <w:r w:rsidRPr="00B434FD">
        <w:rPr>
          <w:rStyle w:val="Emphasis"/>
          <w:rFonts w:cs="Calibri"/>
        </w:rPr>
        <w:t xml:space="preserve">Former House Speaker Newt </w:t>
      </w:r>
      <w:r w:rsidRPr="00CA0B1B">
        <w:rPr>
          <w:rStyle w:val="Emphasis"/>
          <w:rFonts w:cs="Calibri"/>
          <w:highlight w:val="yellow"/>
        </w:rPr>
        <w:t>Gingrich predicted a red wave for Republicans</w:t>
      </w:r>
      <w:r w:rsidRPr="00B434FD">
        <w:rPr>
          <w:rStyle w:val="Emphasis"/>
          <w:rFonts w:cs="Calibri"/>
        </w:rPr>
        <w:t xml:space="preserve"> during midterms </w:t>
      </w:r>
      <w:r w:rsidRPr="00B434FD">
        <w:rPr>
          <w:rFonts w:cs="Calibri"/>
          <w:sz w:val="16"/>
        </w:rPr>
        <w:t>in a Thursday Op-Ed for Fox News</w:t>
      </w:r>
      <w:r w:rsidRPr="00B434FD">
        <w:rPr>
          <w:rStyle w:val="Emphasis"/>
          <w:rFonts w:cs="Calibri"/>
        </w:rPr>
        <w:t xml:space="preserve"> and </w:t>
      </w:r>
      <w:r w:rsidRPr="00CA0B1B">
        <w:rPr>
          <w:rStyle w:val="Emphasis"/>
          <w:rFonts w:cs="Calibri"/>
          <w:highlight w:val="yellow"/>
        </w:rPr>
        <w:t>said the GOP’s momentum is only getting stronger.</w:t>
      </w:r>
      <w:r w:rsidRPr="00B434FD">
        <w:rPr>
          <w:rStyle w:val="Emphasis"/>
          <w:rFonts w:cs="Calibri"/>
        </w:rPr>
        <w:t xml:space="preserve"> </w:t>
      </w:r>
      <w:r w:rsidRPr="00B434FD">
        <w:rPr>
          <w:rStyle w:val="StyleUnderline"/>
          <w:rFonts w:ascii="Calibri" w:hAnsi="Calibri" w:cs="Calibri"/>
        </w:rPr>
        <w:t>Gingrich cited the ethics issues surrounding high-ranking Democrats in California, New Jersey and Minnesota</w:t>
      </w:r>
      <w:r w:rsidRPr="00B434FD">
        <w:rPr>
          <w:rFonts w:cs="Calibri"/>
          <w:sz w:val="16"/>
        </w:rPr>
        <w:t xml:space="preserve"> and said voters are fed up with the party’s overly liberal agenda. “First, New Jersey’s U.S. Sen. Bob Menendez is a Democrat who has been deeply weakened by charges of corruption,” Gingrich wrote. “He was tried in a long, highly publicized trial that ended in mistrial. The government decided not to prosecute again, but the news reports about the case had already shed light on some of Menendez’s actions, which were pretty indefensible.” </w:t>
      </w:r>
      <w:r w:rsidRPr="00B434FD">
        <w:rPr>
          <w:rStyle w:val="StyleUnderline"/>
          <w:rFonts w:ascii="Calibri" w:hAnsi="Calibri" w:cs="Calibri"/>
        </w:rPr>
        <w:t xml:space="preserve">Menendez’s scandals give the GOP a chance to flip his Senate seat, Gingrich said, and he also predicted the California gubernatorial race will be competitive. </w:t>
      </w:r>
      <w:r w:rsidRPr="00B434FD">
        <w:rPr>
          <w:rFonts w:cs="Calibri"/>
          <w:sz w:val="16"/>
        </w:rPr>
        <w:t xml:space="preserve">“The California primary put Republican John Cox in the general election for governor running against Democratic Lt. Gov. (and former mayor of San Francisco) Gavin Newsom,” he wrote. </w:t>
      </w:r>
      <w:r w:rsidRPr="00B434FD">
        <w:rPr>
          <w:rStyle w:val="StyleUnderline"/>
          <w:rFonts w:ascii="Calibri" w:hAnsi="Calibri" w:cs="Calibri"/>
        </w:rPr>
        <w:t>“The difference in statewide Republican turnout with a GOP candidate on the ballot for governor has been estimated at 23 percent. This turnout will make the governor’s race competitive and could be the difference between winning and losing a number of House seats.”</w:t>
      </w:r>
      <w:r w:rsidRPr="00B434FD">
        <w:rPr>
          <w:rFonts w:cs="Calibri"/>
          <w:sz w:val="16"/>
        </w:rPr>
        <w:t xml:space="preserve"> California voters will react negatively to the state’s gasoline tax increase, its sanctuary state policies and the Democrats’ tendency to sympathize with the MS-13 gang, he said. </w:t>
      </w:r>
      <w:r w:rsidRPr="00B434FD">
        <w:rPr>
          <w:rStyle w:val="StyleUnderline"/>
          <w:rFonts w:ascii="Calibri" w:hAnsi="Calibri" w:cs="Calibri"/>
        </w:rPr>
        <w:t>Gingrich said the Democrats have been taken over by far-left activists in Minnesota and are offering only fringe candidates on 2018’s ballot. “This combination of personality-driven bitterness and ideological extremism has suddenly made Minnesota Democrats vulnerable,”</w:t>
      </w:r>
      <w:r w:rsidRPr="00B434FD">
        <w:rPr>
          <w:rFonts w:cs="Calibri"/>
          <w:sz w:val="16"/>
        </w:rPr>
        <w:t xml:space="preserve"> he wrote. “Long-time Minnesota analyst Barry Casselman has written shrewdly that former Republican Gov. Tim Pawlenty is now likely to be the next governor and that two Democratic House seats are now likely to go Republican.” </w:t>
      </w:r>
      <w:r w:rsidRPr="00B434FD">
        <w:rPr>
          <w:rStyle w:val="StyleUnderline"/>
          <w:rFonts w:ascii="Calibri" w:hAnsi="Calibri" w:cs="Calibri"/>
        </w:rPr>
        <w:t xml:space="preserve">Finally, Gingrich said </w:t>
      </w:r>
      <w:r w:rsidRPr="00CA0B1B">
        <w:rPr>
          <w:rStyle w:val="StyleUnderline"/>
          <w:rFonts w:ascii="Calibri" w:hAnsi="Calibri" w:cs="Calibri"/>
          <w:highlight w:val="yellow"/>
        </w:rPr>
        <w:t>the GOP will benefit most from the nation’s strong economy under</w:t>
      </w:r>
      <w:r w:rsidRPr="00B434FD">
        <w:rPr>
          <w:rStyle w:val="StyleUnderline"/>
          <w:rFonts w:ascii="Calibri" w:hAnsi="Calibri" w:cs="Calibri"/>
        </w:rPr>
        <w:t xml:space="preserve"> President Donald </w:t>
      </w:r>
      <w:r w:rsidRPr="00CA0B1B">
        <w:rPr>
          <w:rStyle w:val="StyleUnderline"/>
          <w:rFonts w:ascii="Calibri" w:hAnsi="Calibri" w:cs="Calibri"/>
          <w:highlight w:val="yellow"/>
        </w:rPr>
        <w:t>Trump</w:t>
      </w:r>
      <w:r w:rsidRPr="00B434FD">
        <w:rPr>
          <w:rStyle w:val="StyleUnderline"/>
          <w:rFonts w:ascii="Calibri" w:hAnsi="Calibri" w:cs="Calibri"/>
        </w:rPr>
        <w:t xml:space="preserve">. </w:t>
      </w:r>
      <w:r w:rsidRPr="00B434FD">
        <w:rPr>
          <w:rFonts w:cs="Calibri"/>
          <w:sz w:val="16"/>
        </w:rPr>
        <w:t xml:space="preserve">“Americans are beginning to conclude that their lives are getting better,” he wrote. “And that President Trump and Republican leadership are a part of that phenomenon. </w:t>
      </w:r>
      <w:r w:rsidRPr="00B434FD">
        <w:rPr>
          <w:rStyle w:val="Emphasis"/>
          <w:rFonts w:cs="Calibri"/>
        </w:rPr>
        <w:t xml:space="preserve">“The result has been </w:t>
      </w:r>
      <w:r w:rsidRPr="00CA0B1B">
        <w:rPr>
          <w:rStyle w:val="Emphasis"/>
          <w:rFonts w:cs="Calibri"/>
          <w:highlight w:val="yellow"/>
        </w:rPr>
        <w:t>a collapse of the Democratic advantage in the generic ballot from a double-digit lead in December to some polls now showing Republicans on top</w:t>
      </w:r>
      <w:r w:rsidRPr="00B434FD">
        <w:rPr>
          <w:rStyle w:val="Emphasis"/>
          <w:rFonts w:cs="Calibri"/>
        </w:rPr>
        <w:t xml:space="preserve">. This is an enormous shift.” </w:t>
      </w:r>
      <w:r w:rsidRPr="00B434FD">
        <w:rPr>
          <w:rFonts w:cs="Calibri"/>
          <w:sz w:val="16"/>
        </w:rPr>
        <w:t>“I feel pretty good about my assertion that we are more likely to see a red wave than a blue wave on Election Day Nov. 6,” Gingrich concluded.</w:t>
      </w:r>
    </w:p>
    <w:p w:rsidR="00C10017" w:rsidRPr="00B434FD" w:rsidRDefault="00C10017" w:rsidP="00C10017">
      <w:pPr>
        <w:pStyle w:val="Heading3"/>
        <w:rPr>
          <w:rFonts w:cs="Calibri"/>
        </w:rPr>
      </w:pPr>
      <w:r w:rsidRPr="00B434FD">
        <w:rPr>
          <w:rFonts w:cs="Calibri"/>
        </w:rPr>
        <w:t>--- Montana</w:t>
      </w:r>
    </w:p>
    <w:p w:rsidR="00C10017" w:rsidRPr="00B434FD" w:rsidRDefault="00C10017" w:rsidP="00C10017">
      <w:pPr>
        <w:pStyle w:val="Heading4"/>
        <w:rPr>
          <w:rFonts w:cs="Calibri"/>
        </w:rPr>
      </w:pPr>
      <w:r w:rsidRPr="00B434FD">
        <w:rPr>
          <w:rFonts w:cs="Calibri"/>
        </w:rPr>
        <w:t>Dems lose Montana Senate race – voters will likely turn on Tester</w:t>
      </w:r>
    </w:p>
    <w:p w:rsidR="00C10017" w:rsidRPr="00B434FD" w:rsidRDefault="00C10017" w:rsidP="00C10017">
      <w:pPr>
        <w:rPr>
          <w:rFonts w:cs="Calibri"/>
        </w:rPr>
      </w:pPr>
      <w:r w:rsidRPr="00B434FD">
        <w:rPr>
          <w:rStyle w:val="Style13ptBold"/>
          <w:rFonts w:ascii="Calibri" w:hAnsi="Calibri" w:cs="Calibri"/>
        </w:rPr>
        <w:t xml:space="preserve">New York Times 8/22 </w:t>
      </w:r>
      <w:r w:rsidRPr="00B434FD">
        <w:rPr>
          <w:rFonts w:cs="Calibri"/>
        </w:rPr>
        <w:t>citing Associated Press. “The Associated Press is a U.S.-based not-for-profit news agency headquartered in New York City. Founded in 1846, it operates as a cooperative, unincorporated association,” 6/22/2018. https://www.nytimes.com/aponline/2018/06/22/us/ap-us-montana-senate-the-latest.html</w:t>
      </w:r>
    </w:p>
    <w:p w:rsidR="00C10017" w:rsidRPr="00B434FD" w:rsidRDefault="00C10017" w:rsidP="00C10017">
      <w:pPr>
        <w:rPr>
          <w:rFonts w:cs="Calibri"/>
        </w:rPr>
      </w:pPr>
      <w:r w:rsidRPr="00B434FD">
        <w:rPr>
          <w:rFonts w:cs="Calibri"/>
        </w:rPr>
        <w:t xml:space="preserve">BILLINGS, Mont. — The Latest on Donald Trump Jr. addressing </w:t>
      </w:r>
      <w:r w:rsidRPr="00CA0B1B">
        <w:rPr>
          <w:rStyle w:val="StyleUnderline"/>
          <w:rFonts w:ascii="Calibri" w:hAnsi="Calibri" w:cs="Calibri"/>
          <w:highlight w:val="yellow"/>
        </w:rPr>
        <w:t>Montana Republicans</w:t>
      </w:r>
      <w:r w:rsidRPr="00B434FD">
        <w:rPr>
          <w:rStyle w:val="StyleUnderline"/>
          <w:rFonts w:ascii="Calibri" w:hAnsi="Calibri" w:cs="Calibri"/>
        </w:rPr>
        <w:t xml:space="preserve"> as the party </w:t>
      </w:r>
      <w:r w:rsidRPr="00CA0B1B">
        <w:rPr>
          <w:rStyle w:val="StyleUnderline"/>
          <w:rFonts w:ascii="Calibri" w:hAnsi="Calibri" w:cs="Calibri"/>
          <w:highlight w:val="yellow"/>
        </w:rPr>
        <w:t>seek</w:t>
      </w:r>
      <w:r w:rsidRPr="00B434FD">
        <w:rPr>
          <w:rStyle w:val="StyleUnderline"/>
          <w:rFonts w:ascii="Calibri" w:hAnsi="Calibri" w:cs="Calibri"/>
        </w:rPr>
        <w:t xml:space="preserve">s </w:t>
      </w:r>
      <w:r w:rsidRPr="00CA0B1B">
        <w:rPr>
          <w:rStyle w:val="StyleUnderline"/>
          <w:rFonts w:ascii="Calibri" w:hAnsi="Calibri" w:cs="Calibri"/>
          <w:highlight w:val="yellow"/>
        </w:rPr>
        <w:t>to topple</w:t>
      </w:r>
      <w:r w:rsidRPr="00B434FD">
        <w:rPr>
          <w:rStyle w:val="StyleUnderline"/>
          <w:rFonts w:ascii="Calibri" w:hAnsi="Calibri" w:cs="Calibri"/>
        </w:rPr>
        <w:t xml:space="preserve"> two-term incumbent U.S. Sen. Jon </w:t>
      </w:r>
      <w:r w:rsidRPr="00CA0B1B">
        <w:rPr>
          <w:rStyle w:val="StyleUnderline"/>
          <w:rFonts w:ascii="Calibri" w:hAnsi="Calibri" w:cs="Calibri"/>
          <w:highlight w:val="yellow"/>
        </w:rPr>
        <w:t>Tester</w:t>
      </w:r>
      <w:r w:rsidRPr="00B434FD">
        <w:rPr>
          <w:rFonts w:cs="Calibri"/>
        </w:rPr>
        <w:t xml:space="preserve"> (all times local): 9 p.m. Donald </w:t>
      </w:r>
      <w:r w:rsidRPr="00B434FD">
        <w:rPr>
          <w:rStyle w:val="StyleUnderline"/>
          <w:rFonts w:ascii="Calibri" w:hAnsi="Calibri" w:cs="Calibri"/>
        </w:rPr>
        <w:t>Trump Jr. is urging Montana Republicans to rally against U.S. Sen. Jon Tester in the fall election</w:t>
      </w:r>
      <w:r w:rsidRPr="00B434FD">
        <w:rPr>
          <w:rFonts w:cs="Calibri"/>
        </w:rPr>
        <w:t xml:space="preserve">. He says </w:t>
      </w:r>
      <w:r w:rsidRPr="00CA0B1B">
        <w:rPr>
          <w:rStyle w:val="Emphasis"/>
          <w:rFonts w:cs="Calibri"/>
          <w:highlight w:val="yellow"/>
        </w:rPr>
        <w:t>the two-term Democrat had fallen out of step with the state's voters.</w:t>
      </w:r>
      <w:r w:rsidRPr="00B434FD">
        <w:rPr>
          <w:rFonts w:cs="Calibri"/>
        </w:rPr>
        <w:t xml:space="preserve"> The president's son spoke Friday at the Montana Republican Party's annual convention in Billings, where he was joined onstage by GOP senate nominee Matt Rosendale. Trump Jr. warned that Democrats opposed to the Trump agenda are highly motivated leading into the election in November. </w:t>
      </w:r>
      <w:r w:rsidRPr="00CA0B1B">
        <w:rPr>
          <w:rStyle w:val="StyleUnderline"/>
          <w:rFonts w:ascii="Calibri" w:hAnsi="Calibri" w:cs="Calibri"/>
          <w:highlight w:val="yellow"/>
        </w:rPr>
        <w:t>Tester came into the crosshairs of</w:t>
      </w:r>
      <w:r w:rsidRPr="00B434FD">
        <w:rPr>
          <w:rStyle w:val="StyleUnderline"/>
          <w:rFonts w:ascii="Calibri" w:hAnsi="Calibri" w:cs="Calibri"/>
        </w:rPr>
        <w:t xml:space="preserve"> President Donald </w:t>
      </w:r>
      <w:r w:rsidRPr="00CA0B1B">
        <w:rPr>
          <w:rStyle w:val="StyleUnderline"/>
          <w:rFonts w:ascii="Calibri" w:hAnsi="Calibri" w:cs="Calibri"/>
          <w:highlight w:val="yellow"/>
        </w:rPr>
        <w:t>Trump after releasing allegations in the spring that derailed the White House's Veterans Affairs nominee</w:t>
      </w:r>
      <w:r w:rsidRPr="00B434FD">
        <w:rPr>
          <w:rStyle w:val="StyleUnderline"/>
          <w:rFonts w:ascii="Calibri" w:hAnsi="Calibri" w:cs="Calibri"/>
        </w:rPr>
        <w:t>, Ronny Jackson.</w:t>
      </w:r>
      <w:r w:rsidRPr="00B434FD">
        <w:rPr>
          <w:rFonts w:cs="Calibri"/>
        </w:rPr>
        <w:t xml:space="preserve"> Tester says he hopes the president himself visits the state to see its infrastructure needs and the security challenges on the U.S.-Canada border. 11:50 a.m. </w:t>
      </w:r>
      <w:r w:rsidRPr="00B434FD">
        <w:rPr>
          <w:rStyle w:val="StyleUnderline"/>
          <w:rFonts w:ascii="Calibri" w:hAnsi="Calibri" w:cs="Calibri"/>
        </w:rPr>
        <w:t xml:space="preserve">Donald </w:t>
      </w:r>
      <w:r w:rsidRPr="00CA0B1B">
        <w:rPr>
          <w:rStyle w:val="StyleUnderline"/>
          <w:rFonts w:ascii="Calibri" w:hAnsi="Calibri" w:cs="Calibri"/>
          <w:highlight w:val="yellow"/>
        </w:rPr>
        <w:t>Trump Jr. is set to rally Montana Republicans</w:t>
      </w:r>
      <w:r w:rsidRPr="00B434FD">
        <w:rPr>
          <w:rStyle w:val="StyleUnderline"/>
          <w:rFonts w:ascii="Calibri" w:hAnsi="Calibri" w:cs="Calibri"/>
        </w:rPr>
        <w:t xml:space="preserve"> after his father said Democratic U.S. Sen. Jon Tester must pay "a big price" for releasing allegations that derailed the White House's Veterans Affairs nominee.</w:t>
      </w:r>
      <w:r w:rsidRPr="00B434FD">
        <w:rPr>
          <w:rFonts w:cs="Calibri"/>
        </w:rPr>
        <w:t xml:space="preserve"> The president's son is the keynote speaker at the state GOP's platform convention Friday in Billings. He is expected to promote Republican senate candidate and state Auditor Matt Rosendale, who won a four-way primary contest this month and faces Tester in the November election. </w:t>
      </w:r>
      <w:r w:rsidRPr="00B434FD">
        <w:rPr>
          <w:rStyle w:val="StyleUnderline"/>
          <w:rFonts w:ascii="Calibri" w:hAnsi="Calibri" w:cs="Calibri"/>
        </w:rPr>
        <w:t xml:space="preserve">Tester, who is seeking a third term, drew President Donald Trump's ire in April by releasing allegations that VA nominee Ronny Jackson overprescribed drugs and got drunk on duty. </w:t>
      </w:r>
      <w:r w:rsidRPr="00B434FD">
        <w:rPr>
          <w:rFonts w:cs="Calibri"/>
        </w:rPr>
        <w:t>Tester says he hopes the president himself visits the state to see its infrastructure needs and the security challenges on the U.S.-Canada border.</w:t>
      </w:r>
    </w:p>
    <w:p w:rsidR="00C10017" w:rsidRPr="00B434FD" w:rsidRDefault="00C10017" w:rsidP="00C10017">
      <w:pPr>
        <w:pStyle w:val="Heading3"/>
        <w:rPr>
          <w:rFonts w:cs="Calibri"/>
        </w:rPr>
      </w:pPr>
      <w:r w:rsidRPr="00B434FD">
        <w:rPr>
          <w:rFonts w:cs="Calibri"/>
        </w:rPr>
        <w:t>--- Gerrymandering</w:t>
      </w:r>
    </w:p>
    <w:p w:rsidR="00C10017" w:rsidRPr="00B434FD" w:rsidRDefault="00C10017" w:rsidP="00C10017">
      <w:pPr>
        <w:pStyle w:val="Heading4"/>
        <w:rPr>
          <w:rFonts w:cs="Calibri"/>
        </w:rPr>
      </w:pPr>
      <w:r w:rsidRPr="00B434FD">
        <w:rPr>
          <w:rFonts w:cs="Calibri"/>
        </w:rPr>
        <w:t>Dems can’t win – redistricting and clustering</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Greenblatt 18 </w:t>
      </w:r>
      <w:r w:rsidRPr="00B434FD">
        <w:rPr>
          <w:rFonts w:cs="Calibri"/>
        </w:rPr>
        <w:t xml:space="preserve">(Alan, covers politics as well as policy issues for Governing, the coauthor of a standard textbook on state and local governments, previously worked as a reporter for NPR and CQ and has written about politics and culture for many other outlets, “How Much Can Democrats Really Win in 2018?”, 1/2/2018, </w:t>
      </w:r>
      <w:hyperlink r:id="rId9" w:history="1">
        <w:r w:rsidRPr="00B434FD">
          <w:rPr>
            <w:rStyle w:val="Hyperlink"/>
            <w:rFonts w:cs="Calibri"/>
          </w:rPr>
          <w:t>http://www.governing.com/topics/politics/govs-2018-election-what-can-democrats-really-do.html</w:t>
        </w:r>
      </w:hyperlink>
      <w:r w:rsidRPr="00B434FD">
        <w:rPr>
          <w:rFonts w:cs="Calibri"/>
        </w:rPr>
        <w:t>, sab)</w:t>
      </w:r>
    </w:p>
    <w:p w:rsidR="00C10017" w:rsidRPr="00B434FD" w:rsidRDefault="00C10017" w:rsidP="00C10017">
      <w:pPr>
        <w:shd w:val="clear" w:color="auto" w:fill="FFFFFF"/>
        <w:spacing w:after="225" w:line="360" w:lineRule="auto"/>
        <w:rPr>
          <w:rStyle w:val="StyleUnderline"/>
          <w:rFonts w:ascii="Calibri" w:hAnsi="Calibri" w:cs="Calibri"/>
        </w:rPr>
      </w:pPr>
      <w:r w:rsidRPr="00CA0B1B">
        <w:rPr>
          <w:rStyle w:val="Emphasis"/>
          <w:rFonts w:cs="Calibri"/>
          <w:highlight w:val="yellow"/>
        </w:rPr>
        <w:t>Redistricting has</w:t>
      </w:r>
      <w:r w:rsidRPr="00B434FD">
        <w:rPr>
          <w:rStyle w:val="Emphasis"/>
          <w:rFonts w:cs="Calibri"/>
        </w:rPr>
        <w:t xml:space="preserve"> undoubtedly </w:t>
      </w:r>
      <w:r w:rsidRPr="00CA0B1B">
        <w:rPr>
          <w:rStyle w:val="Emphasis"/>
          <w:rFonts w:cs="Calibri"/>
          <w:highlight w:val="yellow"/>
        </w:rPr>
        <w:t>given Republicans a strong edge in many states</w:t>
      </w:r>
      <w:r w:rsidRPr="00B434FD">
        <w:rPr>
          <w:rFonts w:eastAsia="Times New Roman" w:cs="Calibri"/>
          <w:color w:val="333333"/>
          <w:sz w:val="14"/>
        </w:rPr>
        <w:t xml:space="preserve">, with the party packing as many Democratic voters into as few districts as possible. </w:t>
      </w:r>
      <w:r w:rsidRPr="00B434FD">
        <w:rPr>
          <w:rStyle w:val="StyleUnderline"/>
          <w:rFonts w:ascii="Calibri" w:hAnsi="Calibri" w:cs="Calibri"/>
        </w:rPr>
        <w:t xml:space="preserve">But </w:t>
      </w:r>
      <w:r w:rsidRPr="00CA0B1B">
        <w:rPr>
          <w:rStyle w:val="StyleUnderline"/>
          <w:rFonts w:ascii="Calibri" w:hAnsi="Calibri" w:cs="Calibri"/>
          <w:highlight w:val="yellow"/>
        </w:rPr>
        <w:t>Democrats</w:t>
      </w:r>
      <w:r w:rsidRPr="00B434FD">
        <w:rPr>
          <w:rStyle w:val="StyleUnderline"/>
          <w:rFonts w:ascii="Calibri" w:hAnsi="Calibri" w:cs="Calibri"/>
        </w:rPr>
        <w:t xml:space="preserve"> have packed themselves as well. The party’s </w:t>
      </w:r>
      <w:r w:rsidRPr="00CA0B1B">
        <w:rPr>
          <w:rStyle w:val="StyleUnderline"/>
          <w:rFonts w:ascii="Calibri" w:hAnsi="Calibri" w:cs="Calibri"/>
          <w:highlight w:val="yellow"/>
        </w:rPr>
        <w:t>support</w:t>
      </w:r>
      <w:r w:rsidRPr="00B434FD">
        <w:rPr>
          <w:rStyle w:val="StyleUnderline"/>
          <w:rFonts w:ascii="Calibri" w:hAnsi="Calibri" w:cs="Calibri"/>
        </w:rPr>
        <w:t xml:space="preserve"> increasingly </w:t>
      </w:r>
      <w:r w:rsidRPr="00CA0B1B">
        <w:rPr>
          <w:rStyle w:val="StyleUnderline"/>
          <w:rFonts w:ascii="Calibri" w:hAnsi="Calibri" w:cs="Calibri"/>
          <w:highlight w:val="yellow"/>
        </w:rPr>
        <w:t xml:space="preserve">comes from </w:t>
      </w:r>
      <w:r w:rsidRPr="00CA0B1B">
        <w:rPr>
          <w:rStyle w:val="Emphasis"/>
          <w:rFonts w:cs="Calibri"/>
          <w:highlight w:val="yellow"/>
        </w:rPr>
        <w:t>people who cluster in dense places</w:t>
      </w:r>
      <w:r w:rsidRPr="00B434FD">
        <w:rPr>
          <w:rStyle w:val="StyleUnderline"/>
          <w:rFonts w:ascii="Calibri" w:hAnsi="Calibri" w:cs="Calibri"/>
        </w:rPr>
        <w:t xml:space="preserve"> -- city centers and the most populous suburban counties. In a lot of states, </w:t>
      </w:r>
      <w:r w:rsidRPr="00B434FD">
        <w:rPr>
          <w:rStyle w:val="Emphasis"/>
          <w:rFonts w:cs="Calibri"/>
        </w:rPr>
        <w:t xml:space="preserve">that has meant </w:t>
      </w:r>
      <w:r w:rsidRPr="00CA0B1B">
        <w:rPr>
          <w:rStyle w:val="Emphasis"/>
          <w:rFonts w:cs="Calibri"/>
          <w:highlight w:val="yellow"/>
        </w:rPr>
        <w:t>there aren’t enough districts in play to build Democratic majorities</w:t>
      </w:r>
      <w:r w:rsidRPr="00B434FD">
        <w:rPr>
          <w:rFonts w:eastAsia="Times New Roman" w:cs="Calibri"/>
          <w:color w:val="333333"/>
          <w:sz w:val="14"/>
        </w:rPr>
        <w:t xml:space="preserve">. Consider Minnesota, where Republicans took control of the state House in 2014 and the state Senate last year. Democrats haven’t lost a statewide race in Minnesota since 2006, thanks to strong support in the Twin Cities area around Minneapolis and St. Paul. But Republicans have picked up so many legislative seats in smaller towns and rural areas, that even in a wave year it’s going to be tough for Democrats to take back the House. (The Senate is not up in 2018.) </w:t>
      </w:r>
      <w:r w:rsidRPr="00B434FD">
        <w:rPr>
          <w:rStyle w:val="StyleUnderline"/>
          <w:rFonts w:ascii="Calibri" w:hAnsi="Calibri" w:cs="Calibri"/>
        </w:rPr>
        <w:t>“The map in Minnesota favors Republicans by a few seats,” says Paul Thissen, a former Democratic leader in the state House. “It remains an uphill battle.”</w:t>
      </w:r>
    </w:p>
    <w:p w:rsidR="00C10017" w:rsidRPr="00B434FD" w:rsidRDefault="00C10017" w:rsidP="00C10017">
      <w:pPr>
        <w:pStyle w:val="Heading4"/>
        <w:rPr>
          <w:rFonts w:cs="Calibri"/>
        </w:rPr>
      </w:pPr>
      <w:r w:rsidRPr="00B434FD">
        <w:rPr>
          <w:rFonts w:cs="Calibri"/>
        </w:rPr>
        <w:t>Gerrymandering ensures even with the “Wave,” the GOP will narrowly prevail in both bodies of Congress</w:t>
      </w:r>
    </w:p>
    <w:p w:rsidR="00C10017" w:rsidRPr="00B434FD" w:rsidRDefault="00C10017" w:rsidP="00C10017">
      <w:pPr>
        <w:rPr>
          <w:rFonts w:cs="Calibri"/>
        </w:rPr>
      </w:pPr>
      <w:r w:rsidRPr="00B434FD">
        <w:rPr>
          <w:rStyle w:val="Style13ptBold"/>
          <w:rFonts w:ascii="Calibri" w:hAnsi="Calibri" w:cs="Calibri"/>
        </w:rPr>
        <w:t>Yglesias 18</w:t>
      </w:r>
      <w:r w:rsidRPr="00B434FD">
        <w:rPr>
          <w:rFonts w:cs="Calibri"/>
        </w:rPr>
        <w:t xml:space="preserve"> </w:t>
      </w:r>
      <w:r w:rsidRPr="00B434FD">
        <w:rPr>
          <w:rFonts w:cs="Calibri"/>
          <w:sz w:val="14"/>
          <w:szCs w:val="14"/>
        </w:rPr>
        <w:t>(Matthew Yglesias holds a PhD from Harvard. He co-founded Vox.com with Ezra Klein and Melissa Bell back in the spring of 2014. Yglesias is the author of two books, most recently "The Rent Is Too Damn High" about the policy origins of the middle class housing affordability crisis in America. "The outlook for a blue wave, explained," 6-7-2018, &lt;WMB&gt; Vox, https://www.vox.com/policy-and-politics/2018/6/7/17426576/blue-wave-explained)</w:t>
      </w:r>
    </w:p>
    <w:p w:rsidR="00C10017" w:rsidRPr="00B434FD" w:rsidRDefault="00C10017" w:rsidP="00C10017">
      <w:pPr>
        <w:rPr>
          <w:rFonts w:cs="Calibri"/>
          <w:b/>
          <w:u w:val="single"/>
        </w:rPr>
      </w:pPr>
      <w:r w:rsidRPr="00CA0B1B">
        <w:rPr>
          <w:rFonts w:cs="Calibri"/>
          <w:highlight w:val="yellow"/>
          <w:u w:val="single"/>
        </w:rPr>
        <w:t>It’s become common in recent years to speak</w:t>
      </w:r>
      <w:r w:rsidRPr="00B434FD">
        <w:rPr>
          <w:rFonts w:cs="Calibri"/>
          <w:u w:val="single"/>
        </w:rPr>
        <w:t xml:space="preserve"> about certain </w:t>
      </w:r>
      <w:r w:rsidRPr="00CA0B1B">
        <w:rPr>
          <w:rFonts w:cs="Calibri"/>
          <w:highlight w:val="yellow"/>
          <w:u w:val="single"/>
        </w:rPr>
        <w:t>elections</w:t>
      </w:r>
      <w:r w:rsidRPr="00B434FD">
        <w:rPr>
          <w:rFonts w:cs="Calibri"/>
          <w:sz w:val="16"/>
        </w:rPr>
        <w:t xml:space="preserve"> — 2006 for the Democrats, 2010 for Republicans — </w:t>
      </w:r>
      <w:r w:rsidRPr="00CA0B1B">
        <w:rPr>
          <w:rFonts w:cs="Calibri"/>
          <w:b/>
          <w:highlight w:val="yellow"/>
          <w:u w:val="single"/>
        </w:rPr>
        <w:t>as representing metaphorical “waves</w:t>
      </w:r>
      <w:r w:rsidRPr="00B434FD">
        <w:rPr>
          <w:rFonts w:cs="Calibri"/>
          <w:sz w:val="16"/>
        </w:rPr>
        <w:t xml:space="preserve">.” A lot of 2018 commentary has ended up focusing on this metaphor. That, in turn, has tended to devolve into a kind of semantic quibbling over what a wave is. If Democrats secure a narrow one-seat majority in the House, is that really a wave? Does it matter that </w:t>
      </w:r>
      <w:r w:rsidRPr="00CA0B1B">
        <w:rPr>
          <w:rStyle w:val="Emphasis"/>
          <w:rFonts w:cs="Calibri"/>
          <w:highlight w:val="yellow"/>
        </w:rPr>
        <w:t>due to gerrymandering, securing a narrow majority would</w:t>
      </w:r>
      <w:r w:rsidRPr="00B434FD">
        <w:rPr>
          <w:rStyle w:val="Emphasis"/>
          <w:rFonts w:cs="Calibri"/>
        </w:rPr>
        <w:t xml:space="preserve"> almost certainly </w:t>
      </w:r>
      <w:r w:rsidRPr="00CA0B1B">
        <w:rPr>
          <w:rStyle w:val="Emphasis"/>
          <w:rFonts w:cs="Calibri"/>
          <w:highlight w:val="yellow"/>
        </w:rPr>
        <w:t>entail a large 6- or 7-point win in the popular vote</w:t>
      </w:r>
      <w:r w:rsidRPr="00B434FD">
        <w:rPr>
          <w:rFonts w:cs="Calibri"/>
          <w:sz w:val="16"/>
        </w:rPr>
        <w:t xml:space="preserve">? </w:t>
      </w:r>
      <w:r w:rsidRPr="00CA0B1B">
        <w:rPr>
          <w:rFonts w:cs="Calibri"/>
          <w:b/>
          <w:highlight w:val="yellow"/>
          <w:u w:val="single"/>
        </w:rPr>
        <w:t>If Democrats carry the popular vote</w:t>
      </w:r>
      <w:r w:rsidRPr="00B434FD">
        <w:rPr>
          <w:rFonts w:cs="Calibri"/>
          <w:b/>
          <w:u w:val="single"/>
        </w:rPr>
        <w:t xml:space="preserve"> by 5 points and pick up 22 House seats and one Senate seat despite a very unfavorable map, </w:t>
      </w:r>
      <w:r w:rsidRPr="00CA0B1B">
        <w:rPr>
          <w:rFonts w:cs="Calibri"/>
          <w:b/>
          <w:highlight w:val="yellow"/>
          <w:u w:val="single"/>
        </w:rPr>
        <w:t>is that a non-wav</w:t>
      </w:r>
      <w:r w:rsidRPr="00B434FD">
        <w:rPr>
          <w:rFonts w:cs="Calibri"/>
          <w:b/>
          <w:u w:val="single"/>
        </w:rPr>
        <w:t xml:space="preserve">e just </w:t>
      </w:r>
      <w:r w:rsidRPr="00CA0B1B">
        <w:rPr>
          <w:rFonts w:cs="Calibri"/>
          <w:b/>
          <w:highlight w:val="yellow"/>
          <w:u w:val="single"/>
        </w:rPr>
        <w:t>because it would leave the GOP in possession of razor-thin majorities in both bodies?</w:t>
      </w:r>
    </w:p>
    <w:p w:rsidR="00C10017" w:rsidRPr="00B434FD" w:rsidRDefault="00C10017" w:rsidP="00C10017">
      <w:pPr>
        <w:shd w:val="clear" w:color="auto" w:fill="FFFFFF"/>
        <w:spacing w:after="225" w:line="360" w:lineRule="auto"/>
        <w:rPr>
          <w:rStyle w:val="StyleUnderline"/>
          <w:rFonts w:ascii="Calibri" w:hAnsi="Calibri" w:cs="Calibri"/>
        </w:rPr>
      </w:pPr>
    </w:p>
    <w:p w:rsidR="00C10017" w:rsidRPr="00B434FD" w:rsidRDefault="00C10017" w:rsidP="00C10017">
      <w:pPr>
        <w:pStyle w:val="Heading3"/>
        <w:rPr>
          <w:rFonts w:cs="Calibri"/>
        </w:rPr>
      </w:pPr>
      <w:r w:rsidRPr="00B434FD">
        <w:rPr>
          <w:rFonts w:cs="Calibri"/>
        </w:rPr>
        <w:t>--- Clustering</w:t>
      </w:r>
    </w:p>
    <w:p w:rsidR="00C10017" w:rsidRPr="00B434FD" w:rsidRDefault="00C10017" w:rsidP="00C10017">
      <w:pPr>
        <w:pStyle w:val="Heading4"/>
        <w:rPr>
          <w:rStyle w:val="Style13ptBold"/>
          <w:rFonts w:ascii="Calibri" w:hAnsi="Calibri" w:cs="Calibri"/>
          <w:b/>
        </w:rPr>
      </w:pPr>
      <w:r w:rsidRPr="00B434FD">
        <w:rPr>
          <w:rStyle w:val="Style13ptBold"/>
          <w:rFonts w:ascii="Calibri" w:hAnsi="Calibri" w:cs="Calibri"/>
          <w:b/>
        </w:rPr>
        <w:t>Dems can’t win – clustering</w:t>
      </w:r>
    </w:p>
    <w:p w:rsidR="00C10017" w:rsidRPr="00B434FD" w:rsidRDefault="00C10017" w:rsidP="00C10017">
      <w:pPr>
        <w:rPr>
          <w:rStyle w:val="StyleUnderline"/>
          <w:rFonts w:ascii="Calibri" w:hAnsi="Calibri" w:cs="Calibri"/>
          <w:b/>
        </w:rPr>
      </w:pPr>
      <w:r w:rsidRPr="00B434FD">
        <w:rPr>
          <w:rStyle w:val="Style13ptBold"/>
          <w:rFonts w:ascii="Calibri" w:hAnsi="Calibri" w:cs="Calibri"/>
        </w:rPr>
        <w:t xml:space="preserve">Greenblatt 18 </w:t>
      </w:r>
      <w:r w:rsidRPr="00B434FD">
        <w:rPr>
          <w:rFonts w:cs="Calibri"/>
        </w:rPr>
        <w:t xml:space="preserve">(Alan, covers politics as well as policy issues for Governing, the coauthor of a standard textbook on state and local governments, previously worked as a reporter for NPR and CQ and has written about politics and culture for many other outlets, “How Much Can Democrats Really Win in 2018?”, 1/2/2018, </w:t>
      </w:r>
      <w:hyperlink r:id="rId10" w:history="1">
        <w:r w:rsidRPr="00B434FD">
          <w:rPr>
            <w:rStyle w:val="Hyperlink"/>
            <w:rFonts w:cs="Calibri"/>
          </w:rPr>
          <w:t>http://www.governing.com/topics/politics/govs-2018-election-what-can-democrats-really-do.html</w:t>
        </w:r>
      </w:hyperlink>
      <w:r w:rsidRPr="00B434FD">
        <w:rPr>
          <w:rFonts w:cs="Calibri"/>
        </w:rPr>
        <w:t>, sab)</w:t>
      </w:r>
    </w:p>
    <w:p w:rsidR="00C10017" w:rsidRPr="00B434FD" w:rsidRDefault="00C10017" w:rsidP="00C10017">
      <w:pPr>
        <w:spacing w:line="360" w:lineRule="auto"/>
        <w:rPr>
          <w:rStyle w:val="Emphasis"/>
          <w:rFonts w:cs="Calibri"/>
        </w:rPr>
      </w:pPr>
      <w:r w:rsidRPr="00B434FD">
        <w:rPr>
          <w:rStyle w:val="StyleUnderline"/>
          <w:rFonts w:ascii="Calibri" w:hAnsi="Calibri" w:cs="Calibri"/>
        </w:rPr>
        <w:t xml:space="preserve">In order to win </w:t>
      </w:r>
      <w:r w:rsidRPr="00B434FD">
        <w:rPr>
          <w:rFonts w:cs="Calibri"/>
          <w:sz w:val="14"/>
        </w:rPr>
        <w:t>more legislative elections,</w:t>
      </w:r>
      <w:r w:rsidRPr="00B434FD">
        <w:rPr>
          <w:rStyle w:val="StyleUnderline"/>
          <w:rFonts w:ascii="Calibri" w:hAnsi="Calibri" w:cs="Calibri"/>
        </w:rPr>
        <w:t xml:space="preserve"> Democrats need minorities to turn out.</w:t>
      </w:r>
      <w:r w:rsidRPr="00B434FD">
        <w:rPr>
          <w:rFonts w:cs="Calibri"/>
          <w:sz w:val="14"/>
        </w:rPr>
        <w:t xml:space="preserve"> </w:t>
      </w:r>
      <w:r w:rsidRPr="00B434FD">
        <w:rPr>
          <w:rStyle w:val="StyleUnderline"/>
          <w:rFonts w:ascii="Calibri" w:hAnsi="Calibri" w:cs="Calibri"/>
        </w:rPr>
        <w:t xml:space="preserve">Unfortunately </w:t>
      </w:r>
      <w:r w:rsidRPr="00B434FD">
        <w:rPr>
          <w:rFonts w:cs="Calibri"/>
          <w:sz w:val="14"/>
        </w:rPr>
        <w:t>for them,</w:t>
      </w:r>
      <w:r w:rsidRPr="00B434FD">
        <w:rPr>
          <w:rStyle w:val="StyleUnderline"/>
          <w:rFonts w:ascii="Calibri" w:hAnsi="Calibri" w:cs="Calibri"/>
        </w:rPr>
        <w:t xml:space="preserve"> </w:t>
      </w:r>
      <w:r w:rsidRPr="00CA0B1B">
        <w:rPr>
          <w:rStyle w:val="StyleUnderline"/>
          <w:rFonts w:ascii="Calibri" w:hAnsi="Calibri" w:cs="Calibri"/>
          <w:highlight w:val="yellow"/>
        </w:rPr>
        <w:t>most minority voters</w:t>
      </w:r>
      <w:r w:rsidRPr="00B434FD">
        <w:rPr>
          <w:rStyle w:val="StyleUnderline"/>
          <w:rFonts w:ascii="Calibri" w:hAnsi="Calibri" w:cs="Calibri"/>
        </w:rPr>
        <w:t xml:space="preserve"> -- along with most educated professionals -- </w:t>
      </w:r>
      <w:r w:rsidRPr="00CA0B1B">
        <w:rPr>
          <w:rStyle w:val="StyleUnderline"/>
          <w:rFonts w:ascii="Calibri" w:hAnsi="Calibri" w:cs="Calibri"/>
          <w:highlight w:val="yellow"/>
        </w:rPr>
        <w:t xml:space="preserve">are </w:t>
      </w:r>
      <w:r w:rsidRPr="00CA0B1B">
        <w:rPr>
          <w:rStyle w:val="Emphasis"/>
          <w:rFonts w:cs="Calibri"/>
          <w:highlight w:val="yellow"/>
        </w:rPr>
        <w:t>still clustered in metropolitan areas, where their votes simply push up the totals in lopsidedly Democratic constituencies</w:t>
      </w:r>
      <w:r w:rsidRPr="00B434FD">
        <w:rPr>
          <w:rFonts w:cs="Calibri"/>
          <w:sz w:val="14"/>
        </w:rPr>
        <w:t xml:space="preserve">. Whites without college degrees, by contrast, are spread like peanut butter all over the country. The nation’s demographic changes as a whole may favor the Democratic Party, but </w:t>
      </w:r>
      <w:r w:rsidRPr="00CA0B1B">
        <w:rPr>
          <w:rStyle w:val="Emphasis"/>
          <w:rFonts w:cs="Calibri"/>
          <w:highlight w:val="yellow"/>
        </w:rPr>
        <w:t>clustering has given Republicans disproportionate strength</w:t>
      </w:r>
      <w:r w:rsidRPr="00B434FD">
        <w:rPr>
          <w:rStyle w:val="Emphasis"/>
          <w:rFonts w:cs="Calibri"/>
        </w:rPr>
        <w:t xml:space="preserve"> in many states.</w:t>
      </w:r>
    </w:p>
    <w:p w:rsidR="00C10017" w:rsidRPr="00B434FD" w:rsidRDefault="00C10017" w:rsidP="00C10017">
      <w:pPr>
        <w:pStyle w:val="Heading3"/>
        <w:rPr>
          <w:rFonts w:cs="Calibri"/>
        </w:rPr>
      </w:pPr>
      <w:r w:rsidRPr="00B434FD">
        <w:rPr>
          <w:rFonts w:cs="Calibri"/>
        </w:rPr>
        <w:t>--- Generic Ballot</w:t>
      </w:r>
    </w:p>
    <w:p w:rsidR="00C10017" w:rsidRPr="00B434FD" w:rsidRDefault="00C10017" w:rsidP="00C10017">
      <w:pPr>
        <w:pStyle w:val="Heading4"/>
        <w:rPr>
          <w:rFonts w:cs="Calibri"/>
        </w:rPr>
      </w:pPr>
      <w:r w:rsidRPr="00B434FD">
        <w:rPr>
          <w:rFonts w:cs="Calibri"/>
        </w:rPr>
        <w:t>republicans win midterms – generic ballot</w:t>
      </w:r>
    </w:p>
    <w:p w:rsidR="00C10017" w:rsidRPr="00B434FD" w:rsidRDefault="00C10017" w:rsidP="00C10017">
      <w:pPr>
        <w:rPr>
          <w:rFonts w:cs="Calibri"/>
          <w:szCs w:val="20"/>
        </w:rPr>
      </w:pPr>
      <w:r w:rsidRPr="00B434FD">
        <w:rPr>
          <w:rStyle w:val="Style13ptBold"/>
          <w:rFonts w:ascii="Calibri" w:hAnsi="Calibri" w:cs="Calibri"/>
        </w:rPr>
        <w:t>Barnes 6/8</w:t>
      </w:r>
      <w:r w:rsidRPr="00B434FD">
        <w:rPr>
          <w:rFonts w:cs="Calibri"/>
        </w:rPr>
        <w:t xml:space="preserve"> </w:t>
      </w:r>
      <w:r w:rsidRPr="00B434FD">
        <w:rPr>
          <w:rFonts w:cs="Calibri"/>
          <w:sz w:val="18"/>
          <w:szCs w:val="18"/>
        </w:rPr>
        <w:t xml:space="preserve">(Fred, executive editor and co-founder of The Weekly Standard, was senior editor and White House correspondent for The New Republic, covered the Supreme Court and the White House for the Washington Star, served as the national political correspondent for the Sun, “Trump Makes the Midterms Exciting”, 6/8/2018, </w:t>
      </w:r>
      <w:hyperlink r:id="rId11" w:history="1">
        <w:r w:rsidRPr="00B434FD">
          <w:rPr>
            <w:rStyle w:val="Hyperlink"/>
            <w:rFonts w:cs="Calibri"/>
            <w:sz w:val="18"/>
            <w:szCs w:val="18"/>
          </w:rPr>
          <w:t>https://www.weeklystandard.com/fred-barnes/trump-makes-the-midterms-exciting</w:t>
        </w:r>
      </w:hyperlink>
      <w:r w:rsidRPr="00B434FD">
        <w:rPr>
          <w:rFonts w:cs="Calibri"/>
          <w:sz w:val="18"/>
          <w:szCs w:val="18"/>
        </w:rPr>
        <w:t>, sab)</w:t>
      </w:r>
    </w:p>
    <w:p w:rsidR="00C10017" w:rsidRPr="00B434FD" w:rsidRDefault="00C10017" w:rsidP="00C10017">
      <w:pPr>
        <w:rPr>
          <w:rFonts w:cs="Calibri"/>
          <w:sz w:val="16"/>
        </w:rPr>
      </w:pPr>
      <w:r w:rsidRPr="00B434FD">
        <w:rPr>
          <w:rStyle w:val="StyleUnderline"/>
          <w:rFonts w:ascii="Calibri" w:hAnsi="Calibri" w:cs="Calibri"/>
        </w:rPr>
        <w:t>Strategists treat the “generic ballot” as a magic number.</w:t>
      </w:r>
      <w:r w:rsidRPr="00B434FD">
        <w:rPr>
          <w:rFonts w:cs="Calibri"/>
          <w:sz w:val="16"/>
        </w:rPr>
        <w:t xml:space="preserve"> It asks which party you intend to vote for. At one point, </w:t>
      </w:r>
      <w:r w:rsidRPr="00B434FD">
        <w:rPr>
          <w:rStyle w:val="StyleUnderline"/>
          <w:rFonts w:ascii="Calibri" w:hAnsi="Calibri" w:cs="Calibri"/>
        </w:rPr>
        <w:t>Republicans were minus-18</w:t>
      </w:r>
      <w:r w:rsidRPr="00B434FD">
        <w:rPr>
          <w:rFonts w:cs="Calibri"/>
          <w:sz w:val="16"/>
        </w:rPr>
        <w:t xml:space="preserve">. That’s landslide time. </w:t>
      </w:r>
      <w:r w:rsidRPr="00B434FD">
        <w:rPr>
          <w:rStyle w:val="StyleUnderline"/>
          <w:rFonts w:ascii="Calibri" w:hAnsi="Calibri" w:cs="Calibri"/>
        </w:rPr>
        <w:t>Now they’re minus-3 or tied with Democrats.</w:t>
      </w:r>
      <w:r w:rsidRPr="00B434FD">
        <w:rPr>
          <w:rFonts w:cs="Calibri"/>
          <w:u w:val="single"/>
        </w:rPr>
        <w:t xml:space="preserve"> </w:t>
      </w:r>
      <w:r w:rsidRPr="00B434FD">
        <w:rPr>
          <w:rStyle w:val="Emphasis"/>
          <w:rFonts w:cs="Calibri"/>
        </w:rPr>
        <w:t>Republicans have underpolled on this question for decades.</w:t>
      </w:r>
      <w:r w:rsidRPr="00B434FD">
        <w:rPr>
          <w:rFonts w:cs="Calibri"/>
          <w:sz w:val="16"/>
        </w:rPr>
        <w:t xml:space="preserve"> This leads to a twist. </w:t>
      </w:r>
      <w:r w:rsidRPr="00B434FD">
        <w:rPr>
          <w:rStyle w:val="StyleUnderline"/>
          <w:rFonts w:ascii="Calibri" w:hAnsi="Calibri" w:cs="Calibri"/>
        </w:rPr>
        <w:t>If they’re at minus-7 or better, they’ll probably lose fewer than 23 seats and relegate Democrats to the minority for two more years.</w:t>
      </w:r>
      <w:r w:rsidRPr="00B434FD">
        <w:rPr>
          <w:rFonts w:cs="Calibri"/>
          <w:sz w:val="16"/>
        </w:rPr>
        <w:t xml:space="preserve"> That’s what GOP savants say, anyway.</w:t>
      </w:r>
    </w:p>
    <w:p w:rsidR="00C10017" w:rsidRPr="00B434FD" w:rsidRDefault="00C10017" w:rsidP="00C10017">
      <w:pPr>
        <w:pStyle w:val="Heading3"/>
        <w:rPr>
          <w:rFonts w:cs="Calibri"/>
        </w:rPr>
      </w:pPr>
      <w:r w:rsidRPr="00B434FD">
        <w:rPr>
          <w:rFonts w:cs="Calibri"/>
        </w:rPr>
        <w:t>--- Sorting</w:t>
      </w:r>
    </w:p>
    <w:p w:rsidR="00C10017" w:rsidRPr="00B434FD" w:rsidRDefault="00C10017" w:rsidP="00C10017">
      <w:pPr>
        <w:pStyle w:val="Heading4"/>
        <w:rPr>
          <w:rFonts w:cs="Calibri"/>
        </w:rPr>
      </w:pPr>
      <w:r w:rsidRPr="00B434FD">
        <w:rPr>
          <w:rFonts w:cs="Calibri"/>
        </w:rPr>
        <w:t>Sorting ensures demographic tradeoffs – Partisanship kills the dems</w:t>
      </w:r>
    </w:p>
    <w:p w:rsidR="00C10017" w:rsidRPr="00B434FD" w:rsidRDefault="00C10017" w:rsidP="00C10017">
      <w:pPr>
        <w:rPr>
          <w:rFonts w:cs="Calibri"/>
        </w:rPr>
      </w:pPr>
      <w:r w:rsidRPr="00B434FD">
        <w:rPr>
          <w:rStyle w:val="Style13ptBold"/>
          <w:rFonts w:ascii="Calibri" w:hAnsi="Calibri" w:cs="Calibri"/>
        </w:rPr>
        <w:t>Zingher 18</w:t>
      </w:r>
      <w:r w:rsidRPr="00B434FD">
        <w:rPr>
          <w:rFonts w:cs="Calibri"/>
        </w:rPr>
        <w:t xml:space="preserve"> </w:t>
      </w:r>
      <w:r w:rsidRPr="00B434FD">
        <w:rPr>
          <w:rFonts w:cs="Calibri"/>
          <w:sz w:val="14"/>
          <w:szCs w:val="14"/>
        </w:rPr>
        <w:t>(Josh Zingher, Ph.D. in Political Science, State University of New York at Binghamton, "Analysis," 22-5-2018, &lt;WMB&gt; Washington Post, https://www.washingtonpost.com/news/monkey-cage/wp/2018/05/22/whites-have-fled-the-democratic-party-heres-how-the-nation-got-there/)</w:t>
      </w:r>
    </w:p>
    <w:p w:rsidR="00C10017" w:rsidRPr="00B434FD" w:rsidRDefault="00C10017" w:rsidP="00C10017">
      <w:pPr>
        <w:rPr>
          <w:rStyle w:val="Emphasis"/>
          <w:rFonts w:cs="Calibri"/>
        </w:rPr>
      </w:pPr>
      <w:r w:rsidRPr="00B434FD">
        <w:rPr>
          <w:rFonts w:cs="Calibri"/>
          <w:sz w:val="16"/>
        </w:rPr>
        <w:t xml:space="preserve">I used the American National Election Study data to show that many </w:t>
      </w:r>
      <w:r w:rsidRPr="00CA0B1B">
        <w:rPr>
          <w:rFonts w:cs="Calibri"/>
          <w:highlight w:val="yellow"/>
          <w:u w:val="single"/>
        </w:rPr>
        <w:t>whites view the Democratic Party as moving further away from their</w:t>
      </w:r>
      <w:r w:rsidRPr="00B434FD">
        <w:rPr>
          <w:rFonts w:cs="Calibri"/>
          <w:u w:val="single"/>
        </w:rPr>
        <w:t xml:space="preserve"> own </w:t>
      </w:r>
      <w:r w:rsidRPr="00CA0B1B">
        <w:rPr>
          <w:rFonts w:cs="Calibri"/>
          <w:highlight w:val="yellow"/>
          <w:u w:val="single"/>
        </w:rPr>
        <w:t>positions</w:t>
      </w:r>
      <w:r w:rsidRPr="00B434FD">
        <w:rPr>
          <w:rFonts w:cs="Calibri"/>
          <w:sz w:val="16"/>
        </w:rPr>
        <w:t xml:space="preserve">. </w:t>
      </w:r>
      <w:r w:rsidRPr="00B434FD">
        <w:rPr>
          <w:rFonts w:cs="Calibri"/>
          <w:b/>
          <w:u w:val="single"/>
        </w:rPr>
        <w:t>This is true both when whites are asked to assess the positions of the parties generally</w:t>
      </w:r>
      <w:r w:rsidRPr="00B434FD">
        <w:rPr>
          <w:rFonts w:cs="Calibri"/>
          <w:sz w:val="16"/>
        </w:rPr>
        <w:t xml:space="preserve"> and on a variety of specific issues such as government-sponsored health care and the government’s role in providing employment. </w:t>
      </w:r>
      <w:r w:rsidRPr="00B434FD">
        <w:rPr>
          <w:rStyle w:val="Emphasis"/>
          <w:rFonts w:cs="Calibri"/>
        </w:rPr>
        <w:t xml:space="preserve">My research suggests this combination of </w:t>
      </w:r>
      <w:r w:rsidRPr="00CA0B1B">
        <w:rPr>
          <w:rStyle w:val="Emphasis"/>
          <w:rFonts w:cs="Calibri"/>
          <w:highlight w:val="yellow"/>
        </w:rPr>
        <w:t>political “sorting” and changing white perceptions</w:t>
      </w:r>
      <w:r w:rsidRPr="00B434FD">
        <w:rPr>
          <w:rStyle w:val="Emphasis"/>
          <w:rFonts w:cs="Calibri"/>
        </w:rPr>
        <w:t xml:space="preserve"> of the Democratic Party </w:t>
      </w:r>
      <w:r w:rsidRPr="00CA0B1B">
        <w:rPr>
          <w:rStyle w:val="Emphasis"/>
          <w:rFonts w:cs="Calibri"/>
          <w:highlight w:val="yellow"/>
        </w:rPr>
        <w:t>has resulted in an almost eight-point swing in white vote choice</w:t>
      </w:r>
      <w:r w:rsidRPr="00B434FD">
        <w:rPr>
          <w:rFonts w:cs="Calibri"/>
          <w:sz w:val="16"/>
        </w:rPr>
        <w:t xml:space="preserve">. That lines up well with actual vote returns. </w:t>
      </w:r>
      <w:r w:rsidRPr="00B434FD">
        <w:rPr>
          <w:rFonts w:cs="Calibri"/>
          <w:u w:val="single"/>
        </w:rPr>
        <w:t>White votes were split between the two parties</w:t>
      </w:r>
      <w:r w:rsidRPr="00B434FD">
        <w:rPr>
          <w:rFonts w:cs="Calibri"/>
          <w:sz w:val="16"/>
        </w:rPr>
        <w:t xml:space="preserve"> about 50-50 in the 1970s — </w:t>
      </w:r>
      <w:r w:rsidRPr="00B434FD">
        <w:rPr>
          <w:rFonts w:cs="Calibri"/>
          <w:b/>
          <w:u w:val="single"/>
        </w:rPr>
        <w:t>but in elections since 2000, that has become closer to 60-40 in favor of the Republican Party.</w:t>
      </w:r>
      <w:r w:rsidRPr="00B434FD">
        <w:rPr>
          <w:rFonts w:cs="Calibri"/>
          <w:sz w:val="16"/>
        </w:rPr>
        <w:t xml:space="preserve"> </w:t>
      </w:r>
      <w:r w:rsidRPr="00CA0B1B">
        <w:rPr>
          <w:rStyle w:val="Emphasis"/>
          <w:rFonts w:cs="Calibri"/>
          <w:highlight w:val="yellow"/>
        </w:rPr>
        <w:t>Democrats might be gaining more votes from</w:t>
      </w:r>
      <w:r w:rsidRPr="00B434FD">
        <w:rPr>
          <w:rStyle w:val="Emphasis"/>
          <w:rFonts w:cs="Calibri"/>
        </w:rPr>
        <w:t xml:space="preserve"> Latinos, Asians and </w:t>
      </w:r>
      <w:r w:rsidRPr="00CA0B1B">
        <w:rPr>
          <w:rStyle w:val="Emphasis"/>
          <w:rFonts w:cs="Calibri"/>
          <w:highlight w:val="yellow"/>
        </w:rPr>
        <w:t>other</w:t>
      </w:r>
      <w:r w:rsidRPr="00B434FD">
        <w:rPr>
          <w:rStyle w:val="Emphasis"/>
          <w:rFonts w:cs="Calibri"/>
        </w:rPr>
        <w:t xml:space="preserve"> emerging </w:t>
      </w:r>
      <w:r w:rsidRPr="00CA0B1B">
        <w:rPr>
          <w:rStyle w:val="Emphasis"/>
          <w:rFonts w:cs="Calibri"/>
          <w:highlight w:val="yellow"/>
        </w:rPr>
        <w:t>demographic groups, but they are losing whites as a result.</w:t>
      </w:r>
    </w:p>
    <w:p w:rsidR="00C10017" w:rsidRPr="00B434FD" w:rsidRDefault="00C10017" w:rsidP="00C10017">
      <w:pPr>
        <w:rPr>
          <w:rFonts w:cs="Calibri"/>
          <w:sz w:val="16"/>
        </w:rPr>
      </w:pPr>
    </w:p>
    <w:p w:rsidR="00C10017" w:rsidRPr="00B434FD" w:rsidRDefault="00C10017" w:rsidP="00C10017">
      <w:pPr>
        <w:pStyle w:val="Heading3"/>
        <w:rPr>
          <w:rFonts w:cs="Calibri"/>
        </w:rPr>
      </w:pPr>
      <w:r w:rsidRPr="00B434FD">
        <w:rPr>
          <w:rFonts w:cs="Calibri"/>
        </w:rPr>
        <w:t>1AR – AT: Incumbents</w:t>
      </w:r>
    </w:p>
    <w:p w:rsidR="00C10017" w:rsidRPr="00B434FD" w:rsidRDefault="00C10017" w:rsidP="00C10017">
      <w:pPr>
        <w:pStyle w:val="Heading4"/>
        <w:rPr>
          <w:rFonts w:cs="Calibri"/>
        </w:rPr>
      </w:pPr>
      <w:r w:rsidRPr="00B434FD">
        <w:rPr>
          <w:rFonts w:cs="Calibri"/>
        </w:rPr>
        <w:t>GOP incumbents are locked in – Assumes their immigration links.</w:t>
      </w:r>
    </w:p>
    <w:p w:rsidR="00C10017" w:rsidRPr="00B434FD" w:rsidRDefault="00C10017" w:rsidP="00C10017">
      <w:pPr>
        <w:rPr>
          <w:rFonts w:cs="Calibri"/>
        </w:rPr>
      </w:pPr>
      <w:r w:rsidRPr="00B434FD">
        <w:rPr>
          <w:rStyle w:val="Style13ptBold"/>
          <w:rFonts w:ascii="Calibri" w:hAnsi="Calibri" w:cs="Calibri"/>
        </w:rPr>
        <w:t>Taylor 18</w:t>
      </w:r>
      <w:r w:rsidRPr="00B434FD">
        <w:rPr>
          <w:rFonts w:cs="Calibri"/>
        </w:rPr>
        <w:t xml:space="preserve"> </w:t>
      </w:r>
      <w:r w:rsidRPr="00B434FD">
        <w:rPr>
          <w:rFonts w:cs="Calibri"/>
          <w:sz w:val="14"/>
          <w:szCs w:val="14"/>
        </w:rPr>
        <w:t>(Jessica Taylor is the lead digital political reporter for NPR. Based in Washington, D.C., she covers the 2016 elections and national politics for NPR digital. "Battle For The House: GOP Signs Of Hope, With History On Democrats' Side," 5-31-2018, &lt;WMB&gt; NPR.org, https://www.npr.org/2018/05/31/615634800/battle-for-the-house-gop-signs-of-hope-with-history-on-democrats-side)</w:t>
      </w:r>
    </w:p>
    <w:p w:rsidR="00C10017" w:rsidRPr="00B434FD" w:rsidRDefault="00C10017" w:rsidP="00C10017">
      <w:pPr>
        <w:rPr>
          <w:rFonts w:cs="Calibri"/>
          <w:b/>
          <w:iCs/>
          <w:sz w:val="26"/>
          <w:u w:val="single"/>
          <w:bdr w:val="single" w:sz="8" w:space="0" w:color="auto"/>
        </w:rPr>
      </w:pPr>
      <w:r w:rsidRPr="00B434FD">
        <w:rPr>
          <w:rFonts w:cs="Calibri"/>
          <w:b/>
          <w:u w:val="single"/>
        </w:rPr>
        <w:t xml:space="preserve">Several </w:t>
      </w:r>
      <w:r w:rsidRPr="00CA0B1B">
        <w:rPr>
          <w:rStyle w:val="Emphasis"/>
          <w:rFonts w:cs="Calibri"/>
          <w:highlight w:val="yellow"/>
        </w:rPr>
        <w:t>key districts</w:t>
      </w:r>
      <w:r w:rsidRPr="00B434FD">
        <w:rPr>
          <w:rFonts w:cs="Calibri"/>
          <w:b/>
          <w:u w:val="single"/>
        </w:rPr>
        <w:t xml:space="preserve"> that look, on paper, like they should be ripe Democratic targets </w:t>
      </w:r>
      <w:r w:rsidRPr="00CA0B1B">
        <w:rPr>
          <w:rStyle w:val="Emphasis"/>
          <w:rFonts w:cs="Calibri"/>
          <w:highlight w:val="yellow"/>
        </w:rPr>
        <w:t>have entrenched incumbents in them</w:t>
      </w:r>
      <w:r w:rsidRPr="00B434FD">
        <w:rPr>
          <w:rFonts w:cs="Calibri"/>
          <w:sz w:val="16"/>
        </w:rPr>
        <w:t xml:space="preserve">, </w:t>
      </w:r>
      <w:r w:rsidRPr="00B434FD">
        <w:rPr>
          <w:rFonts w:cs="Calibri"/>
          <w:u w:val="single"/>
        </w:rPr>
        <w:t>who have persisted despite strong headwinds in past years.</w:t>
      </w:r>
      <w:r w:rsidRPr="00B434FD">
        <w:rPr>
          <w:rFonts w:cs="Calibri"/>
          <w:sz w:val="16"/>
        </w:rPr>
        <w:t xml:space="preserve"> </w:t>
      </w:r>
      <w:r w:rsidRPr="00B434FD">
        <w:rPr>
          <w:rFonts w:cs="Calibri"/>
          <w:b/>
          <w:u w:val="single"/>
        </w:rPr>
        <w:t xml:space="preserve">Republican </w:t>
      </w:r>
      <w:r w:rsidRPr="00CA0B1B">
        <w:rPr>
          <w:rFonts w:cs="Calibri"/>
          <w:b/>
          <w:highlight w:val="yellow"/>
          <w:u w:val="single"/>
        </w:rPr>
        <w:t>lawmakers</w:t>
      </w:r>
      <w:r w:rsidRPr="00B434FD">
        <w:rPr>
          <w:rFonts w:cs="Calibri"/>
          <w:sz w:val="16"/>
        </w:rPr>
        <w:t xml:space="preserve"> like Will Hurd in South Texas, Mike Coffman in suburban Denver, as well as Californians David Valadao and Jeff Denham </w:t>
      </w:r>
      <w:r w:rsidRPr="00CA0B1B">
        <w:rPr>
          <w:rFonts w:cs="Calibri"/>
          <w:b/>
          <w:highlight w:val="yellow"/>
          <w:u w:val="single"/>
        </w:rPr>
        <w:t>have been perennial Democratic targets, but</w:t>
      </w:r>
      <w:r w:rsidRPr="00B434FD">
        <w:rPr>
          <w:rFonts w:cs="Calibri"/>
          <w:b/>
          <w:u w:val="single"/>
        </w:rPr>
        <w:t xml:space="preserve"> also </w:t>
      </w:r>
      <w:r w:rsidRPr="00CA0B1B">
        <w:rPr>
          <w:rFonts w:cs="Calibri"/>
          <w:b/>
          <w:highlight w:val="yellow"/>
          <w:u w:val="single"/>
        </w:rPr>
        <w:t>survivors</w:t>
      </w:r>
      <w:r w:rsidRPr="00B434FD">
        <w:rPr>
          <w:rFonts w:cs="Calibri"/>
          <w:b/>
          <w:u w:val="single"/>
        </w:rPr>
        <w:t>. They appear ready for the fight again</w:t>
      </w:r>
      <w:r w:rsidRPr="00B434FD">
        <w:rPr>
          <w:rFonts w:cs="Calibri"/>
          <w:sz w:val="16"/>
        </w:rPr>
        <w:t xml:space="preserve">, as </w:t>
      </w:r>
      <w:r w:rsidRPr="00CA0B1B">
        <w:rPr>
          <w:rFonts w:cs="Calibri"/>
          <w:highlight w:val="yellow"/>
          <w:u w:val="single"/>
        </w:rPr>
        <w:t>strategists</w:t>
      </w:r>
      <w:r w:rsidRPr="00B434FD">
        <w:rPr>
          <w:rFonts w:cs="Calibri"/>
          <w:sz w:val="16"/>
        </w:rPr>
        <w:t xml:space="preserve"> on both sides of the aisle </w:t>
      </w:r>
      <w:r w:rsidRPr="00CA0B1B">
        <w:rPr>
          <w:rFonts w:cs="Calibri"/>
          <w:highlight w:val="yellow"/>
          <w:u w:val="single"/>
        </w:rPr>
        <w:t>credit these members with building brands independent of the president</w:t>
      </w:r>
      <w:r w:rsidRPr="00B434FD">
        <w:rPr>
          <w:rFonts w:cs="Calibri"/>
          <w:sz w:val="16"/>
        </w:rPr>
        <w:t xml:space="preserve"> — and sometimes speaking out against him. </w:t>
      </w:r>
      <w:r w:rsidRPr="00CA0B1B">
        <w:rPr>
          <w:rStyle w:val="Emphasis"/>
          <w:rFonts w:cs="Calibri"/>
          <w:highlight w:val="yellow"/>
        </w:rPr>
        <w:t>Many of these legislators</w:t>
      </w:r>
      <w:r w:rsidRPr="00B434FD">
        <w:rPr>
          <w:rStyle w:val="Emphasis"/>
          <w:rFonts w:cs="Calibri"/>
        </w:rPr>
        <w:t xml:space="preserve">, for example, </w:t>
      </w:r>
      <w:r w:rsidRPr="00CA0B1B">
        <w:rPr>
          <w:rStyle w:val="Emphasis"/>
          <w:rFonts w:cs="Calibri"/>
          <w:highlight w:val="yellow"/>
        </w:rPr>
        <w:t>pushed GOP leadership to hold a vote on immigration legislation</w:t>
      </w:r>
      <w:r w:rsidRPr="00B434FD">
        <w:rPr>
          <w:rStyle w:val="Emphasis"/>
          <w:rFonts w:cs="Calibri"/>
        </w:rPr>
        <w:t>.</w:t>
      </w:r>
    </w:p>
    <w:p w:rsidR="00C10017" w:rsidRPr="00B434FD" w:rsidRDefault="00C10017" w:rsidP="00C10017">
      <w:pPr>
        <w:pStyle w:val="Heading3"/>
        <w:rPr>
          <w:rFonts w:cs="Calibri"/>
        </w:rPr>
      </w:pPr>
      <w:r w:rsidRPr="00B434FD">
        <w:rPr>
          <w:rFonts w:cs="Calibri"/>
        </w:rPr>
        <w:t>GOP Wins Now</w:t>
      </w:r>
    </w:p>
    <w:p w:rsidR="00C10017" w:rsidRPr="00B434FD" w:rsidRDefault="00C10017" w:rsidP="00C10017">
      <w:pPr>
        <w:pStyle w:val="Heading4"/>
        <w:rPr>
          <w:rFonts w:cs="Calibri"/>
        </w:rPr>
      </w:pPr>
      <w:r w:rsidRPr="00B434FD">
        <w:rPr>
          <w:rFonts w:cs="Calibri"/>
        </w:rPr>
        <w:t>GOP wins now – continued growth outweighs concerns</w:t>
      </w:r>
    </w:p>
    <w:p w:rsidR="00C10017" w:rsidRPr="00B434FD" w:rsidRDefault="00C10017" w:rsidP="00C10017">
      <w:pPr>
        <w:rPr>
          <w:rFonts w:cs="Calibri"/>
        </w:rPr>
      </w:pPr>
      <w:r w:rsidRPr="00B434FD">
        <w:rPr>
          <w:rStyle w:val="Style13ptBold"/>
          <w:rFonts w:ascii="Calibri" w:hAnsi="Calibri" w:cs="Calibri"/>
        </w:rPr>
        <w:t>Franck,</w:t>
      </w:r>
      <w:r w:rsidRPr="00B434FD">
        <w:rPr>
          <w:rFonts w:cs="Calibri"/>
        </w:rPr>
        <w:t xml:space="preserve"> investments reporter for CNBC, </w:t>
      </w:r>
      <w:r w:rsidRPr="00B434FD">
        <w:rPr>
          <w:rStyle w:val="Style13ptBold"/>
          <w:rFonts w:ascii="Calibri" w:hAnsi="Calibri" w:cs="Calibri"/>
        </w:rPr>
        <w:t>7/18/18</w:t>
      </w:r>
    </w:p>
    <w:p w:rsidR="00C10017" w:rsidRPr="00B434FD" w:rsidRDefault="00C10017" w:rsidP="00C10017">
      <w:pPr>
        <w:rPr>
          <w:rFonts w:cs="Calibri"/>
        </w:rPr>
      </w:pPr>
      <w:r w:rsidRPr="00B434FD">
        <w:rPr>
          <w:rFonts w:cs="Calibri"/>
        </w:rPr>
        <w:t xml:space="preserve">(Thomas, “David Rubenstein: Democrats winning the House in November is no longer 'conventional wisdom' under healthy economy” CNBC.com, July 18, </w:t>
      </w:r>
      <w:hyperlink r:id="rId12" w:history="1">
        <w:r w:rsidRPr="00B434FD">
          <w:rPr>
            <w:rStyle w:val="Hyperlink"/>
            <w:rFonts w:cs="Calibri"/>
          </w:rPr>
          <w:t>https://www.cnbc.com/2018/07/17/rubenstein-dems-winning-the-house-no-longer-conventional-wisdom.html</w:t>
        </w:r>
      </w:hyperlink>
      <w:r w:rsidRPr="00B434FD">
        <w:rPr>
          <w:rFonts w:cs="Calibri"/>
        </w:rPr>
        <w:t>, accessed 7-19-18, HSS RH)</w:t>
      </w:r>
    </w:p>
    <w:p w:rsidR="00C10017" w:rsidRPr="00B434FD" w:rsidRDefault="00C10017" w:rsidP="00C10017">
      <w:pPr>
        <w:rPr>
          <w:rFonts w:cs="Calibri"/>
        </w:rPr>
      </w:pPr>
      <w:r w:rsidRPr="00B434FD">
        <w:rPr>
          <w:rFonts w:cs="Calibri"/>
        </w:rPr>
        <w:t xml:space="preserve">The </w:t>
      </w:r>
      <w:r w:rsidRPr="00B434FD">
        <w:rPr>
          <w:rStyle w:val="StyleUnderline"/>
          <w:rFonts w:ascii="Calibri" w:hAnsi="Calibri" w:cs="Calibri"/>
        </w:rPr>
        <w:t>Carlyle Group co-founder</w:t>
      </w:r>
      <w:r w:rsidRPr="00B434FD">
        <w:rPr>
          <w:rFonts w:cs="Calibri"/>
        </w:rPr>
        <w:t xml:space="preserve"> David </w:t>
      </w:r>
      <w:r w:rsidRPr="00B434FD">
        <w:rPr>
          <w:rStyle w:val="StyleUnderline"/>
          <w:rFonts w:ascii="Calibri" w:hAnsi="Calibri" w:cs="Calibri"/>
        </w:rPr>
        <w:t>Rubenstein said it's less likely the Democrats win a majority of the seats in the House of Representatives during the 2018 midterms thanks to the</w:t>
      </w:r>
      <w:r w:rsidRPr="00B434FD">
        <w:rPr>
          <w:rFonts w:cs="Calibri"/>
        </w:rPr>
        <w:t xml:space="preserve"> </w:t>
      </w:r>
      <w:r w:rsidRPr="00B434FD">
        <w:rPr>
          <w:rStyle w:val="Emphasis"/>
          <w:rFonts w:cs="Calibri"/>
        </w:rPr>
        <w:t>continued strength of the economy</w:t>
      </w:r>
      <w:r w:rsidRPr="00B434FD">
        <w:rPr>
          <w:rFonts w:cs="Calibri"/>
        </w:rPr>
        <w:t>.</w:t>
      </w:r>
    </w:p>
    <w:p w:rsidR="00C10017" w:rsidRPr="00B434FD" w:rsidRDefault="00C10017" w:rsidP="00C10017">
      <w:pPr>
        <w:rPr>
          <w:rFonts w:cs="Calibri"/>
        </w:rPr>
      </w:pPr>
      <w:r w:rsidRPr="00B434FD">
        <w:rPr>
          <w:rFonts w:cs="Calibri"/>
        </w:rPr>
        <w:t xml:space="preserve">Rubenstein, 68, said that </w:t>
      </w:r>
      <w:r w:rsidRPr="00B434FD">
        <w:rPr>
          <w:rStyle w:val="StyleUnderline"/>
          <w:rFonts w:ascii="Calibri" w:hAnsi="Calibri" w:cs="Calibri"/>
        </w:rPr>
        <w:t>low unemployment and healthier economic conditions may make voters less inclined to split with</w:t>
      </w:r>
      <w:r w:rsidRPr="00B434FD">
        <w:rPr>
          <w:rFonts w:cs="Calibri"/>
        </w:rPr>
        <w:t xml:space="preserve"> President Donald </w:t>
      </w:r>
      <w:r w:rsidRPr="00B434FD">
        <w:rPr>
          <w:rStyle w:val="StyleUnderline"/>
          <w:rFonts w:ascii="Calibri" w:hAnsi="Calibri" w:cs="Calibri"/>
        </w:rPr>
        <w:t>Trump and Republican leadership</w:t>
      </w:r>
      <w:r w:rsidRPr="00B434FD">
        <w:rPr>
          <w:rFonts w:cs="Calibri"/>
        </w:rPr>
        <w:t>.</w:t>
      </w:r>
    </w:p>
    <w:p w:rsidR="00C10017" w:rsidRPr="00B434FD" w:rsidRDefault="00C10017" w:rsidP="00C10017">
      <w:pPr>
        <w:rPr>
          <w:rFonts w:cs="Calibri"/>
        </w:rPr>
      </w:pPr>
      <w:r w:rsidRPr="00B434FD">
        <w:rPr>
          <w:rFonts w:cs="Calibri"/>
        </w:rPr>
        <w:t xml:space="preserve">"I think about </w:t>
      </w:r>
      <w:r w:rsidRPr="00B434FD">
        <w:rPr>
          <w:rStyle w:val="StyleUnderline"/>
          <w:rFonts w:ascii="Calibri" w:hAnsi="Calibri" w:cs="Calibri"/>
        </w:rPr>
        <w:t>two months ago</w:t>
      </w:r>
      <w:r w:rsidRPr="00B434FD">
        <w:rPr>
          <w:rFonts w:cs="Calibri"/>
        </w:rPr>
        <w:t xml:space="preserve"> … the </w:t>
      </w:r>
      <w:r w:rsidRPr="00B434FD">
        <w:rPr>
          <w:rStyle w:val="StyleUnderline"/>
          <w:rFonts w:ascii="Calibri" w:hAnsi="Calibri" w:cs="Calibri"/>
        </w:rPr>
        <w:t>conventional wisdom was that the Democrats would</w:t>
      </w:r>
      <w:r w:rsidRPr="00B434FD">
        <w:rPr>
          <w:rFonts w:cs="Calibri"/>
        </w:rPr>
        <w:t xml:space="preserve"> probably </w:t>
      </w:r>
      <w:r w:rsidRPr="00B434FD">
        <w:rPr>
          <w:rStyle w:val="StyleUnderline"/>
          <w:rFonts w:ascii="Calibri" w:hAnsi="Calibri" w:cs="Calibri"/>
        </w:rPr>
        <w:t>pick up the House</w:t>
      </w:r>
      <w:r w:rsidRPr="00B434FD">
        <w:rPr>
          <w:rFonts w:cs="Calibri"/>
        </w:rPr>
        <w:t xml:space="preserve">. I’d say </w:t>
      </w:r>
      <w:r w:rsidRPr="00B434FD">
        <w:rPr>
          <w:rStyle w:val="Emphasis"/>
          <w:rFonts w:cs="Calibri"/>
        </w:rPr>
        <w:t>that’s not</w:t>
      </w:r>
      <w:r w:rsidRPr="00B434FD">
        <w:rPr>
          <w:rFonts w:cs="Calibri"/>
        </w:rPr>
        <w:t xml:space="preserve"> necessarily </w:t>
      </w:r>
      <w:r w:rsidRPr="00B434FD">
        <w:rPr>
          <w:rStyle w:val="Emphasis"/>
          <w:rFonts w:cs="Calibri"/>
        </w:rPr>
        <w:t>conventional wisdom today</w:t>
      </w:r>
      <w:r w:rsidRPr="00B434FD">
        <w:rPr>
          <w:rFonts w:cs="Calibri"/>
        </w:rPr>
        <w:t>, it’s going to be very, very close," he said Wednesday in New York at the Delivering Alpha conference.</w:t>
      </w:r>
    </w:p>
    <w:p w:rsidR="00C10017" w:rsidRPr="00B434FD" w:rsidRDefault="00C10017" w:rsidP="00C10017">
      <w:pPr>
        <w:rPr>
          <w:rFonts w:cs="Calibri"/>
        </w:rPr>
      </w:pPr>
      <w:r w:rsidRPr="00B434FD">
        <w:rPr>
          <w:rFonts w:cs="Calibri"/>
        </w:rPr>
        <w:t xml:space="preserve">The private equity executive said </w:t>
      </w:r>
      <w:r w:rsidRPr="00B434FD">
        <w:rPr>
          <w:rStyle w:val="StyleUnderline"/>
          <w:rFonts w:ascii="Calibri" w:hAnsi="Calibri" w:cs="Calibri"/>
        </w:rPr>
        <w:t>the success of the economy under</w:t>
      </w:r>
      <w:r w:rsidRPr="00B434FD">
        <w:rPr>
          <w:rFonts w:cs="Calibri"/>
        </w:rPr>
        <w:t xml:space="preserve"> President </w:t>
      </w:r>
      <w:r w:rsidRPr="00B434FD">
        <w:rPr>
          <w:rStyle w:val="StyleUnderline"/>
          <w:rFonts w:ascii="Calibri" w:hAnsi="Calibri" w:cs="Calibri"/>
        </w:rPr>
        <w:t>Trump</w:t>
      </w:r>
      <w:r w:rsidRPr="00B434FD">
        <w:rPr>
          <w:rFonts w:cs="Calibri"/>
        </w:rPr>
        <w:t xml:space="preserve"> and Republican leadership in Congress </w:t>
      </w:r>
      <w:r w:rsidRPr="00B434FD">
        <w:rPr>
          <w:rStyle w:val="StyleUnderline"/>
          <w:rFonts w:ascii="Calibri" w:hAnsi="Calibri" w:cs="Calibri"/>
        </w:rPr>
        <w:t>should help mute what would otherwise be more vocal opposition from voters or worries from Wall Street</w:t>
      </w:r>
      <w:r w:rsidRPr="00B434FD">
        <w:rPr>
          <w:rFonts w:cs="Calibri"/>
        </w:rPr>
        <w:t>.</w:t>
      </w:r>
    </w:p>
    <w:p w:rsidR="00C10017" w:rsidRPr="00B434FD" w:rsidRDefault="00C10017" w:rsidP="00C10017">
      <w:pPr>
        <w:rPr>
          <w:rFonts w:cs="Calibri"/>
        </w:rPr>
      </w:pPr>
      <w:r w:rsidRPr="00B434FD">
        <w:rPr>
          <w:rFonts w:cs="Calibri"/>
        </w:rPr>
        <w:t xml:space="preserve">"Whatever you think of the president, one way or the other, </w:t>
      </w:r>
      <w:r w:rsidRPr="00B434FD">
        <w:rPr>
          <w:rStyle w:val="StyleUnderline"/>
          <w:rFonts w:ascii="Calibri" w:hAnsi="Calibri" w:cs="Calibri"/>
        </w:rPr>
        <w:t>there’s no doubt the economy’s in good shape. And when the economy’s in good shape, people tend to be happier</w:t>
      </w:r>
      <w:r w:rsidRPr="00B434FD">
        <w:rPr>
          <w:rFonts w:cs="Calibri"/>
        </w:rPr>
        <w:t>," he added. "</w:t>
      </w:r>
      <w:r w:rsidRPr="00B434FD">
        <w:rPr>
          <w:rStyle w:val="StyleUnderline"/>
          <w:rFonts w:ascii="Calibri" w:hAnsi="Calibri" w:cs="Calibri"/>
        </w:rPr>
        <w:t>Unemployment is at a record low and therefore we’ve got a lot of people working, a lot of people making money</w:t>
      </w:r>
      <w:r w:rsidRPr="00B434FD">
        <w:rPr>
          <w:rFonts w:cs="Calibri"/>
        </w:rPr>
        <w:t>. Not as much as they might want in some parts of the economic strata, but there aren't the economic concerns that you often have."</w:t>
      </w:r>
    </w:p>
    <w:p w:rsidR="00C10017" w:rsidRPr="00B434FD" w:rsidRDefault="00C10017" w:rsidP="00C10017">
      <w:pPr>
        <w:rPr>
          <w:rFonts w:cs="Calibri"/>
          <w:szCs w:val="16"/>
        </w:rPr>
      </w:pPr>
      <w:r w:rsidRPr="00B434FD">
        <w:rPr>
          <w:rFonts w:cs="Calibri"/>
          <w:szCs w:val="16"/>
        </w:rPr>
        <w:t>Rubenstein founded Carlyle with William Conway in 1987 helped build the firm into a global force with $201 billion in assets under management as of March 31. Conway and Rubenstein stepped away from day-to-day operations at the private-equity firm in January, when the two became co-executive chairmen.</w:t>
      </w:r>
    </w:p>
    <w:p w:rsidR="00C10017" w:rsidRPr="00B434FD" w:rsidRDefault="00C10017" w:rsidP="00C10017">
      <w:pPr>
        <w:rPr>
          <w:rFonts w:cs="Calibri"/>
        </w:rPr>
      </w:pPr>
      <w:r w:rsidRPr="00B434FD">
        <w:rPr>
          <w:rFonts w:cs="Calibri"/>
        </w:rPr>
        <w:t>"</w:t>
      </w:r>
      <w:r w:rsidRPr="00B434FD">
        <w:rPr>
          <w:rStyle w:val="StyleUnderline"/>
          <w:rFonts w:ascii="Calibri" w:hAnsi="Calibri" w:cs="Calibri"/>
        </w:rPr>
        <w:t>The markets right now are looking at many other factors</w:t>
      </w:r>
      <w:r w:rsidRPr="00B434FD">
        <w:rPr>
          <w:rFonts w:cs="Calibri"/>
        </w:rPr>
        <w:t xml:space="preserve">. </w:t>
      </w:r>
      <w:r w:rsidRPr="00B434FD">
        <w:rPr>
          <w:rStyle w:val="StyleUnderline"/>
          <w:rFonts w:ascii="Calibri" w:hAnsi="Calibri" w:cs="Calibri"/>
        </w:rPr>
        <w:t>They see the president’s policies are generally ones that business is generally happy with</w:t>
      </w:r>
      <w:r w:rsidRPr="00B434FD">
        <w:rPr>
          <w:rFonts w:cs="Calibri"/>
        </w:rPr>
        <w:t>, though I think the tariff issues are of some concern," he said. "They haven’t had a real impact on the economy yet, we don’t know whether they will."</w:t>
      </w:r>
    </w:p>
    <w:p w:rsidR="00C10017" w:rsidRPr="00B434FD" w:rsidRDefault="00C10017" w:rsidP="00C10017">
      <w:pPr>
        <w:rPr>
          <w:rFonts w:cs="Calibri"/>
          <w:szCs w:val="16"/>
        </w:rPr>
      </w:pPr>
      <w:r w:rsidRPr="00B434FD">
        <w:rPr>
          <w:rFonts w:cs="Calibri"/>
          <w:szCs w:val="16"/>
        </w:rPr>
        <w:t>The Baltimore native is one of the largest philanthropists in Washington, giving millions away to institutions such as Kennedy Center and the National Archives.</w:t>
      </w:r>
    </w:p>
    <w:p w:rsidR="00C10017" w:rsidRPr="00B434FD" w:rsidRDefault="00C10017" w:rsidP="00C10017">
      <w:pPr>
        <w:rPr>
          <w:rFonts w:cs="Calibri"/>
          <w:szCs w:val="16"/>
        </w:rPr>
      </w:pPr>
    </w:p>
    <w:p w:rsidR="00C10017" w:rsidRPr="00B434FD" w:rsidRDefault="00C10017" w:rsidP="00C10017">
      <w:pPr>
        <w:pStyle w:val="Heading4"/>
        <w:rPr>
          <w:rFonts w:cs="Calibri"/>
        </w:rPr>
      </w:pPr>
      <w:r w:rsidRPr="00B434FD">
        <w:rPr>
          <w:rFonts w:cs="Calibri"/>
        </w:rPr>
        <w:t>Map fundamentals, incumbents, gerrymandering, and sorting all go red</w:t>
      </w:r>
    </w:p>
    <w:p w:rsidR="00C10017" w:rsidRPr="00B434FD" w:rsidRDefault="00C10017" w:rsidP="00C10017">
      <w:pPr>
        <w:rPr>
          <w:rStyle w:val="Style13ptBold"/>
          <w:rFonts w:ascii="Calibri" w:hAnsi="Calibri" w:cs="Calibri"/>
        </w:rPr>
      </w:pPr>
      <w:r w:rsidRPr="00B434FD">
        <w:rPr>
          <w:rStyle w:val="Style13ptBold"/>
          <w:rFonts w:ascii="Calibri" w:hAnsi="Calibri" w:cs="Calibri"/>
        </w:rPr>
        <w:t>Cohn,</w:t>
      </w:r>
      <w:r w:rsidRPr="00B434FD">
        <w:rPr>
          <w:rFonts w:cs="Calibri"/>
        </w:rPr>
        <w:t xml:space="preserve"> domestic correspondent for The Upshot at The New York Times, </w:t>
      </w:r>
      <w:r w:rsidRPr="00B434FD">
        <w:rPr>
          <w:rStyle w:val="Style13ptBold"/>
          <w:rFonts w:ascii="Calibri" w:hAnsi="Calibri" w:cs="Calibri"/>
        </w:rPr>
        <w:t>and Kesterton,</w:t>
      </w:r>
      <w:r w:rsidRPr="00B434FD">
        <w:rPr>
          <w:rFonts w:cs="Calibri"/>
        </w:rPr>
        <w:t xml:space="preserve"> illustrator for the New York Times, </w:t>
      </w:r>
      <w:r w:rsidRPr="00B434FD">
        <w:rPr>
          <w:rStyle w:val="Style13ptBold"/>
          <w:rFonts w:ascii="Calibri" w:hAnsi="Calibri" w:cs="Calibri"/>
        </w:rPr>
        <w:t>7/19/18</w:t>
      </w:r>
    </w:p>
    <w:p w:rsidR="00C10017" w:rsidRPr="00B434FD" w:rsidRDefault="00C10017" w:rsidP="00C10017">
      <w:pPr>
        <w:rPr>
          <w:rFonts w:cs="Calibri"/>
        </w:rPr>
      </w:pPr>
      <w:r w:rsidRPr="00B434FD">
        <w:rPr>
          <w:rFonts w:cs="Calibri"/>
        </w:rPr>
        <w:t xml:space="preserve">(Nate and Dominic, “A Democratic Blue Wave? Don’t Forget the Republicans’ Big Hill” The Upshot, July 19, </w:t>
      </w:r>
      <w:hyperlink r:id="rId13" w:history="1">
        <w:r w:rsidRPr="00B434FD">
          <w:rPr>
            <w:rStyle w:val="Hyperlink"/>
            <w:rFonts w:cs="Calibri"/>
          </w:rPr>
          <w:t>https://www.nytimes.com/interactive/2018/07/19/upshot/democrats-midterm-elections.html</w:t>
        </w:r>
      </w:hyperlink>
      <w:r w:rsidRPr="00B434FD">
        <w:rPr>
          <w:rFonts w:cs="Calibri"/>
        </w:rPr>
        <w:t>, accessed 7-19-18, HSS RH)</w:t>
      </w:r>
    </w:p>
    <w:p w:rsidR="00C10017" w:rsidRPr="00B434FD" w:rsidRDefault="00C10017" w:rsidP="00C10017">
      <w:pPr>
        <w:rPr>
          <w:rFonts w:cs="Calibri"/>
        </w:rPr>
      </w:pPr>
      <w:r w:rsidRPr="00B434FD">
        <w:rPr>
          <w:rStyle w:val="StyleUnderline"/>
          <w:rFonts w:ascii="Calibri" w:hAnsi="Calibri" w:cs="Calibri"/>
        </w:rPr>
        <w:t>Democrats are optimistic about riding a so-called blue wave to control of the House this November</w:t>
      </w:r>
      <w:r w:rsidRPr="00B434FD">
        <w:rPr>
          <w:rFonts w:cs="Calibri"/>
        </w:rPr>
        <w:t>, and it’s easy to see why. The president’s approval rating is in the low 40s, the Democrats have a comfortable lead in generic congressional polls, and it’s a midterm election year. Historically, it’s a setup for a wave election.</w:t>
      </w:r>
    </w:p>
    <w:p w:rsidR="00C10017" w:rsidRPr="00B434FD" w:rsidRDefault="00C10017" w:rsidP="00C10017">
      <w:pPr>
        <w:rPr>
          <w:rFonts w:cs="Calibri"/>
          <w:szCs w:val="16"/>
        </w:rPr>
      </w:pPr>
      <w:r w:rsidRPr="00B434FD">
        <w:rPr>
          <w:rFonts w:cs="Calibri"/>
          <w:szCs w:val="16"/>
        </w:rPr>
        <w:t>There’s no precise definition of that term, but it typically describes an election in which one party makes big gains in the national popular vote, and in seats as well. Incumbents considered safe can lose. Waves flipped control of Congress in 1994, 2006 and 2010.</w:t>
      </w:r>
    </w:p>
    <w:p w:rsidR="00C10017" w:rsidRPr="00B434FD" w:rsidRDefault="00C10017" w:rsidP="00C10017">
      <w:pPr>
        <w:rPr>
          <w:rFonts w:cs="Calibri"/>
        </w:rPr>
      </w:pPr>
      <w:r w:rsidRPr="00B434FD">
        <w:rPr>
          <w:rStyle w:val="StyleUnderline"/>
          <w:rFonts w:ascii="Calibri" w:hAnsi="Calibri" w:cs="Calibri"/>
        </w:rPr>
        <w:t>Yet</w:t>
      </w:r>
      <w:r w:rsidRPr="00B434FD">
        <w:rPr>
          <w:rFonts w:cs="Calibri"/>
        </w:rPr>
        <w:t xml:space="preserve"> here’s a surprising fact: </w:t>
      </w:r>
      <w:r w:rsidRPr="00B434FD">
        <w:rPr>
          <w:rStyle w:val="StyleUnderline"/>
          <w:rFonts w:ascii="Calibri" w:hAnsi="Calibri" w:cs="Calibri"/>
        </w:rPr>
        <w:t>Even a wave as powerful as those in 2006 or 2010</w:t>
      </w:r>
      <w:r w:rsidRPr="00B434FD">
        <w:rPr>
          <w:rFonts w:cs="Calibri"/>
        </w:rPr>
        <w:t xml:space="preserve"> </w:t>
      </w:r>
      <w:r w:rsidRPr="00B434FD">
        <w:rPr>
          <w:rStyle w:val="Emphasis"/>
          <w:rFonts w:cs="Calibri"/>
        </w:rPr>
        <w:t>might not give Democrats control of the House</w:t>
      </w:r>
      <w:r w:rsidRPr="00B434FD">
        <w:rPr>
          <w:rFonts w:cs="Calibri"/>
        </w:rPr>
        <w:t>.</w:t>
      </w:r>
    </w:p>
    <w:p w:rsidR="00C10017" w:rsidRPr="00B434FD" w:rsidRDefault="00C10017" w:rsidP="00C10017">
      <w:pPr>
        <w:rPr>
          <w:rFonts w:cs="Calibri"/>
        </w:rPr>
      </w:pPr>
      <w:r w:rsidRPr="00B434FD">
        <w:rPr>
          <w:rStyle w:val="StyleUnderline"/>
          <w:rFonts w:ascii="Calibri" w:hAnsi="Calibri" w:cs="Calibri"/>
        </w:rPr>
        <w:t>They need only 23 seats</w:t>
      </w:r>
      <w:r w:rsidRPr="00B434FD">
        <w:rPr>
          <w:rFonts w:cs="Calibri"/>
        </w:rPr>
        <w:t xml:space="preserve"> to make that happen, </w:t>
      </w:r>
      <w:r w:rsidRPr="00B434FD">
        <w:rPr>
          <w:rStyle w:val="StyleUnderline"/>
          <w:rFonts w:ascii="Calibri" w:hAnsi="Calibri" w:cs="Calibri"/>
        </w:rPr>
        <w:t>which doesn’t seem like a lot</w:t>
      </w:r>
      <w:r w:rsidRPr="00B434FD">
        <w:rPr>
          <w:rFonts w:cs="Calibri"/>
        </w:rPr>
        <w:t>. For comparison, in 2006 Democrats picked up 31 seats, and in 2010 Republicans picked up 63.</w:t>
      </w:r>
    </w:p>
    <w:p w:rsidR="00C10017" w:rsidRPr="00B434FD" w:rsidRDefault="00C10017" w:rsidP="00C10017">
      <w:pPr>
        <w:rPr>
          <w:rFonts w:cs="Calibri"/>
        </w:rPr>
      </w:pPr>
      <w:r w:rsidRPr="00B434FD">
        <w:rPr>
          <w:rStyle w:val="StyleUnderline"/>
          <w:rFonts w:ascii="Calibri" w:hAnsi="Calibri" w:cs="Calibri"/>
        </w:rPr>
        <w:t>What has changed is that</w:t>
      </w:r>
      <w:r w:rsidRPr="00B434FD">
        <w:rPr>
          <w:rFonts w:cs="Calibri"/>
        </w:rPr>
        <w:t xml:space="preserve"> </w:t>
      </w:r>
      <w:r w:rsidRPr="00B434FD">
        <w:rPr>
          <w:rStyle w:val="Emphasis"/>
          <w:rFonts w:cs="Calibri"/>
        </w:rPr>
        <w:t>the Republican caucus has fled to higher ground</w:t>
      </w:r>
      <w:r w:rsidRPr="00B434FD">
        <w:rPr>
          <w:rFonts w:cs="Calibri"/>
        </w:rPr>
        <w:t>.</w:t>
      </w:r>
    </w:p>
    <w:p w:rsidR="00C10017" w:rsidRPr="00B434FD" w:rsidRDefault="00C10017" w:rsidP="00C10017">
      <w:pPr>
        <w:rPr>
          <w:rFonts w:cs="Calibri"/>
          <w:szCs w:val="16"/>
        </w:rPr>
      </w:pPr>
      <w:r w:rsidRPr="00B434FD">
        <w:rPr>
          <w:rFonts w:cs="Calibri"/>
          <w:szCs w:val="16"/>
        </w:rPr>
        <w:t>How Safe Is Each District?</w:t>
      </w:r>
    </w:p>
    <w:p w:rsidR="00C10017" w:rsidRPr="00B434FD" w:rsidRDefault="00C10017" w:rsidP="00C10017">
      <w:pPr>
        <w:rPr>
          <w:rFonts w:cs="Calibri"/>
          <w:u w:val="single"/>
        </w:rPr>
      </w:pPr>
      <w:r w:rsidRPr="00B434FD">
        <w:rPr>
          <w:rStyle w:val="StyleUnderline"/>
          <w:rFonts w:ascii="Calibri" w:hAnsi="Calibri" w:cs="Calibri"/>
        </w:rPr>
        <w:t>Today, there are just nine Republicans who represent districts that tilt toward the Democrats, based on the districts’ voting in the last two presidential elections</w:t>
      </w:r>
      <w:r w:rsidRPr="00B434FD">
        <w:rPr>
          <w:rFonts w:cs="Calibri"/>
        </w:rPr>
        <w:t xml:space="preserve"> compared with the country as a whole. </w:t>
      </w:r>
      <w:r w:rsidRPr="00B434FD">
        <w:rPr>
          <w:rStyle w:val="StyleUnderline"/>
          <w:rFonts w:ascii="Calibri" w:hAnsi="Calibri" w:cs="Calibri"/>
        </w:rPr>
        <w:t>There were 24 Republicans in such a precarious position in 2006, 67 such Democrats in 2010 and 90 Democrats in 1994</w:t>
      </w:r>
      <w:r w:rsidRPr="00B434FD">
        <w:rPr>
          <w:rFonts w:cs="Calibri"/>
        </w:rPr>
        <w:t>.</w:t>
      </w:r>
    </w:p>
    <w:p w:rsidR="00C10017" w:rsidRPr="00B434FD" w:rsidRDefault="00C10017" w:rsidP="00C10017">
      <w:pPr>
        <w:rPr>
          <w:rFonts w:cs="Calibri"/>
          <w:szCs w:val="16"/>
        </w:rPr>
      </w:pPr>
      <w:r w:rsidRPr="00B434FD">
        <w:rPr>
          <w:rFonts w:cs="Calibri"/>
          <w:szCs w:val="16"/>
        </w:rPr>
        <w:t>In a wave election, Republicans representing Democratic-tilting districts like these would be projected to lose their re-election bids. They are the figures farther down the slope in the accompanying illustration. (The one all by itself at the bottom, representing Pennsylvania’s Fifth, was sunk by redistricting.)</w:t>
      </w:r>
    </w:p>
    <w:p w:rsidR="00C10017" w:rsidRPr="00B434FD" w:rsidRDefault="00C10017" w:rsidP="00C10017">
      <w:pPr>
        <w:rPr>
          <w:rFonts w:cs="Calibri"/>
        </w:rPr>
      </w:pPr>
      <w:r w:rsidRPr="00B434FD">
        <w:rPr>
          <w:rFonts w:cs="Calibri"/>
        </w:rPr>
        <w:t xml:space="preserve">Mostly, though, the districts are above sea level. </w:t>
      </w:r>
      <w:r w:rsidRPr="00B434FD">
        <w:rPr>
          <w:rStyle w:val="Emphasis"/>
          <w:rFonts w:cs="Calibri"/>
        </w:rPr>
        <w:t>Incumbents who represent even somewhat Republican-leaning districts are generally favored to win re-election, even in a wave election</w:t>
      </w:r>
      <w:r w:rsidRPr="00B434FD">
        <w:rPr>
          <w:rFonts w:cs="Calibri"/>
        </w:rPr>
        <w:t xml:space="preserve">. </w:t>
      </w:r>
      <w:r w:rsidRPr="00B434FD">
        <w:rPr>
          <w:rStyle w:val="StyleUnderline"/>
          <w:rFonts w:ascii="Calibri" w:hAnsi="Calibri" w:cs="Calibri"/>
        </w:rPr>
        <w:t>Waves aren’t necessarily as deadly as you might think.</w:t>
      </w:r>
    </w:p>
    <w:p w:rsidR="00C10017" w:rsidRPr="00B434FD" w:rsidRDefault="00C10017" w:rsidP="00C10017">
      <w:pPr>
        <w:rPr>
          <w:rFonts w:cs="Calibri"/>
        </w:rPr>
      </w:pPr>
      <w:r w:rsidRPr="00B434FD">
        <w:rPr>
          <w:rStyle w:val="StyleUnderline"/>
          <w:rFonts w:ascii="Calibri" w:hAnsi="Calibri" w:cs="Calibri"/>
        </w:rPr>
        <w:t>This makes it hard to imagine huge Democratic gains, like those the Republicans made in 2010</w:t>
      </w:r>
      <w:r w:rsidRPr="00B434FD">
        <w:rPr>
          <w:rFonts w:cs="Calibri"/>
        </w:rPr>
        <w:t xml:space="preserve">. </w:t>
      </w:r>
      <w:r w:rsidRPr="00B434FD">
        <w:rPr>
          <w:rStyle w:val="Emphasis"/>
          <w:rFonts w:cs="Calibri"/>
        </w:rPr>
        <w:t>In past elections, incumbency has been worth around seven points</w:t>
      </w:r>
      <w:r w:rsidRPr="00B434FD">
        <w:rPr>
          <w:rFonts w:cs="Calibri"/>
        </w:rPr>
        <w:t>, although that advantage has been declining.</w:t>
      </w:r>
    </w:p>
    <w:p w:rsidR="00C10017" w:rsidRPr="00B434FD" w:rsidRDefault="00C10017" w:rsidP="00C10017">
      <w:pPr>
        <w:rPr>
          <w:rFonts w:cs="Calibri"/>
        </w:rPr>
      </w:pPr>
      <w:r w:rsidRPr="00B434FD">
        <w:rPr>
          <w:rStyle w:val="StyleUnderline"/>
          <w:rFonts w:ascii="Calibri" w:hAnsi="Calibri" w:cs="Calibri"/>
        </w:rPr>
        <w:t>Republicans have so many safe seats that the Democrats would be expected to gain only 22 seats if they flipped Republican-held districts at a rate equivalent to the waves of 2006 or 2010</w:t>
      </w:r>
      <w:r w:rsidRPr="00B434FD">
        <w:rPr>
          <w:rFonts w:cs="Calibri"/>
        </w:rPr>
        <w:t xml:space="preserve"> (without factoring in the large number of open seats). It would leave them </w:t>
      </w:r>
      <w:r w:rsidRPr="00B434FD">
        <w:rPr>
          <w:rStyle w:val="StyleUnderline"/>
          <w:rFonts w:ascii="Calibri" w:hAnsi="Calibri" w:cs="Calibri"/>
        </w:rPr>
        <w:t>one seat short of a majority</w:t>
      </w:r>
      <w:r w:rsidRPr="00B434FD">
        <w:rPr>
          <w:rFonts w:cs="Calibri"/>
        </w:rPr>
        <w:t>.</w:t>
      </w:r>
    </w:p>
    <w:p w:rsidR="00C10017" w:rsidRPr="00B434FD" w:rsidRDefault="00C10017" w:rsidP="00C10017">
      <w:pPr>
        <w:rPr>
          <w:rFonts w:cs="Calibri"/>
        </w:rPr>
      </w:pPr>
      <w:r w:rsidRPr="00B434FD">
        <w:rPr>
          <w:rStyle w:val="StyleUnderline"/>
          <w:rFonts w:ascii="Calibri" w:hAnsi="Calibri" w:cs="Calibri"/>
        </w:rPr>
        <w:t>Why do Republicans have such a deep structural advantage</w:t>
      </w:r>
      <w:r w:rsidRPr="00B434FD">
        <w:rPr>
          <w:rFonts w:cs="Calibri"/>
        </w:rPr>
        <w:t xml:space="preserve"> in this era? For starters, </w:t>
      </w:r>
      <w:r w:rsidRPr="00B434FD">
        <w:rPr>
          <w:rStyle w:val="StyleUnderline"/>
          <w:rFonts w:ascii="Calibri" w:hAnsi="Calibri" w:cs="Calibri"/>
        </w:rPr>
        <w:t>a majority of districts lean Republican in presidential elections because of gerrymandering and the tendency for Democrats to waste votes in heavily urban areas</w:t>
      </w:r>
      <w:r w:rsidRPr="00B434FD">
        <w:rPr>
          <w:rFonts w:cs="Calibri"/>
        </w:rPr>
        <w:t xml:space="preserve">. But there’s another factor: </w:t>
      </w:r>
      <w:r w:rsidRPr="00B434FD">
        <w:rPr>
          <w:rStyle w:val="Emphasis"/>
          <w:rFonts w:cs="Calibri"/>
        </w:rPr>
        <w:t>Most Democratic-leaning districts already have Democratic representatives, and most Republican districts already have Republican representatives</w:t>
      </w:r>
      <w:r w:rsidRPr="00B434FD">
        <w:rPr>
          <w:rFonts w:cs="Calibri"/>
        </w:rPr>
        <w: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GOP wins – Dems can’t get enough </w:t>
      </w:r>
      <w:r w:rsidRPr="00B434FD">
        <w:rPr>
          <w:rFonts w:cs="Calibri"/>
          <w:u w:val="single"/>
        </w:rPr>
        <w:t>millennial turnout</w:t>
      </w:r>
      <w:r w:rsidRPr="00B434FD">
        <w:rPr>
          <w:rFonts w:cs="Calibri"/>
        </w:rPr>
        <w:t xml:space="preserve">. </w:t>
      </w:r>
    </w:p>
    <w:p w:rsidR="00C10017" w:rsidRPr="00B434FD" w:rsidRDefault="00C10017" w:rsidP="00C10017">
      <w:pPr>
        <w:rPr>
          <w:rFonts w:cs="Calibri"/>
        </w:rPr>
      </w:pPr>
      <w:r w:rsidRPr="00B434FD">
        <w:rPr>
          <w:rStyle w:val="Style13ptBold"/>
          <w:rFonts w:ascii="Calibri" w:hAnsi="Calibri" w:cs="Calibri"/>
        </w:rPr>
        <w:t>Golshan 7-18</w:t>
      </w:r>
      <w:r w:rsidRPr="00B434FD">
        <w:rPr>
          <w:rFonts w:cs="Calibri"/>
        </w:rPr>
        <w:t xml:space="preserve"> (Tara Golshan, 7-18-2018, “Poll: only 28 percent of young voters say they will certainly vote in the 2018 midterms,” https://www.vox.com/policy-and-politics/2018/7/18/17585898/young-voter-turnout-polls-midterms-2018)//funk</w:t>
      </w:r>
    </w:p>
    <w:p w:rsidR="00C10017" w:rsidRPr="00B434FD" w:rsidRDefault="00C10017" w:rsidP="00C10017">
      <w:pPr>
        <w:rPr>
          <w:rFonts w:cs="Calibri"/>
          <w:sz w:val="12"/>
        </w:rPr>
      </w:pPr>
      <w:r w:rsidRPr="00B434FD">
        <w:rPr>
          <w:rStyle w:val="StyleUnderline"/>
          <w:rFonts w:ascii="Calibri" w:hAnsi="Calibri" w:cs="Calibri"/>
        </w:rPr>
        <w:t>Democrats are winning over younger voters by huge numbers</w:t>
      </w:r>
      <w:r w:rsidRPr="00B434FD">
        <w:rPr>
          <w:rStyle w:val="Emphasis"/>
          <w:rFonts w:cs="Calibri"/>
        </w:rPr>
        <w:t>, but as a highly contentious, voter turnout-dependent midterm election inches closer, there’s a serious question of whether these young Democrats will come to the polls.</w:t>
      </w:r>
      <w:r w:rsidRPr="00B434FD">
        <w:rPr>
          <w:rFonts w:cs="Calibri"/>
          <w:sz w:val="12"/>
        </w:rPr>
        <w:t xml:space="preserve"> A </w:t>
      </w:r>
      <w:r w:rsidRPr="00B434FD">
        <w:rPr>
          <w:rStyle w:val="StyleUnderline"/>
          <w:rFonts w:ascii="Calibri" w:hAnsi="Calibri" w:cs="Calibri"/>
        </w:rPr>
        <w:t>recently released poll from the Public Religion Research Institute and the Atlantic conducted in June showed only 28 percent of young adults ages 18 to 29 say they are “absolutely certain” they’ll vote in midterms</w:t>
      </w:r>
      <w:r w:rsidRPr="00B434FD">
        <w:rPr>
          <w:rStyle w:val="Emphasis"/>
          <w:rFonts w:cs="Calibri"/>
        </w:rPr>
        <w:t xml:space="preserve">, compared to 74 percent of seniors. </w:t>
      </w:r>
      <w:r w:rsidRPr="00B434FD">
        <w:rPr>
          <w:rStyle w:val="StyleUnderline"/>
          <w:rFonts w:ascii="Calibri" w:hAnsi="Calibri" w:cs="Calibri"/>
        </w:rPr>
        <w:t xml:space="preserve">In a year when Democrats are hoping an energized base can deliver them massive gains in Congress </w:t>
      </w:r>
      <w:r w:rsidRPr="00B434FD">
        <w:rPr>
          <w:rFonts w:cs="Calibri"/>
          <w:sz w:val="12"/>
        </w:rPr>
        <w:t xml:space="preserve">— and possibly the majority in one or both chambers </w:t>
      </w:r>
      <w:r w:rsidRPr="00B434FD">
        <w:rPr>
          <w:rStyle w:val="StyleUnderline"/>
          <w:rFonts w:ascii="Calibri" w:hAnsi="Calibri" w:cs="Calibri"/>
        </w:rPr>
        <w:t>— this poll</w:t>
      </w:r>
      <w:r w:rsidRPr="00B434FD">
        <w:rPr>
          <w:rFonts w:cs="Calibri"/>
          <w:sz w:val="12"/>
        </w:rPr>
        <w:t xml:space="preserve">, on its face, </w:t>
      </w:r>
      <w:r w:rsidRPr="00B434FD">
        <w:rPr>
          <w:rStyle w:val="StyleUnderline"/>
          <w:rFonts w:ascii="Calibri" w:hAnsi="Calibri" w:cs="Calibri"/>
        </w:rPr>
        <w:t>should give Democrats some pause</w:t>
      </w:r>
      <w:r w:rsidRPr="00B434FD">
        <w:rPr>
          <w:rFonts w:cs="Calibri"/>
          <w:sz w:val="12"/>
        </w:rPr>
        <w:t>. Of course, this is only one poll. There are other surveys with varied results</w:t>
      </w:r>
      <w:r w:rsidRPr="00B434FD">
        <w:rPr>
          <w:rStyle w:val="StyleUnderline"/>
          <w:rFonts w:ascii="Calibri" w:hAnsi="Calibri" w:cs="Calibri"/>
        </w:rPr>
        <w:t>; a recent poll conducted by the Associated Press and University of Chicago’s NORC found that 32 percent of young voters would certainly vote</w:t>
      </w:r>
      <w:r w:rsidRPr="00B434FD">
        <w:rPr>
          <w:rFonts w:cs="Calibri"/>
          <w:sz w:val="12"/>
        </w:rPr>
        <w:t xml:space="preserve"> and 56 percent were likely to. Another poll by Cosmopolitan magazine and SurveyMonkey found that 48 percent of young voters were “absolutely certain” they’d vote in the midterms. And it’s actually a big improvement for Democrats compared to past midterms. </w:t>
      </w:r>
      <w:r w:rsidRPr="00B434FD">
        <w:rPr>
          <w:rStyle w:val="StyleUnderline"/>
          <w:rFonts w:ascii="Calibri" w:hAnsi="Calibri" w:cs="Calibri"/>
        </w:rPr>
        <w:t>In the 2014 midterms, when Democrats lost control of the Senate, only 23 percent of young voters participated,</w:t>
      </w:r>
      <w:r w:rsidRPr="00B434FD">
        <w:rPr>
          <w:rFonts w:cs="Calibri"/>
          <w:sz w:val="12"/>
        </w:rPr>
        <w:t xml:space="preserve"> according to the census, which considers young voters as aged 18 to 34. But the takeaway is still serious: While Democratic voters are more enthusiastic to vote in the 2018 midterms than in past off-year election cycles — and recent polls show they’re more eager to get out to the polls than Republicans — </w:t>
      </w:r>
      <w:r w:rsidRPr="00B434FD">
        <w:rPr>
          <w:rStyle w:val="Emphasis"/>
          <w:rFonts w:cs="Calibri"/>
        </w:rPr>
        <w:t xml:space="preserve">young voter turnout could make the difference in 2018. </w:t>
      </w:r>
      <w:r w:rsidRPr="00B434FD">
        <w:rPr>
          <w:rStyle w:val="StyleUnderline"/>
          <w:rFonts w:ascii="Calibri" w:hAnsi="Calibri" w:cs="Calibri"/>
        </w:rPr>
        <w:t>“Right now the ‘blue wave’ is being powered by suburban professional women, but to fully capitalize on 2018, Democrats need to energize young voters and voters of color,</w:t>
      </w:r>
      <w:r w:rsidRPr="00B434FD">
        <w:rPr>
          <w:rFonts w:cs="Calibri"/>
          <w:sz w:val="12"/>
        </w:rPr>
        <w:t xml:space="preserve">” Dave Wasserman of the Cook Political Report said. </w:t>
      </w:r>
      <w:r w:rsidRPr="00B434FD">
        <w:rPr>
          <w:rStyle w:val="Emphasis"/>
          <w:rFonts w:cs="Calibri"/>
        </w:rPr>
        <w:t xml:space="preserve">Republicans have a millennial problem. Luckily for them, millennials don’t consistently vote. Young people haven’t been a reliable voter base for Democrats. </w:t>
      </w:r>
      <w:r w:rsidRPr="00B434FD">
        <w:rPr>
          <w:rFonts w:cs="Calibri"/>
          <w:sz w:val="12"/>
        </w:rPr>
        <w:t xml:space="preserve">To be clear, people ages 18 to 34 overwhelmingly vote for Democrats and prefer Democratic candidates even if they are registered as “independent.” Democrats have a 35-point advantage with young female voters in the 2018 House midterm elections so far, according to a CIVIQS surveys. That lead narrows to 10 points for young male voters. As Vox’s Li Zhou wrote, a recent Pew Research Center survey found young women’s preference for Democratic congressional candidates is significantly higher than that of women of other age groups: Women overall are likely to lean blue, with 54 percent supporting or leaning toward the Democratic candidate in their district this fall, versus 38 percent who favor the Republican candidate. But 68 percent of young women are choosing Democrats, compared to 24 percent who prefer Republicans. </w:t>
      </w:r>
      <w:r w:rsidRPr="00B434FD">
        <w:rPr>
          <w:rStyle w:val="StyleUnderline"/>
          <w:rFonts w:ascii="Calibri" w:hAnsi="Calibri" w:cs="Calibri"/>
        </w:rPr>
        <w:t>This is in stark contrast to older voters, who are more likely to vote Republican than young voters. Younger voters are also notably much more diverse than older voters</w:t>
      </w:r>
      <w:r w:rsidRPr="00B434FD">
        <w:rPr>
          <w:rFonts w:cs="Calibri"/>
          <w:sz w:val="12"/>
        </w:rPr>
        <w:t xml:space="preserve">. But the problem </w:t>
      </w:r>
      <w:r w:rsidRPr="00B434FD">
        <w:rPr>
          <w:rStyle w:val="StyleUnderline"/>
          <w:rFonts w:ascii="Calibri" w:hAnsi="Calibri" w:cs="Calibri"/>
        </w:rPr>
        <w:t>for Democrats is that young people just don’t always vote</w:t>
      </w:r>
      <w:r w:rsidRPr="00B434FD">
        <w:rPr>
          <w:rFonts w:cs="Calibri"/>
          <w:sz w:val="12"/>
        </w:rPr>
        <w:t>. “</w:t>
      </w:r>
      <w:r w:rsidRPr="00B434FD">
        <w:rPr>
          <w:rStyle w:val="StyleUnderline"/>
          <w:rFonts w:ascii="Calibri" w:hAnsi="Calibri" w:cs="Calibri"/>
        </w:rPr>
        <w:t>They are volatile in term of their turnout</w:t>
      </w:r>
      <w:r w:rsidRPr="00B434FD">
        <w:rPr>
          <w:rFonts w:cs="Calibri"/>
          <w:sz w:val="12"/>
        </w:rPr>
        <w:t>,” Wasserman said. “</w:t>
      </w:r>
      <w:r w:rsidRPr="00B434FD">
        <w:rPr>
          <w:rStyle w:val="Emphasis"/>
          <w:rFonts w:cs="Calibri"/>
        </w:rPr>
        <w:t>They are the likeliest voters to drop out of the electorate — them and Latino voters … for Democrats there is a lot of room to grow.”</w:t>
      </w:r>
      <w:r w:rsidRPr="00B434FD">
        <w:rPr>
          <w:rFonts w:cs="Calibri"/>
          <w:sz w:val="12"/>
        </w:rPr>
        <w:t xml:space="preserve"> Even a jump from the 23 percent that participated in 2014 could have a serious impact on elections. Wasserman says part of the reason Donald Trump won in 2016 was the young voters didn’t turn out — and those who did cast ballots for third-party candidates. Young voter turnout in 2016 was slightly lower than in 2012, when President Obama’s support among millennials saw a significant drop from his first election in 2008. Now</w:t>
      </w:r>
      <w:r w:rsidRPr="00B434FD">
        <w:rPr>
          <w:rStyle w:val="StyleUnderline"/>
          <w:rFonts w:ascii="Calibri" w:hAnsi="Calibri" w:cs="Calibri"/>
        </w:rPr>
        <w:t>, as young voters appear more engaged in the Trump era than they were under George W. Bush and Bill Clinton, they could make a big difference in the so-called “blue wave” this midterm season</w:t>
      </w:r>
      <w:r w:rsidRPr="00B434FD">
        <w:rPr>
          <w:rFonts w:cs="Calibri"/>
          <w:sz w:val="12"/>
        </w:rPr>
        <w:t>. Correction: The PRRI poll classified young voters as aged 18 to 29, not to age 34. The Census showed 23 percent of young adults voted in 2014, aged 18-34. We regret these errors.</w:t>
      </w:r>
    </w:p>
    <w:p w:rsidR="00C10017" w:rsidRPr="00B434FD" w:rsidRDefault="00C10017" w:rsidP="00C10017">
      <w:pPr>
        <w:rPr>
          <w:rFonts w:cs="Calibri"/>
          <w:sz w:val="12"/>
        </w:rPr>
      </w:pPr>
    </w:p>
    <w:p w:rsidR="00C10017" w:rsidRPr="00B434FD" w:rsidRDefault="00C10017" w:rsidP="00C10017">
      <w:pPr>
        <w:pStyle w:val="Heading4"/>
        <w:rPr>
          <w:rFonts w:cs="Calibri"/>
        </w:rPr>
      </w:pPr>
      <w:r w:rsidRPr="00B434FD">
        <w:rPr>
          <w:rFonts w:cs="Calibri"/>
        </w:rPr>
        <w:t xml:space="preserve">Dems lose the midterms – growing economy motivates GOP voters to turn out. </w:t>
      </w:r>
    </w:p>
    <w:p w:rsidR="00C10017" w:rsidRPr="00B434FD" w:rsidRDefault="00C10017" w:rsidP="00C10017">
      <w:pPr>
        <w:rPr>
          <w:rFonts w:cs="Calibri"/>
        </w:rPr>
      </w:pPr>
      <w:r w:rsidRPr="00B434FD">
        <w:rPr>
          <w:rStyle w:val="Style13ptBold"/>
          <w:rFonts w:ascii="Calibri" w:hAnsi="Calibri" w:cs="Calibri"/>
        </w:rPr>
        <w:t>Franck 7-18</w:t>
      </w:r>
      <w:r w:rsidRPr="00B434FD">
        <w:rPr>
          <w:rFonts w:cs="Calibri"/>
        </w:rPr>
        <w:t xml:space="preserve"> (Thomas Franck, 7-18-2018, “David Rubenstein: Democrats winning the House in November is no longer ‘conventional wisdom’ under healthy economy,” CNBC, </w:t>
      </w:r>
      <w:hyperlink r:id="rId14" w:history="1">
        <w:r w:rsidRPr="00B434FD">
          <w:rPr>
            <w:rStyle w:val="Hyperlink"/>
            <w:rFonts w:cs="Calibri"/>
          </w:rPr>
          <w:t>https://www.cnbc.com/2018/07/17/rubenstein-dems-winning-the-house-no-longer-conventional-wisdom.html)//funk</w:t>
        </w:r>
      </w:hyperlink>
      <w:r w:rsidRPr="00B434FD">
        <w:rPr>
          <w:rFonts w:cs="Calibri"/>
        </w:rPr>
        <w:t xml:space="preserve"> </w:t>
      </w:r>
    </w:p>
    <w:p w:rsidR="00C10017" w:rsidRPr="00B434FD" w:rsidRDefault="00C10017" w:rsidP="00C10017">
      <w:pPr>
        <w:rPr>
          <w:rFonts w:cs="Calibri"/>
          <w:sz w:val="12"/>
        </w:rPr>
      </w:pPr>
      <w:r w:rsidRPr="00B434FD">
        <w:rPr>
          <w:rStyle w:val="StyleUnderline"/>
          <w:rFonts w:ascii="Calibri" w:hAnsi="Calibri" w:cs="Calibri"/>
        </w:rPr>
        <w:t xml:space="preserve">The Carlyle Group co-founder David Rubenstein said it's less likely the Democrats win a majority of the seats in the House of Representatives during the 2018 midterms thanks to the continued strength of the economy. </w:t>
      </w:r>
      <w:r w:rsidRPr="00B434FD">
        <w:rPr>
          <w:rFonts w:cs="Calibri"/>
          <w:sz w:val="12"/>
        </w:rPr>
        <w:t xml:space="preserve">Rubenstein, 68, said that </w:t>
      </w:r>
      <w:r w:rsidRPr="00B434FD">
        <w:rPr>
          <w:rStyle w:val="Emphasis"/>
          <w:rFonts w:cs="Calibri"/>
        </w:rPr>
        <w:t>low unemployment and healthier economic conditions may make voters less inclined to split with President Donald Trump and Republican leadership</w:t>
      </w:r>
      <w:r w:rsidRPr="00B434FD">
        <w:rPr>
          <w:rFonts w:cs="Calibri"/>
          <w:sz w:val="12"/>
        </w:rPr>
        <w:t xml:space="preserve">. "I think about two months ago … </w:t>
      </w:r>
      <w:r w:rsidRPr="00B434FD">
        <w:rPr>
          <w:rStyle w:val="StyleUnderline"/>
          <w:rFonts w:ascii="Calibri" w:hAnsi="Calibri" w:cs="Calibri"/>
        </w:rPr>
        <w:t>the conventional wisdom was that the Democrats would probably pick up the House. I’d say that’s not necessarily conventional wisdom today, it’s going to be very, very close</w:t>
      </w:r>
      <w:r w:rsidRPr="00B434FD">
        <w:rPr>
          <w:rFonts w:cs="Calibri"/>
          <w:sz w:val="12"/>
        </w:rPr>
        <w:t xml:space="preserve">," he said Wednesday in New York at the Delivering Alpha conference. The private equity executive said </w:t>
      </w:r>
      <w:r w:rsidRPr="00B434FD">
        <w:rPr>
          <w:rStyle w:val="Emphasis"/>
          <w:rFonts w:cs="Calibri"/>
        </w:rPr>
        <w:t xml:space="preserve">the success of the economy under President Trump and Republican leadership in Congress should help mute what would otherwise be more vocal opposition from voters or worries from Wall Street. </w:t>
      </w:r>
      <w:r w:rsidRPr="00B434FD">
        <w:rPr>
          <w:rFonts w:cs="Calibri"/>
          <w:sz w:val="12"/>
        </w:rPr>
        <w:t>"</w:t>
      </w:r>
      <w:r w:rsidRPr="00B434FD">
        <w:rPr>
          <w:rStyle w:val="StyleUnderline"/>
          <w:rFonts w:ascii="Calibri" w:hAnsi="Calibri" w:cs="Calibri"/>
        </w:rPr>
        <w:t>Whatever you think of the president</w:t>
      </w:r>
      <w:r w:rsidRPr="00B434FD">
        <w:rPr>
          <w:rFonts w:cs="Calibri"/>
          <w:sz w:val="12"/>
        </w:rPr>
        <w:t xml:space="preserve">, one way or the other, </w:t>
      </w:r>
      <w:r w:rsidRPr="00B434FD">
        <w:rPr>
          <w:rStyle w:val="StyleUnderline"/>
          <w:rFonts w:ascii="Calibri" w:hAnsi="Calibri" w:cs="Calibri"/>
        </w:rPr>
        <w:t>there’s no doubt the economy’s in good shape.</w:t>
      </w:r>
      <w:r w:rsidRPr="00B434FD">
        <w:rPr>
          <w:rFonts w:cs="Calibri"/>
          <w:sz w:val="12"/>
        </w:rPr>
        <w:t xml:space="preserve"> And </w:t>
      </w:r>
      <w:r w:rsidRPr="00B434FD">
        <w:rPr>
          <w:rStyle w:val="StyleUnderline"/>
          <w:rFonts w:ascii="Calibri" w:hAnsi="Calibri" w:cs="Calibri"/>
        </w:rPr>
        <w:t xml:space="preserve">when the economy’s in good shape, people tend to be happier," </w:t>
      </w:r>
      <w:r w:rsidRPr="00B434FD">
        <w:rPr>
          <w:rFonts w:cs="Calibri"/>
          <w:sz w:val="12"/>
        </w:rPr>
        <w:t>he added. "</w:t>
      </w:r>
      <w:r w:rsidRPr="00B434FD">
        <w:rPr>
          <w:rStyle w:val="StyleUnderline"/>
          <w:rFonts w:ascii="Calibri" w:hAnsi="Calibri" w:cs="Calibri"/>
        </w:rPr>
        <w:t>Unemployment is at a record low and therefore we’ve got a lot of people working, a lot of people making money. Not as much as they might want in some parts of the economic strata, but there aren't the economic concerns that you often have."</w:t>
      </w:r>
      <w:r w:rsidRPr="00B434FD">
        <w:rPr>
          <w:rFonts w:cs="Calibri"/>
          <w:sz w:val="12"/>
        </w:rPr>
        <w:t xml:space="preserve"> Rubenstein founded Carlyle with William Conway in 1987 helped build the firm into a global force with $201 billion in assets under management as of March 31. Conway and Rubenstein stepped away from day-to-day operations at the private-equity firm in January, when the two became co-executive chairmen. </w:t>
      </w:r>
      <w:r w:rsidRPr="00B434FD">
        <w:rPr>
          <w:rStyle w:val="StyleUnderline"/>
          <w:rFonts w:ascii="Calibri" w:hAnsi="Calibri" w:cs="Calibri"/>
        </w:rPr>
        <w:t>"The markets right now are looking at many other factors. They see the president’s policies are generally ones that business is generally happy with, though I think the tariff issues are of some concern,</w:t>
      </w:r>
      <w:r w:rsidRPr="00B434FD">
        <w:rPr>
          <w:rFonts w:cs="Calibri"/>
          <w:sz w:val="12"/>
        </w:rPr>
        <w:t>" he said. "</w:t>
      </w:r>
      <w:r w:rsidRPr="00B434FD">
        <w:rPr>
          <w:rStyle w:val="StyleUnderline"/>
          <w:rFonts w:ascii="Calibri" w:hAnsi="Calibri" w:cs="Calibri"/>
        </w:rPr>
        <w:t xml:space="preserve">They haven’t had a real impact on the economy yet, we don’t know whether they will." </w:t>
      </w:r>
      <w:r w:rsidRPr="00B434FD">
        <w:rPr>
          <w:rFonts w:cs="Calibri"/>
          <w:sz w:val="12"/>
        </w:rPr>
        <w:t>The Baltimore native is one of the largest philanthropists in Washington, giving millions away to institutions such as Kennedy Center and the National Archives.</w:t>
      </w:r>
    </w:p>
    <w:p w:rsidR="00C10017" w:rsidRPr="00B434FD" w:rsidRDefault="00C10017" w:rsidP="00C10017">
      <w:pPr>
        <w:pStyle w:val="Heading3"/>
        <w:rPr>
          <w:rFonts w:cs="Calibri"/>
        </w:rPr>
      </w:pPr>
      <w:r w:rsidRPr="00B434FD">
        <w:rPr>
          <w:rFonts w:cs="Calibri"/>
        </w:rPr>
        <w:t>Kennedy = GOP Win</w:t>
      </w:r>
    </w:p>
    <w:p w:rsidR="00C10017" w:rsidRPr="00B434FD" w:rsidRDefault="00C10017" w:rsidP="00C10017">
      <w:pPr>
        <w:pStyle w:val="Heading4"/>
        <w:rPr>
          <w:rFonts w:cs="Calibri"/>
        </w:rPr>
      </w:pPr>
      <w:r w:rsidRPr="00B434FD">
        <w:rPr>
          <w:rFonts w:cs="Calibri"/>
        </w:rPr>
        <w:t>Nomination structurally ruins the dems from all angles</w:t>
      </w:r>
    </w:p>
    <w:p w:rsidR="00C10017" w:rsidRPr="00B434FD" w:rsidRDefault="00C10017" w:rsidP="00C10017">
      <w:pPr>
        <w:rPr>
          <w:rFonts w:cs="Calibri"/>
        </w:rPr>
      </w:pPr>
      <w:r w:rsidRPr="00B434FD">
        <w:rPr>
          <w:rStyle w:val="Style13ptBold"/>
          <w:rFonts w:ascii="Calibri" w:hAnsi="Calibri" w:cs="Calibri"/>
        </w:rPr>
        <w:t>Carlson 7-12</w:t>
      </w:r>
      <w:r w:rsidRPr="00B434FD">
        <w:rPr>
          <w:rFonts w:cs="Calibri"/>
        </w:rPr>
        <w:t xml:space="preserve"> [John, co-founder and former president of the Washington Policy Center. “Blue wave? This is the worst time to be a Democrat” https://crosscut.com/2018/07/blue-wave-worst-time-be-democrat]</w:t>
      </w:r>
    </w:p>
    <w:p w:rsidR="00C10017" w:rsidRPr="00B434FD" w:rsidRDefault="00C10017" w:rsidP="00C10017">
      <w:pPr>
        <w:rPr>
          <w:rFonts w:cs="Calibri"/>
          <w:sz w:val="16"/>
        </w:rPr>
      </w:pPr>
      <w:r w:rsidRPr="00B434FD">
        <w:rPr>
          <w:rFonts w:cs="Calibri"/>
          <w:sz w:val="16"/>
        </w:rPr>
        <w:t xml:space="preserve">Eight months ago, after the off-year elections in Virginia, </w:t>
      </w:r>
      <w:r w:rsidRPr="00CA0B1B">
        <w:rPr>
          <w:rStyle w:val="StyleUnderline"/>
          <w:rFonts w:ascii="Calibri" w:hAnsi="Calibri" w:cs="Calibri"/>
          <w:highlight w:val="yellow"/>
        </w:rPr>
        <w:t>a blue wave seemed inevitable</w:t>
      </w:r>
      <w:r w:rsidRPr="00B434FD">
        <w:rPr>
          <w:rFonts w:cs="Calibri"/>
          <w:sz w:val="16"/>
        </w:rPr>
        <w:t xml:space="preserve">. Four months ago, even with the improving economy (which usually helps the incumbent president and his party), it still seemed a strong possibility. Sixty days ago, on the eve of the historic summit with North Korea, a smaller wave in the Democrats’ direction was still plausible. But </w:t>
      </w:r>
      <w:r w:rsidRPr="00CA0B1B">
        <w:rPr>
          <w:rStyle w:val="StyleUnderline"/>
          <w:rFonts w:ascii="Calibri" w:hAnsi="Calibri" w:cs="Calibri"/>
          <w:highlight w:val="yellow"/>
        </w:rPr>
        <w:t>recent developments</w:t>
      </w:r>
      <w:r w:rsidRPr="00B434FD">
        <w:rPr>
          <w:rFonts w:cs="Calibri"/>
          <w:sz w:val="16"/>
        </w:rPr>
        <w:t xml:space="preserve"> have made it likely that Democrats will lose U.S. Senate seats this fall and </w:t>
      </w:r>
      <w:r w:rsidRPr="00CA0B1B">
        <w:rPr>
          <w:rStyle w:val="StyleUnderline"/>
          <w:rFonts w:ascii="Calibri" w:hAnsi="Calibri" w:cs="Calibri"/>
          <w:highlight w:val="yellow"/>
        </w:rPr>
        <w:t>make it tough</w:t>
      </w:r>
      <w:r w:rsidRPr="00B434FD">
        <w:rPr>
          <w:rFonts w:cs="Calibri"/>
          <w:sz w:val="16"/>
        </w:rPr>
        <w:t xml:space="preserve">er for them to capture the House. </w:t>
      </w:r>
    </w:p>
    <w:p w:rsidR="00C10017" w:rsidRPr="00B434FD" w:rsidRDefault="00C10017" w:rsidP="00C10017">
      <w:pPr>
        <w:rPr>
          <w:rFonts w:cs="Calibri"/>
          <w:sz w:val="16"/>
        </w:rPr>
      </w:pPr>
      <w:r w:rsidRPr="00B434FD">
        <w:rPr>
          <w:rFonts w:cs="Calibri"/>
          <w:sz w:val="16"/>
        </w:rPr>
        <w:t>There are two big reasons to start with:</w:t>
      </w:r>
    </w:p>
    <w:p w:rsidR="00C10017" w:rsidRPr="00B434FD" w:rsidRDefault="00C10017" w:rsidP="00C10017">
      <w:pPr>
        <w:rPr>
          <w:rFonts w:cs="Calibri"/>
          <w:sz w:val="16"/>
        </w:rPr>
      </w:pPr>
      <w:r w:rsidRPr="00B434FD">
        <w:rPr>
          <w:rFonts w:cs="Calibri"/>
          <w:sz w:val="16"/>
        </w:rPr>
        <w:t xml:space="preserve">1) Justice Anthony Kennedy’s retirement. </w:t>
      </w:r>
      <w:r w:rsidRPr="00CA0B1B">
        <w:rPr>
          <w:rStyle w:val="StyleUnderline"/>
          <w:rFonts w:ascii="Calibri" w:hAnsi="Calibri" w:cs="Calibri"/>
          <w:highlight w:val="yellow"/>
        </w:rPr>
        <w:t>Nothing brings activists left and right out</w:t>
      </w:r>
      <w:r w:rsidRPr="00B434FD">
        <w:rPr>
          <w:rStyle w:val="StyleUnderline"/>
          <w:rFonts w:ascii="Calibri" w:hAnsi="Calibri" w:cs="Calibri"/>
        </w:rPr>
        <w:t xml:space="preserve"> </w:t>
      </w:r>
      <w:r w:rsidRPr="00B434FD">
        <w:rPr>
          <w:rFonts w:cs="Calibri"/>
          <w:sz w:val="16"/>
        </w:rPr>
        <w:t xml:space="preserve">of their chairs </w:t>
      </w:r>
      <w:r w:rsidRPr="00CA0B1B">
        <w:rPr>
          <w:rStyle w:val="StyleUnderline"/>
          <w:rFonts w:ascii="Calibri" w:hAnsi="Calibri" w:cs="Calibri"/>
          <w:highlight w:val="yellow"/>
        </w:rPr>
        <w:t>quicker than a Supreme Court vacancy</w:t>
      </w:r>
      <w:r w:rsidRPr="00B434FD">
        <w:rPr>
          <w:rFonts w:cs="Calibri"/>
          <w:sz w:val="16"/>
        </w:rPr>
        <w:t xml:space="preserve">. Progressives and </w:t>
      </w:r>
      <w:r w:rsidRPr="00CA0B1B">
        <w:rPr>
          <w:rStyle w:val="StyleUnderline"/>
          <w:rFonts w:ascii="Calibri" w:hAnsi="Calibri" w:cs="Calibri"/>
          <w:highlight w:val="yellow"/>
        </w:rPr>
        <w:t>partisans</w:t>
      </w:r>
      <w:r w:rsidRPr="00B434FD">
        <w:rPr>
          <w:rFonts w:cs="Calibri"/>
          <w:sz w:val="16"/>
        </w:rPr>
        <w:t xml:space="preserve"> in the Democratic Party </w:t>
      </w:r>
      <w:r w:rsidRPr="00CA0B1B">
        <w:rPr>
          <w:rStyle w:val="StyleUnderline"/>
          <w:rFonts w:ascii="Calibri" w:hAnsi="Calibri" w:cs="Calibri"/>
          <w:highlight w:val="yellow"/>
        </w:rPr>
        <w:t>are in full battle cry demanding no cooperation</w:t>
      </w:r>
      <w:r w:rsidRPr="00B434FD">
        <w:rPr>
          <w:rFonts w:cs="Calibri"/>
          <w:sz w:val="16"/>
        </w:rPr>
        <w:t xml:space="preserve"> at any step of the confirmation process for Donald Trump’s nominee. </w:t>
      </w:r>
      <w:r w:rsidRPr="00CA0B1B">
        <w:rPr>
          <w:rStyle w:val="Emphasis"/>
          <w:rFonts w:cs="Calibri"/>
          <w:highlight w:val="yellow"/>
        </w:rPr>
        <w:t>It will</w:t>
      </w:r>
      <w:r w:rsidRPr="00B434FD">
        <w:rPr>
          <w:rFonts w:cs="Calibri"/>
          <w:sz w:val="16"/>
        </w:rPr>
        <w:t xml:space="preserve"> almost certainly </w:t>
      </w:r>
      <w:r w:rsidRPr="00CA0B1B">
        <w:rPr>
          <w:rStyle w:val="Emphasis"/>
          <w:rFonts w:cs="Calibri"/>
          <w:highlight w:val="yellow"/>
        </w:rPr>
        <w:t>backfire</w:t>
      </w:r>
      <w:r w:rsidRPr="00B434FD">
        <w:rPr>
          <w:rFonts w:cs="Calibri"/>
          <w:sz w:val="16"/>
        </w:rPr>
        <w:t xml:space="preserve"> on Democrats </w:t>
      </w:r>
      <w:r w:rsidRPr="00CA0B1B">
        <w:rPr>
          <w:rStyle w:val="Emphasis"/>
          <w:rFonts w:cs="Calibri"/>
          <w:highlight w:val="yellow"/>
        </w:rPr>
        <w:t>come November</w:t>
      </w:r>
      <w:r w:rsidRPr="00B434FD">
        <w:rPr>
          <w:rFonts w:cs="Calibri"/>
          <w:sz w:val="16"/>
        </w:rPr>
        <w:t xml:space="preserve">. </w:t>
      </w:r>
    </w:p>
    <w:p w:rsidR="00C10017" w:rsidRPr="00B434FD" w:rsidRDefault="00C10017" w:rsidP="00C10017">
      <w:pPr>
        <w:rPr>
          <w:rStyle w:val="StyleUnderline"/>
          <w:rFonts w:ascii="Calibri" w:hAnsi="Calibri" w:cs="Calibri"/>
        </w:rPr>
      </w:pPr>
      <w:r w:rsidRPr="00B434FD">
        <w:rPr>
          <w:rFonts w:cs="Calibri"/>
          <w:sz w:val="16"/>
        </w:rPr>
        <w:t xml:space="preserve">U.S. Sen. Patty Murray, Washington’s senior senator, got out quickly with critical comments about nominee Brett Kavanaugh (as she would have been with any of Trump's other choices). This is driven partly by payback for the Republican blocking of Merrick Garland, the Obama nominee, and partly by panic about the direction of the court. The current 4-4 split with Justice Kennedy swinging back and forth would likely become a reliable 5-4 conservative majority. </w:t>
      </w:r>
      <w:r w:rsidRPr="00CA0B1B">
        <w:rPr>
          <w:rStyle w:val="StyleUnderline"/>
          <w:rFonts w:ascii="Calibri" w:hAnsi="Calibri" w:cs="Calibri"/>
          <w:highlight w:val="yellow"/>
        </w:rPr>
        <w:t>Any Dem</w:t>
      </w:r>
      <w:r w:rsidRPr="00B434FD">
        <w:rPr>
          <w:rFonts w:cs="Calibri"/>
          <w:sz w:val="16"/>
        </w:rPr>
        <w:t xml:space="preserve">ocrat </w:t>
      </w:r>
      <w:r w:rsidRPr="00CA0B1B">
        <w:rPr>
          <w:rStyle w:val="StyleUnderline"/>
          <w:rFonts w:ascii="Calibri" w:hAnsi="Calibri" w:cs="Calibri"/>
          <w:highlight w:val="yellow"/>
        </w:rPr>
        <w:t>who dares support</w:t>
      </w:r>
      <w:r w:rsidRPr="00B434FD">
        <w:rPr>
          <w:rFonts w:cs="Calibri"/>
          <w:sz w:val="16"/>
        </w:rPr>
        <w:t xml:space="preserve"> Brett </w:t>
      </w:r>
      <w:r w:rsidRPr="00CA0B1B">
        <w:rPr>
          <w:rStyle w:val="StyleUnderline"/>
          <w:rFonts w:ascii="Calibri" w:hAnsi="Calibri" w:cs="Calibri"/>
          <w:highlight w:val="yellow"/>
        </w:rPr>
        <w:t>Kavanaugh</w:t>
      </w:r>
      <w:r w:rsidRPr="00B434FD">
        <w:rPr>
          <w:rFonts w:cs="Calibri"/>
          <w:sz w:val="16"/>
        </w:rPr>
        <w:t xml:space="preserve">, regardless of the judge’s stature and impeccable qualifications, </w:t>
      </w:r>
      <w:r w:rsidRPr="00CA0B1B">
        <w:rPr>
          <w:rStyle w:val="StyleUnderline"/>
          <w:rFonts w:ascii="Calibri" w:hAnsi="Calibri" w:cs="Calibri"/>
          <w:highlight w:val="yellow"/>
        </w:rPr>
        <w:t>incites</w:t>
      </w:r>
      <w:r w:rsidRPr="00B434FD">
        <w:rPr>
          <w:rFonts w:cs="Calibri"/>
          <w:sz w:val="16"/>
        </w:rPr>
        <w:t xml:space="preserve"> </w:t>
      </w:r>
      <w:r w:rsidRPr="00B434FD">
        <w:rPr>
          <w:rStyle w:val="StyleUnderline"/>
          <w:rFonts w:ascii="Calibri" w:hAnsi="Calibri" w:cs="Calibri"/>
        </w:rPr>
        <w:t xml:space="preserve">immediate, angry </w:t>
      </w:r>
      <w:r w:rsidRPr="00CA0B1B">
        <w:rPr>
          <w:rStyle w:val="StyleUnderline"/>
          <w:rFonts w:ascii="Calibri" w:hAnsi="Calibri" w:cs="Calibri"/>
          <w:highlight w:val="yellow"/>
        </w:rPr>
        <w:t>rebellion</w:t>
      </w:r>
      <w:r w:rsidRPr="00B434FD">
        <w:rPr>
          <w:rStyle w:val="StyleUnderline"/>
          <w:rFonts w:ascii="Calibri" w:hAnsi="Calibri" w:cs="Calibri"/>
        </w:rPr>
        <w:t xml:space="preserve"> from the party’s growing left wing and division within their campaign.</w:t>
      </w:r>
    </w:p>
    <w:p w:rsidR="00C10017" w:rsidRPr="00B434FD" w:rsidRDefault="00C10017" w:rsidP="00C10017">
      <w:pPr>
        <w:rPr>
          <w:rStyle w:val="StyleUnderline"/>
          <w:rFonts w:ascii="Calibri" w:hAnsi="Calibri" w:cs="Calibri"/>
        </w:rPr>
      </w:pPr>
      <w:r w:rsidRPr="00B434FD">
        <w:rPr>
          <w:rFonts w:cs="Calibri"/>
          <w:sz w:val="16"/>
        </w:rPr>
        <w:t xml:space="preserve">Washington's junior senator, Maria Cantwell, went on Meet the Press to push her fellow Democrats to close ranks against the president's choice. But ten Democratic senators represent states that Trump won, some of them by comfortable double digits. </w:t>
      </w:r>
      <w:r w:rsidRPr="00CA0B1B">
        <w:rPr>
          <w:rStyle w:val="StyleUnderline"/>
          <w:rFonts w:ascii="Calibri" w:hAnsi="Calibri" w:cs="Calibri"/>
          <w:highlight w:val="yellow"/>
        </w:rPr>
        <w:t>Being seen as an ally to the resistance will not</w:t>
      </w:r>
      <w:r w:rsidRPr="00B434FD">
        <w:rPr>
          <w:rFonts w:cs="Calibri"/>
          <w:sz w:val="16"/>
        </w:rPr>
        <w:t xml:space="preserve"> </w:t>
      </w:r>
      <w:r w:rsidRPr="00B434FD">
        <w:rPr>
          <w:rStyle w:val="StyleUnderline"/>
          <w:rFonts w:ascii="Calibri" w:hAnsi="Calibri" w:cs="Calibri"/>
        </w:rPr>
        <w:t>re-elect Joe Manchin in West Virginia or Heidi Heitkamp in North Dakota. Nor will it</w:t>
      </w:r>
      <w:r w:rsidRPr="00B434FD">
        <w:rPr>
          <w:rFonts w:cs="Calibri"/>
          <w:sz w:val="16"/>
        </w:rPr>
        <w:t xml:space="preserve"> </w:t>
      </w:r>
      <w:r w:rsidRPr="00CA0B1B">
        <w:rPr>
          <w:rStyle w:val="StyleUnderline"/>
          <w:rFonts w:ascii="Calibri" w:hAnsi="Calibri" w:cs="Calibri"/>
          <w:highlight w:val="yellow"/>
        </w:rPr>
        <w:t>play well in states like Indiana</w:t>
      </w:r>
      <w:r w:rsidRPr="00B434FD">
        <w:rPr>
          <w:rStyle w:val="StyleUnderline"/>
          <w:rFonts w:ascii="Calibri" w:hAnsi="Calibri" w:cs="Calibri"/>
        </w:rPr>
        <w:t>, Arizona, Florida, Montana or Missouri.</w:t>
      </w:r>
      <w:r w:rsidRPr="00B434FD">
        <w:rPr>
          <w:rFonts w:cs="Calibri"/>
          <w:sz w:val="16"/>
        </w:rPr>
        <w:t xml:space="preserve"> The </w:t>
      </w:r>
      <w:r w:rsidRPr="00CA0B1B">
        <w:rPr>
          <w:rStyle w:val="StyleUnderline"/>
          <w:rFonts w:ascii="Calibri" w:hAnsi="Calibri" w:cs="Calibri"/>
          <w:highlight w:val="yellow"/>
        </w:rPr>
        <w:t>Dem</w:t>
      </w:r>
      <w:r w:rsidRPr="00B434FD">
        <w:rPr>
          <w:rFonts w:cs="Calibri"/>
          <w:sz w:val="16"/>
        </w:rPr>
        <w:t xml:space="preserve">ocratic </w:t>
      </w:r>
      <w:r w:rsidRPr="00CA0B1B">
        <w:rPr>
          <w:rStyle w:val="StyleUnderline"/>
          <w:rFonts w:ascii="Calibri" w:hAnsi="Calibri" w:cs="Calibri"/>
          <w:highlight w:val="yellow"/>
        </w:rPr>
        <w:t>incumbents</w:t>
      </w:r>
      <w:r w:rsidRPr="00B434FD">
        <w:rPr>
          <w:rFonts w:cs="Calibri"/>
          <w:sz w:val="16"/>
        </w:rPr>
        <w:t xml:space="preserve"> there </w:t>
      </w:r>
      <w:r w:rsidRPr="00CA0B1B">
        <w:rPr>
          <w:rStyle w:val="StyleUnderline"/>
          <w:rFonts w:ascii="Calibri" w:hAnsi="Calibri" w:cs="Calibri"/>
          <w:highlight w:val="yellow"/>
        </w:rPr>
        <w:t>must either antagonize</w:t>
      </w:r>
      <w:r w:rsidRPr="00B434FD">
        <w:rPr>
          <w:rStyle w:val="StyleUnderline"/>
          <w:rFonts w:ascii="Calibri" w:hAnsi="Calibri" w:cs="Calibri"/>
        </w:rPr>
        <w:t xml:space="preserve"> already angry liberals in </w:t>
      </w:r>
      <w:r w:rsidRPr="00CA0B1B">
        <w:rPr>
          <w:rStyle w:val="StyleUnderline"/>
          <w:rFonts w:ascii="Calibri" w:hAnsi="Calibri" w:cs="Calibri"/>
          <w:highlight w:val="yellow"/>
        </w:rPr>
        <w:t>their base</w:t>
      </w:r>
      <w:r w:rsidRPr="00B434FD">
        <w:rPr>
          <w:rStyle w:val="StyleUnderline"/>
          <w:rFonts w:ascii="Calibri" w:hAnsi="Calibri" w:cs="Calibri"/>
        </w:rPr>
        <w:t xml:space="preserve"> by supporting Kavanaugh, </w:t>
      </w:r>
      <w:r w:rsidRPr="00CA0B1B">
        <w:rPr>
          <w:rStyle w:val="StyleUnderline"/>
          <w:rFonts w:ascii="Calibri" w:hAnsi="Calibri" w:cs="Calibri"/>
          <w:highlight w:val="yellow"/>
        </w:rPr>
        <w:t>or</w:t>
      </w:r>
      <w:r w:rsidRPr="00B434FD">
        <w:rPr>
          <w:rStyle w:val="StyleUnderline"/>
          <w:rFonts w:ascii="Calibri" w:hAnsi="Calibri" w:cs="Calibri"/>
        </w:rPr>
        <w:t xml:space="preserve"> vote against him. And joining the efforts to block Kavanaugh </w:t>
      </w:r>
      <w:r w:rsidRPr="00CA0B1B">
        <w:rPr>
          <w:rStyle w:val="StyleUnderline"/>
          <w:rFonts w:ascii="Calibri" w:hAnsi="Calibri" w:cs="Calibri"/>
          <w:highlight w:val="yellow"/>
        </w:rPr>
        <w:t>play</w:t>
      </w:r>
      <w:r w:rsidRPr="00B434FD">
        <w:rPr>
          <w:rStyle w:val="StyleUnderline"/>
          <w:rFonts w:ascii="Calibri" w:hAnsi="Calibri" w:cs="Calibri"/>
        </w:rPr>
        <w:t xml:space="preserve">s </w:t>
      </w:r>
      <w:r w:rsidRPr="00CA0B1B">
        <w:rPr>
          <w:rStyle w:val="StyleUnderline"/>
          <w:rFonts w:ascii="Calibri" w:hAnsi="Calibri" w:cs="Calibri"/>
          <w:highlight w:val="yellow"/>
        </w:rPr>
        <w:t>into Republican accusations that</w:t>
      </w:r>
      <w:r w:rsidRPr="00B434FD">
        <w:rPr>
          <w:rStyle w:val="StyleUnderline"/>
          <w:rFonts w:ascii="Calibri" w:hAnsi="Calibri" w:cs="Calibri"/>
        </w:rPr>
        <w:t xml:space="preserve"> when push comes to shove, </w:t>
      </w:r>
      <w:r w:rsidRPr="00CA0B1B">
        <w:rPr>
          <w:rStyle w:val="StyleUnderline"/>
          <w:rFonts w:ascii="Calibri" w:hAnsi="Calibri" w:cs="Calibri"/>
          <w:highlight w:val="yellow"/>
        </w:rPr>
        <w:t>they cave to</w:t>
      </w:r>
      <w:r w:rsidRPr="00B434FD">
        <w:rPr>
          <w:rStyle w:val="StyleUnderline"/>
          <w:rFonts w:ascii="Calibri" w:hAnsi="Calibri" w:cs="Calibri"/>
        </w:rPr>
        <w:t xml:space="preserve"> the </w:t>
      </w:r>
      <w:r w:rsidRPr="00CA0B1B">
        <w:rPr>
          <w:rStyle w:val="StyleUnderline"/>
          <w:rFonts w:ascii="Calibri" w:hAnsi="Calibri" w:cs="Calibri"/>
          <w:highlight w:val="yellow"/>
        </w:rPr>
        <w:t>Never Trump</w:t>
      </w:r>
      <w:r w:rsidRPr="00B434FD">
        <w:rPr>
          <w:rStyle w:val="StyleUnderline"/>
          <w:rFonts w:ascii="Calibri" w:hAnsi="Calibri" w:cs="Calibri"/>
        </w:rPr>
        <w:t xml:space="preserve"> movement. </w:t>
      </w:r>
    </w:p>
    <w:p w:rsidR="00C10017" w:rsidRPr="00B434FD" w:rsidRDefault="00C10017" w:rsidP="00C10017">
      <w:pPr>
        <w:pStyle w:val="Heading4"/>
        <w:rPr>
          <w:rFonts w:cs="Calibri"/>
        </w:rPr>
      </w:pPr>
      <w:r w:rsidRPr="00B434FD">
        <w:rPr>
          <w:rFonts w:cs="Calibri"/>
        </w:rPr>
        <w:t>It overwhelms all other issues including immigration</w:t>
      </w:r>
    </w:p>
    <w:p w:rsidR="00C10017" w:rsidRPr="00B434FD" w:rsidRDefault="00C10017" w:rsidP="00C10017">
      <w:pPr>
        <w:rPr>
          <w:rFonts w:cs="Calibri"/>
        </w:rPr>
      </w:pPr>
      <w:r w:rsidRPr="00B434FD">
        <w:rPr>
          <w:rStyle w:val="Style13ptBold"/>
          <w:rFonts w:ascii="Calibri" w:hAnsi="Calibri" w:cs="Calibri"/>
        </w:rPr>
        <w:t>Martin</w:t>
      </w:r>
      <w:r w:rsidRPr="00B434FD">
        <w:rPr>
          <w:rFonts w:cs="Calibri"/>
        </w:rPr>
        <w:t xml:space="preserve">, national political correspondent for The New York Times, </w:t>
      </w:r>
      <w:r w:rsidRPr="00B434FD">
        <w:rPr>
          <w:rStyle w:val="Style13ptBold"/>
          <w:rFonts w:ascii="Calibri" w:hAnsi="Calibri" w:cs="Calibri"/>
        </w:rPr>
        <w:t>Peters</w:t>
      </w:r>
      <w:r w:rsidRPr="00B434FD">
        <w:rPr>
          <w:rFonts w:cs="Calibri"/>
        </w:rPr>
        <w:t xml:space="preserve">, reporter in the Washington bureau of The New York Times, </w:t>
      </w:r>
      <w:r w:rsidRPr="00B434FD">
        <w:rPr>
          <w:rStyle w:val="Style13ptBold"/>
          <w:rFonts w:ascii="Calibri" w:hAnsi="Calibri" w:cs="Calibri"/>
        </w:rPr>
        <w:t>AND Dias,</w:t>
      </w:r>
      <w:r w:rsidRPr="00B434FD">
        <w:rPr>
          <w:rFonts w:cs="Calibri"/>
        </w:rPr>
        <w:t xml:space="preserve"> National Correspondent at NYT, </w:t>
      </w:r>
      <w:r w:rsidRPr="00B434FD">
        <w:rPr>
          <w:rStyle w:val="Style13ptBold"/>
          <w:rFonts w:ascii="Calibri" w:hAnsi="Calibri" w:cs="Calibri"/>
        </w:rPr>
        <w:t>6/27/18</w:t>
      </w:r>
    </w:p>
    <w:p w:rsidR="00C10017" w:rsidRPr="00B434FD" w:rsidRDefault="00C10017" w:rsidP="00C10017">
      <w:pPr>
        <w:rPr>
          <w:rFonts w:cs="Calibri"/>
        </w:rPr>
      </w:pPr>
      <w:r w:rsidRPr="00B434FD">
        <w:rPr>
          <w:rFonts w:cs="Calibri"/>
        </w:rPr>
        <w:t xml:space="preserve">(Jonathan Martin, Jeremy W. Peters and Elizabeth Dias, “Kennedy Retirement Injects an Inflammatory New Issue Into Midterms.” New York Times, </w:t>
      </w:r>
      <w:hyperlink r:id="rId15" w:history="1">
        <w:r w:rsidRPr="00B434FD">
          <w:rPr>
            <w:rStyle w:val="Hyperlink"/>
            <w:rFonts w:cs="Calibri"/>
          </w:rPr>
          <w:t>https://www.nytimes.com/2018/06/27/us/politics/kennedy-retirement-midterm-elections.html</w:t>
        </w:r>
      </w:hyperlink>
      <w:r w:rsidRPr="00B434FD">
        <w:rPr>
          <w:rFonts w:cs="Calibri"/>
        </w:rPr>
        <w:t>, Accessed 6/29/18, HSS – JMoore)</w:t>
      </w:r>
    </w:p>
    <w:p w:rsidR="00C10017" w:rsidRPr="00B434FD" w:rsidRDefault="00C10017" w:rsidP="00C10017">
      <w:pPr>
        <w:rPr>
          <w:rFonts w:cs="Calibri"/>
          <w:u w:val="single"/>
        </w:rPr>
      </w:pPr>
      <w:r w:rsidRPr="00B434FD">
        <w:rPr>
          <w:rFonts w:cs="Calibri"/>
          <w:sz w:val="16"/>
        </w:rPr>
        <w:t xml:space="preserve">Washington — Supreme Court Justice Anthony M. </w:t>
      </w:r>
      <w:r w:rsidRPr="00CA0B1B">
        <w:rPr>
          <w:rStyle w:val="StyleUnderline"/>
          <w:rFonts w:ascii="Calibri" w:hAnsi="Calibri" w:cs="Calibri"/>
          <w:highlight w:val="yellow"/>
        </w:rPr>
        <w:t>Kennedy’s announcement</w:t>
      </w:r>
      <w:r w:rsidRPr="00B434FD">
        <w:rPr>
          <w:rStyle w:val="StyleUnderline"/>
          <w:rFonts w:ascii="Calibri" w:hAnsi="Calibri" w:cs="Calibri"/>
        </w:rPr>
        <w:t xml:space="preserve"> </w:t>
      </w:r>
      <w:r w:rsidRPr="00B434FD">
        <w:rPr>
          <w:rFonts w:cs="Calibri"/>
          <w:sz w:val="16"/>
        </w:rPr>
        <w:t xml:space="preserve">on Wednesday </w:t>
      </w:r>
      <w:r w:rsidRPr="00B434FD">
        <w:rPr>
          <w:rStyle w:val="StyleUnderline"/>
          <w:rFonts w:ascii="Calibri" w:hAnsi="Calibri" w:cs="Calibri"/>
        </w:rPr>
        <w:t>that he would retire</w:t>
      </w:r>
      <w:r w:rsidRPr="00B434FD">
        <w:rPr>
          <w:rFonts w:cs="Calibri"/>
          <w:sz w:val="16"/>
        </w:rPr>
        <w:t xml:space="preserve"> this summer immediately </w:t>
      </w:r>
      <w:r w:rsidRPr="00CA0B1B">
        <w:rPr>
          <w:rStyle w:val="StyleUnderline"/>
          <w:rFonts w:ascii="Calibri" w:hAnsi="Calibri" w:cs="Calibri"/>
          <w:highlight w:val="yellow"/>
        </w:rPr>
        <w:t>thrust the high court to the center of the battle for control</w:t>
      </w:r>
      <w:r w:rsidRPr="00B434FD">
        <w:rPr>
          <w:rStyle w:val="StyleUnderline"/>
          <w:rFonts w:ascii="Calibri" w:hAnsi="Calibri" w:cs="Calibri"/>
        </w:rPr>
        <w:t xml:space="preserve"> of the Senate</w:t>
      </w:r>
      <w:r w:rsidRPr="00B434FD">
        <w:rPr>
          <w:rFonts w:cs="Calibri"/>
          <w:sz w:val="16"/>
        </w:rPr>
        <w:t xml:space="preserve">, </w:t>
      </w:r>
      <w:r w:rsidRPr="00B434FD">
        <w:rPr>
          <w:rStyle w:val="StyleUnderline"/>
          <w:rFonts w:ascii="Calibri" w:hAnsi="Calibri" w:cs="Calibri"/>
        </w:rPr>
        <w:t xml:space="preserve">with Republicans daring red-state Democrats to oppose the nominee to replace Justice Kennedy, and Democrats warning that </w:t>
      </w:r>
      <w:r w:rsidRPr="00CA0B1B">
        <w:rPr>
          <w:rStyle w:val="StyleUnderline"/>
          <w:rFonts w:ascii="Calibri" w:hAnsi="Calibri" w:cs="Calibri"/>
          <w:highlight w:val="yellow"/>
        </w:rPr>
        <w:t>a rush to seat a new justice before the election would further galvanize moderate and liberal voters.</w:t>
      </w:r>
      <w:r w:rsidRPr="00B434FD">
        <w:rPr>
          <w:rFonts w:cs="Calibri"/>
          <w:sz w:val="12"/>
        </w:rPr>
        <w:t>∂</w:t>
      </w:r>
      <w:r w:rsidRPr="00B434FD">
        <w:rPr>
          <w:rFonts w:cs="Calibri"/>
          <w:sz w:val="12"/>
          <w:u w:val="single"/>
        </w:rPr>
        <w:t xml:space="preserve"> </w:t>
      </w:r>
      <w:r w:rsidRPr="00B434FD">
        <w:rPr>
          <w:rStyle w:val="StyleUnderline"/>
          <w:rFonts w:ascii="Calibri" w:hAnsi="Calibri" w:cs="Calibri"/>
        </w:rPr>
        <w:t>With the Republican majority</w:t>
      </w:r>
      <w:r w:rsidRPr="00B434FD">
        <w:rPr>
          <w:rFonts w:cs="Calibri"/>
          <w:sz w:val="16"/>
        </w:rPr>
        <w:t xml:space="preserve"> already </w:t>
      </w:r>
      <w:r w:rsidRPr="00B434FD">
        <w:rPr>
          <w:rStyle w:val="StyleUnderline"/>
          <w:rFonts w:ascii="Calibri" w:hAnsi="Calibri" w:cs="Calibri"/>
        </w:rPr>
        <w:t>on a 51-49 knife’s edge</w:t>
      </w:r>
      <w:r w:rsidRPr="00B434FD">
        <w:rPr>
          <w:rFonts w:cs="Calibri"/>
          <w:sz w:val="16"/>
        </w:rPr>
        <w:t xml:space="preserve">, senators and strategists from </w:t>
      </w:r>
      <w:r w:rsidRPr="00CA0B1B">
        <w:rPr>
          <w:rStyle w:val="StyleUnderline"/>
          <w:rFonts w:ascii="Calibri" w:hAnsi="Calibri" w:cs="Calibri"/>
          <w:highlight w:val="yellow"/>
        </w:rPr>
        <w:t>both parties</w:t>
      </w:r>
      <w:r w:rsidRPr="00B434FD">
        <w:rPr>
          <w:rFonts w:cs="Calibri"/>
          <w:sz w:val="16"/>
        </w:rPr>
        <w:t xml:space="preserve"> said </w:t>
      </w:r>
      <w:r w:rsidRPr="00B434FD">
        <w:rPr>
          <w:rStyle w:val="StyleUnderline"/>
          <w:rFonts w:ascii="Calibri" w:hAnsi="Calibri" w:cs="Calibri"/>
        </w:rPr>
        <w:t xml:space="preserve">the </w:t>
      </w:r>
      <w:r w:rsidRPr="00CA0B1B">
        <w:rPr>
          <w:rStyle w:val="StyleUnderline"/>
          <w:rFonts w:ascii="Calibri" w:hAnsi="Calibri" w:cs="Calibri"/>
          <w:highlight w:val="yellow"/>
        </w:rPr>
        <w:t>clash</w:t>
      </w:r>
      <w:r w:rsidRPr="00B434FD">
        <w:rPr>
          <w:rStyle w:val="StyleUnderline"/>
          <w:rFonts w:ascii="Calibri" w:hAnsi="Calibri" w:cs="Calibri"/>
        </w:rPr>
        <w:t xml:space="preserve"> over the balance of the Supreme Court </w:t>
      </w:r>
      <w:r w:rsidRPr="00CA0B1B">
        <w:rPr>
          <w:rStyle w:val="StyleUnderline"/>
          <w:rFonts w:ascii="Calibri" w:hAnsi="Calibri" w:cs="Calibri"/>
          <w:highlight w:val="yellow"/>
        </w:rPr>
        <w:t>would immediately overwhelm a campaign that</w:t>
      </w:r>
      <w:r w:rsidRPr="00B434FD">
        <w:rPr>
          <w:rStyle w:val="StyleUnderline"/>
          <w:rFonts w:ascii="Calibri" w:hAnsi="Calibri" w:cs="Calibri"/>
        </w:rPr>
        <w:t xml:space="preserve"> to date had largely </w:t>
      </w:r>
      <w:r w:rsidRPr="00CA0B1B">
        <w:rPr>
          <w:rStyle w:val="StyleUnderline"/>
          <w:rFonts w:ascii="Calibri" w:hAnsi="Calibri" w:cs="Calibri"/>
          <w:highlight w:val="yellow"/>
        </w:rPr>
        <w:t>revolved around</w:t>
      </w:r>
      <w:r w:rsidRPr="00B434FD">
        <w:rPr>
          <w:rStyle w:val="StyleUnderline"/>
          <w:rFonts w:ascii="Calibri" w:hAnsi="Calibri" w:cs="Calibri"/>
        </w:rPr>
        <w:t xml:space="preserve"> President Trump’s conduct and issues surrounding the economy, </w:t>
      </w:r>
      <w:r w:rsidRPr="00CA0B1B">
        <w:rPr>
          <w:rStyle w:val="Emphasis"/>
          <w:rFonts w:cs="Calibri"/>
          <w:highlight w:val="yellow"/>
        </w:rPr>
        <w:t>immigration</w:t>
      </w:r>
      <w:r w:rsidRPr="00B434FD">
        <w:rPr>
          <w:rStyle w:val="StyleUnderline"/>
          <w:rFonts w:ascii="Calibri" w:hAnsi="Calibri" w:cs="Calibri"/>
        </w:rPr>
        <w:t xml:space="preserve"> and health care.</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retirement swings the election for the gop</w:t>
      </w:r>
    </w:p>
    <w:p w:rsidR="00C10017" w:rsidRPr="00B434FD" w:rsidRDefault="00C10017" w:rsidP="00C10017">
      <w:pPr>
        <w:rPr>
          <w:rFonts w:cs="Calibri"/>
        </w:rPr>
      </w:pPr>
      <w:r w:rsidRPr="00B434FD">
        <w:rPr>
          <w:rStyle w:val="Style13ptBold"/>
          <w:rFonts w:ascii="Calibri" w:hAnsi="Calibri" w:cs="Calibri"/>
        </w:rPr>
        <w:t>Voorhees 6-27</w:t>
      </w:r>
      <w:r w:rsidRPr="00B434FD">
        <w:rPr>
          <w:rFonts w:cs="Calibri"/>
        </w:rPr>
        <w:t xml:space="preserve"> (Josh Voorhees, 6-27-2018, "What Kennedy’s Retirement Means for the Battle for the Senate," Slate Magazine, https://slate.com/news-and-politics/2018/06/kennedy-midterms-scotus-retirement-alters-senate-battleground-map.html) lr</w:t>
      </w:r>
    </w:p>
    <w:p w:rsidR="00C10017" w:rsidRPr="00B434FD" w:rsidRDefault="00C10017" w:rsidP="00C10017">
      <w:pPr>
        <w:rPr>
          <w:rFonts w:cs="Calibri"/>
          <w:sz w:val="16"/>
        </w:rPr>
      </w:pPr>
      <w:r w:rsidRPr="00B434FD">
        <w:rPr>
          <w:rFonts w:cs="Calibri"/>
          <w:sz w:val="16"/>
        </w:rPr>
        <w:t xml:space="preserve">Justice Anthony </w:t>
      </w:r>
      <w:r w:rsidRPr="00B434FD">
        <w:rPr>
          <w:rStyle w:val="Emphasis"/>
          <w:rFonts w:cs="Calibri"/>
        </w:rPr>
        <w:t xml:space="preserve">Kennedy’s impending retirement </w:t>
      </w:r>
      <w:r w:rsidRPr="00B434FD">
        <w:rPr>
          <w:rStyle w:val="StyleUnderline"/>
          <w:rFonts w:ascii="Calibri" w:hAnsi="Calibri" w:cs="Calibri"/>
        </w:rPr>
        <w:t>is likely to have far-reaching impacts on American politics for decades,</w:t>
      </w:r>
      <w:r w:rsidRPr="00B434FD">
        <w:rPr>
          <w:rFonts w:cs="Calibri"/>
          <w:sz w:val="16"/>
        </w:rPr>
        <w:t xml:space="preserve"> chief among them a woman’s access to abortion. But </w:t>
      </w:r>
      <w:r w:rsidRPr="00B434FD">
        <w:rPr>
          <w:rStyle w:val="StyleUnderline"/>
          <w:rFonts w:ascii="Calibri" w:hAnsi="Calibri" w:cs="Calibri"/>
        </w:rPr>
        <w:t xml:space="preserve">his retirement </w:t>
      </w:r>
      <w:r w:rsidRPr="00B434FD">
        <w:rPr>
          <w:rStyle w:val="Emphasis"/>
          <w:rFonts w:cs="Calibri"/>
        </w:rPr>
        <w:t>will have a far more immediate effect on the battle for control of the Senate this fall</w:t>
      </w:r>
      <w:r w:rsidRPr="00B434FD">
        <w:rPr>
          <w:rFonts w:cs="Calibri"/>
          <w:sz w:val="16"/>
        </w:rPr>
        <w:t xml:space="preserve">. What had been shaping up as a referendum on Trump now immediately becomes one about Trump and the Supreme Court, </w:t>
      </w:r>
      <w:r w:rsidRPr="00B434FD">
        <w:rPr>
          <w:rStyle w:val="StyleUnderline"/>
          <w:rFonts w:ascii="Calibri" w:hAnsi="Calibri" w:cs="Calibri"/>
        </w:rPr>
        <w:t xml:space="preserve">drastically raising the stakes for an already hyperpolarized electorate. </w:t>
      </w:r>
      <w:r w:rsidRPr="00B434FD">
        <w:rPr>
          <w:rFonts w:cs="Calibri"/>
          <w:sz w:val="16"/>
        </w:rPr>
        <w:t xml:space="preserve">If 2016 is any guide, that will advantage Democrats nationally, but it could also work against the party in its quest to reclaim control of the Senate. </w:t>
      </w:r>
      <w:r w:rsidRPr="00B434FD">
        <w:rPr>
          <w:rStyle w:val="StyleUnderline"/>
          <w:rFonts w:ascii="Calibri" w:hAnsi="Calibri" w:cs="Calibri"/>
        </w:rPr>
        <w:t>The fight for the upper chamber is,</w:t>
      </w:r>
      <w:r w:rsidRPr="00B434FD">
        <w:rPr>
          <w:rFonts w:cs="Calibri"/>
          <w:sz w:val="16"/>
        </w:rPr>
        <w:t xml:space="preserve"> after all, </w:t>
      </w:r>
      <w:r w:rsidRPr="00B434FD">
        <w:rPr>
          <w:rStyle w:val="StyleUnderline"/>
          <w:rFonts w:ascii="Calibri" w:hAnsi="Calibri" w:cs="Calibri"/>
        </w:rPr>
        <w:t xml:space="preserve">playing out mostly in a handful of red states that went for Trump two years ago, not incidentally the last time he—along with the GOP establishment—was also touting his ability to appoint a conservative justice to the highest court in the land. </w:t>
      </w:r>
      <w:r w:rsidRPr="00B434FD">
        <w:rPr>
          <w:rFonts w:cs="Calibri"/>
          <w:sz w:val="16"/>
        </w:rPr>
        <w:t>“</w:t>
      </w:r>
      <w:r w:rsidRPr="00B434FD">
        <w:rPr>
          <w:rStyle w:val="StyleUnderline"/>
          <w:rFonts w:ascii="Calibri" w:hAnsi="Calibri" w:cs="Calibri"/>
        </w:rPr>
        <w:t>We will vote to confirm Justice Kennedy’s successor this fall,”</w:t>
      </w:r>
      <w:r w:rsidRPr="00B434FD">
        <w:rPr>
          <w:rFonts w:cs="Calibri"/>
          <w:sz w:val="16"/>
        </w:rPr>
        <w:t xml:space="preserve"> Senate Majority Leader Mitch McConnell declared shortly after the announcement. </w:t>
      </w:r>
      <w:r w:rsidRPr="00B434FD">
        <w:rPr>
          <w:rStyle w:val="Emphasis"/>
          <w:rFonts w:cs="Calibri"/>
        </w:rPr>
        <w:t>There appears to be nothing Democrats can do to stop him</w:t>
      </w:r>
      <w:r w:rsidRPr="00B434FD">
        <w:rPr>
          <w:rFonts w:cs="Calibri"/>
          <w:sz w:val="16"/>
        </w:rPr>
        <w:t xml:space="preserve">. Republicans hold a 51–49 advantage in the Senate, and with the judicial filibuster a thing of the past, a unified GOP caucus would be able to confirm the president’s pick along party lines. </w:t>
      </w:r>
      <w:r w:rsidRPr="00B434FD">
        <w:rPr>
          <w:rStyle w:val="StyleUnderline"/>
          <w:rFonts w:ascii="Calibri" w:hAnsi="Calibri" w:cs="Calibri"/>
        </w:rPr>
        <w:t>Chuck Schumer can’t do to Trump’s upcoming nominee what McConnell did to Barack Obama and Merrick Garland in 2016. The high-profile fight will hang over every day between now and Nov. 6.</w:t>
      </w:r>
      <w:r w:rsidRPr="00B434FD">
        <w:rPr>
          <w:rFonts w:cs="Calibri"/>
          <w:sz w:val="16"/>
        </w:rPr>
        <w:t xml:space="preserve"> </w:t>
      </w:r>
      <w:r w:rsidRPr="00B434FD">
        <w:rPr>
          <w:rStyle w:val="Emphasis"/>
          <w:rFonts w:cs="Calibri"/>
        </w:rPr>
        <w:t>It’s hard to imagine any other development this year</w:t>
      </w:r>
      <w:r w:rsidRPr="00B434FD">
        <w:rPr>
          <w:rFonts w:cs="Calibri"/>
          <w:sz w:val="16"/>
        </w:rPr>
        <w:t>—with the possible exception of Robert Mueller’s Russia investigation—</w:t>
      </w:r>
      <w:r w:rsidRPr="00B434FD">
        <w:rPr>
          <w:rStyle w:val="Emphasis"/>
          <w:rFonts w:cs="Calibri"/>
        </w:rPr>
        <w:t>that is more likely to divide Americans along partisan lines or motivate them to vote</w:t>
      </w:r>
      <w:r w:rsidRPr="00B434FD">
        <w:rPr>
          <w:rFonts w:cs="Calibri"/>
          <w:sz w:val="16"/>
        </w:rPr>
        <w:t xml:space="preserve">. </w:t>
      </w:r>
      <w:r w:rsidRPr="00B434FD">
        <w:rPr>
          <w:rStyle w:val="StyleUnderline"/>
          <w:rFonts w:ascii="Calibri" w:hAnsi="Calibri" w:cs="Calibri"/>
        </w:rPr>
        <w:t>Few things have unified conservatives in the past two years more than Trump’s ability to give them something they desperately want</w:t>
      </w:r>
      <w:r w:rsidRPr="00B434FD">
        <w:rPr>
          <w:rFonts w:cs="Calibri"/>
          <w:sz w:val="16"/>
        </w:rPr>
        <w:t xml:space="preserve">, and there’s no bigger gift than unfettered control of the Supreme Court. Liberals, still furious Garland is not on the high court, may take to the streets in protest. </w:t>
      </w:r>
      <w:r w:rsidRPr="00B434FD">
        <w:rPr>
          <w:rStyle w:val="StyleUnderline"/>
          <w:rFonts w:ascii="Calibri" w:hAnsi="Calibri" w:cs="Calibri"/>
        </w:rPr>
        <w:t>It’s just not clear those streets will be in the states that matter in terms of the Senate</w:t>
      </w:r>
      <w:r w:rsidRPr="00B434FD">
        <w:rPr>
          <w:rFonts w:cs="Calibri"/>
          <w:sz w:val="16"/>
        </w:rPr>
        <w:t xml:space="preserve">. </w:t>
      </w:r>
      <w:r w:rsidRPr="00B434FD">
        <w:rPr>
          <w:rStyle w:val="Emphasis"/>
          <w:rFonts w:cs="Calibri"/>
        </w:rPr>
        <w:t>Democrats need to gain two seats this fall to flip control of the upper chamber.</w:t>
      </w:r>
      <w:r w:rsidRPr="00B434FD">
        <w:rPr>
          <w:rFonts w:cs="Calibri"/>
          <w:sz w:val="16"/>
        </w:rPr>
        <w:t xml:space="preserve"> But thanks to the quirks of the electoral calendar, they currently only have three clear opportunities to add to their caucus: one each in Arizona, Tennessee, and Nevada. And they have to defend five seats in states that are seen as toss-ups: Florida, Indiana, Missouri, North Dakota, and West Virginia. </w:t>
      </w:r>
      <w:r w:rsidRPr="00B434FD">
        <w:rPr>
          <w:rStyle w:val="StyleUnderline"/>
          <w:rFonts w:ascii="Calibri" w:hAnsi="Calibri" w:cs="Calibri"/>
        </w:rPr>
        <w:t>Barring a major surprise, Democrats can only afford to lose one of those eight races and still take control of the Senate next year</w:t>
      </w:r>
      <w:r w:rsidRPr="00B434FD">
        <w:rPr>
          <w:rFonts w:cs="Calibri"/>
          <w:sz w:val="16"/>
        </w:rPr>
        <w:t xml:space="preserve">. And </w:t>
      </w:r>
      <w:r w:rsidRPr="00B434FD">
        <w:rPr>
          <w:rStyle w:val="StyleUnderline"/>
          <w:rFonts w:ascii="Calibri" w:hAnsi="Calibri" w:cs="Calibri"/>
        </w:rPr>
        <w:t>while we don’t yet have state-level polling that specifically asks about the impact of a Supreme Court appointment</w:t>
      </w:r>
      <w:r w:rsidRPr="00B434FD">
        <w:rPr>
          <w:rFonts w:cs="Calibri"/>
          <w:sz w:val="16"/>
        </w:rPr>
        <w:t xml:space="preserve">, </w:t>
      </w:r>
      <w:r w:rsidRPr="00B434FD">
        <w:rPr>
          <w:rStyle w:val="Emphasis"/>
          <w:rFonts w:cs="Calibri"/>
        </w:rPr>
        <w:t xml:space="preserve">there’s good reason to believe voters in those states were already far more likely to side with the president and his party than voters in other parts of the country. </w:t>
      </w:r>
      <w:r w:rsidRPr="00B434FD">
        <w:rPr>
          <w:rStyle w:val="StyleUnderline"/>
          <w:rFonts w:ascii="Calibri" w:hAnsi="Calibri" w:cs="Calibri"/>
        </w:rPr>
        <w:t>Trump won seven of those states two years ago</w:t>
      </w:r>
      <w:r w:rsidRPr="00B434FD">
        <w:rPr>
          <w:rFonts w:cs="Calibri"/>
          <w:sz w:val="16"/>
        </w:rPr>
        <w:t>—several in landslides—</w:t>
      </w:r>
      <w:r w:rsidRPr="00B434FD">
        <w:rPr>
          <w:rStyle w:val="StyleUnderline"/>
          <w:rFonts w:ascii="Calibri" w:hAnsi="Calibri" w:cs="Calibri"/>
        </w:rPr>
        <w:t>and his approval rating in each remains above water</w:t>
      </w:r>
      <w:r w:rsidRPr="00B434FD">
        <w:rPr>
          <w:rFonts w:cs="Calibri"/>
          <w:sz w:val="16"/>
        </w:rPr>
        <w:t xml:space="preserve"> (the eighth: Nevada, where Trump’s net approval rating is negative-2, roughly in line with his narrow margin of defeat in the state in 2016). </w:t>
      </w:r>
      <w:r w:rsidRPr="00B434FD">
        <w:rPr>
          <w:rStyle w:val="StyleUnderline"/>
          <w:rFonts w:ascii="Calibri" w:hAnsi="Calibri" w:cs="Calibri"/>
        </w:rPr>
        <w:t>Democratic senators like Heidi Heitkamp in North Dakota and Joe Manchin in West Virginia have been trying to thread the needle when it comes to Trump by highlighting their areas of agreement with the president without getting too close to him,</w:t>
      </w:r>
      <w:r w:rsidRPr="00B434FD">
        <w:rPr>
          <w:rFonts w:cs="Calibri"/>
          <w:sz w:val="16"/>
        </w:rPr>
        <w:t xml:space="preserve"> but </w:t>
      </w:r>
      <w:r w:rsidRPr="00B434FD">
        <w:rPr>
          <w:rStyle w:val="Emphasis"/>
          <w:rFonts w:cs="Calibri"/>
        </w:rPr>
        <w:t>that will become much harder now that they’ll need to go on record regarding his Supreme Court pick</w:t>
      </w:r>
      <w:r w:rsidRPr="00B434FD">
        <w:rPr>
          <w:rFonts w:cs="Calibri"/>
          <w:sz w:val="16"/>
        </w:rPr>
        <w:t xml:space="preserve">. </w:t>
      </w:r>
      <w:r w:rsidRPr="00B434FD">
        <w:rPr>
          <w:rStyle w:val="Emphasis"/>
          <w:rFonts w:cs="Calibri"/>
        </w:rPr>
        <w:t>McConnell will be sure to press this advantage and make the process as excruciating as possible</w:t>
      </w:r>
      <w:r w:rsidRPr="00B434FD">
        <w:rPr>
          <w:rFonts w:cs="Calibri"/>
          <w:sz w:val="16"/>
        </w:rPr>
        <w:t xml:space="preserve"> for those red-state Democrats. Heitkamp and Manchin both voted for Neil Gorsuch last year and could feel compelled to do the same for whomever Trump nominates to replace Kennedy. Conservative evangelicals in those states, meanwhile, now have another reason to forgive Trump for his sins and to turn out in a year when parties in power typically suffer.</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court nominee makes the race close – forces dems into hard choices – gop have the leg up </w:t>
      </w:r>
    </w:p>
    <w:p w:rsidR="00C10017" w:rsidRPr="00B434FD" w:rsidRDefault="00C10017" w:rsidP="00C10017">
      <w:pPr>
        <w:rPr>
          <w:rFonts w:cs="Calibri"/>
        </w:rPr>
      </w:pPr>
      <w:r w:rsidRPr="00B434FD">
        <w:rPr>
          <w:rStyle w:val="Style13ptBold"/>
          <w:rFonts w:ascii="Calibri" w:hAnsi="Calibri" w:cs="Calibri"/>
        </w:rPr>
        <w:t>Kilgore 6-28</w:t>
      </w:r>
      <w:r w:rsidRPr="00B434FD">
        <w:rPr>
          <w:rFonts w:cs="Calibri"/>
        </w:rPr>
        <w:t xml:space="preserve"> (Ed Kilgore, 6-28-2018, "How Will the SCOTUS Confirmation Fight Affect the Midterms?," Daily Intelligencer, http://nymag.com/daily/intelligencer/2018/06/will-kennedys-supreme-court-replacement-affect-midterms.html) lr</w:t>
      </w:r>
    </w:p>
    <w:p w:rsidR="00C10017" w:rsidRPr="00B434FD" w:rsidRDefault="00C10017" w:rsidP="00C10017">
      <w:pPr>
        <w:rPr>
          <w:rFonts w:cs="Calibri"/>
          <w:sz w:val="16"/>
        </w:rPr>
      </w:pPr>
      <w:r w:rsidRPr="00B434FD">
        <w:rPr>
          <w:rStyle w:val="StyleUnderline"/>
          <w:rFonts w:ascii="Calibri" w:hAnsi="Calibri" w:cs="Calibri"/>
        </w:rPr>
        <w:t>Democrats are calling on the White House and Mitch McConnell to delay the confirmation of a new justice until after the midterms</w:t>
      </w:r>
      <w:r w:rsidRPr="00B434FD">
        <w:rPr>
          <w:rFonts w:cs="Calibri"/>
          <w:sz w:val="16"/>
        </w:rPr>
        <w:t xml:space="preserve">, citing the rhetoric McConnell used in 2016 to deny Obama nominee Merrick Garland a timely vote: </w:t>
      </w:r>
      <w:r w:rsidRPr="00B434FD">
        <w:rPr>
          <w:rStyle w:val="StyleUnderline"/>
          <w:rFonts w:ascii="Calibri" w:hAnsi="Calibri" w:cs="Calibri"/>
        </w:rPr>
        <w:t>If Republicans bent to this logic</w:t>
      </w:r>
      <w:r w:rsidRPr="00B434FD">
        <w:rPr>
          <w:rFonts w:cs="Calibri"/>
          <w:sz w:val="16"/>
        </w:rPr>
        <w:t xml:space="preserve">, </w:t>
      </w:r>
      <w:r w:rsidRPr="00B434FD">
        <w:rPr>
          <w:rStyle w:val="Emphasis"/>
          <w:rFonts w:cs="Calibri"/>
        </w:rPr>
        <w:t>the midterms would become</w:t>
      </w:r>
      <w:r w:rsidRPr="00B434FD">
        <w:rPr>
          <w:rFonts w:cs="Calibri"/>
          <w:sz w:val="16"/>
        </w:rPr>
        <w:t xml:space="preserve">, in part, </w:t>
      </w:r>
      <w:r w:rsidRPr="00B434FD">
        <w:rPr>
          <w:rStyle w:val="Emphasis"/>
          <w:rFonts w:cs="Calibri"/>
        </w:rPr>
        <w:t>a referendum on the Supreme Court</w:t>
      </w:r>
      <w:r w:rsidRPr="00B434FD">
        <w:rPr>
          <w:rFonts w:cs="Calibri"/>
          <w:sz w:val="16"/>
        </w:rPr>
        <w:t xml:space="preserve">, probably to an unprecedented extent given the gravity of this particular appointment. </w:t>
      </w:r>
      <w:r w:rsidRPr="00B434FD">
        <w:rPr>
          <w:rStyle w:val="StyleUnderline"/>
          <w:rFonts w:ascii="Calibri" w:hAnsi="Calibri" w:cs="Calibri"/>
        </w:rPr>
        <w:t>But so far they have shown zero interest in any sort of delay</w:t>
      </w:r>
      <w:r w:rsidRPr="00B434FD">
        <w:rPr>
          <w:rFonts w:cs="Calibri"/>
          <w:sz w:val="16"/>
        </w:rPr>
        <w:t xml:space="preserve"> in getting a second Trump justice onto the bench, </w:t>
      </w:r>
      <w:r w:rsidRPr="00B434FD">
        <w:rPr>
          <w:rStyle w:val="StyleUnderline"/>
          <w:rFonts w:ascii="Calibri" w:hAnsi="Calibri" w:cs="Calibri"/>
        </w:rPr>
        <w:t xml:space="preserve">with McConnell planning confirmation hearings in August and a Senate debate and vote as soon as possible thereafter. </w:t>
      </w:r>
      <w:r w:rsidRPr="00B434FD">
        <w:rPr>
          <w:rFonts w:cs="Calibri"/>
          <w:sz w:val="16"/>
        </w:rPr>
        <w:t xml:space="preserve">So if a new justice is in fact confirmed in September or October, will the saga actually affect voting in November? Nate Silver addressed that question today, and found no clear answer. He stipulates that </w:t>
      </w:r>
      <w:r w:rsidRPr="00B434FD">
        <w:rPr>
          <w:rStyle w:val="Emphasis"/>
          <w:rFonts w:cs="Calibri"/>
        </w:rPr>
        <w:t xml:space="preserve">any development that equally stimulates the two parties’ bases could on balance help the GOP: </w:t>
      </w:r>
      <w:r w:rsidRPr="00B434FD">
        <w:rPr>
          <w:rFonts w:cs="Calibri"/>
          <w:sz w:val="16"/>
        </w:rPr>
        <w:t xml:space="preserve">If the midterm elections look more like the special elections we’ve had so far this cycle, in which Democratic turnout significantly outpaced Republican turnout, the GOP is very likely to lose the House and the Democratic wave could reach epic proportions. But </w:t>
      </w:r>
      <w:r w:rsidRPr="00B434FD">
        <w:rPr>
          <w:rStyle w:val="StyleUnderline"/>
          <w:rFonts w:ascii="Calibri" w:hAnsi="Calibri" w:cs="Calibri"/>
        </w:rPr>
        <w:t>without that enthusiasm gap, control of the House looks like more of a toss-up</w:t>
      </w:r>
      <w:r w:rsidRPr="00B434FD">
        <w:rPr>
          <w:rFonts w:cs="Calibri"/>
          <w:sz w:val="16"/>
        </w:rPr>
        <w:t xml:space="preserve">, at least based on the current generic ballot average. Since on balance Republican voters have shown more concern about SCOTUS than Democrats (as reflected in 2016 exit polls), a national obsession over the topic might goose GOP turnout disproportionately. But if the confirmation fight is all over by the time voters vote, will it still matter? [A]ssuming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While it’s uncertain how much the SCOTUS fight will affect the midterms, </w:t>
      </w:r>
      <w:r w:rsidRPr="00B434FD">
        <w:rPr>
          <w:rStyle w:val="StyleUnderline"/>
          <w:rFonts w:ascii="Calibri" w:hAnsi="Calibri" w:cs="Calibri"/>
        </w:rPr>
        <w:t>the midterms could most definitely affect the SCOTUS fight.</w:t>
      </w:r>
      <w:r w:rsidRPr="00B434FD">
        <w:rPr>
          <w:rFonts w:cs="Calibri"/>
          <w:sz w:val="16"/>
        </w:rPr>
        <w:t xml:space="preserve"> </w:t>
      </w:r>
      <w:r w:rsidRPr="00B434FD">
        <w:rPr>
          <w:rStyle w:val="StyleUnderline"/>
          <w:rFonts w:ascii="Calibri" w:hAnsi="Calibri" w:cs="Calibri"/>
        </w:rPr>
        <w:t>The last thing the large group of Democratic senators running in pro-Trump states need right now is a vote that could either infuriate the GOP’s right-to-life base or discourage anti-Trump Democratic voters</w:t>
      </w:r>
      <w:r w:rsidRPr="00B434FD">
        <w:rPr>
          <w:rFonts w:cs="Calibri"/>
          <w:sz w:val="16"/>
        </w:rPr>
        <w:t xml:space="preserve">. Three of them who are especially vulnerable — Joe Donnelly, Heidi Heitkamp, and Joe Manchin — voted for Neil Gorsuch’s confirmation. At this point, the strategy for McConnell &amp; Co. is pretty obvious: Proceed with the confirmation process as quickly as possible (The Hill noted today that confirmation of the last four justices took between 66 and 87 days), preserving the option, if the final vote looks dicey and/or something newly controversial about the nominee pops up, of pushing the whole thing into next year and then making the midterms a referendum on abortion and other constitutional issues for real. </w:t>
      </w:r>
      <w:r w:rsidRPr="00B434FD">
        <w:rPr>
          <w:rStyle w:val="StyleUnderline"/>
          <w:rFonts w:ascii="Calibri" w:hAnsi="Calibri" w:cs="Calibri"/>
        </w:rPr>
        <w:t>Even in the current environment</w:t>
      </w:r>
      <w:r w:rsidRPr="00B434FD">
        <w:rPr>
          <w:rFonts w:cs="Calibri"/>
          <w:sz w:val="16"/>
        </w:rPr>
        <w:t xml:space="preserve">, </w:t>
      </w:r>
      <w:r w:rsidRPr="00B434FD">
        <w:rPr>
          <w:rStyle w:val="Emphasis"/>
          <w:rFonts w:cs="Calibri"/>
        </w:rPr>
        <w:t>the Senate landscape gives Republicans a reasonable chance of adding to their slim margin in the upper chamber</w:t>
      </w:r>
      <w:r w:rsidRPr="00B434FD">
        <w:rPr>
          <w:rFonts w:cs="Calibri"/>
          <w:sz w:val="16"/>
        </w:rPr>
        <w:t>, as evidenced by this startling datum:</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Kennedy’s retirement </w:t>
      </w:r>
      <w:r w:rsidRPr="00B434FD">
        <w:rPr>
          <w:rFonts w:cs="Calibri"/>
          <w:u w:val="single"/>
        </w:rPr>
        <w:t>boosts</w:t>
      </w:r>
      <w:r w:rsidRPr="00B434FD">
        <w:rPr>
          <w:rFonts w:cs="Calibri"/>
        </w:rPr>
        <w:t xml:space="preserve"> GOP mobilization and turnout</w:t>
      </w:r>
    </w:p>
    <w:p w:rsidR="00C10017" w:rsidRPr="00B434FD" w:rsidRDefault="00C10017" w:rsidP="00C10017">
      <w:pPr>
        <w:rPr>
          <w:rStyle w:val="Style13ptBold"/>
          <w:rFonts w:ascii="Calibri" w:hAnsi="Calibri" w:cs="Calibri"/>
        </w:rPr>
      </w:pPr>
      <w:r w:rsidRPr="00B434FD">
        <w:rPr>
          <w:rStyle w:val="Style13ptBold"/>
          <w:rFonts w:ascii="Calibri" w:hAnsi="Calibri" w:cs="Calibri"/>
        </w:rPr>
        <w:t>Silver 6/28</w:t>
      </w:r>
    </w:p>
    <w:p w:rsidR="00C10017" w:rsidRPr="00B434FD" w:rsidRDefault="00C10017" w:rsidP="00C10017">
      <w:pPr>
        <w:rPr>
          <w:rStyle w:val="Style13ptBold"/>
          <w:rFonts w:ascii="Calibri" w:hAnsi="Calibri" w:cs="Calibri"/>
          <w:b w:val="0"/>
        </w:rPr>
      </w:pPr>
      <w:r w:rsidRPr="00B434FD">
        <w:rPr>
          <w:rStyle w:val="Style13ptBold"/>
          <w:rFonts w:ascii="Calibri" w:hAnsi="Calibri" w:cs="Calibri"/>
          <w:b w:val="0"/>
        </w:rPr>
        <w:t xml:space="preserve">(Nate Silver, political theorist for FiveThirtyEight. “Will Kennedy’s Retirement Help Republicans At The Midterms?”, </w:t>
      </w:r>
      <w:hyperlink r:id="rId16" w:history="1">
        <w:r w:rsidRPr="00B434FD">
          <w:rPr>
            <w:rStyle w:val="Hyperlink"/>
            <w:rFonts w:cs="Calibri"/>
          </w:rPr>
          <w:t>https://fivethirtyeight.com/features/will-kennedys-retirement-help-republicans-at-the-midterms/</w:t>
        </w:r>
      </w:hyperlink>
      <w:r w:rsidRPr="00B434FD">
        <w:rPr>
          <w:rStyle w:val="Style13ptBold"/>
          <w:rFonts w:ascii="Calibri" w:hAnsi="Calibri" w:cs="Calibri"/>
          <w:b w:val="0"/>
        </w:rPr>
        <w:t>, SRatakonda)</w:t>
      </w:r>
    </w:p>
    <w:p w:rsidR="00C10017" w:rsidRPr="00B434FD" w:rsidRDefault="00C10017" w:rsidP="00C10017">
      <w:pPr>
        <w:rPr>
          <w:rFonts w:cs="Calibri"/>
          <w:sz w:val="16"/>
        </w:rPr>
      </w:pPr>
      <w:r w:rsidRPr="00B434FD">
        <w:rPr>
          <w:rFonts w:cs="Calibri"/>
          <w:u w:val="single"/>
        </w:rPr>
        <w:t>The most important effects stemming from Justice Anthony Kennedy’s retirement will be on how the Supreme Court rules on landmark cases on issues ranging from abortion to gerrymandering. But there are fewer than 20 weeks between now and the midterm elections, and Kennedy’s announcement also has the potential to affect the composition of the next Congress.</w:t>
      </w:r>
      <w:r w:rsidRPr="00B434FD">
        <w:rPr>
          <w:rFonts w:cs="Calibri"/>
        </w:rPr>
        <w:t xml:space="preserve"> </w:t>
      </w:r>
      <w:r w:rsidRPr="00B434FD">
        <w:rPr>
          <w:rFonts w:cs="Calibri"/>
          <w:sz w:val="16"/>
        </w:rPr>
        <w:t>Betting markets see the news as a wash as far as the midterms go.</w:t>
      </w:r>
      <w:r w:rsidRPr="00B434FD">
        <w:rPr>
          <w:rFonts w:cs="Calibri"/>
          <w:u w:val="single"/>
        </w:rPr>
        <w:t xml:space="preserve">1 But betting markets are sometimes pretty dumb, so let’s work our way through a pair of decent arguments I’ve seen for why </w:t>
      </w:r>
      <w:r w:rsidRPr="00CA0B1B">
        <w:rPr>
          <w:rFonts w:cs="Calibri"/>
          <w:highlight w:val="yellow"/>
          <w:u w:val="single"/>
        </w:rPr>
        <w:t>Kennedy’s retirement is more likely to help Republicans than Democrats politically</w:t>
      </w:r>
      <w:r w:rsidRPr="00CA0B1B">
        <w:rPr>
          <w:rFonts w:cs="Calibri"/>
          <w:sz w:val="16"/>
          <w:highlight w:val="yellow"/>
        </w:rPr>
        <w:t>2</w:t>
      </w:r>
      <w:r w:rsidRPr="00B434FD">
        <w:rPr>
          <w:rFonts w:cs="Calibri"/>
          <w:sz w:val="16"/>
        </w:rPr>
        <w:t xml:space="preserve">: Argument No. 1: </w:t>
      </w:r>
      <w:r w:rsidRPr="00CA0B1B">
        <w:rPr>
          <w:rStyle w:val="Emphasis"/>
          <w:rFonts w:cs="Calibri"/>
          <w:highlight w:val="yellow"/>
        </w:rPr>
        <w:t>Kennedy’s retirement will help Republicans close the “enthusiasm gap</w:t>
      </w:r>
      <w:r w:rsidRPr="00B434FD">
        <w:rPr>
          <w:rFonts w:cs="Calibri"/>
          <w:u w:val="single"/>
        </w:rPr>
        <w:t>”</w:t>
      </w:r>
      <w:r w:rsidRPr="00B434FD">
        <w:rPr>
          <w:rFonts w:cs="Calibri"/>
          <w:sz w:val="16"/>
        </w:rPr>
        <w:t xml:space="preserve"> One way that Kennedy’s retirement could help Republicans is by narrowing the enthusiasm gap between Democrats and Republicans. Here’s how National Review’s David French puts it: </w:t>
      </w:r>
      <w:r w:rsidRPr="00B434FD">
        <w:rPr>
          <w:rFonts w:cs="Calibri"/>
          <w:u w:val="single"/>
        </w:rPr>
        <w:t xml:space="preserve">Heading into the midterms, </w:t>
      </w:r>
      <w:r w:rsidRPr="00CA0B1B">
        <w:rPr>
          <w:rFonts w:cs="Calibri"/>
          <w:highlight w:val="yellow"/>
          <w:u w:val="single"/>
        </w:rPr>
        <w:t>Republicans</w:t>
      </w:r>
      <w:r w:rsidRPr="00B434FD">
        <w:rPr>
          <w:rFonts w:cs="Calibri"/>
          <w:u w:val="single"/>
        </w:rPr>
        <w:t xml:space="preserve"> </w:t>
      </w:r>
      <w:r w:rsidRPr="00CA0B1B">
        <w:rPr>
          <w:rFonts w:cs="Calibri"/>
          <w:highlight w:val="yellow"/>
          <w:u w:val="single"/>
        </w:rPr>
        <w:t>were desperately worried about a</w:t>
      </w:r>
      <w:r w:rsidRPr="00B434FD">
        <w:rPr>
          <w:rFonts w:cs="Calibri"/>
          <w:u w:val="single"/>
        </w:rPr>
        <w:t>n “</w:t>
      </w:r>
      <w:r w:rsidRPr="00CA0B1B">
        <w:rPr>
          <w:rFonts w:cs="Calibri"/>
          <w:highlight w:val="yellow"/>
          <w:u w:val="single"/>
        </w:rPr>
        <w:t>intensity gap</w:t>
      </w:r>
      <w:r w:rsidRPr="00B434FD">
        <w:rPr>
          <w:rFonts w:cs="Calibri"/>
          <w:u w:val="single"/>
        </w:rPr>
        <w:t xml:space="preserve">.” </w:t>
      </w:r>
      <w:r w:rsidRPr="00CA0B1B">
        <w:rPr>
          <w:rFonts w:cs="Calibri"/>
          <w:highlight w:val="yellow"/>
          <w:u w:val="single"/>
        </w:rPr>
        <w:t>Dem</w:t>
      </w:r>
      <w:r w:rsidRPr="00B434FD">
        <w:rPr>
          <w:rFonts w:cs="Calibri"/>
          <w:u w:val="single"/>
        </w:rPr>
        <w:t xml:space="preserve">ocratic </w:t>
      </w:r>
      <w:r w:rsidRPr="00CA0B1B">
        <w:rPr>
          <w:rFonts w:cs="Calibri"/>
          <w:highlight w:val="yellow"/>
          <w:u w:val="single"/>
        </w:rPr>
        <w:t>voters</w:t>
      </w:r>
      <w:r w:rsidRPr="00B434FD">
        <w:rPr>
          <w:rFonts w:cs="Calibri"/>
          <w:u w:val="single"/>
        </w:rPr>
        <w:t xml:space="preserve"> </w:t>
      </w:r>
      <w:r w:rsidRPr="00CA0B1B">
        <w:rPr>
          <w:rFonts w:cs="Calibri"/>
          <w:highlight w:val="yellow"/>
          <w:u w:val="single"/>
        </w:rPr>
        <w:t xml:space="preserve">seem prepared to turn out </w:t>
      </w:r>
      <w:r w:rsidRPr="00B434FD">
        <w:rPr>
          <w:rFonts w:cs="Calibri"/>
          <w:u w:val="single"/>
        </w:rPr>
        <w:t xml:space="preserve">in huge numbers. </w:t>
      </w:r>
      <w:r w:rsidRPr="00CA0B1B">
        <w:rPr>
          <w:rFonts w:cs="Calibri"/>
          <w:highlight w:val="yellow"/>
          <w:u w:val="single"/>
        </w:rPr>
        <w:t>Republicans</w:t>
      </w:r>
      <w:r w:rsidRPr="00B434FD">
        <w:rPr>
          <w:rFonts w:cs="Calibri"/>
          <w:u w:val="single"/>
        </w:rPr>
        <w:t xml:space="preserve"> — while holding firm in their support for President Trump — </w:t>
      </w:r>
      <w:r w:rsidRPr="00CA0B1B">
        <w:rPr>
          <w:rFonts w:cs="Calibri"/>
          <w:highlight w:val="yellow"/>
          <w:u w:val="single"/>
        </w:rPr>
        <w:t>lacked the</w:t>
      </w:r>
      <w:r w:rsidRPr="00B434FD">
        <w:rPr>
          <w:rFonts w:cs="Calibri"/>
          <w:u w:val="single"/>
        </w:rPr>
        <w:t xml:space="preserve"> same </w:t>
      </w:r>
      <w:r w:rsidRPr="00CA0B1B">
        <w:rPr>
          <w:rFonts w:cs="Calibri"/>
          <w:highlight w:val="yellow"/>
          <w:u w:val="single"/>
        </w:rPr>
        <w:t>excitement</w:t>
      </w:r>
      <w:r w:rsidRPr="00B434FD">
        <w:rPr>
          <w:rFonts w:cs="Calibri"/>
          <w:u w:val="single"/>
        </w:rPr>
        <w:t xml:space="preserve">. Special elections were swinging strongly Democratic, and even though the generic preference numbers were trending closer, most </w:t>
      </w:r>
      <w:r w:rsidRPr="00CA0B1B">
        <w:rPr>
          <w:rFonts w:cs="Calibri"/>
          <w:highlight w:val="yellow"/>
          <w:u w:val="single"/>
        </w:rPr>
        <w:t>observers thought Republicans would struggle to ge</w:t>
      </w:r>
      <w:r w:rsidRPr="00B434FD">
        <w:rPr>
          <w:rFonts w:cs="Calibri"/>
          <w:u w:val="single"/>
        </w:rPr>
        <w:t xml:space="preserve">t their </w:t>
      </w:r>
      <w:r w:rsidRPr="00CA0B1B">
        <w:rPr>
          <w:rFonts w:cs="Calibri"/>
          <w:highlight w:val="yellow"/>
          <w:u w:val="single"/>
        </w:rPr>
        <w:t>voters to the polls</w:t>
      </w:r>
      <w:r w:rsidRPr="00B434FD">
        <w:rPr>
          <w:rFonts w:cs="Calibri"/>
          <w:u w:val="single"/>
        </w:rPr>
        <w:t xml:space="preserve">. I’d say </w:t>
      </w:r>
      <w:r w:rsidRPr="00CA0B1B">
        <w:rPr>
          <w:rStyle w:val="Emphasis"/>
          <w:rFonts w:cs="Calibri"/>
          <w:highlight w:val="yellow"/>
        </w:rPr>
        <w:t xml:space="preserve">those concerns are eased </w:t>
      </w:r>
      <w:r w:rsidRPr="00B434FD">
        <w:rPr>
          <w:rStyle w:val="Emphasis"/>
          <w:rFonts w:cs="Calibri"/>
        </w:rPr>
        <w:t xml:space="preserve">a bit </w:t>
      </w:r>
      <w:r w:rsidRPr="00CA0B1B">
        <w:rPr>
          <w:rStyle w:val="Emphasis"/>
          <w:rFonts w:cs="Calibri"/>
          <w:highlight w:val="yellow"/>
        </w:rPr>
        <w:t>today</w:t>
      </w:r>
      <w:r w:rsidRPr="00B434FD">
        <w:rPr>
          <w:rFonts w:cs="Calibri"/>
          <w:u w:val="single"/>
        </w:rPr>
        <w:t xml:space="preserve">. After all, for </w:t>
      </w:r>
      <w:r w:rsidRPr="00CA0B1B">
        <w:rPr>
          <w:rFonts w:cs="Calibri"/>
          <w:highlight w:val="yellow"/>
          <w:u w:val="single"/>
        </w:rPr>
        <w:t>an immense number of</w:t>
      </w:r>
      <w:r w:rsidRPr="00B434FD">
        <w:rPr>
          <w:rFonts w:cs="Calibri"/>
          <w:u w:val="single"/>
        </w:rPr>
        <w:t xml:space="preserve"> base </w:t>
      </w:r>
      <w:r w:rsidRPr="00CA0B1B">
        <w:rPr>
          <w:rFonts w:cs="Calibri"/>
          <w:highlight w:val="yellow"/>
          <w:u w:val="single"/>
        </w:rPr>
        <w:t>GOP</w:t>
      </w:r>
      <w:r w:rsidRPr="00B434FD">
        <w:rPr>
          <w:rFonts w:cs="Calibri"/>
          <w:u w:val="single"/>
        </w:rPr>
        <w:t xml:space="preserve"> </w:t>
      </w:r>
      <w:r w:rsidRPr="00CA0B1B">
        <w:rPr>
          <w:rFonts w:cs="Calibri"/>
          <w:highlight w:val="yellow"/>
          <w:u w:val="single"/>
        </w:rPr>
        <w:t>voters</w:t>
      </w:r>
      <w:r w:rsidRPr="00B434FD">
        <w:rPr>
          <w:rFonts w:cs="Calibri"/>
          <w:u w:val="single"/>
        </w:rPr>
        <w:t xml:space="preserve">, </w:t>
      </w:r>
      <w:r w:rsidRPr="00CA0B1B">
        <w:rPr>
          <w:rFonts w:cs="Calibri"/>
          <w:highlight w:val="yellow"/>
          <w:u w:val="single"/>
        </w:rPr>
        <w:t>judges</w:t>
      </w:r>
      <w:r w:rsidRPr="00B434FD">
        <w:rPr>
          <w:rFonts w:cs="Calibri"/>
          <w:u w:val="single"/>
        </w:rPr>
        <w:t xml:space="preserve"> </w:t>
      </w:r>
      <w:r w:rsidRPr="00CA0B1B">
        <w:rPr>
          <w:rFonts w:cs="Calibri"/>
          <w:highlight w:val="yellow"/>
          <w:u w:val="single"/>
        </w:rPr>
        <w:t>are</w:t>
      </w:r>
      <w:r w:rsidRPr="00B434FD">
        <w:rPr>
          <w:rFonts w:cs="Calibri"/>
          <w:u w:val="single"/>
        </w:rPr>
        <w:t xml:space="preserve">n’t just an issue. They’re </w:t>
      </w:r>
      <w:r w:rsidRPr="00CA0B1B">
        <w:rPr>
          <w:rStyle w:val="Emphasis"/>
          <w:rFonts w:cs="Calibri"/>
          <w:highlight w:val="yellow"/>
        </w:rPr>
        <w:t>the issue that drives them to the polls</w:t>
      </w:r>
      <w:r w:rsidRPr="00B434FD">
        <w:rPr>
          <w:rFonts w:cs="Calibri"/>
          <w:u w:val="single"/>
        </w:rPr>
        <w:t>. Republicans are all over the place on immigration policy, trade policy, and foreign policy. Divisions in the party are deep and real. Those divisions disappear when judges are on the line.</w:t>
      </w:r>
      <w:r w:rsidRPr="00B434FD">
        <w:rPr>
          <w:rFonts w:cs="Calibri"/>
          <w:sz w:val="16"/>
        </w:rPr>
        <w:t xml:space="preserve"> We can debate all we want about Russian influence on the 2016 election (or about the effect of the Comey letter), but one thing is certain — if Evangelicals and other conservatives weren’t afraid of the impact of a progressive Supreme Court on their fundamental liberties, Donald Trump doesn’t win. </w:t>
      </w:r>
      <w:r w:rsidRPr="00B434FD">
        <w:rPr>
          <w:rFonts w:cs="Calibri"/>
          <w:u w:val="single"/>
        </w:rPr>
        <w:t xml:space="preserve">A new Supreme Court pick will galvanize the entire base for months. </w:t>
      </w:r>
      <w:r w:rsidRPr="00B434FD">
        <w:rPr>
          <w:rFonts w:cs="Calibri"/>
          <w:sz w:val="16"/>
        </w:rPr>
        <w:t xml:space="preserve">This is a well-argued case. French is certainly right that an enthusiasm or intensity gap is a massive risk for Republicans. If the midterm elections look more like the special elections we’ve had so far this cycle, in which Democratic turnout significantly outpaced Republican turnout, the GOP is very likely to lose the House and the Democratic wave could reach epic proportions. But without that enthusiasm gap, control of the House looks like more of a toss-up, at least based on the current generic ballot average. Democratic candidates will undoubtedly also try to use the Supreme Court as a wedge issue. If and when Trump’s nominee is confirmed, these candidates will pivot to telling their voters about how a Republican-chosen replacement for Ruth Bader Ginsburg (who is 85 years old) or Stephen Breyer (79) would be an even bigger problem and how it’s therefore crucial that Democrats take control of the Senate. The catch, though, is that the Democratic base is already very motivated: Motivated by the Russia investigation, by Republican efforts to repeal Obamacare, by Trump’s overall unpopularity, and so forth. They might not need the additional motivation of a Supreme Court nomination, whereas Republican voters perhaps do. Also, there’s some evidence Republican voters are more motivated in general by the Supreme Court than Democratic voters are. In the 2016 national exit poll, 21 percent of voters said that Supreme Court appointments were the most important issue to their vote, and they split 56-41 for Trump. But let me pick a few nits with French’s claim. One questionable assertion is his idea that “a new Supreme Court pick will galvanize the entire [Republican] base for months.” That may understate how many other stories the Supreme Court pick will compete with for attention. The news cycle moves very quickly these days, and Trump’s nomination of Neil Gorsuch for the Supreme Court last year was a major news story for only a couple of weeks. The death of Antonin Scalia and the Republican refusal to consider Barack Obama’s nomination of Merrick Garland also did not gain much traction as a news story in the 2016 campaign given how much else was going on. Perhaps, as the exit-poll data implies, the Supreme Court was an overlooked issue in 2016 that was more important to evangelical voters and other parts of the Republican base than the media assumed. But it was not necessarily a top-of-mind issue to these voters. The exit poll question specifically prompted voters to think about the Supreme Court. But when Gallup and other pollsters ask open-ended questions about what issues are most important, the Supreme Court doesn’t really register. Nor does abortion, for that matter — issues such as immigration and the economy are rated as being much more important. Also, 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Finally, even if base motivation is crucial in midterm elections, it’s worth considering its effect on swing voters. In 2016, voters preferred Hillary Clinton’s prospective Supreme Court appointments to Trump’s. Despite that, Gorsuch was a reasonably popular nominee last year. But he was replacing another conservative justice, whereas a replacement for Kennedy could potentially produce a big ideological shift in the court. For instance, If Democrats can frame Trump’s nominee as threatening Roe v. Wade, they could find public opinion on their side, as voters oppose overturning Roe v. Wade by more than a 2-to-1 margin.3 The nomination is also coming against the background of a midterm election, and voters tend to view the ruling party skeptically at the midterms, seeking to elect members of the opposition party to check its power. Argument No. 2: Kennedy’s retirement forces red-state Democratic senators to make a tough vote Five Democratic Senators — Indiana’s Joe Donnelly, Missouri’s Claire McCaskill, Montana’s Jon Tester, North Dakota’s Heidi Heitkamp and West Virginia’s Joe Manchin — are up for re-election this November in states that Trump won by double digits in 2016. There’s also Alabama Democrat Doug Jones, who isn’t up until 2020 but who already has to carefully calibrate his positions in one of the nation’s reddest states. As the Washington Examiner’s Philip Klein argued, these Democrats are in a tough position: The difficulty faced by red state Democrats is that even in a more conservative states, a substantial portion of their base is going to be fiercely anti-Trump, and opposed to any of his judicial nominees. At the same time, particularly in the very red states (Missouri, North Dakota, Indiana, and West Virginia) where Trump won big, it’s going to be really difficult to vote “no” on a qualified Supreme Court nominee. While it won’t be an easy vote for any of these Democrats, especially so close to the midterms, there are also some mitigating factors for them. One is that other than Jones, all of the senators already voted on Gorsuch, with Heitkamp, Manchin and Donnelly voting aye and McCaskill and Tester voting nay. If in doubt, they could just vote the same way on Trump’s next nominee. Another is that it could plausibly be to these Democrats’ advantage to demonstrate their centrist and independent streak by voting for Trump’s pick. Heitkamp, for instance, has already run ads bragging about how often she votes against Democrats and with Trump’s position. Sure, the Democratic base would be upset with her — but there aren’t a lot of Democratic base voters in states such as North Dakota, and almost all these states have already held their primaries anyway. Finally, there’s one Republican who’s potentially put in a tough position by Kennedy’s retirement. That’s Nevada’s Dean Heller, who voted for Gorsuch, but who faces a tough re-election race in a state that isn’t known for its cultural conservatism. And unlike the Democrats,4 Heller’s vote could fairly easily prove to be decisive. Republicans don’t have much margin for error with only a narrow 51-49 advantage in the Senate, and they have possible issues with senators ranging from Maine’s Susan Collins (who might object to a nominee she saw as a threat to overturn Roe) to Arizona’s John McCain (who could miss the vote because of illness). The Gorsuch nomination went well for Trump, but this one could be tricker So the arguments for why Kennedy’s retirement could be a political boon for Republicans are persuasive — but only up to a point. And they seem to be using Gorsuch’s nomination as a template for how things will go this time around when that won’t necessarily be the case. Gorsuch’s nomination was one of the most successful episodes of Trump’s presidency; he was a fairly popular selection with swing voters, but also one who pleased conservative activists. Republicans were also able to “nuke” the Supreme Court filibuster with relatively little backlash, perhaps in part because Democrats had already ended it for most other types of nominations. Supreme Court nominations are not always cakewalks, however, as cases such as Harriet Miers and Robert Bork (and Clarence Thomas) attest. There are several potential risks to Trump and Republicans: Trump could nominate a relatively moderate justice, in an effort to keep Collins and Alaska’s Lisa Murkowski on board and to put maximum pressure on red-state Democrats, but then face a backlash from conservatives. Trump could nominate someone very conservative, but at the price of actually putting votes such as Collins’s and Murkowski’s at risk and of turning off swing voters. Trump could nominate someone who had vetting issues, or someone who triggered a debate about qualifications, or someone who was seen as too much of a political crony. Historically, these sorts of justices have had trouble getting confirmed. </w:t>
      </w:r>
      <w:r w:rsidRPr="00B434FD">
        <w:rPr>
          <w:rFonts w:cs="Calibri"/>
          <w:u w:val="single"/>
        </w:rPr>
        <w:t xml:space="preserve">On balance, </w:t>
      </w:r>
      <w:r w:rsidRPr="00CA0B1B">
        <w:rPr>
          <w:rFonts w:cs="Calibri"/>
          <w:highlight w:val="yellow"/>
          <w:u w:val="single"/>
        </w:rPr>
        <w:t>Kennedy’s retirement</w:t>
      </w:r>
      <w:r w:rsidRPr="00B434FD">
        <w:rPr>
          <w:rFonts w:cs="Calibri"/>
          <w:u w:val="single"/>
        </w:rPr>
        <w:t xml:space="preserve"> probably </w:t>
      </w:r>
      <w:r w:rsidRPr="00CA0B1B">
        <w:rPr>
          <w:rFonts w:cs="Calibri"/>
          <w:highlight w:val="yellow"/>
          <w:u w:val="single"/>
        </w:rPr>
        <w:t>offers more political upside than downside for Republicans</w:t>
      </w:r>
      <w:r w:rsidRPr="00B434FD">
        <w:rPr>
          <w:rFonts w:cs="Calibri"/>
          <w:u w:val="single"/>
        </w:rPr>
        <w:t xml:space="preserve">, but it’s a long way from a slam dunk. </w:t>
      </w:r>
      <w:r w:rsidRPr="00B434FD">
        <w:rPr>
          <w:rFonts w:cs="Calibri"/>
          <w:sz w:val="16"/>
        </w:rPr>
        <w:t>And this is not a White House where things always — or usually — go so smoothly as they did with the Gorsuch pick.</w:t>
      </w:r>
    </w:p>
    <w:p w:rsidR="00C10017" w:rsidRPr="00B434FD" w:rsidRDefault="00C10017" w:rsidP="00C10017">
      <w:pPr>
        <w:pStyle w:val="Heading3"/>
        <w:rPr>
          <w:rFonts w:cs="Calibri"/>
        </w:rPr>
      </w:pPr>
      <w:r w:rsidRPr="00B434FD">
        <w:rPr>
          <w:rFonts w:cs="Calibri"/>
        </w:rPr>
        <w:t>Immigration Not Key</w:t>
      </w:r>
    </w:p>
    <w:p w:rsidR="00C10017" w:rsidRPr="00B434FD" w:rsidRDefault="00C10017" w:rsidP="00C10017">
      <w:pPr>
        <w:pStyle w:val="Heading4"/>
        <w:rPr>
          <w:rFonts w:cs="Calibri"/>
        </w:rPr>
      </w:pPr>
      <w:r w:rsidRPr="00B434FD">
        <w:rPr>
          <w:rFonts w:cs="Calibri"/>
        </w:rPr>
        <w:t xml:space="preserve">Immigration Not Key – Court nomination </w:t>
      </w:r>
    </w:p>
    <w:p w:rsidR="00C10017" w:rsidRPr="00B434FD" w:rsidRDefault="00C10017" w:rsidP="00C10017">
      <w:pPr>
        <w:rPr>
          <w:rFonts w:cs="Calibri"/>
        </w:rPr>
      </w:pPr>
      <w:r w:rsidRPr="00B434FD">
        <w:rPr>
          <w:rStyle w:val="Style13ptBold"/>
          <w:rFonts w:ascii="Calibri" w:hAnsi="Calibri" w:cs="Calibri"/>
        </w:rPr>
        <w:t>Martin</w:t>
      </w:r>
      <w:r w:rsidRPr="00B434FD">
        <w:rPr>
          <w:rFonts w:cs="Calibri"/>
        </w:rPr>
        <w:t xml:space="preserve">, national political correspondent for The New York Times, </w:t>
      </w:r>
      <w:r w:rsidRPr="00B434FD">
        <w:rPr>
          <w:rStyle w:val="Style13ptBold"/>
          <w:rFonts w:ascii="Calibri" w:hAnsi="Calibri" w:cs="Calibri"/>
        </w:rPr>
        <w:t>Peters</w:t>
      </w:r>
      <w:r w:rsidRPr="00B434FD">
        <w:rPr>
          <w:rFonts w:cs="Calibri"/>
        </w:rPr>
        <w:t xml:space="preserve">, reporter in the Washington bureau of The New York Times, </w:t>
      </w:r>
      <w:r w:rsidRPr="00B434FD">
        <w:rPr>
          <w:rStyle w:val="Style13ptBold"/>
          <w:rFonts w:ascii="Calibri" w:hAnsi="Calibri" w:cs="Calibri"/>
        </w:rPr>
        <w:t>AND Dias,</w:t>
      </w:r>
      <w:r w:rsidRPr="00B434FD">
        <w:rPr>
          <w:rFonts w:cs="Calibri"/>
        </w:rPr>
        <w:t xml:space="preserve"> National Correspondent at NYT, </w:t>
      </w:r>
      <w:r w:rsidRPr="00B434FD">
        <w:rPr>
          <w:rStyle w:val="Style13ptBold"/>
          <w:rFonts w:ascii="Calibri" w:hAnsi="Calibri" w:cs="Calibri"/>
        </w:rPr>
        <w:t>6/27/18</w:t>
      </w:r>
    </w:p>
    <w:p w:rsidR="00C10017" w:rsidRPr="00B434FD" w:rsidRDefault="00C10017" w:rsidP="00C10017">
      <w:pPr>
        <w:rPr>
          <w:rFonts w:cs="Calibri"/>
        </w:rPr>
      </w:pPr>
      <w:r w:rsidRPr="00B434FD">
        <w:rPr>
          <w:rFonts w:cs="Calibri"/>
        </w:rPr>
        <w:t xml:space="preserve">(Jonathan Martin, Jeremy W. Peters and Elizabeth Dias, “Kennedy Retirement Injects an Inflammatory New Issue Into Midterms.” New York Times, </w:t>
      </w:r>
      <w:hyperlink r:id="rId17" w:history="1">
        <w:r w:rsidRPr="00B434FD">
          <w:rPr>
            <w:rStyle w:val="Hyperlink"/>
            <w:rFonts w:cs="Calibri"/>
          </w:rPr>
          <w:t>https://www.nytimes.com/2018/06/27/us/politics/kennedy-retirement-midterm-elections.html</w:t>
        </w:r>
      </w:hyperlink>
      <w:r w:rsidRPr="00B434FD">
        <w:rPr>
          <w:rFonts w:cs="Calibri"/>
        </w:rPr>
        <w:t>, Accessed 6/29/18, HSS – JMoore)</w:t>
      </w:r>
    </w:p>
    <w:p w:rsidR="00C10017" w:rsidRPr="00B434FD" w:rsidRDefault="00C10017" w:rsidP="00C10017">
      <w:pPr>
        <w:rPr>
          <w:rStyle w:val="StyleUnderline"/>
          <w:rFonts w:ascii="Calibri" w:hAnsi="Calibri" w:cs="Calibri"/>
        </w:rPr>
      </w:pPr>
      <w:r w:rsidRPr="00B434FD">
        <w:rPr>
          <w:rFonts w:cs="Calibri"/>
          <w:sz w:val="16"/>
        </w:rPr>
        <w:t xml:space="preserve">Washington — Supreme Court Justice Anthony M. </w:t>
      </w:r>
      <w:r w:rsidRPr="00B434FD">
        <w:rPr>
          <w:rStyle w:val="StyleUnderline"/>
          <w:rFonts w:ascii="Calibri" w:hAnsi="Calibri" w:cs="Calibri"/>
        </w:rPr>
        <w:t xml:space="preserve">Kennedy’s announcement </w:t>
      </w:r>
      <w:r w:rsidRPr="00B434FD">
        <w:rPr>
          <w:rFonts w:cs="Calibri"/>
          <w:sz w:val="16"/>
        </w:rPr>
        <w:t xml:space="preserve">on Wednesday </w:t>
      </w:r>
      <w:r w:rsidRPr="00B434FD">
        <w:rPr>
          <w:rStyle w:val="StyleUnderline"/>
          <w:rFonts w:ascii="Calibri" w:hAnsi="Calibri" w:cs="Calibri"/>
        </w:rPr>
        <w:t>that he would retire</w:t>
      </w:r>
      <w:r w:rsidRPr="00B434FD">
        <w:rPr>
          <w:rFonts w:cs="Calibri"/>
          <w:sz w:val="16"/>
        </w:rPr>
        <w:t xml:space="preserve"> this summer immediately </w:t>
      </w:r>
      <w:r w:rsidRPr="00B434FD">
        <w:rPr>
          <w:rStyle w:val="StyleUnderline"/>
          <w:rFonts w:ascii="Calibri" w:hAnsi="Calibri" w:cs="Calibri"/>
        </w:rPr>
        <w:t>thrust the high court to the center of the battle for control of the Senate</w:t>
      </w:r>
      <w:r w:rsidRPr="00B434FD">
        <w:rPr>
          <w:rFonts w:cs="Calibri"/>
          <w:sz w:val="16"/>
        </w:rPr>
        <w:t xml:space="preserve">, </w:t>
      </w:r>
      <w:r w:rsidRPr="00B434FD">
        <w:rPr>
          <w:rStyle w:val="StyleUnderline"/>
          <w:rFonts w:ascii="Calibri" w:hAnsi="Calibri" w:cs="Calibri"/>
        </w:rPr>
        <w:t>with Republicans daring red-state Democrats to oppose the nominee to replace Justice Kennedy, and Democrats warning that a rush to seat a new justice before the election would further galvanize moderate and liberal voters.</w:t>
      </w:r>
      <w:r w:rsidRPr="00B434FD">
        <w:rPr>
          <w:rFonts w:cs="Calibri"/>
          <w:sz w:val="12"/>
        </w:rPr>
        <w:t>∂</w:t>
      </w:r>
      <w:r w:rsidRPr="00B434FD">
        <w:rPr>
          <w:rFonts w:cs="Calibri"/>
          <w:sz w:val="12"/>
          <w:u w:val="single"/>
        </w:rPr>
        <w:t xml:space="preserve"> </w:t>
      </w:r>
      <w:r w:rsidRPr="00B434FD">
        <w:rPr>
          <w:rStyle w:val="StyleUnderline"/>
          <w:rFonts w:ascii="Calibri" w:hAnsi="Calibri" w:cs="Calibri"/>
        </w:rPr>
        <w:t>With the Republican majority</w:t>
      </w:r>
      <w:r w:rsidRPr="00B434FD">
        <w:rPr>
          <w:rFonts w:cs="Calibri"/>
          <w:sz w:val="16"/>
        </w:rPr>
        <w:t xml:space="preserve"> already </w:t>
      </w:r>
      <w:r w:rsidRPr="00B434FD">
        <w:rPr>
          <w:rStyle w:val="StyleUnderline"/>
          <w:rFonts w:ascii="Calibri" w:hAnsi="Calibri" w:cs="Calibri"/>
        </w:rPr>
        <w:t>on a 51-49 knife’s edge</w:t>
      </w:r>
      <w:r w:rsidRPr="00B434FD">
        <w:rPr>
          <w:rFonts w:cs="Calibri"/>
          <w:sz w:val="16"/>
        </w:rPr>
        <w:t xml:space="preserve">, senators and strategists from </w:t>
      </w:r>
      <w:r w:rsidRPr="00B434FD">
        <w:rPr>
          <w:rStyle w:val="StyleUnderline"/>
          <w:rFonts w:ascii="Calibri" w:hAnsi="Calibri" w:cs="Calibri"/>
        </w:rPr>
        <w:t>both parties</w:t>
      </w:r>
      <w:r w:rsidRPr="00B434FD">
        <w:rPr>
          <w:rFonts w:cs="Calibri"/>
          <w:sz w:val="16"/>
        </w:rPr>
        <w:t xml:space="preserve"> said </w:t>
      </w:r>
      <w:r w:rsidRPr="00B434FD">
        <w:rPr>
          <w:rStyle w:val="StyleUnderline"/>
          <w:rFonts w:ascii="Calibri" w:hAnsi="Calibri" w:cs="Calibri"/>
        </w:rPr>
        <w:t xml:space="preserve">the clash over the balance of the Supreme Court would immediately overwhelm a campaign that to date had largely revolved around President Trump’s conduct and issues surrounding the economy, </w:t>
      </w:r>
      <w:r w:rsidRPr="00B434FD">
        <w:rPr>
          <w:rStyle w:val="Emphasis"/>
          <w:rFonts w:cs="Calibri"/>
        </w:rPr>
        <w:t>immigration</w:t>
      </w:r>
      <w:r w:rsidRPr="00B434FD">
        <w:rPr>
          <w:rStyle w:val="StyleUnderline"/>
          <w:rFonts w:ascii="Calibri" w:hAnsi="Calibri" w:cs="Calibri"/>
        </w:rPr>
        <w:t xml:space="preserve"> and health care.</w:t>
      </w:r>
    </w:p>
    <w:p w:rsidR="00C10017" w:rsidRPr="00B434FD" w:rsidRDefault="00C10017" w:rsidP="00C10017">
      <w:pPr>
        <w:pStyle w:val="Heading4"/>
        <w:rPr>
          <w:rFonts w:cs="Calibri"/>
        </w:rPr>
      </w:pPr>
      <w:r w:rsidRPr="00B434FD">
        <w:rPr>
          <w:rFonts w:cs="Calibri"/>
        </w:rPr>
        <w:t xml:space="preserve">Immigration Not key – Supreme Court battle more important – motivates dems </w:t>
      </w:r>
    </w:p>
    <w:p w:rsidR="00C10017" w:rsidRPr="00B434FD" w:rsidRDefault="00C10017" w:rsidP="00C10017">
      <w:pPr>
        <w:rPr>
          <w:rFonts w:cs="Calibri"/>
        </w:rPr>
      </w:pPr>
      <w:r w:rsidRPr="00B434FD">
        <w:rPr>
          <w:rStyle w:val="Style13ptBold"/>
          <w:rFonts w:ascii="Calibri" w:hAnsi="Calibri" w:cs="Calibri"/>
        </w:rPr>
        <w:t>Martin</w:t>
      </w:r>
      <w:r w:rsidRPr="00B434FD">
        <w:rPr>
          <w:rFonts w:cs="Calibri"/>
        </w:rPr>
        <w:t xml:space="preserve">, national political correspondent for The New York Times, </w:t>
      </w:r>
      <w:r w:rsidRPr="00B434FD">
        <w:rPr>
          <w:rStyle w:val="Style13ptBold"/>
          <w:rFonts w:ascii="Calibri" w:hAnsi="Calibri" w:cs="Calibri"/>
        </w:rPr>
        <w:t>Peters</w:t>
      </w:r>
      <w:r w:rsidRPr="00B434FD">
        <w:rPr>
          <w:rFonts w:cs="Calibri"/>
        </w:rPr>
        <w:t xml:space="preserve">, reporter in the Washington bureau of The New York Times, </w:t>
      </w:r>
      <w:r w:rsidRPr="00B434FD">
        <w:rPr>
          <w:rStyle w:val="Style13ptBold"/>
          <w:rFonts w:ascii="Calibri" w:hAnsi="Calibri" w:cs="Calibri"/>
        </w:rPr>
        <w:t>AND Dias,</w:t>
      </w:r>
      <w:r w:rsidRPr="00B434FD">
        <w:rPr>
          <w:rFonts w:cs="Calibri"/>
        </w:rPr>
        <w:t xml:space="preserve"> National Correspondent at NYT, </w:t>
      </w:r>
      <w:r w:rsidRPr="00B434FD">
        <w:rPr>
          <w:rStyle w:val="Style13ptBold"/>
          <w:rFonts w:ascii="Calibri" w:hAnsi="Calibri" w:cs="Calibri"/>
        </w:rPr>
        <w:t>6/27/18</w:t>
      </w:r>
    </w:p>
    <w:p w:rsidR="00C10017" w:rsidRPr="00B434FD" w:rsidRDefault="00C10017" w:rsidP="00C10017">
      <w:pPr>
        <w:rPr>
          <w:rFonts w:cs="Calibri"/>
        </w:rPr>
      </w:pPr>
      <w:r w:rsidRPr="00B434FD">
        <w:rPr>
          <w:rFonts w:cs="Calibri"/>
        </w:rPr>
        <w:t xml:space="preserve">(Jonathan Martin, Jeremy W. Peters and Elizabeth Dias, “Kennedy Retirement Injects an Inflammatory New Issue Into Midterms.” New York Times, </w:t>
      </w:r>
      <w:hyperlink r:id="rId18" w:history="1">
        <w:r w:rsidRPr="00B434FD">
          <w:rPr>
            <w:rStyle w:val="Hyperlink"/>
            <w:rFonts w:cs="Calibri"/>
          </w:rPr>
          <w:t>https://www.nytimes.com/2018/06/27/us/politics/kennedy-retirement-midterm-elections.html</w:t>
        </w:r>
      </w:hyperlink>
      <w:r w:rsidRPr="00B434FD">
        <w:rPr>
          <w:rFonts w:cs="Calibri"/>
        </w:rPr>
        <w:t>, Accessed 6/29/18, HSS – JMoore)</w:t>
      </w:r>
    </w:p>
    <w:p w:rsidR="00C10017" w:rsidRPr="00B434FD" w:rsidRDefault="00C10017" w:rsidP="00C10017">
      <w:pPr>
        <w:rPr>
          <w:rFonts w:cs="Calibri"/>
        </w:rPr>
      </w:pPr>
      <w:r w:rsidRPr="00B434FD">
        <w:rPr>
          <w:rStyle w:val="StyleUnderline"/>
          <w:rFonts w:ascii="Calibri" w:hAnsi="Calibri" w:cs="Calibri"/>
        </w:rPr>
        <w:t>The summer and fall will be consumed by the fight over</w:t>
      </w:r>
      <w:r w:rsidRPr="00B434FD">
        <w:rPr>
          <w:rFonts w:cs="Calibri"/>
          <w:sz w:val="16"/>
        </w:rPr>
        <w:t xml:space="preserve"> Mr. </w:t>
      </w:r>
      <w:r w:rsidRPr="00B434FD">
        <w:rPr>
          <w:rStyle w:val="StyleUnderline"/>
          <w:rFonts w:ascii="Calibri" w:hAnsi="Calibri" w:cs="Calibri"/>
        </w:rPr>
        <w:t>Trump’s proposed replacement</w:t>
      </w:r>
      <w:r w:rsidRPr="00B434FD">
        <w:rPr>
          <w:rFonts w:cs="Calibri"/>
          <w:sz w:val="16"/>
        </w:rPr>
        <w:t xml:space="preserve">, </w:t>
      </w:r>
      <w:r w:rsidRPr="00B434FD">
        <w:rPr>
          <w:rStyle w:val="StyleUnderline"/>
          <w:rFonts w:ascii="Calibri" w:hAnsi="Calibri" w:cs="Calibri"/>
        </w:rPr>
        <w:t>and inject a new set of high-stakes issues into the campaign, primarily the prospect of overturning Roe v. Wade,</w:t>
      </w:r>
      <w:r w:rsidRPr="00B434FD">
        <w:rPr>
          <w:rFonts w:cs="Calibri"/>
          <w:sz w:val="16"/>
        </w:rPr>
        <w:t xml:space="preserve"> as well as </w:t>
      </w:r>
      <w:r w:rsidRPr="00B434FD">
        <w:rPr>
          <w:rStyle w:val="StyleUnderline"/>
          <w:rFonts w:ascii="Calibri" w:hAnsi="Calibri" w:cs="Calibri"/>
        </w:rPr>
        <w:t>gay rights, voting rights and</w:t>
      </w:r>
      <w:r w:rsidRPr="00B434FD">
        <w:rPr>
          <w:rFonts w:cs="Calibri"/>
          <w:sz w:val="16"/>
        </w:rPr>
        <w:t xml:space="preserve"> the </w:t>
      </w:r>
      <w:r w:rsidRPr="00B434FD">
        <w:rPr>
          <w:rStyle w:val="StyleUnderline"/>
          <w:rFonts w:ascii="Calibri" w:hAnsi="Calibri" w:cs="Calibri"/>
        </w:rPr>
        <w:t>rights of workers.</w:t>
      </w:r>
      <w:r w:rsidRPr="00B434FD">
        <w:rPr>
          <w:rFonts w:cs="Calibri"/>
          <w:sz w:val="12"/>
        </w:rPr>
        <w:t>∂</w:t>
      </w:r>
      <w:r w:rsidRPr="00B434FD">
        <w:rPr>
          <w:rFonts w:cs="Calibri"/>
          <w:sz w:val="16"/>
        </w:rPr>
        <w:t xml:space="preserve"> “You’re looking at the likelihood of a young, radical and persuasive voice on the court who would leave an imprint for a generation,” said Senator Christopher Murphy of Connecticut, a Democrat.</w:t>
      </w:r>
      <w:r w:rsidRPr="00B434FD">
        <w:rPr>
          <w:rFonts w:cs="Calibri"/>
          <w:sz w:val="12"/>
        </w:rPr>
        <w:t>∂</w:t>
      </w:r>
      <w:r w:rsidRPr="00B434FD">
        <w:rPr>
          <w:rFonts w:cs="Calibri"/>
          <w:sz w:val="16"/>
        </w:rPr>
        <w:t xml:space="preserve"> </w:t>
      </w:r>
      <w:r w:rsidRPr="00B434FD">
        <w:rPr>
          <w:rStyle w:val="StyleUnderline"/>
          <w:rFonts w:ascii="Calibri" w:hAnsi="Calibri" w:cs="Calibri"/>
        </w:rPr>
        <w:t>Democrats said</w:t>
      </w:r>
      <w:r w:rsidRPr="00B434FD">
        <w:rPr>
          <w:rFonts w:cs="Calibri"/>
          <w:sz w:val="16"/>
        </w:rPr>
        <w:t xml:space="preserve"> that Senator Mitch </w:t>
      </w:r>
      <w:r w:rsidRPr="00B434FD">
        <w:rPr>
          <w:rStyle w:val="StyleUnderline"/>
          <w:rFonts w:ascii="Calibri" w:hAnsi="Calibri" w:cs="Calibri"/>
        </w:rPr>
        <w:t>McConnell’s decision to replace</w:t>
      </w:r>
      <w:r w:rsidRPr="00B434FD">
        <w:rPr>
          <w:rFonts w:cs="Calibri"/>
          <w:sz w:val="16"/>
        </w:rPr>
        <w:t xml:space="preserve"> Justice </w:t>
      </w:r>
      <w:r w:rsidRPr="00B434FD">
        <w:rPr>
          <w:rStyle w:val="StyleUnderline"/>
          <w:rFonts w:ascii="Calibri" w:hAnsi="Calibri" w:cs="Calibri"/>
        </w:rPr>
        <w:t>Kennedy before the midterms would further motivate voters already enraged by</w:t>
      </w:r>
      <w:r w:rsidRPr="00B434FD">
        <w:rPr>
          <w:rFonts w:cs="Calibri"/>
          <w:sz w:val="16"/>
        </w:rPr>
        <w:t xml:space="preserve"> Mr. </w:t>
      </w:r>
      <w:r w:rsidRPr="00B434FD">
        <w:rPr>
          <w:rStyle w:val="StyleUnderline"/>
          <w:rFonts w:ascii="Calibri" w:hAnsi="Calibri" w:cs="Calibri"/>
        </w:rPr>
        <w:t>Trump and anger progressives still smarting over Mr. McConnell’s decision to block</w:t>
      </w:r>
      <w:r w:rsidRPr="00B434FD">
        <w:rPr>
          <w:rFonts w:cs="Calibri"/>
          <w:sz w:val="16"/>
        </w:rPr>
        <w:t xml:space="preserve"> President </w:t>
      </w:r>
      <w:r w:rsidRPr="00B434FD">
        <w:rPr>
          <w:rStyle w:val="StyleUnderline"/>
          <w:rFonts w:ascii="Calibri" w:hAnsi="Calibri" w:cs="Calibri"/>
        </w:rPr>
        <w:t>Obama from filling an open Supreme Court seat in 2016.</w:t>
      </w:r>
      <w:r w:rsidRPr="00B434FD">
        <w:rPr>
          <w:rFonts w:cs="Calibri"/>
          <w:sz w:val="16"/>
        </w:rPr>
        <w:t xml:space="preserve"> </w:t>
      </w:r>
      <w:r w:rsidRPr="00B434FD">
        <w:rPr>
          <w:rStyle w:val="StyleUnderline"/>
          <w:rFonts w:ascii="Calibri" w:hAnsi="Calibri" w:cs="Calibri"/>
        </w:rPr>
        <w:t>Party strategists</w:t>
      </w:r>
      <w:r w:rsidRPr="00B434FD">
        <w:rPr>
          <w:rFonts w:cs="Calibri"/>
          <w:sz w:val="16"/>
        </w:rPr>
        <w:t xml:space="preserve"> across the country </w:t>
      </w:r>
      <w:r w:rsidRPr="00B434FD">
        <w:rPr>
          <w:rStyle w:val="StyleUnderline"/>
          <w:rFonts w:ascii="Calibri" w:hAnsi="Calibri" w:cs="Calibri"/>
        </w:rPr>
        <w:t>convened</w:t>
      </w:r>
      <w:r w:rsidRPr="00B434FD">
        <w:rPr>
          <w:rFonts w:cs="Calibri"/>
          <w:sz w:val="16"/>
        </w:rPr>
        <w:t xml:space="preserve"> on emergency conference calls Wednesday afternoon trying </w:t>
      </w:r>
      <w:r w:rsidRPr="00B434FD">
        <w:rPr>
          <w:rStyle w:val="StyleUnderline"/>
          <w:rFonts w:ascii="Calibri" w:hAnsi="Calibri" w:cs="Calibri"/>
        </w:rPr>
        <w:t>to figure out the best way to confront a situation that they could do little about as long as Republicans controlled the Senate.</w:t>
      </w:r>
      <w:r w:rsidRPr="00B434FD">
        <w:rPr>
          <w:rStyle w:val="StyleUnderline"/>
          <w:rFonts w:ascii="Calibri" w:hAnsi="Calibri" w:cs="Calibri"/>
          <w:sz w:val="12"/>
        </w:rPr>
        <w:t>∂</w:t>
      </w:r>
      <w:r w:rsidRPr="00B434FD">
        <w:rPr>
          <w:rFonts w:cs="Calibri"/>
          <w:sz w:val="16"/>
        </w:rPr>
        <w:t xml:space="preserve"> </w:t>
      </w:r>
      <w:r w:rsidRPr="00B434FD">
        <w:rPr>
          <w:rStyle w:val="StyleUnderline"/>
          <w:rFonts w:ascii="Calibri" w:hAnsi="Calibri" w:cs="Calibri"/>
        </w:rPr>
        <w:t>“This will be the biggest, most bitter political battle we have ever seen in terms of intensity,” said Paul Begala, the longtime Democratic strategist.</w:t>
      </w:r>
      <w:r w:rsidRPr="00B434FD">
        <w:rPr>
          <w:rStyle w:val="StyleUnderline"/>
          <w:rFonts w:ascii="Calibri" w:hAnsi="Calibri" w:cs="Calibri"/>
          <w:sz w:val="12"/>
        </w:rPr>
        <w:t>∂</w:t>
      </w:r>
      <w:r w:rsidRPr="00B434FD">
        <w:rPr>
          <w:rFonts w:cs="Calibri"/>
          <w:sz w:val="16"/>
        </w:rPr>
        <w:t xml:space="preserve"> </w:t>
      </w:r>
      <w:r w:rsidRPr="00B434FD">
        <w:rPr>
          <w:rStyle w:val="StyleUnderline"/>
          <w:rFonts w:ascii="Calibri" w:hAnsi="Calibri" w:cs="Calibri"/>
        </w:rPr>
        <w:t>Veteran party leaders predicted they would be inundated with a new wave of volunteers and donors, eager to halt</w:t>
      </w:r>
      <w:r w:rsidRPr="00B434FD">
        <w:rPr>
          <w:rFonts w:cs="Calibri"/>
          <w:sz w:val="16"/>
        </w:rPr>
        <w:t xml:space="preserve"> Mr. </w:t>
      </w:r>
      <w:r w:rsidRPr="00B434FD">
        <w:rPr>
          <w:rStyle w:val="StyleUnderline"/>
          <w:rFonts w:ascii="Calibri" w:hAnsi="Calibri" w:cs="Calibri"/>
        </w:rPr>
        <w:t>Trump and the conservative takeover of all three branches of the federal government.</w:t>
      </w:r>
      <w:r w:rsidRPr="00B434FD">
        <w:rPr>
          <w:rStyle w:val="StyleUnderline"/>
          <w:rFonts w:ascii="Calibri" w:hAnsi="Calibri" w:cs="Calibri"/>
          <w:sz w:val="12"/>
        </w:rPr>
        <w:t xml:space="preserve">∂ </w:t>
      </w:r>
      <w:r w:rsidRPr="00B434FD">
        <w:rPr>
          <w:rStyle w:val="StyleUnderline"/>
          <w:rFonts w:ascii="Calibri" w:hAnsi="Calibri" w:cs="Calibri"/>
        </w:rPr>
        <w:t>“This is going to be incredibly motivating for women,”</w:t>
      </w:r>
      <w:r w:rsidRPr="00B434FD">
        <w:rPr>
          <w:rFonts w:cs="Calibri"/>
          <w:sz w:val="16"/>
        </w:rPr>
        <w:t xml:space="preserve"> said Cecile Richards, the former head of Planned Parenthood, noting that her phone and social media accounts had been “blowing up” since the afternoon announcement.</w:t>
      </w:r>
    </w:p>
    <w:p w:rsidR="00C10017" w:rsidRPr="00B434FD" w:rsidRDefault="00C10017" w:rsidP="00C10017">
      <w:pPr>
        <w:pStyle w:val="Heading3"/>
        <w:rPr>
          <w:rFonts w:cs="Calibri"/>
        </w:rPr>
      </w:pPr>
      <w:r w:rsidRPr="00B434FD">
        <w:rPr>
          <w:rFonts w:cs="Calibri"/>
        </w:rPr>
        <w:t>GOP House</w:t>
      </w:r>
    </w:p>
    <w:p w:rsidR="00C10017" w:rsidRPr="00B434FD" w:rsidRDefault="00C10017" w:rsidP="00C10017">
      <w:pPr>
        <w:pStyle w:val="Heading4"/>
        <w:rPr>
          <w:rFonts w:cs="Calibri"/>
        </w:rPr>
      </w:pPr>
      <w:r w:rsidRPr="00B434FD">
        <w:rPr>
          <w:rFonts w:cs="Calibri"/>
        </w:rPr>
        <w:t>GOP keeps the house – wave exaggerated, gerrymandering, incumbency power.</w:t>
      </w:r>
    </w:p>
    <w:p w:rsidR="00C10017" w:rsidRPr="00B434FD" w:rsidRDefault="00C10017" w:rsidP="00C10017">
      <w:pPr>
        <w:rPr>
          <w:rFonts w:cs="Calibri"/>
        </w:rPr>
      </w:pPr>
      <w:r w:rsidRPr="00B434FD">
        <w:rPr>
          <w:rStyle w:val="Style13ptBold"/>
          <w:rFonts w:ascii="Calibri" w:hAnsi="Calibri" w:cs="Calibri"/>
        </w:rPr>
        <w:t>Cohn and Kesterton 7/19</w:t>
      </w:r>
      <w:r w:rsidRPr="00B434FD">
        <w:rPr>
          <w:rFonts w:cs="Calibri"/>
        </w:rPr>
        <w:t xml:space="preserve"> (Nate Cohn and Dominic Kesterton, domestic correspondents for the New York Times, July 19th, 2018, “A Democratic Blue Wave? Don’t Forget the Republicans’ Big Hill,” </w:t>
      </w:r>
      <w:hyperlink r:id="rId19" w:history="1">
        <w:r w:rsidRPr="00B434FD">
          <w:rPr>
            <w:rStyle w:val="Hyperlink"/>
            <w:rFonts w:cs="Calibri"/>
          </w:rPr>
          <w:t>https://www.nytimes.com/interactive/2018/07/19/upshot/democrats-midterm-elections.html</w:t>
        </w:r>
      </w:hyperlink>
      <w:r w:rsidRPr="00B434FD">
        <w:rPr>
          <w:rFonts w:cs="Calibri"/>
        </w:rPr>
        <w:t>, KC-NCP</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Today</w:t>
      </w:r>
      <w:r w:rsidRPr="00B434FD">
        <w:rPr>
          <w:rFonts w:cs="Calibri"/>
          <w:u w:val="single"/>
        </w:rPr>
        <w:t xml:space="preserve">, there are </w:t>
      </w:r>
      <w:r w:rsidRPr="00CA0B1B">
        <w:rPr>
          <w:rFonts w:cs="Calibri"/>
          <w:highlight w:val="yellow"/>
          <w:u w:val="single"/>
        </w:rPr>
        <w:t>just nine Republicans</w:t>
      </w:r>
      <w:r w:rsidRPr="00B434FD">
        <w:rPr>
          <w:rFonts w:cs="Calibri"/>
          <w:u w:val="single"/>
        </w:rPr>
        <w:t xml:space="preserve"> who </w:t>
      </w:r>
      <w:r w:rsidRPr="00CA0B1B">
        <w:rPr>
          <w:rFonts w:cs="Calibri"/>
          <w:highlight w:val="yellow"/>
          <w:u w:val="single"/>
        </w:rPr>
        <w:t>represent districts that tilt toward the Dem</w:t>
      </w:r>
      <w:r w:rsidRPr="00B434FD">
        <w:rPr>
          <w:rFonts w:cs="Calibri"/>
          <w:u w:val="single"/>
        </w:rPr>
        <w:t>ocrats</w:t>
      </w:r>
      <w:r w:rsidRPr="00B434FD">
        <w:rPr>
          <w:rFonts w:cs="Calibri"/>
          <w:sz w:val="16"/>
        </w:rPr>
        <w:t xml:space="preserve">, based on the districts’ voting in the last two presidential elections compared with the country as a whole. </w:t>
      </w:r>
      <w:r w:rsidRPr="00B434FD">
        <w:rPr>
          <w:rFonts w:cs="Calibri"/>
          <w:u w:val="single"/>
        </w:rPr>
        <w:t>There were 24 Republicans in such a precarious position in 2006, 67 such Democrats in 2010 and 90 Democrats in 1994</w:t>
      </w:r>
      <w:r w:rsidRPr="00B434FD">
        <w:rPr>
          <w:rFonts w:cs="Calibri"/>
          <w:sz w:val="16"/>
        </w:rPr>
        <w:t xml:space="preserve">. </w:t>
      </w:r>
      <w:r w:rsidRPr="00CA0B1B">
        <w:rPr>
          <w:rFonts w:cs="Calibri"/>
          <w:highlight w:val="yellow"/>
          <w:u w:val="single"/>
        </w:rPr>
        <w:t>In a wave election, Republicans representing Dem</w:t>
      </w:r>
      <w:r w:rsidRPr="00B434FD">
        <w:rPr>
          <w:rFonts w:cs="Calibri"/>
          <w:u w:val="single"/>
        </w:rPr>
        <w:t xml:space="preserve">ocratic-tilting </w:t>
      </w:r>
      <w:r w:rsidRPr="00CA0B1B">
        <w:rPr>
          <w:rFonts w:cs="Calibri"/>
          <w:highlight w:val="yellow"/>
          <w:u w:val="single"/>
        </w:rPr>
        <w:t>districts</w:t>
      </w:r>
      <w:r w:rsidRPr="00B434FD">
        <w:rPr>
          <w:rFonts w:cs="Calibri"/>
          <w:u w:val="single"/>
        </w:rPr>
        <w:t xml:space="preserve"> like these </w:t>
      </w:r>
      <w:r w:rsidRPr="00CA0B1B">
        <w:rPr>
          <w:rFonts w:cs="Calibri"/>
          <w:highlight w:val="yellow"/>
          <w:u w:val="single"/>
        </w:rPr>
        <w:t>would be projected to lose</w:t>
      </w:r>
      <w:r w:rsidRPr="00B434FD">
        <w:rPr>
          <w:rFonts w:cs="Calibri"/>
          <w:u w:val="single"/>
        </w:rPr>
        <w:t xml:space="preserve"> their re-election bids.</w:t>
      </w:r>
      <w:r w:rsidRPr="00B434FD">
        <w:rPr>
          <w:rFonts w:cs="Calibri"/>
          <w:sz w:val="16"/>
        </w:rPr>
        <w:t xml:space="preserve"> They are the figures farther down the slope in the accompanying illustration. (The one all by itself at the bottom, representing Pennsylvania’s Fifth, was sunk by redistricting.) </w:t>
      </w:r>
      <w:r w:rsidRPr="00B434FD">
        <w:rPr>
          <w:rFonts w:cs="Calibri"/>
          <w:u w:val="single"/>
        </w:rPr>
        <w:t xml:space="preserve">Mostly, though, </w:t>
      </w:r>
      <w:r w:rsidRPr="00CA0B1B">
        <w:rPr>
          <w:rFonts w:cs="Calibri"/>
          <w:highlight w:val="yellow"/>
          <w:u w:val="single"/>
        </w:rPr>
        <w:t>the districts are above sea level</w:t>
      </w:r>
      <w:r w:rsidRPr="00B434FD">
        <w:rPr>
          <w:rFonts w:cs="Calibri"/>
          <w:u w:val="single"/>
        </w:rPr>
        <w:t>.</w:t>
      </w:r>
      <w:r w:rsidRPr="00B434FD">
        <w:rPr>
          <w:rFonts w:cs="Calibri"/>
          <w:sz w:val="16"/>
        </w:rPr>
        <w:t xml:space="preserve"> Incumbents who represent even somewhat Republican-leaning districts are generally favored to win re-election, even in a wave election. </w:t>
      </w:r>
      <w:r w:rsidRPr="00CA0B1B">
        <w:rPr>
          <w:rFonts w:cs="Calibri"/>
          <w:highlight w:val="yellow"/>
          <w:u w:val="single"/>
        </w:rPr>
        <w:t>Waves aren’t</w:t>
      </w:r>
      <w:r w:rsidRPr="00B434FD">
        <w:rPr>
          <w:rFonts w:cs="Calibri"/>
          <w:u w:val="single"/>
        </w:rPr>
        <w:t xml:space="preserve"> necessarily as </w:t>
      </w:r>
      <w:r w:rsidRPr="00CA0B1B">
        <w:rPr>
          <w:rFonts w:cs="Calibri"/>
          <w:highlight w:val="yellow"/>
          <w:u w:val="single"/>
        </w:rPr>
        <w:t>deadly</w:t>
      </w:r>
      <w:r w:rsidRPr="00B434FD">
        <w:rPr>
          <w:rFonts w:cs="Calibri"/>
          <w:u w:val="single"/>
        </w:rPr>
        <w:t xml:space="preserve"> as you might think.</w:t>
      </w:r>
      <w:r w:rsidRPr="00B434FD">
        <w:rPr>
          <w:rFonts w:cs="Calibri"/>
          <w:sz w:val="16"/>
        </w:rPr>
        <w:t xml:space="preserve"> </w:t>
      </w:r>
      <w:r w:rsidRPr="00CA0B1B">
        <w:rPr>
          <w:rFonts w:cs="Calibri"/>
          <w:highlight w:val="yellow"/>
          <w:u w:val="single"/>
        </w:rPr>
        <w:t>This makes it hard to imagine</w:t>
      </w:r>
      <w:r w:rsidRPr="00B434FD">
        <w:rPr>
          <w:rFonts w:cs="Calibri"/>
          <w:u w:val="single"/>
        </w:rPr>
        <w:t xml:space="preserve"> huge </w:t>
      </w:r>
      <w:r w:rsidRPr="00CA0B1B">
        <w:rPr>
          <w:rFonts w:cs="Calibri"/>
          <w:highlight w:val="yellow"/>
          <w:u w:val="single"/>
        </w:rPr>
        <w:t>Dem</w:t>
      </w:r>
      <w:r w:rsidRPr="00B434FD">
        <w:rPr>
          <w:rFonts w:cs="Calibri"/>
          <w:u w:val="single"/>
        </w:rPr>
        <w:t xml:space="preserve">ocratic </w:t>
      </w:r>
      <w:r w:rsidRPr="00CA0B1B">
        <w:rPr>
          <w:rFonts w:cs="Calibri"/>
          <w:highlight w:val="yellow"/>
          <w:u w:val="single"/>
        </w:rPr>
        <w:t>gains</w:t>
      </w:r>
      <w:r w:rsidRPr="00B434FD">
        <w:rPr>
          <w:rFonts w:cs="Calibri"/>
          <w:sz w:val="16"/>
        </w:rPr>
        <w:t xml:space="preserve">, like those the Republicans made in 2010. In past elections, incumbency has been worth around seven points, although that advantage has been declining. </w:t>
      </w:r>
      <w:r w:rsidRPr="00CA0B1B">
        <w:rPr>
          <w:rFonts w:cs="Calibri"/>
          <w:highlight w:val="yellow"/>
          <w:u w:val="single"/>
        </w:rPr>
        <w:t>Republicans have so many safe seats</w:t>
      </w:r>
      <w:r w:rsidRPr="00B434FD">
        <w:rPr>
          <w:rFonts w:cs="Calibri"/>
          <w:u w:val="single"/>
        </w:rPr>
        <w:t xml:space="preserve"> that the </w:t>
      </w:r>
      <w:r w:rsidRPr="00CA0B1B">
        <w:rPr>
          <w:rFonts w:cs="Calibri"/>
          <w:highlight w:val="yellow"/>
          <w:u w:val="single"/>
        </w:rPr>
        <w:t>Dem</w:t>
      </w:r>
      <w:r w:rsidRPr="00B434FD">
        <w:rPr>
          <w:rFonts w:cs="Calibri"/>
          <w:u w:val="single"/>
        </w:rPr>
        <w:t>ocrat</w:t>
      </w:r>
      <w:r w:rsidRPr="00CA0B1B">
        <w:rPr>
          <w:rFonts w:cs="Calibri"/>
          <w:highlight w:val="yellow"/>
          <w:u w:val="single"/>
        </w:rPr>
        <w:t>s</w:t>
      </w:r>
      <w:r w:rsidRPr="00B434FD">
        <w:rPr>
          <w:rFonts w:cs="Calibri"/>
          <w:u w:val="single"/>
        </w:rPr>
        <w:t xml:space="preserve"> </w:t>
      </w:r>
      <w:r w:rsidRPr="00CA0B1B">
        <w:rPr>
          <w:rFonts w:cs="Calibri"/>
          <w:highlight w:val="yellow"/>
          <w:u w:val="single"/>
        </w:rPr>
        <w:t>would</w:t>
      </w:r>
      <w:r w:rsidRPr="00B434FD">
        <w:rPr>
          <w:rFonts w:cs="Calibri"/>
          <w:u w:val="single"/>
        </w:rPr>
        <w:t xml:space="preserve"> be expected to </w:t>
      </w:r>
      <w:r w:rsidRPr="00CA0B1B">
        <w:rPr>
          <w:rFonts w:cs="Calibri"/>
          <w:highlight w:val="yellow"/>
          <w:u w:val="single"/>
        </w:rPr>
        <w:t>gain only 22 seats if they flipped</w:t>
      </w:r>
      <w:r w:rsidRPr="00B434FD">
        <w:rPr>
          <w:rFonts w:cs="Calibri"/>
          <w:u w:val="single"/>
        </w:rPr>
        <w:t xml:space="preserve"> Republican-held </w:t>
      </w:r>
      <w:r w:rsidRPr="00CA0B1B">
        <w:rPr>
          <w:rFonts w:cs="Calibri"/>
          <w:highlight w:val="yellow"/>
          <w:u w:val="single"/>
        </w:rPr>
        <w:t>districts</w:t>
      </w:r>
      <w:r w:rsidRPr="00B434FD">
        <w:rPr>
          <w:rFonts w:cs="Calibri"/>
          <w:u w:val="single"/>
        </w:rPr>
        <w:t xml:space="preserve"> at a rate equivalent to the waves of 2006 or 2010</w:t>
      </w:r>
      <w:r w:rsidRPr="00B434FD">
        <w:rPr>
          <w:rFonts w:cs="Calibri"/>
          <w:sz w:val="16"/>
        </w:rPr>
        <w:t xml:space="preserve"> (without factoring in the large number of open seats). </w:t>
      </w:r>
      <w:r w:rsidRPr="00CA0B1B">
        <w:rPr>
          <w:rFonts w:cs="Calibri"/>
          <w:highlight w:val="yellow"/>
          <w:u w:val="single"/>
        </w:rPr>
        <w:t>It would leave them one seat short</w:t>
      </w:r>
      <w:r w:rsidRPr="00B434FD">
        <w:rPr>
          <w:rFonts w:cs="Calibri"/>
          <w:u w:val="single"/>
        </w:rPr>
        <w:t xml:space="preserve"> of a majority.</w:t>
      </w:r>
      <w:r w:rsidRPr="00B434FD">
        <w:rPr>
          <w:rFonts w:cs="Calibri"/>
          <w:sz w:val="16"/>
        </w:rPr>
        <w:t xml:space="preserve"> Why do </w:t>
      </w:r>
      <w:r w:rsidRPr="00CA0B1B">
        <w:rPr>
          <w:rFonts w:cs="Calibri"/>
          <w:highlight w:val="yellow"/>
          <w:u w:val="single"/>
        </w:rPr>
        <w:t>Republicans have</w:t>
      </w:r>
      <w:r w:rsidRPr="00B434FD">
        <w:rPr>
          <w:rFonts w:cs="Calibri"/>
          <w:u w:val="single"/>
        </w:rPr>
        <w:t xml:space="preserve"> such </w:t>
      </w:r>
      <w:r w:rsidRPr="00CA0B1B">
        <w:rPr>
          <w:rFonts w:cs="Calibri"/>
          <w:highlight w:val="yellow"/>
          <w:u w:val="single"/>
        </w:rPr>
        <w:t>a</w:t>
      </w:r>
      <w:r w:rsidRPr="00B434FD">
        <w:rPr>
          <w:rFonts w:cs="Calibri"/>
          <w:u w:val="single"/>
        </w:rPr>
        <w:t xml:space="preserve"> deep structural </w:t>
      </w:r>
      <w:r w:rsidRPr="00CA0B1B">
        <w:rPr>
          <w:rFonts w:cs="Calibri"/>
          <w:highlight w:val="yellow"/>
          <w:u w:val="single"/>
        </w:rPr>
        <w:t>advantage in this era</w:t>
      </w:r>
      <w:r w:rsidRPr="00B434FD">
        <w:rPr>
          <w:rFonts w:cs="Calibri"/>
          <w:sz w:val="16"/>
        </w:rPr>
        <w:t xml:space="preserve">? For starters, </w:t>
      </w:r>
      <w:r w:rsidRPr="00B434FD">
        <w:rPr>
          <w:rFonts w:cs="Calibri"/>
          <w:u w:val="single"/>
        </w:rPr>
        <w:t xml:space="preserve">a majority of </w:t>
      </w:r>
      <w:r w:rsidRPr="00CA0B1B">
        <w:rPr>
          <w:rFonts w:cs="Calibri"/>
          <w:highlight w:val="yellow"/>
          <w:u w:val="single"/>
        </w:rPr>
        <w:t>districts</w:t>
      </w:r>
      <w:r w:rsidRPr="00B434FD">
        <w:rPr>
          <w:rFonts w:cs="Calibri"/>
          <w:u w:val="single"/>
        </w:rPr>
        <w:t xml:space="preserve"> </w:t>
      </w:r>
      <w:r w:rsidRPr="00CA0B1B">
        <w:rPr>
          <w:rFonts w:cs="Calibri"/>
          <w:highlight w:val="yellow"/>
          <w:u w:val="single"/>
        </w:rPr>
        <w:t>lean Republican</w:t>
      </w:r>
      <w:r w:rsidRPr="00B434FD">
        <w:rPr>
          <w:rFonts w:cs="Calibri"/>
          <w:u w:val="single"/>
        </w:rPr>
        <w:t xml:space="preserve"> in presidential elections </w:t>
      </w:r>
      <w:r w:rsidRPr="00CA0B1B">
        <w:rPr>
          <w:rFonts w:cs="Calibri"/>
          <w:highlight w:val="yellow"/>
          <w:u w:val="single"/>
        </w:rPr>
        <w:t>because of gerrymandering and</w:t>
      </w:r>
      <w:r w:rsidRPr="00B434FD">
        <w:rPr>
          <w:rFonts w:cs="Calibri"/>
          <w:u w:val="single"/>
        </w:rPr>
        <w:t xml:space="preserve"> the tendency for </w:t>
      </w:r>
      <w:r w:rsidRPr="00CA0B1B">
        <w:rPr>
          <w:rFonts w:cs="Calibri"/>
          <w:highlight w:val="yellow"/>
          <w:u w:val="single"/>
        </w:rPr>
        <w:t>Dem</w:t>
      </w:r>
      <w:r w:rsidRPr="00B434FD">
        <w:rPr>
          <w:rFonts w:cs="Calibri"/>
          <w:u w:val="single"/>
        </w:rPr>
        <w:t>ocrat</w:t>
      </w:r>
      <w:r w:rsidRPr="00CA0B1B">
        <w:rPr>
          <w:rFonts w:cs="Calibri"/>
          <w:highlight w:val="yellow"/>
          <w:u w:val="single"/>
        </w:rPr>
        <w:t>s</w:t>
      </w:r>
      <w:r w:rsidRPr="00B434FD">
        <w:rPr>
          <w:rFonts w:cs="Calibri"/>
          <w:u w:val="single"/>
        </w:rPr>
        <w:t xml:space="preserve"> to </w:t>
      </w:r>
      <w:r w:rsidRPr="00CA0B1B">
        <w:rPr>
          <w:rFonts w:cs="Calibri"/>
          <w:highlight w:val="yellow"/>
          <w:u w:val="single"/>
        </w:rPr>
        <w:t>waste votes in</w:t>
      </w:r>
      <w:r w:rsidRPr="00B434FD">
        <w:rPr>
          <w:rFonts w:cs="Calibri"/>
          <w:u w:val="single"/>
        </w:rPr>
        <w:t xml:space="preserve"> heavily </w:t>
      </w:r>
      <w:r w:rsidRPr="00CA0B1B">
        <w:rPr>
          <w:rFonts w:cs="Calibri"/>
          <w:highlight w:val="yellow"/>
          <w:u w:val="single"/>
        </w:rPr>
        <w:t>urban areas</w:t>
      </w:r>
      <w:r w:rsidRPr="00B434FD">
        <w:rPr>
          <w:rFonts w:cs="Calibri"/>
          <w:sz w:val="16"/>
        </w:rPr>
        <w:t>. But there’s another factor: Most Democratic-leaning districts already have Democratic representatives, and most Republican districts already have Republican representatives.</w:t>
      </w:r>
    </w:p>
    <w:p w:rsidR="00C10017" w:rsidRPr="00B434FD" w:rsidRDefault="00C10017" w:rsidP="00C10017">
      <w:pPr>
        <w:pStyle w:val="Heading4"/>
        <w:rPr>
          <w:rFonts w:cs="Calibri"/>
        </w:rPr>
      </w:pPr>
      <w:r w:rsidRPr="00B434FD">
        <w:rPr>
          <w:rFonts w:cs="Calibri"/>
        </w:rPr>
        <w:t>GOP wins house-Roby election proves GOP gaining momentum</w:t>
      </w:r>
    </w:p>
    <w:p w:rsidR="00C10017" w:rsidRPr="00B434FD" w:rsidRDefault="00C10017" w:rsidP="00C10017">
      <w:pPr>
        <w:rPr>
          <w:rFonts w:cs="Calibri"/>
        </w:rPr>
      </w:pPr>
      <w:r w:rsidRPr="00B434FD">
        <w:rPr>
          <w:rFonts w:cs="Calibri"/>
          <w:b/>
          <w:sz w:val="26"/>
          <w:szCs w:val="26"/>
        </w:rPr>
        <w:t>Neuman 18</w:t>
      </w:r>
      <w:r w:rsidRPr="00B434FD">
        <w:rPr>
          <w:rFonts w:cs="Calibri"/>
        </w:rPr>
        <w:t xml:space="preserve">, writer and editor, handling breaking news and feature stories for NPR.org, “Alabama's GOP Rep. Martha Roby Wins Primary Runoff,” </w:t>
      </w:r>
      <w:hyperlink r:id="rId20" w:history="1">
        <w:r w:rsidRPr="00B434FD">
          <w:rPr>
            <w:rStyle w:val="Hyperlink"/>
            <w:rFonts w:cs="Calibri"/>
          </w:rPr>
          <w:t>https://www.npr.org/2018/07/18/630003362/alabamas-gop-rep-martha-roby-wins-primary-runoff</w:t>
        </w:r>
      </w:hyperlink>
      <w:r w:rsidRPr="00B434FD">
        <w:rPr>
          <w:rFonts w:cs="Calibri"/>
        </w:rPr>
        <w:t xml:space="preserve"> HK</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Alabama Republican Rep. Martha </w:t>
      </w:r>
      <w:r w:rsidRPr="00CA0B1B">
        <w:rPr>
          <w:rFonts w:cs="Calibri"/>
          <w:highlight w:val="yellow"/>
          <w:u w:val="single"/>
        </w:rPr>
        <w:t>Roby has won a primary runoff against a former Democrat</w:t>
      </w:r>
      <w:r w:rsidRPr="00B434FD">
        <w:rPr>
          <w:rFonts w:cs="Calibri"/>
          <w:sz w:val="16"/>
        </w:rPr>
        <w:t xml:space="preserve"> who challenged her over a pledge she made in 2016 not to vote for then-candidate Trump. Roby, a four-term incumbent representing Alabama's 2nd congressional district in the state's southeast, </w:t>
      </w:r>
      <w:r w:rsidRPr="00CA0B1B">
        <w:rPr>
          <w:rFonts w:cs="Calibri"/>
          <w:highlight w:val="yellow"/>
          <w:u w:val="single"/>
        </w:rPr>
        <w:t>defeated Bobby Bright, a former "Blue Dog" conservative Democrat who served in Congress until 2011</w:t>
      </w:r>
      <w:r w:rsidRPr="00B434FD">
        <w:rPr>
          <w:rFonts w:cs="Calibri"/>
          <w:sz w:val="16"/>
        </w:rPr>
        <w:t>. Bright later switched parties for the run against Roby, whom he tried to paint as insufficiently supportive of the president. R</w:t>
      </w:r>
      <w:r w:rsidRPr="00B434FD">
        <w:rPr>
          <w:rFonts w:cs="Calibri"/>
          <w:u w:val="single"/>
        </w:rPr>
        <w:t xml:space="preserve">oby </w:t>
      </w:r>
      <w:r w:rsidRPr="00CA0B1B">
        <w:rPr>
          <w:rFonts w:cs="Calibri"/>
          <w:highlight w:val="yellow"/>
          <w:u w:val="single"/>
        </w:rPr>
        <w:t>garnered 67 percent of the vote to Bright's 33 percent, according to The Associated Press</w:t>
      </w:r>
      <w:r w:rsidRPr="00B434FD">
        <w:rPr>
          <w:rFonts w:cs="Calibri"/>
          <w:u w:val="single"/>
        </w:rPr>
        <w:t>.</w:t>
      </w:r>
      <w:r w:rsidRPr="00B434FD">
        <w:rPr>
          <w:rFonts w:cs="Calibri"/>
          <w:sz w:val="16"/>
        </w:rPr>
        <w:t xml:space="preserve"> In 2016, following the infamous </w:t>
      </w:r>
      <w:r w:rsidRPr="00B434FD">
        <w:rPr>
          <w:rFonts w:cs="Calibri"/>
          <w:i/>
          <w:iCs/>
          <w:sz w:val="16"/>
        </w:rPr>
        <w:t>Access Hollywood</w:t>
      </w:r>
      <w:r w:rsidRPr="00B434FD">
        <w:rPr>
          <w:rFonts w:cs="Calibri"/>
          <w:sz w:val="16"/>
        </w:rPr>
        <w:t xml:space="preserve">tape that went public weeks before the election with Trump heard saying lewd things about women, Roby said he should step aside and that she would not vote for him. This year, </w:t>
      </w:r>
      <w:hyperlink r:id="rId21" w:history="1">
        <w:r w:rsidRPr="00CA0B1B">
          <w:rPr>
            <w:rStyle w:val="Hyperlink"/>
            <w:rFonts w:cs="Calibri"/>
            <w:highlight w:val="yellow"/>
            <w:u w:val="single"/>
          </w:rPr>
          <w:t>she attracted a number of primary challengers</w:t>
        </w:r>
      </w:hyperlink>
      <w:r w:rsidRPr="00B434FD">
        <w:rPr>
          <w:rFonts w:cs="Calibri"/>
          <w:sz w:val="16"/>
        </w:rPr>
        <w:t xml:space="preserve">. In Alabama's June 5 primary, Roby was unable to clear 50 percent of the vote, which forced her into a runoff with Bright, the second-largest vote-getter. Despite her earlier criticism of Trump, the president tweeted an endorsement of her last month. </w:t>
      </w:r>
      <w:hyperlink r:id="rId22" w:history="1">
        <w:r w:rsidRPr="00B434FD">
          <w:rPr>
            <w:rStyle w:val="Hyperlink"/>
            <w:rFonts w:cs="Calibri"/>
            <w:sz w:val="16"/>
          </w:rPr>
          <w:t xml:space="preserve">The </w:t>
        </w:r>
        <w:r w:rsidRPr="00B434FD">
          <w:rPr>
            <w:rStyle w:val="Hyperlink"/>
            <w:rFonts w:cs="Calibri"/>
            <w:i/>
            <w:iCs/>
            <w:sz w:val="16"/>
          </w:rPr>
          <w:t>New York Times</w:t>
        </w:r>
      </w:hyperlink>
      <w:r w:rsidRPr="00B434FD">
        <w:rPr>
          <w:rFonts w:cs="Calibri"/>
          <w:sz w:val="16"/>
        </w:rPr>
        <w:t xml:space="preserve"> reports that the president "agreed to endorse Ms. Roby after appeals from Paul D. Ryan, the House speaker, and Kevin McCarthy, the House majority leader and Mr. Ryan's possible successor. And even as he set aside older grievances against Ms. Roby, Mr. Trump underscored, by helping rescue her from political oblivion, that he is the dominant personality in the national Republican Party." "It's been a true privilege to have the support of the White House through this campaign," Roby told cheering supporters Tuesday night, according to AP. "Sincere thanks to President Trump and Vice President Pence," she said. "I am so humbled that the people of Alabama's 2nd Congressional District have again placed their trust and their confidence in me." </w:t>
      </w:r>
      <w:hyperlink r:id="rId23" w:history="1">
        <w:r w:rsidRPr="00B434FD">
          <w:rPr>
            <w:rStyle w:val="Hyperlink"/>
            <w:rFonts w:cs="Calibri"/>
            <w:sz w:val="16"/>
          </w:rPr>
          <w:t>Politico</w:t>
        </w:r>
      </w:hyperlink>
      <w:r w:rsidRPr="00B434FD">
        <w:rPr>
          <w:rFonts w:cs="Calibri"/>
          <w:sz w:val="16"/>
        </w:rPr>
        <w:t xml:space="preserve"> notes, </w:t>
      </w:r>
      <w:r w:rsidRPr="00B434FD">
        <w:rPr>
          <w:rFonts w:cs="Calibri"/>
          <w:u w:val="single"/>
        </w:rPr>
        <w:t xml:space="preserve">"While Roby had to repair the damage from her election-year break with Trump, </w:t>
      </w:r>
      <w:r w:rsidRPr="00CA0B1B">
        <w:rPr>
          <w:rFonts w:cs="Calibri"/>
          <w:highlight w:val="yellow"/>
          <w:u w:val="single"/>
        </w:rPr>
        <w:t>Bright had a major hurdle of his own with GOP primary voters</w:t>
      </w:r>
      <w:r w:rsidRPr="00B434FD">
        <w:rPr>
          <w:rFonts w:cs="Calibri"/>
          <w:u w:val="single"/>
        </w:rPr>
        <w:t>: his Democratic past, particularly his 2009 vote supporting Rep. Nancy Pelosi for speaker of the House."</w:t>
      </w:r>
      <w:r w:rsidRPr="00B434FD">
        <w:rPr>
          <w:rFonts w:cs="Calibri"/>
          <w:sz w:val="16"/>
        </w:rPr>
        <w:t xml:space="preserve"> </w:t>
      </w:r>
      <w:r w:rsidRPr="00CA0B1B">
        <w:rPr>
          <w:rFonts w:cs="Calibri"/>
          <w:highlight w:val="yellow"/>
          <w:u w:val="single"/>
        </w:rPr>
        <w:t>Roby is heavily favored to beat Democratic nominee Tabitha Isner</w:t>
      </w:r>
      <w:r w:rsidRPr="00B434FD">
        <w:rPr>
          <w:rFonts w:cs="Calibri"/>
          <w:u w:val="single"/>
        </w:rPr>
        <w:t>,</w:t>
      </w:r>
      <w:r w:rsidRPr="00B434FD">
        <w:rPr>
          <w:rFonts w:cs="Calibri"/>
          <w:sz w:val="16"/>
        </w:rPr>
        <w:t xml:space="preserve"> a minister and business analyst, in November.</w:t>
      </w:r>
    </w:p>
    <w:p w:rsidR="00C10017" w:rsidRPr="00B434FD" w:rsidRDefault="00C10017" w:rsidP="00C10017">
      <w:pPr>
        <w:pStyle w:val="Heading4"/>
        <w:rPr>
          <w:rFonts w:cs="Calibri"/>
        </w:rPr>
      </w:pPr>
      <w:r w:rsidRPr="00B434FD">
        <w:rPr>
          <w:rFonts w:cs="Calibri"/>
        </w:rPr>
        <w:t>GOP has financial advantage in the house</w:t>
      </w:r>
    </w:p>
    <w:p w:rsidR="00C10017" w:rsidRPr="00B434FD" w:rsidRDefault="00C10017" w:rsidP="00C10017">
      <w:pPr>
        <w:rPr>
          <w:rFonts w:cs="Calibri"/>
          <w:bCs/>
        </w:rPr>
      </w:pPr>
      <w:r w:rsidRPr="00B434FD">
        <w:rPr>
          <w:rStyle w:val="Style13ptBold"/>
          <w:rFonts w:ascii="Calibri" w:hAnsi="Calibri" w:cs="Calibri"/>
        </w:rPr>
        <w:t>McCormick and Allison 18</w:t>
      </w:r>
      <w:r w:rsidRPr="00B434FD">
        <w:rPr>
          <w:rFonts w:cs="Calibri"/>
        </w:rPr>
        <w:t>, McCormick the 2016 cycle is the fifth presidential campaign John McCormick has covered and Allison reporter for Bloomberg, “</w:t>
      </w:r>
      <w:r w:rsidRPr="00B434FD">
        <w:rPr>
          <w:rFonts w:cs="Calibri"/>
          <w:bCs/>
        </w:rPr>
        <w:t>Republicans Have Money Advantage in Most Key U.S. House Races,”</w:t>
      </w:r>
      <w:r w:rsidRPr="00B434FD">
        <w:rPr>
          <w:rFonts w:cs="Calibri"/>
        </w:rPr>
        <w:t xml:space="preserve"> </w:t>
      </w:r>
      <w:hyperlink r:id="rId24" w:history="1">
        <w:r w:rsidRPr="00B434FD">
          <w:rPr>
            <w:rStyle w:val="Hyperlink"/>
            <w:rFonts w:cs="Calibri"/>
            <w:bCs/>
          </w:rPr>
          <w:t>https://www.bloomberg.com/news/articles/2018-07-17/republicans-have-money-advantage-in-most-key-u-s-house-races</w:t>
        </w:r>
      </w:hyperlink>
      <w:r w:rsidRPr="00B434FD">
        <w:rPr>
          <w:rFonts w:cs="Calibri"/>
          <w:bCs/>
        </w:rPr>
        <w:t xml:space="preserve"> HK</w:t>
      </w:r>
    </w:p>
    <w:p w:rsidR="00C10017" w:rsidRPr="00B434FD" w:rsidRDefault="00C10017" w:rsidP="00C10017">
      <w:pPr>
        <w:rPr>
          <w:rFonts w:cs="Calibri"/>
          <w:bCs/>
        </w:rPr>
      </w:pPr>
    </w:p>
    <w:p w:rsidR="00C10017" w:rsidRPr="00B434FD" w:rsidRDefault="00C10017" w:rsidP="00C10017">
      <w:pPr>
        <w:rPr>
          <w:rFonts w:cs="Calibri"/>
          <w:sz w:val="16"/>
        </w:rPr>
      </w:pPr>
      <w:r w:rsidRPr="00CA0B1B">
        <w:rPr>
          <w:rFonts w:cs="Calibri"/>
          <w:highlight w:val="yellow"/>
          <w:u w:val="single"/>
        </w:rPr>
        <w:t>Republicans defending seats in some of the most competitive House races hold a financial advantage over Democratic challengers as the campaign for control of Congress enters a crucial phase</w:t>
      </w:r>
      <w:r w:rsidRPr="00CA0B1B">
        <w:rPr>
          <w:rFonts w:cs="Calibri"/>
          <w:sz w:val="16"/>
          <w:highlight w:val="yellow"/>
        </w:rPr>
        <w:t>,</w:t>
      </w:r>
      <w:r w:rsidRPr="00B434FD">
        <w:rPr>
          <w:rFonts w:cs="Calibri"/>
          <w:sz w:val="16"/>
        </w:rPr>
        <w:t xml:space="preserve"> a Bloomberg tabulation of Federal Election Commission reports shows. Democrats trying to wrest control of the House in November are running up against the power of incumbency and one of the main pitfalls of the surge of party enthusiasm in the first midterm of Donald Trump’s presidency: multicandidate primaries that splintered donors and drained campaign accounts. </w:t>
      </w:r>
      <w:r w:rsidRPr="00CA0B1B">
        <w:rPr>
          <w:rFonts w:cs="Calibri"/>
          <w:highlight w:val="yellow"/>
          <w:u w:val="single"/>
        </w:rPr>
        <w:t xml:space="preserve">Republicans had more cash-on-hand in 13 of 18 congressional districts where primaries have been held and that are </w:t>
      </w:r>
      <w:hyperlink r:id="rId25" w:tgtFrame="_blank" w:tooltip="Link to Cook Ratings" w:history="1">
        <w:r w:rsidRPr="00CA0B1B">
          <w:rPr>
            <w:rStyle w:val="Hyperlink"/>
            <w:rFonts w:cs="Calibri"/>
            <w:highlight w:val="yellow"/>
            <w:u w:val="single"/>
          </w:rPr>
          <w:t>rated</w:t>
        </w:r>
      </w:hyperlink>
      <w:r w:rsidRPr="00CA0B1B">
        <w:rPr>
          <w:rFonts w:cs="Calibri"/>
          <w:highlight w:val="yellow"/>
          <w:u w:val="single"/>
        </w:rPr>
        <w:t xml:space="preserve"> as general election tossups by the nonpartisan Cook Political Report</w:t>
      </w:r>
      <w:r w:rsidRPr="00B434FD">
        <w:rPr>
          <w:rFonts w:cs="Calibri"/>
          <w:sz w:val="16"/>
        </w:rPr>
        <w:t xml:space="preserve">. The tabulation was based on second-quarter reports that were due this week. GOP candidates in the 18 districts collectively had $26.6 million in their bank accounts at the end of June, while Democrats have $16 million. A positive for the Democrats: they collectively out-raised the Republicans in those districts during the period, $18.4 million to $10.5 million. The second-quarter surge brought Democrats to parity in the districts -- they’ve raised $40.4 million so far in the cycle, compared to $40.2 million for Republicans. </w:t>
      </w:r>
      <w:r w:rsidRPr="00CA0B1B">
        <w:rPr>
          <w:rFonts w:cs="Calibri"/>
          <w:highlight w:val="yellow"/>
          <w:u w:val="single"/>
        </w:rPr>
        <w:t>In 12 of the 13 districts where the GOP has a cash-on-hand advantage, a Republican incumbent is running. Most of them had little or no opposition in their primary elections,</w:t>
      </w:r>
      <w:r w:rsidRPr="00B434FD">
        <w:rPr>
          <w:rFonts w:cs="Calibri"/>
          <w:sz w:val="16"/>
        </w:rPr>
        <w:t xml:space="preserve"> meaning they could focus on fundraising and conserve resources. While both parties will continue raising money right up to the election</w:t>
      </w:r>
      <w:r w:rsidRPr="00B434FD">
        <w:rPr>
          <w:rFonts w:cs="Calibri"/>
          <w:u w:val="single"/>
        </w:rPr>
        <w:t xml:space="preserve">, </w:t>
      </w:r>
      <w:r w:rsidRPr="00CA0B1B">
        <w:rPr>
          <w:rFonts w:cs="Calibri"/>
          <w:highlight w:val="yellow"/>
          <w:u w:val="single"/>
        </w:rPr>
        <w:t>the current Republican advantage will allow some GOP candidates to define their Democratic opponents in unflattering ways and steer the agenda during the earliest phase of the general election campaign.</w:t>
      </w:r>
      <w:r w:rsidRPr="00B434FD">
        <w:rPr>
          <w:rFonts w:cs="Calibri"/>
          <w:sz w:val="16"/>
        </w:rPr>
        <w:t xml:space="preserve"> Having more money in a campaign bank account is helpful, but it doesn’t always predict victory in a close race. Incumbents typically raise more than challengers, and there’s been evidence in both Republican and Democratic primaries that many voters are favoring fresh faces over familiar ones. "A challenger needs enough money to be heard," said Michael Malbin, executive director of the Campaign Finance Institute, which researches the influence of money on elections. In tight races, party committees and outside groups will often spend to make up the gap. "If it’s a very close race and control of the chamber depends on it, then outside spending will be much larger than candidate spending," Malbin said. </w:t>
      </w:r>
      <w:r w:rsidRPr="00CA0B1B">
        <w:rPr>
          <w:rFonts w:cs="Calibri"/>
          <w:highlight w:val="yellow"/>
          <w:u w:val="single"/>
        </w:rPr>
        <w:t xml:space="preserve">On the House side, the top super-political action committee backing Republican efforts to hold onto the House majority </w:t>
      </w:r>
      <w:hyperlink r:id="rId26" w:tgtFrame="_blank" w:tooltip="Musk Among the Millionaires and Billionaires Funding Midterms" w:history="1">
        <w:r w:rsidRPr="00CA0B1B">
          <w:rPr>
            <w:rStyle w:val="Hyperlink"/>
            <w:rFonts w:cs="Calibri"/>
            <w:highlight w:val="yellow"/>
            <w:u w:val="single"/>
          </w:rPr>
          <w:t>had</w:t>
        </w:r>
      </w:hyperlink>
      <w:r w:rsidRPr="00CA0B1B">
        <w:rPr>
          <w:rFonts w:cs="Calibri"/>
          <w:highlight w:val="yellow"/>
          <w:u w:val="single"/>
        </w:rPr>
        <w:t xml:space="preserve"> $71.4 million in the bank at the end of June</w:t>
      </w:r>
      <w:r w:rsidRPr="00B434FD">
        <w:rPr>
          <w:rFonts w:cs="Calibri"/>
          <w:u w:val="single"/>
        </w:rPr>
        <w:t>.</w:t>
      </w:r>
      <w:r w:rsidRPr="00B434FD">
        <w:rPr>
          <w:rFonts w:cs="Calibri"/>
          <w:sz w:val="16"/>
        </w:rPr>
        <w:t xml:space="preserve"> The Congressional Leadership Fund balance compares to $16.7 million in the bank as of the end of May for the House Majority PAC, which backs Democrats and must report its latest totals by Friday. Party committees, like the Democratic Congressional Campaign Committee and the National Republican Congressional Committee will also play major roles and will file updated reports no later than Friday. The DCCC had a $60.6 million balance at the end of May, while the NRCC had $60.9 million. Republicans are trying to beat a historical a pattern in which the party that holds the White House almost always loses seats in midterm elections. Democrats need a net gain of 23 seats to win the House and since the end of World War II the president’s party has had an average net loss of 26 House seats in midterm elections. </w:t>
      </w:r>
      <w:r w:rsidRPr="00CA0B1B">
        <w:rPr>
          <w:rFonts w:cs="Calibri"/>
          <w:highlight w:val="yellow"/>
          <w:u w:val="single"/>
        </w:rPr>
        <w:t>The GOP money advantage is illustrated in Maine’s mostly rural 2nd District, where three Democrats competed in a June 12 primary to oppose Republican Representative Bruce Poliquin</w:t>
      </w:r>
      <w:r w:rsidRPr="00CA0B1B">
        <w:rPr>
          <w:rFonts w:cs="Calibri"/>
          <w:sz w:val="16"/>
          <w:highlight w:val="yellow"/>
        </w:rPr>
        <w:t>.</w:t>
      </w:r>
      <w:r w:rsidRPr="00B434FD">
        <w:rPr>
          <w:rFonts w:cs="Calibri"/>
          <w:sz w:val="16"/>
        </w:rPr>
        <w:t xml:space="preserve"> The incumbent finished June with a roughly $2.3 million bank-balance advantage over Democratic challenger Jared Golden, a state legislator and Marine Corps veteran. </w:t>
      </w:r>
      <w:r w:rsidRPr="00CA0B1B">
        <w:rPr>
          <w:rFonts w:cs="Calibri"/>
          <w:highlight w:val="yellow"/>
          <w:u w:val="single"/>
        </w:rPr>
        <w:t>The cost of competitive Democratic primaries can also be seen in Kentucky’s 6th congressional district, where incumbent Representative Andy Barr had almost $2.8 million in his campaign chest at the end of June.</w:t>
      </w:r>
      <w:r w:rsidRPr="00B434FD">
        <w:rPr>
          <w:rFonts w:cs="Calibri"/>
          <w:sz w:val="16"/>
        </w:rPr>
        <w:t xml:space="preserve"> His challenger, former Marine Corps fighter pilot Amy McGrath, ended the quarter with roughly $2 million less. McGrath won a Democratic primary that included five other candidates, while Barr had only token opposition in his primary. She spent $1.1 million during the second quarter, while his expenditures totaled $367,106.</w:t>
      </w:r>
    </w:p>
    <w:p w:rsidR="00C10017" w:rsidRPr="00B434FD" w:rsidRDefault="00C10017" w:rsidP="00C10017">
      <w:pPr>
        <w:rPr>
          <w:rFonts w:cs="Calibri"/>
          <w:sz w:val="16"/>
        </w:rPr>
      </w:pPr>
    </w:p>
    <w:p w:rsidR="00C10017" w:rsidRPr="00B434FD" w:rsidRDefault="00C10017" w:rsidP="00C10017">
      <w:pPr>
        <w:pStyle w:val="Heading4"/>
        <w:rPr>
          <w:rFonts w:cs="Calibri"/>
          <w:b w:val="0"/>
        </w:rPr>
      </w:pPr>
      <w:r w:rsidRPr="00B434FD">
        <w:rPr>
          <w:rFonts w:cs="Calibri"/>
        </w:rPr>
        <w:t xml:space="preserve">Dems lose the house </w:t>
      </w:r>
      <w:r w:rsidRPr="00B434FD">
        <w:rPr>
          <w:rFonts w:cs="Calibri"/>
          <w:b w:val="0"/>
        </w:rPr>
        <w:t>– gerrymandering, base, money, hacking, misguided centrism</w:t>
      </w:r>
    </w:p>
    <w:p w:rsidR="00C10017" w:rsidRPr="00B434FD" w:rsidRDefault="00C10017" w:rsidP="00C10017">
      <w:pPr>
        <w:rPr>
          <w:rFonts w:cs="Calibri"/>
        </w:rPr>
      </w:pPr>
      <w:r w:rsidRPr="00B434FD">
        <w:rPr>
          <w:rStyle w:val="Style13ptBold"/>
          <w:rFonts w:ascii="Calibri" w:hAnsi="Calibri" w:cs="Calibri"/>
        </w:rPr>
        <w:t>Sattler 7-9</w:t>
      </w:r>
      <w:r w:rsidRPr="00B434FD">
        <w:rPr>
          <w:rFonts w:cs="Calibri"/>
        </w:rPr>
        <w:t xml:space="preserve"> [Jason, Opinion columnist and Member of USA TODAY’s Board of Contributors. “Blue wave? Five reasons Republicans could still crush Democrats in the 2018 elections” https://www.usatoday.com/story/opinion/2018/07/09/five-ways-republicans-beat-democrats-2018-elections-congress-column/759931002/]</w:t>
      </w:r>
    </w:p>
    <w:p w:rsidR="00C10017" w:rsidRPr="00B434FD" w:rsidRDefault="00C10017" w:rsidP="00C10017">
      <w:pPr>
        <w:rPr>
          <w:rFonts w:cs="Calibri"/>
          <w:sz w:val="16"/>
        </w:rPr>
      </w:pPr>
      <w:r w:rsidRPr="00B434FD">
        <w:rPr>
          <w:rStyle w:val="Emphasis"/>
          <w:rFonts w:cs="Calibri"/>
        </w:rPr>
        <w:t>The Republican Party has insulated itself from failure, accountability and the vast majority of Americans</w:t>
      </w:r>
      <w:r w:rsidRPr="00B434FD">
        <w:rPr>
          <w:rStyle w:val="StyleUnderline"/>
          <w:rFonts w:ascii="Calibri" w:hAnsi="Calibri" w:cs="Calibri"/>
        </w:rPr>
        <w:t>, by trying every known method of keeping them from the polls</w:t>
      </w:r>
      <w:r w:rsidRPr="00B434FD">
        <w:rPr>
          <w:rFonts w:cs="Calibri"/>
          <w:sz w:val="16"/>
        </w:rPr>
        <w:t xml:space="preserve">. And in Donald Trump </w:t>
      </w:r>
      <w:r w:rsidRPr="00B434FD">
        <w:rPr>
          <w:rStyle w:val="StyleUnderline"/>
          <w:rFonts w:ascii="Calibri" w:hAnsi="Calibri" w:cs="Calibri"/>
        </w:rPr>
        <w:t>they have a master salesman</w:t>
      </w:r>
      <w:r w:rsidRPr="00B434FD">
        <w:rPr>
          <w:rFonts w:cs="Calibri"/>
          <w:sz w:val="16"/>
        </w:rPr>
        <w:t xml:space="preserve"> uniquely </w:t>
      </w:r>
      <w:r w:rsidRPr="00B434FD">
        <w:rPr>
          <w:rStyle w:val="StyleUnderline"/>
          <w:rFonts w:ascii="Calibri" w:hAnsi="Calibri" w:cs="Calibri"/>
        </w:rPr>
        <w:t>skilled in selling terrible products, like racism</w:t>
      </w:r>
      <w:r w:rsidRPr="00B434FD">
        <w:rPr>
          <w:rFonts w:cs="Calibri"/>
          <w:sz w:val="16"/>
        </w:rPr>
        <w:t>.</w:t>
      </w:r>
    </w:p>
    <w:p w:rsidR="00C10017" w:rsidRPr="00B434FD" w:rsidRDefault="00C10017" w:rsidP="00C10017">
      <w:pPr>
        <w:rPr>
          <w:rFonts w:cs="Calibri"/>
          <w:sz w:val="16"/>
        </w:rPr>
      </w:pPr>
      <w:r w:rsidRPr="00B434FD">
        <w:rPr>
          <w:rFonts w:cs="Calibri"/>
          <w:sz w:val="16"/>
        </w:rPr>
        <w:t xml:space="preserve">Here are </w:t>
      </w:r>
      <w:r w:rsidRPr="00B434FD">
        <w:rPr>
          <w:rStyle w:val="Emphasis"/>
          <w:rFonts w:cs="Calibri"/>
        </w:rPr>
        <w:t>five reasons</w:t>
      </w:r>
      <w:r w:rsidRPr="00B434FD">
        <w:rPr>
          <w:rFonts w:cs="Calibri"/>
          <w:sz w:val="16"/>
        </w:rPr>
        <w:t xml:space="preserve"> why </w:t>
      </w:r>
      <w:r w:rsidRPr="00B434FD">
        <w:rPr>
          <w:rStyle w:val="StyleUnderline"/>
          <w:rFonts w:ascii="Calibri" w:hAnsi="Calibri" w:cs="Calibri"/>
        </w:rPr>
        <w:t>Republicans</w:t>
      </w:r>
      <w:r w:rsidRPr="00B434FD">
        <w:rPr>
          <w:rFonts w:cs="Calibri"/>
          <w:sz w:val="16"/>
        </w:rPr>
        <w:t xml:space="preserve">, despite overwhelming rejection of their president and policies, </w:t>
      </w:r>
      <w:r w:rsidRPr="00B434FD">
        <w:rPr>
          <w:rStyle w:val="StyleUnderline"/>
          <w:rFonts w:ascii="Calibri" w:hAnsi="Calibri" w:cs="Calibri"/>
        </w:rPr>
        <w:t>have to be considered the favorites</w:t>
      </w:r>
      <w:r w:rsidRPr="00B434FD">
        <w:rPr>
          <w:rFonts w:cs="Calibri"/>
          <w:sz w:val="16"/>
        </w:rPr>
        <w:t xml:space="preserve"> to keep the House and pick up seats in the Senate.</w:t>
      </w:r>
    </w:p>
    <w:p w:rsidR="00C10017" w:rsidRPr="00B434FD" w:rsidRDefault="00C10017" w:rsidP="00C10017">
      <w:pPr>
        <w:rPr>
          <w:rFonts w:cs="Calibri"/>
          <w:sz w:val="16"/>
        </w:rPr>
      </w:pPr>
      <w:r w:rsidRPr="00B434FD">
        <w:rPr>
          <w:rFonts w:cs="Calibri"/>
          <w:sz w:val="16"/>
        </w:rPr>
        <w:t xml:space="preserve">The numbers. </w:t>
      </w:r>
      <w:r w:rsidRPr="00CA0B1B">
        <w:rPr>
          <w:rStyle w:val="StyleUnderline"/>
          <w:rFonts w:ascii="Calibri" w:hAnsi="Calibri" w:cs="Calibri"/>
          <w:highlight w:val="yellow"/>
        </w:rPr>
        <w:t xml:space="preserve">Due to </w:t>
      </w:r>
      <w:r w:rsidRPr="00CA0B1B">
        <w:rPr>
          <w:rStyle w:val="Emphasis"/>
          <w:rFonts w:cs="Calibri"/>
          <w:highlight w:val="yellow"/>
        </w:rPr>
        <w:t>gerrymandering</w:t>
      </w:r>
      <w:r w:rsidRPr="00B434FD">
        <w:rPr>
          <w:rStyle w:val="StyleUnderline"/>
          <w:rFonts w:ascii="Calibri" w:hAnsi="Calibri" w:cs="Calibri"/>
        </w:rPr>
        <w:t>,</w:t>
      </w:r>
      <w:r w:rsidRPr="00B434FD">
        <w:rPr>
          <w:rFonts w:cs="Calibri"/>
          <w:sz w:val="16"/>
        </w:rPr>
        <w:t xml:space="preserve"> </w:t>
      </w:r>
      <w:r w:rsidRPr="00CA0B1B">
        <w:rPr>
          <w:rStyle w:val="StyleUnderline"/>
          <w:rFonts w:ascii="Calibri" w:hAnsi="Calibri" w:cs="Calibri"/>
          <w:highlight w:val="yellow"/>
        </w:rPr>
        <w:t>Dem</w:t>
      </w:r>
      <w:r w:rsidRPr="00B434FD">
        <w:rPr>
          <w:rFonts w:cs="Calibri"/>
          <w:sz w:val="16"/>
        </w:rPr>
        <w:t>ocrat</w:t>
      </w:r>
      <w:r w:rsidRPr="00CA0B1B">
        <w:rPr>
          <w:rStyle w:val="StyleUnderline"/>
          <w:rFonts w:ascii="Calibri" w:hAnsi="Calibri" w:cs="Calibri"/>
          <w:highlight w:val="yellow"/>
        </w:rPr>
        <w:t>s need to win</w:t>
      </w:r>
      <w:r w:rsidRPr="00B434FD">
        <w:rPr>
          <w:rFonts w:cs="Calibri"/>
          <w:sz w:val="16"/>
        </w:rPr>
        <w:t xml:space="preserve"> the nation popular vote </w:t>
      </w:r>
      <w:r w:rsidRPr="00B434FD">
        <w:rPr>
          <w:rStyle w:val="StyleUnderline"/>
          <w:rFonts w:ascii="Calibri" w:hAnsi="Calibri" w:cs="Calibri"/>
        </w:rPr>
        <w:t>by up to 11 percentage points</w:t>
      </w:r>
      <w:r w:rsidRPr="00B434FD">
        <w:rPr>
          <w:rFonts w:cs="Calibri"/>
          <w:sz w:val="16"/>
        </w:rPr>
        <w:t xml:space="preserve"> to secure a House majority, a Brennan Center report found. That’s </w:t>
      </w:r>
      <w:r w:rsidRPr="00CA0B1B">
        <w:rPr>
          <w:rStyle w:val="StyleUnderline"/>
          <w:rFonts w:ascii="Calibri" w:hAnsi="Calibri" w:cs="Calibri"/>
          <w:highlight w:val="yellow"/>
        </w:rPr>
        <w:t>more than five times</w:t>
      </w:r>
      <w:r w:rsidRPr="00B434FD">
        <w:rPr>
          <w:rFonts w:cs="Calibri"/>
          <w:sz w:val="16"/>
        </w:rPr>
        <w:t xml:space="preserve"> Hillary </w:t>
      </w:r>
      <w:r w:rsidRPr="00CA0B1B">
        <w:rPr>
          <w:rStyle w:val="StyleUnderline"/>
          <w:rFonts w:ascii="Calibri" w:hAnsi="Calibri" w:cs="Calibri"/>
          <w:highlight w:val="yellow"/>
        </w:rPr>
        <w:t>Clinton’s</w:t>
      </w:r>
      <w:r w:rsidRPr="00CA0B1B">
        <w:rPr>
          <w:rFonts w:cs="Calibri"/>
          <w:sz w:val="16"/>
          <w:highlight w:val="yellow"/>
        </w:rPr>
        <w:t xml:space="preserve"> </w:t>
      </w:r>
      <w:r w:rsidRPr="00CA0B1B">
        <w:rPr>
          <w:rStyle w:val="StyleUnderline"/>
          <w:rFonts w:ascii="Calibri" w:hAnsi="Calibri" w:cs="Calibri"/>
          <w:highlight w:val="yellow"/>
        </w:rPr>
        <w:t>2</w:t>
      </w:r>
      <w:r w:rsidRPr="00B434FD">
        <w:rPr>
          <w:rStyle w:val="StyleUnderline"/>
          <w:rFonts w:ascii="Calibri" w:hAnsi="Calibri" w:cs="Calibri"/>
        </w:rPr>
        <w:t>.1-</w:t>
      </w:r>
      <w:r w:rsidRPr="00CA0B1B">
        <w:rPr>
          <w:rStyle w:val="StyleUnderline"/>
          <w:rFonts w:ascii="Calibri" w:hAnsi="Calibri" w:cs="Calibri"/>
          <w:highlight w:val="yellow"/>
        </w:rPr>
        <w:t>point</w:t>
      </w:r>
      <w:r w:rsidRPr="00B434FD">
        <w:rPr>
          <w:rFonts w:cs="Calibri"/>
          <w:sz w:val="16"/>
        </w:rPr>
        <w:t xml:space="preserve"> popular </w:t>
      </w:r>
      <w:r w:rsidRPr="00B434FD">
        <w:rPr>
          <w:rStyle w:val="StyleUnderline"/>
          <w:rFonts w:ascii="Calibri" w:hAnsi="Calibri" w:cs="Calibri"/>
        </w:rPr>
        <w:t xml:space="preserve">vote </w:t>
      </w:r>
      <w:r w:rsidRPr="00CA0B1B">
        <w:rPr>
          <w:rStyle w:val="StyleUnderline"/>
          <w:rFonts w:ascii="Calibri" w:hAnsi="Calibri" w:cs="Calibri"/>
          <w:highlight w:val="yellow"/>
        </w:rPr>
        <w:t>advantage</w:t>
      </w:r>
      <w:r w:rsidRPr="00B434FD">
        <w:rPr>
          <w:rFonts w:cs="Calibri"/>
          <w:sz w:val="16"/>
        </w:rPr>
        <w:t xml:space="preserve"> </w:t>
      </w:r>
      <w:r w:rsidRPr="00B434FD">
        <w:rPr>
          <w:rStyle w:val="StyleUnderline"/>
          <w:rFonts w:ascii="Calibri" w:hAnsi="Calibri" w:cs="Calibri"/>
        </w:rPr>
        <w:t>in 2016.</w:t>
      </w:r>
      <w:r w:rsidRPr="00B434FD">
        <w:rPr>
          <w:rFonts w:cs="Calibri"/>
          <w:sz w:val="16"/>
        </w:rPr>
        <w:t xml:space="preserve"> </w:t>
      </w:r>
      <w:r w:rsidRPr="00CA0B1B">
        <w:rPr>
          <w:rStyle w:val="StyleUnderline"/>
          <w:rFonts w:ascii="Calibri" w:hAnsi="Calibri" w:cs="Calibri"/>
          <w:highlight w:val="yellow"/>
        </w:rPr>
        <w:t>Could</w:t>
      </w:r>
      <w:r w:rsidRPr="00B434FD">
        <w:rPr>
          <w:rStyle w:val="StyleUnderline"/>
          <w:rFonts w:ascii="Calibri" w:hAnsi="Calibri" w:cs="Calibri"/>
        </w:rPr>
        <w:t xml:space="preserve"> Democrats win by</w:t>
      </w:r>
      <w:r w:rsidRPr="00B434FD">
        <w:rPr>
          <w:rFonts w:cs="Calibri"/>
          <w:sz w:val="16"/>
        </w:rPr>
        <w:t xml:space="preserve"> </w:t>
      </w:r>
      <w:r w:rsidRPr="00CA0B1B">
        <w:rPr>
          <w:rStyle w:val="StyleUnderline"/>
          <w:rFonts w:ascii="Calibri" w:hAnsi="Calibri" w:cs="Calibri"/>
          <w:highlight w:val="yellow"/>
        </w:rPr>
        <w:t>a margin of 9.4</w:t>
      </w:r>
      <w:r w:rsidRPr="00B434FD">
        <w:rPr>
          <w:rStyle w:val="StyleUnderline"/>
          <w:rFonts w:ascii="Calibri" w:hAnsi="Calibri" w:cs="Calibri"/>
        </w:rPr>
        <w:t xml:space="preserve"> points and </w:t>
      </w:r>
      <w:r w:rsidRPr="00CA0B1B">
        <w:rPr>
          <w:rStyle w:val="StyleUnderline"/>
          <w:rFonts w:ascii="Calibri" w:hAnsi="Calibri" w:cs="Calibri"/>
          <w:highlight w:val="yellow"/>
        </w:rPr>
        <w:t>not take</w:t>
      </w:r>
      <w:r w:rsidRPr="00B434FD">
        <w:rPr>
          <w:rStyle w:val="StyleUnderline"/>
          <w:rFonts w:ascii="Calibri" w:hAnsi="Calibri" w:cs="Calibri"/>
        </w:rPr>
        <w:t xml:space="preserve"> </w:t>
      </w:r>
      <w:r w:rsidRPr="00B434FD">
        <w:rPr>
          <w:rFonts w:cs="Calibri"/>
          <w:sz w:val="16"/>
        </w:rPr>
        <w:t xml:space="preserve">control of </w:t>
      </w:r>
      <w:r w:rsidRPr="00CA0B1B">
        <w:rPr>
          <w:rStyle w:val="StyleUnderline"/>
          <w:rFonts w:ascii="Calibri" w:hAnsi="Calibri" w:cs="Calibri"/>
          <w:highlight w:val="yellow"/>
        </w:rPr>
        <w:t>the House?</w:t>
      </w:r>
      <w:r w:rsidRPr="00B434FD">
        <w:rPr>
          <w:rFonts w:cs="Calibri"/>
          <w:sz w:val="16"/>
        </w:rPr>
        <w:t xml:space="preserve"> </w:t>
      </w:r>
      <w:r w:rsidRPr="00CA0B1B">
        <w:rPr>
          <w:rStyle w:val="StyleUnderline"/>
          <w:rFonts w:ascii="Calibri" w:hAnsi="Calibri" w:cs="Calibri"/>
          <w:highlight w:val="yellow"/>
        </w:rPr>
        <w:t>That</w:t>
      </w:r>
      <w:r w:rsidRPr="00B434FD">
        <w:rPr>
          <w:rStyle w:val="StyleUnderline"/>
          <w:rFonts w:ascii="Calibri" w:hAnsi="Calibri" w:cs="Calibri"/>
        </w:rPr>
        <w:t xml:space="preserve">’s exactly what </w:t>
      </w:r>
      <w:r w:rsidRPr="00CA0B1B">
        <w:rPr>
          <w:rStyle w:val="StyleUnderline"/>
          <w:rFonts w:ascii="Calibri" w:hAnsi="Calibri" w:cs="Calibri"/>
          <w:highlight w:val="yellow"/>
        </w:rPr>
        <w:t>happened</w:t>
      </w:r>
      <w:r w:rsidRPr="00B434FD">
        <w:rPr>
          <w:rStyle w:val="StyleUnderline"/>
          <w:rFonts w:ascii="Calibri" w:hAnsi="Calibri" w:cs="Calibri"/>
        </w:rPr>
        <w:t xml:space="preserve"> with Virginia’s House of Delegates </w:t>
      </w:r>
      <w:r w:rsidRPr="00CA0B1B">
        <w:rPr>
          <w:rStyle w:val="StyleUnderline"/>
          <w:rFonts w:ascii="Calibri" w:hAnsi="Calibri" w:cs="Calibri"/>
          <w:highlight w:val="yellow"/>
        </w:rPr>
        <w:t>last November</w:t>
      </w:r>
      <w:r w:rsidRPr="00B434FD">
        <w:rPr>
          <w:rStyle w:val="StyleUnderline"/>
          <w:rFonts w:ascii="Calibri" w:hAnsi="Calibri" w:cs="Calibri"/>
        </w:rPr>
        <w:t>.</w:t>
      </w:r>
      <w:r w:rsidRPr="00B434FD">
        <w:rPr>
          <w:rFonts w:cs="Calibri"/>
          <w:sz w:val="16"/>
        </w:rPr>
        <w:t xml:space="preserve"> </w:t>
      </w:r>
    </w:p>
    <w:p w:rsidR="00C10017" w:rsidRPr="00B434FD" w:rsidRDefault="00C10017" w:rsidP="00C10017">
      <w:pPr>
        <w:rPr>
          <w:rStyle w:val="StyleUnderline"/>
          <w:rFonts w:ascii="Calibri" w:hAnsi="Calibri" w:cs="Calibri"/>
        </w:rPr>
      </w:pPr>
      <w:r w:rsidRPr="00B434FD">
        <w:rPr>
          <w:rStyle w:val="Emphasis"/>
          <w:rFonts w:cs="Calibri"/>
        </w:rPr>
        <w:t>The base</w:t>
      </w:r>
      <w:r w:rsidRPr="00B434FD">
        <w:rPr>
          <w:rFonts w:cs="Calibri"/>
          <w:sz w:val="16"/>
        </w:rPr>
        <w:t xml:space="preserve">. </w:t>
      </w:r>
      <w:r w:rsidRPr="00CA0B1B">
        <w:rPr>
          <w:rStyle w:val="StyleUnderline"/>
          <w:rFonts w:ascii="Calibri" w:hAnsi="Calibri" w:cs="Calibri"/>
          <w:highlight w:val="yellow"/>
        </w:rPr>
        <w:t>The Republican base has shown up</w:t>
      </w:r>
      <w:r w:rsidRPr="00B434FD">
        <w:rPr>
          <w:rStyle w:val="StyleUnderline"/>
          <w:rFonts w:ascii="Calibri" w:hAnsi="Calibri" w:cs="Calibri"/>
        </w:rPr>
        <w:t xml:space="preserve"> in </w:t>
      </w:r>
      <w:r w:rsidRPr="00CA0B1B">
        <w:rPr>
          <w:rStyle w:val="StyleUnderline"/>
          <w:rFonts w:ascii="Calibri" w:hAnsi="Calibri" w:cs="Calibri"/>
          <w:highlight w:val="yellow"/>
        </w:rPr>
        <w:t>every off-year</w:t>
      </w:r>
      <w:r w:rsidRPr="00B434FD">
        <w:rPr>
          <w:rStyle w:val="StyleUnderline"/>
          <w:rFonts w:ascii="Calibri" w:hAnsi="Calibri" w:cs="Calibri"/>
        </w:rPr>
        <w:t xml:space="preserve"> election since 2010; </w:t>
      </w:r>
      <w:r w:rsidRPr="00CA0B1B">
        <w:rPr>
          <w:rStyle w:val="StyleUnderline"/>
          <w:rFonts w:ascii="Calibri" w:hAnsi="Calibri" w:cs="Calibri"/>
          <w:highlight w:val="yellow"/>
        </w:rPr>
        <w:t>Dem</w:t>
      </w:r>
      <w:r w:rsidRPr="00B434FD">
        <w:rPr>
          <w:rFonts w:cs="Calibri"/>
          <w:sz w:val="16"/>
        </w:rPr>
        <w:t>ocrat</w:t>
      </w:r>
      <w:r w:rsidRPr="00CA0B1B">
        <w:rPr>
          <w:rStyle w:val="StyleUnderline"/>
          <w:rFonts w:ascii="Calibri" w:hAnsi="Calibri" w:cs="Calibri"/>
          <w:highlight w:val="yellow"/>
        </w:rPr>
        <w:t>s</w:t>
      </w:r>
      <w:r w:rsidRPr="00B434FD">
        <w:rPr>
          <w:rStyle w:val="StyleUnderline"/>
          <w:rFonts w:ascii="Calibri" w:hAnsi="Calibri" w:cs="Calibri"/>
        </w:rPr>
        <w:t xml:space="preserve"> have not.</w:t>
      </w:r>
      <w:r w:rsidRPr="00B434FD">
        <w:rPr>
          <w:rFonts w:cs="Calibri"/>
          <w:sz w:val="16"/>
        </w:rPr>
        <w:t xml:space="preserve"> </w:t>
      </w:r>
      <w:r w:rsidRPr="00B434FD">
        <w:rPr>
          <w:rStyle w:val="StyleUnderline"/>
          <w:rFonts w:ascii="Calibri" w:hAnsi="Calibri" w:cs="Calibri"/>
        </w:rPr>
        <w:t xml:space="preserve">So much </w:t>
      </w:r>
      <w:r w:rsidRPr="00CA0B1B">
        <w:rPr>
          <w:rStyle w:val="StyleUnderline"/>
          <w:rFonts w:ascii="Calibri" w:hAnsi="Calibri" w:cs="Calibri"/>
          <w:highlight w:val="yellow"/>
        </w:rPr>
        <w:t>depend</w:t>
      </w:r>
      <w:r w:rsidRPr="00B434FD">
        <w:rPr>
          <w:rStyle w:val="StyleUnderline"/>
          <w:rFonts w:ascii="Calibri" w:hAnsi="Calibri" w:cs="Calibri"/>
        </w:rPr>
        <w:t xml:space="preserve">s </w:t>
      </w:r>
      <w:r w:rsidRPr="00CA0B1B">
        <w:rPr>
          <w:rStyle w:val="StyleUnderline"/>
          <w:rFonts w:ascii="Calibri" w:hAnsi="Calibri" w:cs="Calibri"/>
          <w:highlight w:val="yellow"/>
        </w:rPr>
        <w:t>on voters who haven’t cast a vote</w:t>
      </w:r>
      <w:r w:rsidRPr="00B434FD">
        <w:rPr>
          <w:rStyle w:val="StyleUnderline"/>
          <w:rFonts w:ascii="Calibri" w:hAnsi="Calibri" w:cs="Calibri"/>
        </w:rPr>
        <w:t xml:space="preserve"> in an off-year election </w:t>
      </w:r>
      <w:r w:rsidRPr="00CA0B1B">
        <w:rPr>
          <w:rStyle w:val="StyleUnderline"/>
          <w:rFonts w:ascii="Calibri" w:hAnsi="Calibri" w:cs="Calibri"/>
          <w:highlight w:val="yellow"/>
        </w:rPr>
        <w:t>in 12 years, or ever.</w:t>
      </w:r>
      <w:r w:rsidRPr="00B434FD">
        <w:rPr>
          <w:rFonts w:cs="Calibri"/>
          <w:sz w:val="16"/>
        </w:rPr>
        <w:t xml:space="preserve"> And </w:t>
      </w:r>
      <w:r w:rsidRPr="00CA0B1B">
        <w:rPr>
          <w:rStyle w:val="StyleUnderline"/>
          <w:rFonts w:ascii="Calibri" w:hAnsi="Calibri" w:cs="Calibri"/>
          <w:highlight w:val="yellow"/>
        </w:rPr>
        <w:t>the Supreme Court continues to wither</w:t>
      </w:r>
      <w:r w:rsidRPr="00B434FD">
        <w:rPr>
          <w:rStyle w:val="StyleUnderline"/>
          <w:rFonts w:ascii="Calibri" w:hAnsi="Calibri" w:cs="Calibri"/>
        </w:rPr>
        <w:t xml:space="preserve"> away </w:t>
      </w:r>
      <w:r w:rsidRPr="00CA0B1B">
        <w:rPr>
          <w:rStyle w:val="StyleUnderline"/>
          <w:rFonts w:ascii="Calibri" w:hAnsi="Calibri" w:cs="Calibri"/>
          <w:highlight w:val="yellow"/>
        </w:rPr>
        <w:t>voting rights</w:t>
      </w:r>
      <w:r w:rsidRPr="00B434FD">
        <w:rPr>
          <w:rFonts w:cs="Calibri"/>
          <w:sz w:val="16"/>
        </w:rPr>
        <w:t xml:space="preserve">, </w:t>
      </w:r>
      <w:r w:rsidRPr="00B434FD">
        <w:rPr>
          <w:rStyle w:val="StyleUnderline"/>
          <w:rFonts w:ascii="Calibri" w:hAnsi="Calibri" w:cs="Calibri"/>
        </w:rPr>
        <w:t xml:space="preserve">sharpening the powerful tool of voter purges in the right’s already potent voter suppression arsenal. </w:t>
      </w:r>
    </w:p>
    <w:p w:rsidR="00C10017" w:rsidRPr="00B434FD" w:rsidRDefault="00C10017" w:rsidP="00C10017">
      <w:pPr>
        <w:rPr>
          <w:rFonts w:cs="Calibri"/>
          <w:sz w:val="16"/>
        </w:rPr>
      </w:pPr>
      <w:r w:rsidRPr="00B434FD">
        <w:rPr>
          <w:rFonts w:cs="Calibri"/>
          <w:sz w:val="16"/>
        </w:rPr>
        <w:t>Worrying is Democrats' only hobby</w:t>
      </w:r>
    </w:p>
    <w:p w:rsidR="00C10017" w:rsidRPr="00B434FD" w:rsidRDefault="00C10017" w:rsidP="00C10017">
      <w:pPr>
        <w:rPr>
          <w:rStyle w:val="StyleUnderline"/>
          <w:rFonts w:ascii="Calibri" w:hAnsi="Calibri" w:cs="Calibri"/>
        </w:rPr>
      </w:pPr>
      <w:r w:rsidRPr="00B434FD">
        <w:rPr>
          <w:rStyle w:val="Emphasis"/>
          <w:rFonts w:cs="Calibri"/>
        </w:rPr>
        <w:t>The money</w:t>
      </w:r>
      <w:r w:rsidRPr="00B434FD">
        <w:rPr>
          <w:rFonts w:cs="Calibri"/>
          <w:sz w:val="16"/>
        </w:rPr>
        <w:t xml:space="preserve">. </w:t>
      </w:r>
      <w:r w:rsidRPr="00B434FD">
        <w:rPr>
          <w:rStyle w:val="StyleUnderline"/>
          <w:rFonts w:ascii="Calibri" w:hAnsi="Calibri" w:cs="Calibri"/>
        </w:rPr>
        <w:t xml:space="preserve">After years of making it easier for anonymous donors to spend unlimited </w:t>
      </w:r>
      <w:r w:rsidRPr="00B434FD">
        <w:rPr>
          <w:rFonts w:cs="Calibri"/>
          <w:sz w:val="16"/>
        </w:rPr>
        <w:t xml:space="preserve">amounts of </w:t>
      </w:r>
      <w:r w:rsidRPr="00B434FD">
        <w:rPr>
          <w:rStyle w:val="StyleUnderline"/>
          <w:rFonts w:ascii="Calibri" w:hAnsi="Calibri" w:cs="Calibri"/>
        </w:rPr>
        <w:t>cash</w:t>
      </w:r>
      <w:r w:rsidRPr="00B434FD">
        <w:rPr>
          <w:rFonts w:cs="Calibri"/>
          <w:sz w:val="16"/>
        </w:rPr>
        <w:t xml:space="preserve"> electing candidates, </w:t>
      </w:r>
      <w:r w:rsidRPr="00B434FD">
        <w:rPr>
          <w:rStyle w:val="StyleUnderline"/>
          <w:rFonts w:ascii="Calibri" w:hAnsi="Calibri" w:cs="Calibri"/>
        </w:rPr>
        <w:t>the Supreme Court</w:t>
      </w:r>
      <w:r w:rsidRPr="00B434FD">
        <w:rPr>
          <w:rFonts w:cs="Calibri"/>
          <w:sz w:val="16"/>
        </w:rPr>
        <w:t xml:space="preserve"> has quietly </w:t>
      </w:r>
      <w:r w:rsidRPr="00B434FD">
        <w:rPr>
          <w:rStyle w:val="StyleUnderline"/>
          <w:rFonts w:ascii="Calibri" w:hAnsi="Calibri" w:cs="Calibri"/>
        </w:rPr>
        <w:t xml:space="preserve">put </w:t>
      </w:r>
      <w:r w:rsidRPr="00CA0B1B">
        <w:rPr>
          <w:rStyle w:val="StyleUnderline"/>
          <w:rFonts w:ascii="Calibri" w:hAnsi="Calibri" w:cs="Calibri"/>
          <w:highlight w:val="yellow"/>
        </w:rPr>
        <w:t>public sector unions</w:t>
      </w:r>
      <w:r w:rsidRPr="00B434FD">
        <w:rPr>
          <w:rFonts w:cs="Calibri"/>
          <w:sz w:val="16"/>
        </w:rPr>
        <w:t xml:space="preserve">, </w:t>
      </w:r>
      <w:r w:rsidRPr="00CA0B1B">
        <w:rPr>
          <w:rStyle w:val="StyleUnderline"/>
          <w:rFonts w:ascii="Calibri" w:hAnsi="Calibri" w:cs="Calibri"/>
          <w:highlight w:val="yellow"/>
        </w:rPr>
        <w:t>the largest institutional supporter of the Democratic Party</w:t>
      </w:r>
      <w:r w:rsidRPr="00B434FD">
        <w:rPr>
          <w:rFonts w:cs="Calibri"/>
          <w:sz w:val="16"/>
        </w:rPr>
        <w:t xml:space="preserve">, </w:t>
      </w:r>
      <w:r w:rsidRPr="00B434FD">
        <w:rPr>
          <w:rStyle w:val="StyleUnderline"/>
          <w:rFonts w:ascii="Calibri" w:hAnsi="Calibri" w:cs="Calibri"/>
        </w:rPr>
        <w:t>on life support</w:t>
      </w:r>
      <w:r w:rsidRPr="00B434FD">
        <w:rPr>
          <w:rFonts w:cs="Calibri"/>
          <w:sz w:val="16"/>
        </w:rPr>
        <w:t xml:space="preserve">. And while the </w:t>
      </w:r>
      <w:r w:rsidRPr="00B434FD">
        <w:rPr>
          <w:rStyle w:val="StyleUnderline"/>
          <w:rFonts w:ascii="Calibri" w:hAnsi="Calibri" w:cs="Calibri"/>
        </w:rPr>
        <w:t>tax cuts</w:t>
      </w:r>
      <w:r w:rsidRPr="00B434FD">
        <w:rPr>
          <w:rFonts w:cs="Calibri"/>
          <w:sz w:val="16"/>
        </w:rPr>
        <w:t xml:space="preserve"> don’t seem to be swaying many voters, </w:t>
      </w:r>
      <w:r w:rsidRPr="00B434FD">
        <w:rPr>
          <w:rStyle w:val="StyleUnderline"/>
          <w:rFonts w:ascii="Calibri" w:hAnsi="Calibri" w:cs="Calibri"/>
        </w:rPr>
        <w:t>big donors made big promises to get them passed</w:t>
      </w:r>
      <w:r w:rsidRPr="00B434FD">
        <w:rPr>
          <w:rFonts w:cs="Calibri"/>
          <w:sz w:val="16"/>
        </w:rPr>
        <w:t xml:space="preserve">. And you can </w:t>
      </w:r>
      <w:r w:rsidRPr="00CA0B1B">
        <w:rPr>
          <w:rStyle w:val="StyleUnderline"/>
          <w:rFonts w:ascii="Calibri" w:hAnsi="Calibri" w:cs="Calibri"/>
          <w:highlight w:val="yellow"/>
        </w:rPr>
        <w:t>expect to see</w:t>
      </w:r>
      <w:r w:rsidRPr="00B434FD">
        <w:rPr>
          <w:rFonts w:cs="Calibri"/>
          <w:sz w:val="16"/>
        </w:rPr>
        <w:t xml:space="preserve"> at least a fraction of the </w:t>
      </w:r>
      <w:r w:rsidRPr="00CA0B1B">
        <w:rPr>
          <w:rStyle w:val="StyleUnderline"/>
          <w:rFonts w:ascii="Calibri" w:hAnsi="Calibri" w:cs="Calibri"/>
          <w:highlight w:val="yellow"/>
        </w:rPr>
        <w:t>billions</w:t>
      </w:r>
      <w:r w:rsidRPr="00B434FD">
        <w:rPr>
          <w:rFonts w:cs="Calibri"/>
          <w:sz w:val="16"/>
        </w:rPr>
        <w:t xml:space="preserve"> </w:t>
      </w:r>
      <w:r w:rsidRPr="00B434FD">
        <w:rPr>
          <w:rStyle w:val="StyleUnderline"/>
          <w:rFonts w:ascii="Calibri" w:hAnsi="Calibri" w:cs="Calibri"/>
        </w:rPr>
        <w:t>the Republican Party sent their way</w:t>
      </w:r>
      <w:r w:rsidRPr="00B434FD">
        <w:rPr>
          <w:rFonts w:cs="Calibri"/>
          <w:sz w:val="16"/>
        </w:rPr>
        <w:t xml:space="preserve"> </w:t>
      </w:r>
      <w:r w:rsidRPr="00CA0B1B">
        <w:rPr>
          <w:rStyle w:val="StyleUnderline"/>
          <w:rFonts w:ascii="Calibri" w:hAnsi="Calibri" w:cs="Calibri"/>
          <w:highlight w:val="yellow"/>
        </w:rPr>
        <w:t>rain</w:t>
      </w:r>
      <w:r w:rsidRPr="00B434FD">
        <w:rPr>
          <w:rFonts w:cs="Calibri"/>
          <w:sz w:val="16"/>
        </w:rPr>
        <w:t xml:space="preserve">ing down </w:t>
      </w:r>
      <w:r w:rsidRPr="00CA0B1B">
        <w:rPr>
          <w:rStyle w:val="StyleUnderline"/>
          <w:rFonts w:ascii="Calibri" w:hAnsi="Calibri" w:cs="Calibri"/>
          <w:highlight w:val="yellow"/>
        </w:rPr>
        <w:t>on</w:t>
      </w:r>
      <w:r w:rsidRPr="00CA0B1B">
        <w:rPr>
          <w:rFonts w:cs="Calibri"/>
          <w:sz w:val="16"/>
          <w:highlight w:val="yellow"/>
        </w:rPr>
        <w:t xml:space="preserve"> </w:t>
      </w:r>
      <w:r w:rsidRPr="00CA0B1B">
        <w:rPr>
          <w:rStyle w:val="StyleUnderline"/>
          <w:rFonts w:ascii="Calibri" w:hAnsi="Calibri" w:cs="Calibri"/>
          <w:highlight w:val="yellow"/>
        </w:rPr>
        <w:t>endangered Republicans.</w:t>
      </w:r>
      <w:r w:rsidRPr="00B434FD">
        <w:rPr>
          <w:rStyle w:val="StyleUnderline"/>
          <w:rFonts w:ascii="Calibri" w:hAnsi="Calibri" w:cs="Calibri"/>
        </w:rPr>
        <w:t xml:space="preserve"> </w:t>
      </w:r>
    </w:p>
    <w:p w:rsidR="00C10017" w:rsidRPr="00B434FD" w:rsidRDefault="00C10017" w:rsidP="00C10017">
      <w:pPr>
        <w:rPr>
          <w:rStyle w:val="StyleUnderline"/>
          <w:rFonts w:ascii="Calibri" w:hAnsi="Calibri" w:cs="Calibri"/>
        </w:rPr>
      </w:pPr>
      <w:r w:rsidRPr="00B434FD">
        <w:rPr>
          <w:rStyle w:val="Emphasis"/>
          <w:rFonts w:cs="Calibri"/>
        </w:rPr>
        <w:t>The hacking</w:t>
      </w:r>
      <w:r w:rsidRPr="00B434FD">
        <w:rPr>
          <w:rFonts w:cs="Calibri"/>
          <w:sz w:val="16"/>
        </w:rPr>
        <w:t xml:space="preserve">. Instead of admitting that Russia interfered to elect him in 2016, </w:t>
      </w:r>
      <w:r w:rsidRPr="00CA0B1B">
        <w:rPr>
          <w:rStyle w:val="StyleUnderline"/>
          <w:rFonts w:ascii="Calibri" w:hAnsi="Calibri" w:cs="Calibri"/>
          <w:highlight w:val="yellow"/>
        </w:rPr>
        <w:t>Trump continues to</w:t>
      </w:r>
      <w:r w:rsidRPr="00B434FD">
        <w:rPr>
          <w:rStyle w:val="StyleUnderline"/>
          <w:rFonts w:ascii="Calibri" w:hAnsi="Calibri" w:cs="Calibri"/>
        </w:rPr>
        <w:t xml:space="preserve"> do everything he can to </w:t>
      </w:r>
      <w:r w:rsidRPr="00CA0B1B">
        <w:rPr>
          <w:rStyle w:val="StyleUnderline"/>
          <w:rFonts w:ascii="Calibri" w:hAnsi="Calibri" w:cs="Calibri"/>
          <w:highlight w:val="yellow"/>
        </w:rPr>
        <w:t>entice</w:t>
      </w:r>
      <w:r w:rsidRPr="00B434FD">
        <w:rPr>
          <w:rStyle w:val="StyleUnderline"/>
          <w:rFonts w:ascii="Calibri" w:hAnsi="Calibri" w:cs="Calibri"/>
        </w:rPr>
        <w:t xml:space="preserve"> </w:t>
      </w:r>
      <w:r w:rsidRPr="00B434FD">
        <w:rPr>
          <w:rFonts w:cs="Calibri"/>
          <w:sz w:val="16"/>
        </w:rPr>
        <w:t xml:space="preserve">Vladimir </w:t>
      </w:r>
      <w:r w:rsidRPr="00CA0B1B">
        <w:rPr>
          <w:rStyle w:val="StyleUnderline"/>
          <w:rFonts w:ascii="Calibri" w:hAnsi="Calibri" w:cs="Calibri"/>
          <w:highlight w:val="yellow"/>
        </w:rPr>
        <w:t>Putin to interfere again.</w:t>
      </w:r>
    </w:p>
    <w:p w:rsidR="00C10017" w:rsidRPr="00B434FD" w:rsidRDefault="00C10017" w:rsidP="00C10017">
      <w:pPr>
        <w:rPr>
          <w:rStyle w:val="StyleUnderline"/>
          <w:rFonts w:ascii="Calibri" w:hAnsi="Calibri" w:cs="Calibri"/>
        </w:rPr>
      </w:pPr>
      <w:r w:rsidRPr="00B434FD">
        <w:rPr>
          <w:rStyle w:val="Emphasis"/>
          <w:rFonts w:cs="Calibri"/>
        </w:rPr>
        <w:t>The delusion.</w:t>
      </w:r>
      <w:r w:rsidRPr="00B434FD">
        <w:rPr>
          <w:rFonts w:cs="Calibri"/>
          <w:sz w:val="16"/>
        </w:rPr>
        <w:t xml:space="preserve"> Learn from Anthony Kennedy. Highly </w:t>
      </w:r>
      <w:r w:rsidRPr="00B434FD">
        <w:rPr>
          <w:rStyle w:val="StyleUnderline"/>
          <w:rFonts w:ascii="Calibri" w:hAnsi="Calibri" w:cs="Calibri"/>
        </w:rPr>
        <w:t>educated suburban Republican “swing votes” are not your savior.</w:t>
      </w:r>
      <w:r w:rsidRPr="00B434FD">
        <w:rPr>
          <w:rFonts w:cs="Calibri"/>
          <w:sz w:val="16"/>
        </w:rPr>
        <w:t xml:space="preserve"> </w:t>
      </w:r>
      <w:r w:rsidRPr="00B434FD">
        <w:rPr>
          <w:rStyle w:val="StyleUnderline"/>
          <w:rFonts w:ascii="Calibri" w:hAnsi="Calibri" w:cs="Calibri"/>
        </w:rPr>
        <w:t>They will turn on you</w:t>
      </w:r>
      <w:r w:rsidRPr="00B434FD">
        <w:rPr>
          <w:rFonts w:cs="Calibri"/>
          <w:sz w:val="16"/>
        </w:rPr>
        <w:t xml:space="preserve"> at the exact wrong moment, even if it means erasing a legacy of reproductive and LGBT rights and legitimizing a president’s attempt to sabotage an investigation into an attack on our democracy. The lure of </w:t>
      </w:r>
      <w:r w:rsidRPr="00B434FD">
        <w:rPr>
          <w:rStyle w:val="StyleUnderline"/>
          <w:rFonts w:ascii="Calibri" w:hAnsi="Calibri" w:cs="Calibri"/>
        </w:rPr>
        <w:t xml:space="preserve">swaying “disaffected” Republicans with </w:t>
      </w:r>
      <w:r w:rsidRPr="00CA0B1B">
        <w:rPr>
          <w:rStyle w:val="StyleUnderline"/>
          <w:rFonts w:ascii="Calibri" w:hAnsi="Calibri" w:cs="Calibri"/>
          <w:highlight w:val="yellow"/>
        </w:rPr>
        <w:t>cloudy “centrism” could</w:t>
      </w:r>
      <w:r w:rsidRPr="00B434FD">
        <w:rPr>
          <w:rStyle w:val="StyleUnderline"/>
          <w:rFonts w:ascii="Calibri" w:hAnsi="Calibri" w:cs="Calibri"/>
        </w:rPr>
        <w:t xml:space="preserve"> end up </w:t>
      </w:r>
      <w:r w:rsidRPr="00CA0B1B">
        <w:rPr>
          <w:rStyle w:val="StyleUnderline"/>
          <w:rFonts w:ascii="Calibri" w:hAnsi="Calibri" w:cs="Calibri"/>
          <w:highlight w:val="yellow"/>
        </w:rPr>
        <w:t>turn</w:t>
      </w:r>
      <w:r w:rsidRPr="00B434FD">
        <w:rPr>
          <w:rStyle w:val="StyleUnderline"/>
          <w:rFonts w:ascii="Calibri" w:hAnsi="Calibri" w:cs="Calibri"/>
        </w:rPr>
        <w:t xml:space="preserve">ing </w:t>
      </w:r>
      <w:r w:rsidRPr="00CA0B1B">
        <w:rPr>
          <w:rStyle w:val="StyleUnderline"/>
          <w:rFonts w:ascii="Calibri" w:hAnsi="Calibri" w:cs="Calibri"/>
          <w:highlight w:val="yellow"/>
        </w:rPr>
        <w:t>off your base</w:t>
      </w:r>
      <w:r w:rsidRPr="00B434FD">
        <w:rPr>
          <w:rFonts w:cs="Calibri"/>
          <w:sz w:val="16"/>
        </w:rPr>
        <w:t xml:space="preserve">, </w:t>
      </w:r>
      <w:r w:rsidRPr="00B434FD">
        <w:rPr>
          <w:rStyle w:val="StyleUnderline"/>
          <w:rFonts w:ascii="Calibri" w:hAnsi="Calibri" w:cs="Calibri"/>
        </w:rPr>
        <w:t xml:space="preserve">which has proven to be fickle. </w:t>
      </w:r>
    </w:p>
    <w:p w:rsidR="00C10017" w:rsidRPr="00B434FD" w:rsidRDefault="00C10017" w:rsidP="00C10017">
      <w:pPr>
        <w:rPr>
          <w:rFonts w:cs="Calibri"/>
          <w:sz w:val="16"/>
        </w:rPr>
      </w:pPr>
      <w:r w:rsidRPr="00B434FD">
        <w:rPr>
          <w:rFonts w:cs="Calibri"/>
          <w:sz w:val="16"/>
        </w:rPr>
        <w:t>This warning isn’t just for the left. Nobody need remind Democrats to worry. It’s pretty much our only hobby since January 20, 2017.</w:t>
      </w:r>
    </w:p>
    <w:p w:rsidR="00C10017" w:rsidRPr="00B434FD" w:rsidRDefault="00C10017" w:rsidP="00C10017">
      <w:pPr>
        <w:rPr>
          <w:rFonts w:cs="Calibri"/>
          <w:sz w:val="16"/>
        </w:rPr>
      </w:pPr>
      <w:r w:rsidRPr="00B434FD">
        <w:rPr>
          <w:rFonts w:cs="Calibri"/>
          <w:sz w:val="16"/>
        </w:rPr>
        <w:t xml:space="preserve">This is just a reminder that </w:t>
      </w:r>
      <w:r w:rsidRPr="00B434FD">
        <w:rPr>
          <w:rStyle w:val="Emphasis"/>
          <w:rFonts w:cs="Calibri"/>
        </w:rPr>
        <w:t>the House could easily join the presidency</w:t>
      </w:r>
      <w:r w:rsidRPr="00B434FD">
        <w:rPr>
          <w:rFonts w:cs="Calibri"/>
          <w:sz w:val="16"/>
        </w:rPr>
        <w:t xml:space="preserve"> and the Senate as being controlled by the party that got far fewer votes. If this happens, the loser won’t just be Democrats, it will also be democracy.</w:t>
      </w:r>
    </w:p>
    <w:p w:rsidR="00C10017" w:rsidRPr="00B434FD" w:rsidRDefault="00C10017" w:rsidP="00C10017">
      <w:pPr>
        <w:pStyle w:val="Heading4"/>
        <w:rPr>
          <w:rFonts w:cs="Calibri"/>
          <w:u w:val="single"/>
        </w:rPr>
      </w:pPr>
      <w:r w:rsidRPr="00B434FD">
        <w:rPr>
          <w:rFonts w:cs="Calibri"/>
        </w:rPr>
        <w:t xml:space="preserve">GOP will keep the house – Dem’s wave </w:t>
      </w:r>
      <w:r w:rsidRPr="00B434FD">
        <w:rPr>
          <w:rFonts w:cs="Calibri"/>
          <w:u w:val="single"/>
        </w:rPr>
        <w:t>won’t translate</w:t>
      </w:r>
      <w:r w:rsidRPr="00B434FD">
        <w:rPr>
          <w:rFonts w:cs="Calibri"/>
        </w:rPr>
        <w:t xml:space="preserve"> to seats – </w:t>
      </w:r>
      <w:r w:rsidRPr="00B434FD">
        <w:rPr>
          <w:rFonts w:cs="Calibri"/>
          <w:u w:val="single"/>
        </w:rPr>
        <w:t>gerrymandering</w:t>
      </w:r>
      <w:r w:rsidRPr="00B434FD">
        <w:rPr>
          <w:rFonts w:cs="Calibri"/>
        </w:rPr>
        <w:t xml:space="preserve">, </w:t>
      </w:r>
      <w:r w:rsidRPr="00B434FD">
        <w:rPr>
          <w:rFonts w:cs="Calibri"/>
          <w:u w:val="single"/>
        </w:rPr>
        <w:t>incumbents</w:t>
      </w:r>
      <w:r w:rsidRPr="00B434FD">
        <w:rPr>
          <w:rFonts w:cs="Calibri"/>
        </w:rPr>
        <w:t xml:space="preserve">, and </w:t>
      </w:r>
      <w:r w:rsidRPr="00B434FD">
        <w:rPr>
          <w:rFonts w:cs="Calibri"/>
          <w:u w:val="single"/>
        </w:rPr>
        <w:t>sorting</w:t>
      </w:r>
    </w:p>
    <w:p w:rsidR="00C10017" w:rsidRPr="00B434FD" w:rsidRDefault="00C10017" w:rsidP="00C10017">
      <w:pPr>
        <w:rPr>
          <w:rFonts w:cs="Calibri"/>
        </w:rPr>
      </w:pPr>
      <w:r w:rsidRPr="00B434FD">
        <w:rPr>
          <w:rStyle w:val="Style13ptBold"/>
          <w:rFonts w:ascii="Calibri" w:hAnsi="Calibri" w:cs="Calibri"/>
        </w:rPr>
        <w:t xml:space="preserve">Enten 6/11 </w:t>
      </w:r>
      <w:r w:rsidRPr="00B434FD">
        <w:rPr>
          <w:rFonts w:cs="Calibri"/>
        </w:rPr>
        <w:t xml:space="preserve">---- Harry, former “Whiz Kid,” senior political writer and analyst for </w:t>
      </w:r>
      <w:r w:rsidRPr="00B434FD">
        <w:rPr>
          <w:rFonts w:cs="Calibri"/>
          <w:i/>
        </w:rPr>
        <w:t>FiveThirtyEight</w:t>
      </w:r>
      <w:r w:rsidRPr="00B434FD">
        <w:rPr>
          <w:rFonts w:cs="Calibri"/>
        </w:rPr>
        <w:t xml:space="preserve">, Senior Writer and Analyst for </w:t>
      </w:r>
      <w:r w:rsidRPr="00B434FD">
        <w:rPr>
          <w:rFonts w:cs="Calibri"/>
          <w:i/>
        </w:rPr>
        <w:t>CNN Politics</w:t>
      </w:r>
      <w:r w:rsidRPr="00B434FD">
        <w:rPr>
          <w:rFonts w:cs="Calibri"/>
        </w:rPr>
        <w:t xml:space="preserve">, “A Blue Wave Could Happen and Still Hit a Wall,” </w:t>
      </w:r>
      <w:r w:rsidRPr="00B434FD">
        <w:rPr>
          <w:rFonts w:cs="Calibri"/>
          <w:i/>
        </w:rPr>
        <w:t xml:space="preserve">CNN, </w:t>
      </w:r>
      <w:r w:rsidRPr="00B434FD">
        <w:rPr>
          <w:rFonts w:cs="Calibri"/>
        </w:rPr>
        <w:t xml:space="preserve">2018, </w:t>
      </w:r>
      <w:hyperlink r:id="rId27" w:history="1">
        <w:r w:rsidRPr="00B434FD">
          <w:rPr>
            <w:rStyle w:val="Hyperlink"/>
            <w:rFonts w:cs="Calibri"/>
          </w:rPr>
          <w:t>https://www.cnn.com/2018/06/08/politics/national-house-vote-wave/index.html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As we get closer to November, I gain confidence that an electoral "wave" will develop the likes of 1946, 1994, 2006 and 2010.</w:t>
      </w:r>
    </w:p>
    <w:p w:rsidR="00C10017" w:rsidRPr="00B434FD" w:rsidRDefault="00C10017" w:rsidP="00C10017">
      <w:pPr>
        <w:rPr>
          <w:rFonts w:cs="Calibri"/>
          <w:sz w:val="14"/>
        </w:rPr>
      </w:pPr>
      <w:r w:rsidRPr="00B434FD">
        <w:rPr>
          <w:rFonts w:cs="Calibri"/>
          <w:sz w:val="14"/>
        </w:rPr>
        <w:t xml:space="preserve">Unlike the elections in those years, however, </w:t>
      </w:r>
      <w:r w:rsidRPr="00CA0B1B">
        <w:rPr>
          <w:rStyle w:val="StyleUnderline"/>
          <w:rFonts w:ascii="Calibri" w:hAnsi="Calibri" w:cs="Calibri"/>
          <w:highlight w:val="yellow"/>
        </w:rPr>
        <w:t xml:space="preserve">I'm </w:t>
      </w:r>
      <w:r w:rsidRPr="00CA0B1B">
        <w:rPr>
          <w:rStyle w:val="Emphasis"/>
          <w:rFonts w:cs="Calibri"/>
          <w:highlight w:val="yellow"/>
        </w:rPr>
        <w:t>not sure</w:t>
      </w:r>
      <w:r w:rsidRPr="00CA0B1B">
        <w:rPr>
          <w:rStyle w:val="StyleUnderline"/>
          <w:rFonts w:ascii="Calibri" w:hAnsi="Calibri" w:cs="Calibri"/>
          <w:highlight w:val="yellow"/>
        </w:rPr>
        <w:t xml:space="preserve"> a wave will</w:t>
      </w:r>
      <w:r w:rsidRPr="00B434FD">
        <w:rPr>
          <w:rFonts w:cs="Calibri"/>
          <w:sz w:val="14"/>
        </w:rPr>
        <w:t xml:space="preserve"> necessarily </w:t>
      </w:r>
      <w:r w:rsidRPr="00B434FD">
        <w:rPr>
          <w:rStyle w:val="StyleUnderline"/>
          <w:rFonts w:ascii="Calibri" w:hAnsi="Calibri" w:cs="Calibri"/>
        </w:rPr>
        <w:t xml:space="preserve">mean the minority party will </w:t>
      </w:r>
      <w:r w:rsidRPr="00CA0B1B">
        <w:rPr>
          <w:rStyle w:val="StyleUnderline"/>
          <w:rFonts w:ascii="Calibri" w:hAnsi="Calibri" w:cs="Calibri"/>
          <w:highlight w:val="yellow"/>
        </w:rPr>
        <w:t>wrestle</w:t>
      </w:r>
      <w:r w:rsidRPr="00B434FD">
        <w:rPr>
          <w:rStyle w:val="StyleUnderline"/>
          <w:rFonts w:ascii="Calibri" w:hAnsi="Calibri" w:cs="Calibri"/>
        </w:rPr>
        <w:t xml:space="preserve"> away</w:t>
      </w:r>
      <w:r w:rsidRPr="00B434FD">
        <w:rPr>
          <w:rFonts w:cs="Calibri"/>
          <w:sz w:val="14"/>
        </w:rPr>
        <w:t xml:space="preserve"> </w:t>
      </w:r>
      <w:r w:rsidRPr="00CA0B1B">
        <w:rPr>
          <w:rStyle w:val="StyleUnderline"/>
          <w:rFonts w:ascii="Calibri" w:hAnsi="Calibri" w:cs="Calibri"/>
          <w:highlight w:val="yellow"/>
        </w:rPr>
        <w:t>control</w:t>
      </w:r>
      <w:r w:rsidRPr="00B434FD">
        <w:rPr>
          <w:rStyle w:val="StyleUnderline"/>
          <w:rFonts w:ascii="Calibri" w:hAnsi="Calibri" w:cs="Calibri"/>
        </w:rPr>
        <w:t xml:space="preserve"> of the House</w:t>
      </w:r>
      <w:r w:rsidRPr="00B434FD">
        <w:rPr>
          <w:rFonts w:cs="Calibri"/>
          <w:sz w:val="14"/>
        </w:rPr>
        <w:t>.</w:t>
      </w:r>
    </w:p>
    <w:p w:rsidR="00C10017" w:rsidRPr="00B434FD" w:rsidRDefault="00C10017" w:rsidP="00C10017">
      <w:pPr>
        <w:rPr>
          <w:rFonts w:cs="Calibri"/>
          <w:sz w:val="14"/>
        </w:rPr>
      </w:pPr>
      <w:r w:rsidRPr="00B434FD">
        <w:rPr>
          <w:rFonts w:cs="Calibri"/>
          <w:sz w:val="14"/>
        </w:rPr>
        <w:t>How is this possible?</w:t>
      </w:r>
    </w:p>
    <w:p w:rsidR="00C10017" w:rsidRPr="00B434FD" w:rsidRDefault="00C10017" w:rsidP="00C10017">
      <w:pPr>
        <w:rPr>
          <w:rFonts w:cs="Calibri"/>
          <w:sz w:val="14"/>
        </w:rPr>
      </w:pPr>
      <w:r w:rsidRPr="00B434FD">
        <w:rPr>
          <w:rFonts w:cs="Calibri"/>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rsidR="00C10017" w:rsidRPr="00B434FD" w:rsidRDefault="00C10017" w:rsidP="00C10017">
      <w:pPr>
        <w:rPr>
          <w:rFonts w:cs="Calibri"/>
          <w:sz w:val="14"/>
        </w:rPr>
      </w:pPr>
      <w:r w:rsidRPr="00B434FD">
        <w:rPr>
          <w:rFonts w:cs="Calibri"/>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rsidR="00C10017" w:rsidRPr="00B434FD" w:rsidRDefault="00C10017" w:rsidP="00C10017">
      <w:pPr>
        <w:rPr>
          <w:rFonts w:cs="Calibri"/>
          <w:sz w:val="14"/>
        </w:rPr>
      </w:pPr>
      <w:r w:rsidRPr="00B434FD">
        <w:rPr>
          <w:rFonts w:cs="Calibri"/>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p>
    <w:p w:rsidR="00C10017" w:rsidRPr="00B434FD" w:rsidRDefault="00C10017" w:rsidP="00C10017">
      <w:pPr>
        <w:rPr>
          <w:rFonts w:cs="Calibri"/>
          <w:sz w:val="14"/>
        </w:rPr>
      </w:pPr>
      <w:r w:rsidRPr="00B434FD">
        <w:rPr>
          <w:rStyle w:val="StyleUnderline"/>
          <w:rFonts w:ascii="Calibri" w:hAnsi="Calibri" w:cs="Calibri"/>
        </w:rPr>
        <w:t xml:space="preserve">The problem for Democrats isn't lack of popular support. It's how that support gets </w:t>
      </w:r>
      <w:r w:rsidRPr="00B434FD">
        <w:rPr>
          <w:rStyle w:val="Emphasis"/>
          <w:rFonts w:cs="Calibri"/>
        </w:rPr>
        <w:t>translated</w:t>
      </w:r>
      <w:r w:rsidRPr="00B434FD">
        <w:rPr>
          <w:rFonts w:cs="Calibri"/>
          <w:sz w:val="14"/>
        </w:rPr>
        <w:t xml:space="preserve"> </w:t>
      </w:r>
      <w:r w:rsidRPr="00B434FD">
        <w:rPr>
          <w:rStyle w:val="StyleUnderline"/>
          <w:rFonts w:ascii="Calibri" w:hAnsi="Calibri" w:cs="Calibri"/>
        </w:rPr>
        <w:t>into seats. A 7.5-point win in</w:t>
      </w:r>
      <w:r w:rsidRPr="00B434FD">
        <w:rPr>
          <w:rFonts w:cs="Calibri"/>
          <w:sz w:val="14"/>
        </w:rPr>
        <w:t xml:space="preserve"> </w:t>
      </w:r>
      <w:r w:rsidRPr="00B434FD">
        <w:rPr>
          <w:rStyle w:val="StyleUnderline"/>
          <w:rFonts w:ascii="Calibri" w:hAnsi="Calibri" w:cs="Calibri"/>
        </w:rPr>
        <w:t>the national House vote puts Democrats</w:t>
      </w:r>
      <w:r w:rsidRPr="00B434FD">
        <w:rPr>
          <w:rFonts w:cs="Calibri"/>
          <w:sz w:val="14"/>
        </w:rPr>
        <w:t xml:space="preserve"> right </w:t>
      </w:r>
      <w:r w:rsidRPr="00B434FD">
        <w:rPr>
          <w:rStyle w:val="StyleUnderline"/>
          <w:rFonts w:ascii="Calibri" w:hAnsi="Calibri" w:cs="Calibri"/>
        </w:rPr>
        <w:t>in the area of where they need to be for a net gain of 23 seats to win a majority</w:t>
      </w:r>
      <w:r w:rsidRPr="00B434FD">
        <w:rPr>
          <w:rFonts w:cs="Calibri"/>
          <w:sz w:val="14"/>
        </w:rPr>
        <w:t xml:space="preserve"> of seats. </w:t>
      </w:r>
      <w:r w:rsidRPr="00B434FD">
        <w:rPr>
          <w:rStyle w:val="StyleUnderline"/>
          <w:rFonts w:ascii="Calibri" w:hAnsi="Calibri" w:cs="Calibri"/>
        </w:rPr>
        <w:t>The</w:t>
      </w:r>
      <w:r w:rsidRPr="00B434FD">
        <w:rPr>
          <w:rFonts w:cs="Calibri"/>
          <w:sz w:val="14"/>
        </w:rPr>
        <w:t xml:space="preserve"> level of </w:t>
      </w:r>
      <w:r w:rsidRPr="00B434FD">
        <w:rPr>
          <w:rStyle w:val="StyleUnderline"/>
          <w:rFonts w:ascii="Calibri" w:hAnsi="Calibri" w:cs="Calibri"/>
        </w:rPr>
        <w:t>disparity</w:t>
      </w:r>
      <w:r w:rsidRPr="00B434FD">
        <w:rPr>
          <w:rFonts w:cs="Calibri"/>
          <w:sz w:val="14"/>
        </w:rPr>
        <w:t xml:space="preserve"> between seats and votes won is far from exact, though it </w:t>
      </w:r>
      <w:r w:rsidRPr="00B434FD">
        <w:rPr>
          <w:rStyle w:val="StyleUnderline"/>
          <w:rFonts w:ascii="Calibri" w:hAnsi="Calibri" w:cs="Calibri"/>
        </w:rPr>
        <w:t>illustrates a rather important point</w:t>
      </w:r>
      <w:r w:rsidRPr="00B434FD">
        <w:rPr>
          <w:rFonts w:cs="Calibri"/>
          <w:sz w:val="14"/>
        </w:rPr>
        <w:t xml:space="preserve"> that I've spoken about at length.</w:t>
      </w:r>
    </w:p>
    <w:p w:rsidR="00C10017" w:rsidRPr="00B434FD" w:rsidRDefault="00C10017" w:rsidP="00C10017">
      <w:pPr>
        <w:rPr>
          <w:rFonts w:cs="Calibri"/>
          <w:sz w:val="14"/>
        </w:rPr>
      </w:pPr>
      <w:r w:rsidRPr="00B434FD">
        <w:rPr>
          <w:rStyle w:val="StyleUnderline"/>
          <w:rFonts w:ascii="Calibri" w:hAnsi="Calibri" w:cs="Calibri"/>
        </w:rPr>
        <w:t xml:space="preserve">It's </w:t>
      </w:r>
      <w:r w:rsidRPr="00B434FD">
        <w:rPr>
          <w:rStyle w:val="Emphasis"/>
          <w:rFonts w:cs="Calibri"/>
        </w:rPr>
        <w:t>not unusual</w:t>
      </w:r>
      <w:r w:rsidRPr="00B434FD">
        <w:rPr>
          <w:rFonts w:cs="Calibri"/>
          <w:sz w:val="14"/>
        </w:rPr>
        <w:t xml:space="preserve"> </w:t>
      </w:r>
      <w:r w:rsidRPr="00B434FD">
        <w:rPr>
          <w:rStyle w:val="StyleUnderline"/>
          <w:rFonts w:ascii="Calibri" w:hAnsi="Calibri" w:cs="Calibri"/>
        </w:rPr>
        <w:t>historically speaking for the minority party to need more than a majority of votes</w:t>
      </w:r>
      <w:r w:rsidRPr="00B434FD">
        <w:rPr>
          <w:rFonts w:cs="Calibri"/>
          <w:sz w:val="14"/>
        </w:rPr>
        <w:t xml:space="preserve"> (cast for the two major parties) </w:t>
      </w:r>
      <w:r w:rsidRPr="00B434FD">
        <w:rPr>
          <w:rStyle w:val="StyleUnderline"/>
          <w:rFonts w:ascii="Calibri" w:hAnsi="Calibri" w:cs="Calibri"/>
        </w:rPr>
        <w:t>to win a majority of seats</w:t>
      </w:r>
      <w:r w:rsidRPr="00B434FD">
        <w:rPr>
          <w:rFonts w:cs="Calibri"/>
          <w:sz w:val="14"/>
        </w:rPr>
        <w:t xml:space="preserve">. That's because </w:t>
      </w:r>
      <w:r w:rsidRPr="00CA0B1B">
        <w:rPr>
          <w:rStyle w:val="StyleUnderline"/>
          <w:rFonts w:ascii="Calibri" w:hAnsi="Calibri" w:cs="Calibri"/>
          <w:highlight w:val="yellow"/>
        </w:rPr>
        <w:t>incumbents</w:t>
      </w:r>
      <w:r w:rsidRPr="00B434FD">
        <w:rPr>
          <w:rFonts w:cs="Calibri"/>
          <w:sz w:val="14"/>
        </w:rPr>
        <w:t xml:space="preserve"> tend to </w:t>
      </w:r>
      <w:r w:rsidRPr="00CA0B1B">
        <w:rPr>
          <w:rStyle w:val="Emphasis"/>
          <w:rFonts w:cs="Calibri"/>
          <w:highlight w:val="yellow"/>
        </w:rPr>
        <w:t>outperform</w:t>
      </w:r>
      <w:r w:rsidRPr="00CA0B1B">
        <w:rPr>
          <w:rFonts w:cs="Calibri"/>
          <w:sz w:val="14"/>
          <w:highlight w:val="yellow"/>
        </w:rPr>
        <w:t xml:space="preserve"> </w:t>
      </w:r>
      <w:r w:rsidRPr="00CA0B1B">
        <w:rPr>
          <w:rStyle w:val="StyleUnderline"/>
          <w:rFonts w:ascii="Calibri" w:hAnsi="Calibri" w:cs="Calibri"/>
          <w:highlight w:val="yellow"/>
        </w:rPr>
        <w:t>the national environment, and the majority</w:t>
      </w:r>
      <w:r w:rsidRPr="00B434FD">
        <w:rPr>
          <w:rFonts w:cs="Calibri"/>
          <w:sz w:val="14"/>
        </w:rPr>
        <w:t xml:space="preserve"> </w:t>
      </w:r>
      <w:r w:rsidRPr="00B434FD">
        <w:rPr>
          <w:rStyle w:val="StyleUnderline"/>
          <w:rFonts w:ascii="Calibri" w:hAnsi="Calibri" w:cs="Calibri"/>
        </w:rPr>
        <w:t xml:space="preserve">party </w:t>
      </w:r>
      <w:r w:rsidRPr="00CA0B1B">
        <w:rPr>
          <w:rStyle w:val="StyleUnderline"/>
          <w:rFonts w:ascii="Calibri" w:hAnsi="Calibri" w:cs="Calibri"/>
          <w:highlight w:val="yellow"/>
        </w:rPr>
        <w:t>usually has more</w:t>
      </w:r>
      <w:r w:rsidRPr="00B434FD">
        <w:rPr>
          <w:rStyle w:val="StyleUnderline"/>
          <w:rFonts w:ascii="Calibri" w:hAnsi="Calibri" w:cs="Calibri"/>
        </w:rPr>
        <w:t xml:space="preserve"> incumbents running</w:t>
      </w:r>
      <w:r w:rsidRPr="00B434FD">
        <w:rPr>
          <w:rFonts w:cs="Calibri"/>
          <w:sz w:val="14"/>
        </w:rPr>
        <w:t>.</w:t>
      </w:r>
    </w:p>
    <w:p w:rsidR="00C10017" w:rsidRPr="00B434FD" w:rsidRDefault="00C10017" w:rsidP="00C10017">
      <w:pPr>
        <w:rPr>
          <w:rFonts w:cs="Calibri"/>
          <w:sz w:val="14"/>
        </w:rPr>
      </w:pPr>
      <w:r w:rsidRPr="00B434FD">
        <w:rPr>
          <w:rFonts w:cs="Calibri"/>
          <w:sz w:val="14"/>
        </w:rPr>
        <w:t xml:space="preserve">What is </w:t>
      </w:r>
      <w:r w:rsidRPr="00CA0B1B">
        <w:rPr>
          <w:rStyle w:val="StyleUnderline"/>
          <w:rFonts w:ascii="Calibri" w:hAnsi="Calibri" w:cs="Calibri"/>
          <w:highlight w:val="yellow"/>
        </w:rPr>
        <w:t xml:space="preserve">unusual about 2018 is </w:t>
      </w:r>
      <w:r w:rsidRPr="00CA0B1B">
        <w:rPr>
          <w:rStyle w:val="Emphasis"/>
          <w:rFonts w:cs="Calibri"/>
          <w:highlight w:val="yellow"/>
        </w:rPr>
        <w:t>how great the disparity is</w:t>
      </w:r>
      <w:r w:rsidRPr="00CA0B1B">
        <w:rPr>
          <w:rFonts w:cs="Calibri"/>
          <w:sz w:val="14"/>
          <w:highlight w:val="yellow"/>
        </w:rPr>
        <w:t xml:space="preserve"> </w:t>
      </w:r>
      <w:r w:rsidRPr="00CA0B1B">
        <w:rPr>
          <w:rStyle w:val="StyleUnderline"/>
          <w:rFonts w:ascii="Calibri" w:hAnsi="Calibri" w:cs="Calibri"/>
          <w:highlight w:val="yellow"/>
        </w:rPr>
        <w:t>between votes and seats</w:t>
      </w:r>
      <w:r w:rsidRPr="00B434FD">
        <w:rPr>
          <w:rStyle w:val="StyleUnderline"/>
          <w:rFonts w:ascii="Calibri" w:hAnsi="Calibri" w:cs="Calibri"/>
        </w:rPr>
        <w:t xml:space="preserve"> is likely to be </w:t>
      </w:r>
      <w:r w:rsidRPr="00CA0B1B">
        <w:rPr>
          <w:rStyle w:val="StyleUnderline"/>
          <w:rFonts w:ascii="Calibri" w:hAnsi="Calibri" w:cs="Calibri"/>
          <w:highlight w:val="yellow"/>
        </w:rPr>
        <w:t>because of</w:t>
      </w:r>
      <w:r w:rsidRPr="00B434FD">
        <w:rPr>
          <w:rFonts w:cs="Calibri"/>
          <w:sz w:val="14"/>
        </w:rPr>
        <w:t xml:space="preserve"> geographic </w:t>
      </w:r>
      <w:r w:rsidRPr="00CA0B1B">
        <w:rPr>
          <w:rStyle w:val="Emphasis"/>
          <w:rFonts w:cs="Calibri"/>
          <w:highlight w:val="yellow"/>
        </w:rPr>
        <w:t>sorting</w:t>
      </w:r>
      <w:r w:rsidRPr="00CA0B1B">
        <w:rPr>
          <w:rFonts w:cs="Calibri"/>
          <w:sz w:val="14"/>
          <w:highlight w:val="yellow"/>
        </w:rPr>
        <w:t xml:space="preserve"> </w:t>
      </w:r>
      <w:r w:rsidRPr="00CA0B1B">
        <w:rPr>
          <w:rStyle w:val="StyleUnderline"/>
          <w:rFonts w:ascii="Calibri" w:hAnsi="Calibri" w:cs="Calibri"/>
          <w:highlight w:val="yellow"/>
        </w:rPr>
        <w:t>and</w:t>
      </w:r>
      <w:r w:rsidRPr="00B434FD">
        <w:rPr>
          <w:rFonts w:cs="Calibri"/>
          <w:sz w:val="14"/>
        </w:rPr>
        <w:t xml:space="preserve"> </w:t>
      </w:r>
      <w:r w:rsidRPr="00CA0B1B">
        <w:rPr>
          <w:rStyle w:val="Emphasis"/>
          <w:rFonts w:cs="Calibri"/>
          <w:highlight w:val="yellow"/>
        </w:rPr>
        <w:t>gerrymandering</w:t>
      </w:r>
      <w:r w:rsidRPr="00B434FD">
        <w:rPr>
          <w:rFonts w:cs="Calibri"/>
          <w:sz w:val="14"/>
        </w:rPr>
        <w:t xml:space="preserve">. </w:t>
      </w:r>
      <w:r w:rsidRPr="00B434FD">
        <w:rPr>
          <w:rStyle w:val="StyleUnderline"/>
          <w:rFonts w:ascii="Calibri" w:hAnsi="Calibri" w:cs="Calibri"/>
        </w:rPr>
        <w:t>Usually, the minority party would need</w:t>
      </w:r>
      <w:r w:rsidRPr="00B434FD">
        <w:rPr>
          <w:rFonts w:cs="Calibri"/>
          <w:sz w:val="14"/>
        </w:rPr>
        <w:t xml:space="preserve"> to win the House popular vote by </w:t>
      </w:r>
      <w:r w:rsidRPr="00B434FD">
        <w:rPr>
          <w:rStyle w:val="StyleUnderline"/>
          <w:rFonts w:ascii="Calibri" w:hAnsi="Calibri" w:cs="Calibri"/>
        </w:rPr>
        <w:t>a few points</w:t>
      </w:r>
      <w:r w:rsidRPr="00B434FD">
        <w:rPr>
          <w:rFonts w:cs="Calibri"/>
          <w:sz w:val="14"/>
        </w:rPr>
        <w:t xml:space="preserve"> to win control, </w:t>
      </w:r>
      <w:r w:rsidRPr="00B434FD">
        <w:rPr>
          <w:rStyle w:val="Emphasis"/>
          <w:rFonts w:cs="Calibri"/>
        </w:rPr>
        <w:t>not seven</w:t>
      </w:r>
      <w:r w:rsidRPr="00B434FD">
        <w:rPr>
          <w:rFonts w:cs="Calibri"/>
          <w:sz w:val="14"/>
        </w:rPr>
        <w:t>.</w:t>
      </w:r>
    </w:p>
    <w:p w:rsidR="00C10017" w:rsidRPr="00B434FD" w:rsidRDefault="00C10017" w:rsidP="00C10017">
      <w:pPr>
        <w:rPr>
          <w:rFonts w:cs="Calibri"/>
          <w:sz w:val="14"/>
        </w:rPr>
      </w:pPr>
      <w:r w:rsidRPr="00B434FD">
        <w:rPr>
          <w:rFonts w:cs="Calibri"/>
          <w:sz w:val="14"/>
        </w:rPr>
        <w:t>It's this historic difference that makes it difficult, in my mind, to judge a wave on the sole basis of seats won and lost.</w:t>
      </w:r>
    </w:p>
    <w:p w:rsidR="00C10017" w:rsidRPr="00B434FD" w:rsidRDefault="00C10017" w:rsidP="00C10017">
      <w:pPr>
        <w:rPr>
          <w:rFonts w:cs="Calibri"/>
          <w:sz w:val="14"/>
        </w:rPr>
      </w:pPr>
      <w:r w:rsidRPr="00B434FD">
        <w:rPr>
          <w:rFonts w:cs="Calibri"/>
          <w:sz w:val="14"/>
        </w:rPr>
        <w:t>Now obviously, in terms of control of the government, it's seats that matter. It's also arguable that seats should be included in anyone's definition of a wave.</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It</w:t>
      </w:r>
      <w:r w:rsidRPr="00B434FD">
        <w:rPr>
          <w:rFonts w:cs="Calibri"/>
          <w:sz w:val="14"/>
        </w:rPr>
        <w:t xml:space="preserve"> just </w:t>
      </w:r>
      <w:r w:rsidRPr="00CA0B1B">
        <w:rPr>
          <w:rStyle w:val="StyleUnderline"/>
          <w:rFonts w:ascii="Calibri" w:hAnsi="Calibri" w:cs="Calibri"/>
          <w:highlight w:val="yellow"/>
        </w:rPr>
        <w:t>strikes me as</w:t>
      </w:r>
      <w:r w:rsidRPr="00CA0B1B">
        <w:rPr>
          <w:rFonts w:cs="Calibri"/>
          <w:sz w:val="14"/>
          <w:highlight w:val="yellow"/>
        </w:rPr>
        <w:t xml:space="preserve"> </w:t>
      </w:r>
      <w:r w:rsidRPr="00CA0B1B">
        <w:rPr>
          <w:rStyle w:val="Emphasis"/>
          <w:rFonts w:cs="Calibri"/>
          <w:highlight w:val="yellow"/>
        </w:rPr>
        <w:t>unreasonable</w:t>
      </w:r>
      <w:r w:rsidRPr="00CA0B1B">
        <w:rPr>
          <w:rFonts w:cs="Calibri"/>
          <w:sz w:val="14"/>
          <w:highlight w:val="yellow"/>
        </w:rPr>
        <w:t xml:space="preserve"> </w:t>
      </w:r>
      <w:r w:rsidRPr="00CA0B1B">
        <w:rPr>
          <w:rStyle w:val="StyleUnderline"/>
          <w:rFonts w:ascii="Calibri" w:hAnsi="Calibri" w:cs="Calibri"/>
          <w:highlight w:val="yellow"/>
        </w:rPr>
        <w:t>to expect</w:t>
      </w:r>
      <w:r w:rsidRPr="00B434FD">
        <w:rPr>
          <w:rFonts w:cs="Calibri"/>
          <w:sz w:val="14"/>
        </w:rPr>
        <w:t xml:space="preserve"> that </w:t>
      </w:r>
      <w:r w:rsidRPr="00CA0B1B">
        <w:rPr>
          <w:rStyle w:val="StyleUnderline"/>
          <w:rFonts w:ascii="Calibri" w:hAnsi="Calibri" w:cs="Calibri"/>
          <w:highlight w:val="yellow"/>
        </w:rPr>
        <w:t>Democrats to win</w:t>
      </w:r>
      <w:r w:rsidRPr="00B434FD">
        <w:rPr>
          <w:rStyle w:val="StyleUnderline"/>
          <w:rFonts w:ascii="Calibri" w:hAnsi="Calibri" w:cs="Calibri"/>
        </w:rPr>
        <w:t xml:space="preserve"> a net gain of much more than </w:t>
      </w:r>
      <w:r w:rsidRPr="00CA0B1B">
        <w:rPr>
          <w:rStyle w:val="StyleUnderline"/>
          <w:rFonts w:ascii="Calibri" w:hAnsi="Calibri" w:cs="Calibri"/>
          <w:highlight w:val="yellow"/>
        </w:rPr>
        <w:t>23 seats given the</w:t>
      </w:r>
      <w:r w:rsidRPr="00B434FD">
        <w:rPr>
          <w:rFonts w:cs="Calibri"/>
          <w:sz w:val="14"/>
        </w:rPr>
        <w:t xml:space="preserve"> vote/seat </w:t>
      </w:r>
      <w:r w:rsidRPr="00CA0B1B">
        <w:rPr>
          <w:rStyle w:val="StyleUnderline"/>
          <w:rFonts w:ascii="Calibri" w:hAnsi="Calibri" w:cs="Calibri"/>
          <w:highlight w:val="yellow"/>
        </w:rPr>
        <w:t xml:space="preserve">disparity and that </w:t>
      </w:r>
      <w:r w:rsidRPr="00CA0B1B">
        <w:rPr>
          <w:rStyle w:val="Emphasis"/>
          <w:rFonts w:cs="Calibri"/>
          <w:highlight w:val="yellow"/>
        </w:rPr>
        <w:t>no minority</w:t>
      </w:r>
      <w:r w:rsidRPr="00B434FD">
        <w:rPr>
          <w:rStyle w:val="Emphasis"/>
          <w:rFonts w:cs="Calibri"/>
        </w:rPr>
        <w:t xml:space="preserve"> party</w:t>
      </w:r>
      <w:r w:rsidRPr="00B434FD">
        <w:rPr>
          <w:rFonts w:cs="Calibri"/>
          <w:sz w:val="14"/>
        </w:rPr>
        <w:t xml:space="preserve"> </w:t>
      </w:r>
      <w:r w:rsidRPr="00B434FD">
        <w:rPr>
          <w:rStyle w:val="StyleUnderline"/>
          <w:rFonts w:ascii="Calibri" w:hAnsi="Calibri" w:cs="Calibri"/>
        </w:rPr>
        <w:t xml:space="preserve">in a midterm in the modern era </w:t>
      </w:r>
      <w:r w:rsidRPr="00CA0B1B">
        <w:rPr>
          <w:rStyle w:val="StyleUnderline"/>
          <w:rFonts w:ascii="Calibri" w:hAnsi="Calibri" w:cs="Calibri"/>
          <w:highlight w:val="yellow"/>
        </w:rPr>
        <w:t>has done better than</w:t>
      </w:r>
      <w:r w:rsidRPr="00B434FD">
        <w:rPr>
          <w:rStyle w:val="StyleUnderline"/>
          <w:rFonts w:ascii="Calibri" w:hAnsi="Calibri" w:cs="Calibri"/>
        </w:rPr>
        <w:t xml:space="preserve"> an </w:t>
      </w:r>
      <w:r w:rsidRPr="00CA0B1B">
        <w:rPr>
          <w:rStyle w:val="StyleUnderline"/>
          <w:rFonts w:ascii="Calibri" w:hAnsi="Calibri" w:cs="Calibri"/>
          <w:highlight w:val="yellow"/>
        </w:rPr>
        <w:t>8.5-point</w:t>
      </w:r>
      <w:r w:rsidRPr="00B434FD">
        <w:rPr>
          <w:rStyle w:val="StyleUnderline"/>
          <w:rFonts w:ascii="Calibri" w:hAnsi="Calibri" w:cs="Calibri"/>
        </w:rPr>
        <w:t xml:space="preserve"> popular vote win. If Democrats are able to do that, it would be </w:t>
      </w:r>
      <w:r w:rsidRPr="00B434FD">
        <w:rPr>
          <w:rStyle w:val="Emphasis"/>
          <w:rFonts w:cs="Calibri"/>
        </w:rPr>
        <w:t>extraordinary</w:t>
      </w:r>
      <w:r w:rsidRPr="00B434FD">
        <w:rPr>
          <w:rStyle w:val="StyleUnderline"/>
          <w:rFonts w:ascii="Calibri" w:hAnsi="Calibri" w:cs="Calibri"/>
        </w:rPr>
        <w: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Blue wave will be </w:t>
      </w:r>
      <w:r w:rsidRPr="00B434FD">
        <w:rPr>
          <w:rFonts w:cs="Calibri"/>
          <w:u w:val="single"/>
        </w:rPr>
        <w:t>softened</w:t>
      </w:r>
      <w:r w:rsidRPr="00B434FD">
        <w:rPr>
          <w:rFonts w:cs="Calibri"/>
        </w:rPr>
        <w:t xml:space="preserve"> in the House – nationwide </w:t>
      </w:r>
      <w:r w:rsidRPr="00B434FD">
        <w:rPr>
          <w:rFonts w:cs="Calibri"/>
          <w:u w:val="single"/>
        </w:rPr>
        <w:t>positive mood</w:t>
      </w:r>
      <w:r w:rsidRPr="00B434FD">
        <w:rPr>
          <w:rFonts w:cs="Calibri"/>
        </w:rPr>
        <w:t xml:space="preserve">, </w:t>
      </w:r>
      <w:r w:rsidRPr="00B434FD">
        <w:rPr>
          <w:rFonts w:cs="Calibri"/>
          <w:u w:val="single"/>
        </w:rPr>
        <w:t>too many seats</w:t>
      </w:r>
      <w:r w:rsidRPr="00B434FD">
        <w:rPr>
          <w:rFonts w:cs="Calibri"/>
        </w:rPr>
        <w:t xml:space="preserve"> needed, and </w:t>
      </w:r>
      <w:r w:rsidRPr="00B434FD">
        <w:rPr>
          <w:rFonts w:cs="Calibri"/>
          <w:u w:val="single"/>
        </w:rPr>
        <w:t>Dem mistakes</w:t>
      </w:r>
      <w:r w:rsidRPr="00B434FD">
        <w:rPr>
          <w:rFonts w:cs="Calibri"/>
        </w:rPr>
        <w:t xml:space="preserve"> – </w:t>
      </w:r>
      <w:r w:rsidRPr="00B434FD">
        <w:rPr>
          <w:rFonts w:cs="Calibri"/>
          <w:b w:val="0"/>
        </w:rPr>
        <w:t>assumes Trump unpopularity and Dem intensity</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28"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“I understand how unpopular</w:t>
      </w:r>
      <w:r w:rsidRPr="00B434FD">
        <w:rPr>
          <w:rFonts w:cs="Calibri"/>
          <w:sz w:val="14"/>
        </w:rPr>
        <w:t xml:space="preserve"> President </w:t>
      </w:r>
      <w:r w:rsidRPr="00B434FD">
        <w:rPr>
          <w:rStyle w:val="StyleUnderline"/>
          <w:rFonts w:ascii="Calibri" w:hAnsi="Calibri" w:cs="Calibri"/>
        </w:rPr>
        <w:t>Trump is, and the intensity behind the Democratic vote</w:t>
      </w:r>
      <w:r w:rsidRPr="00B434FD">
        <w:rPr>
          <w:rFonts w:cs="Calibri"/>
          <w:sz w:val="14"/>
        </w:rPr>
        <w:t xml:space="preserve">, </w:t>
      </w:r>
      <w:r w:rsidRPr="00B434FD">
        <w:rPr>
          <w:rStyle w:val="Emphasis"/>
          <w:rFonts w:cs="Calibri"/>
        </w:rPr>
        <w:t>but</w:t>
      </w:r>
      <w:r w:rsidRPr="00B434FD">
        <w:rPr>
          <w:rFonts w:cs="Calibri"/>
          <w:sz w:val="14"/>
        </w:rPr>
        <w:t xml:space="preserve"> </w:t>
      </w:r>
      <w:r w:rsidRPr="00CA0B1B">
        <w:rPr>
          <w:rStyle w:val="StyleUnderline"/>
          <w:rFonts w:ascii="Calibri" w:hAnsi="Calibri" w:cs="Calibri"/>
          <w:highlight w:val="yellow"/>
        </w:rPr>
        <w:t>how much does this</w:t>
      </w:r>
      <w:r w:rsidRPr="00B434FD">
        <w:rPr>
          <w:rFonts w:cs="Calibri"/>
          <w:sz w:val="14"/>
        </w:rPr>
        <w:t xml:space="preserve"> increasingly </w:t>
      </w:r>
      <w:r w:rsidRPr="00CA0B1B">
        <w:rPr>
          <w:rStyle w:val="Emphasis"/>
          <w:rFonts w:cs="Calibri"/>
          <w:highlight w:val="yellow"/>
        </w:rPr>
        <w:t>positive mood</w:t>
      </w:r>
      <w:r w:rsidRPr="00B434FD">
        <w:rPr>
          <w:rStyle w:val="StyleUnderline"/>
          <w:rFonts w:ascii="Calibri" w:hAnsi="Calibri" w:cs="Calibri"/>
        </w:rPr>
        <w:t xml:space="preserve"> of country, which is economically driven</w:t>
      </w:r>
      <w:r w:rsidRPr="00B434FD">
        <w:rPr>
          <w:rFonts w:cs="Calibri"/>
          <w:sz w:val="14"/>
        </w:rPr>
        <w:t xml:space="preserve">, </w:t>
      </w:r>
      <w:r w:rsidRPr="00CA0B1B">
        <w:rPr>
          <w:rStyle w:val="Emphasis"/>
          <w:rFonts w:cs="Calibri"/>
          <w:highlight w:val="yellow"/>
        </w:rPr>
        <w:t>soften the blue wave</w:t>
      </w:r>
      <w:r w:rsidRPr="00B434FD">
        <w:rPr>
          <w:rFonts w:cs="Calibri"/>
          <w:sz w:val="14"/>
        </w:rPr>
        <w:t xml:space="preserve">?” Mr. </w:t>
      </w:r>
      <w:r w:rsidRPr="00B434FD">
        <w:rPr>
          <w:rStyle w:val="StyleUnderline"/>
          <w:rFonts w:ascii="Calibri" w:hAnsi="Calibri" w:cs="Calibri"/>
        </w:rPr>
        <w:t>Newhouse asks</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The blue wave is real</w:t>
      </w:r>
      <w:r w:rsidRPr="00B434FD">
        <w:rPr>
          <w:rFonts w:cs="Calibri"/>
          <w:sz w:val="14"/>
        </w:rPr>
        <w:t>, he adds,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do the Democrats gain 20 seats or 40 seats</w:t>
      </w:r>
      <w:r w:rsidRPr="00B434FD">
        <w:rPr>
          <w:rFonts w:cs="Calibri"/>
          <w:sz w:val="14"/>
        </w:rPr>
        <w:t xml:space="preserve"> in the House</w:t>
      </w:r>
      <w:r w:rsidRPr="00B434FD">
        <w:rPr>
          <w:rStyle w:val="StyleUnderline"/>
          <w:rFonts w:ascii="Calibri" w:hAnsi="Calibri" w:cs="Calibri"/>
        </w:rPr>
        <w:t xml:space="preserve">?” The Democrats need a net gain of </w:t>
      </w:r>
      <w:r w:rsidRPr="00B434FD">
        <w:rPr>
          <w:rStyle w:val="Emphasis"/>
          <w:rFonts w:cs="Calibri"/>
        </w:rPr>
        <w:t>23 seats</w:t>
      </w:r>
      <w:r w:rsidRPr="00B434FD">
        <w:rPr>
          <w:rFonts w:cs="Calibri"/>
          <w:sz w:val="14"/>
        </w:rPr>
        <w:t xml:space="preserve"> to take over that chamber.</w:t>
      </w:r>
    </w:p>
    <w:p w:rsidR="00C10017" w:rsidRPr="00B434FD" w:rsidRDefault="00C10017" w:rsidP="00C10017">
      <w:pPr>
        <w:rPr>
          <w:rFonts w:cs="Calibri"/>
          <w:sz w:val="14"/>
        </w:rPr>
      </w:pPr>
      <w:r w:rsidRPr="00B434FD">
        <w:rPr>
          <w:rFonts w:cs="Calibri"/>
          <w:sz w:val="14"/>
        </w:rPr>
        <w:t xml:space="preserve">Peter </w:t>
      </w:r>
      <w:r w:rsidRPr="00CA0B1B">
        <w:rPr>
          <w:rStyle w:val="StyleUnderline"/>
          <w:rFonts w:ascii="Calibri" w:hAnsi="Calibri" w:cs="Calibri"/>
          <w:highlight w:val="yellow"/>
        </w:rPr>
        <w:t>Fenn</w:t>
      </w:r>
      <w:r w:rsidRPr="00B434FD">
        <w:rPr>
          <w:rFonts w:cs="Calibri"/>
          <w:sz w:val="14"/>
        </w:rPr>
        <w:t xml:space="preserve">, a longtime Democratic strategist, also </w:t>
      </w:r>
      <w:r w:rsidRPr="00CA0B1B">
        <w:rPr>
          <w:rStyle w:val="StyleUnderline"/>
          <w:rFonts w:ascii="Calibri" w:hAnsi="Calibri" w:cs="Calibri"/>
          <w:highlight w:val="yellow"/>
        </w:rPr>
        <w:t>sees potential</w:t>
      </w:r>
      <w:r w:rsidRPr="00B434FD">
        <w:rPr>
          <w:rFonts w:cs="Calibri"/>
          <w:sz w:val="14"/>
        </w:rPr>
        <w:t xml:space="preserve"> that </w:t>
      </w:r>
      <w:r w:rsidRPr="00CA0B1B">
        <w:rPr>
          <w:rStyle w:val="StyleUnderline"/>
          <w:rFonts w:ascii="Calibri" w:hAnsi="Calibri" w:cs="Calibri"/>
          <w:highlight w:val="yellow"/>
        </w:rPr>
        <w:t>the wave could</w:t>
      </w:r>
      <w:r w:rsidRPr="00B434FD">
        <w:rPr>
          <w:rStyle w:val="StyleUnderline"/>
          <w:rFonts w:ascii="Calibri" w:hAnsi="Calibri" w:cs="Calibri"/>
        </w:rPr>
        <w:t xml:space="preserve"> </w:t>
      </w:r>
      <w:r w:rsidRPr="00B434FD">
        <w:rPr>
          <w:rStyle w:val="Emphasis"/>
          <w:rFonts w:cs="Calibri"/>
        </w:rPr>
        <w:t>soften</w:t>
      </w:r>
      <w:r w:rsidRPr="00B434FD">
        <w:rPr>
          <w:rFonts w:cs="Calibri"/>
          <w:sz w:val="14"/>
        </w:rPr>
        <w:t xml:space="preserve">, </w:t>
      </w:r>
      <w:r w:rsidRPr="00CA0B1B">
        <w:rPr>
          <w:rStyle w:val="StyleUnderline"/>
          <w:rFonts w:ascii="Calibri" w:hAnsi="Calibri" w:cs="Calibri"/>
          <w:highlight w:val="yellow"/>
        </w:rPr>
        <w:t>and take some of the edge off</w:t>
      </w:r>
      <w:r w:rsidRPr="00CA0B1B">
        <w:rPr>
          <w:rFonts w:cs="Calibri"/>
          <w:sz w:val="14"/>
          <w:highlight w:val="yellow"/>
        </w:rPr>
        <w:t xml:space="preserve"> </w:t>
      </w:r>
      <w:r w:rsidRPr="00CA0B1B">
        <w:rPr>
          <w:rStyle w:val="StyleUnderline"/>
          <w:rFonts w:ascii="Calibri" w:hAnsi="Calibri" w:cs="Calibri"/>
          <w:highlight w:val="yellow"/>
        </w:rPr>
        <w:t>Democrats’</w:t>
      </w:r>
      <w:r w:rsidRPr="00B434FD">
        <w:rPr>
          <w:rStyle w:val="StyleUnderline"/>
          <w:rFonts w:ascii="Calibri" w:hAnsi="Calibri" w:cs="Calibri"/>
        </w:rPr>
        <w:t xml:space="preserve"> </w:t>
      </w:r>
      <w:r w:rsidRPr="00CA0B1B">
        <w:rPr>
          <w:rStyle w:val="StyleUnderline"/>
          <w:rFonts w:ascii="Calibri" w:hAnsi="Calibri" w:cs="Calibri"/>
          <w:highlight w:val="yellow"/>
        </w:rPr>
        <w:t>advantage, if they</w:t>
      </w:r>
      <w:r w:rsidRPr="00CA0B1B">
        <w:rPr>
          <w:rFonts w:cs="Calibri"/>
          <w:sz w:val="14"/>
          <w:highlight w:val="yellow"/>
        </w:rPr>
        <w:t xml:space="preserve"> </w:t>
      </w:r>
      <w:r w:rsidRPr="00CA0B1B">
        <w:rPr>
          <w:rStyle w:val="Emphasis"/>
          <w:rFonts w:cs="Calibri"/>
          <w:highlight w:val="yellow"/>
        </w:rPr>
        <w:t>mishandle their message</w:t>
      </w:r>
      <w:r w:rsidRPr="00B434FD">
        <w:rPr>
          <w:rFonts w:cs="Calibri"/>
          <w:sz w:val="14"/>
        </w:rPr>
        <w:t>.</w:t>
      </w:r>
    </w:p>
    <w:p w:rsidR="00C10017" w:rsidRPr="00B434FD" w:rsidRDefault="00C10017" w:rsidP="00C10017">
      <w:pPr>
        <w:rPr>
          <w:rFonts w:cs="Calibri"/>
          <w:sz w:val="14"/>
        </w:rPr>
      </w:pPr>
      <w:r w:rsidRPr="00B434FD">
        <w:rPr>
          <w:rFonts w:cs="Calibri"/>
          <w:sz w:val="14"/>
        </w:rPr>
        <w:t>“</w:t>
      </w:r>
      <w:r w:rsidRPr="00CA0B1B">
        <w:rPr>
          <w:rStyle w:val="StyleUnderline"/>
          <w:rFonts w:ascii="Calibri" w:hAnsi="Calibri" w:cs="Calibri"/>
          <w:highlight w:val="yellow"/>
        </w:rPr>
        <w:t>I worry</w:t>
      </w:r>
      <w:r w:rsidRPr="00B434FD">
        <w:rPr>
          <w:rStyle w:val="StyleUnderline"/>
          <w:rFonts w:ascii="Calibri" w:hAnsi="Calibri" w:cs="Calibri"/>
        </w:rPr>
        <w:t xml:space="preserve"> that </w:t>
      </w:r>
      <w:r w:rsidRPr="00CA0B1B">
        <w:rPr>
          <w:rStyle w:val="StyleUnderline"/>
          <w:rFonts w:ascii="Calibri" w:hAnsi="Calibri" w:cs="Calibri"/>
          <w:highlight w:val="yellow"/>
        </w:rPr>
        <w:t>we stay on Trump’s personal stuff</w:t>
      </w:r>
      <w:r w:rsidRPr="00B434FD">
        <w:rPr>
          <w:rStyle w:val="StyleUnderline"/>
          <w:rFonts w:ascii="Calibri" w:hAnsi="Calibri" w:cs="Calibri"/>
        </w:rPr>
        <w:t>,” he says</w:t>
      </w:r>
      <w:r w:rsidRPr="00B434FD">
        <w:rPr>
          <w:rFonts w:cs="Calibri"/>
          <w:sz w:val="14"/>
        </w:rPr>
        <w:t>. “You know, we don’t have to talk about Stormy Daniels.”</w:t>
      </w:r>
    </w:p>
    <w:p w:rsidR="00C10017" w:rsidRPr="00B434FD" w:rsidRDefault="00C10017" w:rsidP="00C10017">
      <w:pPr>
        <w:pStyle w:val="Heading3"/>
        <w:rPr>
          <w:rFonts w:cs="Calibri"/>
        </w:rPr>
      </w:pPr>
      <w:r w:rsidRPr="00B434FD">
        <w:rPr>
          <w:rFonts w:cs="Calibri"/>
        </w:rPr>
        <w:t>GOP House---A2: Momentum</w:t>
      </w:r>
    </w:p>
    <w:p w:rsidR="00C10017" w:rsidRPr="00B434FD" w:rsidRDefault="00C10017" w:rsidP="00C10017">
      <w:pPr>
        <w:pStyle w:val="Heading4"/>
        <w:rPr>
          <w:rFonts w:cs="Calibri"/>
        </w:rPr>
      </w:pPr>
      <w:r w:rsidRPr="00B434FD">
        <w:rPr>
          <w:rFonts w:cs="Calibri"/>
        </w:rPr>
        <w:t>Dems losing momentum – rebellion against leadership will cost them the midterms</w:t>
      </w:r>
    </w:p>
    <w:p w:rsidR="00C10017" w:rsidRPr="00B434FD" w:rsidRDefault="00C10017" w:rsidP="00C10017">
      <w:pPr>
        <w:rPr>
          <w:rFonts w:cs="Calibri"/>
        </w:rPr>
      </w:pPr>
      <w:r w:rsidRPr="00B434FD">
        <w:rPr>
          <w:rStyle w:val="Style13ptBold"/>
          <w:rFonts w:ascii="Calibri" w:hAnsi="Calibri" w:cs="Calibri"/>
        </w:rPr>
        <w:t>Polman 18</w:t>
      </w:r>
      <w:r w:rsidRPr="00B434FD">
        <w:rPr>
          <w:rFonts w:cs="Calibri"/>
        </w:rPr>
        <w:t>, national political columnist at WHYY News in Philadelphia and the writer in residence at the University of Pennsylvania, “</w:t>
      </w:r>
      <w:r w:rsidRPr="00B434FD">
        <w:rPr>
          <w:rFonts w:cs="Calibri"/>
          <w:bCs/>
        </w:rPr>
        <w:t xml:space="preserve">Can the GOP Demonize Pelosi One More Time?,” </w:t>
      </w:r>
      <w:hyperlink r:id="rId29" w:history="1">
        <w:r w:rsidRPr="00B434FD">
          <w:rPr>
            <w:rStyle w:val="Hyperlink"/>
            <w:rFonts w:cs="Calibri"/>
          </w:rPr>
          <w:t>https://www.theatlantic.com/politics/archive/2018/07/can-the-gop-demonize-pelosi-one-more-time/565466/HK</w:t>
        </w:r>
      </w:hyperlink>
    </w:p>
    <w:p w:rsidR="00C10017" w:rsidRPr="00B434FD" w:rsidRDefault="00C10017" w:rsidP="00C10017">
      <w:pPr>
        <w:rPr>
          <w:rFonts w:cs="Calibri"/>
          <w:u w:val="single"/>
        </w:rPr>
      </w:pPr>
      <w:r w:rsidRPr="00B434FD">
        <w:rPr>
          <w:rFonts w:cs="Calibri"/>
          <w:sz w:val="16"/>
        </w:rPr>
        <w:br/>
        <w:t xml:space="preserve">Democratic voters aren’t wild about Pelosi either; in a new </w:t>
      </w:r>
      <w:hyperlink r:id="rId30" w:history="1">
        <w:r w:rsidRPr="00B434FD">
          <w:rPr>
            <w:rStyle w:val="Hyperlink"/>
            <w:rFonts w:cs="Calibri"/>
            <w:sz w:val="16"/>
          </w:rPr>
          <w:t>Gallup poll</w:t>
        </w:r>
      </w:hyperlink>
      <w:r w:rsidRPr="00B434FD">
        <w:rPr>
          <w:rFonts w:cs="Calibri"/>
          <w:u w:val="single"/>
        </w:rPr>
        <w:t xml:space="preserve">, </w:t>
      </w:r>
      <w:r w:rsidRPr="00CA0B1B">
        <w:rPr>
          <w:rFonts w:cs="Calibri"/>
          <w:highlight w:val="yellow"/>
          <w:u w:val="single"/>
        </w:rPr>
        <w:t xml:space="preserve">only 55 percent rated her favorably, </w:t>
      </w:r>
      <w:r w:rsidRPr="00B434FD">
        <w:rPr>
          <w:rFonts w:cs="Calibri"/>
          <w:u w:val="single"/>
        </w:rPr>
        <w:t xml:space="preserve">her lowest score in nearly a decade, which is perhaps </w:t>
      </w:r>
      <w:r w:rsidRPr="00CA0B1B">
        <w:rPr>
          <w:rFonts w:cs="Calibri"/>
          <w:highlight w:val="yellow"/>
          <w:u w:val="single"/>
        </w:rPr>
        <w:t>a response to the fact that Democrats have lost 39 House seats</w:t>
      </w:r>
      <w:r w:rsidRPr="00B434FD">
        <w:rPr>
          <w:rFonts w:cs="Calibri"/>
          <w:u w:val="single"/>
        </w:rPr>
        <w:t xml:space="preserve"> </w:t>
      </w:r>
      <w:r w:rsidRPr="00B434FD">
        <w:rPr>
          <w:rFonts w:cs="Calibri"/>
          <w:sz w:val="16"/>
        </w:rPr>
        <w:t>since she took the speaker’s gavel in 2007, and that during the last Congress she presided over the smallest Democratic caucus since 1929.</w:t>
      </w:r>
      <w:hyperlink r:id="rId31" w:anchor="Correction1" w:history="1">
        <w:r w:rsidRPr="00B434FD">
          <w:rPr>
            <w:rStyle w:val="Hyperlink"/>
            <w:rFonts w:cs="Calibri"/>
            <w:sz w:val="16"/>
          </w:rPr>
          <w:t>*</w:t>
        </w:r>
      </w:hyperlink>
      <w:r w:rsidRPr="00B434FD">
        <w:rPr>
          <w:rFonts w:cs="Calibri"/>
          <w:sz w:val="16"/>
        </w:rPr>
        <w:t xml:space="preserve"> </w:t>
      </w:r>
      <w:r w:rsidRPr="00CA0B1B">
        <w:rPr>
          <w:rFonts w:cs="Calibri"/>
          <w:highlight w:val="yellow"/>
          <w:u w:val="single"/>
        </w:rPr>
        <w:t>And what’s noteworthy at the moment is the mini-rebellion among the 2018 candidates. Roughly two dozen Democrats—most of whom are running in red districts that the party believes it can flip—have publicly distanced themselves from Pelosi</w:t>
      </w:r>
      <w:r w:rsidRPr="00B434FD">
        <w:rPr>
          <w:rFonts w:cs="Calibri"/>
          <w:u w:val="single"/>
        </w:rPr>
        <w:t xml:space="preserve"> </w:t>
      </w:r>
      <w:r w:rsidRPr="00B434FD">
        <w:rPr>
          <w:rFonts w:cs="Calibri"/>
          <w:sz w:val="16"/>
        </w:rPr>
        <w:t>with all deliberate speed, seeking shelter in advance of an anticipated Republican storm. (One Democratic operative in Washington, D.C., told me privately that he suspects the actual number of dissidents is higher.)</w:t>
      </w:r>
      <w:r w:rsidRPr="00B434FD">
        <w:rPr>
          <w:rFonts w:cs="Calibri"/>
          <w:bCs/>
          <w:sz w:val="16"/>
        </w:rPr>
        <w:t xml:space="preserve"> </w:t>
      </w:r>
      <w:r w:rsidRPr="00B434FD">
        <w:rPr>
          <w:rFonts w:cs="Calibri"/>
          <w:sz w:val="16"/>
        </w:rPr>
        <w:t>Most of these red-district candidates are decorously signaling their independence, but you don’t need a decoder ring to get the message. Elissa Slotkin in Michigan’s Eighth District says that “on both sides of the aisle, people are seeking new leadership.” Dan McCready in North Carolina’s Ninth District says, “I think we need a whole new generation of people in D.C.” Jeff Van Drew in New Jersey’s Second District says, “It very well could be that we look at new Democratic leadership.” And a few have dispensed with euphemisms—most notably, Richard Ojeda of West Virginia’s Third District, who says that “Nancy Pelosi is an absolute train wreck,” which is probably what a Democratic candidate needs to say in Donald Trump–loving West Virginia. And dissident Democratic incumbents are still speaking out. Representative Tim Ryan of Ohio, who unsuccessfully sought to oust Pelosi after the 2016 debacle (he garnered one-third of the caucus votes), says he won’t support Pelosi for the speakership in the wake of a blue wave. His district is heavily working class; what he believes now is what he believed in November 2016, when he said</w:t>
      </w:r>
      <w:r w:rsidRPr="00B434FD">
        <w:rPr>
          <w:rFonts w:cs="Calibri"/>
          <w:u w:val="single"/>
        </w:rPr>
        <w:t>: “</w:t>
      </w:r>
      <w:r w:rsidRPr="00CA0B1B">
        <w:rPr>
          <w:rFonts w:cs="Calibri"/>
          <w:highlight w:val="yellow"/>
          <w:u w:val="single"/>
        </w:rPr>
        <w:t>We need a leader who can go into [heartland] congressional districts and be able to pull Trump voters back</w:t>
      </w:r>
      <w:r w:rsidRPr="00B434FD">
        <w:rPr>
          <w:rFonts w:cs="Calibri"/>
          <w:u w:val="single"/>
        </w:rPr>
        <w:t>.</w:t>
      </w:r>
      <w:r w:rsidRPr="00B434FD">
        <w:rPr>
          <w:rFonts w:cs="Calibri"/>
          <w:sz w:val="16"/>
        </w:rPr>
        <w:t xml:space="preserve"> [They] gave us the middle finger. They want us to change … If you’re a coach and your team doesn’t win, at some point you’ve got to change the coach.” Even Joseph Crowley, the Democratic congressman who ranks fourth in the leadership hierarchy (but not for much longer, due to his ouster in a New York primary), purposely whiffed last Sunday when asked whether he thought Pelosi deserves another stint as speaker if the party wins the House. He said, “</w:t>
      </w:r>
      <w:r w:rsidRPr="00CA0B1B">
        <w:rPr>
          <w:rFonts w:cs="Calibri"/>
          <w:highlight w:val="yellow"/>
          <w:u w:val="single"/>
        </w:rPr>
        <w:t>Well, look, you know, I do think that that’ll be up to the new Congress to decide who the next leader or speaker [will] be.” Having lost his seat by double digits to a young Democratic insurgent,</w:t>
      </w:r>
      <w:r w:rsidRPr="00CA0B1B">
        <w:rPr>
          <w:rFonts w:cs="Calibri"/>
          <w:b/>
          <w:highlight w:val="yellow"/>
          <w:u w:val="single"/>
        </w:rPr>
        <w:t xml:space="preserve"> he apparently sees no upside in the status quo.</w:t>
      </w:r>
    </w:p>
    <w:p w:rsidR="00C10017" w:rsidRPr="00B434FD" w:rsidRDefault="00C10017" w:rsidP="00C10017">
      <w:pPr>
        <w:pStyle w:val="Heading3"/>
        <w:rPr>
          <w:rFonts w:cs="Calibri"/>
        </w:rPr>
      </w:pPr>
      <w:r w:rsidRPr="00B434FD">
        <w:rPr>
          <w:rFonts w:cs="Calibri"/>
        </w:rPr>
        <w:t>GOP Senate</w:t>
      </w:r>
    </w:p>
    <w:p w:rsidR="00C10017" w:rsidRPr="00B434FD" w:rsidRDefault="00C10017" w:rsidP="00C10017">
      <w:pPr>
        <w:pStyle w:val="Heading4"/>
        <w:rPr>
          <w:rFonts w:cs="Calibri"/>
        </w:rPr>
      </w:pPr>
      <w:r w:rsidRPr="00B434FD">
        <w:rPr>
          <w:rFonts w:cs="Calibri"/>
        </w:rPr>
        <w:t xml:space="preserve">Dem chances at retaking the Senate are super slim – incumbents, new polls </w:t>
      </w:r>
    </w:p>
    <w:p w:rsidR="00C10017" w:rsidRPr="00B434FD" w:rsidRDefault="00C10017" w:rsidP="00C10017">
      <w:pPr>
        <w:rPr>
          <w:rFonts w:cs="Calibri"/>
        </w:rPr>
      </w:pPr>
      <w:r w:rsidRPr="00B434FD">
        <w:rPr>
          <w:rStyle w:val="Style13ptBold"/>
          <w:rFonts w:ascii="Calibri" w:hAnsi="Calibri" w:cs="Calibri"/>
        </w:rPr>
        <w:t xml:space="preserve">Scott 7-10 </w:t>
      </w:r>
      <w:r w:rsidRPr="00B434FD">
        <w:rPr>
          <w:rFonts w:cs="Calibri"/>
        </w:rPr>
        <w:t xml:space="preserve">(Dylan Scott, 7-10-2018, “New polls show Democrats have a narrow path to a Senate majority,” </w:t>
      </w:r>
      <w:hyperlink r:id="rId32" w:history="1">
        <w:r w:rsidRPr="00B434FD">
          <w:rPr>
            <w:rStyle w:val="Hyperlink"/>
            <w:rFonts w:cs="Calibri"/>
          </w:rPr>
          <w:t>https://www.vox.com/policy-and-politics/2018/7/10/17553404/senate-elections-2018-polls-florida-arizona-nevada)//funk</w:t>
        </w:r>
      </w:hyperlink>
      <w:r w:rsidRPr="00B434FD">
        <w:rPr>
          <w:rFonts w:cs="Calibri"/>
        </w:rPr>
        <w:t xml:space="preserve"> </w:t>
      </w:r>
    </w:p>
    <w:p w:rsidR="00C10017" w:rsidRPr="00B434FD" w:rsidRDefault="00C10017" w:rsidP="00C10017">
      <w:pPr>
        <w:rPr>
          <w:rFonts w:cs="Calibri"/>
        </w:rPr>
      </w:pPr>
    </w:p>
    <w:p w:rsidR="00C10017" w:rsidRPr="00B434FD" w:rsidRDefault="00C10017" w:rsidP="00C10017">
      <w:pPr>
        <w:rPr>
          <w:rFonts w:cs="Calibri"/>
          <w:sz w:val="12"/>
        </w:rPr>
      </w:pPr>
      <w:r w:rsidRPr="00B434FD">
        <w:rPr>
          <w:rFonts w:cs="Calibri"/>
          <w:sz w:val="12"/>
        </w:rPr>
        <w:t xml:space="preserve">Axios, in conjunction with Survey Monkey, </w:t>
      </w:r>
      <w:r w:rsidRPr="00B434FD">
        <w:rPr>
          <w:rStyle w:val="StyleUnderline"/>
          <w:rFonts w:ascii="Calibri" w:hAnsi="Calibri" w:cs="Calibri"/>
        </w:rPr>
        <w:t xml:space="preserve">just dropped a big batch of polls from battleground states for the 2018 Senate elections, which are either good or bad news for Democrats, </w:t>
      </w:r>
      <w:r w:rsidRPr="00B434FD">
        <w:rPr>
          <w:rFonts w:cs="Calibri"/>
          <w:sz w:val="12"/>
        </w:rPr>
        <w:t xml:space="preserve">depending on how you look at it. </w:t>
      </w:r>
      <w:r w:rsidRPr="00CA0B1B">
        <w:rPr>
          <w:rStyle w:val="Emphasis"/>
          <w:rFonts w:cs="Calibri"/>
          <w:highlight w:val="yellow"/>
        </w:rPr>
        <w:t>Democrats are on the defensive</w:t>
      </w:r>
      <w:r w:rsidRPr="00B434FD">
        <w:rPr>
          <w:rStyle w:val="Emphasis"/>
          <w:rFonts w:cs="Calibri"/>
        </w:rPr>
        <w:t xml:space="preserve">, with </w:t>
      </w:r>
      <w:r w:rsidRPr="00CA0B1B">
        <w:rPr>
          <w:rStyle w:val="Emphasis"/>
          <w:rFonts w:cs="Calibri"/>
          <w:highlight w:val="yellow"/>
        </w:rPr>
        <w:t>incumbents in 10 states that</w:t>
      </w:r>
      <w:r w:rsidRPr="00B434FD">
        <w:rPr>
          <w:rStyle w:val="Emphasis"/>
          <w:rFonts w:cs="Calibri"/>
        </w:rPr>
        <w:t xml:space="preserve"> Donald </w:t>
      </w:r>
      <w:r w:rsidRPr="00CA0B1B">
        <w:rPr>
          <w:rStyle w:val="Emphasis"/>
          <w:rFonts w:cs="Calibri"/>
          <w:highlight w:val="yellow"/>
        </w:rPr>
        <w:t>Trump won</w:t>
      </w:r>
      <w:r w:rsidRPr="00B434FD">
        <w:rPr>
          <w:rStyle w:val="Emphasis"/>
          <w:rFonts w:cs="Calibri"/>
        </w:rPr>
        <w:t xml:space="preserve"> in 2016, while having only a couple of obvious opportunities to win Republican-held seats. </w:t>
      </w:r>
      <w:r w:rsidRPr="00B434FD">
        <w:rPr>
          <w:rFonts w:cs="Calibri"/>
          <w:sz w:val="12"/>
        </w:rPr>
        <w:t xml:space="preserve">The Democrats’ path to victory is narrow if they want to flip the GOP’s current 51-to-49 majority. </w:t>
      </w:r>
      <w:r w:rsidRPr="00CA0B1B">
        <w:rPr>
          <w:rStyle w:val="Emphasis"/>
          <w:rFonts w:cs="Calibri"/>
          <w:highlight w:val="yellow"/>
        </w:rPr>
        <w:t>The Democrats won’t flip the Senate</w:t>
      </w:r>
      <w:r w:rsidRPr="00B434FD">
        <w:rPr>
          <w:rFonts w:cs="Calibri"/>
          <w:sz w:val="12"/>
        </w:rPr>
        <w:t xml:space="preserve">, according to this new Axios survey that </w:t>
      </w:r>
      <w:r w:rsidRPr="00B434FD">
        <w:rPr>
          <w:rStyle w:val="StyleUnderline"/>
          <w:rFonts w:ascii="Calibri" w:hAnsi="Calibri" w:cs="Calibri"/>
        </w:rPr>
        <w:t>contacted more than 12,600 voters across 13 states</w:t>
      </w:r>
      <w:r w:rsidRPr="00B434FD">
        <w:rPr>
          <w:rFonts w:cs="Calibri"/>
          <w:sz w:val="12"/>
        </w:rPr>
        <w:t xml:space="preserve">. Yes, </w:t>
      </w:r>
      <w:r w:rsidRPr="00B434FD">
        <w:rPr>
          <w:rStyle w:val="Emphasis"/>
          <w:rFonts w:cs="Calibri"/>
        </w:rPr>
        <w:t xml:space="preserve">they are expected to win Arizona and Nevada away from the Republicans, but </w:t>
      </w:r>
      <w:r w:rsidRPr="00CA0B1B">
        <w:rPr>
          <w:rStyle w:val="Emphasis"/>
          <w:rFonts w:cs="Calibri"/>
          <w:highlight w:val="yellow"/>
        </w:rPr>
        <w:t>Democrats are narrowly trailing in Florida, North Dakota, and Indiana.</w:t>
      </w:r>
      <w:r w:rsidRPr="00B434FD">
        <w:rPr>
          <w:rStyle w:val="Emphasis"/>
          <w:rFonts w:cs="Calibri"/>
        </w:rPr>
        <w:t xml:space="preserve"> That would </w:t>
      </w:r>
      <w:r w:rsidRPr="00CA0B1B">
        <w:rPr>
          <w:rStyle w:val="Emphasis"/>
          <w:rFonts w:cs="Calibri"/>
          <w:highlight w:val="yellow"/>
        </w:rPr>
        <w:t>mean a 52-to-48 Republican majority</w:t>
      </w:r>
      <w:r w:rsidRPr="00B434FD">
        <w:rPr>
          <w:rStyle w:val="Emphasis"/>
          <w:rFonts w:cs="Calibri"/>
        </w:rPr>
        <w:t>.</w:t>
      </w:r>
      <w:r w:rsidRPr="00B434FD">
        <w:rPr>
          <w:rFonts w:cs="Calibri"/>
          <w:sz w:val="12"/>
        </w:rPr>
        <w:t xml:space="preserve"> </w:t>
      </w:r>
      <w:r w:rsidRPr="00B434FD">
        <w:rPr>
          <w:rStyle w:val="StyleUnderline"/>
          <w:rFonts w:ascii="Calibri" w:hAnsi="Calibri" w:cs="Calibri"/>
        </w:rPr>
        <w:t xml:space="preserve">Yet considering how tough a map the Democrats are facing, that’s not terrible. And by looking closer at the Axios/SurveyMonkey poll while accounting for other surveys, an observer can indeed identify a path to narrow Democratic victory. Perhaps the most important state to watch — and certainly the one with the most expensive race — is in </w:t>
      </w:r>
      <w:r w:rsidRPr="00CA0B1B">
        <w:rPr>
          <w:rStyle w:val="StyleUnderline"/>
          <w:rFonts w:ascii="Calibri" w:hAnsi="Calibri" w:cs="Calibri"/>
          <w:highlight w:val="yellow"/>
        </w:rPr>
        <w:t>Florida</w:t>
      </w:r>
      <w:r w:rsidRPr="00B434FD">
        <w:rPr>
          <w:rStyle w:val="StyleUnderline"/>
          <w:rFonts w:ascii="Calibri" w:hAnsi="Calibri" w:cs="Calibri"/>
        </w:rPr>
        <w:t>. It should be a tight race; this was the site of one of Trump’s closest wins, and Nelson has been in office a long time</w:t>
      </w:r>
      <w:r w:rsidRPr="00B434FD">
        <w:rPr>
          <w:rFonts w:cs="Calibri"/>
          <w:sz w:val="12"/>
        </w:rPr>
        <w:t xml:space="preserve">. Operatives in the state have said that Nelson would need strong fundraising to match that of Scott, who is able to significantly self-fund his campaign. </w:t>
      </w:r>
      <w:r w:rsidRPr="00B434FD">
        <w:rPr>
          <w:rStyle w:val="StyleUnderline"/>
          <w:rFonts w:ascii="Calibri" w:hAnsi="Calibri" w:cs="Calibri"/>
        </w:rPr>
        <w:t xml:space="preserve">The polling average, from Real Clear Politics, is narrow: Scott holds a 2 point advantage. The Axios poll found the </w:t>
      </w:r>
      <w:r w:rsidRPr="00CA0B1B">
        <w:rPr>
          <w:rStyle w:val="StyleUnderline"/>
          <w:rFonts w:ascii="Calibri" w:hAnsi="Calibri" w:cs="Calibri"/>
          <w:highlight w:val="yellow"/>
        </w:rPr>
        <w:t>Republican up by 3 points</w:t>
      </w:r>
      <w:r w:rsidRPr="00B434FD">
        <w:rPr>
          <w:rStyle w:val="StyleUnderline"/>
          <w:rFonts w:ascii="Calibri" w:hAnsi="Calibri" w:cs="Calibri"/>
        </w:rPr>
        <w:t>. Polling has been consistently strong for Democrat Kyrsten Sinema in Arizona</w:t>
      </w:r>
      <w:r w:rsidRPr="00B434FD">
        <w:rPr>
          <w:rFonts w:cs="Calibri"/>
          <w:sz w:val="12"/>
        </w:rPr>
        <w:t xml:space="preserve">. With a kind of fierce and late Republican primary there, she looks like a strong bet to flip the seat. Nevada is also favorable for Democrats, and Rep. Jacky Rosen, who is now officially the Democratic candidate, should be a strong challenger to Republican Sen. Dean Heller. He is the only Republican facing a reelection race in a state that presidential candidate Hillary Clinton won in 2016. Axios puts Rosen in the lead, 48 percent to 45 percent. </w:t>
      </w:r>
      <w:r w:rsidRPr="00CA0B1B">
        <w:rPr>
          <w:rStyle w:val="StyleUnderline"/>
          <w:rFonts w:ascii="Calibri" w:hAnsi="Calibri" w:cs="Calibri"/>
          <w:highlight w:val="yellow"/>
        </w:rPr>
        <w:t>Tennessee is looking a little more like a long shot for Democrats</w:t>
      </w:r>
      <w:r w:rsidRPr="00B434FD">
        <w:rPr>
          <w:rFonts w:cs="Calibri"/>
          <w:sz w:val="12"/>
        </w:rPr>
        <w:t xml:space="preserve">, if Axios is onto something. A </w:t>
      </w:r>
      <w:r w:rsidRPr="00B434FD">
        <w:rPr>
          <w:rStyle w:val="StyleUnderline"/>
          <w:rFonts w:ascii="Calibri" w:hAnsi="Calibri" w:cs="Calibri"/>
        </w:rPr>
        <w:t xml:space="preserve">Democratic win always seemed like a bit of a stretch; the </w:t>
      </w:r>
      <w:r w:rsidRPr="00CA0B1B">
        <w:rPr>
          <w:rStyle w:val="StyleUnderline"/>
          <w:rFonts w:ascii="Calibri" w:hAnsi="Calibri" w:cs="Calibri"/>
          <w:highlight w:val="yellow"/>
        </w:rPr>
        <w:t>state pretty consistently votes for Republican, and Trump is still pretty popular here.</w:t>
      </w:r>
      <w:r w:rsidRPr="00B434FD">
        <w:rPr>
          <w:rFonts w:cs="Calibri"/>
          <w:sz w:val="12"/>
        </w:rPr>
        <w:t xml:space="preserve"> Democrats did get a strong recruit in popular former Gov. Phil Bredesen, and he had been leading in the polls. But Axios found Republican Rep. Marsha Blackburn leading by a whopping 14 points. Bredesen had been holding a 5-point advantage in the polling average before that. Two Democrats in Trump country states are performing pretty strongly in polls, according to Axios and the averages. The new Axios poll shows Montana’s Jon Tester ahead by 12 points, and that has pretty consistently been his margin in other polling. West Virginia’s Joe Manchin’s chances are also looking pretty strong in the state that likes Trump best; he’s holding a 13-point lead in the Axios poll and a 6-point lead in the polling average</w:t>
      </w:r>
      <w:r w:rsidRPr="00B434FD">
        <w:rPr>
          <w:rStyle w:val="StyleUnderline"/>
          <w:rFonts w:ascii="Calibri" w:hAnsi="Calibri" w:cs="Calibri"/>
        </w:rPr>
        <w:t xml:space="preserve">. </w:t>
      </w:r>
      <w:r w:rsidRPr="00B434FD">
        <w:rPr>
          <w:rFonts w:cs="Calibri"/>
          <w:sz w:val="12"/>
        </w:rPr>
        <w:t xml:space="preserve">Axios also found Democratic Sen. Claire McCaskill 2 points ahead of Republican Attorney General Josh Hawley in a Missouri contest. That race should be close, but a state GOP tainted by scandal could be a boon for the Democrat. </w:t>
      </w:r>
      <w:r w:rsidRPr="00CA0B1B">
        <w:rPr>
          <w:rStyle w:val="StyleUnderline"/>
          <w:rFonts w:ascii="Calibri" w:hAnsi="Calibri" w:cs="Calibri"/>
          <w:highlight w:val="yellow"/>
        </w:rPr>
        <w:t>Indiana and North Dakota might present the toughest races for Democrats</w:t>
      </w:r>
      <w:r w:rsidRPr="00B434FD">
        <w:rPr>
          <w:rStyle w:val="StyleUnderline"/>
          <w:rFonts w:ascii="Calibri" w:hAnsi="Calibri" w:cs="Calibri"/>
        </w:rPr>
        <w:t xml:space="preserve">. </w:t>
      </w:r>
      <w:r w:rsidRPr="00B434FD">
        <w:rPr>
          <w:rFonts w:cs="Calibri"/>
          <w:sz w:val="12"/>
        </w:rPr>
        <w:t xml:space="preserve">Axios found </w:t>
      </w:r>
      <w:r w:rsidRPr="00B434FD">
        <w:rPr>
          <w:rStyle w:val="StyleUnderline"/>
          <w:rFonts w:ascii="Calibri" w:hAnsi="Calibri" w:cs="Calibri"/>
        </w:rPr>
        <w:t xml:space="preserve">incumbent Sen. Joe </w:t>
      </w:r>
      <w:r w:rsidRPr="00CA0B1B">
        <w:rPr>
          <w:rStyle w:val="StyleUnderline"/>
          <w:rFonts w:ascii="Calibri" w:hAnsi="Calibri" w:cs="Calibri"/>
          <w:highlight w:val="yellow"/>
        </w:rPr>
        <w:t>Donnelly down 2 points to Republican</w:t>
      </w:r>
      <w:r w:rsidRPr="00B434FD">
        <w:rPr>
          <w:rStyle w:val="StyleUnderline"/>
          <w:rFonts w:ascii="Calibri" w:hAnsi="Calibri" w:cs="Calibri"/>
        </w:rPr>
        <w:t xml:space="preserve"> Mike </w:t>
      </w:r>
      <w:r w:rsidRPr="00CA0B1B">
        <w:rPr>
          <w:rStyle w:val="StyleUnderline"/>
          <w:rFonts w:ascii="Calibri" w:hAnsi="Calibri" w:cs="Calibri"/>
          <w:highlight w:val="yellow"/>
        </w:rPr>
        <w:t>Braun in Indiana</w:t>
      </w:r>
      <w:r w:rsidRPr="00B434FD">
        <w:rPr>
          <w:rFonts w:cs="Calibri"/>
          <w:sz w:val="12"/>
        </w:rPr>
        <w:t xml:space="preserve">, and the only other poll about the race put Braun ahead by 1 point. </w:t>
      </w:r>
      <w:r w:rsidRPr="00B434FD">
        <w:rPr>
          <w:rStyle w:val="StyleUnderline"/>
          <w:rFonts w:ascii="Calibri" w:hAnsi="Calibri" w:cs="Calibri"/>
        </w:rPr>
        <w:t xml:space="preserve">In </w:t>
      </w:r>
      <w:r w:rsidRPr="00CA0B1B">
        <w:rPr>
          <w:rStyle w:val="StyleUnderline"/>
          <w:rFonts w:ascii="Calibri" w:hAnsi="Calibri" w:cs="Calibri"/>
          <w:highlight w:val="yellow"/>
        </w:rPr>
        <w:t>North Dakota Democratic Sen. Heidi Heitkamp trailed Republican Rep. Kevin Cramer by 5 points</w:t>
      </w:r>
      <w:r w:rsidRPr="00B434FD">
        <w:rPr>
          <w:rFonts w:cs="Calibri"/>
          <w:sz w:val="12"/>
        </w:rPr>
        <w:t xml:space="preserve"> in the new Axios survey. The other polling also indicates a close contest there.</w:t>
      </w:r>
    </w:p>
    <w:p w:rsidR="00C10017" w:rsidRPr="00B434FD" w:rsidRDefault="00C10017" w:rsidP="00C10017">
      <w:pPr>
        <w:pStyle w:val="Heading4"/>
        <w:rPr>
          <w:rFonts w:cs="Calibri"/>
        </w:rPr>
      </w:pPr>
      <w:r w:rsidRPr="00B434FD">
        <w:rPr>
          <w:rFonts w:cs="Calibri"/>
        </w:rPr>
        <w:t>GOP wins the Senate—recent primaries</w:t>
      </w:r>
    </w:p>
    <w:p w:rsidR="00C10017" w:rsidRPr="00B434FD" w:rsidRDefault="00C10017" w:rsidP="00C10017">
      <w:pPr>
        <w:rPr>
          <w:rFonts w:cs="Calibri"/>
        </w:rPr>
      </w:pPr>
      <w:r w:rsidRPr="00B434FD">
        <w:rPr>
          <w:rStyle w:val="Style13ptBold"/>
          <w:rFonts w:ascii="Calibri" w:hAnsi="Calibri" w:cs="Calibri"/>
        </w:rPr>
        <w:t>Carney 18</w:t>
      </w:r>
      <w:r w:rsidRPr="00B434FD">
        <w:rPr>
          <w:rFonts w:cs="Calibri"/>
        </w:rPr>
        <w:t xml:space="preserve"> (Jordain Carney is a reporter at The Hill, 5-10-2018, "Senate GOP relieved after primary wins," TheHill, http://thehill.com/homenews/senate/387026-senate-gop-relieved-after-primary-wins) //JackH</w:t>
      </w:r>
    </w:p>
    <w:p w:rsidR="00C10017" w:rsidRPr="00B434FD" w:rsidRDefault="00C10017" w:rsidP="00C10017">
      <w:pPr>
        <w:rPr>
          <w:rFonts w:cs="Calibri"/>
        </w:rPr>
      </w:pPr>
    </w:p>
    <w:p w:rsidR="00C10017" w:rsidRPr="00B434FD" w:rsidRDefault="00C10017" w:rsidP="00C10017">
      <w:pPr>
        <w:rPr>
          <w:rFonts w:cs="Calibri"/>
        </w:rPr>
      </w:pPr>
      <w:r w:rsidRPr="00CA0B1B">
        <w:rPr>
          <w:rStyle w:val="StyleUnderline"/>
          <w:rFonts w:ascii="Calibri" w:hAnsi="Calibri" w:cs="Calibri"/>
          <w:highlight w:val="yellow"/>
        </w:rPr>
        <w:t>Republicans</w:t>
      </w:r>
      <w:r w:rsidRPr="00B434FD">
        <w:rPr>
          <w:rStyle w:val="StyleUnderline"/>
          <w:rFonts w:ascii="Calibri" w:hAnsi="Calibri" w:cs="Calibri"/>
        </w:rPr>
        <w:t xml:space="preserve"> are breathing a sigh of relief after </w:t>
      </w:r>
      <w:r w:rsidRPr="00CA0B1B">
        <w:rPr>
          <w:rStyle w:val="StyleUnderline"/>
          <w:rFonts w:ascii="Calibri" w:hAnsi="Calibri" w:cs="Calibri"/>
          <w:highlight w:val="yellow"/>
        </w:rPr>
        <w:t>establishment</w:t>
      </w:r>
      <w:r w:rsidRPr="00B434FD">
        <w:rPr>
          <w:rStyle w:val="StyleUnderline"/>
          <w:rFonts w:ascii="Calibri" w:hAnsi="Calibri" w:cs="Calibri"/>
        </w:rPr>
        <w:t xml:space="preserve">-backed candidates </w:t>
      </w:r>
      <w:r w:rsidRPr="00CA0B1B">
        <w:rPr>
          <w:rStyle w:val="StyleUnderline"/>
          <w:rFonts w:ascii="Calibri" w:hAnsi="Calibri" w:cs="Calibri"/>
          <w:highlight w:val="yellow"/>
        </w:rPr>
        <w:t>won</w:t>
      </w:r>
      <w:r w:rsidRPr="00B434FD">
        <w:rPr>
          <w:rStyle w:val="StyleUnderline"/>
          <w:rFonts w:ascii="Calibri" w:hAnsi="Calibri" w:cs="Calibri"/>
        </w:rPr>
        <w:t xml:space="preserve"> </w:t>
      </w:r>
      <w:r w:rsidRPr="00CA0B1B">
        <w:rPr>
          <w:rStyle w:val="StyleUnderline"/>
          <w:rFonts w:ascii="Calibri" w:hAnsi="Calibri" w:cs="Calibri"/>
          <w:highlight w:val="yellow"/>
        </w:rPr>
        <w:t>key</w:t>
      </w:r>
      <w:r w:rsidRPr="00B434FD">
        <w:rPr>
          <w:rStyle w:val="StyleUnderline"/>
          <w:rFonts w:ascii="Calibri" w:hAnsi="Calibri" w:cs="Calibri"/>
        </w:rPr>
        <w:t xml:space="preserve"> Senate </w:t>
      </w:r>
      <w:r w:rsidRPr="00CA0B1B">
        <w:rPr>
          <w:rStyle w:val="StyleUnderline"/>
          <w:rFonts w:ascii="Calibri" w:hAnsi="Calibri" w:cs="Calibri"/>
          <w:highlight w:val="yellow"/>
        </w:rPr>
        <w:t>primaries</w:t>
      </w:r>
      <w:r w:rsidRPr="00B434FD">
        <w:rPr>
          <w:rStyle w:val="StyleUnderline"/>
          <w:rFonts w:ascii="Calibri" w:hAnsi="Calibri" w:cs="Calibri"/>
        </w:rPr>
        <w:t xml:space="preserve">, </w:t>
      </w:r>
      <w:r w:rsidRPr="00CA0B1B">
        <w:rPr>
          <w:rStyle w:val="Emphasis"/>
          <w:rFonts w:cs="Calibri"/>
          <w:highlight w:val="yellow"/>
        </w:rPr>
        <w:t>bolstering</w:t>
      </w:r>
      <w:r w:rsidRPr="00B434FD">
        <w:rPr>
          <w:rStyle w:val="Emphasis"/>
          <w:rFonts w:cs="Calibri"/>
        </w:rPr>
        <w:t xml:space="preserve"> the GOP’s </w:t>
      </w:r>
      <w:r w:rsidRPr="00CA0B1B">
        <w:rPr>
          <w:rStyle w:val="Emphasis"/>
          <w:rFonts w:cs="Calibri"/>
          <w:highlight w:val="yellow"/>
        </w:rPr>
        <w:t>chances</w:t>
      </w:r>
      <w:r w:rsidRPr="00B434FD">
        <w:rPr>
          <w:rStyle w:val="Emphasis"/>
          <w:rFonts w:cs="Calibri"/>
        </w:rPr>
        <w:t xml:space="preserve"> </w:t>
      </w:r>
      <w:r w:rsidRPr="00CA0B1B">
        <w:rPr>
          <w:rStyle w:val="Emphasis"/>
          <w:rFonts w:cs="Calibri"/>
          <w:highlight w:val="yellow"/>
        </w:rPr>
        <w:t>of</w:t>
      </w:r>
      <w:r w:rsidRPr="00B434FD">
        <w:rPr>
          <w:rStyle w:val="Emphasis"/>
          <w:rFonts w:cs="Calibri"/>
        </w:rPr>
        <w:t xml:space="preserve"> </w:t>
      </w:r>
      <w:r w:rsidRPr="00CA0B1B">
        <w:rPr>
          <w:rStyle w:val="Emphasis"/>
          <w:rFonts w:cs="Calibri"/>
          <w:highlight w:val="yellow"/>
        </w:rPr>
        <w:t>defending</w:t>
      </w:r>
      <w:r w:rsidRPr="00B434FD">
        <w:rPr>
          <w:rStyle w:val="Emphasis"/>
          <w:rFonts w:cs="Calibri"/>
        </w:rPr>
        <w:t xml:space="preserve"> </w:t>
      </w:r>
      <w:r w:rsidRPr="00CA0B1B">
        <w:rPr>
          <w:rStyle w:val="Emphasis"/>
          <w:rFonts w:cs="Calibri"/>
          <w:highlight w:val="yellow"/>
        </w:rPr>
        <w:t>or</w:t>
      </w:r>
      <w:r w:rsidRPr="00B434FD">
        <w:rPr>
          <w:rStyle w:val="Emphasis"/>
          <w:rFonts w:cs="Calibri"/>
        </w:rPr>
        <w:t xml:space="preserve"> even </w:t>
      </w:r>
      <w:r w:rsidRPr="00CA0B1B">
        <w:rPr>
          <w:rStyle w:val="Emphasis"/>
          <w:rFonts w:cs="Calibri"/>
          <w:highlight w:val="yellow"/>
        </w:rPr>
        <w:t>expanding</w:t>
      </w:r>
      <w:r w:rsidRPr="00B434FD">
        <w:rPr>
          <w:rStyle w:val="Emphasis"/>
          <w:rFonts w:cs="Calibri"/>
        </w:rPr>
        <w:t xml:space="preserve"> the </w:t>
      </w:r>
      <w:r w:rsidRPr="00CA0B1B">
        <w:rPr>
          <w:rStyle w:val="Emphasis"/>
          <w:rFonts w:cs="Calibri"/>
          <w:highlight w:val="yellow"/>
        </w:rPr>
        <w:t>Senate majority</w:t>
      </w:r>
      <w:r w:rsidRPr="00B434FD">
        <w:rPr>
          <w:rStyle w:val="StyleUnderline"/>
          <w:rFonts w:ascii="Calibri" w:hAnsi="Calibri" w:cs="Calibri"/>
        </w:rPr>
        <w:t xml:space="preserve"> in November. </w:t>
      </w:r>
      <w:r w:rsidRPr="00B434FD">
        <w:rPr>
          <w:rFonts w:cs="Calibri"/>
          <w:sz w:val="10"/>
        </w:rPr>
        <w:t xml:space="preserve">Though Republicans face a favorable Senate map — defending just eight incumbents, compared to Democrats’ 26 — they were increasingly worried that primary infighting would result in controversial nominees with too much baggage to win a general election. Instead, </w:t>
      </w:r>
      <w:r w:rsidRPr="00B434FD">
        <w:rPr>
          <w:rStyle w:val="StyleUnderline"/>
          <w:rFonts w:ascii="Calibri" w:hAnsi="Calibri" w:cs="Calibri"/>
        </w:rPr>
        <w:t xml:space="preserve">the GOP establishment secured </w:t>
      </w:r>
      <w:r w:rsidRPr="00CA0B1B">
        <w:rPr>
          <w:rStyle w:val="StyleUnderline"/>
          <w:rFonts w:ascii="Calibri" w:hAnsi="Calibri" w:cs="Calibri"/>
          <w:highlight w:val="yellow"/>
        </w:rPr>
        <w:t>victories</w:t>
      </w:r>
      <w:r w:rsidRPr="00B434FD">
        <w:rPr>
          <w:rStyle w:val="StyleUnderline"/>
          <w:rFonts w:ascii="Calibri" w:hAnsi="Calibri" w:cs="Calibri"/>
        </w:rPr>
        <w:t xml:space="preserve"> </w:t>
      </w:r>
      <w:r w:rsidRPr="00CA0B1B">
        <w:rPr>
          <w:rStyle w:val="StyleUnderline"/>
          <w:rFonts w:ascii="Calibri" w:hAnsi="Calibri" w:cs="Calibri"/>
          <w:highlight w:val="yellow"/>
        </w:rPr>
        <w:t>in three races</w:t>
      </w:r>
      <w:r w:rsidRPr="00B434FD">
        <w:rPr>
          <w:rStyle w:val="StyleUnderline"/>
          <w:rFonts w:ascii="Calibri" w:hAnsi="Calibri" w:cs="Calibri"/>
        </w:rPr>
        <w:t xml:space="preserve"> </w:t>
      </w:r>
      <w:r w:rsidRPr="00CA0B1B">
        <w:rPr>
          <w:rStyle w:val="StyleUnderline"/>
          <w:rFonts w:ascii="Calibri" w:hAnsi="Calibri" w:cs="Calibri"/>
          <w:highlight w:val="yellow"/>
        </w:rPr>
        <w:t>that</w:t>
      </w:r>
      <w:r w:rsidRPr="00B434FD">
        <w:rPr>
          <w:rStyle w:val="StyleUnderline"/>
          <w:rFonts w:ascii="Calibri" w:hAnsi="Calibri" w:cs="Calibri"/>
        </w:rPr>
        <w:t xml:space="preserve"> </w:t>
      </w:r>
      <w:r w:rsidRPr="00CA0B1B">
        <w:rPr>
          <w:rStyle w:val="StyleUnderline"/>
          <w:rFonts w:ascii="Calibri" w:hAnsi="Calibri" w:cs="Calibri"/>
          <w:highlight w:val="yellow"/>
        </w:rPr>
        <w:t>could</w:t>
      </w:r>
      <w:r w:rsidRPr="00B434FD">
        <w:rPr>
          <w:rStyle w:val="StyleUnderline"/>
          <w:rFonts w:ascii="Calibri" w:hAnsi="Calibri" w:cs="Calibri"/>
        </w:rPr>
        <w:t xml:space="preserve"> </w:t>
      </w:r>
      <w:r w:rsidRPr="00CA0B1B">
        <w:rPr>
          <w:rStyle w:val="StyleUnderline"/>
          <w:rFonts w:ascii="Calibri" w:hAnsi="Calibri" w:cs="Calibri"/>
          <w:highlight w:val="yellow"/>
        </w:rPr>
        <w:t>decide</w:t>
      </w:r>
      <w:r w:rsidRPr="00B434FD">
        <w:rPr>
          <w:rStyle w:val="StyleUnderline"/>
          <w:rFonts w:ascii="Calibri" w:hAnsi="Calibri" w:cs="Calibri"/>
        </w:rPr>
        <w:t xml:space="preserve"> their ability to keep or expand the </w:t>
      </w:r>
      <w:r w:rsidRPr="00CA0B1B">
        <w:rPr>
          <w:rStyle w:val="StyleUnderline"/>
          <w:rFonts w:ascii="Calibri" w:hAnsi="Calibri" w:cs="Calibri"/>
          <w:highlight w:val="yellow"/>
        </w:rPr>
        <w:t>party’s fragile</w:t>
      </w:r>
      <w:r w:rsidRPr="00B434FD">
        <w:rPr>
          <w:rStyle w:val="StyleUnderline"/>
          <w:rFonts w:ascii="Calibri" w:hAnsi="Calibri" w:cs="Calibri"/>
        </w:rPr>
        <w:t xml:space="preserve"> 51-seat </w:t>
      </w:r>
      <w:r w:rsidRPr="00CA0B1B">
        <w:rPr>
          <w:rStyle w:val="StyleUnderline"/>
          <w:rFonts w:ascii="Calibri" w:hAnsi="Calibri" w:cs="Calibri"/>
          <w:highlight w:val="yellow"/>
        </w:rPr>
        <w:t>majority</w:t>
      </w:r>
      <w:r w:rsidRPr="00B434FD">
        <w:rPr>
          <w:rStyle w:val="StyleUnderline"/>
          <w:rFonts w:ascii="Calibri" w:hAnsi="Calibri" w:cs="Calibri"/>
        </w:rPr>
        <w:t xml:space="preserve"> this fall. Two wealthy Senate hopefuls</w:t>
      </w:r>
      <w:r w:rsidRPr="00B434FD">
        <w:rPr>
          <w:rFonts w:cs="Calibri"/>
          <w:sz w:val="10"/>
        </w:rPr>
        <w:t xml:space="preserve"> — businessman Mike Braun in Indiana and GOP Rep. Jim Renacci in Ohio — </w:t>
      </w:r>
      <w:r w:rsidRPr="00B434FD">
        <w:rPr>
          <w:rStyle w:val="Emphasis"/>
          <w:rFonts w:cs="Calibri"/>
        </w:rPr>
        <w:t>won their Senate primaries</w:t>
      </w:r>
      <w:r w:rsidRPr="00B434FD">
        <w:rPr>
          <w:rStyle w:val="StyleUnderline"/>
          <w:rFonts w:ascii="Calibri" w:hAnsi="Calibri" w:cs="Calibri"/>
        </w:rPr>
        <w:t>, giving Republicans candidates they can feel good about ahead of November</w:t>
      </w:r>
      <w:r w:rsidRPr="00B434FD">
        <w:rPr>
          <w:rFonts w:cs="Calibri"/>
          <w:sz w:val="10"/>
        </w:rPr>
        <w:t xml:space="preserve">. Braun will face Sen. Joe Donnelly (D), while Renacci will face Sen. Sherrod Brown (D) — both crucial races for Republicans after President Trump won the states in 2016. </w:t>
      </w:r>
      <w:r w:rsidRPr="00B434FD">
        <w:rPr>
          <w:rStyle w:val="StyleUnderline"/>
          <w:rFonts w:ascii="Calibri" w:hAnsi="Calibri" w:cs="Calibri"/>
        </w:rPr>
        <w:t xml:space="preserve">The Republican establishment also </w:t>
      </w:r>
      <w:r w:rsidRPr="00CA0B1B">
        <w:rPr>
          <w:rStyle w:val="Emphasis"/>
          <w:rFonts w:cs="Calibri"/>
          <w:highlight w:val="yellow"/>
        </w:rPr>
        <w:t>avoided disaster</w:t>
      </w:r>
      <w:r w:rsidRPr="00CA0B1B">
        <w:rPr>
          <w:rStyle w:val="StyleUnderline"/>
          <w:rFonts w:ascii="Calibri" w:hAnsi="Calibri" w:cs="Calibri"/>
          <w:highlight w:val="yellow"/>
        </w:rPr>
        <w:t xml:space="preserve"> in West Virginia</w:t>
      </w:r>
      <w:r w:rsidRPr="00B434FD">
        <w:rPr>
          <w:rStyle w:val="StyleUnderline"/>
          <w:rFonts w:ascii="Calibri" w:hAnsi="Calibri" w:cs="Calibri"/>
        </w:rPr>
        <w:t>,</w:t>
      </w:r>
      <w:r w:rsidRPr="00B434FD">
        <w:rPr>
          <w:rFonts w:cs="Calibri"/>
          <w:sz w:val="10"/>
        </w:rPr>
        <w:t xml:space="preserve"> with voters choosing state Attorney General Patrick Morrisey to face Sen. Joe Manchin (D), instead of former coal CEO and ex-convict Don Blankenship. </w:t>
      </w:r>
      <w:r w:rsidRPr="00B434FD">
        <w:rPr>
          <w:rStyle w:val="StyleUnderline"/>
          <w:rFonts w:ascii="Calibri" w:hAnsi="Calibri" w:cs="Calibri"/>
        </w:rPr>
        <w:t xml:space="preserve">West Virginia’s primary results marked a personal </w:t>
      </w:r>
      <w:r w:rsidRPr="00CA0B1B">
        <w:rPr>
          <w:rStyle w:val="StyleUnderline"/>
          <w:rFonts w:ascii="Calibri" w:hAnsi="Calibri" w:cs="Calibri"/>
          <w:highlight w:val="yellow"/>
        </w:rPr>
        <w:t>victory</w:t>
      </w:r>
      <w:r w:rsidRPr="00B434FD">
        <w:rPr>
          <w:rStyle w:val="StyleUnderline"/>
          <w:rFonts w:ascii="Calibri" w:hAnsi="Calibri" w:cs="Calibri"/>
        </w:rPr>
        <w:t xml:space="preserve"> </w:t>
      </w:r>
      <w:r w:rsidRPr="00CA0B1B">
        <w:rPr>
          <w:rStyle w:val="StyleUnderline"/>
          <w:rFonts w:ascii="Calibri" w:hAnsi="Calibri" w:cs="Calibri"/>
          <w:highlight w:val="yellow"/>
        </w:rPr>
        <w:t>for</w:t>
      </w:r>
      <w:r w:rsidRPr="00B434FD">
        <w:rPr>
          <w:rStyle w:val="StyleUnderline"/>
          <w:rFonts w:ascii="Calibri" w:hAnsi="Calibri" w:cs="Calibri"/>
        </w:rPr>
        <w:t xml:space="preserve"> Senate Majority Leader Mitch </w:t>
      </w:r>
      <w:r w:rsidRPr="00CA0B1B">
        <w:rPr>
          <w:rStyle w:val="StyleUnderline"/>
          <w:rFonts w:ascii="Calibri" w:hAnsi="Calibri" w:cs="Calibri"/>
          <w:highlight w:val="yellow"/>
        </w:rPr>
        <w:t>McConnell</w:t>
      </w:r>
      <w:r w:rsidRPr="00B434FD">
        <w:rPr>
          <w:rFonts w:cs="Calibri"/>
          <w:sz w:val="10"/>
        </w:rPr>
        <w:t xml:space="preserve"> (R-Ky.). Blankenship frequently attacked McConnell during the primary, nicknaming him “Cocaine Mitch” and accusing him of creating jobs for “China people” and benefiting from his “China family” — a reference to McConnell’s Chinese-American wife. McConnell — not known for off-the-cuff chats with reporters — took a victory lap off the Senate floor to tout his party’s chances and take a final parting shot at Blankenship. “It worked out very well, we have a nominee who can win in November. That’s what we hoped for,” he told reporters. McConnell repeatedly held his fire against Blankenship, who spent a year in prison for conspiring to violate mine safety standards after a fatal mine explosion that killed 29 people. McConnell declined, for example, to say this week if he believed ads targeting the family of his wife, Transportation Secretary Elaine Chao, were racist. But McConnell didn’t hold back after it became clear that Blankenship would lose on Tuesday night. His official account tweeted a photo of the majority leader edited onto a promotional image for the Netflix series “Narcos,” which depicts the life of Colombian drug lord Pablo Escobar, with the message “Thanks for playing, Don.” And McConnell tried to use Blankenship’s setback as a clear signal to other conservative challengers that personally attacking him wouldn’t be enough to win the party’s nomination. McConnell noted Wednesday that Blankenship’s strategy of making him enemy No. 1 “didn’t seem to work too well.” “I’m glad the people of West Virginia decided that particular approach of attacking me and my family was good for a distant third place,” McConnell said pointedly in a separate interview with Fox News. Morrisey styles himself as a “conservative fighter” with the backing of GOP Sens. Rand Paul (Ky.) and Ted Cruz (Texas), who frequently cause headaches for McConnell. And while he refuses to say he would support McConnell as GOP leader and talks about wanting to “blow up” the Senate, Republicans — just happy to defeat Blankenship — are eagerly embracing him. Blankenship hasn’t faded from view entirely, taking closing shots at both Morrisey and McConnell. “Mitch McConnell’s cocaine tweet is just more proof that he is not an America person. ... He thinks it’s funny that his family’s shipping business hauls cocaine on the high seas,” Blankenship said in a statement. </w:t>
      </w:r>
      <w:r w:rsidRPr="00B434FD">
        <w:rPr>
          <w:rStyle w:val="StyleUnderline"/>
          <w:rFonts w:ascii="Calibri" w:hAnsi="Calibri" w:cs="Calibri"/>
        </w:rPr>
        <w:t xml:space="preserve">But Republican senators are making it clear they are ready to move on. GOP Sen. Jeff </w:t>
      </w:r>
      <w:r w:rsidRPr="00CA0B1B">
        <w:rPr>
          <w:rStyle w:val="StyleUnderline"/>
          <w:rFonts w:ascii="Calibri" w:hAnsi="Calibri" w:cs="Calibri"/>
          <w:highlight w:val="yellow"/>
        </w:rPr>
        <w:t>Flake</w:t>
      </w:r>
      <w:r w:rsidRPr="00B434FD">
        <w:rPr>
          <w:rFonts w:cs="Calibri"/>
          <w:sz w:val="10"/>
        </w:rPr>
        <w:t xml:space="preserve"> (R-Ariz.), who threatened to donate to Manchin if Blankenship was the party’s nominee, </w:t>
      </w:r>
      <w:r w:rsidRPr="00CA0B1B">
        <w:rPr>
          <w:rStyle w:val="StyleUnderline"/>
          <w:rFonts w:ascii="Calibri" w:hAnsi="Calibri" w:cs="Calibri"/>
          <w:highlight w:val="yellow"/>
        </w:rPr>
        <w:t>said</w:t>
      </w:r>
      <w:r w:rsidRPr="00B434FD">
        <w:rPr>
          <w:rStyle w:val="StyleUnderline"/>
          <w:rFonts w:ascii="Calibri" w:hAnsi="Calibri" w:cs="Calibri"/>
        </w:rPr>
        <w:t xml:space="preserve"> the </w:t>
      </w:r>
      <w:r w:rsidRPr="00CA0B1B">
        <w:rPr>
          <w:rStyle w:val="StyleUnderline"/>
          <w:rFonts w:ascii="Calibri" w:hAnsi="Calibri" w:cs="Calibri"/>
          <w:highlight w:val="yellow"/>
        </w:rPr>
        <w:t>outcome</w:t>
      </w:r>
      <w:r w:rsidRPr="00B434FD">
        <w:rPr>
          <w:rStyle w:val="StyleUnderline"/>
          <w:rFonts w:ascii="Calibri" w:hAnsi="Calibri" w:cs="Calibri"/>
        </w:rPr>
        <w:t xml:space="preserve"> of the race “</w:t>
      </w:r>
      <w:r w:rsidRPr="00CA0B1B">
        <w:rPr>
          <w:rStyle w:val="StyleUnderline"/>
          <w:rFonts w:ascii="Calibri" w:hAnsi="Calibri" w:cs="Calibri"/>
          <w:highlight w:val="yellow"/>
        </w:rPr>
        <w:t>restores</w:t>
      </w:r>
      <w:r w:rsidRPr="00B434FD">
        <w:rPr>
          <w:rStyle w:val="StyleUnderline"/>
          <w:rFonts w:ascii="Calibri" w:hAnsi="Calibri" w:cs="Calibri"/>
        </w:rPr>
        <w:t xml:space="preserve"> my </w:t>
      </w:r>
      <w:r w:rsidRPr="00CA0B1B">
        <w:rPr>
          <w:rStyle w:val="StyleUnderline"/>
          <w:rFonts w:ascii="Calibri" w:hAnsi="Calibri" w:cs="Calibri"/>
          <w:highlight w:val="yellow"/>
        </w:rPr>
        <w:t>faith</w:t>
      </w:r>
      <w:r w:rsidRPr="00B434FD">
        <w:rPr>
          <w:rStyle w:val="StyleUnderline"/>
          <w:rFonts w:ascii="Calibri" w:hAnsi="Calibri" w:cs="Calibri"/>
        </w:rPr>
        <w:t>.” GOP Sen. John Thune</w:t>
      </w:r>
      <w:r w:rsidRPr="00B434FD">
        <w:rPr>
          <w:rFonts w:cs="Calibri"/>
          <w:sz w:val="10"/>
        </w:rPr>
        <w:t xml:space="preserve"> (S.D.), the No. 3 Senate Republican, </w:t>
      </w:r>
      <w:r w:rsidRPr="00B434FD">
        <w:rPr>
          <w:rStyle w:val="StyleUnderline"/>
          <w:rFonts w:ascii="Calibri" w:hAnsi="Calibri" w:cs="Calibri"/>
        </w:rPr>
        <w:t xml:space="preserve">described McConnell as “very </w:t>
      </w:r>
      <w:r w:rsidRPr="00CA0B1B">
        <w:rPr>
          <w:rStyle w:val="StyleUnderline"/>
          <w:rFonts w:ascii="Calibri" w:hAnsi="Calibri" w:cs="Calibri"/>
          <w:highlight w:val="yellow"/>
        </w:rPr>
        <w:t>upbeat</w:t>
      </w:r>
      <w:r w:rsidRPr="00B434FD">
        <w:rPr>
          <w:rStyle w:val="StyleUnderline"/>
          <w:rFonts w:ascii="Calibri" w:hAnsi="Calibri" w:cs="Calibri"/>
        </w:rPr>
        <w:t xml:space="preserve">.” </w:t>
      </w:r>
      <w:r w:rsidRPr="00B434FD">
        <w:rPr>
          <w:rFonts w:cs="Calibri"/>
          <w:sz w:val="10"/>
        </w:rPr>
        <w:t xml:space="preserve">“I just think that he decided after 2014 … [to] become much more involved and engaged and I think realizes that that helps us get the best possible outcomes and gives us the best chance of keeping and maintaining the majority,” he said. Thune added that McConnell was okay with getting “beat up” by anti-establishment candidates. “That’s the price of being the leader. ... I think they accept that and deal with that,” said Sen. John Cornyn (R-Texas), McConnell’s No. 2, when asked about McConnell’s “boogeyman” status among conservatives. The first round of victories marks a shift from last year’s election in Alabama, where conservative firebrand Roy Moore (R) beat former Sen. Luther Strange (R-Ala.) in the primary, only to go on to lose the general election to Democrat Doug Jones. McConnell and his allies went all in against Moore, who was accused of pursuing relationships with teenage girls when he was in his 30s. But their strategy ultimately backfired, fueling Moore’s anti-establishment credentials. </w:t>
      </w:r>
      <w:r w:rsidRPr="00B434FD">
        <w:rPr>
          <w:rStyle w:val="StyleUnderline"/>
          <w:rFonts w:ascii="Calibri" w:hAnsi="Calibri" w:cs="Calibri"/>
        </w:rPr>
        <w:t xml:space="preserve">With GOP wins this week, though, </w:t>
      </w:r>
      <w:r w:rsidRPr="00CA0B1B">
        <w:rPr>
          <w:rStyle w:val="StyleUnderline"/>
          <w:rFonts w:ascii="Calibri" w:hAnsi="Calibri" w:cs="Calibri"/>
          <w:highlight w:val="yellow"/>
        </w:rPr>
        <w:t>Republicans</w:t>
      </w:r>
      <w:r w:rsidRPr="00B434FD">
        <w:rPr>
          <w:rStyle w:val="StyleUnderline"/>
          <w:rFonts w:ascii="Calibri" w:hAnsi="Calibri" w:cs="Calibri"/>
        </w:rPr>
        <w:t xml:space="preserve"> appear </w:t>
      </w:r>
      <w:r w:rsidRPr="00B434FD">
        <w:rPr>
          <w:rStyle w:val="Emphasis"/>
          <w:rFonts w:cs="Calibri"/>
        </w:rPr>
        <w:t xml:space="preserve">increasingly </w:t>
      </w:r>
      <w:r w:rsidRPr="00CA0B1B">
        <w:rPr>
          <w:rStyle w:val="Emphasis"/>
          <w:rFonts w:cs="Calibri"/>
          <w:highlight w:val="yellow"/>
        </w:rPr>
        <w:t>confident</w:t>
      </w:r>
      <w:r w:rsidRPr="00B434FD">
        <w:rPr>
          <w:rStyle w:val="StyleUnderline"/>
          <w:rFonts w:ascii="Calibri" w:hAnsi="Calibri" w:cs="Calibri"/>
        </w:rPr>
        <w:t xml:space="preserve"> </w:t>
      </w:r>
      <w:r w:rsidRPr="00CA0B1B">
        <w:rPr>
          <w:rStyle w:val="StyleUnderline"/>
          <w:rFonts w:ascii="Calibri" w:hAnsi="Calibri" w:cs="Calibri"/>
          <w:highlight w:val="yellow"/>
        </w:rPr>
        <w:t>they’ll</w:t>
      </w:r>
      <w:r w:rsidRPr="00B434FD">
        <w:rPr>
          <w:rStyle w:val="StyleUnderline"/>
          <w:rFonts w:ascii="Calibri" w:hAnsi="Calibri" w:cs="Calibri"/>
        </w:rPr>
        <w:t xml:space="preserve"> be able to </w:t>
      </w:r>
      <w:r w:rsidRPr="00CA0B1B">
        <w:rPr>
          <w:rStyle w:val="StyleUnderline"/>
          <w:rFonts w:ascii="Calibri" w:hAnsi="Calibri" w:cs="Calibri"/>
          <w:highlight w:val="yellow"/>
        </w:rPr>
        <w:t>keep</w:t>
      </w:r>
      <w:r w:rsidRPr="00B434FD">
        <w:rPr>
          <w:rStyle w:val="StyleUnderline"/>
          <w:rFonts w:ascii="Calibri" w:hAnsi="Calibri" w:cs="Calibri"/>
        </w:rPr>
        <w:t xml:space="preserve"> similarly </w:t>
      </w:r>
      <w:r w:rsidRPr="00CA0B1B">
        <w:rPr>
          <w:rStyle w:val="StyleUnderline"/>
          <w:rFonts w:ascii="Calibri" w:hAnsi="Calibri" w:cs="Calibri"/>
          <w:highlight w:val="yellow"/>
        </w:rPr>
        <w:t>controversial</w:t>
      </w:r>
      <w:r w:rsidRPr="00B434FD">
        <w:rPr>
          <w:rStyle w:val="StyleUnderline"/>
          <w:rFonts w:ascii="Calibri" w:hAnsi="Calibri" w:cs="Calibri"/>
        </w:rPr>
        <w:t xml:space="preserve"> </w:t>
      </w:r>
      <w:r w:rsidRPr="00CA0B1B">
        <w:rPr>
          <w:rStyle w:val="StyleUnderline"/>
          <w:rFonts w:ascii="Calibri" w:hAnsi="Calibri" w:cs="Calibri"/>
          <w:highlight w:val="yellow"/>
        </w:rPr>
        <w:t>candidates</w:t>
      </w:r>
      <w:r w:rsidRPr="00B434FD">
        <w:rPr>
          <w:rStyle w:val="StyleUnderline"/>
          <w:rFonts w:ascii="Calibri" w:hAnsi="Calibri" w:cs="Calibri"/>
        </w:rPr>
        <w:t xml:space="preserve"> </w:t>
      </w:r>
      <w:r w:rsidRPr="00CA0B1B">
        <w:rPr>
          <w:rStyle w:val="StyleUnderline"/>
          <w:rFonts w:ascii="Calibri" w:hAnsi="Calibri" w:cs="Calibri"/>
          <w:highlight w:val="yellow"/>
        </w:rPr>
        <w:t>from</w:t>
      </w:r>
      <w:r w:rsidRPr="00B434FD">
        <w:rPr>
          <w:rStyle w:val="StyleUnderline"/>
          <w:rFonts w:ascii="Calibri" w:hAnsi="Calibri" w:cs="Calibri"/>
        </w:rPr>
        <w:t xml:space="preserve"> </w:t>
      </w:r>
      <w:r w:rsidRPr="00CA0B1B">
        <w:rPr>
          <w:rStyle w:val="StyleUnderline"/>
          <w:rFonts w:ascii="Calibri" w:hAnsi="Calibri" w:cs="Calibri"/>
          <w:highlight w:val="yellow"/>
        </w:rPr>
        <w:t>becoming</w:t>
      </w:r>
      <w:r w:rsidRPr="00B434FD">
        <w:rPr>
          <w:rStyle w:val="StyleUnderline"/>
          <w:rFonts w:ascii="Calibri" w:hAnsi="Calibri" w:cs="Calibri"/>
        </w:rPr>
        <w:t xml:space="preserve"> their party’s </w:t>
      </w:r>
      <w:r w:rsidRPr="00CA0B1B">
        <w:rPr>
          <w:rStyle w:val="StyleUnderline"/>
          <w:rFonts w:ascii="Calibri" w:hAnsi="Calibri" w:cs="Calibri"/>
          <w:highlight w:val="yellow"/>
        </w:rPr>
        <w:t>standard-bearers</w:t>
      </w:r>
      <w:r w:rsidRPr="00B434FD">
        <w:rPr>
          <w:rStyle w:val="StyleUnderline"/>
          <w:rFonts w:ascii="Calibri" w:hAnsi="Calibri" w:cs="Calibri"/>
        </w:rPr>
        <w:t xml:space="preserve">. </w:t>
      </w:r>
      <w:r w:rsidRPr="00B434FD">
        <w:rPr>
          <w:rFonts w:cs="Calibri"/>
          <w:sz w:val="10"/>
        </w:rPr>
        <w:t xml:space="preserve">“If you don’t nominate somebody who’s appealing to a broader audience, you can’t win. Since then, the only place that didn’t work out well was Alabama. I think we are in the process of getting fully electable nominees in all our primaries this year, which gives us the best chance possible,” McConnell told reporters. Sen. Thom Tillis (R-N.C.), vice chairman of the National Republican Senatorial Committee, called the Alabama race an “anomaly.” </w:t>
      </w:r>
      <w:r w:rsidRPr="00B434FD">
        <w:rPr>
          <w:rStyle w:val="StyleUnderline"/>
          <w:rFonts w:ascii="Calibri" w:hAnsi="Calibri" w:cs="Calibri"/>
        </w:rPr>
        <w:t xml:space="preserve">“[It] was a </w:t>
      </w:r>
      <w:r w:rsidRPr="00CA0B1B">
        <w:rPr>
          <w:rStyle w:val="StyleUnderline"/>
          <w:rFonts w:ascii="Calibri" w:hAnsi="Calibri" w:cs="Calibri"/>
          <w:highlight w:val="yellow"/>
        </w:rPr>
        <w:t xml:space="preserve">great outcome in </w:t>
      </w:r>
      <w:r w:rsidRPr="00CA0B1B">
        <w:rPr>
          <w:rStyle w:val="Emphasis"/>
          <w:rFonts w:cs="Calibri"/>
          <w:highlight w:val="yellow"/>
        </w:rPr>
        <w:t>Indiana</w:t>
      </w:r>
      <w:r w:rsidRPr="00CA0B1B">
        <w:rPr>
          <w:rStyle w:val="StyleUnderline"/>
          <w:rFonts w:ascii="Calibri" w:hAnsi="Calibri" w:cs="Calibri"/>
          <w:highlight w:val="yellow"/>
        </w:rPr>
        <w:t xml:space="preserve">, </w:t>
      </w:r>
      <w:r w:rsidRPr="00CA0B1B">
        <w:rPr>
          <w:rStyle w:val="Emphasis"/>
          <w:rFonts w:cs="Calibri"/>
          <w:highlight w:val="yellow"/>
        </w:rPr>
        <w:t>Ohio</w:t>
      </w:r>
      <w:r w:rsidRPr="00CA0B1B">
        <w:rPr>
          <w:rStyle w:val="StyleUnderline"/>
          <w:rFonts w:ascii="Calibri" w:hAnsi="Calibri" w:cs="Calibri"/>
          <w:highlight w:val="yellow"/>
        </w:rPr>
        <w:t xml:space="preserve"> and </w:t>
      </w:r>
      <w:r w:rsidRPr="00CA0B1B">
        <w:rPr>
          <w:rStyle w:val="Emphasis"/>
          <w:rFonts w:cs="Calibri"/>
          <w:highlight w:val="yellow"/>
        </w:rPr>
        <w:t>West Virginia</w:t>
      </w:r>
      <w:r w:rsidRPr="00B434FD">
        <w:rPr>
          <w:rFonts w:cs="Calibri"/>
          <w:sz w:val="10"/>
        </w:rPr>
        <w:t xml:space="preserve">. </w:t>
      </w:r>
      <w:r w:rsidRPr="00B434FD">
        <w:rPr>
          <w:rStyle w:val="StyleUnderline"/>
          <w:rFonts w:ascii="Calibri" w:hAnsi="Calibri" w:cs="Calibri"/>
        </w:rPr>
        <w:t xml:space="preserve">We’ve got candidates who I think are going to be </w:t>
      </w:r>
      <w:r w:rsidRPr="00B434FD">
        <w:rPr>
          <w:rStyle w:val="Emphasis"/>
          <w:rFonts w:cs="Calibri"/>
        </w:rPr>
        <w:t>great candidates going into the general election</w:t>
      </w:r>
      <w:r w:rsidRPr="00B434FD">
        <w:rPr>
          <w:rFonts w:cs="Calibri"/>
          <w:sz w:val="10"/>
        </w:rPr>
        <w:t>,” he said. McConnell’s willingness to intervene in GOP primary fights comes after Republicans faced setbacks in 2010 and 2012 over controversial, conservative candidates who won the primary only to lose races that GOP leadership had viewed as prime pickup opportunities. “We’ve learned a painful lesson over the years and that is when Republicans nominate unelectable candidates we ultimately end up defeating ourselves,” Cornyn said. Republicans aren’t out of the woods yet, with additional GOP primary fights looming over the summer. The primary schedule includes heated battles in Arizona and Mississippi. In Arizona, McConnell and his allies have lined up behind Rep. Martha McSally (R-Ariz.), but she’s facing a challenge from conservative Kelli Ward and former sheriff Joe Arpaio. Vice President Pence praised Arpaio — a controversial figure whom Trump pardoned after he was found guilty of criminal contempt — during a recent stop in the state. Pence called him a “great friend of this president, a tireless champion of strong borders and the rule of law.” In Mississippi, Sen. Cindy Hyde-Smith (R) is facing a challenge from conservative firebrand Chris McDaniel. The White House has reportedly said it will not back Hyde-Smith, a former Democrat. Democrats, meanwhile, are wasting no time ratcheting up their rhetorical fire now that their November opponents are locked down. Manchin said he feels “good” about the race, but also took a veiled swipe at Morrisey’s New Jersey roots — borrowing a tactic from Morrisey’s primary opponents. “I want to say one thing very clearly: There was only conservative West Virginian Republican in that race and that was Don Blankenship,” Manchin said. “You want a true West Virginian and a true conservative day in and day out … that was him.”</w:t>
      </w:r>
    </w:p>
    <w:p w:rsidR="00C10017" w:rsidRPr="00B434FD" w:rsidRDefault="00C10017" w:rsidP="00C10017">
      <w:pPr>
        <w:pStyle w:val="Heading4"/>
        <w:rPr>
          <w:rFonts w:cs="Calibri"/>
          <w:u w:val="single"/>
        </w:rPr>
      </w:pPr>
      <w:r w:rsidRPr="00B434FD">
        <w:rPr>
          <w:rFonts w:cs="Calibri"/>
        </w:rPr>
        <w:t xml:space="preserve">New polls show a </w:t>
      </w:r>
      <w:r w:rsidRPr="00B434FD">
        <w:rPr>
          <w:rFonts w:cs="Calibri"/>
          <w:u w:val="single"/>
        </w:rPr>
        <w:t>GOP edge</w:t>
      </w:r>
      <w:r w:rsidRPr="00B434FD">
        <w:rPr>
          <w:rFonts w:cs="Calibri"/>
        </w:rPr>
        <w:t xml:space="preserve"> in the senate</w:t>
      </w:r>
    </w:p>
    <w:p w:rsidR="00C10017" w:rsidRPr="00B434FD" w:rsidRDefault="00C10017" w:rsidP="00C10017">
      <w:pPr>
        <w:rPr>
          <w:rFonts w:cs="Calibri"/>
        </w:rPr>
      </w:pPr>
      <w:r w:rsidRPr="00B434FD">
        <w:rPr>
          <w:rStyle w:val="Style13ptBold"/>
          <w:rFonts w:ascii="Calibri" w:hAnsi="Calibri" w:cs="Calibri"/>
        </w:rPr>
        <w:t>Byler 18</w:t>
      </w:r>
      <w:r w:rsidRPr="00B434FD">
        <w:rPr>
          <w:rFonts w:cs="Calibri"/>
        </w:rPr>
        <w:t xml:space="preserve"> (David Byler is Chief Elections Analyst and a Staff Writer for The Weekly Standard, 7-11-2018, "New Data Gives GOP 75 Percent Chance of Holding Senate," Weekly Standard, https://www.weeklystandard.com/david-byler/new-data-gives-gop-75-percent-chance-of-holding-senate) //JackH</w:t>
      </w:r>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In Tuesday’s update, the GOP had a 69 percent chance of taking the Senate</w:t>
      </w:r>
      <w:r w:rsidRPr="00B434FD">
        <w:rPr>
          <w:rFonts w:cs="Calibri"/>
          <w:sz w:val="14"/>
        </w:rPr>
        <w:t xml:space="preserve">. </w:t>
      </w:r>
      <w:r w:rsidRPr="00B434FD">
        <w:rPr>
          <w:rStyle w:val="StyleUnderline"/>
          <w:rFonts w:ascii="Calibri" w:hAnsi="Calibri" w:cs="Calibri"/>
        </w:rPr>
        <w:t xml:space="preserve">But now that we’ve factored the SurveyMonkey poll in, </w:t>
      </w:r>
      <w:r w:rsidRPr="00CA0B1B">
        <w:rPr>
          <w:rStyle w:val="Emphasis"/>
          <w:rFonts w:cs="Calibri"/>
          <w:highlight w:val="yellow"/>
        </w:rPr>
        <w:t>Republicans have a 75 percent win probability</w:t>
      </w:r>
      <w:r w:rsidRPr="00CA0B1B">
        <w:rPr>
          <w:rFonts w:cs="Calibri"/>
          <w:sz w:val="14"/>
          <w:highlight w:val="yellow"/>
        </w:rPr>
        <w:t>.</w:t>
      </w:r>
      <w:r w:rsidRPr="00B434FD">
        <w:rPr>
          <w:rFonts w:cs="Calibri"/>
          <w:sz w:val="14"/>
        </w:rPr>
        <w:t xml:space="preserve"> (Important note: Polls are often published at least a few days after they leave the field, but the model looks at the date polls were in the field. The SurveyMonkey poll was in the field for most of June, so we counted the poll as happening in mid-June and had to re-estimate a few weeks of outputs.) Right now, </w:t>
      </w:r>
      <w:r w:rsidRPr="00B434FD">
        <w:rPr>
          <w:rStyle w:val="StyleUnderline"/>
          <w:rFonts w:ascii="Calibri" w:hAnsi="Calibri" w:cs="Calibri"/>
        </w:rPr>
        <w:t xml:space="preserve">the median SwingSeat </w:t>
      </w:r>
      <w:r w:rsidRPr="00CA0B1B">
        <w:rPr>
          <w:rStyle w:val="StyleUnderline"/>
          <w:rFonts w:ascii="Calibri" w:hAnsi="Calibri" w:cs="Calibri"/>
          <w:highlight w:val="yellow"/>
        </w:rPr>
        <w:t>simulation</w:t>
      </w:r>
      <w:r w:rsidRPr="00B434FD">
        <w:rPr>
          <w:rStyle w:val="StyleUnderline"/>
          <w:rFonts w:ascii="Calibri" w:hAnsi="Calibri" w:cs="Calibri"/>
        </w:rPr>
        <w:t xml:space="preserve"> </w:t>
      </w:r>
      <w:r w:rsidRPr="00CA0B1B">
        <w:rPr>
          <w:rStyle w:val="StyleUnderline"/>
          <w:rFonts w:ascii="Calibri" w:hAnsi="Calibri" w:cs="Calibri"/>
          <w:highlight w:val="yellow"/>
        </w:rPr>
        <w:t>gives</w:t>
      </w:r>
      <w:r w:rsidRPr="00B434FD">
        <w:rPr>
          <w:rStyle w:val="StyleUnderline"/>
          <w:rFonts w:ascii="Calibri" w:hAnsi="Calibri" w:cs="Calibri"/>
        </w:rPr>
        <w:t xml:space="preserve"> </w:t>
      </w:r>
      <w:r w:rsidRPr="00CA0B1B">
        <w:rPr>
          <w:rStyle w:val="StyleUnderline"/>
          <w:rFonts w:ascii="Calibri" w:hAnsi="Calibri" w:cs="Calibri"/>
          <w:highlight w:val="yellow"/>
        </w:rPr>
        <w:t>Republicans</w:t>
      </w:r>
      <w:r w:rsidRPr="00B434FD">
        <w:rPr>
          <w:rStyle w:val="StyleUnderline"/>
          <w:rFonts w:ascii="Calibri" w:hAnsi="Calibri" w:cs="Calibri"/>
        </w:rPr>
        <w:t xml:space="preserve"> </w:t>
      </w:r>
      <w:r w:rsidRPr="00CA0B1B">
        <w:rPr>
          <w:rStyle w:val="StyleUnderline"/>
          <w:rFonts w:ascii="Calibri" w:hAnsi="Calibri" w:cs="Calibri"/>
          <w:highlight w:val="yellow"/>
        </w:rPr>
        <w:t>52 seats</w:t>
      </w:r>
      <w:r w:rsidRPr="00B434FD">
        <w:rPr>
          <w:rFonts w:cs="Calibri"/>
          <w:sz w:val="14"/>
        </w:rPr>
        <w:t xml:space="preserve">, </w:t>
      </w:r>
      <w:r w:rsidRPr="00B434FD">
        <w:rPr>
          <w:rStyle w:val="StyleUnderline"/>
          <w:rFonts w:ascii="Calibri" w:hAnsi="Calibri" w:cs="Calibri"/>
        </w:rPr>
        <w:t xml:space="preserve">which represents </w:t>
      </w:r>
      <w:r w:rsidRPr="00B434FD">
        <w:rPr>
          <w:rStyle w:val="Emphasis"/>
          <w:rFonts w:cs="Calibri"/>
        </w:rPr>
        <w:t xml:space="preserve">a </w:t>
      </w:r>
      <w:r w:rsidRPr="00CA0B1B">
        <w:rPr>
          <w:rStyle w:val="Emphasis"/>
          <w:rFonts w:cs="Calibri"/>
          <w:highlight w:val="yellow"/>
        </w:rPr>
        <w:t>one-seat gain</w:t>
      </w:r>
      <w:r w:rsidRPr="00B434FD">
        <w:rPr>
          <w:rStyle w:val="StyleUnderline"/>
          <w:rFonts w:ascii="Calibri" w:hAnsi="Calibri" w:cs="Calibri"/>
        </w:rPr>
        <w:t xml:space="preserve"> from where they are now </w:t>
      </w:r>
      <w:r w:rsidRPr="00CA0B1B">
        <w:rPr>
          <w:rStyle w:val="StyleUnderline"/>
          <w:rFonts w:ascii="Calibri" w:hAnsi="Calibri" w:cs="Calibri"/>
          <w:highlight w:val="yellow"/>
        </w:rPr>
        <w:t>and</w:t>
      </w:r>
      <w:r w:rsidRPr="00B434FD">
        <w:rPr>
          <w:rStyle w:val="StyleUnderline"/>
          <w:rFonts w:ascii="Calibri" w:hAnsi="Calibri" w:cs="Calibri"/>
        </w:rPr>
        <w:t xml:space="preserve"> </w:t>
      </w:r>
      <w:r w:rsidRPr="00CA0B1B">
        <w:rPr>
          <w:rStyle w:val="StyleUnderline"/>
          <w:rFonts w:ascii="Calibri" w:hAnsi="Calibri" w:cs="Calibri"/>
          <w:highlight w:val="yellow"/>
        </w:rPr>
        <w:t>no change</w:t>
      </w:r>
      <w:r w:rsidRPr="00B434FD">
        <w:rPr>
          <w:rStyle w:val="StyleUnderline"/>
          <w:rFonts w:ascii="Calibri" w:hAnsi="Calibri" w:cs="Calibri"/>
        </w:rPr>
        <w:t xml:space="preserve"> </w:t>
      </w:r>
      <w:r w:rsidRPr="00CA0B1B">
        <w:rPr>
          <w:rStyle w:val="StyleUnderline"/>
          <w:rFonts w:ascii="Calibri" w:hAnsi="Calibri" w:cs="Calibri"/>
          <w:highlight w:val="yellow"/>
        </w:rPr>
        <w:t>from</w:t>
      </w:r>
      <w:r w:rsidRPr="00B434FD">
        <w:rPr>
          <w:rStyle w:val="StyleUnderline"/>
          <w:rFonts w:ascii="Calibri" w:hAnsi="Calibri" w:cs="Calibri"/>
        </w:rPr>
        <w:t xml:space="preserve"> where they were coming out of the </w:t>
      </w:r>
      <w:r w:rsidRPr="00CA0B1B">
        <w:rPr>
          <w:rStyle w:val="StyleUnderline"/>
          <w:rFonts w:ascii="Calibri" w:hAnsi="Calibri" w:cs="Calibri"/>
          <w:highlight w:val="yellow"/>
        </w:rPr>
        <w:t>2016</w:t>
      </w:r>
      <w:r w:rsidRPr="00B434FD">
        <w:rPr>
          <w:rStyle w:val="StyleUnderline"/>
          <w:rFonts w:ascii="Calibri" w:hAnsi="Calibri" w:cs="Calibri"/>
        </w:rPr>
        <w:t xml:space="preserve"> election</w:t>
      </w:r>
      <w:r w:rsidRPr="00B434FD">
        <w:rPr>
          <w:rFonts w:cs="Calibri"/>
          <w:sz w:val="14"/>
        </w:rPr>
        <w:t xml:space="preserve"> (Roy Moore lost a special election to Democrat Doug Jones in Alabama). The change in the median simulation from 51 to 52 shouldn’t be overinterpreted. A small shift in the polling data could easily push the median back to 51. (Explanation for the mathematically inclined: If you sort the simulation from least to greatest number of GOP seats, the shift from 51 to 52 happens close to the median.) But the model also thinks that a wide spread of results are possible: anything from the Democrats netting a couple seats and taking the chamber to the GOP unseating some red state Democrats and netting a couple seats is on the table. In probabilistic terms, </w:t>
      </w:r>
      <w:r w:rsidRPr="00B434FD">
        <w:rPr>
          <w:rStyle w:val="StyleUnderline"/>
          <w:rFonts w:ascii="Calibri" w:hAnsi="Calibri" w:cs="Calibri"/>
        </w:rPr>
        <w:t xml:space="preserve">the GOP has a roughly </w:t>
      </w:r>
      <w:r w:rsidRPr="00CA0B1B">
        <w:rPr>
          <w:rStyle w:val="StyleUnderline"/>
          <w:rFonts w:ascii="Calibri" w:hAnsi="Calibri" w:cs="Calibri"/>
          <w:highlight w:val="yellow"/>
        </w:rPr>
        <w:t>75 percent chance of holding</w:t>
      </w:r>
      <w:r w:rsidRPr="00B434FD">
        <w:rPr>
          <w:rStyle w:val="StyleUnderline"/>
          <w:rFonts w:ascii="Calibri" w:hAnsi="Calibri" w:cs="Calibri"/>
        </w:rPr>
        <w:t xml:space="preserve"> the </w:t>
      </w:r>
      <w:r w:rsidRPr="00CA0B1B">
        <w:rPr>
          <w:rStyle w:val="StyleUnderline"/>
          <w:rFonts w:ascii="Calibri" w:hAnsi="Calibri" w:cs="Calibri"/>
          <w:highlight w:val="yellow"/>
        </w:rPr>
        <w:t>upper chamber</w:t>
      </w:r>
      <w:r w:rsidRPr="00B434FD">
        <w:rPr>
          <w:rFonts w:cs="Calibri"/>
          <w:sz w:val="14"/>
        </w:rPr>
        <w:t xml:space="preserve">. </w:t>
      </w:r>
      <w:r w:rsidRPr="00B434FD">
        <w:rPr>
          <w:rStyle w:val="Emphasis"/>
          <w:rFonts w:cs="Calibri"/>
        </w:rPr>
        <w:t>That’s roughly 3</w:t>
      </w:r>
      <w:r w:rsidRPr="00CA0B1B">
        <w:rPr>
          <w:rStyle w:val="Emphasis"/>
          <w:rFonts w:cs="Calibri"/>
          <w:highlight w:val="yellow"/>
        </w:rPr>
        <w:t>-to-1 odds</w:t>
      </w:r>
      <w:r w:rsidRPr="00B434FD">
        <w:rPr>
          <w:rFonts w:cs="Calibri"/>
          <w:sz w:val="14"/>
        </w:rPr>
        <w:t xml:space="preserve">, which is also the probability of flipping a coin twice and getting heads both times. In some settings, there’s a real, practical difference between a 70 percent and 75 percent probability (e.g., if you’re playing a million hands of poker, it’s better to have a strategy that works 55 percent of the time than one that works 50 percent of the time). But if you’re looking for a basic, 30,000-foot view of the election, this difference isn’t that big. </w:t>
      </w:r>
      <w:r w:rsidRPr="00CA0B1B">
        <w:rPr>
          <w:rStyle w:val="Emphasis"/>
          <w:rFonts w:cs="Calibri"/>
          <w:highlight w:val="yellow"/>
        </w:rPr>
        <w:t>Republicans</w:t>
      </w:r>
      <w:r w:rsidRPr="00B434FD">
        <w:rPr>
          <w:rStyle w:val="Emphasis"/>
          <w:rFonts w:cs="Calibri"/>
        </w:rPr>
        <w:t xml:space="preserve"> still </w:t>
      </w:r>
      <w:r w:rsidRPr="00CA0B1B">
        <w:rPr>
          <w:rStyle w:val="Emphasis"/>
          <w:rFonts w:cs="Calibri"/>
          <w:highlight w:val="yellow"/>
        </w:rPr>
        <w:t>have</w:t>
      </w:r>
      <w:r w:rsidRPr="00B434FD">
        <w:rPr>
          <w:rStyle w:val="Emphasis"/>
          <w:rFonts w:cs="Calibri"/>
        </w:rPr>
        <w:t xml:space="preserve"> a real </w:t>
      </w:r>
      <w:r w:rsidRPr="00CA0B1B">
        <w:rPr>
          <w:rStyle w:val="Emphasis"/>
          <w:rFonts w:cs="Calibri"/>
          <w:highlight w:val="yellow"/>
        </w:rPr>
        <w:t>edge</w:t>
      </w:r>
      <w:r w:rsidRPr="00B434FD">
        <w:rPr>
          <w:rFonts w:cs="Calibri"/>
          <w:sz w:val="14"/>
        </w:rPr>
        <w:t xml:space="preserve">. </w:t>
      </w:r>
    </w:p>
    <w:p w:rsidR="00C10017" w:rsidRPr="00B434FD" w:rsidRDefault="00C10017" w:rsidP="00C10017">
      <w:pPr>
        <w:rPr>
          <w:rFonts w:cs="Calibri"/>
          <w:sz w:val="14"/>
        </w:rPr>
      </w:pPr>
    </w:p>
    <w:p w:rsidR="00C10017" w:rsidRPr="00B434FD" w:rsidRDefault="00C10017" w:rsidP="00C10017">
      <w:pPr>
        <w:pStyle w:val="Heading4"/>
        <w:rPr>
          <w:rFonts w:cs="Calibri"/>
        </w:rPr>
      </w:pPr>
      <w:r w:rsidRPr="00B434FD">
        <w:rPr>
          <w:rFonts w:cs="Calibri"/>
        </w:rPr>
        <w:t>Dems lose the senate – empirics</w:t>
      </w:r>
    </w:p>
    <w:p w:rsidR="00C10017" w:rsidRPr="00B434FD" w:rsidRDefault="00C10017" w:rsidP="00C10017">
      <w:pPr>
        <w:rPr>
          <w:rFonts w:cs="Calibri"/>
        </w:rPr>
      </w:pPr>
      <w:r w:rsidRPr="00B434FD">
        <w:rPr>
          <w:rStyle w:val="Style13ptBold"/>
          <w:rFonts w:ascii="Calibri" w:hAnsi="Calibri" w:cs="Calibri"/>
        </w:rPr>
        <w:t>Kilgore 6-30</w:t>
      </w:r>
      <w:r w:rsidRPr="00B434FD">
        <w:rPr>
          <w:rFonts w:cs="Calibri"/>
        </w:rPr>
        <w:t xml:space="preserve"> [Ed, Political Analyst and Columnist for Daily Intelligencer. “Senate Democrats Are Fighting Some Brutal Trends in the Midterms” http://nymag.com/daily/intelligencer/2018/06/senate-democrats-are-fighting-brutal-trends-in-the-midterms.html]</w:t>
      </w:r>
    </w:p>
    <w:p w:rsidR="00C10017" w:rsidRPr="00B434FD" w:rsidRDefault="00C10017" w:rsidP="00C10017">
      <w:pPr>
        <w:rPr>
          <w:rFonts w:cs="Calibri"/>
          <w:sz w:val="16"/>
        </w:rPr>
      </w:pPr>
      <w:r w:rsidRPr="00B434FD">
        <w:rPr>
          <w:rFonts w:cs="Calibri"/>
          <w:sz w:val="16"/>
        </w:rPr>
        <w:t>As Democrats gear up for a major fight to deny Donald Trump an early second Supreme Court appointment, they are also hoping that November’s election will give them the power to block a potential third or fourth Trump Supreme Court choice by taking away the GOP’s Senate majority. Everyone understood how improbable that ambition seemed to be at the beginning of the cycle, given a 2018 Senate landscape tilted heavily toward the GOP. But after Doug Jones’s special-election win in Alabama last December, anything seemed possible.</w:t>
      </w:r>
    </w:p>
    <w:p w:rsidR="00C10017" w:rsidRPr="00B434FD" w:rsidRDefault="00C10017" w:rsidP="00C10017">
      <w:pPr>
        <w:rPr>
          <w:rFonts w:cs="Calibri"/>
          <w:sz w:val="16"/>
        </w:rPr>
      </w:pPr>
      <w:r w:rsidRPr="00B434FD">
        <w:rPr>
          <w:rFonts w:cs="Calibri"/>
          <w:sz w:val="16"/>
        </w:rPr>
        <w:t xml:space="preserve">And so it remains, with endangered Democratic incumbents mostly holding their own and the Donkey Party seeing a chance at gaining seats in places like Mississippi and Tennessee, which have long been off the political map for them. But </w:t>
      </w:r>
      <w:r w:rsidRPr="00CA0B1B">
        <w:rPr>
          <w:rStyle w:val="StyleUnderline"/>
          <w:rFonts w:ascii="Calibri" w:hAnsi="Calibri" w:cs="Calibri"/>
          <w:highlight w:val="yellow"/>
        </w:rPr>
        <w:t xml:space="preserve">a new </w:t>
      </w:r>
      <w:r w:rsidRPr="00B434FD">
        <w:rPr>
          <w:rStyle w:val="StyleUnderline"/>
          <w:rFonts w:ascii="Calibri" w:hAnsi="Calibri" w:cs="Calibri"/>
        </w:rPr>
        <w:t xml:space="preserve">Pew </w:t>
      </w:r>
      <w:r w:rsidRPr="00CA0B1B">
        <w:rPr>
          <w:rStyle w:val="StyleUnderline"/>
          <w:rFonts w:ascii="Calibri" w:hAnsi="Calibri" w:cs="Calibri"/>
          <w:highlight w:val="yellow"/>
        </w:rPr>
        <w:t>report</w:t>
      </w:r>
      <w:r w:rsidRPr="00B434FD">
        <w:rPr>
          <w:rFonts w:cs="Calibri"/>
          <w:sz w:val="16"/>
        </w:rPr>
        <w:t xml:space="preserve"> this week on </w:t>
      </w:r>
      <w:r w:rsidRPr="00CA0B1B">
        <w:rPr>
          <w:rStyle w:val="StyleUnderline"/>
          <w:rFonts w:ascii="Calibri" w:hAnsi="Calibri" w:cs="Calibri"/>
          <w:highlight w:val="yellow"/>
        </w:rPr>
        <w:t>the recent history of Senate races</w:t>
      </w:r>
      <w:r w:rsidRPr="00B434FD">
        <w:rPr>
          <w:rFonts w:cs="Calibri"/>
          <w:sz w:val="16"/>
        </w:rPr>
        <w:t xml:space="preserve">, </w:t>
      </w:r>
      <w:r w:rsidRPr="00CA0B1B">
        <w:rPr>
          <w:rStyle w:val="StyleUnderline"/>
          <w:rFonts w:ascii="Calibri" w:hAnsi="Calibri" w:cs="Calibri"/>
          <w:highlight w:val="yellow"/>
        </w:rPr>
        <w:t>and their relationship to presidential outcomes</w:t>
      </w:r>
      <w:r w:rsidRPr="00B434FD">
        <w:rPr>
          <w:rFonts w:cs="Calibri"/>
          <w:sz w:val="16"/>
        </w:rPr>
        <w:t xml:space="preserve">, </w:t>
      </w:r>
      <w:r w:rsidRPr="00CA0B1B">
        <w:rPr>
          <w:rStyle w:val="StyleUnderline"/>
          <w:rFonts w:ascii="Calibri" w:hAnsi="Calibri" w:cs="Calibri"/>
          <w:highlight w:val="yellow"/>
        </w:rPr>
        <w:t>makes it clearer than ever what</w:t>
      </w:r>
      <w:r w:rsidRPr="00B434FD">
        <w:rPr>
          <w:rFonts w:cs="Calibri"/>
          <w:sz w:val="16"/>
        </w:rPr>
        <w:t xml:space="preserve"> kind of </w:t>
      </w:r>
      <w:r w:rsidRPr="00CA0B1B">
        <w:rPr>
          <w:rStyle w:val="StyleUnderline"/>
          <w:rFonts w:ascii="Calibri" w:hAnsi="Calibri" w:cs="Calibri"/>
          <w:highlight w:val="yellow"/>
        </w:rPr>
        <w:t>mountain Dem</w:t>
      </w:r>
      <w:r w:rsidRPr="00B434FD">
        <w:rPr>
          <w:rFonts w:cs="Calibri"/>
          <w:sz w:val="16"/>
        </w:rPr>
        <w:t>ocrat</w:t>
      </w:r>
      <w:r w:rsidRPr="00CA0B1B">
        <w:rPr>
          <w:rStyle w:val="StyleUnderline"/>
          <w:rFonts w:ascii="Calibri" w:hAnsi="Calibri" w:cs="Calibri"/>
          <w:highlight w:val="yellow"/>
        </w:rPr>
        <w:t>s are climbing</w:t>
      </w:r>
      <w:r w:rsidRPr="00B434FD">
        <w:rPr>
          <w:rStyle w:val="StyleUnderline"/>
          <w:rFonts w:ascii="Calibri" w:hAnsi="Calibri" w:cs="Calibri"/>
        </w:rPr>
        <w:t xml:space="preserve"> </w:t>
      </w:r>
      <w:r w:rsidRPr="00B434FD">
        <w:rPr>
          <w:rFonts w:cs="Calibri"/>
          <w:sz w:val="16"/>
        </w:rPr>
        <w:t>in terms of their effort to reclaim the upper chamber.</w:t>
      </w:r>
    </w:p>
    <w:p w:rsidR="00C10017" w:rsidRPr="00B434FD" w:rsidRDefault="00C10017" w:rsidP="00C10017">
      <w:pPr>
        <w:rPr>
          <w:rFonts w:cs="Calibri"/>
          <w:sz w:val="16"/>
        </w:rPr>
      </w:pPr>
      <w:r w:rsidRPr="00CA0B1B">
        <w:rPr>
          <w:rStyle w:val="StyleUnderline"/>
          <w:rFonts w:ascii="Calibri" w:hAnsi="Calibri" w:cs="Calibri"/>
          <w:highlight w:val="yellow"/>
        </w:rPr>
        <w:t>The vast majority of</w:t>
      </w:r>
      <w:r w:rsidRPr="00B434FD">
        <w:rPr>
          <w:rStyle w:val="StyleUnderline"/>
          <w:rFonts w:ascii="Calibri" w:hAnsi="Calibri" w:cs="Calibri"/>
        </w:rPr>
        <w:t xml:space="preserve"> </w:t>
      </w:r>
      <w:r w:rsidRPr="00B434FD">
        <w:rPr>
          <w:rFonts w:cs="Calibri"/>
          <w:sz w:val="16"/>
        </w:rPr>
        <w:t xml:space="preserve">the regular and special </w:t>
      </w:r>
      <w:r w:rsidRPr="00CA0B1B">
        <w:rPr>
          <w:rStyle w:val="StyleUnderline"/>
          <w:rFonts w:ascii="Calibri" w:hAnsi="Calibri" w:cs="Calibri"/>
          <w:highlight w:val="yellow"/>
        </w:rPr>
        <w:t>Senate elections</w:t>
      </w:r>
      <w:r w:rsidRPr="00B434FD">
        <w:rPr>
          <w:rFonts w:cs="Calibri"/>
          <w:sz w:val="16"/>
        </w:rPr>
        <w:t xml:space="preserve"> held </w:t>
      </w:r>
      <w:r w:rsidRPr="00CA0B1B">
        <w:rPr>
          <w:rStyle w:val="StyleUnderline"/>
          <w:rFonts w:ascii="Calibri" w:hAnsi="Calibri" w:cs="Calibri"/>
          <w:highlight w:val="yellow"/>
        </w:rPr>
        <w:t>since 2013</w:t>
      </w:r>
      <w:r w:rsidRPr="00B434FD">
        <w:rPr>
          <w:rFonts w:cs="Calibri"/>
          <w:sz w:val="16"/>
        </w:rPr>
        <w:t xml:space="preserve"> — </w:t>
      </w:r>
      <w:r w:rsidRPr="00B434FD">
        <w:rPr>
          <w:rStyle w:val="StyleUnderline"/>
          <w:rFonts w:ascii="Calibri" w:hAnsi="Calibri" w:cs="Calibri"/>
        </w:rPr>
        <w:t>69 of 73</w:t>
      </w:r>
      <w:r w:rsidRPr="00B434FD">
        <w:rPr>
          <w:rFonts w:cs="Calibri"/>
          <w:sz w:val="16"/>
        </w:rPr>
        <w:t xml:space="preserve"> — have been won</w:t>
      </w:r>
      <w:r w:rsidRPr="00B434FD">
        <w:rPr>
          <w:rStyle w:val="StyleUnderline"/>
          <w:rFonts w:ascii="Calibri" w:hAnsi="Calibri" w:cs="Calibri"/>
        </w:rPr>
        <w:t xml:space="preserve"> by</w:t>
      </w:r>
      <w:r w:rsidRPr="00B434FD">
        <w:rPr>
          <w:rFonts w:cs="Calibri"/>
          <w:sz w:val="16"/>
        </w:rPr>
        <w:t xml:space="preserve"> candidates who belonged to the party that won that state’s most recent presidential race, according to a Pew Research Center </w:t>
      </w:r>
      <w:r w:rsidRPr="00B434FD">
        <w:rPr>
          <w:rStyle w:val="StyleUnderline"/>
          <w:rFonts w:ascii="Calibri" w:hAnsi="Calibri" w:cs="Calibri"/>
        </w:rPr>
        <w:t>analysis of election results going back to 1980 …</w:t>
      </w:r>
    </w:p>
    <w:p w:rsidR="00C10017" w:rsidRPr="00B434FD" w:rsidRDefault="00C10017" w:rsidP="00C10017">
      <w:pPr>
        <w:rPr>
          <w:rStyle w:val="StyleUnderline"/>
          <w:rFonts w:ascii="Calibri" w:hAnsi="Calibri" w:cs="Calibri"/>
        </w:rPr>
      </w:pPr>
      <w:r w:rsidRPr="00B434FD">
        <w:rPr>
          <w:rFonts w:cs="Calibri"/>
          <w:sz w:val="16"/>
        </w:rPr>
        <w:t xml:space="preserve">[O]f </w:t>
      </w:r>
      <w:r w:rsidRPr="00B434FD">
        <w:rPr>
          <w:rStyle w:val="StyleUnderline"/>
          <w:rFonts w:ascii="Calibri" w:hAnsi="Calibri" w:cs="Calibri"/>
        </w:rPr>
        <w:t>the 38 regular and special Senate elections held in the 2013-14 cycle, all but three mirrored the 2012 presidential vote</w:t>
      </w:r>
      <w:r w:rsidRPr="00B434FD">
        <w:rPr>
          <w:rFonts w:cs="Calibri"/>
          <w:sz w:val="16"/>
        </w:rPr>
        <w:t xml:space="preserve">, for a mismatch rate of just under 8 percent. (The three exceptions all were Republicans elected to Senate seats in Obama states.) In </w:t>
      </w:r>
      <w:r w:rsidRPr="00B434FD">
        <w:rPr>
          <w:rStyle w:val="StyleUnderline"/>
          <w:rFonts w:ascii="Calibri" w:hAnsi="Calibri" w:cs="Calibri"/>
        </w:rPr>
        <w:t>2016, all 34</w:t>
      </w:r>
      <w:r w:rsidRPr="00B434FD">
        <w:rPr>
          <w:rFonts w:cs="Calibri"/>
          <w:sz w:val="16"/>
        </w:rPr>
        <w:t xml:space="preserve"> Senate </w:t>
      </w:r>
      <w:r w:rsidRPr="00B434FD">
        <w:rPr>
          <w:rStyle w:val="StyleUnderline"/>
          <w:rFonts w:ascii="Calibri" w:hAnsi="Calibri" w:cs="Calibri"/>
        </w:rPr>
        <w:t>contests</w:t>
      </w:r>
      <w:r w:rsidRPr="00B434FD">
        <w:rPr>
          <w:rFonts w:cs="Calibri"/>
          <w:sz w:val="16"/>
        </w:rPr>
        <w:t xml:space="preserve"> </w:t>
      </w:r>
      <w:r w:rsidRPr="00CA0B1B">
        <w:rPr>
          <w:rStyle w:val="StyleUnderline"/>
          <w:rFonts w:ascii="Calibri" w:hAnsi="Calibri" w:cs="Calibri"/>
          <w:highlight w:val="yellow"/>
        </w:rPr>
        <w:t>tracked the presidential vote in their respective states.</w:t>
      </w:r>
    </w:p>
    <w:p w:rsidR="00C10017" w:rsidRPr="00B434FD" w:rsidRDefault="00C10017" w:rsidP="00C10017">
      <w:pPr>
        <w:rPr>
          <w:rFonts w:cs="Calibri"/>
          <w:sz w:val="16"/>
        </w:rPr>
      </w:pPr>
      <w:r w:rsidRPr="00B434FD">
        <w:rPr>
          <w:rFonts w:cs="Calibri"/>
          <w:sz w:val="16"/>
        </w:rPr>
        <w:t>And then there was the Alabama special election of 2017, which in light of this recent Senate history, was even more remarkable than it seemed initially.</w:t>
      </w:r>
    </w:p>
    <w:p w:rsidR="00C10017" w:rsidRPr="00B434FD" w:rsidRDefault="00C10017" w:rsidP="00C10017">
      <w:pPr>
        <w:rPr>
          <w:rFonts w:cs="Calibri"/>
          <w:sz w:val="16"/>
        </w:rPr>
      </w:pPr>
      <w:r w:rsidRPr="00CA0B1B">
        <w:rPr>
          <w:rStyle w:val="StyleUnderline"/>
          <w:rFonts w:ascii="Calibri" w:hAnsi="Calibri" w:cs="Calibri"/>
          <w:highlight w:val="yellow"/>
        </w:rPr>
        <w:t>The</w:t>
      </w:r>
      <w:r w:rsidRPr="00B434FD">
        <w:rPr>
          <w:rStyle w:val="StyleUnderline"/>
          <w:rFonts w:ascii="Calibri" w:hAnsi="Calibri" w:cs="Calibri"/>
        </w:rPr>
        <w:t xml:space="preserve"> </w:t>
      </w:r>
      <w:r w:rsidRPr="00B434FD">
        <w:rPr>
          <w:rFonts w:cs="Calibri"/>
          <w:sz w:val="16"/>
        </w:rPr>
        <w:t xml:space="preserve">most logical </w:t>
      </w:r>
      <w:r w:rsidRPr="00CA0B1B">
        <w:rPr>
          <w:rStyle w:val="StyleUnderline"/>
          <w:rFonts w:ascii="Calibri" w:hAnsi="Calibri" w:cs="Calibri"/>
          <w:highlight w:val="yellow"/>
        </w:rPr>
        <w:t>path to a Dem</w:t>
      </w:r>
      <w:r w:rsidRPr="00B434FD">
        <w:rPr>
          <w:rFonts w:cs="Calibri"/>
          <w:sz w:val="16"/>
        </w:rPr>
        <w:t xml:space="preserve">ocratic </w:t>
      </w:r>
      <w:r w:rsidRPr="00CA0B1B">
        <w:rPr>
          <w:rStyle w:val="StyleUnderline"/>
          <w:rFonts w:ascii="Calibri" w:hAnsi="Calibri" w:cs="Calibri"/>
          <w:highlight w:val="yellow"/>
        </w:rPr>
        <w:t>Senate</w:t>
      </w:r>
      <w:r w:rsidRPr="00B434FD">
        <w:rPr>
          <w:rStyle w:val="StyleUnderline"/>
          <w:rFonts w:ascii="Calibri" w:hAnsi="Calibri" w:cs="Calibri"/>
        </w:rPr>
        <w:t xml:space="preserve"> </w:t>
      </w:r>
      <w:r w:rsidRPr="00B434FD">
        <w:rPr>
          <w:rFonts w:cs="Calibri"/>
          <w:sz w:val="16"/>
        </w:rPr>
        <w:t xml:space="preserve">in 2018 </w:t>
      </w:r>
      <w:r w:rsidRPr="00CA0B1B">
        <w:rPr>
          <w:rStyle w:val="StyleUnderline"/>
          <w:rFonts w:ascii="Calibri" w:hAnsi="Calibri" w:cs="Calibri"/>
          <w:highlight w:val="yellow"/>
        </w:rPr>
        <w:t>would involve all</w:t>
      </w:r>
      <w:r w:rsidRPr="00B434FD">
        <w:rPr>
          <w:rFonts w:cs="Calibri"/>
          <w:sz w:val="16"/>
        </w:rPr>
        <w:t xml:space="preserve"> the Democratic </w:t>
      </w:r>
      <w:r w:rsidRPr="00CA0B1B">
        <w:rPr>
          <w:rStyle w:val="StyleUnderline"/>
          <w:rFonts w:ascii="Calibri" w:hAnsi="Calibri" w:cs="Calibri"/>
          <w:highlight w:val="yellow"/>
        </w:rPr>
        <w:t>incumbents</w:t>
      </w:r>
      <w:r w:rsidRPr="00B434FD">
        <w:rPr>
          <w:rStyle w:val="StyleUnderline"/>
          <w:rFonts w:ascii="Calibri" w:hAnsi="Calibri" w:cs="Calibri"/>
        </w:rPr>
        <w:t xml:space="preserve"> </w:t>
      </w:r>
      <w:r w:rsidRPr="00B434FD">
        <w:rPr>
          <w:rFonts w:cs="Calibri"/>
          <w:sz w:val="16"/>
        </w:rPr>
        <w:t>(</w:t>
      </w:r>
      <w:r w:rsidRPr="00B434FD">
        <w:rPr>
          <w:rStyle w:val="StyleUnderline"/>
          <w:rFonts w:ascii="Calibri" w:hAnsi="Calibri" w:cs="Calibri"/>
        </w:rPr>
        <w:t xml:space="preserve">including the ten representing states won by Trump in 2016) </w:t>
      </w:r>
      <w:r w:rsidRPr="00CA0B1B">
        <w:rPr>
          <w:rStyle w:val="StyleUnderline"/>
          <w:rFonts w:ascii="Calibri" w:hAnsi="Calibri" w:cs="Calibri"/>
          <w:highlight w:val="yellow"/>
        </w:rPr>
        <w:t>winning</w:t>
      </w:r>
      <w:r w:rsidRPr="00B434FD">
        <w:rPr>
          <w:rStyle w:val="StyleUnderline"/>
          <w:rFonts w:ascii="Calibri" w:hAnsi="Calibri" w:cs="Calibri"/>
        </w:rPr>
        <w:t xml:space="preserve"> while Republicans lost in Nevada and Arizona</w:t>
      </w:r>
      <w:r w:rsidRPr="00B434FD">
        <w:rPr>
          <w:rFonts w:cs="Calibri"/>
          <w:sz w:val="16"/>
        </w:rPr>
        <w:t>. That would produce a “mismatch rate” (between the current Senate and most recent presidential results) of 31 percent. In 2006, another year when the Senate flipped, the mismatch rate was actually higher, at 36 percent. But since then a more consistent partisanship has taken hold.</w:t>
      </w:r>
    </w:p>
    <w:p w:rsidR="00C10017" w:rsidRPr="00B434FD" w:rsidRDefault="00C10017" w:rsidP="00C10017">
      <w:pPr>
        <w:rPr>
          <w:rFonts w:cs="Calibri"/>
          <w:sz w:val="16"/>
        </w:rPr>
      </w:pPr>
      <w:r w:rsidRPr="00B434FD">
        <w:rPr>
          <w:rFonts w:cs="Calibri"/>
          <w:sz w:val="16"/>
        </w:rPr>
        <w:t xml:space="preserve">To be clear, several of the “Trump Ten” Democratic senators (e.g., Debbie Stabenow of Michigan, Bob Casey of Pennsylvania, and Tammy Baldwin of Wisconsin) are running in states that the GOP very narrowly won in 2016, and where Trump’s approval ratings are now underwater. They are all favorites for reelection, and should be —particularly if you add in even a mild pro-Democratic midterm “wave.” But </w:t>
      </w:r>
      <w:r w:rsidRPr="00B434FD">
        <w:rPr>
          <w:rStyle w:val="StyleUnderline"/>
          <w:rFonts w:ascii="Calibri" w:hAnsi="Calibri" w:cs="Calibri"/>
        </w:rPr>
        <w:t>victory for Democrats like Joe Manchin</w:t>
      </w:r>
      <w:r w:rsidRPr="00B434FD">
        <w:rPr>
          <w:rFonts w:cs="Calibri"/>
          <w:sz w:val="16"/>
        </w:rPr>
        <w:t xml:space="preserve"> of West Virginia (whose state went for Trump by 42 points) </w:t>
      </w:r>
      <w:r w:rsidRPr="00B434FD">
        <w:rPr>
          <w:rStyle w:val="StyleUnderline"/>
          <w:rFonts w:ascii="Calibri" w:hAnsi="Calibri" w:cs="Calibri"/>
        </w:rPr>
        <w:t xml:space="preserve">and Heidi Heitkamp </w:t>
      </w:r>
      <w:r w:rsidRPr="00B434FD">
        <w:rPr>
          <w:rFonts w:cs="Calibri"/>
          <w:sz w:val="16"/>
        </w:rPr>
        <w:t>of North Dakota (Trump by 36 points</w:t>
      </w:r>
      <w:r w:rsidRPr="00B434FD">
        <w:rPr>
          <w:rStyle w:val="StyleUnderline"/>
          <w:rFonts w:ascii="Calibri" w:hAnsi="Calibri" w:cs="Calibri"/>
        </w:rPr>
        <w:t>) are relying on ticket-splitting at an anachronistic level we haven’t seen in awhile</w:t>
      </w:r>
      <w:r w:rsidRPr="00B434FD">
        <w:rPr>
          <w:rFonts w:cs="Calibri"/>
          <w:sz w:val="16"/>
        </w:rPr>
        <w:t xml:space="preserve">. And </w:t>
      </w:r>
      <w:r w:rsidRPr="00B434FD">
        <w:rPr>
          <w:rStyle w:val="StyleUnderline"/>
          <w:rFonts w:ascii="Calibri" w:hAnsi="Calibri" w:cs="Calibri"/>
        </w:rPr>
        <w:t>even Claire McCaskill of Missouri and Joe Donnelly of Indiana</w:t>
      </w:r>
      <w:r w:rsidRPr="00B434FD">
        <w:rPr>
          <w:rFonts w:cs="Calibri"/>
          <w:sz w:val="16"/>
        </w:rPr>
        <w:t xml:space="preserve">, whose states both went for Trump by 19 points, </w:t>
      </w:r>
      <w:r w:rsidRPr="00B434FD">
        <w:rPr>
          <w:rStyle w:val="StyleUnderline"/>
          <w:rFonts w:ascii="Calibri" w:hAnsi="Calibri" w:cs="Calibri"/>
        </w:rPr>
        <w:t xml:space="preserve">have to worry that </w:t>
      </w:r>
      <w:r w:rsidRPr="00CA0B1B">
        <w:rPr>
          <w:rStyle w:val="StyleUnderline"/>
          <w:rFonts w:ascii="Calibri" w:hAnsi="Calibri" w:cs="Calibri"/>
          <w:highlight w:val="yellow"/>
        </w:rPr>
        <w:t>a late trend toward</w:t>
      </w:r>
      <w:r w:rsidRPr="00B434FD">
        <w:rPr>
          <w:rStyle w:val="StyleUnderline"/>
          <w:rFonts w:ascii="Calibri" w:hAnsi="Calibri" w:cs="Calibri"/>
        </w:rPr>
        <w:t xml:space="preserve"> GOP partisans </w:t>
      </w:r>
      <w:r w:rsidRPr="00CA0B1B">
        <w:rPr>
          <w:rStyle w:val="StyleUnderline"/>
          <w:rFonts w:ascii="Calibri" w:hAnsi="Calibri" w:cs="Calibri"/>
          <w:highlight w:val="yellow"/>
        </w:rPr>
        <w:t>“coming home”</w:t>
      </w:r>
      <w:r w:rsidRPr="00B434FD">
        <w:rPr>
          <w:rStyle w:val="StyleUnderline"/>
          <w:rFonts w:ascii="Calibri" w:hAnsi="Calibri" w:cs="Calibri"/>
        </w:rPr>
        <w:t xml:space="preserve"> in the autumn </w:t>
      </w:r>
      <w:r w:rsidRPr="00CA0B1B">
        <w:rPr>
          <w:rStyle w:val="StyleUnderline"/>
          <w:rFonts w:ascii="Calibri" w:hAnsi="Calibri" w:cs="Calibri"/>
          <w:highlight w:val="yellow"/>
        </w:rPr>
        <w:t>could be a real problem</w:t>
      </w:r>
      <w:r w:rsidRPr="00B434FD">
        <w:rPr>
          <w:rFonts w:cs="Calibri"/>
          <w:sz w:val="16"/>
        </w:rPr>
        <w:t xml:space="preserve">. A negative role model is 2016 Democratic Senate candidate </w:t>
      </w:r>
      <w:r w:rsidRPr="00B434FD">
        <w:rPr>
          <w:rStyle w:val="StyleUnderline"/>
          <w:rFonts w:ascii="Calibri" w:hAnsi="Calibri" w:cs="Calibri"/>
        </w:rPr>
        <w:t xml:space="preserve">Evan Bayh, </w:t>
      </w:r>
      <w:r w:rsidRPr="00B434FD">
        <w:rPr>
          <w:rFonts w:cs="Calibri"/>
          <w:sz w:val="16"/>
        </w:rPr>
        <w:t>from Donnelly’s state, who</w:t>
      </w:r>
      <w:r w:rsidRPr="00B434FD">
        <w:rPr>
          <w:rStyle w:val="StyleUnderline"/>
          <w:rFonts w:ascii="Calibri" w:hAnsi="Calibri" w:cs="Calibri"/>
        </w:rPr>
        <w:t xml:space="preserve"> was an overwhelming front-runner early in the going but ultimately lost by ten points as voters returned to their tribes.</w:t>
      </w:r>
    </w:p>
    <w:p w:rsidR="00C10017" w:rsidRPr="00B434FD" w:rsidRDefault="00C10017" w:rsidP="00C10017">
      <w:pPr>
        <w:rPr>
          <w:rFonts w:cs="Calibri"/>
          <w:sz w:val="16"/>
        </w:rPr>
      </w:pPr>
      <w:r w:rsidRPr="00B434FD">
        <w:rPr>
          <w:rFonts w:cs="Calibri"/>
          <w:sz w:val="16"/>
        </w:rPr>
        <w:t xml:space="preserve">Just to get a sense of the range of possibilities here, consider this: </w:t>
      </w:r>
      <w:r w:rsidRPr="00CA0B1B">
        <w:rPr>
          <w:rStyle w:val="StyleUnderline"/>
          <w:rFonts w:ascii="Calibri" w:hAnsi="Calibri" w:cs="Calibri"/>
          <w:highlight w:val="yellow"/>
        </w:rPr>
        <w:t>If 2016’s</w:t>
      </w:r>
      <w:r w:rsidRPr="00B434FD">
        <w:rPr>
          <w:rFonts w:cs="Calibri"/>
          <w:sz w:val="16"/>
        </w:rPr>
        <w:t xml:space="preserve"> zero “</w:t>
      </w:r>
      <w:r w:rsidRPr="00CA0B1B">
        <w:rPr>
          <w:rStyle w:val="StyleUnderline"/>
          <w:rFonts w:ascii="Calibri" w:hAnsi="Calibri" w:cs="Calibri"/>
          <w:highlight w:val="yellow"/>
        </w:rPr>
        <w:t>mismatch rate</w:t>
      </w:r>
      <w:r w:rsidRPr="00B434FD">
        <w:rPr>
          <w:rFonts w:cs="Calibri"/>
          <w:sz w:val="16"/>
        </w:rPr>
        <w:t xml:space="preserve">” </w:t>
      </w:r>
      <w:r w:rsidRPr="00CA0B1B">
        <w:rPr>
          <w:rStyle w:val="StyleUnderline"/>
          <w:rFonts w:ascii="Calibri" w:hAnsi="Calibri" w:cs="Calibri"/>
          <w:highlight w:val="yellow"/>
        </w:rPr>
        <w:t>prevailed this year</w:t>
      </w:r>
      <w:r w:rsidRPr="00B434FD">
        <w:rPr>
          <w:rFonts w:cs="Calibri"/>
          <w:sz w:val="16"/>
        </w:rPr>
        <w:t xml:space="preserve"> — meaning every state went for the party that carried it in the last presidential election —</w:t>
      </w:r>
      <w:r w:rsidRPr="00CA0B1B">
        <w:rPr>
          <w:rStyle w:val="StyleUnderline"/>
          <w:rFonts w:ascii="Calibri" w:hAnsi="Calibri" w:cs="Calibri"/>
          <w:highlight w:val="yellow"/>
        </w:rPr>
        <w:t>Republicans would</w:t>
      </w:r>
      <w:r w:rsidRPr="00B434FD">
        <w:rPr>
          <w:rFonts w:cs="Calibri"/>
          <w:sz w:val="16"/>
        </w:rPr>
        <w:t xml:space="preserve"> have a net gain of nine Senate seats and would </w:t>
      </w:r>
      <w:r w:rsidRPr="00CA0B1B">
        <w:rPr>
          <w:rStyle w:val="StyleUnderline"/>
          <w:rFonts w:ascii="Calibri" w:hAnsi="Calibri" w:cs="Calibri"/>
          <w:highlight w:val="yellow"/>
        </w:rPr>
        <w:t>secure a filibuster-proof</w:t>
      </w:r>
      <w:r w:rsidRPr="00B434FD">
        <w:rPr>
          <w:rFonts w:cs="Calibri"/>
          <w:sz w:val="16"/>
        </w:rPr>
        <w:t xml:space="preserve"> 60–40 </w:t>
      </w:r>
      <w:r w:rsidRPr="00CA0B1B">
        <w:rPr>
          <w:rStyle w:val="StyleUnderline"/>
          <w:rFonts w:ascii="Calibri" w:hAnsi="Calibri" w:cs="Calibri"/>
          <w:highlight w:val="yellow"/>
        </w:rPr>
        <w:t>ratio</w:t>
      </w:r>
      <w:r w:rsidRPr="00B434FD">
        <w:rPr>
          <w:rFonts w:cs="Calibri"/>
          <w:sz w:val="16"/>
        </w:rPr>
        <w:t>. That’s not going to happen, but it’s a reminder of the combination of adverse forces Democrats are facing in the Senate this year.</w:t>
      </w:r>
    </w:p>
    <w:p w:rsidR="00C10017" w:rsidRPr="00B434FD" w:rsidRDefault="00C10017" w:rsidP="00C10017">
      <w:pPr>
        <w:pStyle w:val="Heading4"/>
        <w:rPr>
          <w:rFonts w:cs="Calibri"/>
        </w:rPr>
      </w:pPr>
      <w:r w:rsidRPr="00B434FD">
        <w:rPr>
          <w:rFonts w:cs="Calibri"/>
        </w:rPr>
        <w:t xml:space="preserve">GOP survives the Senate – Trump approval, economy, map, primary results, </w:t>
      </w:r>
    </w:p>
    <w:p w:rsidR="00C10017" w:rsidRPr="00B434FD" w:rsidRDefault="00C10017" w:rsidP="00C10017">
      <w:pPr>
        <w:rPr>
          <w:rFonts w:cs="Calibri"/>
        </w:rPr>
      </w:pPr>
      <w:r w:rsidRPr="00B434FD">
        <w:rPr>
          <w:rStyle w:val="Style13ptBold"/>
          <w:rFonts w:ascii="Calibri" w:hAnsi="Calibri" w:cs="Calibri"/>
        </w:rPr>
        <w:t xml:space="preserve">Martin 6/2 </w:t>
      </w:r>
      <w:r w:rsidRPr="00B434FD">
        <w:rPr>
          <w:rFonts w:cs="Calibri"/>
        </w:rPr>
        <w:t xml:space="preserve">---- Jonathan, national political correspondent for </w:t>
      </w:r>
      <w:r w:rsidRPr="00B434FD">
        <w:rPr>
          <w:rFonts w:cs="Calibri"/>
          <w:i/>
        </w:rPr>
        <w:t>The New York Times</w:t>
      </w:r>
      <w:r w:rsidRPr="00B434FD">
        <w:rPr>
          <w:rFonts w:cs="Calibri"/>
        </w:rPr>
        <w:t xml:space="preserve">, former political writer for </w:t>
      </w:r>
      <w:r w:rsidRPr="00B434FD">
        <w:rPr>
          <w:rFonts w:cs="Calibri"/>
          <w:i/>
        </w:rPr>
        <w:t>Politico</w:t>
      </w:r>
      <w:r w:rsidRPr="00B434FD">
        <w:rPr>
          <w:rFonts w:cs="Calibri"/>
        </w:rPr>
        <w:t xml:space="preserve">, “Senate Republicans Are Newly Hopeful About the Midterms. For Good Reason,” </w:t>
      </w:r>
      <w:r w:rsidRPr="00B434FD">
        <w:rPr>
          <w:rFonts w:cs="Calibri"/>
          <w:i/>
        </w:rPr>
        <w:t>New York Times</w:t>
      </w:r>
      <w:r w:rsidRPr="00B434FD">
        <w:rPr>
          <w:rFonts w:cs="Calibri"/>
        </w:rPr>
        <w:t xml:space="preserve">, 2018, </w:t>
      </w:r>
      <w:hyperlink r:id="rId33" w:history="1">
        <w:r w:rsidRPr="00B434FD">
          <w:rPr>
            <w:rStyle w:val="Hyperlink"/>
            <w:rFonts w:cs="Calibri"/>
          </w:rPr>
          <w:t>https://www.nytimes.com/2018/06/02/us/politics/senate-republicans-midterms.html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After a turbulent first year confronting friendly fire from President Trump, </w:t>
      </w:r>
      <w:r w:rsidRPr="00CA0B1B">
        <w:rPr>
          <w:rStyle w:val="StyleUnderline"/>
          <w:rFonts w:ascii="Calibri" w:hAnsi="Calibri" w:cs="Calibri"/>
          <w:highlight w:val="yellow"/>
        </w:rPr>
        <w:t>Senate Republicans are</w:t>
      </w:r>
      <w:r w:rsidRPr="00B434FD">
        <w:rPr>
          <w:rStyle w:val="StyleUnderline"/>
          <w:rFonts w:ascii="Calibri" w:hAnsi="Calibri" w:cs="Calibri"/>
        </w:rPr>
        <w:t xml:space="preserve"> entering</w:t>
      </w:r>
      <w:r w:rsidRPr="00B434FD">
        <w:rPr>
          <w:rFonts w:cs="Calibri"/>
          <w:sz w:val="14"/>
        </w:rPr>
        <w:t xml:space="preserve"> the summer before </w:t>
      </w:r>
      <w:r w:rsidRPr="00B434FD">
        <w:rPr>
          <w:rStyle w:val="StyleUnderline"/>
          <w:rFonts w:ascii="Calibri" w:hAnsi="Calibri" w:cs="Calibri"/>
        </w:rPr>
        <w:t>the midterm elections feeling</w:t>
      </w:r>
      <w:r w:rsidRPr="00B434FD">
        <w:rPr>
          <w:rFonts w:cs="Calibri"/>
          <w:sz w:val="14"/>
        </w:rPr>
        <w:t xml:space="preserve"> </w:t>
      </w:r>
      <w:r w:rsidRPr="00B434FD">
        <w:rPr>
          <w:rStyle w:val="Emphasis"/>
          <w:rFonts w:cs="Calibri"/>
        </w:rPr>
        <w:t xml:space="preserve">more </w:t>
      </w:r>
      <w:r w:rsidRPr="00CA0B1B">
        <w:rPr>
          <w:rStyle w:val="Emphasis"/>
          <w:rFonts w:cs="Calibri"/>
          <w:highlight w:val="yellow"/>
        </w:rPr>
        <w:t>hopeful</w:t>
      </w:r>
      <w:r w:rsidRPr="00B434FD">
        <w:rPr>
          <w:rFonts w:cs="Calibri"/>
          <w:sz w:val="14"/>
        </w:rPr>
        <w:t xml:space="preserve"> </w:t>
      </w:r>
      <w:r w:rsidRPr="00B434FD">
        <w:rPr>
          <w:rStyle w:val="StyleUnderline"/>
          <w:rFonts w:ascii="Calibri" w:hAnsi="Calibri" w:cs="Calibri"/>
        </w:rPr>
        <w:t>about retaining their</w:t>
      </w:r>
      <w:r w:rsidRPr="00B434FD">
        <w:rPr>
          <w:rFonts w:cs="Calibri"/>
          <w:sz w:val="14"/>
        </w:rPr>
        <w:t xml:space="preserve"> narrow </w:t>
      </w:r>
      <w:r w:rsidRPr="00B434FD">
        <w:rPr>
          <w:rStyle w:val="StyleUnderline"/>
          <w:rFonts w:ascii="Calibri" w:hAnsi="Calibri" w:cs="Calibri"/>
        </w:rPr>
        <w:t xml:space="preserve">majority than </w:t>
      </w:r>
      <w:r w:rsidRPr="00B434FD">
        <w:rPr>
          <w:rStyle w:val="Emphasis"/>
          <w:rFonts w:cs="Calibri"/>
        </w:rPr>
        <w:t>at any time</w:t>
      </w:r>
      <w:r w:rsidRPr="00B434FD">
        <w:rPr>
          <w:rFonts w:cs="Calibri"/>
          <w:sz w:val="14"/>
        </w:rPr>
        <w:t xml:space="preserve"> </w:t>
      </w:r>
      <w:r w:rsidRPr="00B434FD">
        <w:rPr>
          <w:rStyle w:val="StyleUnderline"/>
          <w:rFonts w:ascii="Calibri" w:hAnsi="Calibri" w:cs="Calibri"/>
        </w:rPr>
        <w:t xml:space="preserve">since the president’s election. And </w:t>
      </w:r>
      <w:r w:rsidRPr="00CA0B1B">
        <w:rPr>
          <w:rStyle w:val="StyleUnderline"/>
          <w:rFonts w:ascii="Calibri" w:hAnsi="Calibri" w:cs="Calibri"/>
          <w:highlight w:val="yellow"/>
        </w:rPr>
        <w:t xml:space="preserve">for </w:t>
      </w:r>
      <w:r w:rsidRPr="00CA0B1B">
        <w:rPr>
          <w:rStyle w:val="Emphasis"/>
          <w:rFonts w:cs="Calibri"/>
          <w:highlight w:val="yellow"/>
        </w:rPr>
        <w:t>good reason</w:t>
      </w:r>
      <w:r w:rsidRPr="00B434FD">
        <w:rPr>
          <w:rStyle w:val="StyleUnderline"/>
          <w:rFonts w:ascii="Calibri" w:hAnsi="Calibri" w:cs="Calibri"/>
        </w:rPr>
        <w:t>.</w:t>
      </w:r>
    </w:p>
    <w:p w:rsidR="00C10017" w:rsidRPr="00B434FD" w:rsidRDefault="00C10017" w:rsidP="00C10017">
      <w:pPr>
        <w:rPr>
          <w:rStyle w:val="Emphasis"/>
          <w:rFonts w:cs="Calibri"/>
        </w:rPr>
      </w:pPr>
      <w:r w:rsidRPr="00B434FD">
        <w:rPr>
          <w:rFonts w:cs="Calibri"/>
          <w:sz w:val="14"/>
        </w:rPr>
        <w:t xml:space="preserve">Mr. </w:t>
      </w:r>
      <w:r w:rsidRPr="00CA0B1B">
        <w:rPr>
          <w:rStyle w:val="StyleUnderline"/>
          <w:rFonts w:ascii="Calibri" w:hAnsi="Calibri" w:cs="Calibri"/>
          <w:highlight w:val="yellow"/>
        </w:rPr>
        <w:t>Trump is enjoying</w:t>
      </w:r>
      <w:r w:rsidRPr="00B434FD">
        <w:rPr>
          <w:rStyle w:val="StyleUnderline"/>
          <w:rFonts w:ascii="Calibri" w:hAnsi="Calibri" w:cs="Calibri"/>
        </w:rPr>
        <w:t xml:space="preserve"> a modest </w:t>
      </w:r>
      <w:r w:rsidRPr="00B434FD">
        <w:rPr>
          <w:rStyle w:val="Emphasis"/>
          <w:rFonts w:cs="Calibri"/>
        </w:rPr>
        <w:t>increase</w:t>
      </w:r>
      <w:r w:rsidRPr="00B434FD">
        <w:rPr>
          <w:rStyle w:val="StyleUnderline"/>
          <w:rFonts w:ascii="Calibri" w:hAnsi="Calibri" w:cs="Calibri"/>
        </w:rPr>
        <w:t xml:space="preserve"> in</w:t>
      </w:r>
      <w:r w:rsidRPr="00B434FD">
        <w:rPr>
          <w:rFonts w:cs="Calibri"/>
          <w:sz w:val="14"/>
        </w:rPr>
        <w:t xml:space="preserve"> his </w:t>
      </w:r>
      <w:r w:rsidRPr="00CA0B1B">
        <w:rPr>
          <w:rStyle w:val="StyleUnderline"/>
          <w:rFonts w:ascii="Calibri" w:hAnsi="Calibri" w:cs="Calibri"/>
          <w:highlight w:val="yellow"/>
        </w:rPr>
        <w:t>approval</w:t>
      </w:r>
      <w:r w:rsidRPr="00B434FD">
        <w:rPr>
          <w:rFonts w:cs="Calibri"/>
          <w:sz w:val="14"/>
        </w:rPr>
        <w:t xml:space="preserve"> ratings this year </w:t>
      </w:r>
      <w:r w:rsidRPr="00CA0B1B">
        <w:rPr>
          <w:rStyle w:val="StyleUnderline"/>
          <w:rFonts w:ascii="Calibri" w:hAnsi="Calibri" w:cs="Calibri"/>
          <w:highlight w:val="yellow"/>
        </w:rPr>
        <w:t>and</w:t>
      </w:r>
      <w:r w:rsidRPr="00B434FD">
        <w:rPr>
          <w:rStyle w:val="StyleUnderline"/>
          <w:rFonts w:ascii="Calibri" w:hAnsi="Calibri" w:cs="Calibri"/>
        </w:rPr>
        <w:t xml:space="preserve">, as important, is </w:t>
      </w:r>
      <w:r w:rsidRPr="00CA0B1B">
        <w:rPr>
          <w:rStyle w:val="StyleUnderline"/>
          <w:rFonts w:ascii="Calibri" w:hAnsi="Calibri" w:cs="Calibri"/>
          <w:highlight w:val="yellow"/>
        </w:rPr>
        <w:t>attacking Democrats</w:t>
      </w:r>
      <w:r w:rsidRPr="00B434FD">
        <w:rPr>
          <w:rStyle w:val="StyleUnderline"/>
          <w:rFonts w:ascii="Calibri" w:hAnsi="Calibri" w:cs="Calibri"/>
        </w:rPr>
        <w:t xml:space="preserve"> rather</w:t>
      </w:r>
      <w:r w:rsidRPr="00B434FD">
        <w:rPr>
          <w:rFonts w:cs="Calibri"/>
          <w:sz w:val="14"/>
        </w:rPr>
        <w:t xml:space="preserve"> </w:t>
      </w:r>
      <w:r w:rsidRPr="00B434FD">
        <w:rPr>
          <w:rStyle w:val="StyleUnderline"/>
          <w:rFonts w:ascii="Calibri" w:hAnsi="Calibri" w:cs="Calibri"/>
        </w:rPr>
        <w:t>than inciting</w:t>
      </w:r>
      <w:r w:rsidRPr="00B434FD">
        <w:rPr>
          <w:rFonts w:cs="Calibri"/>
          <w:sz w:val="14"/>
        </w:rPr>
        <w:t xml:space="preserve"> the internecine </w:t>
      </w:r>
      <w:r w:rsidRPr="00B434FD">
        <w:rPr>
          <w:rStyle w:val="StyleUnderline"/>
          <w:rFonts w:ascii="Calibri" w:hAnsi="Calibri" w:cs="Calibri"/>
        </w:rPr>
        <w:t xml:space="preserve">feuds that could depress Republican turnout. </w:t>
      </w:r>
      <w:r w:rsidRPr="00CA0B1B">
        <w:rPr>
          <w:rStyle w:val="StyleUnderline"/>
          <w:rFonts w:ascii="Calibri" w:hAnsi="Calibri" w:cs="Calibri"/>
          <w:highlight w:val="yellow"/>
        </w:rPr>
        <w:t xml:space="preserve">The economy </w:t>
      </w:r>
      <w:r w:rsidRPr="00CA0B1B">
        <w:rPr>
          <w:rStyle w:val="Emphasis"/>
          <w:rFonts w:cs="Calibri"/>
          <w:highlight w:val="yellow"/>
        </w:rPr>
        <w:t>continues</w:t>
      </w:r>
      <w:r w:rsidRPr="00B434FD">
        <w:rPr>
          <w:rStyle w:val="Emphasis"/>
          <w:rFonts w:cs="Calibri"/>
        </w:rPr>
        <w:t xml:space="preserve"> to grow</w:t>
      </w:r>
      <w:r w:rsidRPr="00B434FD">
        <w:rPr>
          <w:rFonts w:cs="Calibri"/>
          <w:sz w:val="14"/>
        </w:rPr>
        <w:t xml:space="preserve">, as demonstrated by Friday’s unexpectedly strong jobs report, </w:t>
      </w:r>
      <w:r w:rsidRPr="00B434FD">
        <w:rPr>
          <w:rStyle w:val="StyleUnderline"/>
          <w:rFonts w:ascii="Calibri" w:hAnsi="Calibri" w:cs="Calibri"/>
        </w:rPr>
        <w:t xml:space="preserve">while unemployment has fallen to levels </w:t>
      </w:r>
      <w:r w:rsidRPr="00B434FD">
        <w:rPr>
          <w:rStyle w:val="Emphasis"/>
          <w:rFonts w:cs="Calibri"/>
        </w:rPr>
        <w:t>unseen since 2000.</w:t>
      </w:r>
    </w:p>
    <w:p w:rsidR="00C10017" w:rsidRPr="00B434FD" w:rsidRDefault="00C10017" w:rsidP="00C10017">
      <w:pPr>
        <w:rPr>
          <w:rFonts w:cs="Calibri"/>
          <w:sz w:val="16"/>
        </w:rPr>
      </w:pPr>
      <w:r w:rsidRPr="00CA0B1B">
        <w:rPr>
          <w:rStyle w:val="StyleUnderline"/>
          <w:rFonts w:ascii="Calibri" w:hAnsi="Calibri" w:cs="Calibri"/>
          <w:highlight w:val="yellow"/>
        </w:rPr>
        <w:t xml:space="preserve">Republicans, </w:t>
      </w:r>
      <w:r w:rsidRPr="00B434FD">
        <w:rPr>
          <w:rStyle w:val="StyleUnderline"/>
          <w:rFonts w:ascii="Calibri" w:hAnsi="Calibri" w:cs="Calibri"/>
        </w:rPr>
        <w:t xml:space="preserve">already </w:t>
      </w:r>
      <w:r w:rsidRPr="00CA0B1B">
        <w:rPr>
          <w:rStyle w:val="Emphasis"/>
          <w:rFonts w:cs="Calibri"/>
          <w:highlight w:val="yellow"/>
        </w:rPr>
        <w:t>on the offensive</w:t>
      </w:r>
      <w:r w:rsidRPr="00CA0B1B">
        <w:rPr>
          <w:rFonts w:cs="Calibri"/>
          <w:sz w:val="16"/>
          <w:highlight w:val="yellow"/>
        </w:rPr>
        <w:t xml:space="preserve"> </w:t>
      </w:r>
      <w:r w:rsidRPr="00CA0B1B">
        <w:rPr>
          <w:rStyle w:val="StyleUnderline"/>
          <w:rFonts w:ascii="Calibri" w:hAnsi="Calibri" w:cs="Calibri"/>
          <w:highlight w:val="yellow"/>
        </w:rPr>
        <w:t>thanks to a</w:t>
      </w:r>
      <w:r w:rsidRPr="00B434FD">
        <w:rPr>
          <w:rStyle w:val="StyleUnderline"/>
          <w:rFonts w:ascii="Calibri" w:hAnsi="Calibri" w:cs="Calibri"/>
        </w:rPr>
        <w:t xml:space="preserve"> Senate </w:t>
      </w:r>
      <w:r w:rsidRPr="00CA0B1B">
        <w:rPr>
          <w:rStyle w:val="StyleUnderline"/>
          <w:rFonts w:ascii="Calibri" w:hAnsi="Calibri" w:cs="Calibri"/>
          <w:highlight w:val="yellow"/>
        </w:rPr>
        <w:t>map</w:t>
      </w:r>
      <w:r w:rsidRPr="00B434FD">
        <w:rPr>
          <w:rStyle w:val="StyleUnderline"/>
          <w:rFonts w:ascii="Calibri" w:hAnsi="Calibri" w:cs="Calibri"/>
        </w:rPr>
        <w:t xml:space="preserve"> that includes 10 Democratic-held seats in states</w:t>
      </w:r>
      <w:r w:rsidRPr="00B434FD">
        <w:rPr>
          <w:rFonts w:cs="Calibri"/>
          <w:sz w:val="16"/>
        </w:rPr>
        <w:t xml:space="preserve"> Mr. </w:t>
      </w:r>
      <w:r w:rsidRPr="00B434FD">
        <w:rPr>
          <w:rStyle w:val="StyleUnderline"/>
          <w:rFonts w:ascii="Calibri" w:hAnsi="Calibri" w:cs="Calibri"/>
        </w:rPr>
        <w:t>Trump</w:t>
      </w:r>
      <w:r w:rsidRPr="00B434FD">
        <w:rPr>
          <w:rFonts w:cs="Calibri"/>
          <w:sz w:val="16"/>
        </w:rPr>
        <w:t xml:space="preserve"> </w:t>
      </w:r>
      <w:r w:rsidRPr="00B434FD">
        <w:rPr>
          <w:rStyle w:val="StyleUnderline"/>
          <w:rFonts w:ascii="Calibri" w:hAnsi="Calibri" w:cs="Calibri"/>
        </w:rPr>
        <w:t xml:space="preserve">won, </w:t>
      </w:r>
      <w:r w:rsidRPr="00CA0B1B">
        <w:rPr>
          <w:rStyle w:val="StyleUnderline"/>
          <w:rFonts w:ascii="Calibri" w:hAnsi="Calibri" w:cs="Calibri"/>
          <w:highlight w:val="yellow"/>
        </w:rPr>
        <w:t>have seen</w:t>
      </w:r>
      <w:r w:rsidRPr="00B434FD">
        <w:rPr>
          <w:rStyle w:val="StyleUnderline"/>
          <w:rFonts w:ascii="Calibri" w:hAnsi="Calibri" w:cs="Calibri"/>
        </w:rPr>
        <w:t xml:space="preserve"> nearly </w:t>
      </w:r>
      <w:r w:rsidRPr="00CA0B1B">
        <w:rPr>
          <w:rStyle w:val="Emphasis"/>
          <w:rFonts w:cs="Calibri"/>
          <w:highlight w:val="yellow"/>
        </w:rPr>
        <w:t>every</w:t>
      </w:r>
      <w:r w:rsidRPr="00B434FD">
        <w:rPr>
          <w:rStyle w:val="Emphasis"/>
          <w:rFonts w:cs="Calibri"/>
        </w:rPr>
        <w:t xml:space="preserve"> electoral </w:t>
      </w:r>
      <w:r w:rsidRPr="00CA0B1B">
        <w:rPr>
          <w:rStyle w:val="Emphasis"/>
          <w:rFonts w:cs="Calibri"/>
          <w:highlight w:val="yellow"/>
        </w:rPr>
        <w:t>variable turn in their direction</w:t>
      </w:r>
      <w:r w:rsidRPr="00B434FD">
        <w:rPr>
          <w:rFonts w:cs="Calibri"/>
          <w:sz w:val="16"/>
        </w:rPr>
        <w:t xml:space="preserve"> </w:t>
      </w:r>
      <w:r w:rsidRPr="00B434FD">
        <w:rPr>
          <w:rStyle w:val="StyleUnderline"/>
          <w:rFonts w:ascii="Calibri" w:hAnsi="Calibri" w:cs="Calibri"/>
        </w:rPr>
        <w:t xml:space="preserve">in recent months: </w:t>
      </w:r>
      <w:r w:rsidRPr="00CA0B1B">
        <w:rPr>
          <w:rStyle w:val="StyleUnderline"/>
          <w:rFonts w:ascii="Calibri" w:hAnsi="Calibri" w:cs="Calibri"/>
          <w:highlight w:val="yellow"/>
        </w:rPr>
        <w:t>They</w:t>
      </w:r>
      <w:r w:rsidRPr="00B434FD">
        <w:rPr>
          <w:rStyle w:val="StyleUnderline"/>
          <w:rFonts w:ascii="Calibri" w:hAnsi="Calibri" w:cs="Calibri"/>
        </w:rPr>
        <w:t xml:space="preserve"> have </w:t>
      </w:r>
      <w:r w:rsidRPr="00CA0B1B">
        <w:rPr>
          <w:rStyle w:val="StyleUnderline"/>
          <w:rFonts w:ascii="Calibri" w:hAnsi="Calibri" w:cs="Calibri"/>
          <w:highlight w:val="yellow"/>
        </w:rPr>
        <w:t>averted disaster</w:t>
      </w:r>
      <w:r w:rsidRPr="00B434FD">
        <w:rPr>
          <w:rStyle w:val="StyleUnderline"/>
          <w:rFonts w:ascii="Calibri" w:hAnsi="Calibri" w:cs="Calibri"/>
        </w:rPr>
        <w:t xml:space="preserve"> in</w:t>
      </w:r>
      <w:r w:rsidRPr="00B434FD">
        <w:rPr>
          <w:rFonts w:cs="Calibri"/>
          <w:sz w:val="16"/>
        </w:rPr>
        <w:t xml:space="preserve"> the </w:t>
      </w:r>
      <w:r w:rsidRPr="00B434FD">
        <w:rPr>
          <w:rStyle w:val="StyleUnderline"/>
          <w:rFonts w:ascii="Calibri" w:hAnsi="Calibri" w:cs="Calibri"/>
        </w:rPr>
        <w:t>West Virginia</w:t>
      </w:r>
      <w:r w:rsidRPr="00B434FD">
        <w:rPr>
          <w:rFonts w:cs="Calibri"/>
          <w:sz w:val="16"/>
        </w:rPr>
        <w:t xml:space="preserve"> primary, successfully </w:t>
      </w:r>
      <w:r w:rsidRPr="00B434FD">
        <w:rPr>
          <w:rStyle w:val="StyleUnderline"/>
          <w:rFonts w:ascii="Calibri" w:hAnsi="Calibri" w:cs="Calibri"/>
        </w:rPr>
        <w:t>recruited</w:t>
      </w:r>
      <w:r w:rsidRPr="00B434FD">
        <w:rPr>
          <w:rFonts w:cs="Calibri"/>
          <w:sz w:val="16"/>
        </w:rPr>
        <w:t xml:space="preserve"> their </w:t>
      </w:r>
      <w:r w:rsidRPr="00B434FD">
        <w:rPr>
          <w:rStyle w:val="StyleUnderline"/>
          <w:rFonts w:ascii="Calibri" w:hAnsi="Calibri" w:cs="Calibri"/>
        </w:rPr>
        <w:t>preferred candidates in North Dakota and Florida, and watched a renegade Republican challenger wane in</w:t>
      </w:r>
      <w:r w:rsidRPr="00B434FD">
        <w:rPr>
          <w:rFonts w:cs="Calibri"/>
          <w:sz w:val="16"/>
        </w:rPr>
        <w:t xml:space="preserve"> one of </w:t>
      </w:r>
      <w:r w:rsidRPr="00B434FD">
        <w:rPr>
          <w:rStyle w:val="StyleUnderline"/>
          <w:rFonts w:ascii="Calibri" w:hAnsi="Calibri" w:cs="Calibri"/>
        </w:rPr>
        <w:t>Mississippi</w:t>
      </w:r>
      <w:r w:rsidRPr="00B434FD">
        <w:rPr>
          <w:rFonts w:cs="Calibri"/>
          <w:sz w:val="16"/>
        </w:rPr>
        <w:t>’s two Senate races.</w:t>
      </w:r>
    </w:p>
    <w:p w:rsidR="00C10017" w:rsidRPr="00B434FD" w:rsidRDefault="00C10017" w:rsidP="00C10017">
      <w:pPr>
        <w:rPr>
          <w:rFonts w:cs="Calibri"/>
          <w:sz w:val="14"/>
        </w:rPr>
      </w:pPr>
      <w:r w:rsidRPr="00B434FD">
        <w:rPr>
          <w:rStyle w:val="StyleUnderline"/>
          <w:rFonts w:ascii="Calibri" w:hAnsi="Calibri" w:cs="Calibri"/>
        </w:rPr>
        <w:t>This</w:t>
      </w:r>
      <w:r w:rsidRPr="00B434FD">
        <w:rPr>
          <w:rFonts w:cs="Calibri"/>
          <w:sz w:val="14"/>
        </w:rPr>
        <w:t xml:space="preserve"> past </w:t>
      </w:r>
      <w:r w:rsidRPr="00B434FD">
        <w:rPr>
          <w:rStyle w:val="StyleUnderline"/>
          <w:rFonts w:ascii="Calibri" w:hAnsi="Calibri" w:cs="Calibri"/>
        </w:rPr>
        <w:t xml:space="preserve">week brought </w:t>
      </w:r>
      <w:r w:rsidRPr="00CA0B1B">
        <w:rPr>
          <w:rStyle w:val="StyleUnderline"/>
          <w:rFonts w:ascii="Calibri" w:hAnsi="Calibri" w:cs="Calibri"/>
          <w:highlight w:val="yellow"/>
        </w:rPr>
        <w:t>two developments</w:t>
      </w:r>
      <w:r w:rsidRPr="00B434FD">
        <w:rPr>
          <w:rStyle w:val="StyleUnderline"/>
          <w:rFonts w:ascii="Calibri" w:hAnsi="Calibri" w:cs="Calibri"/>
        </w:rPr>
        <w:t xml:space="preserve"> that</w:t>
      </w:r>
      <w:r w:rsidRPr="00B434FD">
        <w:rPr>
          <w:rFonts w:cs="Calibri"/>
          <w:sz w:val="14"/>
        </w:rPr>
        <w:t xml:space="preserve"> drew little attention for their Senate implications but </w:t>
      </w:r>
      <w:r w:rsidRPr="00CA0B1B">
        <w:rPr>
          <w:rStyle w:val="StyleUnderline"/>
          <w:rFonts w:ascii="Calibri" w:hAnsi="Calibri" w:cs="Calibri"/>
          <w:highlight w:val="yellow"/>
        </w:rPr>
        <w:t xml:space="preserve">could prove </w:t>
      </w:r>
      <w:r w:rsidRPr="00CA0B1B">
        <w:rPr>
          <w:rStyle w:val="Emphasis"/>
          <w:rFonts w:cs="Calibri"/>
          <w:highlight w:val="yellow"/>
        </w:rPr>
        <w:t>pivotal</w:t>
      </w:r>
      <w:r w:rsidRPr="00B434FD">
        <w:rPr>
          <w:rFonts w:cs="Calibri"/>
          <w:sz w:val="14"/>
        </w:rPr>
        <w:t xml:space="preserve"> in November.</w:t>
      </w:r>
    </w:p>
    <w:p w:rsidR="00C10017" w:rsidRPr="00B434FD" w:rsidRDefault="00C10017" w:rsidP="00C10017">
      <w:pPr>
        <w:rPr>
          <w:rFonts w:cs="Calibri"/>
          <w:sz w:val="14"/>
        </w:rPr>
      </w:pPr>
      <w:r w:rsidRPr="00B434FD">
        <w:rPr>
          <w:rFonts w:cs="Calibri"/>
          <w:sz w:val="14"/>
        </w:rPr>
        <w:t xml:space="preserve">Gov. Eric </w:t>
      </w:r>
      <w:r w:rsidRPr="00CA0B1B">
        <w:rPr>
          <w:rStyle w:val="StyleUnderline"/>
          <w:rFonts w:ascii="Calibri" w:hAnsi="Calibri" w:cs="Calibri"/>
          <w:highlight w:val="yellow"/>
        </w:rPr>
        <w:t>Greitens</w:t>
      </w:r>
      <w:r w:rsidRPr="00B434FD">
        <w:rPr>
          <w:rFonts w:cs="Calibri"/>
          <w:sz w:val="14"/>
        </w:rPr>
        <w:t xml:space="preserve"> of Missouri </w:t>
      </w:r>
      <w:r w:rsidRPr="00CA0B1B">
        <w:rPr>
          <w:rStyle w:val="StyleUnderline"/>
          <w:rFonts w:ascii="Calibri" w:hAnsi="Calibri" w:cs="Calibri"/>
          <w:highlight w:val="yellow"/>
        </w:rPr>
        <w:t>resigned</w:t>
      </w:r>
      <w:r w:rsidRPr="00B434FD">
        <w:rPr>
          <w:rFonts w:cs="Calibri"/>
          <w:sz w:val="14"/>
        </w:rPr>
        <w:t xml:space="preserve"> rather than face a felony computer tampering charge, </w:t>
      </w:r>
      <w:r w:rsidRPr="00B434FD">
        <w:rPr>
          <w:rStyle w:val="StyleUnderline"/>
          <w:rFonts w:ascii="Calibri" w:hAnsi="Calibri" w:cs="Calibri"/>
        </w:rPr>
        <w:t>depriving Democrats of a</w:t>
      </w:r>
      <w:r w:rsidRPr="00B434FD">
        <w:rPr>
          <w:rFonts w:cs="Calibri"/>
          <w:sz w:val="14"/>
        </w:rPr>
        <w:t xml:space="preserve"> </w:t>
      </w:r>
      <w:r w:rsidRPr="00B434FD">
        <w:rPr>
          <w:rStyle w:val="StyleUnderline"/>
          <w:rFonts w:ascii="Calibri" w:hAnsi="Calibri" w:cs="Calibri"/>
        </w:rPr>
        <w:t>political weapon</w:t>
      </w:r>
      <w:r w:rsidRPr="00B434FD">
        <w:rPr>
          <w:rFonts w:cs="Calibri"/>
          <w:sz w:val="14"/>
        </w:rPr>
        <w:t xml:space="preserve"> they had hoped to wield in the Senate race there. (A felony invasion of privacy charge against Mr. Greitens, who was accused of sexual misconduct, was dropped weeks earlier.) </w:t>
      </w:r>
      <w:r w:rsidRPr="00B434FD">
        <w:rPr>
          <w:rStyle w:val="StyleUnderline"/>
          <w:rFonts w:ascii="Calibri" w:hAnsi="Calibri" w:cs="Calibri"/>
        </w:rPr>
        <w:t>And</w:t>
      </w:r>
      <w:r w:rsidRPr="00B434FD">
        <w:rPr>
          <w:rFonts w:cs="Calibri"/>
          <w:sz w:val="14"/>
        </w:rPr>
        <w:t xml:space="preserve"> the ailing Senator John </w:t>
      </w:r>
      <w:r w:rsidRPr="00CA0B1B">
        <w:rPr>
          <w:rStyle w:val="StyleUnderline"/>
          <w:rFonts w:ascii="Calibri" w:hAnsi="Calibri" w:cs="Calibri"/>
          <w:highlight w:val="yellow"/>
        </w:rPr>
        <w:t>McCain</w:t>
      </w:r>
      <w:r w:rsidRPr="00B434FD">
        <w:rPr>
          <w:rStyle w:val="StyleUnderline"/>
          <w:rFonts w:ascii="Calibri" w:hAnsi="Calibri" w:cs="Calibri"/>
        </w:rPr>
        <w:t xml:space="preserve"> </w:t>
      </w:r>
      <w:r w:rsidRPr="00CA0B1B">
        <w:rPr>
          <w:rStyle w:val="StyleUnderline"/>
          <w:rFonts w:ascii="Calibri" w:hAnsi="Calibri" w:cs="Calibri"/>
          <w:highlight w:val="yellow"/>
        </w:rPr>
        <w:t>remains</w:t>
      </w:r>
      <w:r w:rsidRPr="00B434FD">
        <w:rPr>
          <w:rFonts w:cs="Calibri"/>
          <w:sz w:val="14"/>
        </w:rPr>
        <w:t xml:space="preserve"> in office, passing a crucial deadline that all but ensures there will be only one Senate seat up for grabs in Arizona.</w:t>
      </w:r>
    </w:p>
    <w:p w:rsidR="00C10017" w:rsidRPr="00B434FD" w:rsidRDefault="00C10017" w:rsidP="00C10017">
      <w:pPr>
        <w:rPr>
          <w:rFonts w:cs="Calibri"/>
          <w:sz w:val="14"/>
        </w:rPr>
      </w:pPr>
      <w:r w:rsidRPr="00B434FD">
        <w:rPr>
          <w:rFonts w:cs="Calibri"/>
          <w:sz w:val="14"/>
        </w:rPr>
        <w:t>“</w:t>
      </w:r>
      <w:r w:rsidRPr="00B434FD">
        <w:rPr>
          <w:rStyle w:val="StyleUnderline"/>
          <w:rFonts w:ascii="Calibri" w:hAnsi="Calibri" w:cs="Calibri"/>
        </w:rPr>
        <w:t>The Republican caucus in the Senate is feeling</w:t>
      </w:r>
      <w:r w:rsidRPr="00B434FD">
        <w:rPr>
          <w:rFonts w:cs="Calibri"/>
          <w:sz w:val="14"/>
        </w:rPr>
        <w:t xml:space="preserve"> </w:t>
      </w:r>
      <w:r w:rsidRPr="00B434FD">
        <w:rPr>
          <w:rStyle w:val="Emphasis"/>
          <w:rFonts w:cs="Calibri"/>
        </w:rPr>
        <w:t>substantially more optimistic</w:t>
      </w:r>
      <w:r w:rsidRPr="00B434FD">
        <w:rPr>
          <w:rFonts w:cs="Calibri"/>
          <w:sz w:val="14"/>
        </w:rPr>
        <w:t xml:space="preserve"> now than at this time last year,” </w:t>
      </w:r>
      <w:r w:rsidRPr="00B434FD">
        <w:rPr>
          <w:rStyle w:val="StyleUnderline"/>
          <w:rFonts w:ascii="Calibri" w:hAnsi="Calibri" w:cs="Calibri"/>
        </w:rPr>
        <w:t>said</w:t>
      </w:r>
      <w:r w:rsidRPr="00B434FD">
        <w:rPr>
          <w:rFonts w:cs="Calibri"/>
          <w:sz w:val="14"/>
        </w:rPr>
        <w:t xml:space="preserve"> Senator Roy </w:t>
      </w:r>
      <w:r w:rsidRPr="00B434FD">
        <w:rPr>
          <w:rStyle w:val="StyleUnderline"/>
          <w:rFonts w:ascii="Calibri" w:hAnsi="Calibri" w:cs="Calibri"/>
        </w:rPr>
        <w:t>Blunt</w:t>
      </w:r>
      <w:r w:rsidRPr="00B434FD">
        <w:rPr>
          <w:rFonts w:cs="Calibri"/>
          <w:sz w:val="14"/>
        </w:rPr>
        <w:t xml:space="preserve"> of Missouri, predicting his party will gain a handful of seats.</w:t>
      </w:r>
    </w:p>
    <w:p w:rsidR="00C10017" w:rsidRPr="00B434FD" w:rsidRDefault="00C10017" w:rsidP="00C10017">
      <w:pPr>
        <w:rPr>
          <w:rFonts w:cs="Calibri"/>
          <w:sz w:val="14"/>
        </w:rPr>
      </w:pPr>
      <w:r w:rsidRPr="00B434FD">
        <w:rPr>
          <w:rStyle w:val="StyleUnderline"/>
          <w:rFonts w:ascii="Calibri" w:hAnsi="Calibri" w:cs="Calibri"/>
        </w:rPr>
        <w:t>Not everyone</w:t>
      </w:r>
      <w:r w:rsidRPr="00B434FD">
        <w:rPr>
          <w:rFonts w:cs="Calibri"/>
          <w:sz w:val="14"/>
        </w:rPr>
        <w:t xml:space="preserve"> in the G.O.P. </w:t>
      </w:r>
      <w:r w:rsidRPr="00B434FD">
        <w:rPr>
          <w:rStyle w:val="StyleUnderline"/>
          <w:rFonts w:ascii="Calibri" w:hAnsi="Calibri" w:cs="Calibri"/>
        </w:rPr>
        <w:t>is as bullish</w:t>
      </w:r>
      <w:r w:rsidRPr="00B434FD">
        <w:rPr>
          <w:rFonts w:cs="Calibri"/>
          <w:sz w:val="14"/>
        </w:rPr>
        <w:t>, with worries that the president’s capacity for political self-sabotage, the Democrats’ fund-raising advantage and the anti-Trump intensity propelling the left will make it difficult to do much more than break even and protect its one-seat Senate majority.</w:t>
      </w:r>
    </w:p>
    <w:p w:rsidR="00C10017" w:rsidRPr="00B434FD" w:rsidRDefault="00C10017" w:rsidP="00C10017">
      <w:pPr>
        <w:rPr>
          <w:rStyle w:val="StyleUnderline"/>
          <w:rFonts w:ascii="Calibri" w:hAnsi="Calibri" w:cs="Calibri"/>
        </w:rPr>
      </w:pP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that Republicans are even discussing the prospect of </w:t>
      </w:r>
      <w:r w:rsidRPr="00B434FD">
        <w:rPr>
          <w:rStyle w:val="Emphasis"/>
          <w:rFonts w:cs="Calibri"/>
        </w:rPr>
        <w:t>gaining Senate seats</w:t>
      </w:r>
      <w:r w:rsidRPr="00B434FD">
        <w:rPr>
          <w:rFonts w:cs="Calibri"/>
          <w:sz w:val="14"/>
        </w:rPr>
        <w:t xml:space="preserve">, </w:t>
      </w:r>
      <w:r w:rsidRPr="00B434FD">
        <w:rPr>
          <w:rStyle w:val="StyleUnderline"/>
          <w:rFonts w:ascii="Calibri" w:hAnsi="Calibri" w:cs="Calibri"/>
        </w:rPr>
        <w:t>in the first midterm campaign of a president</w:t>
      </w:r>
      <w:r w:rsidRPr="00B434FD">
        <w:rPr>
          <w:rFonts w:cs="Calibri"/>
          <w:sz w:val="14"/>
        </w:rPr>
        <w:t xml:space="preserve"> </w:t>
      </w:r>
      <w:r w:rsidRPr="00B434FD">
        <w:rPr>
          <w:rStyle w:val="StyleUnderline"/>
          <w:rFonts w:ascii="Calibri" w:hAnsi="Calibri" w:cs="Calibri"/>
        </w:rPr>
        <w:t>whose approval rating has never reached 50 percent, illustrates the wildly divergent electoral landscapes for the House and the Senate.</w:t>
      </w:r>
    </w:p>
    <w:p w:rsidR="00C10017" w:rsidRPr="00B434FD" w:rsidRDefault="00C10017" w:rsidP="00C10017">
      <w:pPr>
        <w:rPr>
          <w:rFonts w:cs="Calibri"/>
          <w:sz w:val="14"/>
        </w:rPr>
      </w:pPr>
      <w:r w:rsidRPr="00B434FD">
        <w:rPr>
          <w:rFonts w:cs="Calibri"/>
          <w:sz w:val="14"/>
        </w:rPr>
        <w:t xml:space="preserve">While the fight for control of the House is playing out mainly in the affluent and highly educated suburban districts that have been hotbeds of anti-Trump fervor, many of them on the coasts, </w:t>
      </w:r>
      <w:r w:rsidRPr="00B434FD">
        <w:rPr>
          <w:rStyle w:val="StyleUnderline"/>
          <w:rFonts w:ascii="Calibri" w:hAnsi="Calibri" w:cs="Calibri"/>
        </w:rPr>
        <w:t xml:space="preserve">the </w:t>
      </w:r>
      <w:r w:rsidRPr="00CA0B1B">
        <w:rPr>
          <w:rStyle w:val="StyleUnderline"/>
          <w:rFonts w:ascii="Calibri" w:hAnsi="Calibri" w:cs="Calibri"/>
          <w:highlight w:val="yellow"/>
        </w:rPr>
        <w:t>Senate</w:t>
      </w:r>
      <w:r w:rsidRPr="00B434FD">
        <w:rPr>
          <w:rStyle w:val="StyleUnderline"/>
          <w:rFonts w:ascii="Calibri" w:hAnsi="Calibri" w:cs="Calibri"/>
        </w:rPr>
        <w:t xml:space="preserve"> campaign </w:t>
      </w:r>
      <w:r w:rsidRPr="00CA0B1B">
        <w:rPr>
          <w:rStyle w:val="StyleUnderline"/>
          <w:rFonts w:ascii="Calibri" w:hAnsi="Calibri" w:cs="Calibri"/>
          <w:highlight w:val="yellow"/>
        </w:rPr>
        <w:t>is</w:t>
      </w:r>
      <w:r w:rsidRPr="00B434FD">
        <w:rPr>
          <w:rStyle w:val="StyleUnderline"/>
          <w:rFonts w:ascii="Calibri" w:hAnsi="Calibri" w:cs="Calibri"/>
        </w:rPr>
        <w:t xml:space="preserve"> taking place </w:t>
      </w:r>
      <w:r w:rsidRPr="00CA0B1B">
        <w:rPr>
          <w:rStyle w:val="StyleUnderline"/>
          <w:rFonts w:ascii="Calibri" w:hAnsi="Calibri" w:cs="Calibri"/>
          <w:highlight w:val="yellow"/>
        </w:rPr>
        <w:t>on</w:t>
      </w:r>
      <w:r w:rsidRPr="00B434FD">
        <w:rPr>
          <w:rStyle w:val="StyleUnderline"/>
          <w:rFonts w:ascii="Calibri" w:hAnsi="Calibri" w:cs="Calibri"/>
        </w:rPr>
        <w:t xml:space="preserve"> much more </w:t>
      </w:r>
      <w:r w:rsidRPr="00CA0B1B">
        <w:rPr>
          <w:rStyle w:val="Emphasis"/>
          <w:rFonts w:cs="Calibri"/>
          <w:highlight w:val="yellow"/>
        </w:rPr>
        <w:t>Trump-friendly terrain</w:t>
      </w:r>
      <w:r w:rsidRPr="00B434FD">
        <w:rPr>
          <w:rStyle w:val="Emphasis"/>
          <w:rFonts w:cs="Calibri"/>
        </w:rPr>
        <w:t>.</w:t>
      </w:r>
      <w:r w:rsidRPr="00B434FD">
        <w:rPr>
          <w:rFonts w:cs="Calibri"/>
          <w:sz w:val="14"/>
        </w:rPr>
        <w:t xml:space="preserve"> </w:t>
      </w:r>
      <w:r w:rsidRPr="00B434FD">
        <w:rPr>
          <w:rStyle w:val="StyleUnderline"/>
          <w:rFonts w:ascii="Calibri" w:hAnsi="Calibri" w:cs="Calibri"/>
        </w:rPr>
        <w:t xml:space="preserve">Six of the </w:t>
      </w:r>
      <w:r w:rsidRPr="00B434FD">
        <w:rPr>
          <w:rStyle w:val="Emphasis"/>
          <w:rFonts w:cs="Calibri"/>
        </w:rPr>
        <w:t xml:space="preserve">most </w:t>
      </w:r>
      <w:r w:rsidRPr="00CA0B1B">
        <w:rPr>
          <w:rStyle w:val="Emphasis"/>
          <w:rFonts w:cs="Calibri"/>
          <w:highlight w:val="yellow"/>
        </w:rPr>
        <w:t>competitive</w:t>
      </w:r>
      <w:r w:rsidRPr="00B434FD">
        <w:rPr>
          <w:rFonts w:cs="Calibri"/>
          <w:sz w:val="14"/>
        </w:rPr>
        <w:t xml:space="preserve"> Senate </w:t>
      </w:r>
      <w:r w:rsidRPr="00CA0B1B">
        <w:rPr>
          <w:rStyle w:val="StyleUnderline"/>
          <w:rFonts w:ascii="Calibri" w:hAnsi="Calibri" w:cs="Calibri"/>
          <w:highlight w:val="yellow"/>
        </w:rPr>
        <w:t>races are in states</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he carried by </w:t>
      </w:r>
      <w:r w:rsidRPr="00CA0B1B">
        <w:rPr>
          <w:rStyle w:val="Emphasis"/>
          <w:rFonts w:cs="Calibri"/>
          <w:highlight w:val="yellow"/>
        </w:rPr>
        <w:t>double digits</w:t>
      </w:r>
      <w:r w:rsidRPr="00B434FD">
        <w:rPr>
          <w:rFonts w:cs="Calibri"/>
          <w:sz w:val="14"/>
        </w:rPr>
        <w:t>: Indiana, Missouri, Montana, North Dakota, Tennessee and West Virginia. (</w:t>
      </w:r>
      <w:r w:rsidRPr="00B434FD">
        <w:rPr>
          <w:rStyle w:val="StyleUnderline"/>
          <w:rFonts w:ascii="Calibri" w:hAnsi="Calibri" w:cs="Calibri"/>
        </w:rPr>
        <w:t>Democrats hold all of those seats except Tennessee’s</w:t>
      </w:r>
      <w:r w:rsidRPr="00B434FD">
        <w:rPr>
          <w:rFonts w:cs="Calibri"/>
          <w:sz w:val="14"/>
        </w:rPr>
        <w:t>.)</w:t>
      </w:r>
    </w:p>
    <w:p w:rsidR="00C10017" w:rsidRPr="00B434FD" w:rsidRDefault="00C10017" w:rsidP="00C10017">
      <w:pPr>
        <w:pStyle w:val="Heading4"/>
        <w:rPr>
          <w:rFonts w:cs="Calibri"/>
        </w:rPr>
      </w:pPr>
      <w:r w:rsidRPr="00B434FD">
        <w:rPr>
          <w:rFonts w:cs="Calibri"/>
        </w:rPr>
        <w:t>Dems won’t take the Senate – public sentiment, Trump approval, low unemployment, bad map, and forecasts</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34"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Despite all the talk of a “blue wave”</w:t>
      </w:r>
      <w:r w:rsidRPr="00B434FD">
        <w:rPr>
          <w:rFonts w:cs="Calibri"/>
          <w:sz w:val="14"/>
        </w:rPr>
        <w:t xml:space="preserve"> this November, </w:t>
      </w:r>
      <w:r w:rsidRPr="00B434FD">
        <w:rPr>
          <w:rStyle w:val="StyleUnderline"/>
          <w:rFonts w:ascii="Calibri" w:hAnsi="Calibri" w:cs="Calibri"/>
        </w:rPr>
        <w:t xml:space="preserve">Democrats are facing the </w:t>
      </w:r>
      <w:r w:rsidRPr="00B434FD">
        <w:rPr>
          <w:rStyle w:val="Emphasis"/>
          <w:rFonts w:cs="Calibri"/>
        </w:rPr>
        <w:t>real possibility</w:t>
      </w:r>
      <w:r w:rsidRPr="00B434FD">
        <w:rPr>
          <w:rFonts w:cs="Calibri"/>
          <w:sz w:val="14"/>
        </w:rPr>
        <w:t xml:space="preserve"> that President </w:t>
      </w:r>
      <w:r w:rsidRPr="00CA0B1B">
        <w:rPr>
          <w:rStyle w:val="StyleUnderline"/>
          <w:rFonts w:ascii="Calibri" w:hAnsi="Calibri" w:cs="Calibri"/>
          <w:highlight w:val="yellow"/>
        </w:rPr>
        <w:t>Trump may</w:t>
      </w:r>
      <w:r w:rsidRPr="00B434FD">
        <w:rPr>
          <w:rFonts w:cs="Calibri"/>
          <w:sz w:val="14"/>
        </w:rPr>
        <w:t xml:space="preserve"> </w:t>
      </w:r>
      <w:r w:rsidRPr="00B434FD">
        <w:rPr>
          <w:rStyle w:val="Emphasis"/>
          <w:rFonts w:cs="Calibri"/>
        </w:rPr>
        <w:t>break the mold</w:t>
      </w:r>
      <w:r w:rsidRPr="00B434FD">
        <w:rPr>
          <w:rFonts w:cs="Calibri"/>
          <w:sz w:val="14"/>
        </w:rPr>
        <w:t xml:space="preserve"> – </w:t>
      </w:r>
      <w:r w:rsidRPr="00B434FD">
        <w:rPr>
          <w:rStyle w:val="StyleUnderline"/>
          <w:rFonts w:ascii="Calibri" w:hAnsi="Calibri" w:cs="Calibri"/>
        </w:rPr>
        <w:t>again</w:t>
      </w:r>
      <w:r w:rsidRPr="00B434FD">
        <w:rPr>
          <w:rFonts w:cs="Calibri"/>
          <w:sz w:val="14"/>
        </w:rPr>
        <w:t xml:space="preserve"> – </w:t>
      </w:r>
      <w:r w:rsidRPr="00B434FD">
        <w:rPr>
          <w:rStyle w:val="StyleUnderline"/>
          <w:rFonts w:ascii="Calibri" w:hAnsi="Calibri" w:cs="Calibri"/>
        </w:rPr>
        <w:t>by</w:t>
      </w:r>
      <w:r w:rsidRPr="00B434FD">
        <w:rPr>
          <w:rFonts w:cs="Calibri"/>
          <w:sz w:val="14"/>
        </w:rPr>
        <w:t xml:space="preserve"> </w:t>
      </w:r>
      <w:r w:rsidRPr="00CA0B1B">
        <w:rPr>
          <w:rStyle w:val="Emphasis"/>
          <w:rFonts w:cs="Calibri"/>
          <w:highlight w:val="yellow"/>
        </w:rPr>
        <w:t>hold</w:t>
      </w:r>
      <w:r w:rsidRPr="00B434FD">
        <w:rPr>
          <w:rStyle w:val="Emphasis"/>
          <w:rFonts w:cs="Calibri"/>
        </w:rPr>
        <w:t xml:space="preserve">ing on to </w:t>
      </w:r>
      <w:r w:rsidRPr="00CA0B1B">
        <w:rPr>
          <w:rStyle w:val="Emphasis"/>
          <w:rFonts w:cs="Calibri"/>
          <w:highlight w:val="yellow"/>
        </w:rPr>
        <w:t>his</w:t>
      </w:r>
      <w:r w:rsidRPr="00B434FD">
        <w:rPr>
          <w:rStyle w:val="Emphasis"/>
          <w:rFonts w:cs="Calibri"/>
        </w:rPr>
        <w:t xml:space="preserve"> Republican </w:t>
      </w:r>
      <w:r w:rsidRPr="00CA0B1B">
        <w:rPr>
          <w:rStyle w:val="Emphasis"/>
          <w:rFonts w:cs="Calibri"/>
          <w:highlight w:val="yellow"/>
        </w:rPr>
        <w:t>majorities</w:t>
      </w:r>
      <w:r w:rsidRPr="00B434FD">
        <w:rPr>
          <w:rFonts w:cs="Calibri"/>
          <w:sz w:val="14"/>
        </w:rPr>
        <w:t xml:space="preserve"> in Congress.</w:t>
      </w:r>
    </w:p>
    <w:p w:rsidR="00C10017" w:rsidRPr="00B434FD" w:rsidRDefault="00C10017" w:rsidP="00C10017">
      <w:pPr>
        <w:rPr>
          <w:rFonts w:cs="Calibri"/>
          <w:sz w:val="14"/>
        </w:rPr>
      </w:pPr>
      <w:r w:rsidRPr="00CA0B1B">
        <w:rPr>
          <w:rStyle w:val="StyleUnderline"/>
          <w:rFonts w:ascii="Calibri" w:hAnsi="Calibri" w:cs="Calibri"/>
          <w:highlight w:val="yellow"/>
        </w:rPr>
        <w:t>Public sentiment</w:t>
      </w:r>
      <w:r w:rsidRPr="00B434FD">
        <w:rPr>
          <w:rFonts w:cs="Calibri"/>
          <w:sz w:val="14"/>
        </w:rPr>
        <w:t xml:space="preserve"> that </w:t>
      </w:r>
      <w:r w:rsidRPr="00B434FD">
        <w:rPr>
          <w:rStyle w:val="StyleUnderline"/>
          <w:rFonts w:ascii="Calibri" w:hAnsi="Calibri" w:cs="Calibri"/>
        </w:rPr>
        <w:t xml:space="preserve">the country is on the “right track” </w:t>
      </w:r>
      <w:r w:rsidRPr="00CA0B1B">
        <w:rPr>
          <w:rStyle w:val="StyleUnderline"/>
          <w:rFonts w:ascii="Calibri" w:hAnsi="Calibri" w:cs="Calibri"/>
          <w:highlight w:val="yellow"/>
        </w:rPr>
        <w:t>has risen to a</w:t>
      </w:r>
      <w:r w:rsidRPr="00CA0B1B">
        <w:rPr>
          <w:rFonts w:cs="Calibri"/>
          <w:sz w:val="14"/>
          <w:highlight w:val="yellow"/>
        </w:rPr>
        <w:t xml:space="preserve"> </w:t>
      </w:r>
      <w:r w:rsidRPr="00CA0B1B">
        <w:rPr>
          <w:rStyle w:val="Emphasis"/>
          <w:rFonts w:cs="Calibri"/>
          <w:highlight w:val="yellow"/>
        </w:rPr>
        <w:t>10-year high</w:t>
      </w:r>
      <w:r w:rsidRPr="00B434FD">
        <w:rPr>
          <w:rFonts w:cs="Calibri"/>
          <w:sz w:val="14"/>
        </w:rPr>
        <w:t xml:space="preserve">. Mr. </w:t>
      </w:r>
      <w:r w:rsidRPr="00B434FD">
        <w:rPr>
          <w:rStyle w:val="StyleUnderline"/>
          <w:rFonts w:ascii="Calibri" w:hAnsi="Calibri" w:cs="Calibri"/>
        </w:rPr>
        <w:t xml:space="preserve">Trump’s </w:t>
      </w:r>
      <w:r w:rsidRPr="00CA0B1B">
        <w:rPr>
          <w:rStyle w:val="StyleUnderline"/>
          <w:rFonts w:ascii="Calibri" w:hAnsi="Calibri" w:cs="Calibri"/>
          <w:highlight w:val="yellow"/>
        </w:rPr>
        <w:t>approval ratings are</w:t>
      </w:r>
      <w:r w:rsidRPr="00B434FD">
        <w:rPr>
          <w:rFonts w:cs="Calibri"/>
          <w:sz w:val="14"/>
        </w:rPr>
        <w:t xml:space="preserve"> also </w:t>
      </w:r>
      <w:r w:rsidRPr="00B434FD">
        <w:rPr>
          <w:rStyle w:val="Emphasis"/>
          <w:rFonts w:cs="Calibri"/>
        </w:rPr>
        <w:t xml:space="preserve">ticking </w:t>
      </w:r>
      <w:r w:rsidRPr="00CA0B1B">
        <w:rPr>
          <w:rStyle w:val="Emphasis"/>
          <w:rFonts w:cs="Calibri"/>
          <w:highlight w:val="yellow"/>
        </w:rPr>
        <w:t>up</w:t>
      </w:r>
      <w:r w:rsidRPr="00B434FD">
        <w:rPr>
          <w:rFonts w:cs="Calibri"/>
          <w:sz w:val="14"/>
        </w:rPr>
        <w:t xml:space="preserve">. </w:t>
      </w:r>
      <w:r w:rsidRPr="00CA0B1B">
        <w:rPr>
          <w:rStyle w:val="StyleUnderline"/>
          <w:rFonts w:ascii="Calibri" w:hAnsi="Calibri" w:cs="Calibri"/>
          <w:highlight w:val="yellow"/>
        </w:rPr>
        <w:t>Unemployment</w:t>
      </w:r>
      <w:r w:rsidRPr="00B434FD">
        <w:rPr>
          <w:rStyle w:val="StyleUnderline"/>
          <w:rFonts w:ascii="Calibri" w:hAnsi="Calibri" w:cs="Calibri"/>
        </w:rPr>
        <w:t xml:space="preserve"> has </w:t>
      </w:r>
      <w:r w:rsidRPr="00CA0B1B">
        <w:rPr>
          <w:rStyle w:val="Emphasis"/>
          <w:rFonts w:cs="Calibri"/>
          <w:highlight w:val="yellow"/>
        </w:rPr>
        <w:t>dropped</w:t>
      </w:r>
      <w:r w:rsidRPr="00B434FD">
        <w:rPr>
          <w:rFonts w:cs="Calibri"/>
          <w:sz w:val="14"/>
        </w:rPr>
        <w:t xml:space="preserve"> </w:t>
      </w:r>
      <w:r w:rsidRPr="00B434FD">
        <w:rPr>
          <w:rStyle w:val="StyleUnderline"/>
          <w:rFonts w:ascii="Calibri" w:hAnsi="Calibri" w:cs="Calibri"/>
        </w:rPr>
        <w:t>to 3.9 percent</w:t>
      </w:r>
      <w:r w:rsidRPr="00B434FD">
        <w:rPr>
          <w:rFonts w:cs="Calibri"/>
          <w:sz w:val="14"/>
        </w:rPr>
        <w:t>.</w:t>
      </w:r>
    </w:p>
    <w:p w:rsidR="00C10017" w:rsidRPr="00B434FD" w:rsidRDefault="00C10017" w:rsidP="00C10017">
      <w:pPr>
        <w:rPr>
          <w:rFonts w:cs="Calibri"/>
          <w:sz w:val="14"/>
        </w:rPr>
      </w:pPr>
      <w:r w:rsidRPr="00B434FD">
        <w:rPr>
          <w:rFonts w:cs="Calibri"/>
          <w:sz w:val="14"/>
        </w:rPr>
        <w:t>But Sen. Chris Van Hollen of Maryland, the Democrat tasked with helping his party win as many Senate elections as possible, is still professing confidence.</w:t>
      </w:r>
    </w:p>
    <w:p w:rsidR="00C10017" w:rsidRPr="00B434FD" w:rsidRDefault="00C10017" w:rsidP="00C10017">
      <w:pPr>
        <w:rPr>
          <w:rFonts w:cs="Calibri"/>
          <w:sz w:val="14"/>
        </w:rPr>
      </w:pPr>
      <w:r w:rsidRPr="00B434FD">
        <w:rPr>
          <w:rFonts w:cs="Calibri"/>
          <w:sz w:val="14"/>
        </w:rPr>
        <w:t>“Senate Democrats are very bullish about the direction of the 2018 elections,” Senator Van Hollen, chair of Democratic Senatorial Campaign Committee, told a Monitor Breakfast Thursday. “But we are taking nothing for granted.”</w:t>
      </w:r>
    </w:p>
    <w:p w:rsidR="00C10017" w:rsidRPr="00B434FD" w:rsidRDefault="00C10017" w:rsidP="00C10017">
      <w:pPr>
        <w:rPr>
          <w:rFonts w:cs="Calibri"/>
          <w:sz w:val="14"/>
        </w:rPr>
      </w:pPr>
      <w:r w:rsidRPr="00B434FD">
        <w:rPr>
          <w:rStyle w:val="StyleUnderline"/>
          <w:rFonts w:ascii="Calibri" w:hAnsi="Calibri" w:cs="Calibri"/>
        </w:rPr>
        <w:t xml:space="preserve">That the </w:t>
      </w:r>
      <w:r w:rsidRPr="00CA0B1B">
        <w:rPr>
          <w:rStyle w:val="StyleUnderline"/>
          <w:rFonts w:ascii="Calibri" w:hAnsi="Calibri" w:cs="Calibri"/>
          <w:highlight w:val="yellow"/>
        </w:rPr>
        <w:t>Democrats</w:t>
      </w:r>
      <w:r w:rsidRPr="00B434FD">
        <w:rPr>
          <w:rStyle w:val="StyleUnderline"/>
          <w:rFonts w:ascii="Calibri" w:hAnsi="Calibri" w:cs="Calibri"/>
        </w:rPr>
        <w:t xml:space="preserve"> can even contemplate winning a Senate majority is </w:t>
      </w:r>
      <w:r w:rsidRPr="00B434FD">
        <w:rPr>
          <w:rStyle w:val="Emphasis"/>
          <w:rFonts w:cs="Calibri"/>
        </w:rPr>
        <w:t>extraordinary</w:t>
      </w:r>
      <w:r w:rsidRPr="00B434FD">
        <w:rPr>
          <w:rFonts w:cs="Calibri"/>
          <w:sz w:val="14"/>
        </w:rPr>
        <w:t xml:space="preserve">. </w:t>
      </w:r>
      <w:r w:rsidRPr="00B434FD">
        <w:rPr>
          <w:rStyle w:val="StyleUnderline"/>
          <w:rFonts w:ascii="Calibri" w:hAnsi="Calibri" w:cs="Calibri"/>
        </w:rPr>
        <w:t>It’s true they need only</w:t>
      </w:r>
      <w:r w:rsidRPr="00B434FD">
        <w:rPr>
          <w:rFonts w:cs="Calibri"/>
          <w:sz w:val="14"/>
        </w:rPr>
        <w:t xml:space="preserve"> a net gain of </w:t>
      </w:r>
      <w:r w:rsidRPr="00B434FD">
        <w:rPr>
          <w:rStyle w:val="StyleUnderline"/>
          <w:rFonts w:ascii="Calibri" w:hAnsi="Calibri" w:cs="Calibri"/>
        </w:rPr>
        <w:t>two seats</w:t>
      </w:r>
      <w:r w:rsidRPr="00B434FD">
        <w:rPr>
          <w:rFonts w:cs="Calibri"/>
          <w:sz w:val="14"/>
        </w:rPr>
        <w:t xml:space="preserve"> to take over, </w:t>
      </w:r>
      <w:r w:rsidRPr="00B434FD">
        <w:rPr>
          <w:rStyle w:val="StyleUnderline"/>
          <w:rFonts w:ascii="Calibri" w:hAnsi="Calibri" w:cs="Calibri"/>
        </w:rPr>
        <w:t>and historically, the president’s party usually loses seats</w:t>
      </w:r>
      <w:r w:rsidRPr="00B434FD">
        <w:rPr>
          <w:rFonts w:cs="Calibri"/>
          <w:sz w:val="14"/>
        </w:rPr>
        <w:t xml:space="preserve"> in midterm elections.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they </w:t>
      </w:r>
      <w:r w:rsidRPr="00CA0B1B">
        <w:rPr>
          <w:rStyle w:val="StyleUnderline"/>
          <w:rFonts w:ascii="Calibri" w:hAnsi="Calibri" w:cs="Calibri"/>
          <w:highlight w:val="yellow"/>
        </w:rPr>
        <w:t>face a</w:t>
      </w:r>
      <w:r w:rsidRPr="00CA0B1B">
        <w:rPr>
          <w:rFonts w:cs="Calibri"/>
          <w:sz w:val="14"/>
          <w:highlight w:val="yellow"/>
        </w:rPr>
        <w:t xml:space="preserve"> </w:t>
      </w:r>
      <w:r w:rsidRPr="00CA0B1B">
        <w:rPr>
          <w:rStyle w:val="Emphasis"/>
          <w:rFonts w:cs="Calibri"/>
          <w:highlight w:val="yellow"/>
        </w:rPr>
        <w:t>tough “map”</w:t>
      </w:r>
      <w:r w:rsidRPr="00CA0B1B">
        <w:rPr>
          <w:rFonts w:cs="Calibri"/>
          <w:sz w:val="14"/>
          <w:highlight w:val="yellow"/>
        </w:rPr>
        <w:t xml:space="preserve"> – </w:t>
      </w:r>
      <w:r w:rsidRPr="00CA0B1B">
        <w:rPr>
          <w:rStyle w:val="Emphasis"/>
          <w:rFonts w:cs="Calibri"/>
          <w:highlight w:val="yellow"/>
        </w:rPr>
        <w:t>26</w:t>
      </w:r>
      <w:r w:rsidRPr="00B434FD">
        <w:rPr>
          <w:rStyle w:val="Emphasis"/>
          <w:rFonts w:cs="Calibri"/>
        </w:rPr>
        <w:t xml:space="preserve"> Democratic senators </w:t>
      </w:r>
      <w:r w:rsidRPr="00CA0B1B">
        <w:rPr>
          <w:rStyle w:val="Emphasis"/>
          <w:rFonts w:cs="Calibri"/>
          <w:highlight w:val="yellow"/>
        </w:rPr>
        <w:t>are up</w:t>
      </w:r>
      <w:r w:rsidRPr="00B434FD">
        <w:rPr>
          <w:rStyle w:val="StyleUnderline"/>
          <w:rFonts w:ascii="Calibri" w:hAnsi="Calibri" w:cs="Calibri"/>
        </w:rPr>
        <w:t xml:space="preserve"> for reelection, </w:t>
      </w:r>
      <w:r w:rsidRPr="00CA0B1B">
        <w:rPr>
          <w:rStyle w:val="StyleUnderline"/>
          <w:rFonts w:ascii="Calibri" w:hAnsi="Calibri" w:cs="Calibri"/>
          <w:highlight w:val="yellow"/>
        </w:rPr>
        <w:t xml:space="preserve">including </w:t>
      </w:r>
      <w:r w:rsidRPr="00CA0B1B">
        <w:rPr>
          <w:rStyle w:val="Emphasis"/>
          <w:rFonts w:cs="Calibri"/>
          <w:highlight w:val="yellow"/>
        </w:rPr>
        <w:t>10 from states won by Trump</w:t>
      </w:r>
      <w:r w:rsidRPr="00B434FD">
        <w:rPr>
          <w:rFonts w:cs="Calibri"/>
          <w:sz w:val="14"/>
        </w:rPr>
        <w:t xml:space="preserve"> in 2016.</w:t>
      </w:r>
    </w:p>
    <w:p w:rsidR="00C10017" w:rsidRPr="00B434FD" w:rsidRDefault="00C10017" w:rsidP="00C10017">
      <w:pPr>
        <w:rPr>
          <w:rFonts w:cs="Calibri"/>
          <w:sz w:val="14"/>
        </w:rPr>
      </w:pPr>
      <w:r w:rsidRPr="00B434FD">
        <w:rPr>
          <w:rFonts w:cs="Calibri"/>
          <w:sz w:val="14"/>
        </w:rPr>
        <w:t xml:space="preserve">Senate-race analyst Jennifer </w:t>
      </w:r>
      <w:r w:rsidRPr="00CA0B1B">
        <w:rPr>
          <w:rStyle w:val="StyleUnderline"/>
          <w:rFonts w:ascii="Calibri" w:hAnsi="Calibri" w:cs="Calibri"/>
          <w:highlight w:val="yellow"/>
        </w:rPr>
        <w:t>Duffy</w:t>
      </w:r>
      <w:r w:rsidRPr="00B434FD">
        <w:rPr>
          <w:rStyle w:val="StyleUnderline"/>
          <w:rFonts w:ascii="Calibri" w:hAnsi="Calibri" w:cs="Calibri"/>
        </w:rPr>
        <w:t xml:space="preserve"> of the nonpartisan Cook Political Report </w:t>
      </w:r>
      <w:r w:rsidRPr="00CA0B1B">
        <w:rPr>
          <w:rStyle w:val="StyleUnderline"/>
          <w:rFonts w:ascii="Calibri" w:hAnsi="Calibri" w:cs="Calibri"/>
          <w:highlight w:val="yellow"/>
        </w:rPr>
        <w:t>puts</w:t>
      </w:r>
      <w:r w:rsidRPr="00B434FD">
        <w:rPr>
          <w:rFonts w:cs="Calibri"/>
          <w:sz w:val="14"/>
        </w:rPr>
        <w:t xml:space="preserve"> the </w:t>
      </w:r>
      <w:r w:rsidRPr="00CA0B1B">
        <w:rPr>
          <w:rStyle w:val="StyleUnderline"/>
          <w:rFonts w:ascii="Calibri" w:hAnsi="Calibri" w:cs="Calibri"/>
          <w:highlight w:val="yellow"/>
        </w:rPr>
        <w:t>Democrats’ chances</w:t>
      </w:r>
      <w:r w:rsidRPr="00B434FD">
        <w:rPr>
          <w:rFonts w:cs="Calibri"/>
          <w:sz w:val="14"/>
        </w:rPr>
        <w:t xml:space="preserve"> </w:t>
      </w:r>
      <w:r w:rsidRPr="00B434FD">
        <w:rPr>
          <w:rStyle w:val="StyleUnderline"/>
          <w:rFonts w:ascii="Calibri" w:hAnsi="Calibri" w:cs="Calibri"/>
        </w:rPr>
        <w:t>of winning a</w:t>
      </w:r>
      <w:r w:rsidRPr="00B434FD">
        <w:rPr>
          <w:rFonts w:cs="Calibri"/>
          <w:sz w:val="14"/>
        </w:rPr>
        <w:t xml:space="preserve"> </w:t>
      </w:r>
      <w:r w:rsidRPr="00B434FD">
        <w:rPr>
          <w:rStyle w:val="StyleUnderline"/>
          <w:rFonts w:ascii="Calibri" w:hAnsi="Calibri" w:cs="Calibri"/>
        </w:rPr>
        <w:t xml:space="preserve">majority </w:t>
      </w:r>
      <w:r w:rsidRPr="00CA0B1B">
        <w:rPr>
          <w:rStyle w:val="StyleUnderline"/>
          <w:rFonts w:ascii="Calibri" w:hAnsi="Calibri" w:cs="Calibri"/>
          <w:highlight w:val="yellow"/>
        </w:rPr>
        <w:t>at</w:t>
      </w:r>
      <w:r w:rsidRPr="00CA0B1B">
        <w:rPr>
          <w:rFonts w:cs="Calibri"/>
          <w:sz w:val="14"/>
          <w:highlight w:val="yellow"/>
        </w:rPr>
        <w:t xml:space="preserve"> </w:t>
      </w:r>
      <w:r w:rsidRPr="00CA0B1B">
        <w:rPr>
          <w:rStyle w:val="Emphasis"/>
          <w:rFonts w:cs="Calibri"/>
          <w:highlight w:val="yellow"/>
        </w:rPr>
        <w:t>35</w:t>
      </w:r>
      <w:r w:rsidRPr="00B434FD">
        <w:rPr>
          <w:rStyle w:val="Emphasis"/>
          <w:rFonts w:cs="Calibri"/>
        </w:rPr>
        <w:t xml:space="preserve"> to 40 </w:t>
      </w:r>
      <w:r w:rsidRPr="00CA0B1B">
        <w:rPr>
          <w:rStyle w:val="Emphasis"/>
          <w:rFonts w:cs="Calibri"/>
          <w:highlight w:val="yellow"/>
        </w:rPr>
        <w:t>percent</w:t>
      </w:r>
      <w:r w:rsidRPr="00B434FD">
        <w:rPr>
          <w:rFonts w:cs="Calibri"/>
          <w:sz w:val="14"/>
        </w:rPr>
        <w:t xml:space="preserve">, </w:t>
      </w:r>
      <w:r w:rsidRPr="00B434FD">
        <w:rPr>
          <w:rStyle w:val="StyleUnderline"/>
          <w:rFonts w:ascii="Calibri" w:hAnsi="Calibri" w:cs="Calibri"/>
        </w:rPr>
        <w:t>with an equal chance</w:t>
      </w:r>
      <w:r w:rsidRPr="00B434FD">
        <w:rPr>
          <w:rFonts w:cs="Calibri"/>
          <w:sz w:val="14"/>
        </w:rPr>
        <w:t xml:space="preserve"> that </w:t>
      </w:r>
      <w:r w:rsidRPr="00B434FD">
        <w:rPr>
          <w:rStyle w:val="StyleUnderline"/>
          <w:rFonts w:ascii="Calibri" w:hAnsi="Calibri" w:cs="Calibri"/>
        </w:rPr>
        <w:t>the Senate winds up tied</w:t>
      </w:r>
      <w:r w:rsidRPr="00B434FD">
        <w:rPr>
          <w:rFonts w:cs="Calibri"/>
          <w:sz w:val="14"/>
        </w:rPr>
        <w:t>.</w:t>
      </w:r>
    </w:p>
    <w:p w:rsidR="00C10017" w:rsidRPr="00B434FD" w:rsidRDefault="00C10017" w:rsidP="00C10017">
      <w:pPr>
        <w:pStyle w:val="Heading3"/>
        <w:rPr>
          <w:rFonts w:cs="Calibri"/>
        </w:rPr>
      </w:pPr>
      <w:r w:rsidRPr="00B434FD">
        <w:rPr>
          <w:rFonts w:cs="Calibri"/>
        </w:rPr>
        <w:t>GOP Senate---A2: Arizona</w:t>
      </w:r>
    </w:p>
    <w:p w:rsidR="00C10017" w:rsidRPr="00B434FD" w:rsidRDefault="00C10017" w:rsidP="00C10017">
      <w:pPr>
        <w:pStyle w:val="Heading4"/>
        <w:rPr>
          <w:rFonts w:cs="Calibri"/>
        </w:rPr>
      </w:pPr>
      <w:r w:rsidRPr="00B434FD">
        <w:rPr>
          <w:rFonts w:cs="Calibri"/>
        </w:rPr>
        <w:t>GOP will take Arizona – approval ratings, turnout, and economy.</w:t>
      </w:r>
    </w:p>
    <w:p w:rsidR="00C10017" w:rsidRPr="00B434FD" w:rsidRDefault="00C10017" w:rsidP="00C10017">
      <w:pPr>
        <w:rPr>
          <w:rFonts w:cs="Calibri"/>
        </w:rPr>
      </w:pPr>
      <w:r w:rsidRPr="00B434FD">
        <w:rPr>
          <w:rStyle w:val="Style13ptBold"/>
          <w:rFonts w:ascii="Calibri" w:hAnsi="Calibri" w:cs="Calibri"/>
        </w:rPr>
        <w:t>Martin 18</w:t>
      </w:r>
      <w:r w:rsidRPr="00B434FD">
        <w:rPr>
          <w:rFonts w:cs="Calibri"/>
        </w:rPr>
        <w:t xml:space="preserve"> – Jonathan Martin is a national political correspondent for The New York Times, 2018. (“Senate Republicans Are Newly Hopeful About the Midterms. For Good Reason,” The New York Times, 6-02-18, Available Online at </w:t>
      </w:r>
      <w:hyperlink r:id="rId35" w:history="1">
        <w:r w:rsidRPr="00B434FD">
          <w:rPr>
            <w:rStyle w:val="Hyperlink"/>
            <w:rFonts w:cs="Calibri"/>
          </w:rPr>
          <w:t>https://www.nytimes.com/2018/06/02/us/politics/senate-republicans-midterms.html</w:t>
        </w:r>
      </w:hyperlink>
      <w:r w:rsidRPr="00B434FD">
        <w:rPr>
          <w:rFonts w:cs="Calibri"/>
        </w:rPr>
        <w:t>, Accessed 7-19-18, KM)</w:t>
      </w:r>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WASHINGTON — After a turbulent first year confronting friendly fire from President Trump</w:t>
      </w:r>
      <w:r w:rsidRPr="00B434FD">
        <w:rPr>
          <w:rStyle w:val="StyleUnderline"/>
          <w:rFonts w:ascii="Calibri" w:hAnsi="Calibri" w:cs="Calibri"/>
        </w:rPr>
        <w:t xml:space="preserve">, </w:t>
      </w:r>
      <w:r w:rsidRPr="00CA0B1B">
        <w:rPr>
          <w:rStyle w:val="StyleUnderline"/>
          <w:rFonts w:ascii="Calibri" w:hAnsi="Calibri" w:cs="Calibri"/>
          <w:highlight w:val="yellow"/>
        </w:rPr>
        <w:t>Senate Republicans are entering</w:t>
      </w:r>
      <w:r w:rsidRPr="00B434FD">
        <w:rPr>
          <w:rStyle w:val="StyleUnderline"/>
          <w:rFonts w:ascii="Calibri" w:hAnsi="Calibri" w:cs="Calibri"/>
        </w:rPr>
        <w:t xml:space="preserve"> the summer before the midterm </w:t>
      </w:r>
      <w:r w:rsidRPr="00CA0B1B">
        <w:rPr>
          <w:rStyle w:val="StyleUnderline"/>
          <w:rFonts w:ascii="Calibri" w:hAnsi="Calibri" w:cs="Calibri"/>
          <w:highlight w:val="yellow"/>
        </w:rPr>
        <w:t>elections feeling more hopeful about retaining their</w:t>
      </w:r>
      <w:r w:rsidRPr="00B434FD">
        <w:rPr>
          <w:rStyle w:val="StyleUnderline"/>
          <w:rFonts w:ascii="Calibri" w:hAnsi="Calibri" w:cs="Calibri"/>
        </w:rPr>
        <w:t xml:space="preserve"> </w:t>
      </w:r>
      <w:r w:rsidRPr="00B434FD">
        <w:rPr>
          <w:rFonts w:cs="Calibri"/>
          <w:sz w:val="14"/>
        </w:rPr>
        <w:t>narrow</w:t>
      </w:r>
      <w:r w:rsidRPr="00B434FD">
        <w:rPr>
          <w:rStyle w:val="StyleUnderline"/>
          <w:rFonts w:ascii="Calibri" w:hAnsi="Calibri" w:cs="Calibri"/>
        </w:rPr>
        <w:t xml:space="preserve"> </w:t>
      </w:r>
      <w:r w:rsidRPr="00CA0B1B">
        <w:rPr>
          <w:rStyle w:val="StyleUnderline"/>
          <w:rFonts w:ascii="Calibri" w:hAnsi="Calibri" w:cs="Calibri"/>
          <w:highlight w:val="yellow"/>
        </w:rPr>
        <w:t>majority than at any time</w:t>
      </w:r>
      <w:r w:rsidRPr="00B434FD">
        <w:rPr>
          <w:rStyle w:val="StyleUnderline"/>
          <w:rFonts w:ascii="Calibri" w:hAnsi="Calibri" w:cs="Calibri"/>
        </w:rPr>
        <w:t xml:space="preserve"> since the president’s election</w:t>
      </w:r>
      <w:r w:rsidRPr="00B434FD">
        <w:rPr>
          <w:rFonts w:cs="Calibri"/>
          <w:sz w:val="14"/>
        </w:rPr>
        <w:t xml:space="preserve">. And for good reason. Mr. </w:t>
      </w:r>
      <w:r w:rsidRPr="00CA0B1B">
        <w:rPr>
          <w:rStyle w:val="StyleUnderline"/>
          <w:rFonts w:ascii="Calibri" w:hAnsi="Calibri" w:cs="Calibri"/>
          <w:highlight w:val="yellow"/>
        </w:rPr>
        <w:t>Trump is enjoying a modest increase in his approval ratings</w:t>
      </w:r>
      <w:r w:rsidRPr="00B434FD">
        <w:rPr>
          <w:rFonts w:cs="Calibri"/>
          <w:sz w:val="14"/>
        </w:rPr>
        <w:t xml:space="preserve"> this year </w:t>
      </w:r>
      <w:r w:rsidRPr="00CA0B1B">
        <w:rPr>
          <w:rStyle w:val="StyleUnderline"/>
          <w:rFonts w:ascii="Calibri" w:hAnsi="Calibri" w:cs="Calibri"/>
          <w:highlight w:val="yellow"/>
        </w:rPr>
        <w:t>and</w:t>
      </w:r>
      <w:r w:rsidRPr="00B434FD">
        <w:rPr>
          <w:rFonts w:cs="Calibri"/>
          <w:sz w:val="14"/>
        </w:rPr>
        <w:t xml:space="preserve">, as important, </w:t>
      </w:r>
      <w:r w:rsidRPr="00CA0B1B">
        <w:rPr>
          <w:rStyle w:val="StyleUnderline"/>
          <w:rFonts w:ascii="Calibri" w:hAnsi="Calibri" w:cs="Calibri"/>
          <w:highlight w:val="yellow"/>
        </w:rPr>
        <w:t>is attacking Democrats rather than</w:t>
      </w:r>
      <w:r w:rsidRPr="00B434FD">
        <w:rPr>
          <w:rStyle w:val="StyleUnderline"/>
          <w:rFonts w:ascii="Calibri" w:hAnsi="Calibri" w:cs="Calibri"/>
        </w:rPr>
        <w:t xml:space="preserve"> inciting the internecine feuds </w:t>
      </w:r>
      <w:r w:rsidRPr="00CA0B1B">
        <w:rPr>
          <w:rStyle w:val="StyleUnderline"/>
          <w:rFonts w:ascii="Calibri" w:hAnsi="Calibri" w:cs="Calibri"/>
          <w:highlight w:val="yellow"/>
        </w:rPr>
        <w:t>that could depress Republican turnout</w:t>
      </w:r>
      <w:r w:rsidRPr="00CA0B1B">
        <w:rPr>
          <w:rFonts w:cs="Calibri"/>
          <w:sz w:val="14"/>
          <w:highlight w:val="yellow"/>
        </w:rPr>
        <w:t xml:space="preserve">. </w:t>
      </w:r>
      <w:r w:rsidRPr="00CA0B1B">
        <w:rPr>
          <w:rStyle w:val="StyleUnderline"/>
          <w:rFonts w:ascii="Calibri" w:hAnsi="Calibri" w:cs="Calibri"/>
          <w:highlight w:val="yellow"/>
        </w:rPr>
        <w:t>The economy continues to grow</w:t>
      </w:r>
      <w:r w:rsidRPr="00B434FD">
        <w:rPr>
          <w:rFonts w:cs="Calibri"/>
          <w:sz w:val="14"/>
        </w:rPr>
        <w:t xml:space="preserve">, as demonstrated by Friday’s unexpectedly strong jobs report, </w:t>
      </w:r>
      <w:r w:rsidRPr="00B434FD">
        <w:rPr>
          <w:rStyle w:val="StyleUnderline"/>
          <w:rFonts w:ascii="Calibri" w:hAnsi="Calibri" w:cs="Calibri"/>
        </w:rPr>
        <w:t>while unemployment has fallen to levels unseen since 2000. Republicans</w:t>
      </w:r>
      <w:r w:rsidRPr="00B434FD">
        <w:rPr>
          <w:rFonts w:cs="Calibri"/>
          <w:sz w:val="14"/>
        </w:rPr>
        <w:t xml:space="preserve">, already on the offensive thanks to a Senate map that includes 10 Democratic-held seats in states Mr. Trump won, </w:t>
      </w:r>
      <w:r w:rsidRPr="00B434FD">
        <w:rPr>
          <w:rStyle w:val="StyleUnderline"/>
          <w:rFonts w:ascii="Calibri" w:hAnsi="Calibri" w:cs="Calibri"/>
        </w:rPr>
        <w:t>have seen nearly every electoral variable turn in their direction in recent months</w:t>
      </w:r>
      <w:r w:rsidRPr="00B434FD">
        <w:rPr>
          <w:rFonts w:cs="Calibri"/>
          <w:sz w:val="14"/>
        </w:rPr>
        <w:t xml:space="preserve">: They have averted disaster in the West Virginia primary, successfully recruited their preferred candidates in North Dakota and Florida, and watched a renegade Republican challenger wane in one of Mississippi’s two Senate races. This past week brought two developments that drew little attention for their Senate implications but could prove pivotal in November. Gov. Eric Greitens of Missouri resigned rather than face a felony computer tampering charge, depriving Democrats of a political weapon they had hoped to wield in the Senate race there. (A felony invasion of privacy charge against Mr. Greitens, who was accused of sexual misconduct, was dropped weeks earlier.) And the ailing Senator John McCain remains in office, passing a crucial deadline that all </w:t>
      </w:r>
      <w:r w:rsidRPr="00B434FD">
        <w:rPr>
          <w:rStyle w:val="StyleUnderline"/>
          <w:rFonts w:ascii="Calibri" w:hAnsi="Calibri" w:cs="Calibri"/>
        </w:rPr>
        <w:t>but ensures there will be only one Senate seat up for grabs in Arizona.</w:t>
      </w:r>
      <w:r w:rsidRPr="00B434FD">
        <w:rPr>
          <w:rFonts w:cs="Calibri"/>
          <w:sz w:val="14"/>
        </w:rPr>
        <w:t xml:space="preserve"> “The Republican caucus in the Senate is feeling substantially more optimistic now than at this time last year,” said Senator Roy Blunt of Missouri, predicting his party will gain a handful of seats.</w:t>
      </w:r>
    </w:p>
    <w:p w:rsidR="00C10017" w:rsidRPr="00B434FD" w:rsidRDefault="00C10017" w:rsidP="00C10017">
      <w:pPr>
        <w:pStyle w:val="Heading4"/>
        <w:rPr>
          <w:rFonts w:cs="Calibri"/>
        </w:rPr>
      </w:pPr>
      <w:r w:rsidRPr="00B434FD">
        <w:rPr>
          <w:rFonts w:cs="Calibri"/>
        </w:rPr>
        <w:t>Polls show McSally ahead, but Ward has momentum – House endorsements and donations.</w:t>
      </w:r>
    </w:p>
    <w:p w:rsidR="00C10017" w:rsidRPr="00B434FD" w:rsidRDefault="00C10017" w:rsidP="00C10017">
      <w:pPr>
        <w:rPr>
          <w:rFonts w:cs="Calibri"/>
        </w:rPr>
      </w:pPr>
      <w:r w:rsidRPr="00B434FD">
        <w:rPr>
          <w:rStyle w:val="Style13ptBold"/>
          <w:rFonts w:ascii="Calibri" w:hAnsi="Calibri" w:cs="Calibri"/>
        </w:rPr>
        <w:t xml:space="preserve">Garcia 7/18 </w:t>
      </w:r>
      <w:r w:rsidRPr="00B434FD">
        <w:rPr>
          <w:rFonts w:cs="Calibri"/>
        </w:rPr>
        <w:t xml:space="preserve">(Eric; </w:t>
      </w:r>
      <w:r w:rsidRPr="00B434FD">
        <w:rPr>
          <w:rFonts w:ascii="Tahoma" w:hAnsi="Tahoma" w:cs="Tahoma"/>
        </w:rPr>
        <w:t>﻿</w:t>
      </w:r>
      <w:r w:rsidRPr="00B434FD">
        <w:rPr>
          <w:rFonts w:cs="Calibri"/>
        </w:rPr>
        <w:t xml:space="preserve">Eric Garcia is a reporter for Roll Call based in Washington, D.C. He is working on a book on autism and public policy to be published by Houghton Mifflin Harcourt. He previously worked at National Journal and MarketWatch. His work has appeared in Salon, the American Prospect, the Daily Beast, the New Republic and the Washington Post; “Gosar Endorses Ward Over McSally in Arizona Senate Race”; </w:t>
      </w:r>
      <w:hyperlink r:id="rId36" w:history="1">
        <w:r w:rsidRPr="00B434FD">
          <w:rPr>
            <w:rStyle w:val="Hyperlink"/>
            <w:rFonts w:cs="Calibri"/>
          </w:rPr>
          <w:t>https://www.rollcall.com/news/politics/gosar-endorses-kelli-ward</w:t>
        </w:r>
      </w:hyperlink>
      <w:r w:rsidRPr="00B434FD">
        <w:rPr>
          <w:rFonts w:cs="Calibri"/>
        </w:rPr>
        <w:t>; Published 7/18/18; Accessed 7/19/18) [TG]</w:t>
      </w:r>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 xml:space="preserve">Arizona Rep. Paul </w:t>
      </w:r>
      <w:r w:rsidRPr="00CA0B1B">
        <w:rPr>
          <w:rStyle w:val="StyleUnderline"/>
          <w:rFonts w:ascii="Calibri" w:hAnsi="Calibri" w:cs="Calibri"/>
          <w:highlight w:val="yellow"/>
        </w:rPr>
        <w:t>Gosar</w:t>
      </w:r>
      <w:r w:rsidRPr="00B434FD">
        <w:rPr>
          <w:rStyle w:val="StyleUnderline"/>
          <w:rFonts w:ascii="Calibri" w:hAnsi="Calibri" w:cs="Calibri"/>
        </w:rPr>
        <w:t xml:space="preserve"> has </w:t>
      </w:r>
      <w:r w:rsidRPr="00CA0B1B">
        <w:rPr>
          <w:rStyle w:val="StyleUnderline"/>
          <w:rFonts w:ascii="Calibri" w:hAnsi="Calibri" w:cs="Calibri"/>
          <w:highlight w:val="yellow"/>
        </w:rPr>
        <w:t>endorsed</w:t>
      </w:r>
      <w:r w:rsidRPr="00B434FD">
        <w:rPr>
          <w:rStyle w:val="StyleUnderline"/>
          <w:rFonts w:ascii="Calibri" w:hAnsi="Calibri" w:cs="Calibri"/>
        </w:rPr>
        <w:t xml:space="preserve"> Kelli </w:t>
      </w:r>
      <w:r w:rsidRPr="00CA0B1B">
        <w:rPr>
          <w:rStyle w:val="StyleUnderline"/>
          <w:rFonts w:ascii="Calibri" w:hAnsi="Calibri" w:cs="Calibri"/>
          <w:highlight w:val="yellow"/>
        </w:rPr>
        <w:t>Ward</w:t>
      </w:r>
      <w:r w:rsidRPr="00B434FD">
        <w:rPr>
          <w:rStyle w:val="StyleUnderline"/>
          <w:rFonts w:ascii="Calibri" w:hAnsi="Calibri" w:cs="Calibri"/>
        </w:rPr>
        <w:t xml:space="preserve"> </w:t>
      </w:r>
      <w:r w:rsidRPr="00CA0B1B">
        <w:rPr>
          <w:rStyle w:val="StyleUnderline"/>
          <w:rFonts w:ascii="Calibri" w:hAnsi="Calibri" w:cs="Calibri"/>
          <w:highlight w:val="yellow"/>
        </w:rPr>
        <w:t>over</w:t>
      </w:r>
      <w:r w:rsidRPr="00B434FD">
        <w:rPr>
          <w:rStyle w:val="StyleUnderline"/>
          <w:rFonts w:ascii="Calibri" w:hAnsi="Calibri" w:cs="Calibri"/>
        </w:rPr>
        <w:t xml:space="preserve"> fellow Arizona Rep. Martha </w:t>
      </w:r>
      <w:r w:rsidRPr="00CA0B1B">
        <w:rPr>
          <w:rStyle w:val="StyleUnderline"/>
          <w:rFonts w:ascii="Calibri" w:hAnsi="Calibri" w:cs="Calibri"/>
          <w:highlight w:val="yellow"/>
        </w:rPr>
        <w:t>McSally</w:t>
      </w:r>
      <w:r w:rsidRPr="00B434FD">
        <w:rPr>
          <w:rStyle w:val="StyleUnderline"/>
          <w:rFonts w:ascii="Calibri" w:hAnsi="Calibri" w:cs="Calibri"/>
        </w:rPr>
        <w:t xml:space="preserve"> ahead of the state’s Republican primary next month. </w:t>
      </w:r>
      <w:r w:rsidRPr="00CA0B1B">
        <w:rPr>
          <w:rStyle w:val="Emphasis"/>
          <w:rFonts w:cs="Calibri"/>
          <w:highlight w:val="yellow"/>
        </w:rPr>
        <w:t>Gosar criticized McSally in his announcement</w:t>
      </w:r>
      <w:r w:rsidRPr="00B434FD">
        <w:rPr>
          <w:rStyle w:val="Emphasis"/>
          <w:rFonts w:cs="Calibri"/>
        </w:rPr>
        <w:t xml:space="preserve">, saying “we cannot afford another establishment patsy who promises one thing and votes differently,” AZCentral reported. </w:t>
      </w:r>
      <w:r w:rsidRPr="00B434FD">
        <w:rPr>
          <w:rFonts w:cs="Calibri"/>
          <w:sz w:val="14"/>
        </w:rPr>
        <w:t xml:space="preserve">Gosar said while he liked McSally personally, he found her to be “inconsistent politically.” “None of us can count on Martha keeping a campaign promise as she will fall for whatever the D.C. elite tells her to do at the time. I have seen that firsthand,” he said. </w:t>
      </w:r>
      <w:r w:rsidRPr="00B434FD">
        <w:rPr>
          <w:rStyle w:val="StyleUnderline"/>
          <w:rFonts w:ascii="Calibri" w:hAnsi="Calibri" w:cs="Calibri"/>
        </w:rPr>
        <w:t xml:space="preserve">McSally’s spokeswoman Torunn Sinclair criticized Gosar's voting record, saying she supported President Donald Trump's agenda more than Gosar did. </w:t>
      </w:r>
      <w:r w:rsidRPr="00B434FD">
        <w:rPr>
          <w:rFonts w:cs="Calibri"/>
          <w:sz w:val="14"/>
        </w:rPr>
        <w:t xml:space="preserve">“The fact is Congresswoman McSally votes with the president 97 percent of the time while Congressman Gosar only votes with the president 77 percent of the time,” Sinclair said. “If he voted with the president as much as Martha, we could accomplish even more for Arizonans.” Ward and McSally are competing against each other along with former Maricopa County Sheriff Joe Arpaio for the Republican nomination for Arizona’s senate seat. Sen. Jeff Flake is retiring in 2019. </w:t>
      </w:r>
      <w:r w:rsidRPr="00CA0B1B">
        <w:rPr>
          <w:rStyle w:val="Emphasis"/>
          <w:rFonts w:cs="Calibri"/>
          <w:highlight w:val="yellow"/>
        </w:rPr>
        <w:t>Ward also has</w:t>
      </w:r>
      <w:r w:rsidRPr="00B434FD">
        <w:rPr>
          <w:rStyle w:val="Emphasis"/>
          <w:rFonts w:cs="Calibri"/>
        </w:rPr>
        <w:t xml:space="preserve"> the </w:t>
      </w:r>
      <w:r w:rsidRPr="00CA0B1B">
        <w:rPr>
          <w:rStyle w:val="Emphasis"/>
          <w:rFonts w:cs="Calibri"/>
          <w:highlight w:val="yellow"/>
        </w:rPr>
        <w:t>backing</w:t>
      </w:r>
      <w:r w:rsidRPr="00B434FD">
        <w:rPr>
          <w:rStyle w:val="Emphasis"/>
          <w:rFonts w:cs="Calibri"/>
        </w:rPr>
        <w:t xml:space="preserve"> </w:t>
      </w:r>
      <w:r w:rsidRPr="00CA0B1B">
        <w:rPr>
          <w:rStyle w:val="Emphasis"/>
          <w:rFonts w:cs="Calibri"/>
          <w:highlight w:val="yellow"/>
        </w:rPr>
        <w:t>of</w:t>
      </w:r>
      <w:r w:rsidRPr="00B434FD">
        <w:rPr>
          <w:rStyle w:val="Emphasis"/>
          <w:rFonts w:cs="Calibri"/>
        </w:rPr>
        <w:t xml:space="preserve"> former White House political strategist and Breitbart executive Steve </w:t>
      </w:r>
      <w:r w:rsidRPr="00CA0B1B">
        <w:rPr>
          <w:rStyle w:val="Emphasis"/>
          <w:rFonts w:cs="Calibri"/>
          <w:highlight w:val="yellow"/>
        </w:rPr>
        <w:t>Bannon and Republican megadonor Robert Mercer</w:t>
      </w:r>
      <w:r w:rsidRPr="00B434FD">
        <w:rPr>
          <w:rStyle w:val="Emphasis"/>
          <w:rFonts w:cs="Calibri"/>
        </w:rPr>
        <w:t xml:space="preserve">, </w:t>
      </w:r>
      <w:r w:rsidRPr="00CA0B1B">
        <w:rPr>
          <w:rStyle w:val="Emphasis"/>
          <w:rFonts w:cs="Calibri"/>
          <w:highlight w:val="yellow"/>
        </w:rPr>
        <w:t>who contributed $500,000 to a super PAC supporting Ward</w:t>
      </w:r>
      <w:r w:rsidRPr="00B434FD">
        <w:rPr>
          <w:rStyle w:val="Emphasis"/>
          <w:rFonts w:cs="Calibri"/>
        </w:rPr>
        <w:t xml:space="preserve">, Politico reported Monday. </w:t>
      </w:r>
      <w:r w:rsidRPr="00B434FD">
        <w:rPr>
          <w:rFonts w:cs="Calibri"/>
          <w:sz w:val="14"/>
        </w:rPr>
        <w:t xml:space="preserve">Some in the Republican establishment fear a Ward win would lessen the chances of the GOP keeping the seat. Rep. Kyrsten Sinema is the front-runner in the Democratic primary. </w:t>
      </w:r>
      <w:r w:rsidRPr="00B434FD">
        <w:rPr>
          <w:rStyle w:val="StyleUnderline"/>
          <w:rFonts w:ascii="Calibri" w:hAnsi="Calibri" w:cs="Calibri"/>
        </w:rPr>
        <w:t xml:space="preserve">Polls have shown McSally leading the Republican race ahead of Ward and former Maricopa County Sheriff Joe Arpaio. </w:t>
      </w:r>
      <w:r w:rsidRPr="00B434FD">
        <w:rPr>
          <w:rFonts w:cs="Calibri"/>
          <w:sz w:val="14"/>
        </w:rPr>
        <w:t>A member of the conservative House Freedom Caucus, Gosar is also known for pulling ostentatious stunts and making xenophobic remarks. During this year’s State of the Union, Gosar asked Capitol Police to arrest “illegal aliens” since many Democrats invited undocumented immigrants to the address. Over the weekend, Gosar traveled to London for a rally to support Tommy Robinson, a far-right activist who has frequently made divisive and inflammatory remarks about Islam. Gosar criticized “disgusting and depraved individuals” who commit acts of sexual violence from Muslim communities, Phoenix New Times reported. “We know these men come from commonly Pakistani, Bangladeshi, and Muslim backgrounds,” the newspaper reported Gosar.</w:t>
      </w:r>
    </w:p>
    <w:p w:rsidR="00C10017" w:rsidRPr="00B434FD" w:rsidRDefault="00C10017" w:rsidP="00C10017">
      <w:pPr>
        <w:pStyle w:val="Heading4"/>
        <w:rPr>
          <w:rFonts w:cs="Calibri"/>
        </w:rPr>
      </w:pPr>
      <w:r w:rsidRPr="00B434FD">
        <w:rPr>
          <w:rFonts w:cs="Calibri"/>
        </w:rPr>
        <w:t>Ward can close the gaps — momentum.</w:t>
      </w:r>
    </w:p>
    <w:p w:rsidR="00C10017" w:rsidRPr="00B434FD" w:rsidRDefault="00C10017" w:rsidP="00C10017">
      <w:pPr>
        <w:rPr>
          <w:rFonts w:cs="Calibri"/>
        </w:rPr>
      </w:pPr>
      <w:r w:rsidRPr="00B434FD">
        <w:rPr>
          <w:rStyle w:val="Style13ptBold"/>
          <w:rFonts w:ascii="Calibri" w:hAnsi="Calibri" w:cs="Calibri"/>
        </w:rPr>
        <w:t xml:space="preserve">Voorhees 7/18 </w:t>
      </w:r>
      <w:r w:rsidRPr="00B434FD">
        <w:rPr>
          <w:rFonts w:cs="Calibri"/>
        </w:rPr>
        <w:t xml:space="preserve">(Josh; Josh Voorhees is a Slate senior writer; “Senate Republicans’ Primary Hot Streak Could Be in Trouble in Arizona”; </w:t>
      </w:r>
      <w:hyperlink r:id="rId37" w:history="1">
        <w:r w:rsidRPr="00B434FD">
          <w:rPr>
            <w:rStyle w:val="Hyperlink"/>
            <w:rFonts w:cs="Calibri"/>
          </w:rPr>
          <w:t>https://slate.com/news-and-politics/2018/07/arizona-gop-senate-primary-kelli-ward-gets-surprise-endorsement-super-pac-boost.html</w:t>
        </w:r>
      </w:hyperlink>
      <w:r w:rsidRPr="00B434FD">
        <w:rPr>
          <w:rFonts w:cs="Calibri"/>
        </w:rPr>
        <w:t>; Published 7/18/18; Accessed 7/19/18) [TG]</w:t>
      </w:r>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The one exception? Arizona, where party leaders’ preferred pick, Rep. Martha McSally, is facing a serious challenge from a pair of conservative flamethrowers in former state Sen. Kelli Ward and disgraced former Maricopa County Sheriff Joe Arpaio, either of which GOP leaders fear will spoil the party’s efforts to hold on to the seat of retiring Sen. Jeff Flake. (In general election polls, all three trail Rep. Kyrsten Sinema, the likely Democratic nominee, but McSally is 7 points back while Ward lags by 11 points and Arpaio by 23.) </w:t>
      </w:r>
      <w:r w:rsidRPr="00B434FD">
        <w:rPr>
          <w:rStyle w:val="StyleUnderline"/>
          <w:rFonts w:ascii="Calibri" w:hAnsi="Calibri" w:cs="Calibri"/>
        </w:rPr>
        <w:t xml:space="preserve">Of the two hard-liners, </w:t>
      </w:r>
      <w:r w:rsidRPr="00CA0B1B">
        <w:rPr>
          <w:rStyle w:val="StyleUnderline"/>
          <w:rFonts w:ascii="Calibri" w:hAnsi="Calibri" w:cs="Calibri"/>
          <w:highlight w:val="yellow"/>
        </w:rPr>
        <w:t>Ward has long been considered the bigger threat to McSally</w:t>
      </w:r>
      <w:r w:rsidRPr="00B434FD">
        <w:rPr>
          <w:rStyle w:val="StyleUnderline"/>
          <w:rFonts w:ascii="Calibri" w:hAnsi="Calibri" w:cs="Calibri"/>
        </w:rPr>
        <w:t xml:space="preserve">, and </w:t>
      </w:r>
      <w:r w:rsidRPr="00CA0B1B">
        <w:rPr>
          <w:rStyle w:val="StyleUnderline"/>
          <w:rFonts w:ascii="Calibri" w:hAnsi="Calibri" w:cs="Calibri"/>
          <w:highlight w:val="yellow"/>
        </w:rPr>
        <w:t>this week brought a pair of developments that could help her siphon off support from the Trump-pardoned Arpaio and close the gap with McSally</w:t>
      </w:r>
      <w:r w:rsidRPr="00B434FD">
        <w:rPr>
          <w:rStyle w:val="StyleUnderline"/>
          <w:rFonts w:ascii="Calibri" w:hAnsi="Calibri" w:cs="Calibri"/>
        </w:rPr>
        <w:t xml:space="preserve"> ahead of next month’s primary. </w:t>
      </w:r>
      <w:r w:rsidRPr="00B434FD">
        <w:rPr>
          <w:rFonts w:cs="Calibri"/>
          <w:sz w:val="14"/>
        </w:rPr>
        <w:t xml:space="preserve">On Wednesday, </w:t>
      </w:r>
      <w:r w:rsidRPr="00B434FD">
        <w:rPr>
          <w:rStyle w:val="StyleUnderline"/>
          <w:rFonts w:ascii="Calibri" w:hAnsi="Calibri" w:cs="Calibri"/>
        </w:rPr>
        <w:t>Arizona Rep. Paul Go</w:t>
      </w:r>
      <w:r w:rsidRPr="00CA0B1B">
        <w:rPr>
          <w:rStyle w:val="StyleUnderline"/>
          <w:rFonts w:ascii="Calibri" w:hAnsi="Calibri" w:cs="Calibri"/>
          <w:highlight w:val="yellow"/>
        </w:rPr>
        <w:t>sar broke with congressional tradition and spurned his fellow House Republican by endorsing Ward.</w:t>
      </w:r>
      <w:r w:rsidRPr="00B434FD">
        <w:rPr>
          <w:rStyle w:val="StyleUnderline"/>
          <w:rFonts w:ascii="Calibri" w:hAnsi="Calibri" w:cs="Calibri"/>
        </w:rPr>
        <w:t xml:space="preserve"> “We cannot afford another establishment patsy who promises one thing and votes differently,” Gosar said of McSally. </w:t>
      </w:r>
      <w:r w:rsidRPr="00CA0B1B">
        <w:rPr>
          <w:rStyle w:val="StyleUnderline"/>
          <w:rFonts w:ascii="Calibri" w:hAnsi="Calibri" w:cs="Calibri"/>
          <w:highlight w:val="yellow"/>
        </w:rPr>
        <w:t>The endorsement came one day after the news that Robert Mercer has poured a half-million dollars into a Ward-aligned super PAC</w:t>
      </w:r>
      <w:r w:rsidRPr="00B434FD">
        <w:rPr>
          <w:rStyle w:val="StyleUnderline"/>
          <w:rFonts w:ascii="Calibri" w:hAnsi="Calibri" w:cs="Calibri"/>
        </w:rPr>
        <w:t>, bringing the conservative megadonor’s total contribution to the group up to $800,000.</w:t>
      </w:r>
      <w:r w:rsidRPr="00B434FD">
        <w:rPr>
          <w:rFonts w:cs="Calibri"/>
          <w:sz w:val="14"/>
        </w:rPr>
        <w:t xml:space="preserve"> As has been the case in other GOP primaries during Trump’s reign, terms like establishment and outsider can be a bit blurry. </w:t>
      </w:r>
      <w:r w:rsidRPr="00CA0B1B">
        <w:rPr>
          <w:rStyle w:val="StyleUnderline"/>
          <w:rFonts w:ascii="Calibri" w:hAnsi="Calibri" w:cs="Calibri"/>
          <w:highlight w:val="yellow"/>
        </w:rPr>
        <w:t>McSally was elected to the House in 2014 as a relatively moderate Republican.</w:t>
      </w:r>
      <w:r w:rsidRPr="00B434FD">
        <w:rPr>
          <w:rStyle w:val="StyleUnderline"/>
          <w:rFonts w:ascii="Calibri" w:hAnsi="Calibri" w:cs="Calibri"/>
        </w:rPr>
        <w:t xml:space="preserve"> She had shown a willingness to compromise on things like immigration and </w:t>
      </w:r>
      <w:r w:rsidRPr="00CA0B1B">
        <w:rPr>
          <w:rStyle w:val="StyleUnderline"/>
          <w:rFonts w:ascii="Calibri" w:hAnsi="Calibri" w:cs="Calibri"/>
          <w:highlight w:val="yellow"/>
        </w:rPr>
        <w:t xml:space="preserve">originally </w:t>
      </w:r>
      <w:r w:rsidRPr="00CA0B1B">
        <w:rPr>
          <w:rStyle w:val="Emphasis"/>
          <w:rFonts w:cs="Calibri"/>
          <w:highlight w:val="yellow"/>
        </w:rPr>
        <w:t>kept her distance from Trump</w:t>
      </w:r>
      <w:r w:rsidRPr="00B434FD">
        <w:rPr>
          <w:rStyle w:val="StyleUnderline"/>
          <w:rFonts w:ascii="Calibri" w:hAnsi="Calibri" w:cs="Calibri"/>
        </w:rPr>
        <w:t xml:space="preserve">, criticizing him for his Access Hollywood boasts about sexual assault and refusing, to this day, to say whether she voted for him. </w:t>
      </w:r>
      <w:r w:rsidRPr="00CA0B1B">
        <w:rPr>
          <w:rStyle w:val="Emphasis"/>
          <w:rFonts w:cs="Calibri"/>
          <w:highlight w:val="yellow"/>
        </w:rPr>
        <w:t>Since entering the Senate race</w:t>
      </w:r>
      <w:r w:rsidRPr="00CA0B1B">
        <w:rPr>
          <w:rStyle w:val="StyleUnderline"/>
          <w:rFonts w:ascii="Calibri" w:hAnsi="Calibri" w:cs="Calibri"/>
          <w:highlight w:val="yellow"/>
        </w:rPr>
        <w:t>, however, McSally has tacked right on immigration and now happily embraces the president</w:t>
      </w:r>
      <w:r w:rsidRPr="00B434FD">
        <w:rPr>
          <w:rStyle w:val="StyleUnderline"/>
          <w:rFonts w:ascii="Calibri" w:hAnsi="Calibri" w:cs="Calibri"/>
        </w:rPr>
        <w:t xml:space="preserve">, who reportedly has been persuaded not to endorse one of her primary rivals. </w:t>
      </w:r>
    </w:p>
    <w:p w:rsidR="00C10017" w:rsidRPr="00B434FD" w:rsidRDefault="00C10017" w:rsidP="00C10017">
      <w:pPr>
        <w:pStyle w:val="Heading3"/>
        <w:rPr>
          <w:rFonts w:cs="Calibri"/>
        </w:rPr>
      </w:pPr>
      <w:r w:rsidRPr="00B434FD">
        <w:rPr>
          <w:rFonts w:cs="Calibri"/>
        </w:rPr>
        <w:t>GOP Senate---A2: Arizona---Trump</w:t>
      </w:r>
    </w:p>
    <w:p w:rsidR="00C10017" w:rsidRPr="00B434FD" w:rsidRDefault="00C10017" w:rsidP="00C10017">
      <w:pPr>
        <w:pStyle w:val="Heading4"/>
        <w:rPr>
          <w:rFonts w:cs="Calibri"/>
        </w:rPr>
      </w:pPr>
      <w:r w:rsidRPr="00B434FD">
        <w:rPr>
          <w:rFonts w:cs="Calibri"/>
        </w:rPr>
        <w:t>Trump appeals to older voters in Arizona – iVe iNsERteD a ReLEvAnT PoLL.</w:t>
      </w:r>
    </w:p>
    <w:p w:rsidR="00C10017" w:rsidRPr="00B434FD" w:rsidRDefault="00C10017" w:rsidP="00C10017">
      <w:pPr>
        <w:rPr>
          <w:rFonts w:cs="Calibri"/>
        </w:rPr>
      </w:pPr>
      <w:r w:rsidRPr="00B434FD">
        <w:rPr>
          <w:rStyle w:val="Style13ptBold"/>
          <w:rFonts w:ascii="Calibri" w:hAnsi="Calibri" w:cs="Calibri"/>
        </w:rPr>
        <w:t>Fisher and Shephard 18</w:t>
      </w:r>
      <w:r w:rsidRPr="00B434FD">
        <w:rPr>
          <w:rFonts w:cs="Calibri"/>
        </w:rPr>
        <w:t xml:space="preserve"> - Tyler Fisher is the senior news apps developer for POLITICO and Steven Shephard is the chief polling analyst for POLITICO, 2018. (“Voters 50 and older in Arizona lean toward Trump,” POLITICO, 7-16-18, Available Online at </w:t>
      </w:r>
      <w:hyperlink r:id="rId38" w:history="1">
        <w:r w:rsidRPr="00B434FD">
          <w:rPr>
            <w:rStyle w:val="Hyperlink"/>
            <w:rFonts w:cs="Calibri"/>
          </w:rPr>
          <w:t>https://www.politico.com/interactives/2018/the-deciders-arizona-poll/</w:t>
        </w:r>
      </w:hyperlink>
      <w:r w:rsidRPr="00B434FD">
        <w:rPr>
          <w:rFonts w:cs="Calibri"/>
        </w:rPr>
        <w:t>, Accessed 7-19-18, KM)</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 xml:space="preserve">Underpinning the state’s shifting politics is a stark generational divide, with </w:t>
      </w:r>
      <w:r w:rsidRPr="00CA0B1B">
        <w:rPr>
          <w:rStyle w:val="StyleUnderline"/>
          <w:rFonts w:ascii="Calibri" w:hAnsi="Calibri" w:cs="Calibri"/>
          <w:highlight w:val="yellow"/>
        </w:rPr>
        <w:t>older voters far more likely to vote for Republican candidates in this year’s elections, support</w:t>
      </w:r>
      <w:r w:rsidRPr="00B434FD">
        <w:rPr>
          <w:rStyle w:val="StyleUnderline"/>
          <w:rFonts w:ascii="Calibri" w:hAnsi="Calibri" w:cs="Calibri"/>
        </w:rPr>
        <w:t xml:space="preserve"> President </w:t>
      </w:r>
      <w:r w:rsidRPr="00B434FD">
        <w:rPr>
          <w:rFonts w:cs="Calibri"/>
        </w:rPr>
        <w:t xml:space="preserve">Donald </w:t>
      </w:r>
      <w:r w:rsidRPr="00CA0B1B">
        <w:rPr>
          <w:rStyle w:val="StyleUnderline"/>
          <w:rFonts w:ascii="Calibri" w:hAnsi="Calibri" w:cs="Calibri"/>
          <w:highlight w:val="yellow"/>
        </w:rPr>
        <w:t>Trump and</w:t>
      </w:r>
      <w:r w:rsidRPr="00B434FD">
        <w:rPr>
          <w:rFonts w:cs="Calibri"/>
        </w:rPr>
        <w:t xml:space="preserve"> back many of </w:t>
      </w:r>
      <w:r w:rsidRPr="00CA0B1B">
        <w:rPr>
          <w:rStyle w:val="StyleUnderline"/>
          <w:rFonts w:ascii="Calibri" w:hAnsi="Calibri" w:cs="Calibri"/>
          <w:highlight w:val="yellow"/>
        </w:rPr>
        <w:t>Trump’s signature immigration policies, such as a wall along the Mexican border.</w:t>
      </w:r>
      <w:r w:rsidRPr="00B434FD">
        <w:rPr>
          <w:rFonts w:cs="Calibri"/>
        </w:rPr>
        <w:t xml:space="preserve"> Arizonan 50+ voters more likely to support Trump policies</w:t>
      </w:r>
    </w:p>
    <w:p w:rsidR="00C10017" w:rsidRPr="00B434FD" w:rsidRDefault="00C10017" w:rsidP="00C10017">
      <w:pPr>
        <w:rPr>
          <w:rFonts w:cs="Calibri"/>
        </w:rPr>
      </w:pPr>
      <w:r w:rsidRPr="00B434FD">
        <w:rPr>
          <w:rFonts w:cs="Calibri"/>
          <w:noProof/>
        </w:rPr>
        <w:drawing>
          <wp:inline distT="0" distB="0" distL="0" distR="0" wp14:anchorId="5757CEF5" wp14:editId="5EAB6891">
            <wp:extent cx="4533900" cy="3433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19 at 8.12.54 PM.png"/>
                    <pic:cNvPicPr/>
                  </pic:nvPicPr>
                  <pic:blipFill>
                    <a:blip r:embed="rId39"/>
                    <a:stretch>
                      <a:fillRect/>
                    </a:stretch>
                  </pic:blipFill>
                  <pic:spPr>
                    <a:xfrm>
                      <a:off x="0" y="0"/>
                      <a:ext cx="4538798" cy="3437435"/>
                    </a:xfrm>
                    <a:prstGeom prst="rect">
                      <a:avLst/>
                    </a:prstGeom>
                  </pic:spPr>
                </pic:pic>
              </a:graphicData>
            </a:graphic>
          </wp:inline>
        </w:drawing>
      </w:r>
    </w:p>
    <w:p w:rsidR="00C10017" w:rsidRPr="00B434FD" w:rsidRDefault="00C10017" w:rsidP="00C10017">
      <w:pPr>
        <w:rPr>
          <w:rStyle w:val="StyleUnderline"/>
          <w:rFonts w:ascii="Calibri" w:hAnsi="Calibri" w:cs="Calibri"/>
        </w:rPr>
      </w:pPr>
      <w:r w:rsidRPr="00B434FD">
        <w:rPr>
          <w:rFonts w:cs="Calibri"/>
        </w:rPr>
        <w:t>Overall, the poll shows Democrats are poised to challenge the GOP’s long-time stranglehold over the state’s politics</w:t>
      </w:r>
      <w:r w:rsidRPr="00B434FD">
        <w:rPr>
          <w:rStyle w:val="StyleUnderline"/>
          <w:rFonts w:ascii="Calibri" w:hAnsi="Calibri" w:cs="Calibri"/>
        </w:rPr>
        <w:t xml:space="preserve">. </w:t>
      </w:r>
      <w:r w:rsidRPr="00CA0B1B">
        <w:rPr>
          <w:rStyle w:val="StyleUnderline"/>
          <w:rFonts w:ascii="Calibri" w:hAnsi="Calibri" w:cs="Calibri"/>
          <w:highlight w:val="yellow"/>
        </w:rPr>
        <w:t>Since 1952, only one Democrat</w:t>
      </w:r>
      <w:r w:rsidRPr="00B434FD">
        <w:rPr>
          <w:rStyle w:val="StyleUnderline"/>
          <w:rFonts w:ascii="Calibri" w:hAnsi="Calibri" w:cs="Calibri"/>
        </w:rPr>
        <w:t xml:space="preserve"> — Bill Clinton in 1996 — </w:t>
      </w:r>
      <w:r w:rsidRPr="00CA0B1B">
        <w:rPr>
          <w:rStyle w:val="StyleUnderline"/>
          <w:rFonts w:ascii="Calibri" w:hAnsi="Calibri" w:cs="Calibri"/>
          <w:highlight w:val="yellow"/>
        </w:rPr>
        <w:t>has won Arizona’s electoral votes</w:t>
      </w:r>
      <w:r w:rsidRPr="00B434FD">
        <w:rPr>
          <w:rStyle w:val="StyleUnderline"/>
          <w:rFonts w:ascii="Calibri" w:hAnsi="Calibri" w:cs="Calibri"/>
        </w:rPr>
        <w:t>, and it’s been a decade since a Democrat won any statewide election in the state.</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GOP Senate---A2: Florida</w:t>
      </w:r>
    </w:p>
    <w:p w:rsidR="00C10017" w:rsidRPr="00B434FD" w:rsidRDefault="00C10017" w:rsidP="00C10017">
      <w:pPr>
        <w:pStyle w:val="Heading4"/>
        <w:rPr>
          <w:rFonts w:cs="Calibri"/>
        </w:rPr>
      </w:pPr>
      <w:r w:rsidRPr="00B434FD">
        <w:rPr>
          <w:rFonts w:cs="Calibri"/>
        </w:rPr>
        <w:t>Florida goes red — Demographics, and Fundraising.</w:t>
      </w:r>
    </w:p>
    <w:p w:rsidR="00C10017" w:rsidRPr="00B434FD" w:rsidRDefault="00C10017" w:rsidP="00C10017">
      <w:pPr>
        <w:rPr>
          <w:rStyle w:val="Style13ptBold"/>
          <w:rFonts w:ascii="Calibri" w:hAnsi="Calibri" w:cs="Calibri"/>
          <w:b w:val="0"/>
        </w:rPr>
      </w:pPr>
      <w:r w:rsidRPr="00B434FD">
        <w:rPr>
          <w:rStyle w:val="Style13ptBold"/>
          <w:rFonts w:ascii="Calibri" w:hAnsi="Calibri" w:cs="Calibri"/>
        </w:rPr>
        <w:t xml:space="preserve">LeChance 7/17 – </w:t>
      </w:r>
      <w:r w:rsidRPr="00B434FD">
        <w:rPr>
          <w:rStyle w:val="Style13ptBold"/>
          <w:rFonts w:ascii="Calibri" w:hAnsi="Calibri" w:cs="Calibri"/>
          <w:b w:val="0"/>
        </w:rPr>
        <w:t xml:space="preserve">Mike LaChance, editor of American Lookout and Journalist for Legla Insurrection, 2018 (“Rick Scott Well Positioned to Beat Bill Nelson in FL Senate Race,” </w:t>
      </w:r>
      <w:r w:rsidRPr="00B434FD">
        <w:rPr>
          <w:rStyle w:val="Style13ptBold"/>
          <w:rFonts w:ascii="Calibri" w:hAnsi="Calibri" w:cs="Calibri"/>
          <w:b w:val="0"/>
          <w:i/>
        </w:rPr>
        <w:t>Legal Insurrection</w:t>
      </w:r>
      <w:r w:rsidRPr="00B434FD">
        <w:rPr>
          <w:rStyle w:val="Style13ptBold"/>
          <w:rFonts w:ascii="Calibri" w:hAnsi="Calibri" w:cs="Calibri"/>
          <w:b w:val="0"/>
        </w:rPr>
        <w:t>, 7/17/18, https://legalinsurrection.com/2018/07/rick-scott-well-positioned-to-beat-bill-nelson-in-fl-senate-race/, Accessed 7/19/18, IY)</w:t>
      </w:r>
    </w:p>
    <w:p w:rsidR="00C10017" w:rsidRPr="00B434FD" w:rsidRDefault="00C10017" w:rsidP="00C10017">
      <w:pPr>
        <w:rPr>
          <w:rStyle w:val="Style13ptBold"/>
          <w:rFonts w:ascii="Calibri" w:hAnsi="Calibri" w:cs="Calibri"/>
          <w:b w:val="0"/>
        </w:rPr>
      </w:pPr>
    </w:p>
    <w:p w:rsidR="00C10017" w:rsidRPr="00B434FD" w:rsidRDefault="00C10017" w:rsidP="00C10017">
      <w:pPr>
        <w:rPr>
          <w:rFonts w:cs="Calibri"/>
          <w:sz w:val="14"/>
        </w:rPr>
      </w:pPr>
      <w:r w:rsidRPr="00CA0B1B">
        <w:rPr>
          <w:rStyle w:val="StyleUnderline"/>
          <w:rFonts w:ascii="Calibri" w:hAnsi="Calibri" w:cs="Calibri"/>
          <w:highlight w:val="yellow"/>
        </w:rPr>
        <w:t>Florida’s</w:t>
      </w:r>
      <w:r w:rsidRPr="00B434FD">
        <w:rPr>
          <w:rFonts w:cs="Calibri"/>
          <w:sz w:val="14"/>
        </w:rPr>
        <w:t xml:space="preserve"> Republican governor Rick </w:t>
      </w:r>
      <w:r w:rsidRPr="00CA0B1B">
        <w:rPr>
          <w:rStyle w:val="StyleUnderline"/>
          <w:rFonts w:ascii="Calibri" w:hAnsi="Calibri" w:cs="Calibri"/>
          <w:highlight w:val="yellow"/>
        </w:rPr>
        <w:t>Scott is challenging</w:t>
      </w:r>
      <w:r w:rsidRPr="00B434FD">
        <w:rPr>
          <w:rFonts w:cs="Calibri"/>
          <w:sz w:val="14"/>
        </w:rPr>
        <w:t xml:space="preserve"> Democrat Bill </w:t>
      </w:r>
      <w:r w:rsidRPr="00CA0B1B">
        <w:rPr>
          <w:rStyle w:val="StyleUnderline"/>
          <w:rFonts w:ascii="Calibri" w:hAnsi="Calibri" w:cs="Calibri"/>
          <w:highlight w:val="yellow"/>
        </w:rPr>
        <w:t>Nelson</w:t>
      </w:r>
      <w:r w:rsidRPr="00B434FD">
        <w:rPr>
          <w:rStyle w:val="StyleUnderline"/>
          <w:rFonts w:ascii="Calibri" w:hAnsi="Calibri" w:cs="Calibri"/>
        </w:rPr>
        <w:t xml:space="preserve"> for the U.S. Senate</w:t>
      </w:r>
      <w:r w:rsidRPr="00B434FD">
        <w:rPr>
          <w:rFonts w:cs="Calibri"/>
          <w:sz w:val="14"/>
        </w:rPr>
        <w:t xml:space="preserve"> this fall. Nelson has been in office since 2001</w:t>
      </w:r>
      <w:r w:rsidRPr="00CA0B1B">
        <w:rPr>
          <w:rFonts w:cs="Calibri"/>
          <w:sz w:val="14"/>
          <w:highlight w:val="yellow"/>
        </w:rPr>
        <w:t xml:space="preserve">. </w:t>
      </w:r>
      <w:r w:rsidRPr="00CA0B1B">
        <w:rPr>
          <w:rStyle w:val="StyleUnderline"/>
          <w:rFonts w:ascii="Calibri" w:hAnsi="Calibri" w:cs="Calibri"/>
          <w:highlight w:val="yellow"/>
        </w:rPr>
        <w:t>The GOP believes this is one of the seats they can pick up</w:t>
      </w:r>
      <w:r w:rsidRPr="00B434FD">
        <w:rPr>
          <w:rStyle w:val="StyleUnderline"/>
          <w:rFonts w:ascii="Calibri" w:hAnsi="Calibri" w:cs="Calibri"/>
        </w:rPr>
        <w:t xml:space="preserve"> and they have good reasons to think so</w:t>
      </w:r>
      <w:r w:rsidRPr="00B434FD">
        <w:rPr>
          <w:rFonts w:cs="Calibri"/>
          <w:sz w:val="14"/>
        </w:rPr>
        <w:t xml:space="preserve">. </w:t>
      </w:r>
      <w:r w:rsidRPr="00CA0B1B">
        <w:rPr>
          <w:rStyle w:val="StyleUnderline"/>
          <w:rFonts w:ascii="Calibri" w:hAnsi="Calibri" w:cs="Calibri"/>
          <w:highlight w:val="yellow"/>
        </w:rPr>
        <w:t>Scott</w:t>
      </w:r>
      <w:r w:rsidRPr="00B434FD">
        <w:rPr>
          <w:rStyle w:val="StyleUnderline"/>
          <w:rFonts w:ascii="Calibri" w:hAnsi="Calibri" w:cs="Calibri"/>
        </w:rPr>
        <w:t xml:space="preserve"> currently has a very slim lead</w:t>
      </w:r>
      <w:r w:rsidRPr="00B434FD">
        <w:rPr>
          <w:rFonts w:cs="Calibri"/>
          <w:sz w:val="14"/>
        </w:rPr>
        <w:t xml:space="preserve"> in the Real Clear Politics average of polls, </w:t>
      </w:r>
      <w:r w:rsidRPr="00B434FD">
        <w:rPr>
          <w:rStyle w:val="StyleUnderline"/>
          <w:rFonts w:ascii="Calibri" w:hAnsi="Calibri" w:cs="Calibri"/>
        </w:rPr>
        <w:t xml:space="preserve">but more importantly, he </w:t>
      </w:r>
      <w:r w:rsidRPr="00CA0B1B">
        <w:rPr>
          <w:rStyle w:val="StyleUnderline"/>
          <w:rFonts w:ascii="Calibri" w:hAnsi="Calibri" w:cs="Calibri"/>
          <w:highlight w:val="yellow"/>
        </w:rPr>
        <w:t>is polling well in key demographics</w:t>
      </w:r>
      <w:r w:rsidRPr="00B434FD">
        <w:rPr>
          <w:rStyle w:val="StyleUnderline"/>
          <w:rFonts w:ascii="Calibri" w:hAnsi="Calibri" w:cs="Calibri"/>
        </w:rPr>
        <w:t xml:space="preserve"> </w:t>
      </w:r>
      <w:r w:rsidRPr="00B434FD">
        <w:rPr>
          <w:rFonts w:cs="Calibri"/>
          <w:sz w:val="14"/>
        </w:rPr>
        <w:t xml:space="preserve">in the state. Anthony Man reports at the Sun-Sentinel: </w:t>
      </w:r>
      <w:r w:rsidRPr="00CA0B1B">
        <w:rPr>
          <w:rStyle w:val="StyleUnderline"/>
          <w:rFonts w:ascii="Calibri" w:hAnsi="Calibri" w:cs="Calibri"/>
          <w:highlight w:val="yellow"/>
        </w:rPr>
        <w:t>Rick Scott leads Bill Nelson in</w:t>
      </w:r>
      <w:r w:rsidRPr="00B434FD">
        <w:rPr>
          <w:rStyle w:val="StyleUnderline"/>
          <w:rFonts w:ascii="Calibri" w:hAnsi="Calibri" w:cs="Calibri"/>
        </w:rPr>
        <w:t xml:space="preserve"> poll of South Florida </w:t>
      </w:r>
      <w:r w:rsidRPr="00CA0B1B">
        <w:rPr>
          <w:rStyle w:val="StyleUnderline"/>
          <w:rFonts w:ascii="Calibri" w:hAnsi="Calibri" w:cs="Calibri"/>
          <w:highlight w:val="yellow"/>
        </w:rPr>
        <w:t>Hispanic voters</w:t>
      </w:r>
      <w:r w:rsidRPr="00B434FD">
        <w:rPr>
          <w:rFonts w:cs="Calibri"/>
          <w:sz w:val="14"/>
        </w:rPr>
        <w:t xml:space="preserve"> Gov. Rick Scott has a slight lead over U.S. Sen. Bill Nelson among Hispanic voters in South Florida, a new poll finds. The WSCV-TELEMUNDO 51 </w:t>
      </w:r>
      <w:r w:rsidRPr="00CA0B1B">
        <w:rPr>
          <w:rStyle w:val="StyleUnderline"/>
          <w:rFonts w:ascii="Calibri" w:hAnsi="Calibri" w:cs="Calibri"/>
          <w:highlight w:val="yellow"/>
        </w:rPr>
        <w:t>Poll found Republican Scott with support of 42 percent of Hispanic</w:t>
      </w:r>
      <w:r w:rsidRPr="00B434FD">
        <w:rPr>
          <w:rFonts w:cs="Calibri"/>
          <w:sz w:val="14"/>
        </w:rPr>
        <w:t xml:space="preserve"> likely </w:t>
      </w:r>
      <w:r w:rsidRPr="00CA0B1B">
        <w:rPr>
          <w:rStyle w:val="StyleUnderline"/>
          <w:rFonts w:ascii="Calibri" w:hAnsi="Calibri" w:cs="Calibri"/>
          <w:highlight w:val="yellow"/>
        </w:rPr>
        <w:t>voters</w:t>
      </w:r>
      <w:r w:rsidRPr="00B434FD">
        <w:rPr>
          <w:rFonts w:cs="Calibri"/>
          <w:sz w:val="14"/>
        </w:rPr>
        <w:t xml:space="preserve"> in Broward, Miami-Dade and Monroe counties. Democrat </w:t>
      </w:r>
      <w:r w:rsidRPr="00CA0B1B">
        <w:rPr>
          <w:rStyle w:val="StyleUnderline"/>
          <w:rFonts w:ascii="Calibri" w:hAnsi="Calibri" w:cs="Calibri"/>
          <w:highlight w:val="yellow"/>
        </w:rPr>
        <w:t>Nelson has 39 percent</w:t>
      </w:r>
      <w:r w:rsidRPr="00B434FD">
        <w:rPr>
          <w:rFonts w:cs="Calibri"/>
          <w:sz w:val="14"/>
        </w:rPr>
        <w:t xml:space="preserve">. Another 19 percent of South Florida Hispanics were undecided. </w:t>
      </w:r>
      <w:r w:rsidRPr="00B434FD">
        <w:rPr>
          <w:rStyle w:val="StyleUnderline"/>
          <w:rFonts w:ascii="Calibri" w:hAnsi="Calibri" w:cs="Calibri"/>
        </w:rPr>
        <w:t>The poll of South Florida Hispanic voters was conducted over landlines and cellphones</w:t>
      </w:r>
      <w:r w:rsidRPr="00B434FD">
        <w:rPr>
          <w:rFonts w:cs="Calibri"/>
          <w:sz w:val="14"/>
        </w:rPr>
        <w:t xml:space="preserve"> June 24-29 by Mason-Dixon Polling &amp; Strategy. </w:t>
      </w:r>
      <w:r w:rsidRPr="00B434FD">
        <w:rPr>
          <w:rStyle w:val="StyleUnderline"/>
          <w:rFonts w:ascii="Calibri" w:hAnsi="Calibri" w:cs="Calibri"/>
        </w:rPr>
        <w:t>The Jacksonville-based firm is a highly regarded polling firm, and it has a “B+” grade in the poll ratings from the political data website Fivethirtyeight.com</w:t>
      </w:r>
      <w:r w:rsidRPr="00B434FD">
        <w:rPr>
          <w:rFonts w:cs="Calibri"/>
          <w:sz w:val="14"/>
        </w:rPr>
        <w:t xml:space="preserve">… Multiple polls have shown the Scott-Nelson race is a nail biter, and </w:t>
      </w:r>
      <w:r w:rsidRPr="00CA0B1B">
        <w:rPr>
          <w:rStyle w:val="StyleUnderline"/>
          <w:rFonts w:ascii="Calibri" w:hAnsi="Calibri" w:cs="Calibri"/>
          <w:highlight w:val="yellow"/>
        </w:rPr>
        <w:t>Hispanic voters are a significant voting bloc in Florida</w:t>
      </w:r>
      <w:r w:rsidRPr="00B434FD">
        <w:rPr>
          <w:rFonts w:cs="Calibri"/>
          <w:sz w:val="14"/>
        </w:rPr>
        <w:t xml:space="preserve">. Results from the southern part of the state don’t necessarily indicate what will happen in other areas, such as Central Florida with its growing Puerto Rican population. </w:t>
      </w:r>
      <w:r w:rsidRPr="00B434FD">
        <w:rPr>
          <w:rStyle w:val="StyleUnderline"/>
          <w:rFonts w:ascii="Calibri" w:hAnsi="Calibri" w:cs="Calibri"/>
        </w:rPr>
        <w:t xml:space="preserve">A recent statewide poll of </w:t>
      </w:r>
      <w:r w:rsidRPr="00CA0B1B">
        <w:rPr>
          <w:rStyle w:val="StyleUnderline"/>
          <w:rFonts w:ascii="Calibri" w:hAnsi="Calibri" w:cs="Calibri"/>
          <w:highlight w:val="yellow"/>
        </w:rPr>
        <w:t>Puerto Ricans had good news for Scott</w:t>
      </w:r>
      <w:r w:rsidRPr="00CA0B1B">
        <w:rPr>
          <w:rFonts w:cs="Calibri"/>
          <w:sz w:val="14"/>
          <w:highlight w:val="yellow"/>
        </w:rPr>
        <w:t xml:space="preserve">: </w:t>
      </w:r>
      <w:r w:rsidRPr="00CA0B1B">
        <w:rPr>
          <w:rStyle w:val="StyleUnderline"/>
          <w:rFonts w:ascii="Calibri" w:hAnsi="Calibri" w:cs="Calibri"/>
          <w:highlight w:val="yellow"/>
        </w:rPr>
        <w:t>He was better known</w:t>
      </w:r>
      <w:r w:rsidRPr="00B434FD">
        <w:rPr>
          <w:rStyle w:val="StyleUnderline"/>
          <w:rFonts w:ascii="Calibri" w:hAnsi="Calibri" w:cs="Calibri"/>
        </w:rPr>
        <w:t xml:space="preserve"> than Nelson </w:t>
      </w:r>
      <w:r w:rsidRPr="00CA0B1B">
        <w:rPr>
          <w:rStyle w:val="StyleUnderline"/>
          <w:rFonts w:ascii="Calibri" w:hAnsi="Calibri" w:cs="Calibri"/>
          <w:highlight w:val="yellow"/>
        </w:rPr>
        <w:t>and had higher approval</w:t>
      </w:r>
      <w:r w:rsidRPr="00B434FD">
        <w:rPr>
          <w:rStyle w:val="StyleUnderline"/>
          <w:rFonts w:ascii="Calibri" w:hAnsi="Calibri" w:cs="Calibri"/>
        </w:rPr>
        <w:t xml:space="preserve"> ratings</w:t>
      </w:r>
      <w:r w:rsidRPr="00B434FD">
        <w:rPr>
          <w:rFonts w:cs="Calibri"/>
          <w:sz w:val="14"/>
        </w:rPr>
        <w:t xml:space="preserve">. </w:t>
      </w:r>
      <w:r w:rsidRPr="00CA0B1B">
        <w:rPr>
          <w:rStyle w:val="StyleUnderline"/>
          <w:rFonts w:ascii="Calibri" w:hAnsi="Calibri" w:cs="Calibri"/>
          <w:highlight w:val="yellow"/>
        </w:rPr>
        <w:t>Among Cuban-Americans, Scott is ahead 58 percent to 30 percent</w:t>
      </w:r>
      <w:r w:rsidRPr="00B434FD">
        <w:rPr>
          <w:rFonts w:cs="Calibri"/>
          <w:sz w:val="14"/>
        </w:rPr>
        <w:t xml:space="preserve">, with 12 percent undecided. </w:t>
      </w:r>
      <w:r w:rsidRPr="00B434FD">
        <w:rPr>
          <w:rStyle w:val="StyleUnderline"/>
          <w:rFonts w:ascii="Calibri" w:hAnsi="Calibri" w:cs="Calibri"/>
        </w:rPr>
        <w:t>Scott is also sitting on a massive and growing campaign war chest</w:t>
      </w:r>
      <w:r w:rsidRPr="00B434FD">
        <w:rPr>
          <w:rFonts w:cs="Calibri"/>
          <w:sz w:val="14"/>
        </w:rPr>
        <w:t xml:space="preserve"> which has Democrats rightly concerned. Matt Dixon writes at Politico: </w:t>
      </w:r>
      <w:r w:rsidRPr="00CA0B1B">
        <w:rPr>
          <w:rStyle w:val="StyleUnderline"/>
          <w:rFonts w:ascii="Calibri" w:hAnsi="Calibri" w:cs="Calibri"/>
          <w:highlight w:val="yellow"/>
        </w:rPr>
        <w:t>Democrats fret as Scott’s cash haul comes into full view</w:t>
      </w:r>
      <w:r w:rsidRPr="00B434FD">
        <w:rPr>
          <w:rFonts w:cs="Calibri"/>
          <w:sz w:val="14"/>
        </w:rPr>
        <w:t xml:space="preserve"> Democrats up and down the midterm ticket in Florida are starting to worry as they look at the green wave of cash that Florida Gov. Rick Scott is taking in for his U.S. Senate campaign. “</w:t>
      </w:r>
      <w:r w:rsidRPr="00B434FD">
        <w:rPr>
          <w:rStyle w:val="StyleUnderline"/>
          <w:rFonts w:ascii="Calibri" w:hAnsi="Calibri" w:cs="Calibri"/>
        </w:rPr>
        <w:t>He’s putting up the type of numbers that can tilt the whole playing field</w:t>
      </w:r>
      <w:r w:rsidRPr="00B434FD">
        <w:rPr>
          <w:rFonts w:cs="Calibri"/>
          <w:sz w:val="14"/>
        </w:rPr>
        <w:t xml:space="preserve">,” said state Rep. Evan Jenne, a Democrat from deep blue Broward County… The surge to Scott’s campaign, as documented in new campaign finance reports, puts stress on national Democrats eager to knock him off. Groups like the Democratic Senatorial Campaign Committee are fighting Senate battles in swing states across the country, but will need to keep serious resources in Florida to help counter Scott’s spending. </w:t>
      </w:r>
      <w:r w:rsidRPr="00CA0B1B">
        <w:rPr>
          <w:rStyle w:val="StyleUnderline"/>
          <w:rFonts w:ascii="Calibri" w:hAnsi="Calibri" w:cs="Calibri"/>
          <w:highlight w:val="yellow"/>
        </w:rPr>
        <w:t>Scott, a Republican worth $232 million</w:t>
      </w:r>
      <w:r w:rsidRPr="00B434FD">
        <w:rPr>
          <w:rStyle w:val="StyleUnderline"/>
          <w:rFonts w:ascii="Calibri" w:hAnsi="Calibri" w:cs="Calibri"/>
        </w:rPr>
        <w:t xml:space="preserve">, and two committees supporting his bid </w:t>
      </w:r>
      <w:r w:rsidRPr="00CA0B1B">
        <w:rPr>
          <w:rStyle w:val="StyleUnderline"/>
          <w:rFonts w:ascii="Calibri" w:hAnsi="Calibri" w:cs="Calibri"/>
          <w:highlight w:val="yellow"/>
        </w:rPr>
        <w:t>raised just over $20 million last quarter</w:t>
      </w:r>
      <w:r w:rsidRPr="00B434FD">
        <w:rPr>
          <w:rStyle w:val="StyleUnderline"/>
          <w:rFonts w:ascii="Calibri" w:hAnsi="Calibri" w:cs="Calibri"/>
        </w:rPr>
        <w:t>,</w:t>
      </w:r>
      <w:r w:rsidRPr="00B434FD">
        <w:rPr>
          <w:rFonts w:cs="Calibri"/>
          <w:sz w:val="14"/>
        </w:rPr>
        <w:t xml:space="preserve"> according to new campaign finance reports. That number does not include the personal money Scott has likely put into his campaign, a number that has not yet been reported. </w:t>
      </w:r>
      <w:r w:rsidRPr="00CA0B1B">
        <w:rPr>
          <w:rStyle w:val="StyleUnderline"/>
          <w:rFonts w:ascii="Calibri" w:hAnsi="Calibri" w:cs="Calibri"/>
          <w:highlight w:val="yellow"/>
        </w:rPr>
        <w:t>Scott’s official campaign alone raised $10.7 million</w:t>
      </w:r>
      <w:r w:rsidRPr="00B434FD">
        <w:rPr>
          <w:rFonts w:cs="Calibri"/>
          <w:sz w:val="14"/>
        </w:rPr>
        <w:t xml:space="preserve">, a massive quarterly haul, according to campaign finance reports filed this week. </w:t>
      </w:r>
      <w:r w:rsidRPr="00CA0B1B">
        <w:rPr>
          <w:rStyle w:val="StyleUnderline"/>
          <w:rFonts w:ascii="Calibri" w:hAnsi="Calibri" w:cs="Calibri"/>
          <w:highlight w:val="yellow"/>
        </w:rPr>
        <w:t>If Scott wins, Marco Rubio will become the senior U.S. senator in Florida. It’s a nightmare scenario for Democrats</w:t>
      </w:r>
      <w:r w:rsidRPr="00B434FD">
        <w:rPr>
          <w:rFonts w:cs="Calibri"/>
          <w:sz w:val="14"/>
        </w:rPr>
        <w:t xml:space="preserve"> that is looking more likely to become a reality.</w:t>
      </w:r>
    </w:p>
    <w:p w:rsidR="00C10017" w:rsidRPr="00B434FD" w:rsidRDefault="00C10017" w:rsidP="00C10017">
      <w:pPr>
        <w:pStyle w:val="Heading3"/>
        <w:rPr>
          <w:rFonts w:cs="Calibri"/>
        </w:rPr>
      </w:pPr>
      <w:r w:rsidRPr="00B434FD">
        <w:rPr>
          <w:rFonts w:cs="Calibri"/>
        </w:rPr>
        <w:t>GOP Senate---A2: Indiana</w:t>
      </w:r>
    </w:p>
    <w:p w:rsidR="00C10017" w:rsidRPr="00B434FD" w:rsidRDefault="00C10017" w:rsidP="00C10017">
      <w:pPr>
        <w:pStyle w:val="Heading4"/>
        <w:rPr>
          <w:rFonts w:cs="Calibri"/>
        </w:rPr>
      </w:pPr>
      <w:r w:rsidRPr="00B434FD">
        <w:rPr>
          <w:rFonts w:cs="Calibri"/>
        </w:rPr>
        <w:t>GOP wins Indiana – Braun will campaign on the economy and the Pro-Trump district</w:t>
      </w:r>
    </w:p>
    <w:p w:rsidR="00C10017" w:rsidRPr="00B434FD" w:rsidRDefault="00C10017" w:rsidP="00C10017">
      <w:pPr>
        <w:rPr>
          <w:rFonts w:cs="Calibri"/>
        </w:rPr>
      </w:pPr>
      <w:r w:rsidRPr="00B434FD">
        <w:rPr>
          <w:rStyle w:val="Style13ptBold"/>
          <w:rFonts w:ascii="Calibri" w:hAnsi="Calibri" w:cs="Calibri"/>
        </w:rPr>
        <w:t>Kamisar 7/11</w:t>
      </w:r>
      <w:r w:rsidRPr="00B434FD">
        <w:rPr>
          <w:rFonts w:cs="Calibri"/>
        </w:rPr>
        <w:t xml:space="preserve"> (Ben Kamisar – Staff write for the Hill covering politics, graduate of Northwestern; “Indiana GOP Senate candidate ties Donnelly to outsourcing in new ad”; </w:t>
      </w:r>
      <w:hyperlink r:id="rId40" w:history="1">
        <w:r w:rsidRPr="00B434FD">
          <w:rPr>
            <w:rStyle w:val="Hyperlink"/>
            <w:rFonts w:cs="Calibri"/>
          </w:rPr>
          <w:t>http://thehill.com/homenews/campaign/396424-indiana-gop-senate-candidate-hits-donnelly-over-outsourcing-in-new-ad</w:t>
        </w:r>
      </w:hyperlink>
      <w:r w:rsidRPr="00B434FD">
        <w:rPr>
          <w:rFonts w:cs="Calibri"/>
        </w:rPr>
        <w:t>; accessed 7/19/18) [DS]</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Indiana Republican</w:t>
      </w:r>
      <w:r w:rsidRPr="00B434FD">
        <w:rPr>
          <w:rStyle w:val="StyleUnderline"/>
          <w:rFonts w:ascii="Calibri" w:hAnsi="Calibri" w:cs="Calibri"/>
        </w:rPr>
        <w:t xml:space="preserve"> Mike </w:t>
      </w:r>
      <w:r w:rsidRPr="00CA0B1B">
        <w:rPr>
          <w:rStyle w:val="Emphasis"/>
          <w:rFonts w:cs="Calibri"/>
          <w:highlight w:val="yellow"/>
        </w:rPr>
        <w:t>Braun</w:t>
      </w:r>
      <w:r w:rsidRPr="00B434FD">
        <w:rPr>
          <w:rStyle w:val="StyleUnderline"/>
          <w:rFonts w:ascii="Calibri" w:hAnsi="Calibri" w:cs="Calibri"/>
        </w:rPr>
        <w:t xml:space="preserve">, the businessman who is </w:t>
      </w:r>
      <w:r w:rsidRPr="00CA0B1B">
        <w:rPr>
          <w:rStyle w:val="StyleUnderline"/>
          <w:rFonts w:ascii="Calibri" w:hAnsi="Calibri" w:cs="Calibri"/>
          <w:highlight w:val="yellow"/>
        </w:rPr>
        <w:t>taking on</w:t>
      </w:r>
      <w:r w:rsidRPr="00B434FD">
        <w:rPr>
          <w:rStyle w:val="StyleUnderline"/>
          <w:rFonts w:ascii="Calibri" w:hAnsi="Calibri" w:cs="Calibri"/>
        </w:rPr>
        <w:t xml:space="preserve"> Sen. Joe </w:t>
      </w:r>
      <w:r w:rsidRPr="00CA0B1B">
        <w:rPr>
          <w:rStyle w:val="Emphasis"/>
          <w:rFonts w:cs="Calibri"/>
          <w:highlight w:val="yellow"/>
        </w:rPr>
        <w:t>Donnelly</w:t>
      </w:r>
      <w:r w:rsidRPr="00B434FD">
        <w:rPr>
          <w:rFonts w:cs="Calibri"/>
          <w:sz w:val="16"/>
        </w:rPr>
        <w:t xml:space="preserve"> (D) in the state's pivotal Senate election</w:t>
      </w:r>
      <w:r w:rsidRPr="00B434FD">
        <w:rPr>
          <w:rStyle w:val="StyleUnderline"/>
          <w:rFonts w:ascii="Calibri" w:hAnsi="Calibri" w:cs="Calibri"/>
        </w:rPr>
        <w:t xml:space="preserve">, </w:t>
      </w:r>
      <w:r w:rsidRPr="00CA0B1B">
        <w:rPr>
          <w:rStyle w:val="StyleUnderline"/>
          <w:rFonts w:ascii="Calibri" w:hAnsi="Calibri" w:cs="Calibri"/>
          <w:highlight w:val="yellow"/>
        </w:rPr>
        <w:t>is pushing back on Democratic attacks</w:t>
      </w:r>
      <w:r w:rsidRPr="00B434FD">
        <w:rPr>
          <w:rStyle w:val="StyleUnderline"/>
          <w:rFonts w:ascii="Calibri" w:hAnsi="Calibri" w:cs="Calibri"/>
        </w:rPr>
        <w:t xml:space="preserve"> on his business record</w:t>
      </w:r>
      <w:r w:rsidRPr="00B434FD">
        <w:rPr>
          <w:rFonts w:cs="Calibri"/>
          <w:sz w:val="16"/>
        </w:rPr>
        <w:t xml:space="preserve"> with a new ad that tries to turn the tables and blame Donnelly for outsourcing. </w:t>
      </w:r>
      <w:r w:rsidRPr="00CA0B1B">
        <w:rPr>
          <w:rStyle w:val="StyleUnderline"/>
          <w:rFonts w:ascii="Calibri" w:hAnsi="Calibri" w:cs="Calibri"/>
          <w:highlight w:val="yellow"/>
        </w:rPr>
        <w:t>Braun's campaign came out</w:t>
      </w:r>
      <w:r w:rsidRPr="00B434FD">
        <w:rPr>
          <w:rStyle w:val="StyleUnderline"/>
          <w:rFonts w:ascii="Calibri" w:hAnsi="Calibri" w:cs="Calibri"/>
        </w:rPr>
        <w:t xml:space="preserve"> Wednesday </w:t>
      </w:r>
      <w:r w:rsidRPr="00CA0B1B">
        <w:rPr>
          <w:rStyle w:val="StyleUnderline"/>
          <w:rFonts w:ascii="Calibri" w:hAnsi="Calibri" w:cs="Calibri"/>
          <w:highlight w:val="yellow"/>
        </w:rPr>
        <w:t>with the new</w:t>
      </w:r>
      <w:r w:rsidRPr="00B434FD">
        <w:rPr>
          <w:rStyle w:val="StyleUnderline"/>
          <w:rFonts w:ascii="Calibri" w:hAnsi="Calibri" w:cs="Calibri"/>
        </w:rPr>
        <w:t xml:space="preserve"> television </w:t>
      </w:r>
      <w:r w:rsidRPr="00CA0B1B">
        <w:rPr>
          <w:rStyle w:val="StyleUnderline"/>
          <w:rFonts w:ascii="Calibri" w:hAnsi="Calibri" w:cs="Calibri"/>
          <w:highlight w:val="yellow"/>
        </w:rPr>
        <w:t>ad</w:t>
      </w:r>
      <w:r w:rsidRPr="00B434FD">
        <w:rPr>
          <w:rStyle w:val="StyleUnderline"/>
          <w:rFonts w:ascii="Calibri" w:hAnsi="Calibri" w:cs="Calibri"/>
        </w:rPr>
        <w:t xml:space="preserve">, which </w:t>
      </w:r>
      <w:r w:rsidRPr="00CA0B1B">
        <w:rPr>
          <w:rStyle w:val="Emphasis"/>
          <w:rFonts w:cs="Calibri"/>
          <w:highlight w:val="yellow"/>
        </w:rPr>
        <w:t>seizes on last year's report that Donnelly's brother's company operated a factory</w:t>
      </w:r>
      <w:r w:rsidRPr="00B434FD">
        <w:rPr>
          <w:rStyle w:val="Emphasis"/>
          <w:rFonts w:cs="Calibri"/>
        </w:rPr>
        <w:t xml:space="preserve"> </w:t>
      </w:r>
      <w:r w:rsidRPr="00B434FD">
        <w:rPr>
          <w:rStyle w:val="StyleUnderline"/>
          <w:rFonts w:ascii="Calibri" w:hAnsi="Calibri" w:cs="Calibri"/>
        </w:rPr>
        <w:t>in Mexico</w:t>
      </w:r>
      <w:r w:rsidRPr="00B434FD">
        <w:rPr>
          <w:rFonts w:cs="Calibri"/>
          <w:sz w:val="16"/>
        </w:rPr>
        <w:t xml:space="preserve">. The ad is meant to push back on attacks Donnelly's campaign leveled earlier this month that sought to tar Braun for his own connection to outsourcing. "Sen. </w:t>
      </w:r>
      <w:r w:rsidRPr="00B434FD">
        <w:rPr>
          <w:rStyle w:val="StyleUnderline"/>
          <w:rFonts w:ascii="Calibri" w:hAnsi="Calibri" w:cs="Calibri"/>
        </w:rPr>
        <w:t xml:space="preserve">Donnelly’s manufacturing company outsourced Hoosier jobs to Mexico </w:t>
      </w:r>
      <w:r w:rsidRPr="00CA0B1B">
        <w:rPr>
          <w:rStyle w:val="StyleUnderline"/>
          <w:rFonts w:ascii="Calibri" w:hAnsi="Calibri" w:cs="Calibri"/>
          <w:highlight w:val="yellow"/>
        </w:rPr>
        <w:t>so they could pay less than $1 an hour</w:t>
      </w:r>
      <w:r w:rsidRPr="00B434FD">
        <w:rPr>
          <w:rFonts w:cs="Calibri"/>
          <w:sz w:val="16"/>
        </w:rPr>
        <w:t>. Now he’s trying to cover it up by lying about Mike Braun," the Braun ad's narrator says in the new spot, obtained exclusively by The Hill. "</w:t>
      </w:r>
      <w:r w:rsidRPr="00B434FD">
        <w:rPr>
          <w:rStyle w:val="StyleUnderline"/>
          <w:rFonts w:ascii="Calibri" w:hAnsi="Calibri" w:cs="Calibri"/>
        </w:rPr>
        <w:t>Mike has spent his life creating American jobs</w:t>
      </w:r>
      <w:r w:rsidRPr="00B434FD">
        <w:rPr>
          <w:rFonts w:cs="Calibri"/>
          <w:sz w:val="16"/>
        </w:rPr>
        <w:t xml:space="preserve"> — only operating in America, only hiring Americans and paying nearly double the minimum wage starting out. 'Mexico Joe' will say anything." The accusation refers to Stewart Superior Corporation, a Donnelly family company operated by the senator's brother. Donnelly's campaign has distanced itself from the company by arguing he hasn't held an active role in the company for two decades, well before the company made the decision to open the Mexico plant. And the senator sold his stock in the company after The Associated Press revealed the plant's existence. But </w:t>
      </w:r>
      <w:r w:rsidRPr="00B434FD">
        <w:rPr>
          <w:rStyle w:val="StyleUnderline"/>
          <w:rFonts w:ascii="Calibri" w:hAnsi="Calibri" w:cs="Calibri"/>
        </w:rPr>
        <w:t xml:space="preserve">the </w:t>
      </w:r>
      <w:r w:rsidRPr="00CA0B1B">
        <w:rPr>
          <w:rStyle w:val="StyleUnderline"/>
          <w:rFonts w:ascii="Calibri" w:hAnsi="Calibri" w:cs="Calibri"/>
          <w:highlight w:val="yellow"/>
        </w:rPr>
        <w:t>connection is a centerpiece of the GOP</w:t>
      </w:r>
      <w:r w:rsidRPr="00B434FD">
        <w:rPr>
          <w:rStyle w:val="StyleUnderline"/>
          <w:rFonts w:ascii="Calibri" w:hAnsi="Calibri" w:cs="Calibri"/>
        </w:rPr>
        <w:t xml:space="preserve"> attempts to hit Donnelly on the issue </w:t>
      </w:r>
      <w:r w:rsidRPr="00CA0B1B">
        <w:rPr>
          <w:rStyle w:val="StyleUnderline"/>
          <w:rFonts w:ascii="Calibri" w:hAnsi="Calibri" w:cs="Calibri"/>
          <w:highlight w:val="yellow"/>
        </w:rPr>
        <w:t xml:space="preserve">in a race that's become </w:t>
      </w:r>
      <w:r w:rsidRPr="00CA0B1B">
        <w:rPr>
          <w:rStyle w:val="Emphasis"/>
          <w:rFonts w:cs="Calibri"/>
          <w:highlight w:val="yellow"/>
        </w:rPr>
        <w:t>dominated by trade</w:t>
      </w:r>
      <w:r w:rsidRPr="00B434FD">
        <w:rPr>
          <w:rFonts w:cs="Calibri"/>
          <w:sz w:val="16"/>
        </w:rPr>
        <w:t xml:space="preserve"> — </w:t>
      </w:r>
      <w:r w:rsidRPr="00B434FD">
        <w:rPr>
          <w:rStyle w:val="StyleUnderline"/>
          <w:rFonts w:ascii="Calibri" w:hAnsi="Calibri" w:cs="Calibri"/>
        </w:rPr>
        <w:t>it's been a regular part of attacks by Braun and GOP outside groups on the senator</w:t>
      </w:r>
      <w:r w:rsidRPr="00B434FD">
        <w:rPr>
          <w:rFonts w:cs="Calibri"/>
          <w:sz w:val="16"/>
        </w:rPr>
        <w:t xml:space="preserve">. The </w:t>
      </w:r>
      <w:r w:rsidRPr="00B434FD">
        <w:rPr>
          <w:rStyle w:val="StyleUnderline"/>
          <w:rFonts w:ascii="Calibri" w:hAnsi="Calibri" w:cs="Calibri"/>
        </w:rPr>
        <w:t>Senate Leadership Fund and the National Republican</w:t>
      </w:r>
      <w:r w:rsidRPr="00B434FD">
        <w:rPr>
          <w:rFonts w:cs="Calibri"/>
          <w:sz w:val="16"/>
        </w:rPr>
        <w:t xml:space="preserve"> Senatorial </w:t>
      </w:r>
      <w:r w:rsidRPr="00B434FD">
        <w:rPr>
          <w:rStyle w:val="StyleUnderline"/>
          <w:rFonts w:ascii="Calibri" w:hAnsi="Calibri" w:cs="Calibri"/>
        </w:rPr>
        <w:t>Committee have both leaned heavily on the revelation in their messaging on the race</w:t>
      </w:r>
      <w:r w:rsidRPr="00B434FD">
        <w:rPr>
          <w:rFonts w:cs="Calibri"/>
          <w:sz w:val="16"/>
        </w:rPr>
        <w:t xml:space="preserve">. Earlier this week, the Donnelly campaign released its own ad accusing Braun of relying on foreign auto parts suppliers to sell in America. </w:t>
      </w:r>
      <w:r w:rsidRPr="00CA0B1B">
        <w:rPr>
          <w:rStyle w:val="StyleUnderline"/>
          <w:rFonts w:ascii="Calibri" w:hAnsi="Calibri" w:cs="Calibri"/>
          <w:highlight w:val="yellow"/>
        </w:rPr>
        <w:t>Braun's campaign</w:t>
      </w:r>
      <w:r w:rsidRPr="00B434FD">
        <w:rPr>
          <w:rFonts w:cs="Calibri"/>
          <w:sz w:val="16"/>
        </w:rPr>
        <w:t xml:space="preserve"> has swatted away those accusations with arguments like the ones his campaign made in its new ad, </w:t>
      </w:r>
      <w:r w:rsidRPr="00B434FD">
        <w:rPr>
          <w:rStyle w:val="StyleUnderline"/>
          <w:rFonts w:ascii="Calibri" w:hAnsi="Calibri" w:cs="Calibri"/>
        </w:rPr>
        <w:t xml:space="preserve">mainly that he's </w:t>
      </w:r>
      <w:r w:rsidRPr="00CA0B1B">
        <w:rPr>
          <w:rStyle w:val="Emphasis"/>
          <w:rFonts w:cs="Calibri"/>
          <w:highlight w:val="yellow"/>
        </w:rPr>
        <w:t>helped to stimulate Indiana's economy</w:t>
      </w:r>
      <w:r w:rsidRPr="00B434FD">
        <w:rPr>
          <w:rStyle w:val="StyleUnderline"/>
          <w:rFonts w:ascii="Calibri" w:hAnsi="Calibri" w:cs="Calibri"/>
        </w:rPr>
        <w:t xml:space="preserve"> with his auto-part distribution company</w:t>
      </w:r>
      <w:r w:rsidRPr="00B434FD">
        <w:rPr>
          <w:rFonts w:cs="Calibri"/>
          <w:sz w:val="16"/>
        </w:rPr>
        <w:t xml:space="preserve">. The air war is just the latest salvo in one of the most competitive Senate elections in the country. </w:t>
      </w:r>
      <w:r w:rsidRPr="00CA0B1B">
        <w:rPr>
          <w:rStyle w:val="StyleUnderline"/>
          <w:rFonts w:ascii="Calibri" w:hAnsi="Calibri" w:cs="Calibri"/>
          <w:highlight w:val="yellow"/>
        </w:rPr>
        <w:t>Donnelly is defending his seat in a state</w:t>
      </w:r>
      <w:r w:rsidRPr="00B434FD">
        <w:rPr>
          <w:rStyle w:val="StyleUnderline"/>
          <w:rFonts w:ascii="Calibri" w:hAnsi="Calibri" w:cs="Calibri"/>
        </w:rPr>
        <w:t xml:space="preserve"> President </w:t>
      </w:r>
      <w:r w:rsidRPr="00CA0B1B">
        <w:rPr>
          <w:rStyle w:val="Emphasis"/>
          <w:rFonts w:cs="Calibri"/>
          <w:highlight w:val="yellow"/>
        </w:rPr>
        <w:t>Trump won by 19 points in 2016</w:t>
      </w:r>
      <w:r w:rsidRPr="00B434FD">
        <w:rPr>
          <w:rStyle w:val="StyleUnderline"/>
          <w:rFonts w:ascii="Calibri" w:hAnsi="Calibri" w:cs="Calibri"/>
        </w:rPr>
        <w:t>.</w:t>
      </w:r>
    </w:p>
    <w:p w:rsidR="00C10017" w:rsidRPr="00B434FD" w:rsidRDefault="00C10017" w:rsidP="00C10017">
      <w:pPr>
        <w:pStyle w:val="Heading4"/>
        <w:rPr>
          <w:rFonts w:cs="Calibri"/>
        </w:rPr>
      </w:pPr>
      <w:r w:rsidRPr="00B434FD">
        <w:rPr>
          <w:rFonts w:cs="Calibri"/>
        </w:rPr>
        <w:t>GOP wins — polling</w:t>
      </w:r>
    </w:p>
    <w:p w:rsidR="00C10017" w:rsidRPr="00B434FD" w:rsidRDefault="00C10017" w:rsidP="00C10017">
      <w:pPr>
        <w:rPr>
          <w:rFonts w:cs="Calibri"/>
          <w:sz w:val="18"/>
          <w:szCs w:val="18"/>
        </w:rPr>
      </w:pPr>
      <w:r w:rsidRPr="00B434FD">
        <w:rPr>
          <w:rStyle w:val="Style13ptBold"/>
          <w:rFonts w:ascii="Calibri" w:hAnsi="Calibri" w:cs="Calibri"/>
        </w:rPr>
        <w:t>Byler 7/11</w:t>
      </w:r>
      <w:r w:rsidRPr="00B434FD">
        <w:rPr>
          <w:rFonts w:cs="Calibri"/>
        </w:rPr>
        <w:t xml:space="preserve"> (David Byler – Chief Elections Analyst and a Staff Writer for The Weekly Standard. He was previously an elections analyst at RealClearPolitics and is a graduate of Princeton University; “New Data Gives GOP 75 Percent Chance of Holding Senate”; </w:t>
      </w:r>
      <w:hyperlink r:id="rId41" w:history="1">
        <w:r w:rsidRPr="00B434FD">
          <w:rPr>
            <w:rStyle w:val="Hyperlink"/>
            <w:rFonts w:cs="Calibri"/>
          </w:rPr>
          <w:t>https://www.weeklystandard.com/david-byler/new-data-gives-gop-75-percent-chance-of-holding-senate</w:t>
        </w:r>
      </w:hyperlink>
      <w:r w:rsidRPr="00B434FD">
        <w:rPr>
          <w:rFonts w:cs="Calibri"/>
        </w:rPr>
        <w:t>; accessed 7/19/18) [DS]</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Yesterday </w:t>
      </w:r>
      <w:r w:rsidRPr="00CA0B1B">
        <w:rPr>
          <w:rStyle w:val="StyleUnderline"/>
          <w:rFonts w:ascii="Calibri" w:hAnsi="Calibri" w:cs="Calibri"/>
          <w:highlight w:val="yellow"/>
        </w:rPr>
        <w:t>Axios published</w:t>
      </w:r>
      <w:r w:rsidRPr="00B434FD">
        <w:rPr>
          <w:rStyle w:val="StyleUnderline"/>
          <w:rFonts w:ascii="Calibri" w:hAnsi="Calibri" w:cs="Calibri"/>
        </w:rPr>
        <w:t xml:space="preserve"> a SurveyMonkey </w:t>
      </w:r>
      <w:r w:rsidRPr="00CA0B1B">
        <w:rPr>
          <w:rStyle w:val="StyleUnderline"/>
          <w:rFonts w:ascii="Calibri" w:hAnsi="Calibri" w:cs="Calibri"/>
          <w:highlight w:val="yellow"/>
        </w:rPr>
        <w:t>poll that measured head-to-head Senate matchups in</w:t>
      </w:r>
      <w:r w:rsidRPr="00B434FD">
        <w:rPr>
          <w:rFonts w:cs="Calibri"/>
          <w:sz w:val="16"/>
        </w:rPr>
        <w:t xml:space="preserve"> Missouri, Tennessee, </w:t>
      </w:r>
      <w:r w:rsidRPr="00CA0B1B">
        <w:rPr>
          <w:rStyle w:val="Emphasis"/>
          <w:rFonts w:cs="Calibri"/>
          <w:highlight w:val="yellow"/>
        </w:rPr>
        <w:t>Indiana</w:t>
      </w:r>
      <w:r w:rsidRPr="00B434FD">
        <w:rPr>
          <w:rFonts w:cs="Calibri"/>
          <w:sz w:val="16"/>
        </w:rPr>
        <w:t xml:space="preserve">, Montana, North Dakota, West Virginia, and other key states. Elections Twitter and the political media immediately latched onto the poll and attempted to figure out exactly how good or bad it was for Democrats. This is a situation where SwingSeat, THE WEEKLY STANDARD’s new data-driven Senate forecast, is very helpful. I fed the new data into the model and updated the main page with the results. Here are the details: THE TOPLINE In Tuesday’s update, the GOP had a 69 percent chance of taking the Senate. But now that we’ve factored the SurveyMonkey poll in, </w:t>
      </w:r>
      <w:r w:rsidRPr="00CA0B1B">
        <w:rPr>
          <w:rStyle w:val="StyleUnderline"/>
          <w:rFonts w:ascii="Calibri" w:hAnsi="Calibri" w:cs="Calibri"/>
          <w:highlight w:val="yellow"/>
        </w:rPr>
        <w:t xml:space="preserve">Republicans have a </w:t>
      </w:r>
      <w:r w:rsidRPr="00CA0B1B">
        <w:rPr>
          <w:rStyle w:val="Emphasis"/>
          <w:rFonts w:cs="Calibri"/>
          <w:highlight w:val="yellow"/>
        </w:rPr>
        <w:t>75 percent win probability</w:t>
      </w:r>
      <w:r w:rsidRPr="00B434FD">
        <w:rPr>
          <w:rFonts w:cs="Calibri"/>
          <w:sz w:val="16"/>
        </w:rPr>
        <w:t xml:space="preserve">. (Important note: Polls are often published at least a few days after they leave the field, but the model looks at the date polls were in the field. The SurveyMonkey poll was in the field for most of June, so we counted the poll as happening in mid-June and had to re-estimate a few weeks of outputs.) Right now, the median SwingSeat simulation gives Republicans 52 seats, which represents a one-seat gain from where they are now and no change from where they were coming out of the 2016 election (Roy Moore lost a special election to Democrat Doug Jones in Alabama). The change in the median simulation from 51 to 52 shouldn’t be overinterpreted. A small shift in the polling data could easily push the median back to 51. (Explanation for the mathematically inclined: If you sort the simulation from least to greatest number of GOP seats, the shift from 51 to 52 happens close to the median.) But the model also thinks that a wide spread of results are possible: anything from the Democrats netting a couple seats and taking the chamber to the GOP unseating some red state Democrats and netting a couple seats is on the table. </w:t>
      </w:r>
      <w:r w:rsidRPr="00B434FD">
        <w:rPr>
          <w:rStyle w:val="StyleUnderline"/>
          <w:rFonts w:ascii="Calibri" w:hAnsi="Calibri" w:cs="Calibri"/>
        </w:rPr>
        <w:t xml:space="preserve">In probabilistic terms, the GOP has a roughly 75 percent chance of holding the upper chamber. </w:t>
      </w:r>
      <w:r w:rsidRPr="00CA0B1B">
        <w:rPr>
          <w:rStyle w:val="StyleUnderline"/>
          <w:rFonts w:ascii="Calibri" w:hAnsi="Calibri" w:cs="Calibri"/>
          <w:highlight w:val="yellow"/>
        </w:rPr>
        <w:t>That’s roughly 3-to-1 odds</w:t>
      </w:r>
      <w:r w:rsidRPr="00B434FD">
        <w:rPr>
          <w:rFonts w:cs="Calibri"/>
          <w:sz w:val="16"/>
        </w:rPr>
        <w:t xml:space="preserve">, which is s also the probability of flipping a coin twice and getting heads both times. In some settings, there’s a real, practical difference between a 70 percent and 75 percent probability (e.g., if you’re playing a million hands of poker, it’s better to have a strategy that works 55 percent of the time than one that works 50 percent of the time). But if you’re looking for a basic, 30,000-foot view of the election, this difference isn’t that big. Republicans still have a real edge. Democrats are the underdogs, but they could very plausibly win. Events that have a 25 percent probability happen all the time. STATE-BY-STATE VIEW The SwingSeat model doesn’t just output topline control probability; it also produces race-by-race estimates based on the data we have in each state. In some cases, </w:t>
      </w:r>
      <w:r w:rsidRPr="00B434FD">
        <w:rPr>
          <w:rStyle w:val="StyleUnderline"/>
          <w:rFonts w:ascii="Calibri" w:hAnsi="Calibri" w:cs="Calibri"/>
        </w:rPr>
        <w:t xml:space="preserve">these </w:t>
      </w:r>
      <w:r w:rsidRPr="00CA0B1B">
        <w:rPr>
          <w:rStyle w:val="StyleUnderline"/>
          <w:rFonts w:ascii="Calibri" w:hAnsi="Calibri" w:cs="Calibri"/>
          <w:highlight w:val="yellow"/>
        </w:rPr>
        <w:t>probabilities make sense intuitively and match</w:t>
      </w:r>
      <w:r w:rsidRPr="00B434FD">
        <w:rPr>
          <w:rStyle w:val="StyleUnderline"/>
          <w:rFonts w:ascii="Calibri" w:hAnsi="Calibri" w:cs="Calibri"/>
        </w:rPr>
        <w:t xml:space="preserve"> either </w:t>
      </w:r>
      <w:r w:rsidRPr="00CA0B1B">
        <w:rPr>
          <w:rStyle w:val="StyleUnderline"/>
          <w:rFonts w:ascii="Calibri" w:hAnsi="Calibri" w:cs="Calibri"/>
          <w:highlight w:val="yellow"/>
        </w:rPr>
        <w:t>my gut feelings or</w:t>
      </w:r>
      <w:r w:rsidRPr="00B434FD">
        <w:rPr>
          <w:rStyle w:val="StyleUnderline"/>
          <w:rFonts w:ascii="Calibri" w:hAnsi="Calibri" w:cs="Calibri"/>
        </w:rPr>
        <w:t xml:space="preserve"> the </w:t>
      </w:r>
      <w:r w:rsidRPr="00CA0B1B">
        <w:rPr>
          <w:rStyle w:val="StyleUnderline"/>
          <w:rFonts w:ascii="Calibri" w:hAnsi="Calibri" w:cs="Calibri"/>
          <w:highlight w:val="yellow"/>
        </w:rPr>
        <w:t>conventional wisdom</w:t>
      </w:r>
      <w:r w:rsidRPr="00B434FD">
        <w:rPr>
          <w:rFonts w:cs="Calibri"/>
          <w:sz w:val="16"/>
        </w:rPr>
        <w:t xml:space="preserve">. But other times it doesn’t. No model is capital T Truth, and in some states it’s working off sparse or old data. So here’s a rundown of the major changes, what they mean and whether they make sense in context of everything else we know about the election: The biggest change is in Tennessee. SurveyMonkey gave Republican representative Marsha Blackburn a 14-point lead against Phil Bredesen, the state’s Democratic former governor. That seemed like a lot to me: This is an open seat, and Bredesen seems like a high-quality candidate. I think the deep redness of the state gives Blackburn an advantage, but 14 points is very different than the Bredesen leads we’ve seen from other pollsters. But SwingSeat looked at all the data and ended up closer to my assessment of the race. SwingSeat believes that SurveyMonkey is less accurate than other pollsters, so it reduced the poll’s weight. It also looked at this poll in the context of the previous polls (many of which showed Bredesen ahead), decided that the wide range between them was a cause for greater uncertainty. It concluded that Blackburn had a win probability of about 70 percent. Both Sabato’s Crystal Ball and Inside Elections say the race leans toward the GOP, and this probability seems like it’s in that range. </w:t>
      </w:r>
      <w:r w:rsidRPr="00CA0B1B">
        <w:rPr>
          <w:rStyle w:val="StyleUnderline"/>
          <w:rFonts w:ascii="Calibri" w:hAnsi="Calibri" w:cs="Calibri"/>
          <w:highlight w:val="yellow"/>
        </w:rPr>
        <w:t>SwingSeat</w:t>
      </w:r>
      <w:r w:rsidRPr="00B434FD">
        <w:rPr>
          <w:rStyle w:val="StyleUnderline"/>
          <w:rFonts w:ascii="Calibri" w:hAnsi="Calibri" w:cs="Calibri"/>
        </w:rPr>
        <w:t xml:space="preserve"> also </w:t>
      </w:r>
      <w:r w:rsidRPr="00CA0B1B">
        <w:rPr>
          <w:rStyle w:val="StyleUnderline"/>
          <w:rFonts w:ascii="Calibri" w:hAnsi="Calibri" w:cs="Calibri"/>
          <w:highlight w:val="yellow"/>
        </w:rPr>
        <w:t>moved</w:t>
      </w:r>
      <w:r w:rsidRPr="00B434FD">
        <w:rPr>
          <w:rStyle w:val="StyleUnderline"/>
          <w:rFonts w:ascii="Calibri" w:hAnsi="Calibri" w:cs="Calibri"/>
        </w:rPr>
        <w:t xml:space="preserve"> North Dakota and </w:t>
      </w:r>
      <w:r w:rsidRPr="00CA0B1B">
        <w:rPr>
          <w:rStyle w:val="Emphasis"/>
          <w:rFonts w:cs="Calibri"/>
          <w:highlight w:val="yellow"/>
        </w:rPr>
        <w:t>Indiana</w:t>
      </w:r>
      <w:r w:rsidRPr="00CA0B1B">
        <w:rPr>
          <w:rStyle w:val="StyleUnderline"/>
          <w:rFonts w:ascii="Calibri" w:hAnsi="Calibri" w:cs="Calibri"/>
          <w:highlight w:val="yellow"/>
        </w:rPr>
        <w:t xml:space="preserve"> slightly in the GOP’s direction. The model currently thinks that Republicans have a </w:t>
      </w:r>
      <w:r w:rsidRPr="00CA0B1B">
        <w:rPr>
          <w:rStyle w:val="Emphasis"/>
          <w:rFonts w:cs="Calibri"/>
          <w:highlight w:val="yellow"/>
        </w:rPr>
        <w:t>60 percent chance of unseating</w:t>
      </w:r>
      <w:r w:rsidRPr="00B434FD">
        <w:rPr>
          <w:rStyle w:val="StyleUnderline"/>
          <w:rFonts w:ascii="Calibri" w:hAnsi="Calibri" w:cs="Calibri"/>
        </w:rPr>
        <w:t xml:space="preserve"> Joe </w:t>
      </w:r>
      <w:r w:rsidRPr="00CA0B1B">
        <w:rPr>
          <w:rStyle w:val="Emphasis"/>
          <w:rFonts w:cs="Calibri"/>
          <w:highlight w:val="yellow"/>
        </w:rPr>
        <w:t>Donnelly in Indiana</w:t>
      </w:r>
      <w:r w:rsidRPr="00B434FD">
        <w:rPr>
          <w:rFonts w:cs="Calibri"/>
          <w:sz w:val="16"/>
        </w:rPr>
        <w:t xml:space="preserve"> and a 70 percent chance of unseating Heidi Heitkamp in North Dakota. Those are both a bit higher on the GOP than I am personally. But in both states, the model is doing what it can with stale, scarce data. And it’s reacting to the SurveyMonkey data in a rational way: </w:t>
      </w:r>
      <w:r w:rsidRPr="00CA0B1B">
        <w:rPr>
          <w:rStyle w:val="StyleUnderline"/>
          <w:rFonts w:ascii="Calibri" w:hAnsi="Calibri" w:cs="Calibri"/>
          <w:highlight w:val="yellow"/>
        </w:rPr>
        <w:t>It’s modestly increasing the GOP win probability</w:t>
      </w:r>
      <w:r w:rsidRPr="00B434FD">
        <w:rPr>
          <w:rStyle w:val="StyleUnderline"/>
          <w:rFonts w:ascii="Calibri" w:hAnsi="Calibri" w:cs="Calibri"/>
        </w:rPr>
        <w:t xml:space="preserve"> based on new data </w:t>
      </w:r>
      <w:r w:rsidRPr="00CA0B1B">
        <w:rPr>
          <w:rStyle w:val="StyleUnderline"/>
          <w:rFonts w:ascii="Calibri" w:hAnsi="Calibri" w:cs="Calibri"/>
          <w:highlight w:val="yellow"/>
        </w:rPr>
        <w:t>showing small</w:t>
      </w:r>
      <w:r w:rsidRPr="00B434FD">
        <w:rPr>
          <w:rStyle w:val="StyleUnderline"/>
          <w:rFonts w:ascii="Calibri" w:hAnsi="Calibri" w:cs="Calibri"/>
        </w:rPr>
        <w:t xml:space="preserve"> to middling </w:t>
      </w:r>
      <w:r w:rsidRPr="00CA0B1B">
        <w:rPr>
          <w:rStyle w:val="StyleUnderline"/>
          <w:rFonts w:ascii="Calibri" w:hAnsi="Calibri" w:cs="Calibri"/>
          <w:highlight w:val="yellow"/>
        </w:rPr>
        <w:t>Republican leads</w:t>
      </w:r>
      <w:r w:rsidRPr="00B434FD">
        <w:rPr>
          <w:rFonts w:cs="Calibri"/>
          <w:sz w:val="16"/>
        </w:rPr>
        <w:t>.</w:t>
      </w:r>
    </w:p>
    <w:p w:rsidR="00C10017" w:rsidRPr="00B434FD" w:rsidRDefault="00C10017" w:rsidP="00C10017">
      <w:pPr>
        <w:pStyle w:val="Heading3"/>
        <w:tabs>
          <w:tab w:val="left" w:pos="6930"/>
        </w:tabs>
        <w:rPr>
          <w:rFonts w:cs="Calibri"/>
        </w:rPr>
      </w:pPr>
      <w:r w:rsidRPr="00B434FD">
        <w:rPr>
          <w:rFonts w:cs="Calibri"/>
        </w:rPr>
        <w:t>GOP Senate---A2: Missouri</w:t>
      </w:r>
    </w:p>
    <w:p w:rsidR="00C10017" w:rsidRPr="00B434FD" w:rsidRDefault="00C10017" w:rsidP="00C10017">
      <w:pPr>
        <w:pStyle w:val="Heading4"/>
        <w:rPr>
          <w:rFonts w:cs="Calibri"/>
        </w:rPr>
      </w:pPr>
      <w:r w:rsidRPr="00B434FD">
        <w:rPr>
          <w:rFonts w:cs="Calibri"/>
        </w:rPr>
        <w:t>McCaskill is behind in the polls</w:t>
      </w:r>
    </w:p>
    <w:p w:rsidR="00C10017" w:rsidRPr="00B434FD" w:rsidRDefault="00C10017" w:rsidP="00C10017">
      <w:pPr>
        <w:rPr>
          <w:rFonts w:cs="Calibri"/>
        </w:rPr>
      </w:pPr>
      <w:r w:rsidRPr="00B434FD">
        <w:rPr>
          <w:rStyle w:val="Style13ptBold"/>
          <w:rFonts w:ascii="Calibri" w:hAnsi="Calibri" w:cs="Calibri"/>
        </w:rPr>
        <w:t>Turner 3/8</w:t>
      </w:r>
      <w:r w:rsidRPr="00B434FD">
        <w:rPr>
          <w:rFonts w:cs="Calibri"/>
        </w:rPr>
        <w:t xml:space="preserve"> (Ashley, digital associate CNBC, 3-8-2018, accessed 7-19-2018, "Democrats are heading toward some big losses in midterm Senate races, polls say", CNBC: </w:t>
      </w:r>
      <w:hyperlink r:id="rId42" w:history="1">
        <w:r w:rsidRPr="00B434FD">
          <w:rPr>
            <w:rStyle w:val="Hyperlink"/>
            <w:rFonts w:cs="Calibri"/>
          </w:rPr>
          <w:t>https://www.cnbc.com/2018/03/08/democrats-heading-toward-big-losses-in-midterm-senate-elections-polls.html</w:t>
        </w:r>
      </w:hyperlink>
      <w:r w:rsidRPr="00B434FD">
        <w:rPr>
          <w:rFonts w:cs="Calibri"/>
        </w:rPr>
        <w:t>)</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The Senate is a different story, though. Republicans hold only a 51-49 edge in the chamber, but 26 of the 30-plus seats up for grabs belong to Democrats or senators who caucus on the Democratic side. In six of the 10 states polled in the Axios survey, President Donald </w:t>
      </w:r>
      <w:r w:rsidRPr="00CA0B1B">
        <w:rPr>
          <w:rStyle w:val="StyleUnderline"/>
          <w:rFonts w:ascii="Calibri" w:hAnsi="Calibri" w:cs="Calibri"/>
          <w:highlight w:val="yellow"/>
        </w:rPr>
        <w:t>Trump's approval rating is more than 50 percent</w:t>
      </w:r>
      <w:r w:rsidRPr="00B434FD">
        <w:rPr>
          <w:rFonts w:cs="Calibri"/>
          <w:sz w:val="16"/>
        </w:rPr>
        <w:t xml:space="preserve">, </w:t>
      </w:r>
      <w:r w:rsidRPr="00B434FD">
        <w:rPr>
          <w:rStyle w:val="StyleUnderline"/>
          <w:rFonts w:ascii="Calibri" w:hAnsi="Calibri" w:cs="Calibri"/>
        </w:rPr>
        <w:t>compared with his 43 percent national approval rating</w:t>
      </w:r>
      <w:r w:rsidRPr="00B434FD">
        <w:rPr>
          <w:rFonts w:cs="Calibri"/>
          <w:sz w:val="16"/>
        </w:rPr>
        <w:t xml:space="preserve">. A Real Clear Politics average of various polls' approval ratings for Trump stands at just under 40 percent. Tester, Manchin and </w:t>
      </w:r>
      <w:r w:rsidRPr="00CA0B1B">
        <w:rPr>
          <w:rStyle w:val="StyleUnderline"/>
          <w:rFonts w:ascii="Calibri" w:hAnsi="Calibri" w:cs="Calibri"/>
          <w:highlight w:val="yellow"/>
        </w:rPr>
        <w:t>McCaskill</w:t>
      </w:r>
      <w:r w:rsidRPr="00B434FD">
        <w:rPr>
          <w:rStyle w:val="StyleUnderline"/>
          <w:rFonts w:ascii="Calibri" w:hAnsi="Calibri" w:cs="Calibri"/>
        </w:rPr>
        <w:t xml:space="preserve"> </w:t>
      </w:r>
      <w:r w:rsidRPr="00B434FD">
        <w:rPr>
          <w:rFonts w:cs="Calibri"/>
          <w:sz w:val="16"/>
        </w:rPr>
        <w:t xml:space="preserve">are </w:t>
      </w:r>
      <w:r w:rsidRPr="00CA0B1B">
        <w:rPr>
          <w:rStyle w:val="StyleUnderline"/>
          <w:rFonts w:ascii="Calibri" w:hAnsi="Calibri" w:cs="Calibri"/>
          <w:highlight w:val="yellow"/>
        </w:rPr>
        <w:t>in the most danger</w:t>
      </w:r>
      <w:r w:rsidRPr="00B434FD">
        <w:rPr>
          <w:rFonts w:cs="Calibri"/>
          <w:sz w:val="16"/>
        </w:rPr>
        <w:t xml:space="preserve">, according to Axios. Their approval ratings are either below or only slightly above 50 percent. Of the five Democrats losing in the polls, only McCaskill and Heitkamp so far face a set candidate. Republican candidates running against Tester, Manchin and Donnelly have yet to be determined. The survey found that Tester would score 42 percent of his state's votes, with 55 percent saying they would vote Republican. Manchin is at 43 percent, with 52 percent voting Republican. Donnelly has 45 percent of votes, with 51 percent voting Republican. </w:t>
      </w:r>
      <w:r w:rsidRPr="00B434FD">
        <w:rPr>
          <w:rStyle w:val="Emphasis"/>
          <w:rFonts w:cs="Calibri"/>
        </w:rPr>
        <w:t xml:space="preserve">McCaskill is </w:t>
      </w:r>
      <w:r w:rsidRPr="00CA0B1B">
        <w:rPr>
          <w:rStyle w:val="Emphasis"/>
          <w:rFonts w:cs="Calibri"/>
          <w:highlight w:val="yellow"/>
        </w:rPr>
        <w:t>down 44 percent to Hawley's 52 percent</w:t>
      </w:r>
      <w:r w:rsidRPr="00B434FD">
        <w:rPr>
          <w:rStyle w:val="Emphasis"/>
          <w:rFonts w:cs="Calibri"/>
        </w:rPr>
        <w:t xml:space="preserve">. </w:t>
      </w:r>
      <w:r w:rsidRPr="00B434FD">
        <w:rPr>
          <w:rFonts w:cs="Calibri"/>
          <w:sz w:val="16"/>
        </w:rPr>
        <w:t>The polling was closer for Heitkamp. The survey said she would garner 47 percent, versus 49 percent for a generic Republican challenger. Yet the Axios report did not mention Cramer, who announced his candidacy Feb. 16. The polls were conducted from Feb. 12 until March 5.</w:t>
      </w:r>
    </w:p>
    <w:p w:rsidR="00C10017" w:rsidRPr="00B434FD" w:rsidRDefault="00C10017" w:rsidP="00C10017">
      <w:pPr>
        <w:pStyle w:val="Heading4"/>
        <w:rPr>
          <w:rFonts w:cs="Calibri"/>
        </w:rPr>
      </w:pPr>
      <w:r w:rsidRPr="00B434FD">
        <w:rPr>
          <w:rFonts w:cs="Calibri"/>
        </w:rPr>
        <w:t>McCaskill loses the Missouri democratic seat -- criticism from new polls and external factors prove</w:t>
      </w:r>
    </w:p>
    <w:p w:rsidR="00C10017" w:rsidRPr="00B434FD" w:rsidRDefault="00C10017" w:rsidP="00C10017">
      <w:pPr>
        <w:rPr>
          <w:rFonts w:cs="Calibri"/>
        </w:rPr>
      </w:pPr>
      <w:r w:rsidRPr="00B434FD">
        <w:rPr>
          <w:rFonts w:cs="Calibri"/>
        </w:rPr>
        <w:t>-- Greitens scandal over</w:t>
      </w:r>
    </w:p>
    <w:p w:rsidR="00C10017" w:rsidRPr="00B434FD" w:rsidRDefault="00C10017" w:rsidP="00C10017">
      <w:pPr>
        <w:rPr>
          <w:rFonts w:cs="Calibri"/>
        </w:rPr>
      </w:pPr>
      <w:r w:rsidRPr="00B434FD">
        <w:rPr>
          <w:rFonts w:cs="Calibri"/>
        </w:rPr>
        <w:t>-- Backlash over SC nomination</w:t>
      </w:r>
    </w:p>
    <w:p w:rsidR="00C10017" w:rsidRPr="00B434FD" w:rsidRDefault="00C10017" w:rsidP="00C10017">
      <w:pPr>
        <w:rPr>
          <w:rFonts w:cs="Calibri"/>
        </w:rPr>
      </w:pPr>
      <w:r w:rsidRPr="00B434FD">
        <w:rPr>
          <w:rFonts w:cs="Calibri"/>
        </w:rPr>
        <w:t>-- Portrayed as an out-of-touch leftist</w:t>
      </w:r>
    </w:p>
    <w:p w:rsidR="00C10017" w:rsidRPr="00B434FD" w:rsidRDefault="00C10017" w:rsidP="00C10017">
      <w:pPr>
        <w:rPr>
          <w:rFonts w:cs="Calibri"/>
        </w:rPr>
      </w:pPr>
      <w:r w:rsidRPr="00B434FD">
        <w:rPr>
          <w:rStyle w:val="Style13ptBold"/>
          <w:rFonts w:ascii="Calibri" w:hAnsi="Calibri" w:cs="Calibri"/>
        </w:rPr>
        <w:t>Egger 7/12</w:t>
      </w:r>
      <w:r w:rsidRPr="00B434FD">
        <w:rPr>
          <w:rFonts w:cs="Calibri"/>
        </w:rPr>
        <w:t xml:space="preserve"> – Andrew, reporter for The Weekly Standard. He has written for The Orange County Register, The American Spectator, and The Daily Signal. He holds a BA in history from Hillsdale College, (“Claire McCaskill Is in Trouble,” The Weekly Standard, July 12</w:t>
      </w:r>
      <w:r w:rsidRPr="00B434FD">
        <w:rPr>
          <w:rFonts w:cs="Calibri"/>
          <w:vertAlign w:val="superscript"/>
        </w:rPr>
        <w:t>th</w:t>
      </w:r>
      <w:r w:rsidRPr="00B434FD">
        <w:rPr>
          <w:rFonts w:cs="Calibri"/>
        </w:rPr>
        <w:t xml:space="preserve">, 2018, </w:t>
      </w:r>
      <w:hyperlink r:id="rId43" w:history="1">
        <w:r w:rsidRPr="00B434FD">
          <w:rPr>
            <w:rStyle w:val="Hyperlink"/>
            <w:rFonts w:cs="Calibri"/>
          </w:rPr>
          <w:t>https://www.weeklystandard.com/andrew-egger/poll-josh-hawley-now-leads-claire-mccaskill-in-missouri-senate-race</w:t>
        </w:r>
      </w:hyperlink>
      <w:r w:rsidRPr="00B434FD">
        <w:rPr>
          <w:rFonts w:cs="Calibri"/>
        </w:rPr>
        <w:t>, NC)</w:t>
      </w:r>
    </w:p>
    <w:p w:rsidR="00C10017" w:rsidRPr="00B434FD" w:rsidRDefault="00C10017" w:rsidP="00C10017">
      <w:pPr>
        <w:rPr>
          <w:rFonts w:cs="Calibri"/>
        </w:rPr>
      </w:pPr>
    </w:p>
    <w:p w:rsidR="00C10017" w:rsidRPr="00B434FD" w:rsidRDefault="00C10017" w:rsidP="00C10017">
      <w:pPr>
        <w:rPr>
          <w:rFonts w:cs="Calibri"/>
          <w:sz w:val="16"/>
        </w:rPr>
      </w:pPr>
      <w:r w:rsidRPr="00CA0B1B">
        <w:rPr>
          <w:rStyle w:val="Emphasis"/>
          <w:rFonts w:cs="Calibri"/>
          <w:highlight w:val="yellow"/>
        </w:rPr>
        <w:t>New polling</w:t>
      </w:r>
      <w:r w:rsidRPr="00CA0B1B">
        <w:rPr>
          <w:rStyle w:val="StyleUnderline"/>
          <w:rFonts w:ascii="Calibri" w:hAnsi="Calibri" w:cs="Calibri"/>
          <w:highlight w:val="yellow"/>
        </w:rPr>
        <w:t xml:space="preserve"> shows</w:t>
      </w:r>
      <w:r w:rsidRPr="00B434FD">
        <w:rPr>
          <w:rStyle w:val="StyleUnderline"/>
          <w:rFonts w:ascii="Calibri" w:hAnsi="Calibri" w:cs="Calibri"/>
        </w:rPr>
        <w:t xml:space="preserve"> Missouri Republican Senate candidate Josh </w:t>
      </w:r>
      <w:r w:rsidRPr="00CA0B1B">
        <w:rPr>
          <w:rStyle w:val="StyleUnderline"/>
          <w:rFonts w:ascii="Calibri" w:hAnsi="Calibri" w:cs="Calibri"/>
          <w:highlight w:val="yellow"/>
        </w:rPr>
        <w:t xml:space="preserve">Hawley </w:t>
      </w:r>
      <w:r w:rsidRPr="00B434FD">
        <w:rPr>
          <w:rStyle w:val="StyleUnderline"/>
          <w:rFonts w:ascii="Calibri" w:hAnsi="Calibri" w:cs="Calibri"/>
        </w:rPr>
        <w:t xml:space="preserve">with a slight </w:t>
      </w:r>
      <w:r w:rsidRPr="00CA0B1B">
        <w:rPr>
          <w:rStyle w:val="Emphasis"/>
          <w:rFonts w:cs="Calibri"/>
          <w:highlight w:val="yellow"/>
        </w:rPr>
        <w:t>lead</w:t>
      </w:r>
      <w:r w:rsidRPr="00CA0B1B">
        <w:rPr>
          <w:rStyle w:val="StyleUnderline"/>
          <w:rFonts w:ascii="Calibri" w:hAnsi="Calibri" w:cs="Calibri"/>
          <w:highlight w:val="yellow"/>
        </w:rPr>
        <w:t xml:space="preserve"> over</w:t>
      </w:r>
      <w:r w:rsidRPr="00B434FD">
        <w:rPr>
          <w:rStyle w:val="StyleUnderline"/>
          <w:rFonts w:ascii="Calibri" w:hAnsi="Calibri" w:cs="Calibri"/>
        </w:rPr>
        <w:t xml:space="preserve"> Democratic incumbent Claire </w:t>
      </w:r>
      <w:r w:rsidRPr="00CA0B1B">
        <w:rPr>
          <w:rStyle w:val="StyleUnderline"/>
          <w:rFonts w:ascii="Calibri" w:hAnsi="Calibri" w:cs="Calibri"/>
          <w:highlight w:val="yellow"/>
        </w:rPr>
        <w:t>McCaskill in</w:t>
      </w:r>
      <w:r w:rsidRPr="00B434FD">
        <w:rPr>
          <w:rStyle w:val="StyleUnderline"/>
          <w:rFonts w:ascii="Calibri" w:hAnsi="Calibri" w:cs="Calibri"/>
        </w:rPr>
        <w:t xml:space="preserve"> what promises to be one of </w:t>
      </w:r>
      <w:r w:rsidRPr="00CA0B1B">
        <w:rPr>
          <w:rStyle w:val="StyleUnderline"/>
          <w:rFonts w:ascii="Calibri" w:hAnsi="Calibri" w:cs="Calibri"/>
          <w:highlight w:val="yellow"/>
        </w:rPr>
        <w:t xml:space="preserve">the country’s </w:t>
      </w:r>
      <w:r w:rsidRPr="00CA0B1B">
        <w:rPr>
          <w:rStyle w:val="Emphasis"/>
          <w:rFonts w:cs="Calibri"/>
          <w:highlight w:val="yellow"/>
        </w:rPr>
        <w:t>tightest</w:t>
      </w:r>
      <w:r w:rsidRPr="00CA0B1B">
        <w:rPr>
          <w:rStyle w:val="StyleUnderline"/>
          <w:rFonts w:ascii="Calibri" w:hAnsi="Calibri" w:cs="Calibri"/>
          <w:highlight w:val="yellow"/>
        </w:rPr>
        <w:t xml:space="preserve"> and most </w:t>
      </w:r>
      <w:r w:rsidRPr="00CA0B1B">
        <w:rPr>
          <w:rStyle w:val="Emphasis"/>
          <w:rFonts w:cs="Calibri"/>
          <w:highlight w:val="yellow"/>
        </w:rPr>
        <w:t>consequential</w:t>
      </w:r>
      <w:r w:rsidRPr="00CA0B1B">
        <w:rPr>
          <w:rStyle w:val="StyleUnderline"/>
          <w:rFonts w:ascii="Calibri" w:hAnsi="Calibri" w:cs="Calibri"/>
          <w:highlight w:val="yellow"/>
        </w:rPr>
        <w:t xml:space="preserve"> races.</w:t>
      </w:r>
      <w:r w:rsidRPr="00B434FD">
        <w:rPr>
          <w:rFonts w:cs="Calibri"/>
          <w:u w:val="single"/>
        </w:rPr>
        <w:t xml:space="preserve"> </w:t>
      </w:r>
      <w:r w:rsidRPr="00B434FD">
        <w:rPr>
          <w:rStyle w:val="StyleUnderline"/>
          <w:rFonts w:ascii="Calibri" w:hAnsi="Calibri" w:cs="Calibri"/>
        </w:rPr>
        <w:t xml:space="preserve">The new head-to-head survey, which was conducted last week by GOP pollster Remington Research, shows Hawley two points up on McCaskill, 48-46. The </w:t>
      </w:r>
      <w:r w:rsidRPr="00CA0B1B">
        <w:rPr>
          <w:rStyle w:val="StyleUnderline"/>
          <w:rFonts w:ascii="Calibri" w:hAnsi="Calibri" w:cs="Calibri"/>
          <w:highlight w:val="yellow"/>
        </w:rPr>
        <w:t xml:space="preserve">poll provides the </w:t>
      </w:r>
      <w:r w:rsidRPr="00CA0B1B">
        <w:rPr>
          <w:rStyle w:val="Emphasis"/>
          <w:rFonts w:cs="Calibri"/>
          <w:highlight w:val="yellow"/>
        </w:rPr>
        <w:t>first glimpse</w:t>
      </w:r>
      <w:r w:rsidRPr="00CA0B1B">
        <w:rPr>
          <w:rStyle w:val="StyleUnderline"/>
          <w:rFonts w:ascii="Calibri" w:hAnsi="Calibri" w:cs="Calibri"/>
          <w:highlight w:val="yellow"/>
        </w:rPr>
        <w:t xml:space="preserve"> into Missouri voters’ thinking on the race since</w:t>
      </w:r>
      <w:r w:rsidRPr="00B434FD">
        <w:rPr>
          <w:rStyle w:val="StyleUnderline"/>
          <w:rFonts w:ascii="Calibri" w:hAnsi="Calibri" w:cs="Calibri"/>
        </w:rPr>
        <w:t xml:space="preserve"> Republican governor Eric </w:t>
      </w:r>
      <w:r w:rsidRPr="00CA0B1B">
        <w:rPr>
          <w:rStyle w:val="StyleUnderline"/>
          <w:rFonts w:ascii="Calibri" w:hAnsi="Calibri" w:cs="Calibri"/>
          <w:highlight w:val="yellow"/>
        </w:rPr>
        <w:t>Greitens</w:t>
      </w:r>
      <w:r w:rsidRPr="00B434FD">
        <w:rPr>
          <w:rStyle w:val="StyleUnderline"/>
          <w:rFonts w:ascii="Calibri" w:hAnsi="Calibri" w:cs="Calibri"/>
        </w:rPr>
        <w:t xml:space="preserve"> </w:t>
      </w:r>
      <w:r w:rsidRPr="00CA0B1B">
        <w:rPr>
          <w:rStyle w:val="Emphasis"/>
          <w:rFonts w:cs="Calibri"/>
          <w:highlight w:val="yellow"/>
        </w:rPr>
        <w:t>resigned</w:t>
      </w:r>
      <w:r w:rsidRPr="00B434FD">
        <w:rPr>
          <w:rStyle w:val="StyleUnderline"/>
          <w:rFonts w:ascii="Calibri" w:hAnsi="Calibri" w:cs="Calibri"/>
        </w:rPr>
        <w:t xml:space="preserve"> in May </w:t>
      </w:r>
      <w:r w:rsidRPr="00CA0B1B">
        <w:rPr>
          <w:rStyle w:val="StyleUnderline"/>
          <w:rFonts w:ascii="Calibri" w:hAnsi="Calibri" w:cs="Calibri"/>
          <w:highlight w:val="yellow"/>
        </w:rPr>
        <w:t>over</w:t>
      </w:r>
      <w:r w:rsidRPr="00B434FD">
        <w:rPr>
          <w:rStyle w:val="StyleUnderline"/>
          <w:rFonts w:ascii="Calibri" w:hAnsi="Calibri" w:cs="Calibri"/>
        </w:rPr>
        <w:t xml:space="preserve"> allegations of </w:t>
      </w:r>
      <w:r w:rsidRPr="00CA0B1B">
        <w:rPr>
          <w:rStyle w:val="Emphasis"/>
          <w:rFonts w:cs="Calibri"/>
          <w:highlight w:val="yellow"/>
        </w:rPr>
        <w:t>sexual misconduct</w:t>
      </w:r>
      <w:r w:rsidRPr="00CA0B1B">
        <w:rPr>
          <w:rStyle w:val="StyleUnderline"/>
          <w:rFonts w:ascii="Calibri" w:hAnsi="Calibri" w:cs="Calibri"/>
          <w:highlight w:val="yellow"/>
        </w:rPr>
        <w:t xml:space="preserve"> and violations of </w:t>
      </w:r>
      <w:r w:rsidRPr="00CA0B1B">
        <w:rPr>
          <w:rStyle w:val="Emphasis"/>
          <w:rFonts w:cs="Calibri"/>
          <w:highlight w:val="yellow"/>
        </w:rPr>
        <w:t>campaign finance law</w:t>
      </w:r>
      <w:r w:rsidRPr="00B434FD">
        <w:rPr>
          <w:rStyle w:val="StyleUnderline"/>
          <w:rFonts w:ascii="Calibri" w:hAnsi="Calibri" w:cs="Calibri"/>
        </w:rPr>
        <w:t>, bringing an abrupt end to a months-long scandal that was widely seen as a drag on Hawley’s electoral chances.</w:t>
      </w:r>
      <w:r w:rsidRPr="00B434FD">
        <w:rPr>
          <w:rFonts w:cs="Calibri"/>
          <w:u w:val="single"/>
        </w:rPr>
        <w:t xml:space="preserve"> </w:t>
      </w:r>
      <w:r w:rsidRPr="00CA0B1B">
        <w:rPr>
          <w:rStyle w:val="StyleUnderline"/>
          <w:rFonts w:ascii="Calibri" w:hAnsi="Calibri" w:cs="Calibri"/>
          <w:highlight w:val="yellow"/>
        </w:rPr>
        <w:t>Hawley</w:t>
      </w:r>
      <w:r w:rsidRPr="00B434FD">
        <w:rPr>
          <w:rStyle w:val="StyleUnderline"/>
          <w:rFonts w:ascii="Calibri" w:hAnsi="Calibri" w:cs="Calibri"/>
        </w:rPr>
        <w:t xml:space="preserve">, the state’s attorney general, </w:t>
      </w:r>
      <w:r w:rsidRPr="00CA0B1B">
        <w:rPr>
          <w:rStyle w:val="StyleUnderline"/>
          <w:rFonts w:ascii="Calibri" w:hAnsi="Calibri" w:cs="Calibri"/>
          <w:highlight w:val="yellow"/>
        </w:rPr>
        <w:t xml:space="preserve">has </w:t>
      </w:r>
      <w:r w:rsidRPr="00CA0B1B">
        <w:rPr>
          <w:rStyle w:val="Emphasis"/>
          <w:rFonts w:cs="Calibri"/>
          <w:highlight w:val="yellow"/>
        </w:rPr>
        <w:t>portrayed</w:t>
      </w:r>
      <w:r w:rsidRPr="00CA0B1B">
        <w:rPr>
          <w:rStyle w:val="StyleUnderline"/>
          <w:rFonts w:ascii="Calibri" w:hAnsi="Calibri" w:cs="Calibri"/>
          <w:highlight w:val="yellow"/>
        </w:rPr>
        <w:t xml:space="preserve"> McCaskill as an </w:t>
      </w:r>
      <w:r w:rsidRPr="00CA0B1B">
        <w:rPr>
          <w:rStyle w:val="Emphasis"/>
          <w:rFonts w:cs="Calibri"/>
          <w:highlight w:val="yellow"/>
        </w:rPr>
        <w:t>out-of-touch leftist</w:t>
      </w:r>
      <w:r w:rsidRPr="00B434FD">
        <w:rPr>
          <w:rStyle w:val="StyleUnderline"/>
          <w:rFonts w:ascii="Calibri" w:hAnsi="Calibri" w:cs="Calibri"/>
        </w:rPr>
        <w:t xml:space="preserve"> who reflexively opposes President Donald Trump’s agenda and has more in common with coastal elites than with her own Missouri constituents.</w:t>
      </w:r>
      <w:r w:rsidRPr="00B434FD">
        <w:rPr>
          <w:rFonts w:cs="Calibri"/>
          <w:sz w:val="16"/>
        </w:rPr>
        <w:t xml:space="preserve"> McCaskill responded with authenticity-based arguments of her own, mocking the Yale-educated Hawley’s “fancy law school” pedigree. During the early months of 2018, the political dynamics surrounding the Senate race all seemed to be breaking McCaskill’s way: as the state’s attorney general, Hawley was charged with directing the Greitens investigations, which opened him up to criticism both from Democrats (for supposedly giving the governor a free pass) and from the governor’s allies (for supposedly knifing a fellow Republican). McCaskill and her allies leaned hard on that pressure point, with one super PAC running ads speculating that Hawley was “bought and paid for” by Greitens. But the governor’s resignation in May, and the relatively smooth transition to new governor Mike Parson, meant Hawley has been able to put that scandal in the rear-view mirror and focus attention on the incumbent. Meanwhile, Hawley caught a break with Justice Anthony Kennedy announcing his retirement and Trump nominating Brett Kavanaugh to replace him on the Supreme Court. </w:t>
      </w:r>
      <w:r w:rsidRPr="00CA0B1B">
        <w:rPr>
          <w:rStyle w:val="StyleUnderline"/>
          <w:rFonts w:ascii="Calibri" w:hAnsi="Calibri" w:cs="Calibri"/>
          <w:highlight w:val="yellow"/>
        </w:rPr>
        <w:t>McCaskill</w:t>
      </w:r>
      <w:r w:rsidRPr="00B434FD">
        <w:rPr>
          <w:rStyle w:val="StyleUnderline"/>
          <w:rFonts w:ascii="Calibri" w:hAnsi="Calibri" w:cs="Calibri"/>
        </w:rPr>
        <w:t xml:space="preserve"> now </w:t>
      </w:r>
      <w:r w:rsidRPr="00CA0B1B">
        <w:rPr>
          <w:rStyle w:val="StyleUnderline"/>
          <w:rFonts w:ascii="Calibri" w:hAnsi="Calibri" w:cs="Calibri"/>
          <w:highlight w:val="yellow"/>
        </w:rPr>
        <w:t>has to</w:t>
      </w:r>
      <w:r w:rsidRPr="00B434FD">
        <w:rPr>
          <w:rStyle w:val="StyleUnderline"/>
          <w:rFonts w:ascii="Calibri" w:hAnsi="Calibri" w:cs="Calibri"/>
        </w:rPr>
        <w:t xml:space="preserve"> make a choice: vote for Kavanaugh and </w:t>
      </w:r>
      <w:r w:rsidRPr="00CA0B1B">
        <w:rPr>
          <w:rStyle w:val="StyleUnderline"/>
          <w:rFonts w:ascii="Calibri" w:hAnsi="Calibri" w:cs="Calibri"/>
          <w:highlight w:val="yellow"/>
        </w:rPr>
        <w:t xml:space="preserve">risk the </w:t>
      </w:r>
      <w:r w:rsidRPr="00CA0B1B">
        <w:rPr>
          <w:rStyle w:val="Emphasis"/>
          <w:rFonts w:cs="Calibri"/>
          <w:highlight w:val="yellow"/>
        </w:rPr>
        <w:t>wrath</w:t>
      </w:r>
      <w:r w:rsidRPr="00CA0B1B">
        <w:rPr>
          <w:rStyle w:val="StyleUnderline"/>
          <w:rFonts w:ascii="Calibri" w:hAnsi="Calibri" w:cs="Calibri"/>
          <w:highlight w:val="yellow"/>
        </w:rPr>
        <w:t xml:space="preserve"> of her Democratic base </w:t>
      </w:r>
      <w:r w:rsidRPr="00CA0B1B">
        <w:rPr>
          <w:rStyle w:val="Emphasis"/>
          <w:rFonts w:cs="Calibri"/>
          <w:highlight w:val="yellow"/>
        </w:rPr>
        <w:t>or</w:t>
      </w:r>
      <w:r w:rsidRPr="00B434FD">
        <w:rPr>
          <w:rStyle w:val="StyleUnderline"/>
          <w:rFonts w:ascii="Calibri" w:hAnsi="Calibri" w:cs="Calibri"/>
        </w:rPr>
        <w:t xml:space="preserve"> vote against him and </w:t>
      </w:r>
      <w:r w:rsidRPr="00CA0B1B">
        <w:rPr>
          <w:rStyle w:val="StyleUnderline"/>
          <w:rFonts w:ascii="Calibri" w:hAnsi="Calibri" w:cs="Calibri"/>
          <w:highlight w:val="yellow"/>
        </w:rPr>
        <w:t xml:space="preserve">take her </w:t>
      </w:r>
      <w:r w:rsidRPr="00CA0B1B">
        <w:rPr>
          <w:rStyle w:val="Emphasis"/>
          <w:rFonts w:cs="Calibri"/>
          <w:highlight w:val="yellow"/>
        </w:rPr>
        <w:t>chances</w:t>
      </w:r>
      <w:r w:rsidRPr="00CA0B1B">
        <w:rPr>
          <w:rStyle w:val="StyleUnderline"/>
          <w:rFonts w:ascii="Calibri" w:hAnsi="Calibri" w:cs="Calibri"/>
          <w:highlight w:val="yellow"/>
        </w:rPr>
        <w:t xml:space="preserve"> in a state that Trump won</w:t>
      </w:r>
      <w:r w:rsidRPr="00B434FD">
        <w:rPr>
          <w:rStyle w:val="StyleUnderline"/>
          <w:rFonts w:ascii="Calibri" w:hAnsi="Calibri" w:cs="Calibri"/>
        </w:rPr>
        <w:t xml:space="preserve"> by nearly 20 points.</w:t>
      </w:r>
      <w:r w:rsidRPr="00B434FD">
        <w:rPr>
          <w:rFonts w:cs="Calibri"/>
          <w:sz w:val="16"/>
        </w:rPr>
        <w:t xml:space="preserve"> (If you want a clue as to which direction McCaskill is like to go, in 2017, she voted against Neil Gorsuch.) The Remington poll is the first since January to show a Hawley lead and THE WEEKLY STANDARD'S SwingSeat model still has McCaskill as the overall favorite. </w:t>
      </w:r>
      <w:r w:rsidRPr="00B434FD">
        <w:rPr>
          <w:rStyle w:val="StyleUnderline"/>
          <w:rFonts w:ascii="Calibri" w:hAnsi="Calibri" w:cs="Calibri"/>
        </w:rPr>
        <w:t xml:space="preserve">But state Republicans are hoping to see their candidate pick up more ground as he raises his public profile and McCaskill tries to navigate the Kavanaugh confirmation. GOP strategist Gregg Keller pointed out that the latest polling numbers don’t yet reflect the Supreme Court issue’s effect on voters, and that </w:t>
      </w:r>
      <w:r w:rsidRPr="00CA0B1B">
        <w:rPr>
          <w:rStyle w:val="StyleUnderline"/>
          <w:rFonts w:ascii="Calibri" w:hAnsi="Calibri" w:cs="Calibri"/>
          <w:highlight w:val="yellow"/>
        </w:rPr>
        <w:t xml:space="preserve">Hawley will likely </w:t>
      </w:r>
      <w:r w:rsidRPr="00CA0B1B">
        <w:rPr>
          <w:rStyle w:val="Emphasis"/>
          <w:rFonts w:cs="Calibri"/>
          <w:highlight w:val="yellow"/>
        </w:rPr>
        <w:t>capitalize</w:t>
      </w:r>
      <w:r w:rsidRPr="00B434FD">
        <w:rPr>
          <w:rStyle w:val="StyleUnderline"/>
          <w:rFonts w:ascii="Calibri" w:hAnsi="Calibri" w:cs="Calibri"/>
        </w:rPr>
        <w:t xml:space="preserve"> on that to pull ahead in the months to come.</w:t>
      </w:r>
      <w:r w:rsidRPr="00B434FD">
        <w:rPr>
          <w:rFonts w:cs="Calibri"/>
          <w:sz w:val="16"/>
        </w:rPr>
        <w:t xml:space="preserve"> “This poll was done before Claire McCaskill is going to run the gauntlet of three months of Missouri voters and the Missouri political press focused on her inevitable vote against a qualified, mainstream Supreme Court nominee in Brett Kavanaugh,” Keller told THE WEEKLY STANDARD. “And I think every political observer knows that what McCaskill is doing now is pretending to consider the nomination closely, but at the end of the day she is going to do whatever Planned Parenthood and NARAL want her to do.”</w:t>
      </w:r>
    </w:p>
    <w:p w:rsidR="00C10017" w:rsidRPr="00B434FD" w:rsidRDefault="00C10017" w:rsidP="00C10017">
      <w:pPr>
        <w:pStyle w:val="Heading4"/>
        <w:rPr>
          <w:rFonts w:cs="Calibri"/>
        </w:rPr>
      </w:pPr>
      <w:r w:rsidRPr="00B434FD">
        <w:rPr>
          <w:rFonts w:cs="Calibri"/>
        </w:rPr>
        <w:t xml:space="preserve">McCaskill criticized over </w:t>
      </w:r>
      <w:r w:rsidRPr="00B434FD">
        <w:rPr>
          <w:rFonts w:cs="Calibri"/>
          <w:u w:val="single"/>
        </w:rPr>
        <w:t>flip-flopping</w:t>
      </w:r>
      <w:r w:rsidRPr="00B434FD">
        <w:rPr>
          <w:rFonts w:cs="Calibri"/>
        </w:rPr>
        <w:t xml:space="preserve"> – loses because of ad spending</w:t>
      </w:r>
    </w:p>
    <w:p w:rsidR="00C10017" w:rsidRPr="00B434FD" w:rsidRDefault="00C10017" w:rsidP="00C10017">
      <w:pPr>
        <w:rPr>
          <w:rFonts w:cs="Calibri"/>
        </w:rPr>
      </w:pPr>
      <w:r w:rsidRPr="00B434FD">
        <w:rPr>
          <w:rStyle w:val="Style13ptBold"/>
          <w:rFonts w:ascii="Calibri" w:hAnsi="Calibri" w:cs="Calibri"/>
        </w:rPr>
        <w:t>Ericson 7/19</w:t>
      </w:r>
      <w:r w:rsidRPr="00B434FD">
        <w:rPr>
          <w:rFonts w:cs="Calibri"/>
        </w:rPr>
        <w:t xml:space="preserve"> – Kurt, reporter at St. Louis Post-Dispatch, (“Outside money flows into Missouri aiming to influence race for U.S. Senate,” </w:t>
      </w:r>
      <w:r w:rsidRPr="00B434FD">
        <w:rPr>
          <w:rFonts w:cs="Calibri"/>
          <w:i/>
        </w:rPr>
        <w:t>St. Louis Post-Dispatch</w:t>
      </w:r>
      <w:r w:rsidRPr="00B434FD">
        <w:rPr>
          <w:rFonts w:cs="Calibri"/>
        </w:rPr>
        <w:t>, July 19</w:t>
      </w:r>
      <w:r w:rsidRPr="00B434FD">
        <w:rPr>
          <w:rFonts w:cs="Calibri"/>
          <w:vertAlign w:val="superscript"/>
        </w:rPr>
        <w:t>th</w:t>
      </w:r>
      <w:r w:rsidRPr="00B434FD">
        <w:rPr>
          <w:rFonts w:cs="Calibri"/>
        </w:rPr>
        <w:t xml:space="preserve">, 2018, </w:t>
      </w:r>
      <w:hyperlink r:id="rId44" w:history="1">
        <w:r w:rsidRPr="00B434FD">
          <w:rPr>
            <w:rStyle w:val="Hyperlink"/>
            <w:rFonts w:cs="Calibri"/>
          </w:rPr>
          <w:t>https://www.stltoday.com/news/local/govt-and-politics/outside-money-flows-into-missouri-aiming-to-influence-race-for/article_b1db15ff-489b-50fc-aaf8-3005ceeaf39b.html</w:t>
        </w:r>
      </w:hyperlink>
      <w:r w:rsidRPr="00B434FD">
        <w:rPr>
          <w:rFonts w:cs="Calibri"/>
        </w:rPr>
        <w:t>, NC)</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JEFFERSON CITY • </w:t>
      </w:r>
      <w:r w:rsidRPr="00B434FD">
        <w:rPr>
          <w:rStyle w:val="StyleUnderline"/>
          <w:rFonts w:ascii="Calibri" w:hAnsi="Calibri" w:cs="Calibri"/>
        </w:rPr>
        <w:t xml:space="preserve">A trio of </w:t>
      </w:r>
      <w:r w:rsidRPr="00CA0B1B">
        <w:rPr>
          <w:rStyle w:val="StyleUnderline"/>
          <w:rFonts w:ascii="Calibri" w:hAnsi="Calibri" w:cs="Calibri"/>
          <w:highlight w:val="yellow"/>
        </w:rPr>
        <w:t>special interest</w:t>
      </w:r>
      <w:r w:rsidRPr="00B434FD">
        <w:rPr>
          <w:rStyle w:val="StyleUnderline"/>
          <w:rFonts w:ascii="Calibri" w:hAnsi="Calibri" w:cs="Calibri"/>
        </w:rPr>
        <w:t xml:space="preserve"> political action </w:t>
      </w:r>
      <w:r w:rsidRPr="00CA0B1B">
        <w:rPr>
          <w:rStyle w:val="StyleUnderline"/>
          <w:rFonts w:ascii="Calibri" w:hAnsi="Calibri" w:cs="Calibri"/>
          <w:highlight w:val="yellow"/>
        </w:rPr>
        <w:t xml:space="preserve">committees have launched </w:t>
      </w:r>
      <w:r w:rsidRPr="00CA0B1B">
        <w:rPr>
          <w:rStyle w:val="Emphasis"/>
          <w:rFonts w:cs="Calibri"/>
          <w:highlight w:val="yellow"/>
        </w:rPr>
        <w:t>attack ads</w:t>
      </w:r>
      <w:r w:rsidRPr="00B434FD">
        <w:rPr>
          <w:rStyle w:val="StyleUnderline"/>
          <w:rFonts w:ascii="Calibri" w:hAnsi="Calibri" w:cs="Calibri"/>
        </w:rPr>
        <w:t xml:space="preserve"> in Missouri’s high-profile U.S. Senate race heading into the Aug. 7 primary election.</w:t>
      </w:r>
      <w:r w:rsidRPr="00B434FD">
        <w:rPr>
          <w:rFonts w:cs="Calibri"/>
          <w:sz w:val="16"/>
        </w:rPr>
        <w:t xml:space="preserve"> </w:t>
      </w:r>
      <w:r w:rsidRPr="00B434FD">
        <w:rPr>
          <w:rStyle w:val="StyleUnderline"/>
          <w:rFonts w:ascii="Calibri" w:hAnsi="Calibri" w:cs="Calibri"/>
        </w:rPr>
        <w:t xml:space="preserve">Although Attorney General Josh </w:t>
      </w:r>
      <w:r w:rsidRPr="00CA0B1B">
        <w:rPr>
          <w:rStyle w:val="StyleUnderline"/>
          <w:rFonts w:ascii="Calibri" w:hAnsi="Calibri" w:cs="Calibri"/>
          <w:highlight w:val="yellow"/>
        </w:rPr>
        <w:t>Hawley must</w:t>
      </w:r>
      <w:r w:rsidRPr="00B434FD">
        <w:rPr>
          <w:rStyle w:val="StyleUnderline"/>
          <w:rFonts w:ascii="Calibri" w:hAnsi="Calibri" w:cs="Calibri"/>
        </w:rPr>
        <w:t xml:space="preserve"> still </w:t>
      </w:r>
      <w:r w:rsidRPr="00CA0B1B">
        <w:rPr>
          <w:rStyle w:val="StyleUnderline"/>
          <w:rFonts w:ascii="Calibri" w:hAnsi="Calibri" w:cs="Calibri"/>
          <w:highlight w:val="yellow"/>
        </w:rPr>
        <w:t>win</w:t>
      </w:r>
      <w:r w:rsidRPr="00B434FD">
        <w:rPr>
          <w:rStyle w:val="StyleUnderline"/>
          <w:rFonts w:ascii="Calibri" w:hAnsi="Calibri" w:cs="Calibri"/>
        </w:rPr>
        <w:t xml:space="preserve"> the Republican nomination </w:t>
      </w:r>
      <w:r w:rsidRPr="00CA0B1B">
        <w:rPr>
          <w:rStyle w:val="StyleUnderline"/>
          <w:rFonts w:ascii="Calibri" w:hAnsi="Calibri" w:cs="Calibri"/>
          <w:highlight w:val="yellow"/>
        </w:rPr>
        <w:t>when voters head to the polls</w:t>
      </w:r>
      <w:r w:rsidRPr="00B434FD">
        <w:rPr>
          <w:rStyle w:val="StyleUnderline"/>
          <w:rFonts w:ascii="Calibri" w:hAnsi="Calibri" w:cs="Calibri"/>
        </w:rPr>
        <w:t xml:space="preserve"> in less than three weeks, the ads pit him as the likely winner to face off </w:t>
      </w:r>
      <w:r w:rsidRPr="00CA0B1B">
        <w:rPr>
          <w:rStyle w:val="StyleUnderline"/>
          <w:rFonts w:ascii="Calibri" w:hAnsi="Calibri" w:cs="Calibri"/>
          <w:highlight w:val="yellow"/>
        </w:rPr>
        <w:t>against</w:t>
      </w:r>
      <w:r w:rsidRPr="00B434FD">
        <w:rPr>
          <w:rStyle w:val="StyleUnderline"/>
          <w:rFonts w:ascii="Calibri" w:hAnsi="Calibri" w:cs="Calibri"/>
        </w:rPr>
        <w:t xml:space="preserve"> incumbent Democrat U.S. Sen. Claire </w:t>
      </w:r>
      <w:r w:rsidRPr="00CA0B1B">
        <w:rPr>
          <w:rStyle w:val="StyleUnderline"/>
          <w:rFonts w:ascii="Calibri" w:hAnsi="Calibri" w:cs="Calibri"/>
          <w:highlight w:val="yellow"/>
        </w:rPr>
        <w:t>McCaskill</w:t>
      </w:r>
      <w:r w:rsidRPr="00B434FD">
        <w:rPr>
          <w:rStyle w:val="StyleUnderline"/>
          <w:rFonts w:ascii="Calibri" w:hAnsi="Calibri" w:cs="Calibri"/>
        </w:rPr>
        <w:t xml:space="preserve"> in November. The ads come as Hawley was feted Thursday by Vice President Mike Pence at an event in St. Louis. In a sign of the importance of the race on a national policy level, President Donald </w:t>
      </w:r>
      <w:r w:rsidRPr="00CA0B1B">
        <w:rPr>
          <w:rStyle w:val="StyleUnderline"/>
          <w:rFonts w:ascii="Calibri" w:hAnsi="Calibri" w:cs="Calibri"/>
          <w:highlight w:val="yellow"/>
        </w:rPr>
        <w:t>Trump</w:t>
      </w:r>
      <w:r w:rsidRPr="00B434FD">
        <w:rPr>
          <w:rStyle w:val="StyleUnderline"/>
          <w:rFonts w:ascii="Calibri" w:hAnsi="Calibri" w:cs="Calibri"/>
        </w:rPr>
        <w:t xml:space="preserve">, who won Missouri by 19 points in 2016, also </w:t>
      </w:r>
      <w:r w:rsidRPr="00CA0B1B">
        <w:rPr>
          <w:rStyle w:val="StyleUnderline"/>
          <w:rFonts w:ascii="Calibri" w:hAnsi="Calibri" w:cs="Calibri"/>
          <w:highlight w:val="yellow"/>
        </w:rPr>
        <w:t>is returning to Missouri next week to raise money</w:t>
      </w:r>
      <w:r w:rsidRPr="00B434FD">
        <w:rPr>
          <w:rStyle w:val="StyleUnderline"/>
          <w:rFonts w:ascii="Calibri" w:hAnsi="Calibri" w:cs="Calibri"/>
        </w:rPr>
        <w:t xml:space="preserve"> for Hawley in Kansas City. Among those weighing in with television ad buys is the Club for Growth Action, which said it is </w:t>
      </w:r>
      <w:r w:rsidRPr="00CA0B1B">
        <w:rPr>
          <w:rStyle w:val="StyleUnderline"/>
          <w:rFonts w:ascii="Calibri" w:hAnsi="Calibri" w:cs="Calibri"/>
          <w:highlight w:val="yellow"/>
        </w:rPr>
        <w:t xml:space="preserve">spending over </w:t>
      </w:r>
      <w:r w:rsidRPr="00CA0B1B">
        <w:rPr>
          <w:rStyle w:val="Emphasis"/>
          <w:rFonts w:cs="Calibri"/>
          <w:highlight w:val="yellow"/>
        </w:rPr>
        <w:t>$2 million</w:t>
      </w:r>
      <w:r w:rsidRPr="00B434FD">
        <w:rPr>
          <w:rStyle w:val="StyleUnderline"/>
          <w:rFonts w:ascii="Calibri" w:hAnsi="Calibri" w:cs="Calibri"/>
        </w:rPr>
        <w:t xml:space="preserve"> over the next two weeks </w:t>
      </w:r>
      <w:r w:rsidRPr="00CA0B1B">
        <w:rPr>
          <w:rStyle w:val="StyleUnderline"/>
          <w:rFonts w:ascii="Calibri" w:hAnsi="Calibri" w:cs="Calibri"/>
          <w:highlight w:val="yellow"/>
        </w:rPr>
        <w:t xml:space="preserve">to </w:t>
      </w:r>
      <w:r w:rsidRPr="00CA0B1B">
        <w:rPr>
          <w:rStyle w:val="Emphasis"/>
          <w:rFonts w:cs="Calibri"/>
          <w:highlight w:val="yellow"/>
        </w:rPr>
        <w:t>target</w:t>
      </w:r>
      <w:r w:rsidRPr="00CA0B1B">
        <w:rPr>
          <w:rStyle w:val="StyleUnderline"/>
          <w:rFonts w:ascii="Calibri" w:hAnsi="Calibri" w:cs="Calibri"/>
          <w:highlight w:val="yellow"/>
        </w:rPr>
        <w:t xml:space="preserve"> McCaskill, viewed as among the most </w:t>
      </w:r>
      <w:r w:rsidRPr="00CA0B1B">
        <w:rPr>
          <w:rStyle w:val="Emphasis"/>
          <w:rFonts w:cs="Calibri"/>
          <w:highlight w:val="yellow"/>
        </w:rPr>
        <w:t>vulnerable</w:t>
      </w:r>
      <w:r w:rsidRPr="00CA0B1B">
        <w:rPr>
          <w:rStyle w:val="StyleUnderline"/>
          <w:rFonts w:ascii="Calibri" w:hAnsi="Calibri" w:cs="Calibri"/>
          <w:highlight w:val="yellow"/>
        </w:rPr>
        <w:t xml:space="preserve"> senator</w:t>
      </w:r>
      <w:r w:rsidRPr="00B434FD">
        <w:rPr>
          <w:rStyle w:val="StyleUnderline"/>
          <w:rFonts w:ascii="Calibri" w:hAnsi="Calibri" w:cs="Calibri"/>
        </w:rPr>
        <w:t xml:space="preserve">s up for re-election. In a statement, Republican political strategist Jeff Roe said Club for Growth Action was entering the race to </w:t>
      </w:r>
      <w:r w:rsidRPr="00CA0B1B">
        <w:rPr>
          <w:rStyle w:val="StyleUnderline"/>
          <w:rFonts w:ascii="Calibri" w:hAnsi="Calibri" w:cs="Calibri"/>
          <w:highlight w:val="yellow"/>
        </w:rPr>
        <w:t xml:space="preserve">help keep the voters </w:t>
      </w:r>
      <w:r w:rsidRPr="00CA0B1B">
        <w:rPr>
          <w:rStyle w:val="Emphasis"/>
          <w:rFonts w:cs="Calibri"/>
          <w:highlight w:val="yellow"/>
        </w:rPr>
        <w:t>focused</w:t>
      </w:r>
      <w:r w:rsidRPr="00CA0B1B">
        <w:rPr>
          <w:rStyle w:val="StyleUnderline"/>
          <w:rFonts w:ascii="Calibri" w:hAnsi="Calibri" w:cs="Calibri"/>
          <w:highlight w:val="yellow"/>
        </w:rPr>
        <w:t xml:space="preserve"> on McCaskill’s </w:t>
      </w:r>
      <w:r w:rsidRPr="00CA0B1B">
        <w:rPr>
          <w:rStyle w:val="Emphasis"/>
          <w:rFonts w:cs="Calibri"/>
          <w:highlight w:val="yellow"/>
        </w:rPr>
        <w:t>“awful record.”</w:t>
      </w:r>
      <w:r w:rsidRPr="00B434FD">
        <w:rPr>
          <w:rStyle w:val="Emphasis"/>
          <w:rFonts w:cs="Calibri"/>
        </w:rPr>
        <w:t xml:space="preserve"> </w:t>
      </w:r>
      <w:r w:rsidRPr="00B434FD">
        <w:rPr>
          <w:rStyle w:val="StyleUnderline"/>
          <w:rFonts w:ascii="Calibri" w:hAnsi="Calibri" w:cs="Calibri"/>
        </w:rPr>
        <w:t xml:space="preserve">“Claire </w:t>
      </w:r>
      <w:r w:rsidRPr="00CA0B1B">
        <w:rPr>
          <w:rStyle w:val="StyleUnderline"/>
          <w:rFonts w:ascii="Calibri" w:hAnsi="Calibri" w:cs="Calibri"/>
          <w:highlight w:val="yellow"/>
        </w:rPr>
        <w:t xml:space="preserve">McCaskill’s </w:t>
      </w:r>
      <w:r w:rsidRPr="00CA0B1B">
        <w:rPr>
          <w:rStyle w:val="Emphasis"/>
          <w:rFonts w:cs="Calibri"/>
          <w:highlight w:val="yellow"/>
        </w:rPr>
        <w:t>reign</w:t>
      </w:r>
      <w:r w:rsidRPr="00CA0B1B">
        <w:rPr>
          <w:rStyle w:val="StyleUnderline"/>
          <w:rFonts w:ascii="Calibri" w:hAnsi="Calibri" w:cs="Calibri"/>
          <w:highlight w:val="yellow"/>
        </w:rPr>
        <w:t xml:space="preserve"> of </w:t>
      </w:r>
      <w:r w:rsidRPr="00CA0B1B">
        <w:rPr>
          <w:rStyle w:val="Emphasis"/>
          <w:rFonts w:cs="Calibri"/>
          <w:highlight w:val="yellow"/>
        </w:rPr>
        <w:t>hypocrisy, self-dealing and liberalism</w:t>
      </w:r>
      <w:r w:rsidRPr="00CA0B1B">
        <w:rPr>
          <w:rStyle w:val="StyleUnderline"/>
          <w:rFonts w:ascii="Calibri" w:hAnsi="Calibri" w:cs="Calibri"/>
          <w:highlight w:val="yellow"/>
        </w:rPr>
        <w:t xml:space="preserve"> is coming to an </w:t>
      </w:r>
      <w:r w:rsidRPr="00CA0B1B">
        <w:rPr>
          <w:rStyle w:val="Emphasis"/>
          <w:rFonts w:cs="Calibri"/>
          <w:highlight w:val="yellow"/>
        </w:rPr>
        <w:t>end</w:t>
      </w:r>
      <w:r w:rsidRPr="00B434FD">
        <w:rPr>
          <w:rStyle w:val="StyleUnderline"/>
          <w:rFonts w:ascii="Calibri" w:hAnsi="Calibri" w:cs="Calibri"/>
        </w:rPr>
        <w:t xml:space="preserve">,” Roe said in a statement issued Wednesday, accompanied by a link to a new TV ad bashing the senator. </w:t>
      </w:r>
      <w:r w:rsidRPr="00B434FD">
        <w:rPr>
          <w:rFonts w:cs="Calibri"/>
          <w:sz w:val="16"/>
        </w:rPr>
        <w:t xml:space="preserve">Also hitting the airwaves in the increasingly volatile race was the conservative Americans for Prosperity political action committee, which is spending $1.8 million on a TV, cable, and digital campaign against the Democrat. </w:t>
      </w:r>
      <w:r w:rsidRPr="00B434FD">
        <w:rPr>
          <w:rStyle w:val="StyleUnderline"/>
          <w:rFonts w:ascii="Calibri" w:hAnsi="Calibri" w:cs="Calibri"/>
        </w:rPr>
        <w:t xml:space="preserve">The 30-second ad criticizes her use of a private plane while she was on a recreational vehicle tour reaching out to Missouri voters earlier this year. It also notes her opposition to a Republican tax cut approved in 2017. </w:t>
      </w:r>
      <w:r w:rsidRPr="00B434FD">
        <w:rPr>
          <w:rFonts w:cs="Calibri"/>
          <w:sz w:val="16"/>
        </w:rPr>
        <w:t>In a statement from her campaign, McCaskill dismissed the charges, saying the ad buy is being financed by the Koch brothers, longtime Republican megadonors. “Claire is not going to apologize for using personal resources to hear from more Missourians about the issues that matter to them. She rode the RV for the majority of her Veterans and Military Families for Claire tour, and the plane was used to add a stop so that she could reach more Missouri veterans,” the statement says. Hawley, meanwhile, is being targeted in separate ad that focuses on one of the donors to his 2016 campaign for attorney general. The ad says the first-term attorney general did not investigate Joplin roofing magnate David Humphreys over a pay-to-play allegation with state lawmakers over pro-business legislation. Humphreys and members of his family associated with TAMKO Building Products contributed $4.5 million to Hawley’s rookie bid for office in 2016. The ad is being paid for by Senate Majority PAC, a Democratic super PAC led by Senate Minority Leader Chuck Schumer, D-NY. In a statement, Hawley spokeswoman Kelli Ford said, “Chuck Schumer is so desperate to save Claire McCaskill that he’s flooded Missouri airwaves with liberal, Hollywood money to spread lies about Josh Hawley.” The ad is betting that Hawley will clear a Republican primary field next month that includes ex-Libertarian presidential candidate Austin Petersen, retired Air Force pilot Tony Monetti and political newcomer Courtland Sykes.</w:t>
      </w:r>
    </w:p>
    <w:p w:rsidR="00C10017" w:rsidRPr="00B434FD" w:rsidRDefault="00C10017" w:rsidP="00C10017">
      <w:pPr>
        <w:rPr>
          <w:rFonts w:cs="Calibri"/>
        </w:rPr>
      </w:pPr>
    </w:p>
    <w:p w:rsidR="00C10017" w:rsidRPr="00B434FD" w:rsidRDefault="00C10017" w:rsidP="00C10017">
      <w:pPr>
        <w:pStyle w:val="Heading3"/>
        <w:tabs>
          <w:tab w:val="left" w:pos="6930"/>
        </w:tabs>
        <w:rPr>
          <w:rFonts w:cs="Calibri"/>
        </w:rPr>
      </w:pPr>
      <w:r w:rsidRPr="00B434FD">
        <w:rPr>
          <w:rFonts w:cs="Calibri"/>
        </w:rPr>
        <w:t>GOP Senate---A2: Missouri---Trump</w:t>
      </w:r>
    </w:p>
    <w:p w:rsidR="00C10017" w:rsidRPr="00B434FD" w:rsidRDefault="00C10017" w:rsidP="00C10017">
      <w:pPr>
        <w:pStyle w:val="Heading4"/>
        <w:rPr>
          <w:rFonts w:cs="Calibri"/>
        </w:rPr>
      </w:pPr>
      <w:r w:rsidRPr="00B434FD">
        <w:rPr>
          <w:rFonts w:cs="Calibri"/>
        </w:rPr>
        <w:t>McCaskill loses now — Trump approval ratings and GOP bashing</w:t>
      </w:r>
    </w:p>
    <w:p w:rsidR="00C10017" w:rsidRPr="00B434FD" w:rsidRDefault="00C10017" w:rsidP="00C10017">
      <w:pPr>
        <w:rPr>
          <w:rFonts w:cs="Calibri"/>
        </w:rPr>
      </w:pPr>
      <w:r w:rsidRPr="00B434FD">
        <w:rPr>
          <w:rStyle w:val="Style13ptBold"/>
          <w:rFonts w:ascii="Calibri" w:hAnsi="Calibri" w:cs="Calibri"/>
        </w:rPr>
        <w:t>Gilbert et al 7/10</w:t>
      </w:r>
      <w:r w:rsidRPr="00B434FD">
        <w:rPr>
          <w:rFonts w:cs="Calibri"/>
        </w:rPr>
        <w:t xml:space="preserve"> (Craig, is the Journal Sentinel's Washington Bureau Chief and writes the Wisconsin Voter blog about politics and elections, Kaitlin Lange and Todd Spangler, 7-10-2018, accessed 7-19-2018, "'Pivot counties' will be key in fight for Senate control", USA TODAY: </w:t>
      </w:r>
      <w:hyperlink r:id="rId45" w:history="1">
        <w:r w:rsidRPr="00B434FD">
          <w:rPr>
            <w:rStyle w:val="Hyperlink"/>
            <w:rFonts w:cs="Calibri"/>
          </w:rPr>
          <w:t>https://www.usatoday.com/story/news/politics/2018/07/10/midterms-senate-democrats-incumbents-trump-pivot-counties-battlegrounds/764592002/</w:t>
        </w:r>
      </w:hyperlink>
      <w:r w:rsidRPr="00B434FD">
        <w:rPr>
          <w:rFonts w:cs="Calibri"/>
        </w:rPr>
        <w:t>)</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INDIANA AND MISSOURI Indiana’s Donnelly and Missouri’s </w:t>
      </w:r>
      <w:r w:rsidRPr="00CA0B1B">
        <w:rPr>
          <w:rStyle w:val="StyleUnderline"/>
          <w:rFonts w:ascii="Calibri" w:hAnsi="Calibri" w:cs="Calibri"/>
          <w:highlight w:val="yellow"/>
        </w:rPr>
        <w:t>McCaskill</w:t>
      </w:r>
      <w:r w:rsidRPr="00B434FD">
        <w:rPr>
          <w:rFonts w:cs="Calibri"/>
          <w:sz w:val="16"/>
        </w:rPr>
        <w:t xml:space="preserve"> are two of the </w:t>
      </w:r>
      <w:r w:rsidRPr="00CA0B1B">
        <w:rPr>
          <w:rStyle w:val="StyleUnderline"/>
          <w:rFonts w:ascii="Calibri" w:hAnsi="Calibri" w:cs="Calibri"/>
          <w:highlight w:val="yellow"/>
        </w:rPr>
        <w:t>most endangered senator</w:t>
      </w:r>
      <w:r w:rsidRPr="00B434FD">
        <w:rPr>
          <w:rFonts w:cs="Calibri"/>
          <w:sz w:val="16"/>
        </w:rPr>
        <w:t xml:space="preserve">s in this group. Donnelly has walked a tightrope as a red-state Democrat and tried to steer clear of polarizing, partisan issues – a tightrope that got trickier with Trump’s election. Rachel Forrester, owner of Rachel’s Hi-Way Café in Alexandria, Indiana, is among Hoosiers who voted for both Donnelly and Trump. Today she’s much happier with Trump than Donnelly, citing the senator’s opposition to the GOP tax cut and saying he “rides the fence” on immigration. “I really felt like there was a bipartisan (approach) with him. I was wrong,” said Forrester. Her county, Madison, northeast of Indianapolis, is typical of many Donnelly-Trump counties. It produced a split outcome in 2012, voting Democratic for Senate and Republican for president. But it got considerably redder in 2016. While GOP nominee Mitt Romney won it by just 5 points in 2012, Trump took it by 25 points two years ago. Donnelly’s campaign trademark is touring the state in his RV. In his re-election bid against the GOP’s Mike Braun, he has touted his support for veteran causes and role in bi-partisan bills praised by Trump, such as the Right to Try legislation, which makes it easier for terminally ill people to receive experimental treatments. Trump has skewered Donnelly as “Sleepin’ Joe,” but pointedly thanked him in May at the signing ceremony for the Right to Try law. </w:t>
      </w:r>
      <w:r w:rsidRPr="00CA0B1B">
        <w:rPr>
          <w:rStyle w:val="StyleUnderline"/>
          <w:rFonts w:ascii="Calibri" w:hAnsi="Calibri" w:cs="Calibri"/>
          <w:highlight w:val="yellow"/>
        </w:rPr>
        <w:t>Missouri voted for Trump by a margin</w:t>
      </w:r>
      <w:r w:rsidRPr="00B434FD">
        <w:rPr>
          <w:rFonts w:cs="Calibri"/>
          <w:sz w:val="16"/>
        </w:rPr>
        <w:t xml:space="preserve"> nearly identical to Indiana’s (</w:t>
      </w:r>
      <w:r w:rsidRPr="00CA0B1B">
        <w:rPr>
          <w:rStyle w:val="StyleUnderline"/>
          <w:rFonts w:ascii="Calibri" w:hAnsi="Calibri" w:cs="Calibri"/>
          <w:highlight w:val="yellow"/>
        </w:rPr>
        <w:t>19 points</w:t>
      </w:r>
      <w:r w:rsidRPr="00B434FD">
        <w:rPr>
          <w:rFonts w:cs="Calibri"/>
          <w:sz w:val="16"/>
        </w:rPr>
        <w:t xml:space="preserve">). </w:t>
      </w:r>
      <w:r w:rsidRPr="00CA0B1B">
        <w:rPr>
          <w:rStyle w:val="StyleUnderline"/>
          <w:rFonts w:ascii="Calibri" w:hAnsi="Calibri" w:cs="Calibri"/>
          <w:highlight w:val="yellow"/>
        </w:rPr>
        <w:t>Close to half the state’s counties</w:t>
      </w:r>
      <w:r w:rsidRPr="00B434FD">
        <w:rPr>
          <w:rFonts w:cs="Calibri"/>
          <w:sz w:val="16"/>
        </w:rPr>
        <w:t xml:space="preserve"> (50 out 114) </w:t>
      </w:r>
      <w:r w:rsidRPr="00CA0B1B">
        <w:rPr>
          <w:rStyle w:val="StyleUnderline"/>
          <w:rFonts w:ascii="Calibri" w:hAnsi="Calibri" w:cs="Calibri"/>
          <w:highlight w:val="yellow"/>
        </w:rPr>
        <w:t>voted for both McCaskill</w:t>
      </w:r>
      <w:r w:rsidRPr="00B434FD">
        <w:rPr>
          <w:rFonts w:cs="Calibri"/>
          <w:sz w:val="16"/>
        </w:rPr>
        <w:t xml:space="preserve"> in 2012 </w:t>
      </w:r>
      <w:r w:rsidRPr="00CA0B1B">
        <w:rPr>
          <w:rStyle w:val="StyleUnderline"/>
          <w:rFonts w:ascii="Calibri" w:hAnsi="Calibri" w:cs="Calibri"/>
          <w:highlight w:val="yellow"/>
        </w:rPr>
        <w:t>and Trump</w:t>
      </w:r>
      <w:r w:rsidRPr="00B434FD">
        <w:rPr>
          <w:rFonts w:cs="Calibri"/>
          <w:sz w:val="16"/>
        </w:rPr>
        <w:t xml:space="preserve"> in 2016. They ranged from the GOP stronghold of Greene County in the Ozarks to the more sparsely populated farm counties in the north. </w:t>
      </w:r>
      <w:r w:rsidRPr="00CA0B1B">
        <w:rPr>
          <w:rStyle w:val="StyleUnderline"/>
          <w:rFonts w:ascii="Calibri" w:hAnsi="Calibri" w:cs="Calibri"/>
          <w:highlight w:val="yellow"/>
        </w:rPr>
        <w:t>Their shift two years ago was massive</w:t>
      </w:r>
      <w:r w:rsidRPr="00B434FD">
        <w:rPr>
          <w:rFonts w:cs="Calibri"/>
          <w:sz w:val="16"/>
        </w:rPr>
        <w:t xml:space="preserve">: On average, </w:t>
      </w:r>
      <w:r w:rsidRPr="00CA0B1B">
        <w:rPr>
          <w:rStyle w:val="StyleUnderline"/>
          <w:rFonts w:ascii="Calibri" w:hAnsi="Calibri" w:cs="Calibri"/>
          <w:highlight w:val="yellow"/>
        </w:rPr>
        <w:t>Trump’s margin</w:t>
      </w:r>
      <w:r w:rsidRPr="00B434FD">
        <w:rPr>
          <w:rStyle w:val="StyleUnderline"/>
          <w:rFonts w:ascii="Calibri" w:hAnsi="Calibri" w:cs="Calibri"/>
        </w:rPr>
        <w:t xml:space="preserve"> in these 50 </w:t>
      </w:r>
      <w:r w:rsidRPr="00CA0B1B">
        <w:rPr>
          <w:rStyle w:val="StyleUnderline"/>
          <w:rFonts w:ascii="Calibri" w:hAnsi="Calibri" w:cs="Calibri"/>
          <w:highlight w:val="yellow"/>
        </w:rPr>
        <w:t>counties was 22 points better than Romney’s</w:t>
      </w:r>
      <w:r w:rsidRPr="00B434FD">
        <w:rPr>
          <w:rFonts w:cs="Calibri"/>
          <w:sz w:val="16"/>
        </w:rPr>
        <w:t xml:space="preserve">. Bashed by conservatives as too liberal, McCaskill has campaigned heavily outside Missouri’s Democratic strongholds in St. Louis and Kansas City. By her own tally, she held 50 town halls in 2017, about two-fifths of them in Trump counties. While offering to work with the White House on issues such as border control, </w:t>
      </w:r>
      <w:r w:rsidRPr="00CA0B1B">
        <w:rPr>
          <w:rStyle w:val="StyleUnderline"/>
          <w:rFonts w:ascii="Calibri" w:hAnsi="Calibri" w:cs="Calibri"/>
          <w:highlight w:val="yellow"/>
        </w:rPr>
        <w:t>McCaskill has generally sided with her party on big contested issues such as the GOP tax bill</w:t>
      </w:r>
      <w:r w:rsidRPr="00B434FD">
        <w:rPr>
          <w:rStyle w:val="StyleUnderline"/>
          <w:rFonts w:ascii="Calibri" w:hAnsi="Calibri" w:cs="Calibri"/>
        </w:rPr>
        <w:t>.</w:t>
      </w:r>
      <w:r w:rsidRPr="00B434FD">
        <w:rPr>
          <w:rFonts w:cs="Calibri"/>
          <w:sz w:val="16"/>
        </w:rPr>
        <w:t xml:space="preserve"> Her leading Republican opponent, state Attorney General Josh </w:t>
      </w:r>
      <w:r w:rsidRPr="00CA0B1B">
        <w:rPr>
          <w:rStyle w:val="StyleUnderline"/>
          <w:rFonts w:ascii="Calibri" w:hAnsi="Calibri" w:cs="Calibri"/>
          <w:highlight w:val="yellow"/>
        </w:rPr>
        <w:t>Hawley</w:t>
      </w:r>
      <w:r w:rsidRPr="00B434FD">
        <w:rPr>
          <w:rFonts w:cs="Calibri"/>
          <w:sz w:val="16"/>
        </w:rPr>
        <w:t xml:space="preserve">, has </w:t>
      </w:r>
      <w:r w:rsidRPr="00CA0B1B">
        <w:rPr>
          <w:rStyle w:val="StyleUnderline"/>
          <w:rFonts w:ascii="Calibri" w:hAnsi="Calibri" w:cs="Calibri"/>
          <w:highlight w:val="yellow"/>
        </w:rPr>
        <w:t>called her out of touch</w:t>
      </w:r>
      <w:r w:rsidRPr="00B434FD">
        <w:rPr>
          <w:rFonts w:cs="Calibri"/>
          <w:sz w:val="16"/>
        </w:rPr>
        <w:t xml:space="preserve">, while she has accused him of being too easy on former Gov. Eric Greitens, who quit in June amid a storm of scandals. </w:t>
      </w:r>
      <w:r w:rsidRPr="00B434FD">
        <w:rPr>
          <w:rStyle w:val="StyleUnderline"/>
          <w:rFonts w:ascii="Calibri" w:hAnsi="Calibri" w:cs="Calibri"/>
        </w:rPr>
        <w:t>McCaskill has already survived two chancy elections due to good fortune and her own political skills</w:t>
      </w:r>
      <w:r w:rsidRPr="00B434FD">
        <w:rPr>
          <w:rFonts w:cs="Calibri"/>
          <w:sz w:val="16"/>
        </w:rPr>
        <w:t>. “</w:t>
      </w:r>
      <w:r w:rsidRPr="00B434FD">
        <w:rPr>
          <w:rStyle w:val="StyleUnderline"/>
          <w:rFonts w:ascii="Calibri" w:hAnsi="Calibri" w:cs="Calibri"/>
        </w:rPr>
        <w:t>She’s always had trouble</w:t>
      </w:r>
      <w:r w:rsidRPr="00B434FD">
        <w:rPr>
          <w:rFonts w:cs="Calibri"/>
          <w:sz w:val="16"/>
        </w:rPr>
        <w:t>,” said political scientist Steve Smith of Washington University in St. Louis, Missouri, who said, “this is a great time for her to be running” because of the traditional midterm struggles of the president’s party. “Her strategy all along has been to be conspicuously moderate and whenever possible non-partisan or bipartisan, while keeping her Democratic base happy,” Smith said, calling it a dicey balancing act but one “she is very good at.”</w:t>
      </w:r>
    </w:p>
    <w:p w:rsidR="00C10017" w:rsidRPr="00B434FD" w:rsidRDefault="00C10017" w:rsidP="00C10017">
      <w:pPr>
        <w:rPr>
          <w:rFonts w:cs="Calibri"/>
        </w:rPr>
      </w:pPr>
      <w:r w:rsidRPr="00B434FD">
        <w:rPr>
          <w:rFonts w:cs="Calibri"/>
          <w:noProof/>
        </w:rPr>
        <w:drawing>
          <wp:inline distT="0" distB="0" distL="0" distR="0" wp14:anchorId="70D75B2A" wp14:editId="10D147F5">
            <wp:extent cx="2868141" cy="33763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72017" cy="3380948"/>
                    </a:xfrm>
                    <a:prstGeom prst="rect">
                      <a:avLst/>
                    </a:prstGeom>
                  </pic:spPr>
                </pic:pic>
              </a:graphicData>
            </a:graphic>
          </wp:inline>
        </w:drawing>
      </w:r>
    </w:p>
    <w:p w:rsidR="00C10017" w:rsidRPr="00B434FD" w:rsidRDefault="00C10017" w:rsidP="00C10017">
      <w:pPr>
        <w:pStyle w:val="Heading4"/>
        <w:rPr>
          <w:rFonts w:cs="Calibri"/>
        </w:rPr>
      </w:pPr>
      <w:r w:rsidRPr="00B434FD">
        <w:rPr>
          <w:rFonts w:cs="Calibri"/>
        </w:rPr>
        <w:t>Dems lose Missouri — Clinton didn’t win enough votes, and Trump is popular locally</w:t>
      </w:r>
    </w:p>
    <w:p w:rsidR="00C10017" w:rsidRPr="00B434FD" w:rsidRDefault="00C10017" w:rsidP="00C10017">
      <w:pPr>
        <w:rPr>
          <w:rFonts w:cs="Calibri"/>
        </w:rPr>
      </w:pPr>
      <w:r w:rsidRPr="00B434FD">
        <w:rPr>
          <w:rStyle w:val="Style13ptBold"/>
          <w:rFonts w:ascii="Calibri" w:hAnsi="Calibri" w:cs="Calibri"/>
        </w:rPr>
        <w:t>Mahtesian 5/10</w:t>
      </w:r>
      <w:r w:rsidRPr="00B434FD">
        <w:rPr>
          <w:rFonts w:cs="Calibri"/>
        </w:rPr>
        <w:t xml:space="preserve"> (Charlie, is senior politics editor for Politico, 5-10-2018, accessed 7-19-2018, "Why the Democrats Just Lost the Senate", POLITICO Magazine: </w:t>
      </w:r>
      <w:hyperlink r:id="rId47" w:history="1">
        <w:r w:rsidRPr="00B434FD">
          <w:rPr>
            <w:rStyle w:val="Hyperlink"/>
            <w:rFonts w:cs="Calibri"/>
          </w:rPr>
          <w:t>https://www.politico.com/magazine/story/2018/05/10/can-the-democrats-win-the-2018-senate-midterms-218330</w:t>
        </w:r>
      </w:hyperlink>
      <w:r w:rsidRPr="00B434FD">
        <w:rPr>
          <w:rFonts w:cs="Calibri"/>
        </w:rPr>
        <w:t>)</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In any case, picking up two seats is the easy part. </w:t>
      </w:r>
      <w:r w:rsidRPr="00CA0B1B">
        <w:rPr>
          <w:rStyle w:val="Emphasis"/>
          <w:rFonts w:cs="Calibri"/>
          <w:highlight w:val="yellow"/>
        </w:rPr>
        <w:t>The Dem</w:t>
      </w:r>
      <w:r w:rsidRPr="00B434FD">
        <w:rPr>
          <w:rStyle w:val="Emphasis"/>
          <w:rFonts w:cs="Calibri"/>
        </w:rPr>
        <w:t>ocrat</w:t>
      </w:r>
      <w:r w:rsidRPr="00CA0B1B">
        <w:rPr>
          <w:rStyle w:val="Emphasis"/>
          <w:rFonts w:cs="Calibri"/>
          <w:highlight w:val="yellow"/>
        </w:rPr>
        <w:t>s</w:t>
      </w:r>
      <w:r w:rsidRPr="00B434FD">
        <w:rPr>
          <w:rStyle w:val="Emphasis"/>
          <w:rFonts w:cs="Calibri"/>
        </w:rPr>
        <w:t xml:space="preserve"> </w:t>
      </w:r>
      <w:r w:rsidRPr="00CA0B1B">
        <w:rPr>
          <w:rStyle w:val="Emphasis"/>
          <w:rFonts w:cs="Calibri"/>
          <w:highlight w:val="yellow"/>
        </w:rPr>
        <w:t xml:space="preserve">must </w:t>
      </w:r>
      <w:r w:rsidRPr="00B434FD">
        <w:rPr>
          <w:rStyle w:val="Emphasis"/>
          <w:rFonts w:cs="Calibri"/>
        </w:rPr>
        <w:t xml:space="preserve">also </w:t>
      </w:r>
      <w:r w:rsidRPr="00CA0B1B">
        <w:rPr>
          <w:rStyle w:val="Emphasis"/>
          <w:rFonts w:cs="Calibri"/>
          <w:highlight w:val="yellow"/>
        </w:rPr>
        <w:t>protect incumbents in 10 states that Trump won</w:t>
      </w:r>
      <w:r w:rsidRPr="00B434FD">
        <w:rPr>
          <w:rStyle w:val="Emphasis"/>
          <w:rFonts w:cs="Calibri"/>
        </w:rPr>
        <w:t xml:space="preserve"> in 2016.</w:t>
      </w:r>
      <w:r w:rsidRPr="00B434FD">
        <w:rPr>
          <w:rFonts w:cs="Calibri"/>
          <w:sz w:val="16"/>
        </w:rPr>
        <w:t xml:space="preserve"> Five of those senators (Indiana’s Joe Donnelly; Missouri’s Claire </w:t>
      </w:r>
      <w:r w:rsidRPr="00CA0B1B">
        <w:rPr>
          <w:rStyle w:val="StyleUnderline"/>
          <w:rFonts w:ascii="Calibri" w:hAnsi="Calibri" w:cs="Calibri"/>
          <w:highlight w:val="yellow"/>
        </w:rPr>
        <w:t>McCaskill</w:t>
      </w:r>
      <w:r w:rsidRPr="00B434FD">
        <w:rPr>
          <w:rFonts w:cs="Calibri"/>
          <w:sz w:val="16"/>
        </w:rPr>
        <w:t xml:space="preserve">; Montana’s Jon Tester; North Dakota’s Heidi Heitkamp; and Manchin) </w:t>
      </w:r>
      <w:r w:rsidRPr="00CA0B1B">
        <w:rPr>
          <w:rStyle w:val="StyleUnderline"/>
          <w:rFonts w:ascii="Calibri" w:hAnsi="Calibri" w:cs="Calibri"/>
          <w:highlight w:val="yellow"/>
        </w:rPr>
        <w:t>represent state</w:t>
      </w:r>
      <w:r w:rsidRPr="00B434FD">
        <w:rPr>
          <w:rFonts w:cs="Calibri"/>
          <w:sz w:val="16"/>
        </w:rPr>
        <w:t xml:space="preserve">s </w:t>
      </w:r>
      <w:r w:rsidRPr="00CA0B1B">
        <w:rPr>
          <w:rStyle w:val="StyleUnderline"/>
          <w:rFonts w:ascii="Calibri" w:hAnsi="Calibri" w:cs="Calibri"/>
          <w:highlight w:val="yellow"/>
        </w:rPr>
        <w:t>where</w:t>
      </w:r>
      <w:r w:rsidRPr="00B434FD">
        <w:rPr>
          <w:rFonts w:cs="Calibri"/>
          <w:sz w:val="16"/>
        </w:rPr>
        <w:t xml:space="preserve"> Hillary </w:t>
      </w:r>
      <w:r w:rsidRPr="00CA0B1B">
        <w:rPr>
          <w:rStyle w:val="StyleUnderline"/>
          <w:rFonts w:ascii="Calibri" w:hAnsi="Calibri" w:cs="Calibri"/>
          <w:highlight w:val="yellow"/>
        </w:rPr>
        <w:t>Clinton failed to muster</w:t>
      </w:r>
      <w:r w:rsidRPr="00B434FD">
        <w:rPr>
          <w:rStyle w:val="StyleUnderline"/>
          <w:rFonts w:ascii="Calibri" w:hAnsi="Calibri" w:cs="Calibri"/>
        </w:rPr>
        <w:t xml:space="preserve"> even </w:t>
      </w:r>
      <w:r w:rsidRPr="00CA0B1B">
        <w:rPr>
          <w:rStyle w:val="StyleUnderline"/>
          <w:rFonts w:ascii="Calibri" w:hAnsi="Calibri" w:cs="Calibri"/>
          <w:highlight w:val="yellow"/>
        </w:rPr>
        <w:t>40 percent</w:t>
      </w:r>
      <w:r w:rsidRPr="00B434FD">
        <w:rPr>
          <w:rStyle w:val="StyleUnderline"/>
          <w:rFonts w:ascii="Calibri" w:hAnsi="Calibri" w:cs="Calibri"/>
        </w:rPr>
        <w:t xml:space="preserve"> of the vote. </w:t>
      </w:r>
      <w:r w:rsidRPr="00CA0B1B">
        <w:rPr>
          <w:rStyle w:val="StyleUnderline"/>
          <w:rFonts w:ascii="Calibri" w:hAnsi="Calibri" w:cs="Calibri"/>
          <w:highlight w:val="yellow"/>
        </w:rPr>
        <w:t>The Dem</w:t>
      </w:r>
      <w:r w:rsidRPr="00B434FD">
        <w:rPr>
          <w:rStyle w:val="StyleUnderline"/>
          <w:rFonts w:ascii="Calibri" w:hAnsi="Calibri" w:cs="Calibri"/>
        </w:rPr>
        <w:t xml:space="preserve">ocratic </w:t>
      </w:r>
      <w:r w:rsidRPr="00CA0B1B">
        <w:rPr>
          <w:rStyle w:val="StyleUnderline"/>
          <w:rFonts w:ascii="Calibri" w:hAnsi="Calibri" w:cs="Calibri"/>
          <w:highlight w:val="yellow"/>
        </w:rPr>
        <w:t>brand is no asset in many of these places</w:t>
      </w:r>
      <w:r w:rsidRPr="00B434FD">
        <w:rPr>
          <w:rFonts w:cs="Calibri"/>
          <w:sz w:val="16"/>
        </w:rPr>
        <w:t xml:space="preserve">. Equally important, </w:t>
      </w:r>
      <w:r w:rsidRPr="00CA0B1B">
        <w:rPr>
          <w:rStyle w:val="Emphasis"/>
          <w:rFonts w:cs="Calibri"/>
          <w:highlight w:val="yellow"/>
        </w:rPr>
        <w:t>the president known for his historically weak approval ratings at the national level remains popular locally</w:t>
      </w:r>
      <w:r w:rsidRPr="00B434FD">
        <w:rPr>
          <w:rFonts w:cs="Calibri"/>
          <w:sz w:val="16"/>
        </w:rPr>
        <w:t xml:space="preserve"> in states like Montana, North Dakota and West Virginia.</w:t>
      </w:r>
    </w:p>
    <w:p w:rsidR="00C10017" w:rsidRPr="00B434FD" w:rsidRDefault="00C10017" w:rsidP="00C10017">
      <w:pPr>
        <w:pStyle w:val="Heading3"/>
        <w:rPr>
          <w:rFonts w:cs="Calibri"/>
        </w:rPr>
      </w:pPr>
      <w:r w:rsidRPr="00B434FD">
        <w:rPr>
          <w:rFonts w:cs="Calibri"/>
        </w:rPr>
        <w:t>GOP Senate---A2: Nevada</w:t>
      </w:r>
    </w:p>
    <w:p w:rsidR="00C10017" w:rsidRPr="00B434FD" w:rsidRDefault="00C10017" w:rsidP="00C10017">
      <w:pPr>
        <w:pStyle w:val="Heading4"/>
        <w:rPr>
          <w:rFonts w:cs="Calibri"/>
        </w:rPr>
      </w:pPr>
      <w:r w:rsidRPr="00B434FD">
        <w:rPr>
          <w:rFonts w:cs="Calibri"/>
        </w:rPr>
        <w:t xml:space="preserve">Heller takes Nevada for the GOP – </w:t>
      </w:r>
      <w:r w:rsidRPr="00B434FD">
        <w:rPr>
          <w:rFonts w:cs="Calibri"/>
          <w:u w:val="single"/>
        </w:rPr>
        <w:t>razor-thin</w:t>
      </w:r>
      <w:r w:rsidRPr="00B434FD">
        <w:rPr>
          <w:rFonts w:cs="Calibri"/>
        </w:rPr>
        <w:t xml:space="preserve"> margin.</w:t>
      </w:r>
    </w:p>
    <w:p w:rsidR="00C10017" w:rsidRPr="00B434FD" w:rsidRDefault="00C10017" w:rsidP="00C10017">
      <w:pPr>
        <w:rPr>
          <w:rFonts w:cs="Calibri"/>
          <w:sz w:val="16"/>
          <w:szCs w:val="16"/>
        </w:rPr>
      </w:pPr>
      <w:r w:rsidRPr="00B434FD">
        <w:rPr>
          <w:rStyle w:val="Style13ptBold"/>
          <w:rFonts w:ascii="Calibri" w:hAnsi="Calibri" w:cs="Calibri"/>
        </w:rPr>
        <w:t>Golshan ‘6/11</w:t>
      </w:r>
      <w:r w:rsidRPr="00B434FD">
        <w:rPr>
          <w:rFonts w:cs="Calibri"/>
        </w:rPr>
        <w:t xml:space="preserve"> </w:t>
      </w:r>
      <w:r w:rsidRPr="00B434FD">
        <w:rPr>
          <w:rFonts w:cs="Calibri"/>
          <w:sz w:val="16"/>
          <w:szCs w:val="16"/>
        </w:rPr>
        <w:t xml:space="preserve">(Tara; political reporter for Vox.; Vox; 6/11/18; “Sen. Dean Heller is Democrats’ biggest Senate target in 2018”; </w:t>
      </w:r>
      <w:hyperlink r:id="rId48" w:history="1">
        <w:r w:rsidRPr="00B434FD">
          <w:rPr>
            <w:rStyle w:val="Hyperlink"/>
            <w:rFonts w:cs="Calibri"/>
            <w:sz w:val="16"/>
            <w:szCs w:val="16"/>
          </w:rPr>
          <w:t>https://www.vox.com/policy-and-politics/2018/6/11/17286122/nevada-senate-midterms-2018-heller-rosen</w:t>
        </w:r>
      </w:hyperlink>
      <w:r w:rsidRPr="00B434FD">
        <w:rPr>
          <w:rFonts w:cs="Calibri"/>
          <w:sz w:val="16"/>
          <w:szCs w:val="16"/>
        </w:rPr>
        <w:t>; Accessed: 7/19/18; RY)</w:t>
      </w:r>
    </w:p>
    <w:p w:rsidR="00C10017" w:rsidRPr="00B434FD" w:rsidRDefault="00C10017" w:rsidP="00C10017">
      <w:pPr>
        <w:rPr>
          <w:rFonts w:cs="Calibri"/>
          <w:sz w:val="16"/>
        </w:rPr>
      </w:pPr>
      <w:r w:rsidRPr="00B434FD">
        <w:rPr>
          <w:rFonts w:cs="Calibri"/>
          <w:u w:val="single"/>
        </w:rPr>
        <w:t>There’s no way around i</w:t>
      </w:r>
      <w:r w:rsidRPr="00B434FD">
        <w:rPr>
          <w:rFonts w:cs="Calibri"/>
          <w:sz w:val="16"/>
        </w:rPr>
        <w:t xml:space="preserve">t: If </w:t>
      </w:r>
      <w:r w:rsidRPr="00CA0B1B">
        <w:rPr>
          <w:rFonts w:cs="Calibri"/>
          <w:highlight w:val="yellow"/>
          <w:u w:val="single"/>
        </w:rPr>
        <w:t>Democrats</w:t>
      </w:r>
      <w:r w:rsidRPr="00B434FD">
        <w:rPr>
          <w:rFonts w:cs="Calibri"/>
          <w:u w:val="single"/>
        </w:rPr>
        <w:t xml:space="preserve"> </w:t>
      </w:r>
      <w:r w:rsidRPr="00B434FD">
        <w:rPr>
          <w:rFonts w:cs="Calibri"/>
          <w:sz w:val="16"/>
        </w:rPr>
        <w:t xml:space="preserve">want to cut into the Republican Senate majority in 2018, they </w:t>
      </w:r>
      <w:r w:rsidRPr="00CA0B1B">
        <w:rPr>
          <w:rFonts w:cs="Calibri"/>
          <w:highlight w:val="yellow"/>
          <w:u w:val="single"/>
        </w:rPr>
        <w:t>need to defeat</w:t>
      </w:r>
      <w:r w:rsidRPr="00B434FD">
        <w:rPr>
          <w:rFonts w:cs="Calibri"/>
          <w:u w:val="single"/>
        </w:rPr>
        <w:t xml:space="preserve"> Nevada Sen. Dean </w:t>
      </w:r>
      <w:r w:rsidRPr="00CA0B1B">
        <w:rPr>
          <w:rFonts w:cs="Calibri"/>
          <w:highlight w:val="yellow"/>
          <w:u w:val="single"/>
        </w:rPr>
        <w:t>Heller</w:t>
      </w:r>
      <w:r w:rsidRPr="00B434FD">
        <w:rPr>
          <w:rFonts w:cs="Calibri"/>
          <w:sz w:val="16"/>
        </w:rPr>
        <w:t xml:space="preserve">. He’s the only Republican senator up for reelection in a state Hillary Clinton won in 2016. </w:t>
      </w:r>
      <w:r w:rsidRPr="00CA0B1B">
        <w:rPr>
          <w:rFonts w:cs="Calibri"/>
          <w:highlight w:val="yellow"/>
          <w:u w:val="single"/>
        </w:rPr>
        <w:t xml:space="preserve">He has a </w:t>
      </w:r>
      <w:r w:rsidRPr="00CA0B1B">
        <w:rPr>
          <w:rFonts w:cs="Calibri"/>
          <w:b/>
          <w:highlight w:val="yellow"/>
          <w:u w:val="single"/>
        </w:rPr>
        <w:t>2-point net approval rating</w:t>
      </w:r>
      <w:r w:rsidRPr="00B434FD">
        <w:rPr>
          <w:rFonts w:cs="Calibri"/>
          <w:sz w:val="16"/>
        </w:rPr>
        <w:t xml:space="preserve">, and President Donald </w:t>
      </w:r>
      <w:r w:rsidRPr="00B434FD">
        <w:rPr>
          <w:rFonts w:cs="Calibri"/>
          <w:u w:val="single"/>
        </w:rPr>
        <w:t>Trump is underwater in the state</w:t>
      </w:r>
      <w:r w:rsidRPr="00B434FD">
        <w:rPr>
          <w:rFonts w:cs="Calibri"/>
          <w:sz w:val="16"/>
        </w:rPr>
        <w:t xml:space="preserve">. Nevada Democrats also have one big advantage: They have about 60,000 more registered voters in the state than Republicans do. Nevada voters will go to the polls on Tuesday for the state’s primary elections, setting up who will face off in November. In spite of some very public needling from Trump over the Obamacare repeal bill last year, </w:t>
      </w:r>
      <w:r w:rsidRPr="00CA0B1B">
        <w:rPr>
          <w:rFonts w:cs="Calibri"/>
          <w:highlight w:val="yellow"/>
          <w:u w:val="single"/>
        </w:rPr>
        <w:t xml:space="preserve">Heller </w:t>
      </w:r>
      <w:r w:rsidRPr="00CA0B1B">
        <w:rPr>
          <w:rFonts w:cs="Calibri"/>
          <w:b/>
          <w:highlight w:val="yellow"/>
          <w:u w:val="single"/>
        </w:rPr>
        <w:t>got Trump’s support</w:t>
      </w:r>
      <w:r w:rsidRPr="00B434FD">
        <w:rPr>
          <w:rFonts w:cs="Calibri"/>
          <w:u w:val="single"/>
        </w:rPr>
        <w:t xml:space="preserve"> to avoid a serious Republican challenge</w:t>
      </w:r>
      <w:r w:rsidRPr="00B434FD">
        <w:rPr>
          <w:rFonts w:cs="Calibri"/>
          <w:sz w:val="16"/>
        </w:rPr>
        <w:t>: Far-right candidate Danny T</w:t>
      </w:r>
      <w:r w:rsidRPr="00B434FD">
        <w:rPr>
          <w:rFonts w:cs="Calibri"/>
          <w:u w:val="single"/>
        </w:rPr>
        <w:t xml:space="preserve">arkanian dropped out to run for a different House race </w:t>
      </w:r>
      <w:r w:rsidRPr="00B434FD">
        <w:rPr>
          <w:rFonts w:cs="Calibri"/>
          <w:sz w:val="16"/>
        </w:rPr>
        <w:t>instead. Meanwhile, Democrats are rallying around freshman Rep. Jacky Rosen, who beat Tarkanian in 2016.</w:t>
      </w:r>
    </w:p>
    <w:p w:rsidR="00C10017" w:rsidRPr="00B434FD" w:rsidRDefault="00C10017" w:rsidP="00C10017">
      <w:pPr>
        <w:pStyle w:val="Heading4"/>
        <w:rPr>
          <w:rFonts w:cs="Calibri"/>
        </w:rPr>
      </w:pPr>
      <w:r w:rsidRPr="00B434FD">
        <w:rPr>
          <w:rFonts w:cs="Calibri"/>
        </w:rPr>
        <w:t xml:space="preserve">Comparatively, he’s </w:t>
      </w:r>
      <w:r w:rsidRPr="00B434FD">
        <w:rPr>
          <w:rFonts w:cs="Calibri"/>
          <w:u w:val="single"/>
        </w:rPr>
        <w:t>more prolific</w:t>
      </w:r>
      <w:r w:rsidRPr="00B434FD">
        <w:rPr>
          <w:rFonts w:cs="Calibri"/>
        </w:rPr>
        <w:t xml:space="preserve"> in terms of bills.</w:t>
      </w:r>
    </w:p>
    <w:p w:rsidR="00C10017" w:rsidRPr="00B434FD" w:rsidRDefault="00C10017" w:rsidP="00C10017">
      <w:pPr>
        <w:rPr>
          <w:rFonts w:cs="Calibri"/>
          <w:sz w:val="16"/>
          <w:szCs w:val="16"/>
        </w:rPr>
      </w:pPr>
      <w:r w:rsidRPr="00B434FD">
        <w:rPr>
          <w:rStyle w:val="Style13ptBold"/>
          <w:rFonts w:ascii="Calibri" w:hAnsi="Calibri" w:cs="Calibri"/>
        </w:rPr>
        <w:t>Giwargis ‘7/6</w:t>
      </w:r>
      <w:r w:rsidRPr="00B434FD">
        <w:rPr>
          <w:rFonts w:cs="Calibri"/>
        </w:rPr>
        <w:t xml:space="preserve"> </w:t>
      </w:r>
      <w:r w:rsidRPr="00B434FD">
        <w:rPr>
          <w:rFonts w:cs="Calibri"/>
          <w:sz w:val="16"/>
          <w:szCs w:val="16"/>
        </w:rPr>
        <w:t xml:space="preserve">(Ramona; Assyrian American Journalist and the daughter of renowned Assyrian writer and linguist, Rabi Tobia Giwargis.; Las Vegas Review Journal; “Heller, confident in re-election, promotes record in Congress”; 7/6/18; </w:t>
      </w:r>
      <w:hyperlink r:id="rId49" w:history="1">
        <w:r w:rsidRPr="00B434FD">
          <w:rPr>
            <w:rStyle w:val="Hyperlink"/>
            <w:rFonts w:cs="Calibri"/>
            <w:sz w:val="16"/>
            <w:szCs w:val="16"/>
          </w:rPr>
          <w:t>https://www.reviewjournal.com/news/politics-and-government/nevada/heller-confident-in-re-election-promotes-record-in-congress/</w:t>
        </w:r>
      </w:hyperlink>
      <w:r w:rsidRPr="00B434FD">
        <w:rPr>
          <w:rFonts w:cs="Calibri"/>
          <w:sz w:val="16"/>
          <w:szCs w:val="16"/>
        </w:rPr>
        <w:t>; Accessed: 7/19/18; RY)</w:t>
      </w:r>
    </w:p>
    <w:p w:rsidR="00C10017" w:rsidRPr="00B434FD" w:rsidRDefault="00C10017" w:rsidP="00C10017">
      <w:pPr>
        <w:rPr>
          <w:rFonts w:cs="Calibri"/>
          <w:sz w:val="16"/>
        </w:rPr>
      </w:pPr>
      <w:r w:rsidRPr="00B434FD">
        <w:rPr>
          <w:rFonts w:cs="Calibri"/>
          <w:sz w:val="16"/>
        </w:rPr>
        <w:t>“</w:t>
      </w:r>
      <w:r w:rsidRPr="00CA0B1B">
        <w:rPr>
          <w:rFonts w:cs="Calibri"/>
          <w:highlight w:val="yellow"/>
          <w:u w:val="single"/>
        </w:rPr>
        <w:t xml:space="preserve">I have </w:t>
      </w:r>
      <w:r w:rsidRPr="00CA0B1B">
        <w:rPr>
          <w:rFonts w:cs="Calibri"/>
          <w:b/>
          <w:highlight w:val="yellow"/>
          <w:u w:val="single"/>
        </w:rPr>
        <w:t>never lost</w:t>
      </w:r>
      <w:r w:rsidRPr="00B434FD">
        <w:rPr>
          <w:rFonts w:cs="Calibri"/>
          <w:u w:val="single"/>
        </w:rPr>
        <w:t xml:space="preserve"> an election</w:t>
      </w:r>
      <w:r w:rsidRPr="00B434FD">
        <w:rPr>
          <w:rFonts w:cs="Calibri"/>
          <w:sz w:val="16"/>
        </w:rPr>
        <w:t xml:space="preserve">,” </w:t>
      </w:r>
      <w:r w:rsidRPr="00B434FD">
        <w:rPr>
          <w:rFonts w:cs="Calibri"/>
          <w:u w:val="single"/>
        </w:rPr>
        <w:t>said Heller</w:t>
      </w:r>
      <w:r w:rsidRPr="00B434FD">
        <w:rPr>
          <w:rFonts w:cs="Calibri"/>
          <w:sz w:val="16"/>
        </w:rPr>
        <w:t xml:space="preserve">, Nevada’s senior senator, who faces Democratic U.S. Rep. Jacky Rosen in his bid for re-election. “At the end of the day, </w:t>
      </w:r>
      <w:r w:rsidRPr="00CA0B1B">
        <w:rPr>
          <w:rFonts w:cs="Calibri"/>
          <w:highlight w:val="yellow"/>
          <w:u w:val="single"/>
        </w:rPr>
        <w:t>Nevada wants someone</w:t>
      </w:r>
      <w:r w:rsidRPr="00CA0B1B">
        <w:rPr>
          <w:rFonts w:cs="Calibri"/>
          <w:sz w:val="16"/>
          <w:highlight w:val="yellow"/>
        </w:rPr>
        <w:t xml:space="preserve"> </w:t>
      </w:r>
      <w:r w:rsidRPr="00CA0B1B">
        <w:rPr>
          <w:rFonts w:cs="Calibri"/>
          <w:highlight w:val="yellow"/>
          <w:u w:val="single"/>
        </w:rPr>
        <w:t>who</w:t>
      </w:r>
      <w:r w:rsidRPr="00B434FD">
        <w:rPr>
          <w:rFonts w:cs="Calibri"/>
          <w:u w:val="single"/>
        </w:rPr>
        <w:t xml:space="preserve"> </w:t>
      </w:r>
      <w:r w:rsidRPr="00CA0B1B">
        <w:rPr>
          <w:rFonts w:cs="Calibri"/>
          <w:highlight w:val="yellow"/>
          <w:u w:val="single"/>
        </w:rPr>
        <w:t>delivers</w:t>
      </w:r>
      <w:r w:rsidRPr="00B434FD">
        <w:rPr>
          <w:rFonts w:cs="Calibri"/>
          <w:sz w:val="16"/>
        </w:rPr>
        <w:t xml:space="preserve"> for Nevada. </w:t>
      </w:r>
      <w:r w:rsidRPr="00B434FD">
        <w:rPr>
          <w:rFonts w:cs="Calibri"/>
          <w:u w:val="single"/>
        </w:rPr>
        <w:t>What is on my opponent’s record?</w:t>
      </w:r>
      <w:r w:rsidRPr="00B434FD">
        <w:rPr>
          <w:rFonts w:cs="Calibri"/>
          <w:sz w:val="16"/>
        </w:rPr>
        <w:t xml:space="preserve"> Show me anything that she has done.” Heller, a 58-year-old father of four who moved to Nevada from California when he was an infant, got his start in politics in 1990 by winning a seat in the Nevada Assembly. </w:t>
      </w:r>
      <w:r w:rsidRPr="00B434FD">
        <w:rPr>
          <w:rFonts w:cs="Calibri"/>
          <w:u w:val="single"/>
        </w:rPr>
        <w:t>He was elected Secretary of State</w:t>
      </w:r>
      <w:r w:rsidRPr="00B434FD">
        <w:rPr>
          <w:rFonts w:cs="Calibri"/>
          <w:sz w:val="16"/>
        </w:rPr>
        <w:t xml:space="preserve"> five years later </w:t>
      </w:r>
      <w:r w:rsidRPr="00B434FD">
        <w:rPr>
          <w:rFonts w:cs="Calibri"/>
          <w:u w:val="single"/>
        </w:rPr>
        <w:t>and then served in the U.S. House for two terms from 2007 to 2011</w:t>
      </w:r>
      <w:r w:rsidRPr="00B434FD">
        <w:rPr>
          <w:rFonts w:cs="Calibri"/>
          <w:sz w:val="16"/>
        </w:rPr>
        <w:t xml:space="preserve"> before being appointed by Gov. Brian Sandoval to the U.S. Senate and winning a full term to the upper chamber in 2012. Now </w:t>
      </w:r>
      <w:r w:rsidRPr="00CA0B1B">
        <w:rPr>
          <w:rFonts w:cs="Calibri"/>
          <w:highlight w:val="yellow"/>
          <w:u w:val="single"/>
        </w:rPr>
        <w:t>he’s the only</w:t>
      </w:r>
      <w:r w:rsidRPr="00B434FD">
        <w:rPr>
          <w:rFonts w:cs="Calibri"/>
          <w:u w:val="single"/>
        </w:rPr>
        <w:t xml:space="preserve"> Senate </w:t>
      </w:r>
      <w:r w:rsidRPr="00CA0B1B">
        <w:rPr>
          <w:rFonts w:cs="Calibri"/>
          <w:highlight w:val="yellow"/>
          <w:u w:val="single"/>
        </w:rPr>
        <w:t xml:space="preserve">Republican </w:t>
      </w:r>
      <w:r w:rsidRPr="00CA0B1B">
        <w:rPr>
          <w:rFonts w:cs="Calibri"/>
          <w:b/>
          <w:highlight w:val="yellow"/>
          <w:u w:val="single"/>
        </w:rPr>
        <w:t>up for re-election</w:t>
      </w:r>
      <w:r w:rsidRPr="00B434FD">
        <w:rPr>
          <w:rFonts w:cs="Calibri"/>
          <w:u w:val="single"/>
        </w:rPr>
        <w:t xml:space="preserve"> in a state won by Hillary Clinton</w:t>
      </w:r>
      <w:r w:rsidRPr="00B434FD">
        <w:rPr>
          <w:rFonts w:cs="Calibri"/>
          <w:sz w:val="16"/>
        </w:rPr>
        <w:t xml:space="preserve">. Republicans hold 51 seats in the Senate and may need to hold Heller’s seat to keep the majority. Rosen has outraised him 2-to-1 — with 86 percent of her campaign cash from outside Nevada — in the past two quarters, campaign finance records show. But it could be worse. In an exclusive interview with the Review-Journal, </w:t>
      </w:r>
      <w:r w:rsidRPr="00CA0B1B">
        <w:rPr>
          <w:rFonts w:cs="Calibri"/>
          <w:highlight w:val="yellow"/>
          <w:u w:val="single"/>
        </w:rPr>
        <w:t>Heller said he</w:t>
      </w:r>
      <w:r w:rsidRPr="00B434FD">
        <w:rPr>
          <w:rFonts w:cs="Calibri"/>
          <w:u w:val="single"/>
        </w:rPr>
        <w:t xml:space="preserve"> has </w:t>
      </w:r>
      <w:r w:rsidRPr="00CA0B1B">
        <w:rPr>
          <w:rFonts w:cs="Calibri"/>
          <w:b/>
          <w:highlight w:val="yellow"/>
          <w:u w:val="single"/>
        </w:rPr>
        <w:t>passed 86 pieces of legislation</w:t>
      </w:r>
      <w:r w:rsidRPr="00B434FD">
        <w:rPr>
          <w:rFonts w:cs="Calibri"/>
          <w:u w:val="single"/>
        </w:rPr>
        <w:t xml:space="preserve"> while Rosen</w:t>
      </w:r>
      <w:r w:rsidRPr="00B434FD">
        <w:rPr>
          <w:rFonts w:cs="Calibri"/>
          <w:sz w:val="16"/>
        </w:rPr>
        <w:t xml:space="preserve"> has </w:t>
      </w:r>
      <w:r w:rsidRPr="00B434FD">
        <w:rPr>
          <w:rFonts w:cs="Calibri"/>
          <w:u w:val="single"/>
        </w:rPr>
        <w:t>passed none</w:t>
      </w:r>
      <w:r w:rsidRPr="00B434FD">
        <w:rPr>
          <w:rFonts w:cs="Calibri"/>
          <w:sz w:val="16"/>
        </w:rPr>
        <w:t>. Rosen spokesman Stewart Boss refuted the claim, saying the congresswoman has directly co-sponsored six bills that have been signed into law and co-sponsored 398 bills overall. Rosen has agreed to a similar sitdown interview with the Review-Journal in August.</w:t>
      </w:r>
    </w:p>
    <w:p w:rsidR="00C10017" w:rsidRPr="00B434FD" w:rsidRDefault="00C10017" w:rsidP="00C10017">
      <w:pPr>
        <w:pStyle w:val="Heading3"/>
        <w:rPr>
          <w:rFonts w:cs="Calibri"/>
        </w:rPr>
      </w:pPr>
      <w:r w:rsidRPr="00B434FD">
        <w:rPr>
          <w:rFonts w:cs="Calibri"/>
        </w:rPr>
        <w:t>GOP Senate---A2: North Dakota</w:t>
      </w:r>
    </w:p>
    <w:p w:rsidR="00C10017" w:rsidRPr="00B434FD" w:rsidRDefault="00C10017" w:rsidP="00C10017">
      <w:pPr>
        <w:pStyle w:val="Heading4"/>
        <w:rPr>
          <w:rFonts w:cs="Calibri"/>
        </w:rPr>
      </w:pPr>
      <w:r w:rsidRPr="00B434FD">
        <w:rPr>
          <w:rFonts w:cs="Calibri"/>
        </w:rPr>
        <w:t>Heitkamp trailing in polling – it’s an uphill battle for Dems</w:t>
      </w:r>
    </w:p>
    <w:p w:rsidR="00C10017" w:rsidRPr="00B434FD" w:rsidRDefault="00C10017" w:rsidP="00C10017">
      <w:pPr>
        <w:rPr>
          <w:rFonts w:cs="Calibri"/>
        </w:rPr>
      </w:pPr>
      <w:r w:rsidRPr="00B434FD">
        <w:rPr>
          <w:rStyle w:val="Style13ptBold"/>
          <w:rFonts w:ascii="Calibri" w:hAnsi="Calibri" w:cs="Calibri"/>
        </w:rPr>
        <w:t>Scott 7/10</w:t>
      </w:r>
      <w:r w:rsidRPr="00B434FD">
        <w:rPr>
          <w:rFonts w:cs="Calibri"/>
        </w:rPr>
        <w:t xml:space="preserve"> – (Dylan Scott, policy reporter. 2018, “New polls show Democrats have a narrow path to a Senate majority.” Vox, July 10, Accessed 7/19/18, Available Online at </w:t>
      </w:r>
      <w:hyperlink r:id="rId50" w:history="1">
        <w:r w:rsidRPr="00B434FD">
          <w:rPr>
            <w:rStyle w:val="Hyperlink"/>
            <w:rFonts w:cs="Calibri"/>
          </w:rPr>
          <w:t>https://www.vox.com/policy-and-politics/2018/7/10/17553404/senate-elections-2018-polls-florida-arizona-nevada)//JoHsu</w:t>
        </w:r>
      </w:hyperlink>
    </w:p>
    <w:p w:rsidR="00C10017" w:rsidRPr="00B434FD" w:rsidRDefault="00C10017" w:rsidP="00C10017">
      <w:pPr>
        <w:rPr>
          <w:rFonts w:cs="Calibri"/>
        </w:rPr>
      </w:pPr>
    </w:p>
    <w:p w:rsidR="00C10017" w:rsidRPr="00B434FD" w:rsidRDefault="00C10017" w:rsidP="00C10017">
      <w:pPr>
        <w:rPr>
          <w:rFonts w:cs="Calibri"/>
          <w:sz w:val="16"/>
        </w:rPr>
      </w:pPr>
      <w:r w:rsidRPr="00B434FD">
        <w:rPr>
          <w:rStyle w:val="StyleUnderline"/>
          <w:rFonts w:ascii="Calibri" w:hAnsi="Calibri" w:cs="Calibri"/>
        </w:rPr>
        <w:t xml:space="preserve">Indiana and </w:t>
      </w:r>
      <w:r w:rsidRPr="00CA0B1B">
        <w:rPr>
          <w:rStyle w:val="StyleUnderline"/>
          <w:rFonts w:ascii="Calibri" w:hAnsi="Calibri" w:cs="Calibri"/>
          <w:highlight w:val="yellow"/>
        </w:rPr>
        <w:t>North Dakota</w:t>
      </w:r>
      <w:r w:rsidRPr="00B434FD">
        <w:rPr>
          <w:rStyle w:val="StyleUnderline"/>
          <w:rFonts w:ascii="Calibri" w:hAnsi="Calibri" w:cs="Calibri"/>
        </w:rPr>
        <w:t xml:space="preserve"> might </w:t>
      </w:r>
      <w:r w:rsidRPr="00CA0B1B">
        <w:rPr>
          <w:rStyle w:val="StyleUnderline"/>
          <w:rFonts w:ascii="Calibri" w:hAnsi="Calibri" w:cs="Calibri"/>
          <w:highlight w:val="yellow"/>
        </w:rPr>
        <w:t>present the toughest races for 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w:t>
      </w:r>
      <w:r w:rsidRPr="00CA0B1B">
        <w:rPr>
          <w:rStyle w:val="StyleUnderline"/>
          <w:rFonts w:ascii="Calibri" w:hAnsi="Calibri" w:cs="Calibri"/>
          <w:highlight w:val="yellow"/>
        </w:rPr>
        <w:t>Axios found</w:t>
      </w:r>
      <w:r w:rsidRPr="00B434FD">
        <w:rPr>
          <w:rFonts w:cs="Calibri"/>
          <w:sz w:val="16"/>
        </w:rPr>
        <w:t xml:space="preserve"> incumbent Sen. Joe Donnelly down 2 points to Republican Mike Braun in Indiana, and the only other poll about the race put Braun ahead by 1 point. In North Dakota Democratic Sen. Heidi </w:t>
      </w:r>
      <w:r w:rsidRPr="00CA0B1B">
        <w:rPr>
          <w:rStyle w:val="StyleUnderline"/>
          <w:rFonts w:ascii="Calibri" w:hAnsi="Calibri" w:cs="Calibri"/>
          <w:highlight w:val="yellow"/>
        </w:rPr>
        <w:t>Heitkamp trailed</w:t>
      </w:r>
      <w:r w:rsidRPr="00B434FD">
        <w:rPr>
          <w:rStyle w:val="StyleUnderline"/>
          <w:rFonts w:ascii="Calibri" w:hAnsi="Calibri" w:cs="Calibri"/>
        </w:rPr>
        <w:t xml:space="preserve"> </w:t>
      </w:r>
      <w:r w:rsidRPr="00B434FD">
        <w:rPr>
          <w:rFonts w:cs="Calibri"/>
          <w:sz w:val="16"/>
        </w:rPr>
        <w:t xml:space="preserve">Republican Rep. Kevin </w:t>
      </w:r>
      <w:r w:rsidRPr="00CA0B1B">
        <w:rPr>
          <w:rStyle w:val="StyleUnderline"/>
          <w:rFonts w:ascii="Calibri" w:hAnsi="Calibri" w:cs="Calibri"/>
          <w:highlight w:val="yellow"/>
        </w:rPr>
        <w:t>Cramer by 5 points</w:t>
      </w:r>
      <w:r w:rsidRPr="00B434FD">
        <w:rPr>
          <w:rFonts w:cs="Calibri"/>
          <w:sz w:val="16"/>
        </w:rPr>
        <w:t xml:space="preserve"> in the new Axios survey. The </w:t>
      </w:r>
      <w:r w:rsidRPr="00CA0B1B">
        <w:rPr>
          <w:rStyle w:val="StyleUnderline"/>
          <w:rFonts w:ascii="Calibri" w:hAnsi="Calibri" w:cs="Calibri"/>
          <w:highlight w:val="yellow"/>
        </w:rPr>
        <w:t>other polling</w:t>
      </w:r>
      <w:r w:rsidRPr="00B434FD">
        <w:rPr>
          <w:rStyle w:val="StyleUnderline"/>
          <w:rFonts w:ascii="Calibri" w:hAnsi="Calibri" w:cs="Calibri"/>
        </w:rPr>
        <w:t xml:space="preserve"> also </w:t>
      </w:r>
      <w:r w:rsidRPr="00CA0B1B">
        <w:rPr>
          <w:rStyle w:val="StyleUnderline"/>
          <w:rFonts w:ascii="Calibri" w:hAnsi="Calibri" w:cs="Calibri"/>
          <w:highlight w:val="yellow"/>
        </w:rPr>
        <w:t>indicates</w:t>
      </w:r>
      <w:r w:rsidRPr="00B434FD">
        <w:rPr>
          <w:rStyle w:val="StyleUnderline"/>
          <w:rFonts w:ascii="Calibri" w:hAnsi="Calibri" w:cs="Calibri"/>
        </w:rPr>
        <w:t xml:space="preserve"> </w:t>
      </w:r>
      <w:r w:rsidRPr="00CA0B1B">
        <w:rPr>
          <w:rStyle w:val="StyleUnderline"/>
          <w:rFonts w:ascii="Calibri" w:hAnsi="Calibri" w:cs="Calibri"/>
          <w:highlight w:val="yellow"/>
        </w:rPr>
        <w:t>a close contest</w:t>
      </w:r>
      <w:r w:rsidRPr="00B434FD">
        <w:rPr>
          <w:rStyle w:val="StyleUnderline"/>
          <w:rFonts w:ascii="Calibri" w:hAnsi="Calibri" w:cs="Calibri"/>
        </w:rPr>
        <w:t xml:space="preserve"> there.</w:t>
      </w:r>
      <w:r w:rsidRPr="00B434FD">
        <w:rPr>
          <w:rFonts w:cs="Calibri"/>
          <w:sz w:val="16"/>
        </w:rPr>
        <w:t xml:space="preserve"> (The Axios survey also did not include Texas, where Democratic Rep. Beto O’Rourke has flirted with competing against incumbent Republican Sen. Ted Cruz.) </w:t>
      </w:r>
      <w:r w:rsidRPr="00CA0B1B">
        <w:rPr>
          <w:rStyle w:val="StyleUnderline"/>
          <w:rFonts w:ascii="Calibri" w:hAnsi="Calibri" w:cs="Calibri"/>
          <w:highlight w:val="yellow"/>
        </w:rPr>
        <w:t>It’s an uphill battle for 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They’ve known that from the start</w:t>
      </w:r>
      <w:r w:rsidRPr="00B434FD">
        <w:rPr>
          <w:rFonts w:cs="Calibri"/>
          <w:sz w:val="16"/>
        </w:rPr>
        <w:t>. If there is good news to be found here, they seem to have a genuinely good shot at holding onto a lot of the Senate seats in these Trump-won states. If they can do that, while flipping Arizona and Nevada from red to blue, they can conceivably get those 51 votes in the next Congress.</w:t>
      </w:r>
    </w:p>
    <w:p w:rsidR="00C10017" w:rsidRPr="00B434FD" w:rsidRDefault="00C10017" w:rsidP="00C10017">
      <w:pPr>
        <w:pStyle w:val="Heading4"/>
        <w:rPr>
          <w:rFonts w:cs="Calibri"/>
        </w:rPr>
      </w:pPr>
      <w:r w:rsidRPr="00B434FD">
        <w:rPr>
          <w:rFonts w:cs="Calibri"/>
        </w:rPr>
        <w:t xml:space="preserve">GOP wins North Dakota – polls and past elections prove </w:t>
      </w:r>
    </w:p>
    <w:p w:rsidR="00C10017" w:rsidRPr="00B434FD" w:rsidRDefault="00C10017" w:rsidP="00C10017">
      <w:pPr>
        <w:rPr>
          <w:rFonts w:cs="Calibri"/>
        </w:rPr>
      </w:pPr>
      <w:r w:rsidRPr="00B434FD">
        <w:rPr>
          <w:rStyle w:val="Style13ptBold"/>
          <w:rFonts w:ascii="Calibri" w:hAnsi="Calibri" w:cs="Calibri"/>
        </w:rPr>
        <w:t>Enten</w:t>
      </w:r>
      <w:r w:rsidRPr="00B434FD">
        <w:rPr>
          <w:rFonts w:cs="Calibri"/>
        </w:rPr>
        <w:t xml:space="preserve">, Senior Writer and Analyst, CNN Politics, </w:t>
      </w:r>
      <w:r w:rsidRPr="00B434FD">
        <w:rPr>
          <w:rStyle w:val="Style13ptBold"/>
          <w:rFonts w:ascii="Calibri" w:hAnsi="Calibri" w:cs="Calibri"/>
        </w:rPr>
        <w:t>6-23</w:t>
      </w:r>
    </w:p>
    <w:p w:rsidR="00C10017" w:rsidRPr="00B434FD" w:rsidRDefault="00C10017" w:rsidP="00C10017">
      <w:pPr>
        <w:rPr>
          <w:rFonts w:cs="Calibri"/>
        </w:rPr>
      </w:pPr>
      <w:r w:rsidRPr="00B434FD">
        <w:rPr>
          <w:rFonts w:cs="Calibri"/>
        </w:rPr>
        <w:t xml:space="preserve">(Harry, This poll shows why it's difficult for Democrats to take the Senate, CNN Politics, </w:t>
      </w:r>
      <w:hyperlink r:id="rId51" w:history="1">
        <w:r w:rsidRPr="00B434FD">
          <w:rPr>
            <w:rStyle w:val="Hyperlink"/>
            <w:rFonts w:cs="Calibri"/>
          </w:rPr>
          <w:t>https://www.cnn.com/2018/06/23/politics/enten-poll-of-the-week-north-dakota-democrat-senate/index.html</w:t>
        </w:r>
      </w:hyperlink>
      <w:r w:rsidRPr="00B434FD">
        <w:rPr>
          <w:rFonts w:cs="Calibri"/>
        </w:rPr>
        <w:t>, Accessed 7/19/18, HSS – JMoore)</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B434FD">
        <w:rPr>
          <w:rFonts w:cs="Calibri"/>
          <w:sz w:val="16"/>
        </w:rPr>
        <w:t>The poll of the week</w:t>
      </w:r>
      <w:r w:rsidRPr="00B434FD">
        <w:rPr>
          <w:rStyle w:val="StyleUnderline"/>
          <w:rFonts w:ascii="Calibri" w:hAnsi="Calibri" w:cs="Calibri"/>
        </w:rPr>
        <w:t xml:space="preserve">: </w:t>
      </w:r>
      <w:r w:rsidRPr="00CA0B1B">
        <w:rPr>
          <w:rStyle w:val="StyleUnderline"/>
          <w:rFonts w:ascii="Calibri" w:hAnsi="Calibri" w:cs="Calibri"/>
          <w:highlight w:val="yellow"/>
        </w:rPr>
        <w:t>A new Mason-Dixon poll in North Dakota puts Republican</w:t>
      </w:r>
      <w:r w:rsidRPr="00B434FD">
        <w:rPr>
          <w:rStyle w:val="StyleUnderline"/>
          <w:rFonts w:ascii="Calibri" w:hAnsi="Calibri" w:cs="Calibri"/>
        </w:rPr>
        <w:t xml:space="preserve"> Kevin </w:t>
      </w:r>
      <w:r w:rsidRPr="00CA0B1B">
        <w:rPr>
          <w:rStyle w:val="StyleUnderline"/>
          <w:rFonts w:ascii="Calibri" w:hAnsi="Calibri" w:cs="Calibri"/>
          <w:highlight w:val="yellow"/>
        </w:rPr>
        <w:t>Cramer ahead of Dem</w:t>
      </w:r>
      <w:r w:rsidRPr="00B434FD">
        <w:rPr>
          <w:rStyle w:val="StyleUnderline"/>
          <w:rFonts w:ascii="Calibri" w:hAnsi="Calibri" w:cs="Calibri"/>
        </w:rPr>
        <w:t xml:space="preserve">ocratic Sen. Heidi </w:t>
      </w:r>
      <w:r w:rsidRPr="00CA0B1B">
        <w:rPr>
          <w:rStyle w:val="StyleUnderline"/>
          <w:rFonts w:ascii="Calibri" w:hAnsi="Calibri" w:cs="Calibri"/>
          <w:highlight w:val="yellow"/>
        </w:rPr>
        <w:t>Heitkamp 48% to 44%.</w:t>
      </w:r>
      <w:r w:rsidRPr="00B434FD">
        <w:rPr>
          <w:rStyle w:val="StyleUnderline"/>
          <w:rFonts w:ascii="Calibri" w:hAnsi="Calibri" w:cs="Calibri"/>
        </w:rPr>
        <w:t xml:space="preserve"> Republican Donald </w:t>
      </w:r>
      <w:r w:rsidRPr="00CA0B1B">
        <w:rPr>
          <w:rStyle w:val="StyleUnderline"/>
          <w:rFonts w:ascii="Calibri" w:hAnsi="Calibri" w:cs="Calibri"/>
          <w:highlight w:val="yellow"/>
        </w:rPr>
        <w:t>Trump won the state by 36 points</w:t>
      </w:r>
      <w:r w:rsidRPr="00B434FD">
        <w:rPr>
          <w:rStyle w:val="StyleUnderline"/>
          <w:rFonts w:ascii="Calibri" w:hAnsi="Calibri" w:cs="Calibri"/>
        </w:rPr>
        <w:t xml:space="preserve"> in 2016. It's the first non-partisan poll of the race that uses live interviews and called cell phones. There have been </w:t>
      </w:r>
      <w:r w:rsidRPr="00CA0B1B">
        <w:rPr>
          <w:rStyle w:val="StyleUnderline"/>
          <w:rFonts w:ascii="Calibri" w:hAnsi="Calibri" w:cs="Calibri"/>
          <w:highlight w:val="yellow"/>
        </w:rPr>
        <w:t>16 incumbents</w:t>
      </w:r>
      <w:r w:rsidRPr="00B434FD">
        <w:rPr>
          <w:rStyle w:val="StyleUnderline"/>
          <w:rFonts w:ascii="Calibri" w:hAnsi="Calibri" w:cs="Calibri"/>
        </w:rPr>
        <w:t xml:space="preserve"> who </w:t>
      </w:r>
      <w:r w:rsidRPr="00CA0B1B">
        <w:rPr>
          <w:rStyle w:val="StyleUnderline"/>
          <w:rFonts w:ascii="Calibri" w:hAnsi="Calibri" w:cs="Calibri"/>
          <w:highlight w:val="yellow"/>
        </w:rPr>
        <w:t>were down in the polls</w:t>
      </w:r>
      <w:r w:rsidRPr="00B434FD">
        <w:rPr>
          <w:rStyle w:val="StyleUnderline"/>
          <w:rFonts w:ascii="Calibri" w:hAnsi="Calibri" w:cs="Calibri"/>
        </w:rPr>
        <w:t xml:space="preserve"> at this point in the cycle since 2006. Six of them (38%) won. </w:t>
      </w:r>
      <w:r w:rsidRPr="00B434FD">
        <w:rPr>
          <w:rFonts w:cs="Calibri"/>
          <w:sz w:val="16"/>
        </w:rPr>
        <w:t xml:space="preserve">What's the big idea: </w:t>
      </w:r>
      <w:r w:rsidRPr="00B434FD">
        <w:rPr>
          <w:rStyle w:val="StyleUnderline"/>
          <w:rFonts w:ascii="Calibri" w:hAnsi="Calibri" w:cs="Calibri"/>
        </w:rPr>
        <w:t xml:space="preserve">The new </w:t>
      </w:r>
      <w:r w:rsidRPr="00CA0B1B">
        <w:rPr>
          <w:rStyle w:val="StyleUnderline"/>
          <w:rFonts w:ascii="Calibri" w:hAnsi="Calibri" w:cs="Calibri"/>
          <w:highlight w:val="yellow"/>
        </w:rPr>
        <w:t>Mason-Dixon</w:t>
      </w:r>
      <w:r w:rsidRPr="00B434FD">
        <w:rPr>
          <w:rStyle w:val="StyleUnderline"/>
          <w:rFonts w:ascii="Calibri" w:hAnsi="Calibri" w:cs="Calibri"/>
        </w:rPr>
        <w:t xml:space="preserve"> poll </w:t>
      </w:r>
      <w:r w:rsidRPr="00CA0B1B">
        <w:rPr>
          <w:rStyle w:val="StyleUnderline"/>
          <w:rFonts w:ascii="Calibri" w:hAnsi="Calibri" w:cs="Calibri"/>
          <w:highlight w:val="yellow"/>
        </w:rPr>
        <w:t>is bad news for 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w:t>
      </w:r>
      <w:r w:rsidRPr="00CA0B1B">
        <w:rPr>
          <w:rStyle w:val="StyleUnderline"/>
          <w:rFonts w:ascii="Calibri" w:hAnsi="Calibri" w:cs="Calibri"/>
          <w:highlight w:val="yellow"/>
        </w:rPr>
        <w:t>who</w:t>
      </w:r>
      <w:r w:rsidRPr="00B434FD">
        <w:rPr>
          <w:rStyle w:val="StyleUnderline"/>
          <w:rFonts w:ascii="Calibri" w:hAnsi="Calibri" w:cs="Calibri"/>
        </w:rPr>
        <w:t xml:space="preserve"> probably </w:t>
      </w:r>
      <w:r w:rsidRPr="00CA0B1B">
        <w:rPr>
          <w:rStyle w:val="StyleUnderline"/>
          <w:rFonts w:ascii="Calibri" w:hAnsi="Calibri" w:cs="Calibri"/>
          <w:highlight w:val="yellow"/>
        </w:rPr>
        <w:t>need to hold onto</w:t>
      </w:r>
      <w:r w:rsidRPr="00B434FD">
        <w:rPr>
          <w:rStyle w:val="StyleUnderline"/>
          <w:rFonts w:ascii="Calibri" w:hAnsi="Calibri" w:cs="Calibri"/>
        </w:rPr>
        <w:t xml:space="preserve"> the </w:t>
      </w:r>
      <w:r w:rsidRPr="00CA0B1B">
        <w:rPr>
          <w:rStyle w:val="StyleUnderline"/>
          <w:rFonts w:ascii="Calibri" w:hAnsi="Calibri" w:cs="Calibri"/>
          <w:highlight w:val="yellow"/>
        </w:rPr>
        <w:t>North Dakota</w:t>
      </w:r>
      <w:r w:rsidRPr="00B434FD">
        <w:rPr>
          <w:rStyle w:val="StyleUnderline"/>
          <w:rFonts w:ascii="Calibri" w:hAnsi="Calibri" w:cs="Calibri"/>
        </w:rPr>
        <w:t xml:space="preserve"> Senate seat in order </w:t>
      </w:r>
      <w:r w:rsidRPr="00CA0B1B">
        <w:rPr>
          <w:rStyle w:val="StyleUnderline"/>
          <w:rFonts w:ascii="Calibri" w:hAnsi="Calibri" w:cs="Calibri"/>
          <w:highlight w:val="yellow"/>
        </w:rPr>
        <w:t>to have a realistic shot of winning back control of the Senate</w:t>
      </w:r>
      <w:r w:rsidRPr="00B434FD">
        <w:rPr>
          <w:rStyle w:val="StyleUnderline"/>
          <w:rFonts w:ascii="Calibri" w:hAnsi="Calibri" w:cs="Calibri"/>
        </w:rPr>
        <w:t xml:space="preserve"> in 2018. </w:t>
      </w:r>
      <w:r w:rsidRPr="00B434FD">
        <w:rPr>
          <w:rFonts w:cs="Calibri"/>
          <w:sz w:val="16"/>
        </w:rPr>
        <w:t xml:space="preserve">Polls indicate that </w:t>
      </w:r>
      <w:r w:rsidRPr="00B434FD">
        <w:rPr>
          <w:rStyle w:val="StyleUnderline"/>
          <w:rFonts w:ascii="Calibri" w:hAnsi="Calibri" w:cs="Calibri"/>
        </w:rPr>
        <w:t xml:space="preserve">the national environment will favor Democrats this fall. If every Senate seat were up for reelection, Democrats might have a good shot of winning a majority. But only about a third (35) actually have elections this fall. close dialog </w:t>
      </w:r>
      <w:r w:rsidRPr="00B434FD">
        <w:rPr>
          <w:rFonts w:cs="Calibri"/>
          <w:sz w:val="16"/>
        </w:rPr>
        <w:t xml:space="preserve">Democrats currently control 26 of these Senate seats. That means </w:t>
      </w:r>
      <w:r w:rsidRPr="00B434FD">
        <w:rPr>
          <w:rStyle w:val="StyleUnderline"/>
          <w:rFonts w:ascii="Calibri" w:hAnsi="Calibri" w:cs="Calibri"/>
        </w:rPr>
        <w:t>there are only nine Republican held seats from which Democrats will need to win at least two to have a majority come next January.</w:t>
      </w:r>
      <w:r w:rsidRPr="00B434FD">
        <w:rPr>
          <w:rFonts w:cs="Calibri"/>
          <w:sz w:val="16"/>
        </w:rPr>
        <w:t xml:space="preserve"> For every Democratic held Senate seat the Republicans win, the Democrats need to win an additional Republican seat. So </w:t>
      </w:r>
      <w:r w:rsidRPr="00CA0B1B">
        <w:rPr>
          <w:rStyle w:val="StyleUnderline"/>
          <w:rFonts w:ascii="Calibri" w:hAnsi="Calibri" w:cs="Calibri"/>
          <w:highlight w:val="yellow"/>
        </w:rPr>
        <w:t>if Republicans win</w:t>
      </w:r>
      <w:r w:rsidRPr="00B434FD">
        <w:rPr>
          <w:rStyle w:val="StyleUnderline"/>
          <w:rFonts w:ascii="Calibri" w:hAnsi="Calibri" w:cs="Calibri"/>
        </w:rPr>
        <w:t xml:space="preserve"> in </w:t>
      </w:r>
      <w:r w:rsidRPr="00CA0B1B">
        <w:rPr>
          <w:rStyle w:val="StyleUnderline"/>
          <w:rFonts w:ascii="Calibri" w:hAnsi="Calibri" w:cs="Calibri"/>
          <w:highlight w:val="yellow"/>
        </w:rPr>
        <w:t>North Dakota</w:t>
      </w:r>
      <w:r w:rsidRPr="00B434FD">
        <w:rPr>
          <w:rStyle w:val="StyleUnderline"/>
          <w:rFonts w:ascii="Calibri" w:hAnsi="Calibri" w:cs="Calibri"/>
        </w:rPr>
        <w:t xml:space="preserve"> </w:t>
      </w:r>
      <w:r w:rsidRPr="00B434FD">
        <w:rPr>
          <w:rFonts w:cs="Calibri"/>
          <w:sz w:val="16"/>
        </w:rPr>
        <w:t xml:space="preserve">(and no other Democratic held seat), </w:t>
      </w:r>
      <w:r w:rsidRPr="00B434FD">
        <w:rPr>
          <w:rStyle w:val="StyleUnderline"/>
          <w:rFonts w:ascii="Calibri" w:hAnsi="Calibri" w:cs="Calibri"/>
        </w:rPr>
        <w:t xml:space="preserve">then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w:t>
      </w:r>
      <w:r w:rsidRPr="00CA0B1B">
        <w:rPr>
          <w:rStyle w:val="StyleUnderline"/>
          <w:rFonts w:ascii="Calibri" w:hAnsi="Calibri" w:cs="Calibri"/>
          <w:highlight w:val="yellow"/>
        </w:rPr>
        <w:t>will need to pick up three</w:t>
      </w:r>
      <w:r w:rsidRPr="00B434FD">
        <w:rPr>
          <w:rStyle w:val="StyleUnderline"/>
          <w:rFonts w:ascii="Calibri" w:hAnsi="Calibri" w:cs="Calibri"/>
        </w:rPr>
        <w:t xml:space="preserve"> Republican </w:t>
      </w:r>
      <w:r w:rsidRPr="00CA0B1B">
        <w:rPr>
          <w:rStyle w:val="StyleUnderline"/>
          <w:rFonts w:ascii="Calibri" w:hAnsi="Calibri" w:cs="Calibri"/>
          <w:highlight w:val="yellow"/>
        </w:rPr>
        <w:t>seats</w:t>
      </w:r>
      <w:r w:rsidRPr="00B434FD">
        <w:rPr>
          <w:rStyle w:val="StyleUnderline"/>
          <w:rFonts w:ascii="Calibri" w:hAnsi="Calibri" w:cs="Calibri"/>
        </w:rPr>
        <w:t>.</w:t>
      </w:r>
    </w:p>
    <w:p w:rsidR="00C10017" w:rsidRPr="00B434FD" w:rsidRDefault="00C10017" w:rsidP="00C10017">
      <w:pPr>
        <w:pStyle w:val="Heading4"/>
        <w:rPr>
          <w:rFonts w:cs="Calibri"/>
        </w:rPr>
      </w:pPr>
      <w:r w:rsidRPr="00B434FD">
        <w:rPr>
          <w:rFonts w:cs="Calibri"/>
        </w:rPr>
        <w:t>Cramer wins the Senate – massively popular in North Dakota, and Trump support</w:t>
      </w:r>
    </w:p>
    <w:p w:rsidR="00C10017" w:rsidRPr="00B434FD" w:rsidRDefault="00C10017" w:rsidP="00C10017">
      <w:pPr>
        <w:rPr>
          <w:rFonts w:cs="Calibri"/>
        </w:rPr>
      </w:pPr>
      <w:r w:rsidRPr="00B434FD">
        <w:rPr>
          <w:rStyle w:val="Style13ptBold"/>
          <w:rFonts w:ascii="Calibri" w:hAnsi="Calibri" w:cs="Calibri"/>
        </w:rPr>
        <w:t>Desanctis 6/27</w:t>
      </w:r>
      <w:r w:rsidRPr="00B434FD">
        <w:rPr>
          <w:rFonts w:cs="Calibri"/>
        </w:rPr>
        <w:t xml:space="preserve"> – (Alexandra Desanctis, previously a William F. Buckley Fellow in Political Journalism with the National Review Institute and is a graduate of the University of Notre Dame. 2018, “North Dakota Is the Senate Swing Race to Watch This Year.” National Review, June 27, Accessed 7/19/18, Available Online at </w:t>
      </w:r>
      <w:hyperlink r:id="rId52" w:history="1">
        <w:r w:rsidRPr="00B434FD">
          <w:rPr>
            <w:rStyle w:val="Hyperlink"/>
            <w:rFonts w:cs="Calibri"/>
          </w:rPr>
          <w:t>https://www.nationalreview.com/2018/06/north-dakota-senate-race-heidi-heitkamp-kevin-cramer/</w:t>
        </w:r>
      </w:hyperlink>
      <w:r w:rsidRPr="00B434FD">
        <w:rPr>
          <w:rFonts w:cs="Calibri"/>
        </w:rPr>
        <w:t xml:space="preserve"> )//JoHsu</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B434FD">
        <w:rPr>
          <w:rFonts w:cs="Calibri"/>
          <w:sz w:val="16"/>
        </w:rPr>
        <w:t xml:space="preserve">Bismarck, N.D. — Kevin </w:t>
      </w:r>
      <w:r w:rsidRPr="00B434FD">
        <w:rPr>
          <w:rStyle w:val="StyleUnderline"/>
          <w:rFonts w:ascii="Calibri" w:hAnsi="Calibri" w:cs="Calibri"/>
        </w:rPr>
        <w:t>Cramer wasn’t supposed to run for the Senate. In</w:t>
      </w:r>
      <w:r w:rsidRPr="00B434FD">
        <w:rPr>
          <w:rFonts w:cs="Calibri"/>
          <w:sz w:val="16"/>
        </w:rPr>
        <w:t xml:space="preserve"> fact, as recently as </w:t>
      </w:r>
      <w:r w:rsidRPr="00B434FD">
        <w:rPr>
          <w:rStyle w:val="StyleUnderline"/>
          <w:rFonts w:ascii="Calibri" w:hAnsi="Calibri" w:cs="Calibri"/>
        </w:rPr>
        <w:t>January</w:t>
      </w:r>
      <w:r w:rsidRPr="00B434FD">
        <w:rPr>
          <w:rFonts w:cs="Calibri"/>
          <w:sz w:val="16"/>
        </w:rPr>
        <w:t xml:space="preserve">, </w:t>
      </w:r>
      <w:r w:rsidRPr="00B434FD">
        <w:rPr>
          <w:rStyle w:val="StyleUnderline"/>
          <w:rFonts w:ascii="Calibri" w:hAnsi="Calibri" w:cs="Calibri"/>
        </w:rPr>
        <w:t>the Republican congressman from North Dakota had publicly announced that he</w:t>
      </w:r>
      <w:r w:rsidRPr="00B434FD">
        <w:rPr>
          <w:rFonts w:cs="Calibri"/>
          <w:sz w:val="16"/>
        </w:rPr>
        <w:t xml:space="preserve"> was happy representing his state in the House and </w:t>
      </w:r>
      <w:r w:rsidRPr="00B434FD">
        <w:rPr>
          <w:rStyle w:val="StyleUnderline"/>
          <w:rFonts w:ascii="Calibri" w:hAnsi="Calibri" w:cs="Calibri"/>
        </w:rPr>
        <w:t>would not accept the GOP nod to challenge</w:t>
      </w:r>
      <w:r w:rsidRPr="00B434FD">
        <w:rPr>
          <w:rFonts w:cs="Calibri"/>
          <w:sz w:val="16"/>
        </w:rPr>
        <w:t xml:space="preserve"> Democratic senator Heidi </w:t>
      </w:r>
      <w:r w:rsidRPr="00B434FD">
        <w:rPr>
          <w:rStyle w:val="StyleUnderline"/>
          <w:rFonts w:ascii="Calibri" w:hAnsi="Calibri" w:cs="Calibri"/>
        </w:rPr>
        <w:t>Heitkamp</w:t>
      </w:r>
      <w:r w:rsidRPr="00B434FD">
        <w:rPr>
          <w:rFonts w:cs="Calibri"/>
          <w:sz w:val="16"/>
        </w:rPr>
        <w:t xml:space="preserve"> this fall. </w:t>
      </w:r>
      <w:r w:rsidRPr="00B434FD">
        <w:rPr>
          <w:rStyle w:val="StyleUnderline"/>
          <w:rFonts w:ascii="Calibri" w:hAnsi="Calibri" w:cs="Calibri"/>
        </w:rPr>
        <w:t>Almost immediately</w:t>
      </w:r>
      <w:r w:rsidRPr="00B434FD">
        <w:rPr>
          <w:rFonts w:cs="Calibri"/>
          <w:sz w:val="16"/>
        </w:rPr>
        <w:t xml:space="preserve"> after Cramer announced his decision, </w:t>
      </w:r>
      <w:r w:rsidRPr="00B434FD">
        <w:rPr>
          <w:rStyle w:val="StyleUnderline"/>
          <w:rFonts w:ascii="Calibri" w:hAnsi="Calibri" w:cs="Calibri"/>
        </w:rPr>
        <w:t>the president called to say he was disappointed</w:t>
      </w:r>
      <w:r w:rsidRPr="00B434FD">
        <w:rPr>
          <w:rFonts w:cs="Calibri"/>
          <w:sz w:val="16"/>
        </w:rPr>
        <w:t xml:space="preserve">. “I hope you don’t disappoint me again,” Cramer tells me Trump said to him at the time. “Start thinking more about your country and less about yourself.” For </w:t>
      </w:r>
      <w:r w:rsidRPr="00B434FD">
        <w:rPr>
          <w:rStyle w:val="StyleUnderline"/>
          <w:rFonts w:ascii="Calibri" w:hAnsi="Calibri" w:cs="Calibri"/>
        </w:rPr>
        <w:t>Cramer, one of the</w:t>
      </w:r>
      <w:r w:rsidRPr="00B434FD">
        <w:rPr>
          <w:rFonts w:cs="Calibri"/>
          <w:sz w:val="16"/>
        </w:rPr>
        <w:t xml:space="preserve"> very </w:t>
      </w:r>
      <w:r w:rsidRPr="00B434FD">
        <w:rPr>
          <w:rStyle w:val="StyleUnderline"/>
          <w:rFonts w:ascii="Calibri" w:hAnsi="Calibri" w:cs="Calibri"/>
        </w:rPr>
        <w:t>first Republican politicians to endorse Trump during his 2016 run for president, the pointed message was difficult to ignore</w:t>
      </w:r>
      <w:r w:rsidRPr="00B434FD">
        <w:rPr>
          <w:rFonts w:cs="Calibri"/>
          <w:sz w:val="16"/>
        </w:rPr>
        <w:t xml:space="preserve">. Then, just a week or two later, </w:t>
      </w:r>
      <w:r w:rsidRPr="00B434FD">
        <w:rPr>
          <w:rStyle w:val="StyleUnderline"/>
          <w:rFonts w:ascii="Calibri" w:hAnsi="Calibri" w:cs="Calibri"/>
        </w:rPr>
        <w:t>the Senate voted on the 20-week abortion ban, and Heitkamp</w:t>
      </w:r>
      <w:r w:rsidRPr="00B434FD">
        <w:rPr>
          <w:rFonts w:cs="Calibri"/>
          <w:sz w:val="16"/>
        </w:rPr>
        <w:t xml:space="preserve"> </w:t>
      </w:r>
      <w:r w:rsidRPr="00B434FD">
        <w:rPr>
          <w:rStyle w:val="StyleUnderline"/>
          <w:rFonts w:ascii="Calibri" w:hAnsi="Calibri" w:cs="Calibri"/>
        </w:rPr>
        <w:t>joined</w:t>
      </w:r>
      <w:r w:rsidRPr="00B434FD">
        <w:rPr>
          <w:rFonts w:cs="Calibri"/>
          <w:sz w:val="16"/>
        </w:rPr>
        <w:t xml:space="preserve"> nearly all of her Democratic colleagues </w:t>
      </w:r>
      <w:r w:rsidRPr="00B434FD">
        <w:rPr>
          <w:rStyle w:val="StyleUnderline"/>
          <w:rFonts w:ascii="Calibri" w:hAnsi="Calibri" w:cs="Calibri"/>
        </w:rPr>
        <w:t>in opposing it, despite</w:t>
      </w:r>
      <w:r w:rsidRPr="00B434FD">
        <w:rPr>
          <w:rFonts w:cs="Calibri"/>
          <w:sz w:val="16"/>
        </w:rPr>
        <w:t xml:space="preserve"> </w:t>
      </w:r>
      <w:r w:rsidRPr="00B434FD">
        <w:rPr>
          <w:rStyle w:val="StyleUnderline"/>
          <w:rFonts w:ascii="Calibri" w:hAnsi="Calibri" w:cs="Calibri"/>
        </w:rPr>
        <w:t>having promised</w:t>
      </w:r>
      <w:r w:rsidRPr="00B434FD">
        <w:rPr>
          <w:rFonts w:cs="Calibri"/>
          <w:sz w:val="16"/>
        </w:rPr>
        <w:t xml:space="preserve"> her constituents that </w:t>
      </w:r>
      <w:r w:rsidRPr="00B434FD">
        <w:rPr>
          <w:rStyle w:val="StyleUnderline"/>
          <w:rFonts w:ascii="Calibri" w:hAnsi="Calibri" w:cs="Calibri"/>
        </w:rPr>
        <w:t xml:space="preserve">she’d support it. </w:t>
      </w:r>
      <w:r w:rsidRPr="00B434FD">
        <w:rPr>
          <w:rFonts w:cs="Calibri"/>
          <w:sz w:val="16"/>
        </w:rPr>
        <w:t>Not only that, but C-</w:t>
      </w:r>
      <w:r w:rsidRPr="00B434FD">
        <w:rPr>
          <w:rStyle w:val="StyleUnderline"/>
          <w:rFonts w:ascii="Calibri" w:hAnsi="Calibri" w:cs="Calibri"/>
        </w:rPr>
        <w:t>SPAN cameras caught Heitkamp high-fiving Senate minority leader Chuck Schumer</w:t>
      </w:r>
      <w:r w:rsidRPr="00B434FD">
        <w:rPr>
          <w:rFonts w:cs="Calibri"/>
          <w:sz w:val="16"/>
        </w:rPr>
        <w:t xml:space="preserve"> (D., N.Y.) on the Senate floor just after the vote. PolitiFact assessed the moment as being “more of an awkward greeting than a crude celebration,” but </w:t>
      </w:r>
      <w:r w:rsidRPr="00B434FD">
        <w:rPr>
          <w:rStyle w:val="StyleUnderline"/>
          <w:rFonts w:ascii="Calibri" w:hAnsi="Calibri" w:cs="Calibri"/>
        </w:rPr>
        <w:t>to many constituents, it appeared tone-deaf and even offensive</w:t>
      </w:r>
      <w:r w:rsidRPr="00B434FD">
        <w:rPr>
          <w:rFonts w:cs="Calibri"/>
          <w:sz w:val="16"/>
        </w:rPr>
        <w:t xml:space="preserve">. </w:t>
      </w:r>
      <w:r w:rsidRPr="00B434FD">
        <w:rPr>
          <w:rStyle w:val="StyleUnderline"/>
          <w:rFonts w:ascii="Calibri" w:hAnsi="Calibri" w:cs="Calibri"/>
        </w:rPr>
        <w:t>After that vote, Cramer says, his office was inundated with calls from North Dakotans</w:t>
      </w:r>
      <w:r w:rsidRPr="00B434FD">
        <w:rPr>
          <w:rFonts w:cs="Calibri"/>
          <w:sz w:val="16"/>
        </w:rPr>
        <w:t xml:space="preserve"> — both his political allies and his constituents — </w:t>
      </w:r>
      <w:r w:rsidRPr="00B434FD">
        <w:rPr>
          <w:rStyle w:val="StyleUnderline"/>
          <w:rFonts w:ascii="Calibri" w:hAnsi="Calibri" w:cs="Calibri"/>
        </w:rPr>
        <w:t>demanding that he jump in to challenge Heitkamp</w:t>
      </w:r>
      <w:r w:rsidRPr="00B434FD">
        <w:rPr>
          <w:rFonts w:cs="Calibri"/>
          <w:sz w:val="16"/>
        </w:rPr>
        <w:t xml:space="preserve">. Coupled with the president’s encouragement, it was enough to change his mind. On February 15, Cramer entered the race, immediately making it the most-discussed Senate contest of the midterm cycle, and rightly so. </w:t>
      </w:r>
      <w:r w:rsidRPr="00B434FD">
        <w:rPr>
          <w:rStyle w:val="StyleUnderline"/>
          <w:rFonts w:ascii="Calibri" w:hAnsi="Calibri" w:cs="Calibri"/>
        </w:rPr>
        <w:t>North Dakota is one of a handful of states with a small enough population to have just one member in the House.</w:t>
      </w:r>
      <w:r w:rsidRPr="00B434FD">
        <w:rPr>
          <w:rFonts w:cs="Calibri"/>
          <w:sz w:val="16"/>
        </w:rPr>
        <w:t xml:space="preserve"> As a result, </w:t>
      </w:r>
      <w:r w:rsidRPr="00B434FD">
        <w:rPr>
          <w:rStyle w:val="StyleUnderline"/>
          <w:rFonts w:ascii="Calibri" w:hAnsi="Calibri" w:cs="Calibri"/>
        </w:rPr>
        <w:t>Cramer has already represented the entire state in Congress since 2012</w:t>
      </w:r>
      <w:r w:rsidRPr="00B434FD">
        <w:rPr>
          <w:rFonts w:cs="Calibri"/>
          <w:sz w:val="16"/>
        </w:rPr>
        <w:t xml:space="preserve">, the year that both he and Heitkamp were first elected (she in a close contest against Republican Rick Berg). In that election, </w:t>
      </w:r>
      <w:r w:rsidRPr="00B434FD">
        <w:rPr>
          <w:rStyle w:val="StyleUnderline"/>
          <w:rFonts w:ascii="Calibri" w:hAnsi="Calibri" w:cs="Calibri"/>
        </w:rPr>
        <w:t>Cramer received 12,000 more votes than she did.</w:t>
      </w:r>
      <w:r w:rsidRPr="00B434FD">
        <w:rPr>
          <w:rFonts w:cs="Calibri"/>
          <w:sz w:val="16"/>
        </w:rPr>
        <w:t xml:space="preserve"> Unlike Heitkamp, though, </w:t>
      </w:r>
      <w:r w:rsidRPr="00B434FD">
        <w:rPr>
          <w:rStyle w:val="StyleUnderline"/>
          <w:rFonts w:ascii="Calibri" w:hAnsi="Calibri" w:cs="Calibri"/>
        </w:rPr>
        <w:t>Cramer has already run for reelection twice</w:t>
      </w:r>
      <w:r w:rsidRPr="00B434FD">
        <w:rPr>
          <w:rFonts w:cs="Calibri"/>
          <w:sz w:val="16"/>
        </w:rPr>
        <w:t xml:space="preserve"> — and </w:t>
      </w:r>
      <w:r w:rsidRPr="00B434FD">
        <w:rPr>
          <w:rStyle w:val="StyleUnderline"/>
          <w:rFonts w:ascii="Calibri" w:hAnsi="Calibri" w:cs="Calibri"/>
        </w:rPr>
        <w:t>in his most recent contest he won by over 45 percentage points</w:t>
      </w:r>
      <w:r w:rsidRPr="00B434FD">
        <w:rPr>
          <w:rFonts w:cs="Calibri"/>
          <w:sz w:val="16"/>
        </w:rPr>
        <w:t xml:space="preserve">. His entry into the race has changed its entire tenor, and </w:t>
      </w:r>
      <w:r w:rsidRPr="00B434FD">
        <w:rPr>
          <w:rStyle w:val="StyleUnderline"/>
          <w:rFonts w:ascii="Calibri" w:hAnsi="Calibri" w:cs="Calibri"/>
        </w:rPr>
        <w:t xml:space="preserve">it’s now considered by many strategists and pundits to be the GOP’s best shot at picking up a Senate seat in November. </w:t>
      </w:r>
      <w:r w:rsidRPr="00B434FD">
        <w:rPr>
          <w:rFonts w:cs="Calibri"/>
          <w:sz w:val="16"/>
        </w:rPr>
        <w:t xml:space="preserve">Cramer is well-known (and well-regarded) for his willingness to take angry or challenging questions from constituents during town halls and radio interviews. “One of the questions I get most frequently these days is, ‘Do you promise you’ll continue doing this as a senator?’” Cramer tells me in a phone interview. “And you know, near as I can tell, I’ll have twice as much time in the Senate to keep doing this!” he adds with a laugh. Few people doubt that North Dakota is a solidly red state, and that it is trending redder. It hasn’t gone for a Democrat in a presidential election since 1964, and Donald Trump won it in 2016 by more than 35 points. The closest presidential contest since the turn of the century was in 2008, when Obama managed to snag close to 45 percent of the vote. Even more interesting is that the Democratic party in the state leans very far to the left, owing to the state’s historical ties to the Nonpartisan League, a political organization closely associated with the Socialist Party of America. Though the NPL’s powerful influence waned over the course of the 20th century, vestigial effects linger: North Dakota remains the only state in the union with a state-owned bank and a state-owned grain elevator, for example. As a result, the state’s left-leaning components do much more than lean. In 2016, socialist U.S. senator Bernie Sanders (I., Vt.) won the North Dakota Democratic caucuses with nearly 65 percent of the vote to Hillary Clinton’s 25.6 percent. In addition, North Dakota is home to several significant Native American reservations, whose residents make up a fair amount of the state’s Democratic population and tend not to be politically moderate. Which is to say that </w:t>
      </w:r>
      <w:r w:rsidRPr="00B434FD">
        <w:rPr>
          <w:rStyle w:val="StyleUnderline"/>
          <w:rFonts w:ascii="Calibri" w:hAnsi="Calibri" w:cs="Calibri"/>
        </w:rPr>
        <w:t>Heitkamp is in a uniquely challenging position. “The needle she’s got to thread to win again is she has to keep her liberal base, which is not anywhere near large enough for her to win on, while peeling off GOP and independent voters to put her over the top</w:t>
      </w:r>
      <w:r w:rsidRPr="00B434FD">
        <w:rPr>
          <w:rFonts w:cs="Calibri"/>
          <w:sz w:val="16"/>
        </w:rPr>
        <w:t xml:space="preserve">,” one political source in the state tells me. Add to this that </w:t>
      </w:r>
      <w:r w:rsidRPr="00B434FD">
        <w:rPr>
          <w:rStyle w:val="StyleUnderline"/>
          <w:rFonts w:ascii="Calibri" w:hAnsi="Calibri" w:cs="Calibri"/>
        </w:rPr>
        <w:t xml:space="preserve">Heitkamp is running not against some little-known Republican, but against a highly popular candidate who has just as much name recognition as she does, and it’s clear that she has her work cut out for her. </w:t>
      </w:r>
      <w:r w:rsidRPr="00B434FD">
        <w:rPr>
          <w:rFonts w:cs="Calibri"/>
          <w:sz w:val="16"/>
        </w:rPr>
        <w:t xml:space="preserve">Perhaps even more important, </w:t>
      </w:r>
      <w:r w:rsidRPr="00B434FD">
        <w:rPr>
          <w:rStyle w:val="StyleUnderline"/>
          <w:rFonts w:ascii="Calibri" w:hAnsi="Calibri" w:cs="Calibri"/>
        </w:rPr>
        <w:t>Heitkamp is running</w:t>
      </w:r>
      <w:r w:rsidRPr="00B434FD">
        <w:rPr>
          <w:rFonts w:cs="Calibri"/>
          <w:sz w:val="16"/>
        </w:rPr>
        <w:t xml:space="preserve"> in a state </w:t>
      </w:r>
      <w:r w:rsidRPr="00B434FD">
        <w:rPr>
          <w:rStyle w:val="StyleUnderline"/>
          <w:rFonts w:ascii="Calibri" w:hAnsi="Calibri" w:cs="Calibri"/>
        </w:rPr>
        <w:t>where</w:t>
      </w:r>
      <w:r w:rsidRPr="00B434FD">
        <w:rPr>
          <w:rFonts w:cs="Calibri"/>
          <w:sz w:val="16"/>
        </w:rPr>
        <w:t xml:space="preserve"> President </w:t>
      </w:r>
      <w:r w:rsidRPr="00B434FD">
        <w:rPr>
          <w:rStyle w:val="StyleUnderline"/>
          <w:rFonts w:ascii="Calibri" w:hAnsi="Calibri" w:cs="Calibri"/>
        </w:rPr>
        <w:t>Trump has maintained fairly steady popularity</w:t>
      </w:r>
      <w:r w:rsidRPr="00B434FD">
        <w:rPr>
          <w:rFonts w:cs="Calibri"/>
          <w:sz w:val="16"/>
        </w:rPr>
        <w:t xml:space="preserve">, and thus where </w:t>
      </w:r>
      <w:r w:rsidRPr="00B434FD">
        <w:rPr>
          <w:rStyle w:val="StyleUnderline"/>
          <w:rFonts w:ascii="Calibri" w:hAnsi="Calibri" w:cs="Calibri"/>
        </w:rPr>
        <w:t>any Republican</w:t>
      </w:r>
      <w:r w:rsidRPr="00B434FD">
        <w:rPr>
          <w:rFonts w:cs="Calibri"/>
          <w:sz w:val="16"/>
        </w:rPr>
        <w:t xml:space="preserve"> — a friend of the president’s, especially — </w:t>
      </w:r>
      <w:r w:rsidRPr="00B434FD">
        <w:rPr>
          <w:rStyle w:val="StyleUnderline"/>
          <w:rFonts w:ascii="Calibri" w:hAnsi="Calibri" w:cs="Calibri"/>
        </w:rPr>
        <w:t>maintains a distinct advantage</w:t>
      </w:r>
      <w:r w:rsidRPr="00B434FD">
        <w:rPr>
          <w:rFonts w:cs="Calibri"/>
          <w:sz w:val="16"/>
        </w:rPr>
        <w:t xml:space="preserve">. Surely for that reason, Heitkamp recently released an ad highlighting that her voting record has aligned with the president’s goals more than half the time. But she’s been in the Senate since 2012, not since January 2017, and this is the first time she’s having to run on a voting record. Though she did cross party lines to vote to confirm Neil Gorsuch to the Supreme Court, Mike Pompeo as secretary of state, and Gina Haspel to head the CIA, Heitkamp voted against the Republican tax cuts last winter, opposed the 20-week abortion ban in January, and refused any form of compromise on health-care reform during the first summer of the Trump presidency. After Heitkamp and Cramer emerged from the June 12 primary, Trump tweeted his congratulations to Cramer, saying of Heitkamp that she will “always vote no when we need her.” </w:t>
      </w:r>
      <w:r w:rsidRPr="00B434FD">
        <w:rPr>
          <w:rStyle w:val="StyleUnderline"/>
          <w:rFonts w:ascii="Calibri" w:hAnsi="Calibri" w:cs="Calibri"/>
        </w:rPr>
        <w:t>Heitkamp’s best shot at reelection will lie</w:t>
      </w:r>
      <w:r w:rsidRPr="00B434FD">
        <w:rPr>
          <w:rFonts w:cs="Calibri"/>
          <w:sz w:val="16"/>
        </w:rPr>
        <w:t xml:space="preserve">, then, </w:t>
      </w:r>
      <w:r w:rsidRPr="00B434FD">
        <w:rPr>
          <w:rStyle w:val="StyleUnderline"/>
          <w:rFonts w:ascii="Calibri" w:hAnsi="Calibri" w:cs="Calibri"/>
        </w:rPr>
        <w:t xml:space="preserve">in obscuring the parts of her record that have diverged from the president’s agenda and with which North Dakotans would undoubtedly take issue. </w:t>
      </w:r>
      <w:r w:rsidRPr="00B434FD">
        <w:rPr>
          <w:rFonts w:cs="Calibri"/>
          <w:sz w:val="16"/>
        </w:rPr>
        <w:t xml:space="preserve">For Cramer, meanwhile, the biggest area of concern will be the president’s insistence on flirting with a possible trade war with China. Sources in the state suggest that the average North Dakotan trusts Trump to negotiate a new deal, with Canada especially, that will be to the advantage of farmers and natural-gas producers in the state, especially. But there’s little room for error — a permanent tariff hike that harms North Dakota businesses could be a significant blow to the Cramer campaign. The most recent poll of the race, conducted by Mason-Dixon, puts Cramer ahead of Heitkamp by four percentage points, 48 to 44 percent, with 8 percent undecided. In the western portion of the state, Cramer leads Heitkamp by nearly 20 percentage points, while in the east, Heitkamp holds a modest advantage of 3 percent. Each holds a distinct advantage in one of the state’s two biggest metropolitan areas: Bismarck/Mandan for Cramer and Fargo/Cass County for Heitkamp. In short, Cramer seems to hold a slight regional advantage, and to solidify his lead, he’ll need to focus his campaign on eastern North Dakota, where 11 percent of voters remain undecided. The president plans to help with that. In Fargo today, </w:t>
      </w:r>
      <w:r w:rsidRPr="00B434FD">
        <w:rPr>
          <w:rStyle w:val="StyleUnderline"/>
          <w:rFonts w:ascii="Calibri" w:hAnsi="Calibri" w:cs="Calibri"/>
        </w:rPr>
        <w:t>Trump will hold a campaign rally for Cramer</w:t>
      </w:r>
      <w:r w:rsidRPr="00B434FD">
        <w:rPr>
          <w:rFonts w:cs="Calibri"/>
          <w:sz w:val="16"/>
        </w:rPr>
        <w:t xml:space="preserve"> — and given that the Republican congressman likely wouldn’t be in the race if not for the president, he must be glad for the support. </w:t>
      </w:r>
      <w:r w:rsidRPr="00B434FD">
        <w:rPr>
          <w:rStyle w:val="StyleUnderline"/>
          <w:rFonts w:ascii="Calibri" w:hAnsi="Calibri" w:cs="Calibri"/>
        </w:rPr>
        <w:t>If Trump can maintain his popularity well into the fall, and the Cramer campaign can effectively needle the disparities between the president and Heitkamp, this will be the race for conservatives to watch.</w:t>
      </w:r>
    </w:p>
    <w:p w:rsidR="00C10017" w:rsidRPr="00B434FD" w:rsidRDefault="00C10017" w:rsidP="00C10017">
      <w:pPr>
        <w:pStyle w:val="Heading3"/>
        <w:rPr>
          <w:rFonts w:cs="Calibri"/>
        </w:rPr>
      </w:pPr>
      <w:r w:rsidRPr="00B434FD">
        <w:rPr>
          <w:rFonts w:cs="Calibri"/>
        </w:rPr>
        <w:t>GOP Senate---A2: West Virginia</w:t>
      </w:r>
    </w:p>
    <w:p w:rsidR="00C10017" w:rsidRPr="00B434FD" w:rsidRDefault="00C10017" w:rsidP="00C10017">
      <w:pPr>
        <w:pStyle w:val="Heading4"/>
        <w:rPr>
          <w:rFonts w:cs="Calibri"/>
        </w:rPr>
      </w:pPr>
      <w:r w:rsidRPr="00B434FD">
        <w:rPr>
          <w:rFonts w:cs="Calibri"/>
        </w:rPr>
        <w:t>Pence intervention guarantees Republicans win WV</w:t>
      </w:r>
    </w:p>
    <w:p w:rsidR="00C10017" w:rsidRPr="00B434FD" w:rsidRDefault="00C10017" w:rsidP="00C10017">
      <w:pPr>
        <w:rPr>
          <w:rFonts w:cs="Calibri"/>
        </w:rPr>
      </w:pPr>
      <w:r w:rsidRPr="00B434FD">
        <w:rPr>
          <w:rStyle w:val="Style13ptBold"/>
          <w:rFonts w:ascii="Calibri" w:hAnsi="Calibri" w:cs="Calibri"/>
        </w:rPr>
        <w:t>ABC News 6/21</w:t>
      </w:r>
      <w:r w:rsidRPr="00B434FD">
        <w:rPr>
          <w:rFonts w:cs="Calibri"/>
        </w:rPr>
        <w:t xml:space="preserve"> (American broadcasting company, “In Senate race showdowns, tough odds for Democrats fuel Republican hopes,” ABC, June 21, 2018, 11:11 PM ET, accessed 7/19 </w:t>
      </w:r>
      <w:hyperlink r:id="rId53" w:history="1">
        <w:r w:rsidRPr="00B434FD">
          <w:rPr>
            <w:rStyle w:val="Hyperlink"/>
            <w:rFonts w:cs="Calibri"/>
          </w:rPr>
          <w:t>https://abcnews.go.com/Politics/senate-race-showdowns-tough-odds-democrats-fuel-republican/story?id=52799432)ssk</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And in those states where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w:t>
      </w:r>
      <w:r w:rsidRPr="00CA0B1B">
        <w:rPr>
          <w:rStyle w:val="StyleUnderline"/>
          <w:rFonts w:ascii="Calibri" w:hAnsi="Calibri" w:cs="Calibri"/>
          <w:highlight w:val="yellow"/>
        </w:rPr>
        <w:t>are playing defense</w:t>
      </w:r>
      <w:r w:rsidRPr="00B434FD">
        <w:rPr>
          <w:rStyle w:val="StyleUnderline"/>
          <w:rFonts w:ascii="Calibri" w:hAnsi="Calibri" w:cs="Calibri"/>
        </w:rPr>
        <w:t xml:space="preserve">, President Donald </w:t>
      </w:r>
      <w:r w:rsidRPr="00CA0B1B">
        <w:rPr>
          <w:rStyle w:val="StyleUnderline"/>
          <w:rFonts w:ascii="Calibri" w:hAnsi="Calibri" w:cs="Calibri"/>
          <w:highlight w:val="yellow"/>
        </w:rPr>
        <w:t>Trump carried 10 of them</w:t>
      </w:r>
      <w:r w:rsidRPr="00B434FD">
        <w:rPr>
          <w:rStyle w:val="StyleUnderline"/>
          <w:rFonts w:ascii="Calibri" w:hAnsi="Calibri" w:cs="Calibri"/>
        </w:rPr>
        <w:t xml:space="preserve"> in the 2016 election. There are some red seats where the Democrats have both hope and strong candidates: Arizona and Tennessee.</w:t>
      </w:r>
      <w:r w:rsidRPr="00B434FD">
        <w:rPr>
          <w:rFonts w:cs="Calibri"/>
          <w:sz w:val="14"/>
        </w:rPr>
        <w:t xml:space="preserve"> Additionally, in Arizona and Mississippi, the Democrats could find luck on their side if the internecine battles between the ultra-conservative and moderate wings of the Republican Party result in a more extreme GOP candidate on the ballot in November, improving Democratic chances for a win. But don’t forget </w:t>
      </w:r>
      <w:r w:rsidRPr="00B434FD">
        <w:rPr>
          <w:rStyle w:val="StyleUnderline"/>
          <w:rFonts w:ascii="Calibri" w:hAnsi="Calibri" w:cs="Calibri"/>
        </w:rPr>
        <w:t xml:space="preserve">the </w:t>
      </w:r>
      <w:r w:rsidRPr="00CA0B1B">
        <w:rPr>
          <w:rStyle w:val="StyleUnderline"/>
          <w:rFonts w:ascii="Calibri" w:hAnsi="Calibri" w:cs="Calibri"/>
          <w:highlight w:val="yellow"/>
        </w:rPr>
        <w:t>likely Dem</w:t>
      </w:r>
      <w:r w:rsidRPr="00B434FD">
        <w:rPr>
          <w:rStyle w:val="StyleUnderline"/>
          <w:rFonts w:ascii="Calibri" w:hAnsi="Calibri" w:cs="Calibri"/>
        </w:rPr>
        <w:t xml:space="preserve">ocratic </w:t>
      </w:r>
      <w:r w:rsidRPr="00CA0B1B">
        <w:rPr>
          <w:rStyle w:val="StyleUnderline"/>
          <w:rFonts w:ascii="Calibri" w:hAnsi="Calibri" w:cs="Calibri"/>
          <w:highlight w:val="yellow"/>
        </w:rPr>
        <w:t>difficulties in holding states including West Virginia</w:t>
      </w:r>
      <w:r w:rsidRPr="00B434FD">
        <w:rPr>
          <w:rStyle w:val="StyleUnderline"/>
          <w:rFonts w:ascii="Calibri" w:hAnsi="Calibri" w:cs="Calibri"/>
        </w:rPr>
        <w:t xml:space="preserve"> and Indiana, </w:t>
      </w:r>
      <w:r w:rsidRPr="00CA0B1B">
        <w:rPr>
          <w:rStyle w:val="StyleUnderline"/>
          <w:rFonts w:ascii="Calibri" w:hAnsi="Calibri" w:cs="Calibri"/>
          <w:highlight w:val="yellow"/>
        </w:rPr>
        <w:t>where</w:t>
      </w:r>
      <w:r w:rsidRPr="00B434FD">
        <w:rPr>
          <w:rStyle w:val="StyleUnderline"/>
          <w:rFonts w:ascii="Calibri" w:hAnsi="Calibri" w:cs="Calibri"/>
        </w:rPr>
        <w:t xml:space="preserve"> Vice President Mike </w:t>
      </w:r>
      <w:r w:rsidRPr="00CA0B1B">
        <w:rPr>
          <w:rStyle w:val="StyleUnderline"/>
          <w:rFonts w:ascii="Calibri" w:hAnsi="Calibri" w:cs="Calibri"/>
          <w:highlight w:val="yellow"/>
        </w:rPr>
        <w:t>Pence is promising to</w:t>
      </w:r>
      <w:r w:rsidRPr="00B434FD">
        <w:rPr>
          <w:rStyle w:val="StyleUnderline"/>
          <w:rFonts w:ascii="Calibri" w:hAnsi="Calibri" w:cs="Calibri"/>
        </w:rPr>
        <w:t xml:space="preserve"> </w:t>
      </w:r>
      <w:r w:rsidRPr="00CA0B1B">
        <w:rPr>
          <w:rStyle w:val="StyleUnderline"/>
          <w:rFonts w:ascii="Calibri" w:hAnsi="Calibri" w:cs="Calibri"/>
          <w:highlight w:val="yellow"/>
        </w:rPr>
        <w:t>be</w:t>
      </w:r>
      <w:r w:rsidRPr="00B434FD">
        <w:rPr>
          <w:rStyle w:val="StyleUnderline"/>
          <w:rFonts w:ascii="Calibri" w:hAnsi="Calibri" w:cs="Calibri"/>
        </w:rPr>
        <w:t xml:space="preserve"> extensively </w:t>
      </w:r>
      <w:r w:rsidRPr="00CA0B1B">
        <w:rPr>
          <w:rStyle w:val="StyleUnderline"/>
          <w:rFonts w:ascii="Calibri" w:hAnsi="Calibri" w:cs="Calibri"/>
          <w:highlight w:val="yellow"/>
        </w:rPr>
        <w:t>involved</w:t>
      </w:r>
      <w:r w:rsidRPr="00B434FD">
        <w:rPr>
          <w:rFonts w:cs="Calibri"/>
          <w:sz w:val="14"/>
        </w:rPr>
        <w:t xml:space="preserve">. </w:t>
      </w:r>
      <w:r w:rsidRPr="00CA0B1B">
        <w:rPr>
          <w:rStyle w:val="StyleUnderline"/>
          <w:rFonts w:ascii="Calibri" w:hAnsi="Calibri" w:cs="Calibri"/>
          <w:highlight w:val="yellow"/>
        </w:rPr>
        <w:t>Pence</w:t>
      </w:r>
      <w:r w:rsidRPr="00B434FD">
        <w:rPr>
          <w:rStyle w:val="StyleUnderline"/>
          <w:rFonts w:ascii="Calibri" w:hAnsi="Calibri" w:cs="Calibri"/>
        </w:rPr>
        <w:t xml:space="preserve"> </w:t>
      </w:r>
      <w:r w:rsidRPr="00CA0B1B">
        <w:rPr>
          <w:rStyle w:val="StyleUnderline"/>
          <w:rFonts w:ascii="Calibri" w:hAnsi="Calibri" w:cs="Calibri"/>
          <w:highlight w:val="yellow"/>
        </w:rPr>
        <w:t>has</w:t>
      </w:r>
      <w:r w:rsidRPr="00B434FD">
        <w:rPr>
          <w:rStyle w:val="StyleUnderline"/>
          <w:rFonts w:ascii="Calibri" w:hAnsi="Calibri" w:cs="Calibri"/>
        </w:rPr>
        <w:t xml:space="preserve"> already </w:t>
      </w:r>
      <w:r w:rsidRPr="00CA0B1B">
        <w:rPr>
          <w:rStyle w:val="StyleUnderline"/>
          <w:rFonts w:ascii="Calibri" w:hAnsi="Calibri" w:cs="Calibri"/>
          <w:highlight w:val="yellow"/>
        </w:rPr>
        <w:t>attacked West Virginia Democratic incumbent Sen. Joe Manchin</w:t>
      </w:r>
      <w:r w:rsidRPr="00B434FD">
        <w:rPr>
          <w:rStyle w:val="StyleUnderline"/>
          <w:rFonts w:ascii="Calibri" w:hAnsi="Calibri" w:cs="Calibri"/>
        </w:rPr>
        <w:t xml:space="preserve"> and will be expected to campaign heavily in his home state of Indiana.</w:t>
      </w:r>
      <w:r w:rsidRPr="00B434FD">
        <w:rPr>
          <w:rFonts w:cs="Calibri"/>
          <w:sz w:val="14"/>
        </w:rPr>
        <w:t xml:space="preserve"> </w:t>
      </w:r>
    </w:p>
    <w:p w:rsidR="00C10017" w:rsidRPr="00B434FD" w:rsidRDefault="00C10017" w:rsidP="00C10017">
      <w:pPr>
        <w:pStyle w:val="Heading4"/>
        <w:rPr>
          <w:rFonts w:cs="Calibri"/>
        </w:rPr>
      </w:pPr>
      <w:r w:rsidRPr="00B434FD">
        <w:rPr>
          <w:rFonts w:cs="Calibri"/>
        </w:rPr>
        <w:t>Pence guarantees Morrisey win</w:t>
      </w:r>
    </w:p>
    <w:p w:rsidR="00C10017" w:rsidRPr="00B434FD" w:rsidRDefault="00C10017" w:rsidP="00C10017">
      <w:pPr>
        <w:rPr>
          <w:rFonts w:cs="Calibri"/>
        </w:rPr>
      </w:pPr>
      <w:r w:rsidRPr="00B434FD">
        <w:rPr>
          <w:rStyle w:val="Style13ptBold"/>
          <w:rFonts w:ascii="Calibri" w:hAnsi="Calibri" w:cs="Calibri"/>
        </w:rPr>
        <w:t>King 7/18</w:t>
      </w:r>
      <w:r w:rsidRPr="00B434FD">
        <w:rPr>
          <w:rFonts w:cs="Calibri"/>
        </w:rPr>
        <w:t xml:space="preserve"> (Joselyn King, political reporter, “Vice President Mike Pence Coming To Wheeling,” , The intelligencer, Wheeling (WV) newspaper, 7/18/18, 7/19/18, </w:t>
      </w:r>
      <w:hyperlink r:id="rId54" w:history="1">
        <w:r w:rsidRPr="00B434FD">
          <w:rPr>
            <w:rStyle w:val="Hyperlink"/>
            <w:rFonts w:cs="Calibri"/>
          </w:rPr>
          <w:t>http://www.theintelligencer.net/news/top-headlines/2018/07/vice-president-mike-pence-coming-to-wheeling/</w:t>
        </w:r>
      </w:hyperlink>
      <w:r w:rsidRPr="00B434FD">
        <w:rPr>
          <w:rFonts w:cs="Calibri"/>
        </w:rPr>
        <w:t>)ssk</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Penc</w:t>
      </w:r>
      <w:r w:rsidRPr="00B434FD">
        <w:rPr>
          <w:rStyle w:val="StyleUnderline"/>
          <w:rFonts w:ascii="Calibri" w:hAnsi="Calibri" w:cs="Calibri"/>
        </w:rPr>
        <w:t xml:space="preserve">e then </w:t>
      </w:r>
      <w:r w:rsidRPr="00CA0B1B">
        <w:rPr>
          <w:rStyle w:val="StyleUnderline"/>
          <w:rFonts w:ascii="Calibri" w:hAnsi="Calibri" w:cs="Calibri"/>
          <w:highlight w:val="yellow"/>
        </w:rPr>
        <w:t>will appear at</w:t>
      </w:r>
      <w:r w:rsidRPr="00B434FD">
        <w:rPr>
          <w:rStyle w:val="StyleUnderline"/>
          <w:rFonts w:ascii="Calibri" w:hAnsi="Calibri" w:cs="Calibri"/>
        </w:rPr>
        <w:t xml:space="preserve"> a second event that is </w:t>
      </w:r>
      <w:r w:rsidRPr="00CA0B1B">
        <w:rPr>
          <w:rStyle w:val="StyleUnderline"/>
          <w:rFonts w:ascii="Calibri" w:hAnsi="Calibri" w:cs="Calibri"/>
          <w:highlight w:val="yellow"/>
        </w:rPr>
        <w:t>a private fundraiser for West Virginia Attorney General Patrick Morrisey’s U.S. Senate campaign</w:t>
      </w:r>
      <w:r w:rsidRPr="00B434FD">
        <w:rPr>
          <w:rStyle w:val="StyleUnderline"/>
          <w:rFonts w:ascii="Calibri" w:hAnsi="Calibri" w:cs="Calibri"/>
        </w:rPr>
        <w:t xml:space="preserve">. The fundraiser is being hosted by Robert Murray, president and CEO of Murray Energy, according to Ohio County Republican Party Chairman Elgine McArdle. Morrisey’s campaign said details are “still being finalized.” “I’m always excited to welcome Vice President Pence back to West Virginia,” Morrisey said. “President </w:t>
      </w:r>
      <w:r w:rsidRPr="00CA0B1B">
        <w:rPr>
          <w:rStyle w:val="StyleUnderline"/>
          <w:rFonts w:ascii="Calibri" w:hAnsi="Calibri" w:cs="Calibri"/>
          <w:highlight w:val="yellow"/>
        </w:rPr>
        <w:t>Trump</w:t>
      </w:r>
      <w:r w:rsidRPr="00B434FD">
        <w:rPr>
          <w:rStyle w:val="StyleUnderline"/>
          <w:rFonts w:ascii="Calibri" w:hAnsi="Calibri" w:cs="Calibri"/>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Vice President </w:t>
      </w:r>
      <w:r w:rsidRPr="00CA0B1B">
        <w:rPr>
          <w:rStyle w:val="StyleUnderline"/>
          <w:rFonts w:ascii="Calibri" w:hAnsi="Calibri" w:cs="Calibri"/>
          <w:highlight w:val="yellow"/>
        </w:rPr>
        <w:t>Pence understand how important it is to beat</w:t>
      </w:r>
      <w:r w:rsidRPr="00B434FD">
        <w:rPr>
          <w:rStyle w:val="StyleUnderline"/>
          <w:rFonts w:ascii="Calibri" w:hAnsi="Calibri" w:cs="Calibri"/>
        </w:rPr>
        <w:t xml:space="preserve"> liberal (U.S. Sen. Joe </w:t>
      </w:r>
      <w:r w:rsidRPr="00CA0B1B">
        <w:rPr>
          <w:rStyle w:val="StyleUnderline"/>
          <w:rFonts w:ascii="Calibri" w:hAnsi="Calibri" w:cs="Calibri"/>
          <w:highlight w:val="yellow"/>
        </w:rPr>
        <w:t>Manchin</w:t>
      </w:r>
      <w:r w:rsidRPr="00B434FD">
        <w:rPr>
          <w:rStyle w:val="StyleUnderline"/>
          <w:rFonts w:ascii="Calibri" w:hAnsi="Calibri" w:cs="Calibri"/>
        </w:rPr>
        <w:t xml:space="preserve">, D-W.Va.) </w:t>
      </w:r>
      <w:r w:rsidRPr="00CA0B1B">
        <w:rPr>
          <w:rStyle w:val="StyleUnderline"/>
          <w:rFonts w:ascii="Calibri" w:hAnsi="Calibri" w:cs="Calibri"/>
          <w:highlight w:val="yellow"/>
        </w:rPr>
        <w:t>and send a conservative fighter to the U.S. Senate</w:t>
      </w:r>
      <w:r w:rsidRPr="00B434FD">
        <w:rPr>
          <w:rFonts w:cs="Calibri"/>
        </w:rPr>
        <w:t>. “</w:t>
      </w:r>
      <w:r w:rsidRPr="00B434FD">
        <w:rPr>
          <w:rStyle w:val="StyleUnderline"/>
          <w:rFonts w:ascii="Calibri" w:hAnsi="Calibri" w:cs="Calibri"/>
        </w:rPr>
        <w:t xml:space="preserve">While Sen. Manchin endorsed Hillary Clinton in 2016, West </w:t>
      </w:r>
      <w:r w:rsidRPr="00CA0B1B">
        <w:rPr>
          <w:rStyle w:val="StyleUnderline"/>
          <w:rFonts w:ascii="Calibri" w:hAnsi="Calibri" w:cs="Calibri"/>
          <w:highlight w:val="yellow"/>
        </w:rPr>
        <w:t xml:space="preserve">Virginians elected </w:t>
      </w:r>
      <w:r w:rsidRPr="00B434FD">
        <w:rPr>
          <w:rStyle w:val="StyleUnderline"/>
          <w:rFonts w:ascii="Calibri" w:hAnsi="Calibri" w:cs="Calibri"/>
        </w:rPr>
        <w:t xml:space="preserve">President </w:t>
      </w:r>
      <w:r w:rsidRPr="00CA0B1B">
        <w:rPr>
          <w:rStyle w:val="StyleUnderline"/>
          <w:rFonts w:ascii="Calibri" w:hAnsi="Calibri" w:cs="Calibri"/>
          <w:highlight w:val="yellow"/>
        </w:rPr>
        <w:t xml:space="preserve">Trump and </w:t>
      </w:r>
      <w:r w:rsidRPr="00B434FD">
        <w:rPr>
          <w:rStyle w:val="StyleUnderline"/>
          <w:rFonts w:ascii="Calibri" w:hAnsi="Calibri" w:cs="Calibri"/>
        </w:rPr>
        <w:t xml:space="preserve">Vice President </w:t>
      </w:r>
      <w:r w:rsidRPr="00CA0B1B">
        <w:rPr>
          <w:rStyle w:val="StyleUnderline"/>
          <w:rFonts w:ascii="Calibri" w:hAnsi="Calibri" w:cs="Calibri"/>
          <w:highlight w:val="yellow"/>
        </w:rPr>
        <w:t>Pence by more than 40 points</w:t>
      </w:r>
      <w:r w:rsidRPr="00B434FD">
        <w:rPr>
          <w:rStyle w:val="StyleUnderline"/>
          <w:rFonts w:ascii="Calibri" w:hAnsi="Calibri" w:cs="Calibri"/>
        </w:rPr>
        <w:t>,” said Morrisey. “</w:t>
      </w:r>
      <w:r w:rsidRPr="00CA0B1B">
        <w:rPr>
          <w:rStyle w:val="StyleUnderline"/>
          <w:rFonts w:ascii="Calibri" w:hAnsi="Calibri" w:cs="Calibri"/>
          <w:highlight w:val="yellow"/>
        </w:rPr>
        <w:t xml:space="preserve">Voters are tired of </w:t>
      </w:r>
      <w:r w:rsidRPr="00B434FD">
        <w:rPr>
          <w:rStyle w:val="StyleUnderline"/>
          <w:rFonts w:ascii="Calibri" w:hAnsi="Calibri" w:cs="Calibri"/>
        </w:rPr>
        <w:t>Sen</w:t>
      </w:r>
      <w:r w:rsidRPr="00CA0B1B">
        <w:rPr>
          <w:rStyle w:val="StyleUnderline"/>
          <w:rFonts w:ascii="Calibri" w:hAnsi="Calibri" w:cs="Calibri"/>
          <w:highlight w:val="yellow"/>
        </w:rPr>
        <w:t>. Manchin’s flip-flopping and political calculation</w:t>
      </w:r>
      <w:r w:rsidRPr="00B434FD">
        <w:rPr>
          <w:rStyle w:val="StyleUnderline"/>
          <w:rFonts w:ascii="Calibri" w:hAnsi="Calibri" w:cs="Calibri"/>
        </w:rPr>
        <w:t xml:space="preserve"> and are ready to send a pro-Trump conservative to the U.S. Senate.” Cody E. Nett, assistant general counsel and director of media and investor relations at Murray Energy, said the company had no comment regarding the upcoming event. McArdle said it is likely West Virginians will be seeing a lot of </w:t>
      </w:r>
      <w:r w:rsidRPr="00CA0B1B">
        <w:rPr>
          <w:rStyle w:val="StyleUnderline"/>
          <w:rFonts w:ascii="Calibri" w:hAnsi="Calibri" w:cs="Calibri"/>
          <w:highlight w:val="yellow"/>
        </w:rPr>
        <w:t>Pence</w:t>
      </w:r>
      <w:r w:rsidRPr="00B434FD">
        <w:rPr>
          <w:rStyle w:val="StyleUnderline"/>
          <w:rFonts w:ascii="Calibri" w:hAnsi="Calibri" w:cs="Calibri"/>
        </w:rPr>
        <w:t xml:space="preserve"> in the coming weeks. “He (Pence) is always welcome in West Virginia,” McArdle said. “He </w:t>
      </w:r>
      <w:r w:rsidRPr="00CA0B1B">
        <w:rPr>
          <w:rStyle w:val="StyleUnderline"/>
          <w:rFonts w:ascii="Calibri" w:hAnsi="Calibri" w:cs="Calibri"/>
          <w:highlight w:val="yellow"/>
        </w:rPr>
        <w:t>will be coming to West Virginia as he can to help Morrisey in his race against Manchin</w:t>
      </w:r>
      <w:r w:rsidRPr="00B434FD">
        <w:rPr>
          <w:rStyle w:val="StyleUnderline"/>
          <w:rFonts w:ascii="Calibri" w:hAnsi="Calibri" w:cs="Calibri"/>
        </w:rPr>
        <w:t>.”</w:t>
      </w:r>
    </w:p>
    <w:p w:rsidR="00C10017" w:rsidRPr="00B434FD" w:rsidRDefault="00C10017" w:rsidP="00C10017">
      <w:pPr>
        <w:pStyle w:val="Heading3"/>
        <w:rPr>
          <w:rFonts w:cs="Calibri"/>
        </w:rPr>
      </w:pPr>
      <w:r w:rsidRPr="00B434FD">
        <w:rPr>
          <w:rFonts w:cs="Calibri"/>
        </w:rPr>
        <w:t>GOP Wave</w:t>
      </w:r>
    </w:p>
    <w:p w:rsidR="00C10017" w:rsidRPr="00B434FD" w:rsidRDefault="00C10017" w:rsidP="00C10017">
      <w:pPr>
        <w:pStyle w:val="Heading4"/>
        <w:rPr>
          <w:rFonts w:cs="Calibri"/>
        </w:rPr>
      </w:pPr>
      <w:r w:rsidRPr="00B434FD">
        <w:rPr>
          <w:rFonts w:cs="Calibri"/>
        </w:rPr>
        <w:t>Trump taking big role in midterm – attention to detail means effective utilization</w:t>
      </w:r>
    </w:p>
    <w:p w:rsidR="00C10017" w:rsidRPr="00B434FD" w:rsidRDefault="00C10017" w:rsidP="00C10017">
      <w:pPr>
        <w:rPr>
          <w:rStyle w:val="Style13ptBold"/>
          <w:rFonts w:ascii="Calibri" w:hAnsi="Calibri" w:cs="Calibri"/>
        </w:rPr>
      </w:pPr>
      <w:r w:rsidRPr="00B434FD">
        <w:rPr>
          <w:rStyle w:val="Style13ptBold"/>
          <w:rFonts w:ascii="Calibri" w:hAnsi="Calibri" w:cs="Calibri"/>
        </w:rPr>
        <w:t>Bush, 7/18/18</w:t>
      </w:r>
    </w:p>
    <w:p w:rsidR="00C10017" w:rsidRPr="00B434FD" w:rsidRDefault="00C10017" w:rsidP="00C10017">
      <w:pPr>
        <w:rPr>
          <w:rFonts w:cs="Calibri"/>
        </w:rPr>
      </w:pPr>
      <w:r w:rsidRPr="00B434FD">
        <w:rPr>
          <w:rFonts w:cs="Calibri"/>
        </w:rPr>
        <w:t xml:space="preserve">(Daniel, digital politics editor and senior writer for PBS NewsHour, “Inside the GOP’s midterm gamble: putting Trump front and center” PBS NewsHour, July 18, </w:t>
      </w:r>
      <w:hyperlink r:id="rId55" w:history="1">
        <w:r w:rsidRPr="00B434FD">
          <w:rPr>
            <w:rStyle w:val="Hyperlink"/>
            <w:rFonts w:cs="Calibri"/>
          </w:rPr>
          <w:t>https://www.pbs.org/newshour/politics/inside-the-gops-midterm-gamble-putting-trump-front-and-center</w:t>
        </w:r>
      </w:hyperlink>
      <w:r w:rsidRPr="00B434FD">
        <w:rPr>
          <w:rFonts w:cs="Calibri"/>
        </w:rPr>
        <w:t>, accessed 7-19-18, HSS RH)</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President Donald </w:t>
      </w:r>
      <w:r w:rsidRPr="00CA0B1B">
        <w:rPr>
          <w:rStyle w:val="StyleUnderline"/>
          <w:rFonts w:ascii="Calibri" w:hAnsi="Calibri" w:cs="Calibri"/>
          <w:highlight w:val="yellow"/>
        </w:rPr>
        <w:t>Trump plans to play a more active role in the midterm</w:t>
      </w:r>
      <w:r w:rsidRPr="00B434FD">
        <w:rPr>
          <w:rStyle w:val="StyleUnderline"/>
          <w:rFonts w:ascii="Calibri" w:hAnsi="Calibri" w:cs="Calibri"/>
        </w:rPr>
        <w:t xml:space="preserve"> elections </w:t>
      </w:r>
      <w:r w:rsidRPr="00CA0B1B">
        <w:rPr>
          <w:rStyle w:val="StyleUnderline"/>
          <w:rFonts w:ascii="Calibri" w:hAnsi="Calibri" w:cs="Calibri"/>
          <w:highlight w:val="yellow"/>
        </w:rPr>
        <w:t>than past presidents</w:t>
      </w:r>
      <w:r w:rsidRPr="00B434FD">
        <w:rPr>
          <w:rFonts w:cs="Calibri"/>
          <w:sz w:val="16"/>
        </w:rPr>
        <w:t xml:space="preserve">, with an aggressive travel schedule aimed at boosting Republican candidates as well as his own political agenda, </w:t>
      </w:r>
      <w:r w:rsidRPr="00B434FD">
        <w:rPr>
          <w:rStyle w:val="StyleUnderline"/>
          <w:rFonts w:ascii="Calibri" w:hAnsi="Calibri" w:cs="Calibri"/>
        </w:rPr>
        <w:t>according to sources involved in setting his 2018 campaign plans</w:t>
      </w:r>
      <w:r w:rsidRPr="00B434FD">
        <w:rPr>
          <w:rFonts w:cs="Calibri"/>
          <w:sz w:val="16"/>
        </w:rPr>
        <w:t xml:space="preserve">. Working with Republican groups outside of the White House, the president’s </w:t>
      </w:r>
      <w:r w:rsidRPr="00B434FD">
        <w:rPr>
          <w:rStyle w:val="StyleUnderline"/>
          <w:rFonts w:ascii="Calibri" w:hAnsi="Calibri" w:cs="Calibri"/>
        </w:rPr>
        <w:t xml:space="preserve">political advisers are creating a plan to have Trump hold </w:t>
      </w:r>
      <w:r w:rsidRPr="00CA0B1B">
        <w:rPr>
          <w:rStyle w:val="StyleUnderline"/>
          <w:rFonts w:ascii="Calibri" w:hAnsi="Calibri" w:cs="Calibri"/>
          <w:highlight w:val="yellow"/>
        </w:rPr>
        <w:t xml:space="preserve">a </w:t>
      </w:r>
      <w:r w:rsidRPr="00CA0B1B">
        <w:rPr>
          <w:rStyle w:val="Emphasis"/>
          <w:rFonts w:cs="Calibri"/>
          <w:highlight w:val="yellow"/>
        </w:rPr>
        <w:t>greater number of midterm campaign rallies and fundraising events</w:t>
      </w:r>
      <w:r w:rsidRPr="00B434FD">
        <w:rPr>
          <w:rStyle w:val="StyleUnderline"/>
          <w:rFonts w:ascii="Calibri" w:hAnsi="Calibri" w:cs="Calibri"/>
        </w:rPr>
        <w:t xml:space="preserve"> than</w:t>
      </w:r>
      <w:r w:rsidRPr="00B434FD">
        <w:rPr>
          <w:rFonts w:cs="Calibri"/>
          <w:sz w:val="16"/>
        </w:rPr>
        <w:t xml:space="preserve"> his immediate predecessors, former Presidents Barack </w:t>
      </w:r>
      <w:r w:rsidRPr="00B434FD">
        <w:rPr>
          <w:rStyle w:val="StyleUnderline"/>
          <w:rFonts w:ascii="Calibri" w:hAnsi="Calibri" w:cs="Calibri"/>
        </w:rPr>
        <w:t>Obama and</w:t>
      </w:r>
      <w:r w:rsidRPr="00B434FD">
        <w:rPr>
          <w:rFonts w:cs="Calibri"/>
          <w:sz w:val="16"/>
        </w:rPr>
        <w:t xml:space="preserve"> George W. </w:t>
      </w:r>
      <w:r w:rsidRPr="00B434FD">
        <w:rPr>
          <w:rStyle w:val="StyleUnderline"/>
          <w:rFonts w:ascii="Calibri" w:hAnsi="Calibri" w:cs="Calibri"/>
        </w:rPr>
        <w:t>Bush</w:t>
      </w:r>
      <w:r w:rsidRPr="00B434FD">
        <w:rPr>
          <w:rFonts w:cs="Calibri"/>
          <w:sz w:val="16"/>
        </w:rPr>
        <w:t xml:space="preserve">, who both took a more cautious approach to campaigning in midterm elections when they were in office. </w:t>
      </w:r>
      <w:r w:rsidRPr="00B434FD">
        <w:rPr>
          <w:rStyle w:val="StyleUnderline"/>
          <w:rFonts w:ascii="Calibri" w:hAnsi="Calibri" w:cs="Calibri"/>
        </w:rPr>
        <w:t xml:space="preserve">Trump will start traveling more for the midterms after Labor Day, when the general elections begin in earnest, </w:t>
      </w:r>
      <w:r w:rsidRPr="00CA0B1B">
        <w:rPr>
          <w:rStyle w:val="StyleUnderline"/>
          <w:rFonts w:ascii="Calibri" w:hAnsi="Calibri" w:cs="Calibri"/>
          <w:highlight w:val="yellow"/>
        </w:rPr>
        <w:t>and will</w:t>
      </w:r>
      <w:r w:rsidRPr="00B434FD">
        <w:rPr>
          <w:rStyle w:val="StyleUnderline"/>
          <w:rFonts w:ascii="Calibri" w:hAnsi="Calibri" w:cs="Calibri"/>
        </w:rPr>
        <w:t xml:space="preserve"> also </w:t>
      </w:r>
      <w:r w:rsidRPr="00CA0B1B">
        <w:rPr>
          <w:rStyle w:val="StyleUnderline"/>
          <w:rFonts w:ascii="Calibri" w:hAnsi="Calibri" w:cs="Calibri"/>
          <w:highlight w:val="yellow"/>
        </w:rPr>
        <w:t>increase his media appearances to build support for Republican candidates</w:t>
      </w:r>
      <w:r w:rsidRPr="00B434FD">
        <w:rPr>
          <w:rStyle w:val="StyleUnderline"/>
          <w:rFonts w:ascii="Calibri" w:hAnsi="Calibri" w:cs="Calibri"/>
        </w:rPr>
        <w:t xml:space="preserve"> running for office</w:t>
      </w:r>
      <w:r w:rsidRPr="00B434FD">
        <w:rPr>
          <w:rFonts w:cs="Calibri"/>
          <w:sz w:val="16"/>
        </w:rPr>
        <w:t xml:space="preserve">, several people involved in the planning said. Republican officials hope to finalize Trump’s campaign blueprint by the end of July. The emerging midterm strategy is the result of a monthslong process that started over the winter, when White House political advisers began meeting quietly with officials from the Republican National Committee and the GOP House and Senate campaign organizations. “The RNC is working closely with the White House, the Trump campaign and our sister committees to get the president in front of as many voters as possible,” Cassie Smedile, the press secretary for the Republican National Committee, said. Matt Gorman, a spokesperson for the National Republican Congressional Committee, the House GOP’s campaign arm, said the group “is in constant touch with the White House.” The </w:t>
      </w:r>
      <w:r w:rsidRPr="00B434FD">
        <w:rPr>
          <w:rStyle w:val="StyleUnderline"/>
          <w:rFonts w:ascii="Calibri" w:hAnsi="Calibri" w:cs="Calibri"/>
        </w:rPr>
        <w:t xml:space="preserve">ongoing </w:t>
      </w:r>
      <w:r w:rsidRPr="00CA0B1B">
        <w:rPr>
          <w:rStyle w:val="StyleUnderline"/>
          <w:rFonts w:ascii="Calibri" w:hAnsi="Calibri" w:cs="Calibri"/>
          <w:highlight w:val="yellow"/>
        </w:rPr>
        <w:t>talks</w:t>
      </w:r>
      <w:r w:rsidRPr="00B434FD">
        <w:rPr>
          <w:rFonts w:cs="Calibri"/>
          <w:sz w:val="16"/>
        </w:rPr>
        <w:t xml:space="preserve"> have focused on what the party needs to do to retain control of Congress. At the same time, they </w:t>
      </w:r>
      <w:r w:rsidRPr="00B434FD">
        <w:rPr>
          <w:rStyle w:val="StyleUnderline"/>
          <w:rFonts w:ascii="Calibri" w:hAnsi="Calibri" w:cs="Calibri"/>
        </w:rPr>
        <w:t>have</w:t>
      </w:r>
      <w:r w:rsidRPr="00B434FD">
        <w:rPr>
          <w:rFonts w:cs="Calibri"/>
          <w:sz w:val="16"/>
        </w:rPr>
        <w:t xml:space="preserve"> also </w:t>
      </w:r>
      <w:r w:rsidRPr="00CA0B1B">
        <w:rPr>
          <w:rStyle w:val="StyleUnderline"/>
          <w:rFonts w:ascii="Calibri" w:hAnsi="Calibri" w:cs="Calibri"/>
          <w:highlight w:val="yellow"/>
        </w:rPr>
        <w:t>centered on how best to deploy a president</w:t>
      </w:r>
      <w:r w:rsidRPr="00B434FD">
        <w:rPr>
          <w:rStyle w:val="StyleUnderline"/>
          <w:rFonts w:ascii="Calibri" w:hAnsi="Calibri" w:cs="Calibri"/>
        </w:rPr>
        <w:t xml:space="preserve"> who is </w:t>
      </w:r>
      <w:r w:rsidRPr="00CA0B1B">
        <w:rPr>
          <w:rStyle w:val="StyleUnderline"/>
          <w:rFonts w:ascii="Calibri" w:hAnsi="Calibri" w:cs="Calibri"/>
          <w:highlight w:val="yellow"/>
        </w:rPr>
        <w:t>immensely popular with his base, but</w:t>
      </w:r>
      <w:r w:rsidRPr="00B434FD">
        <w:rPr>
          <w:rStyle w:val="StyleUnderline"/>
          <w:rFonts w:ascii="Calibri" w:hAnsi="Calibri" w:cs="Calibri"/>
        </w:rPr>
        <w:t xml:space="preserve"> who remains </w:t>
      </w:r>
      <w:r w:rsidRPr="00CA0B1B">
        <w:rPr>
          <w:rStyle w:val="StyleUnderline"/>
          <w:rFonts w:ascii="Calibri" w:hAnsi="Calibri" w:cs="Calibri"/>
          <w:highlight w:val="yellow"/>
        </w:rPr>
        <w:t>strongly disliked by Dem</w:t>
      </w:r>
      <w:r w:rsidRPr="00B434FD">
        <w:rPr>
          <w:rStyle w:val="StyleUnderline"/>
          <w:rFonts w:ascii="Calibri" w:hAnsi="Calibri" w:cs="Calibri"/>
        </w:rPr>
        <w:t>ocrat</w:t>
      </w:r>
      <w:r w:rsidRPr="00CA0B1B">
        <w:rPr>
          <w:rStyle w:val="StyleUnderline"/>
          <w:rFonts w:ascii="Calibri" w:hAnsi="Calibri" w:cs="Calibri"/>
          <w:highlight w:val="yellow"/>
        </w:rPr>
        <w:t>s and</w:t>
      </w:r>
      <w:r w:rsidRPr="00B434FD">
        <w:rPr>
          <w:rStyle w:val="StyleUnderline"/>
          <w:rFonts w:ascii="Calibri" w:hAnsi="Calibri" w:cs="Calibri"/>
        </w:rPr>
        <w:t xml:space="preserve"> some </w:t>
      </w:r>
      <w:r w:rsidRPr="00CA0B1B">
        <w:rPr>
          <w:rStyle w:val="StyleUnderline"/>
          <w:rFonts w:ascii="Calibri" w:hAnsi="Calibri" w:cs="Calibri"/>
          <w:highlight w:val="yellow"/>
        </w:rPr>
        <w:t>independents</w:t>
      </w:r>
      <w:r w:rsidRPr="00B434FD">
        <w:rPr>
          <w:rFonts w:cs="Calibri"/>
          <w:sz w:val="16"/>
        </w:rPr>
        <w:t xml:space="preserve">. Preparing a midterm game plan for a president isn’t new. But the </w:t>
      </w:r>
      <w:r w:rsidRPr="00CA0B1B">
        <w:rPr>
          <w:rStyle w:val="Emphasis"/>
          <w:rFonts w:cs="Calibri"/>
          <w:highlight w:val="yellow"/>
        </w:rPr>
        <w:t>attention to detail</w:t>
      </w:r>
      <w:r w:rsidRPr="00CA0B1B">
        <w:rPr>
          <w:rStyle w:val="StyleUnderline"/>
          <w:rFonts w:ascii="Calibri" w:hAnsi="Calibri" w:cs="Calibri"/>
          <w:highlight w:val="yellow"/>
        </w:rPr>
        <w:t xml:space="preserve"> is an indication of how </w:t>
      </w:r>
      <w:r w:rsidRPr="00CA0B1B">
        <w:rPr>
          <w:rStyle w:val="Emphasis"/>
          <w:rFonts w:cs="Calibri"/>
          <w:highlight w:val="yellow"/>
        </w:rPr>
        <w:t>seriously</w:t>
      </w:r>
      <w:r w:rsidRPr="00CA0B1B">
        <w:rPr>
          <w:rStyle w:val="StyleUnderline"/>
          <w:rFonts w:ascii="Calibri" w:hAnsi="Calibri" w:cs="Calibri"/>
          <w:highlight w:val="yellow"/>
        </w:rPr>
        <w:t xml:space="preserve"> Trump’s political team is taking the midterms</w:t>
      </w:r>
      <w:r w:rsidRPr="00B434FD">
        <w:rPr>
          <w:rFonts w:cs="Calibri"/>
          <w:sz w:val="16"/>
        </w:rPr>
        <w:t xml:space="preserve">. </w:t>
      </w:r>
      <w:r w:rsidRPr="00B434FD">
        <w:rPr>
          <w:rStyle w:val="StyleUnderline"/>
          <w:rFonts w:ascii="Calibri" w:hAnsi="Calibri" w:cs="Calibri"/>
        </w:rPr>
        <w:t>The disciplined focus on domestic politics also stands in contrast with Trump’s more freewheeling approach to foreign policy</w:t>
      </w:r>
      <w:r w:rsidRPr="00B434FD">
        <w:rPr>
          <w:rFonts w:cs="Calibri"/>
          <w:sz w:val="16"/>
        </w:rPr>
        <w:t>, which was on display during the president’s European tour last week and his summit Monday with Russian President Vladimir Putin.</w:t>
      </w:r>
    </w:p>
    <w:p w:rsidR="00C10017" w:rsidRPr="00B434FD" w:rsidRDefault="00C10017" w:rsidP="00C10017">
      <w:pPr>
        <w:pStyle w:val="Heading3"/>
        <w:rPr>
          <w:rFonts w:cs="Calibri"/>
        </w:rPr>
      </w:pPr>
      <w:r w:rsidRPr="00B434FD">
        <w:rPr>
          <w:rFonts w:cs="Calibri"/>
        </w:rPr>
        <w:t>GOP Wave---A2: Trump Unpopular</w:t>
      </w:r>
    </w:p>
    <w:p w:rsidR="00C10017" w:rsidRPr="00B434FD" w:rsidRDefault="00C10017" w:rsidP="00C10017">
      <w:pPr>
        <w:pStyle w:val="Heading4"/>
        <w:rPr>
          <w:rFonts w:cs="Calibri"/>
        </w:rPr>
      </w:pPr>
      <w:r w:rsidRPr="00B434FD">
        <w:rPr>
          <w:rFonts w:cs="Calibri"/>
        </w:rPr>
        <w:t xml:space="preserve">Trumps’ popularity is increasing – will causes challenges for Dems in the midterms </w:t>
      </w:r>
    </w:p>
    <w:p w:rsidR="00C10017" w:rsidRPr="00B434FD" w:rsidRDefault="00C10017" w:rsidP="00C10017">
      <w:pPr>
        <w:rPr>
          <w:rFonts w:cs="Calibri"/>
        </w:rPr>
      </w:pPr>
      <w:r w:rsidRPr="00B434FD">
        <w:rPr>
          <w:rFonts w:cs="Calibri"/>
          <w:b/>
          <w:sz w:val="26"/>
          <w:szCs w:val="26"/>
        </w:rPr>
        <w:t>Lowry 6-9</w:t>
      </w:r>
      <w:r w:rsidRPr="00B434FD">
        <w:rPr>
          <w:rFonts w:cs="Calibri"/>
        </w:rPr>
        <w:t>-, Rich Lowry, journalist for national review, 6-9-2018, "Democrats flail as Trump’s popularity keeps growing," Post and Courier, https://www.postandcourier.com/opinion/commentary/democrats-flail-as-trump-s-popularity-keeps-growing/article_21344c7e-6b44-11e8-a066-2b583806ae78.html /AH</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Right now, Donald </w:t>
      </w:r>
      <w:r w:rsidRPr="00CA0B1B">
        <w:rPr>
          <w:rStyle w:val="Emphasis"/>
          <w:rFonts w:cs="Calibri"/>
          <w:highlight w:val="yellow"/>
        </w:rPr>
        <w:t>Trump is in the strongest</w:t>
      </w:r>
      <w:r w:rsidRPr="00B434FD">
        <w:rPr>
          <w:rStyle w:val="StyleUnderline"/>
          <w:rFonts w:ascii="Calibri" w:hAnsi="Calibri" w:cs="Calibri"/>
        </w:rPr>
        <w:t xml:space="preserve"> political </w:t>
      </w:r>
      <w:r w:rsidRPr="00CA0B1B">
        <w:rPr>
          <w:rStyle w:val="Emphasis"/>
          <w:rFonts w:cs="Calibri"/>
          <w:highlight w:val="yellow"/>
        </w:rPr>
        <w:t>position since</w:t>
      </w:r>
      <w:r w:rsidRPr="00B434FD">
        <w:rPr>
          <w:rStyle w:val="StyleUnderline"/>
          <w:rFonts w:ascii="Calibri" w:hAnsi="Calibri" w:cs="Calibri"/>
        </w:rPr>
        <w:t xml:space="preserve"> the </w:t>
      </w:r>
      <w:r w:rsidRPr="00CA0B1B">
        <w:rPr>
          <w:rStyle w:val="Emphasis"/>
          <w:rFonts w:cs="Calibri"/>
          <w:highlight w:val="yellow"/>
        </w:rPr>
        <w:t>initial months of his presidency.</w:t>
      </w:r>
      <w:r w:rsidRPr="00B434FD">
        <w:rPr>
          <w:rStyle w:val="Emphasis"/>
          <w:rFonts w:cs="Calibri"/>
        </w:rPr>
        <w:t xml:space="preserve"> </w:t>
      </w:r>
      <w:r w:rsidRPr="00B434FD">
        <w:rPr>
          <w:rStyle w:val="StyleUnderline"/>
          <w:rFonts w:ascii="Calibri" w:hAnsi="Calibri" w:cs="Calibri"/>
        </w:rPr>
        <w:t xml:space="preserve">He’s not in robust shape — he’s ticked up into the mid-40s — but the slow </w:t>
      </w:r>
      <w:r w:rsidRPr="00CA0B1B">
        <w:rPr>
          <w:rStyle w:val="Emphasis"/>
          <w:rFonts w:cs="Calibri"/>
          <w:highlight w:val="yellow"/>
        </w:rPr>
        <w:t>upward trend in polls has been evident</w:t>
      </w:r>
      <w:r w:rsidRPr="00B434FD">
        <w:rPr>
          <w:rStyle w:val="StyleUnderline"/>
          <w:rFonts w:ascii="Calibri" w:hAnsi="Calibri" w:cs="Calibri"/>
        </w:rPr>
        <w:t xml:space="preserve"> since March. </w:t>
      </w:r>
      <w:r w:rsidRPr="00B434FD">
        <w:rPr>
          <w:rFonts w:cs="Calibri"/>
          <w:sz w:val="16"/>
        </w:rPr>
        <w:t xml:space="preserve">Too much shouldn’t be read into the numbers, except for the basic conclusion that Trump hasn’t destroyed himself and isn’t going away. Trump may not even harm the interests of Republicans in the midterms any more than any other sitting president whose party holds Congress. </w:t>
      </w:r>
      <w:r w:rsidRPr="00B434FD">
        <w:rPr>
          <w:rStyle w:val="StyleUnderline"/>
          <w:rFonts w:ascii="Calibri" w:hAnsi="Calibri" w:cs="Calibri"/>
        </w:rPr>
        <w:t xml:space="preserve">After 18 months of Trump, </w:t>
      </w:r>
      <w:r w:rsidRPr="00CA0B1B">
        <w:rPr>
          <w:rStyle w:val="Emphasis"/>
          <w:rFonts w:cs="Calibri"/>
          <w:highlight w:val="yellow"/>
        </w:rPr>
        <w:t>the GOP is</w:t>
      </w:r>
      <w:r w:rsidRPr="00B434FD">
        <w:rPr>
          <w:rStyle w:val="StyleUnderline"/>
          <w:rFonts w:ascii="Calibri" w:hAnsi="Calibri" w:cs="Calibri"/>
        </w:rPr>
        <w:t xml:space="preserve"> possibly </w:t>
      </w:r>
      <w:r w:rsidRPr="00CA0B1B">
        <w:rPr>
          <w:rStyle w:val="Emphasis"/>
          <w:rFonts w:cs="Calibri"/>
          <w:highlight w:val="yellow"/>
        </w:rPr>
        <w:t>in position to retain control</w:t>
      </w:r>
      <w:r w:rsidRPr="00B434FD">
        <w:rPr>
          <w:rStyle w:val="Emphasis"/>
          <w:rFonts w:cs="Calibri"/>
        </w:rPr>
        <w:t xml:space="preserve"> </w:t>
      </w:r>
      <w:r w:rsidRPr="00B434FD">
        <w:rPr>
          <w:rStyle w:val="StyleUnderline"/>
          <w:rFonts w:ascii="Calibri" w:hAnsi="Calibri" w:cs="Calibri"/>
        </w:rPr>
        <w:t xml:space="preserve">of both houses. </w:t>
      </w:r>
      <w:r w:rsidRPr="00CA0B1B">
        <w:rPr>
          <w:rStyle w:val="Emphasis"/>
          <w:rFonts w:cs="Calibri"/>
          <w:highlight w:val="yellow"/>
        </w:rPr>
        <w:t>Despite</w:t>
      </w:r>
      <w:r w:rsidRPr="00B434FD">
        <w:rPr>
          <w:rStyle w:val="StyleUnderline"/>
          <w:rFonts w:ascii="Calibri" w:hAnsi="Calibri" w:cs="Calibri"/>
        </w:rPr>
        <w:t xml:space="preserve"> the constant low-level sense of </w:t>
      </w:r>
      <w:r w:rsidRPr="00CA0B1B">
        <w:rPr>
          <w:rStyle w:val="Emphasis"/>
          <w:rFonts w:cs="Calibri"/>
          <w:highlight w:val="yellow"/>
        </w:rPr>
        <w:t>crisis</w:t>
      </w:r>
      <w:r w:rsidRPr="00B434FD">
        <w:rPr>
          <w:rStyle w:val="StyleUnderline"/>
          <w:rFonts w:ascii="Calibri" w:hAnsi="Calibri" w:cs="Calibri"/>
        </w:rPr>
        <w:t xml:space="preserve">, despite the tweets, despite the Russia investigation, despite the Stormy Daniels scandal, despite the extravagant message indiscipline. </w:t>
      </w:r>
      <w:r w:rsidRPr="00B434FD">
        <w:rPr>
          <w:rFonts w:cs="Calibri"/>
          <w:sz w:val="16"/>
        </w:rPr>
        <w:t xml:space="preserve">A year or six months ago, it was possible to see Trump as Samson pulling down the temple on top of himself and his party in an epic feat of destruction. It hasn’t happened. Of course, he’s capable of committing a monumental blunder at any time. But he has not yet lived down to the assumption of so many of his critics that he would make it easy for them as the instrument of his own rapid undoing. The inevitable anti-Trump blowout forecast for November looks less inevitable. Why the improvement in Trump’s fortunes and that of his party? </w:t>
      </w:r>
      <w:r w:rsidRPr="00B434FD">
        <w:rPr>
          <w:rStyle w:val="StyleUnderline"/>
          <w:rFonts w:ascii="Calibri" w:hAnsi="Calibri" w:cs="Calibri"/>
        </w:rPr>
        <w:t xml:space="preserve">First, Republicans finally managed to pass major legislation last year in the form of the tax bill, which gave them a plausible political claim on an economy that had already been growing. The unemployment rate is now at 3.8 percent, the lowest since April 2000. </w:t>
      </w:r>
      <w:r w:rsidRPr="00CA0B1B">
        <w:rPr>
          <w:rStyle w:val="Emphasis"/>
          <w:rFonts w:cs="Calibri"/>
          <w:highlight w:val="yellow"/>
        </w:rPr>
        <w:t>Trump is</w:t>
      </w:r>
      <w:r w:rsidRPr="00B434FD">
        <w:rPr>
          <w:rStyle w:val="StyleUnderline"/>
          <w:rFonts w:ascii="Calibri" w:hAnsi="Calibri" w:cs="Calibri"/>
        </w:rPr>
        <w:t xml:space="preserve"> not so abnormal that his presidency isn’t </w:t>
      </w:r>
      <w:r w:rsidRPr="00CA0B1B">
        <w:rPr>
          <w:rStyle w:val="Emphasis"/>
          <w:rFonts w:cs="Calibri"/>
          <w:highlight w:val="yellow"/>
        </w:rPr>
        <w:t>subject to the updraft of</w:t>
      </w:r>
      <w:r w:rsidRPr="00B434FD">
        <w:rPr>
          <w:rStyle w:val="StyleUnderline"/>
          <w:rFonts w:ascii="Calibri" w:hAnsi="Calibri" w:cs="Calibri"/>
        </w:rPr>
        <w:t xml:space="preserve"> a buoyant </w:t>
      </w:r>
      <w:r w:rsidRPr="00CA0B1B">
        <w:rPr>
          <w:rStyle w:val="Emphasis"/>
          <w:rFonts w:cs="Calibri"/>
          <w:highlight w:val="yellow"/>
        </w:rPr>
        <w:t>economy</w:t>
      </w:r>
      <w:r w:rsidRPr="00B434FD">
        <w:rPr>
          <w:rStyle w:val="StyleUnderline"/>
          <w:rFonts w:ascii="Calibri" w:hAnsi="Calibri" w:cs="Calibri"/>
        </w:rPr>
        <w:t xml:space="preserve">. Second, the </w:t>
      </w:r>
      <w:r w:rsidRPr="00CA0B1B">
        <w:rPr>
          <w:rStyle w:val="Emphasis"/>
          <w:rFonts w:cs="Calibri"/>
          <w:highlight w:val="yellow"/>
        </w:rPr>
        <w:t>Republican agenda has shifted</w:t>
      </w:r>
      <w:r w:rsidRPr="00B434FD">
        <w:rPr>
          <w:rStyle w:val="StyleUnderline"/>
          <w:rFonts w:ascii="Calibri" w:hAnsi="Calibri" w:cs="Calibri"/>
        </w:rPr>
        <w:t xml:space="preserve"> this year from Paul Ryan territory to Trump territory, i.e., from health care, taxes and spending to immigration, trade and national security. Sadly, a trade war with Micronesia would almost certainly be more popular than trying to repeal Obamacare. Finally, </w:t>
      </w:r>
      <w:r w:rsidRPr="00CA0B1B">
        <w:rPr>
          <w:rStyle w:val="Emphasis"/>
          <w:rFonts w:cs="Calibri"/>
          <w:highlight w:val="yellow"/>
        </w:rPr>
        <w:t>Trump seems</w:t>
      </w:r>
      <w:r w:rsidRPr="00B434FD">
        <w:rPr>
          <w:rStyle w:val="StyleUnderline"/>
          <w:rFonts w:ascii="Calibri" w:hAnsi="Calibri" w:cs="Calibri"/>
        </w:rPr>
        <w:t xml:space="preserve"> a little </w:t>
      </w:r>
      <w:r w:rsidRPr="00CA0B1B">
        <w:rPr>
          <w:rStyle w:val="Emphasis"/>
          <w:rFonts w:cs="Calibri"/>
          <w:highlight w:val="yellow"/>
        </w:rPr>
        <w:t>less exotic</w:t>
      </w:r>
      <w:r w:rsidRPr="00B434FD">
        <w:rPr>
          <w:rStyle w:val="StyleUnderline"/>
          <w:rFonts w:ascii="Calibri" w:hAnsi="Calibri" w:cs="Calibri"/>
        </w:rPr>
        <w:t xml:space="preserve">. As Abraham Lincoln said, there’s nothing like getting used to it. His zaniness isn’t as strange or as threatening as it seemed at the outset. Trump’s tweets have gone from unprecedented use and abuse of the bully pulpit to something like the wallpaper of our national political debate. </w:t>
      </w:r>
      <w:r w:rsidRPr="00B434FD">
        <w:rPr>
          <w:rFonts w:cs="Calibri"/>
          <w:sz w:val="16"/>
        </w:rPr>
        <w:t xml:space="preserve">The most plausible (although always ridiculously exaggerated) case that a madman Trump would blow up the world was North Korea. The mutual threats have now given way to what will be the most highly anticipated and watched diplomatic summit since the end of the Cold War, one that is likely to produce a superficial success that will poll very well domestically. If Republicans manage to hold the House (still a very dicey proposition) and pick up Senate seats (probably more likely than not), 2018 will be to Trump what 1998 was to Bill Clinton — an unexpected midterm victory in which remarkably good conditions in the country trumped the politics of scandal. The nation’s most prominent Democratic spokesman the past few months has been a slick, overly aggressive California trial lawyer obsessed with the Stormy Daniels scandal in all its permutations — Michael Avenatti. The attorney for the porn star is the perfect avatar for the #resistance. He represents the left’s fantasy that it can humiliate Trump, lock up his friends, get them to flip on him and end his presidency by, say, mid-2019. This, absent a hellacious smoking gun, is almost certainly a dead end. </w:t>
      </w:r>
      <w:r w:rsidRPr="00CA0B1B">
        <w:rPr>
          <w:rStyle w:val="Emphasis"/>
          <w:rFonts w:cs="Calibri"/>
          <w:highlight w:val="yellow"/>
        </w:rPr>
        <w:t>Trump will have to be beaten in the normal course</w:t>
      </w:r>
      <w:r w:rsidRPr="00B434FD">
        <w:rPr>
          <w:rStyle w:val="StyleUnderline"/>
          <w:rFonts w:ascii="Calibri" w:hAnsi="Calibri" w:cs="Calibri"/>
        </w:rPr>
        <w:t xml:space="preserve"> of politics, which means Democrats need to take him seriously, learn from him, and attack him purposely and intelligently. Being perpetually appalled and assuming that he’ll do his opponents’ work for them is wishfulness rather than strategy.</w:t>
      </w:r>
      <w:r w:rsidRPr="00B434FD">
        <w:rPr>
          <w:rFonts w:cs="Calibri"/>
          <w:sz w:val="16"/>
        </w:rPr>
        <w:t xml:space="preserve"> </w:t>
      </w:r>
      <w:r w:rsidRPr="00B434FD">
        <w:rPr>
          <w:rStyle w:val="StyleUnderline"/>
          <w:rFonts w:ascii="Calibri" w:hAnsi="Calibri" w:cs="Calibri"/>
        </w:rPr>
        <w:t>But this fantasy is reinforced in the media every day. The press is obsessed with everything related to Trump — except his modest recovery.</w:t>
      </w:r>
    </w:p>
    <w:p w:rsidR="00C10017" w:rsidRPr="00B434FD" w:rsidRDefault="00C10017" w:rsidP="00C10017">
      <w:pPr>
        <w:rPr>
          <w:rFonts w:cs="Calibri"/>
          <w:sz w:val="12"/>
        </w:rPr>
      </w:pPr>
    </w:p>
    <w:p w:rsidR="00C10017" w:rsidRPr="00B434FD" w:rsidRDefault="00C10017" w:rsidP="00C10017">
      <w:pPr>
        <w:pStyle w:val="Heading3"/>
        <w:rPr>
          <w:rFonts w:cs="Calibri"/>
        </w:rPr>
      </w:pPr>
      <w:r w:rsidRPr="00B434FD">
        <w:rPr>
          <w:rFonts w:cs="Calibri"/>
        </w:rPr>
        <w:t>No Blue Wave</w:t>
      </w:r>
    </w:p>
    <w:p w:rsidR="00C10017" w:rsidRPr="00B434FD" w:rsidRDefault="00C10017" w:rsidP="00C10017">
      <w:pPr>
        <w:pStyle w:val="Heading4"/>
        <w:rPr>
          <w:rFonts w:cs="Calibri"/>
          <w:u w:val="single"/>
        </w:rPr>
      </w:pPr>
      <w:r w:rsidRPr="00B434FD">
        <w:rPr>
          <w:rFonts w:cs="Calibri"/>
        </w:rPr>
        <w:t xml:space="preserve">GOP holds on – </w:t>
      </w:r>
      <w:r w:rsidRPr="00B434FD">
        <w:rPr>
          <w:rFonts w:cs="Calibri"/>
          <w:u w:val="single"/>
        </w:rPr>
        <w:t>economy</w:t>
      </w:r>
      <w:r w:rsidRPr="00B434FD">
        <w:rPr>
          <w:rFonts w:cs="Calibri"/>
        </w:rPr>
        <w:t xml:space="preserve"> – it’s </w:t>
      </w:r>
      <w:r w:rsidRPr="00B434FD">
        <w:rPr>
          <w:rFonts w:cs="Calibri"/>
          <w:u w:val="single"/>
        </w:rPr>
        <w:t>key</w:t>
      </w:r>
    </w:p>
    <w:p w:rsidR="00C10017" w:rsidRPr="00B434FD" w:rsidRDefault="00C10017" w:rsidP="00C10017">
      <w:pPr>
        <w:rPr>
          <w:rFonts w:cs="Calibri"/>
        </w:rPr>
      </w:pPr>
      <w:r w:rsidRPr="00B434FD">
        <w:rPr>
          <w:rStyle w:val="Style13ptBold"/>
          <w:rFonts w:ascii="Calibri" w:hAnsi="Calibri" w:cs="Calibri"/>
        </w:rPr>
        <w:t xml:space="preserve">Dunkelberg 6/12 </w:t>
      </w:r>
      <w:r w:rsidRPr="00B434FD">
        <w:rPr>
          <w:rFonts w:cs="Calibri"/>
        </w:rPr>
        <w:t xml:space="preserve">---- William, Professor of Economics, former Dean, and former Director of the Center for the Advancement and Study of Entrepreneurship (School of Business and Management – Temple University), former Chief Economist for the National Federation of Independent Business, Ph.D. in Economics (University of Michigan), “Blue Wave? What the Economy Says About the Midterm Elections” </w:t>
      </w:r>
      <w:r w:rsidRPr="00B434FD">
        <w:rPr>
          <w:rFonts w:cs="Calibri"/>
          <w:i/>
        </w:rPr>
        <w:t>Forbes</w:t>
      </w:r>
      <w:r w:rsidRPr="00B434FD">
        <w:rPr>
          <w:rFonts w:cs="Calibri"/>
        </w:rPr>
        <w:t>, 2018, https://www.forbes.com/sites/williamdunkelberg/2018/06/12/blue-wave-what-the-economy-says-about-the-midterm-elections/#5f37ad325beb</w:t>
      </w:r>
    </w:p>
    <w:p w:rsidR="00C10017" w:rsidRPr="00B434FD" w:rsidRDefault="00C10017" w:rsidP="00C10017">
      <w:pPr>
        <w:rPr>
          <w:rFonts w:cs="Calibri"/>
        </w:rPr>
      </w:pPr>
    </w:p>
    <w:p w:rsidR="00C10017" w:rsidRPr="00B434FD" w:rsidRDefault="00C10017" w:rsidP="00C10017">
      <w:pPr>
        <w:rPr>
          <w:rFonts w:cs="Calibri"/>
          <w:sz w:val="14"/>
        </w:rPr>
      </w:pPr>
      <w:r w:rsidRPr="00CA0B1B">
        <w:rPr>
          <w:rStyle w:val="Emphasis"/>
          <w:rFonts w:cs="Calibri"/>
          <w:highlight w:val="yellow"/>
        </w:rPr>
        <w:t>Historically</w:t>
      </w:r>
      <w:r w:rsidRPr="00B434FD">
        <w:rPr>
          <w:rFonts w:cs="Calibri"/>
          <w:sz w:val="14"/>
        </w:rPr>
        <w:t xml:space="preserve">, </w:t>
      </w:r>
      <w:r w:rsidRPr="00B434FD">
        <w:rPr>
          <w:rStyle w:val="StyleUnderline"/>
          <w:rFonts w:ascii="Calibri" w:hAnsi="Calibri" w:cs="Calibri"/>
        </w:rPr>
        <w:t xml:space="preserve">major election </w:t>
      </w:r>
      <w:r w:rsidRPr="00CA0B1B">
        <w:rPr>
          <w:rStyle w:val="StyleUnderline"/>
          <w:rFonts w:ascii="Calibri" w:hAnsi="Calibri" w:cs="Calibri"/>
          <w:highlight w:val="yellow"/>
        </w:rPr>
        <w:t>outcomes have been</w:t>
      </w:r>
      <w:r w:rsidRPr="00CA0B1B">
        <w:rPr>
          <w:rFonts w:cs="Calibri"/>
          <w:sz w:val="14"/>
          <w:highlight w:val="yellow"/>
        </w:rPr>
        <w:t xml:space="preserve"> </w:t>
      </w:r>
      <w:r w:rsidRPr="00B434FD">
        <w:rPr>
          <w:rStyle w:val="Emphasis"/>
          <w:rFonts w:cs="Calibri"/>
        </w:rPr>
        <w:t xml:space="preserve">driven </w:t>
      </w:r>
      <w:r w:rsidRPr="00CA0B1B">
        <w:rPr>
          <w:rStyle w:val="Emphasis"/>
          <w:rFonts w:cs="Calibri"/>
          <w:highlight w:val="yellow"/>
        </w:rPr>
        <w:t>by the pocketbook</w:t>
      </w:r>
      <w:r w:rsidRPr="00B434FD">
        <w:rPr>
          <w:rStyle w:val="Emphasis"/>
          <w:rFonts w:cs="Calibri"/>
        </w:rPr>
        <w:t xml:space="preserve"> issues</w:t>
      </w:r>
      <w:r w:rsidRPr="00B434FD">
        <w:rPr>
          <w:rFonts w:cs="Calibri"/>
          <w:sz w:val="14"/>
        </w:rPr>
        <w:t xml:space="preserve">. Since the end of the last administration, </w:t>
      </w:r>
      <w:r w:rsidRPr="00CA0B1B">
        <w:rPr>
          <w:rStyle w:val="StyleUnderline"/>
          <w:rFonts w:ascii="Calibri" w:hAnsi="Calibri" w:cs="Calibri"/>
          <w:highlight w:val="yellow"/>
        </w:rPr>
        <w:t>incomes have</w:t>
      </w:r>
      <w:r w:rsidRPr="00B434FD">
        <w:rPr>
          <w:rFonts w:cs="Calibri"/>
          <w:sz w:val="14"/>
        </w:rPr>
        <w:t xml:space="preserve"> finally </w:t>
      </w:r>
      <w:r w:rsidRPr="00CA0B1B">
        <w:rPr>
          <w:rStyle w:val="StyleUnderline"/>
          <w:rFonts w:ascii="Calibri" w:hAnsi="Calibri" w:cs="Calibri"/>
          <w:highlight w:val="yellow"/>
        </w:rPr>
        <w:t xml:space="preserve">started </w:t>
      </w:r>
      <w:r w:rsidRPr="00CA0B1B">
        <w:rPr>
          <w:rStyle w:val="Emphasis"/>
          <w:rFonts w:cs="Calibri"/>
          <w:highlight w:val="yellow"/>
        </w:rPr>
        <w:t>rising</w:t>
      </w:r>
      <w:r w:rsidRPr="00B434FD">
        <w:rPr>
          <w:rFonts w:cs="Calibri"/>
          <w:sz w:val="14"/>
        </w:rPr>
        <w:t xml:space="preserve"> in real terms, although not like the “olden days.” </w:t>
      </w:r>
      <w:r w:rsidRPr="00CA0B1B">
        <w:rPr>
          <w:rStyle w:val="StyleUnderline"/>
          <w:rFonts w:ascii="Calibri" w:hAnsi="Calibri" w:cs="Calibri"/>
          <w:highlight w:val="yellow"/>
        </w:rPr>
        <w:t>Gas prices have been</w:t>
      </w:r>
      <w:r w:rsidRPr="00B434FD">
        <w:rPr>
          <w:rFonts w:cs="Calibri"/>
          <w:sz w:val="14"/>
        </w:rPr>
        <w:t xml:space="preserve"> </w:t>
      </w:r>
      <w:r w:rsidRPr="00B434FD">
        <w:rPr>
          <w:rStyle w:val="Emphasis"/>
          <w:rFonts w:cs="Calibri"/>
        </w:rPr>
        <w:t xml:space="preserve">very </w:t>
      </w:r>
      <w:r w:rsidRPr="00CA0B1B">
        <w:rPr>
          <w:rStyle w:val="Emphasis"/>
          <w:rFonts w:cs="Calibri"/>
          <w:highlight w:val="yellow"/>
        </w:rPr>
        <w:t>low</w:t>
      </w:r>
      <w:r w:rsidRPr="00B434FD">
        <w:rPr>
          <w:rFonts w:cs="Calibri"/>
          <w:sz w:val="14"/>
        </w:rPr>
        <w:t xml:space="preserve">, although they are rising. </w:t>
      </w:r>
      <w:r w:rsidRPr="00CA0B1B">
        <w:rPr>
          <w:rStyle w:val="Emphasis"/>
          <w:rFonts w:cs="Calibri"/>
          <w:highlight w:val="yellow"/>
        </w:rPr>
        <w:t>Millions</w:t>
      </w:r>
      <w:r w:rsidRPr="00CA0B1B">
        <w:rPr>
          <w:rFonts w:cs="Calibri"/>
          <w:sz w:val="14"/>
          <w:highlight w:val="yellow"/>
        </w:rPr>
        <w:t xml:space="preserve"> </w:t>
      </w:r>
      <w:r w:rsidRPr="00CA0B1B">
        <w:rPr>
          <w:rStyle w:val="StyleUnderline"/>
          <w:rFonts w:ascii="Calibri" w:hAnsi="Calibri" w:cs="Calibri"/>
          <w:highlight w:val="yellow"/>
        </w:rPr>
        <w:t>of</w:t>
      </w:r>
      <w:r w:rsidRPr="00B434FD">
        <w:rPr>
          <w:rStyle w:val="StyleUnderline"/>
          <w:rFonts w:ascii="Calibri" w:hAnsi="Calibri" w:cs="Calibri"/>
        </w:rPr>
        <w:t xml:space="preserve"> new </w:t>
      </w:r>
      <w:r w:rsidRPr="00CA0B1B">
        <w:rPr>
          <w:rStyle w:val="StyleUnderline"/>
          <w:rFonts w:ascii="Calibri" w:hAnsi="Calibri" w:cs="Calibri"/>
          <w:highlight w:val="yellow"/>
        </w:rPr>
        <w:t>jobs have</w:t>
      </w:r>
      <w:r w:rsidRPr="00B434FD">
        <w:rPr>
          <w:rStyle w:val="StyleUnderline"/>
          <w:rFonts w:ascii="Calibri" w:hAnsi="Calibri" w:cs="Calibri"/>
        </w:rPr>
        <w:t xml:space="preserve"> </w:t>
      </w:r>
      <w:r w:rsidRPr="00CA0B1B">
        <w:rPr>
          <w:rStyle w:val="StyleUnderline"/>
          <w:rFonts w:ascii="Calibri" w:hAnsi="Calibri" w:cs="Calibri"/>
          <w:highlight w:val="yellow"/>
        </w:rPr>
        <w:t>been created</w:t>
      </w:r>
      <w:r w:rsidRPr="00B434FD">
        <w:rPr>
          <w:rFonts w:cs="Calibri"/>
          <w:sz w:val="14"/>
        </w:rPr>
        <w:t xml:space="preserve"> </w:t>
      </w:r>
      <w:r w:rsidRPr="00B434FD">
        <w:rPr>
          <w:rStyle w:val="Emphasis"/>
          <w:rFonts w:cs="Calibri"/>
        </w:rPr>
        <w:t>driving down the unemployment rate</w:t>
      </w:r>
      <w:r w:rsidRPr="00B434FD">
        <w:rPr>
          <w:rFonts w:cs="Calibri"/>
          <w:sz w:val="14"/>
        </w:rPr>
        <w:t xml:space="preserve"> to below 4 percent </w:t>
      </w:r>
      <w:r w:rsidRPr="00B434FD">
        <w:rPr>
          <w:rStyle w:val="StyleUnderline"/>
          <w:rFonts w:ascii="Calibri" w:hAnsi="Calibri" w:cs="Calibri"/>
        </w:rPr>
        <w:t xml:space="preserve">and wages and compensation are </w:t>
      </w:r>
      <w:r w:rsidRPr="00B434FD">
        <w:rPr>
          <w:rStyle w:val="Emphasis"/>
          <w:rFonts w:cs="Calibri"/>
        </w:rPr>
        <w:t>rising</w:t>
      </w:r>
      <w:r w:rsidRPr="00B434FD">
        <w:rPr>
          <w:rFonts w:cs="Calibri"/>
          <w:sz w:val="14"/>
        </w:rPr>
        <w:t xml:space="preserve">. </w:t>
      </w:r>
      <w:r w:rsidRPr="00CA0B1B">
        <w:rPr>
          <w:rStyle w:val="StyleUnderline"/>
          <w:rFonts w:ascii="Calibri" w:hAnsi="Calibri" w:cs="Calibri"/>
          <w:highlight w:val="yellow"/>
        </w:rPr>
        <w:t>Taxes</w:t>
      </w:r>
      <w:r w:rsidRPr="00B434FD">
        <w:rPr>
          <w:rFonts w:cs="Calibri"/>
          <w:sz w:val="14"/>
        </w:rPr>
        <w:t xml:space="preserve"> on the private sector </w:t>
      </w:r>
      <w:r w:rsidRPr="00CA0B1B">
        <w:rPr>
          <w:rStyle w:val="StyleUnderline"/>
          <w:rFonts w:ascii="Calibri" w:hAnsi="Calibri" w:cs="Calibri"/>
          <w:highlight w:val="yellow"/>
        </w:rPr>
        <w:t xml:space="preserve">have been </w:t>
      </w:r>
      <w:r w:rsidRPr="00CA0B1B">
        <w:rPr>
          <w:rStyle w:val="Emphasis"/>
          <w:rFonts w:cs="Calibri"/>
          <w:highlight w:val="yellow"/>
        </w:rPr>
        <w:t>cut</w:t>
      </w:r>
      <w:r w:rsidRPr="00B434FD">
        <w:rPr>
          <w:rStyle w:val="Emphasis"/>
          <w:rFonts w:cs="Calibri"/>
        </w:rPr>
        <w:t xml:space="preserve"> substantially</w:t>
      </w:r>
      <w:r w:rsidRPr="00B434FD">
        <w:rPr>
          <w:rFonts w:cs="Calibri"/>
          <w:sz w:val="14"/>
        </w:rPr>
        <w:t xml:space="preserve"> </w:t>
      </w:r>
      <w:r w:rsidRPr="00B434FD">
        <w:rPr>
          <w:rStyle w:val="StyleUnderline"/>
          <w:rFonts w:ascii="Calibri" w:hAnsi="Calibri" w:cs="Calibri"/>
        </w:rPr>
        <w:t>while</w:t>
      </w:r>
      <w:r w:rsidRPr="00B434FD">
        <w:rPr>
          <w:rFonts w:cs="Calibri"/>
          <w:sz w:val="14"/>
        </w:rPr>
        <w:t xml:space="preserve"> the economic burden of </w:t>
      </w:r>
      <w:r w:rsidRPr="00B434FD">
        <w:rPr>
          <w:rStyle w:val="StyleUnderline"/>
          <w:rFonts w:ascii="Calibri" w:hAnsi="Calibri" w:cs="Calibri"/>
        </w:rPr>
        <w:t>regulation</w:t>
      </w:r>
      <w:r w:rsidRPr="00B434FD">
        <w:rPr>
          <w:rFonts w:cs="Calibri"/>
          <w:sz w:val="14"/>
        </w:rPr>
        <w:t xml:space="preserve">s with doubtful benefits </w:t>
      </w:r>
      <w:r w:rsidRPr="00B434FD">
        <w:rPr>
          <w:rStyle w:val="StyleUnderline"/>
          <w:rFonts w:ascii="Calibri" w:hAnsi="Calibri" w:cs="Calibri"/>
        </w:rPr>
        <w:t>has been eased</w:t>
      </w:r>
      <w:r w:rsidRPr="00B434FD">
        <w:rPr>
          <w:rFonts w:cs="Calibri"/>
          <w:sz w:val="14"/>
        </w:rPr>
        <w:t>, freeing up funds for businesses to invest productively in new jobs and production capacity.</w:t>
      </w:r>
    </w:p>
    <w:p w:rsidR="00C10017" w:rsidRPr="00B434FD" w:rsidRDefault="00C10017" w:rsidP="00C10017">
      <w:pPr>
        <w:rPr>
          <w:rFonts w:cs="Calibri"/>
          <w:sz w:val="14"/>
        </w:rPr>
      </w:pPr>
      <w:r w:rsidRPr="00B434FD">
        <w:rPr>
          <w:rFonts w:cs="Calibri"/>
          <w:sz w:val="14"/>
        </w:rPr>
        <w:t>The moment the election results were known, the optimism of small business owners rose to record high levels and has held there. The net percent of owners expecting better business conditions in the following six months stood at -6 percent in the weeks before the election but surged to 38 percent in the remaining weeks of November and then to 50 percent in December, a 56 percentage point gain in a matter of weeks. The percent of owners viewing the current period as a “good time to expand substantially” rose from 11 percent to 23 percent in December and went on to 32 percent in January 2018. Expectations for real sales gains rose from 4 percent of the owners pre-election to 31 percent weeks later in December.</w:t>
      </w:r>
    </w:p>
    <w:p w:rsidR="00C10017" w:rsidRPr="00B434FD" w:rsidRDefault="00C10017" w:rsidP="00C10017">
      <w:pPr>
        <w:rPr>
          <w:rFonts w:cs="Calibri"/>
          <w:sz w:val="14"/>
        </w:rPr>
      </w:pPr>
      <w:r w:rsidRPr="00B434FD">
        <w:rPr>
          <w:rStyle w:val="Emphasis"/>
          <w:rFonts w:cs="Calibri"/>
        </w:rPr>
        <w:t>Optimistic expectations</w:t>
      </w:r>
      <w:r w:rsidRPr="00B434FD">
        <w:rPr>
          <w:rFonts w:cs="Calibri"/>
          <w:sz w:val="14"/>
        </w:rPr>
        <w:t xml:space="preserve"> </w:t>
      </w:r>
      <w:r w:rsidRPr="00B434FD">
        <w:rPr>
          <w:rStyle w:val="StyleUnderline"/>
          <w:rFonts w:ascii="Calibri" w:hAnsi="Calibri" w:cs="Calibri"/>
        </w:rPr>
        <w:t>have been</w:t>
      </w:r>
      <w:r w:rsidRPr="00B434FD">
        <w:rPr>
          <w:rFonts w:cs="Calibri"/>
          <w:sz w:val="14"/>
        </w:rPr>
        <w:t xml:space="preserve"> </w:t>
      </w:r>
      <w:r w:rsidRPr="00B434FD">
        <w:rPr>
          <w:rStyle w:val="Emphasis"/>
          <w:rFonts w:cs="Calibri"/>
        </w:rPr>
        <w:t>reinforced by results</w:t>
      </w:r>
      <w:r w:rsidRPr="00B434FD">
        <w:rPr>
          <w:rFonts w:cs="Calibri"/>
          <w:sz w:val="14"/>
        </w:rPr>
        <w:t xml:space="preserve">. </w:t>
      </w:r>
      <w:r w:rsidRPr="00B434FD">
        <w:rPr>
          <w:rStyle w:val="StyleUnderline"/>
          <w:rFonts w:ascii="Calibri" w:hAnsi="Calibri" w:cs="Calibri"/>
        </w:rPr>
        <w:t>The net percent of owners reporting quarterly sales gains rose</w:t>
      </w:r>
      <w:r w:rsidRPr="00B434FD">
        <w:rPr>
          <w:rFonts w:cs="Calibri"/>
          <w:sz w:val="14"/>
        </w:rPr>
        <w:t xml:space="preserve"> </w:t>
      </w:r>
      <w:r w:rsidRPr="00B434FD">
        <w:rPr>
          <w:rStyle w:val="StyleUnderline"/>
          <w:rFonts w:ascii="Calibri" w:hAnsi="Calibri" w:cs="Calibri"/>
        </w:rPr>
        <w:t>from -8 percent</w:t>
      </w:r>
      <w:r w:rsidRPr="00B434FD">
        <w:rPr>
          <w:rFonts w:cs="Calibri"/>
          <w:sz w:val="14"/>
        </w:rPr>
        <w:t xml:space="preserve"> at election time </w:t>
      </w:r>
      <w:r w:rsidRPr="00B434FD">
        <w:rPr>
          <w:rStyle w:val="StyleUnderline"/>
          <w:rFonts w:ascii="Calibri" w:hAnsi="Calibri" w:cs="Calibri"/>
        </w:rPr>
        <w:t>to 8 percent</w:t>
      </w:r>
      <w:r w:rsidRPr="00B434FD">
        <w:rPr>
          <w:rFonts w:cs="Calibri"/>
          <w:sz w:val="14"/>
        </w:rPr>
        <w:t xml:space="preserve"> a year later, a 16 percentage point gain. </w:t>
      </w:r>
      <w:r w:rsidRPr="00B434FD">
        <w:rPr>
          <w:rStyle w:val="StyleUnderline"/>
          <w:rFonts w:ascii="Calibri" w:hAnsi="Calibri" w:cs="Calibri"/>
        </w:rPr>
        <w:t>The net percent reporting positive profit growth rose from -20 percent</w:t>
      </w:r>
      <w:r w:rsidRPr="00B434FD">
        <w:rPr>
          <w:rFonts w:cs="Calibri"/>
          <w:sz w:val="14"/>
        </w:rPr>
        <w:t xml:space="preserve"> in November, 2016 </w:t>
      </w:r>
      <w:r w:rsidRPr="00B434FD">
        <w:rPr>
          <w:rStyle w:val="StyleUnderline"/>
          <w:rFonts w:ascii="Calibri" w:hAnsi="Calibri" w:cs="Calibri"/>
        </w:rPr>
        <w:t>to -1 percent</w:t>
      </w:r>
      <w:r w:rsidRPr="00B434FD">
        <w:rPr>
          <w:rFonts w:cs="Calibri"/>
          <w:sz w:val="14"/>
        </w:rPr>
        <w:t xml:space="preserve">, a 19 percentage point gain and </w:t>
      </w:r>
      <w:r w:rsidRPr="00B434FD">
        <w:rPr>
          <w:rStyle w:val="StyleUnderline"/>
          <w:rFonts w:ascii="Calibri" w:hAnsi="Calibri" w:cs="Calibri"/>
        </w:rPr>
        <w:t xml:space="preserve">a </w:t>
      </w:r>
      <w:r w:rsidRPr="00B434FD">
        <w:rPr>
          <w:rStyle w:val="Emphasis"/>
          <w:rFonts w:cs="Calibri"/>
        </w:rPr>
        <w:t>45 year record high level</w:t>
      </w:r>
      <w:r w:rsidRPr="00B434FD">
        <w:rPr>
          <w:rFonts w:cs="Calibri"/>
          <w:sz w:val="14"/>
        </w:rPr>
        <w:t xml:space="preserve">. </w:t>
      </w:r>
      <w:r w:rsidRPr="00B434FD">
        <w:rPr>
          <w:rStyle w:val="StyleUnderline"/>
          <w:rFonts w:ascii="Calibri" w:hAnsi="Calibri" w:cs="Calibri"/>
        </w:rPr>
        <w:t>Capital spending reports rose</w:t>
      </w:r>
      <w:r w:rsidRPr="00B434FD">
        <w:rPr>
          <w:rFonts w:cs="Calibri"/>
          <w:sz w:val="14"/>
        </w:rPr>
        <w:t xml:space="preserve"> from 55 percent </w:t>
      </w:r>
      <w:r w:rsidRPr="00B434FD">
        <w:rPr>
          <w:rStyle w:val="StyleUnderline"/>
          <w:rFonts w:ascii="Calibri" w:hAnsi="Calibri" w:cs="Calibri"/>
        </w:rPr>
        <w:t>to a</w:t>
      </w:r>
      <w:r w:rsidRPr="00B434FD">
        <w:rPr>
          <w:rFonts w:cs="Calibri"/>
          <w:sz w:val="14"/>
        </w:rPr>
        <w:t xml:space="preserve"> </w:t>
      </w:r>
      <w:r w:rsidRPr="00B434FD">
        <w:rPr>
          <w:rStyle w:val="Emphasis"/>
          <w:rFonts w:cs="Calibri"/>
        </w:rPr>
        <w:t>recovery peak</w:t>
      </w:r>
      <w:r w:rsidRPr="00B434FD">
        <w:rPr>
          <w:rFonts w:cs="Calibri"/>
          <w:sz w:val="14"/>
        </w:rPr>
        <w:t xml:space="preserve"> of 66 percent this year.</w:t>
      </w:r>
    </w:p>
    <w:p w:rsidR="00C10017" w:rsidRPr="00B434FD" w:rsidRDefault="00C10017" w:rsidP="00C10017">
      <w:pPr>
        <w:rPr>
          <w:rFonts w:cs="Calibri"/>
          <w:sz w:val="14"/>
        </w:rPr>
      </w:pPr>
      <w:r w:rsidRPr="00CA0B1B">
        <w:rPr>
          <w:rStyle w:val="StyleUnderline"/>
          <w:rFonts w:ascii="Calibri" w:hAnsi="Calibri" w:cs="Calibri"/>
          <w:highlight w:val="yellow"/>
        </w:rPr>
        <w:t>Consumer sentiment</w:t>
      </w:r>
      <w:r w:rsidRPr="00B434FD">
        <w:rPr>
          <w:rFonts w:cs="Calibri"/>
          <w:sz w:val="14"/>
        </w:rPr>
        <w:t xml:space="preserve"> </w:t>
      </w:r>
      <w:r w:rsidRPr="00B434FD">
        <w:rPr>
          <w:rStyle w:val="Emphasis"/>
          <w:rFonts w:cs="Calibri"/>
        </w:rPr>
        <w:t xml:space="preserve">also </w:t>
      </w:r>
      <w:r w:rsidRPr="00CA0B1B">
        <w:rPr>
          <w:rStyle w:val="Emphasis"/>
          <w:rFonts w:cs="Calibri"/>
          <w:highlight w:val="yellow"/>
        </w:rPr>
        <w:t>improved</w:t>
      </w:r>
      <w:r w:rsidRPr="00B434FD">
        <w:rPr>
          <w:rFonts w:cs="Calibri"/>
          <w:sz w:val="14"/>
        </w:rPr>
        <w:t xml:space="preserve"> following the election. The University of Michigan/Reuters Consumer Sentiment Index rose from 94 at election time to 101 this year, and in April, </w:t>
      </w:r>
      <w:r w:rsidRPr="00B434FD">
        <w:rPr>
          <w:rStyle w:val="StyleUnderline"/>
          <w:rFonts w:ascii="Calibri" w:hAnsi="Calibri" w:cs="Calibri"/>
        </w:rPr>
        <w:t>the net percent</w:t>
      </w:r>
      <w:r w:rsidRPr="00B434FD">
        <w:rPr>
          <w:rFonts w:cs="Calibri"/>
          <w:sz w:val="14"/>
        </w:rPr>
        <w:t xml:space="preserve"> of consumers </w:t>
      </w:r>
      <w:r w:rsidRPr="00B434FD">
        <w:rPr>
          <w:rStyle w:val="StyleUnderline"/>
          <w:rFonts w:ascii="Calibri" w:hAnsi="Calibri" w:cs="Calibri"/>
        </w:rPr>
        <w:t>viewing government economic</w:t>
      </w:r>
      <w:r w:rsidRPr="00B434FD">
        <w:rPr>
          <w:rFonts w:cs="Calibri"/>
          <w:sz w:val="14"/>
        </w:rPr>
        <w:t xml:space="preserve"> </w:t>
      </w:r>
      <w:r w:rsidRPr="00B434FD">
        <w:rPr>
          <w:rStyle w:val="StyleUnderline"/>
          <w:rFonts w:ascii="Calibri" w:hAnsi="Calibri" w:cs="Calibri"/>
        </w:rPr>
        <w:t xml:space="preserve">policy as “good” turned positive </w:t>
      </w:r>
      <w:r w:rsidRPr="00B434FD">
        <w:rPr>
          <w:rStyle w:val="Emphasis"/>
          <w:rFonts w:cs="Calibri"/>
        </w:rPr>
        <w:t>for the first time in the recovery</w:t>
      </w:r>
      <w:r w:rsidRPr="00B434FD">
        <w:rPr>
          <w:rFonts w:cs="Calibri"/>
          <w:sz w:val="14"/>
        </w:rPr>
        <w:t xml:space="preserve">, up from a low of -48 percent in 2012. Over </w:t>
      </w:r>
      <w:r w:rsidRPr="00B434FD">
        <w:rPr>
          <w:rStyle w:val="Emphasis"/>
          <w:rFonts w:cs="Calibri"/>
        </w:rPr>
        <w:t>2 million</w:t>
      </w:r>
      <w:r w:rsidRPr="00B434FD">
        <w:rPr>
          <w:rFonts w:cs="Calibri"/>
          <w:sz w:val="14"/>
        </w:rPr>
        <w:t xml:space="preserve"> </w:t>
      </w:r>
      <w:r w:rsidRPr="00B434FD">
        <w:rPr>
          <w:rStyle w:val="StyleUnderline"/>
          <w:rFonts w:ascii="Calibri" w:hAnsi="Calibri" w:cs="Calibri"/>
        </w:rPr>
        <w:t>new jobs and rising pay levels produces</w:t>
      </w:r>
      <w:r w:rsidRPr="00B434FD">
        <w:rPr>
          <w:rFonts w:cs="Calibri"/>
          <w:sz w:val="14"/>
        </w:rPr>
        <w:t xml:space="preserve"> more </w:t>
      </w:r>
      <w:r w:rsidRPr="00B434FD">
        <w:rPr>
          <w:rStyle w:val="Emphasis"/>
          <w:rFonts w:cs="Calibri"/>
        </w:rPr>
        <w:t>happy citizens</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 xml:space="preserve">A mid-term election is </w:t>
      </w:r>
      <w:r w:rsidRPr="00B434FD">
        <w:rPr>
          <w:rFonts w:cs="Calibri"/>
          <w:sz w:val="14"/>
        </w:rPr>
        <w:t>not “national,” it is “</w:t>
      </w:r>
      <w:r w:rsidRPr="00B434FD">
        <w:rPr>
          <w:rStyle w:val="StyleUnderline"/>
          <w:rFonts w:ascii="Calibri" w:hAnsi="Calibri" w:cs="Calibri"/>
        </w:rPr>
        <w:t>local</w:t>
      </w:r>
      <w:r w:rsidRPr="00B434FD">
        <w:rPr>
          <w:rFonts w:cs="Calibri"/>
          <w:sz w:val="14"/>
        </w:rPr>
        <w:t xml:space="preserve">.”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to the degree that “pocketbook” issues shape the vote, it would appear</w:t>
      </w:r>
      <w:r w:rsidRPr="00B434FD">
        <w:rPr>
          <w:rFonts w:cs="Calibri"/>
          <w:sz w:val="14"/>
        </w:rPr>
        <w:t xml:space="preserve"> that </w:t>
      </w:r>
      <w:r w:rsidRPr="00CA0B1B">
        <w:rPr>
          <w:rStyle w:val="StyleUnderline"/>
          <w:rFonts w:ascii="Calibri" w:hAnsi="Calibri" w:cs="Calibri"/>
          <w:highlight w:val="yellow"/>
        </w:rPr>
        <w:t xml:space="preserve">voters will be </w:t>
      </w:r>
      <w:r w:rsidRPr="00CA0B1B">
        <w:rPr>
          <w:rStyle w:val="Emphasis"/>
          <w:rFonts w:cs="Calibri"/>
          <w:highlight w:val="yellow"/>
        </w:rPr>
        <w:t>less likely to want</w:t>
      </w:r>
      <w:r w:rsidRPr="00B434FD">
        <w:rPr>
          <w:rStyle w:val="Emphasis"/>
          <w:rFonts w:cs="Calibri"/>
        </w:rPr>
        <w:t xml:space="preserve"> to return</w:t>
      </w:r>
      <w:r w:rsidRPr="00B434FD">
        <w:rPr>
          <w:rFonts w:cs="Calibri"/>
          <w:sz w:val="14"/>
        </w:rPr>
        <w:t xml:space="preserve"> </w:t>
      </w:r>
      <w:r w:rsidRPr="00B434FD">
        <w:rPr>
          <w:rStyle w:val="StyleUnderline"/>
          <w:rFonts w:ascii="Calibri" w:hAnsi="Calibri" w:cs="Calibri"/>
        </w:rPr>
        <w:t>to</w:t>
      </w:r>
      <w:r w:rsidRPr="00B434FD">
        <w:rPr>
          <w:rFonts w:cs="Calibri"/>
          <w:sz w:val="14"/>
        </w:rPr>
        <w:t xml:space="preserve"> the policies of </w:t>
      </w:r>
      <w:r w:rsidRPr="00CA0B1B">
        <w:rPr>
          <w:rStyle w:val="StyleUnderline"/>
          <w:rFonts w:ascii="Calibri" w:hAnsi="Calibri" w:cs="Calibri"/>
          <w:highlight w:val="yellow"/>
        </w:rPr>
        <w:t>the prior administration</w:t>
      </w:r>
      <w:r w:rsidRPr="00B434FD">
        <w:rPr>
          <w:rStyle w:val="StyleUnderline"/>
          <w:rFonts w:ascii="Calibri" w:hAnsi="Calibri" w:cs="Calibri"/>
        </w:rPr>
        <w:t>, even if they find</w:t>
      </w:r>
      <w:r w:rsidRPr="00B434FD">
        <w:rPr>
          <w:rFonts w:cs="Calibri"/>
          <w:sz w:val="14"/>
        </w:rPr>
        <w:t xml:space="preserve"> the </w:t>
      </w:r>
      <w:r w:rsidRPr="00B434FD">
        <w:rPr>
          <w:rStyle w:val="StyleUnderline"/>
          <w:rFonts w:ascii="Calibri" w:hAnsi="Calibri" w:cs="Calibri"/>
        </w:rPr>
        <w:t>current management</w:t>
      </w:r>
      <w:r w:rsidRPr="00B434FD">
        <w:rPr>
          <w:rFonts w:cs="Calibri"/>
          <w:sz w:val="14"/>
        </w:rPr>
        <w:t xml:space="preserve"> team a bit “</w:t>
      </w:r>
      <w:r w:rsidRPr="00B434FD">
        <w:rPr>
          <w:rStyle w:val="StyleUnderline"/>
          <w:rFonts w:ascii="Calibri" w:hAnsi="Calibri" w:cs="Calibri"/>
        </w:rPr>
        <w:t>unconventional</w:t>
      </w:r>
      <w:r w:rsidRPr="00B434FD">
        <w:rPr>
          <w:rFonts w:cs="Calibri"/>
          <w:sz w:val="14"/>
        </w:rPr>
        <w:t>.”</w:t>
      </w:r>
    </w:p>
    <w:p w:rsidR="00C10017" w:rsidRPr="00B434FD" w:rsidRDefault="00C10017" w:rsidP="00C10017">
      <w:pPr>
        <w:pStyle w:val="Heading4"/>
        <w:rPr>
          <w:rFonts w:cs="Calibri"/>
        </w:rPr>
      </w:pPr>
      <w:r w:rsidRPr="00B434FD">
        <w:rPr>
          <w:rFonts w:cs="Calibri"/>
        </w:rPr>
        <w:t xml:space="preserve">Wave will be contained </w:t>
      </w:r>
      <w:r w:rsidRPr="00B434FD">
        <w:rPr>
          <w:rFonts w:cs="Calibri"/>
          <w:b w:val="0"/>
        </w:rPr>
        <w:t>– Trump approval, economy, GOP is energized, and generic ballot</w:t>
      </w:r>
    </w:p>
    <w:p w:rsidR="00C10017" w:rsidRPr="00B434FD" w:rsidRDefault="00C10017" w:rsidP="00C10017">
      <w:pPr>
        <w:rPr>
          <w:rFonts w:cs="Calibri"/>
        </w:rPr>
      </w:pPr>
      <w:r w:rsidRPr="00B434FD">
        <w:rPr>
          <w:rStyle w:val="Style13ptBold"/>
          <w:rFonts w:ascii="Calibri" w:hAnsi="Calibri" w:cs="Calibri"/>
        </w:rPr>
        <w:t xml:space="preserve">Hains 5/28 </w:t>
      </w:r>
      <w:r w:rsidRPr="00B434FD">
        <w:rPr>
          <w:rFonts w:cs="Calibri"/>
        </w:rPr>
        <w:t xml:space="preserve">---- Tim, Editor at </w:t>
      </w:r>
      <w:r w:rsidRPr="00B434FD">
        <w:rPr>
          <w:rFonts w:cs="Calibri"/>
          <w:i/>
        </w:rPr>
        <w:t>RealClearPolitics</w:t>
      </w:r>
      <w:r w:rsidRPr="00B434FD">
        <w:rPr>
          <w:rFonts w:cs="Calibri"/>
        </w:rPr>
        <w:t xml:space="preserve">, B.A. in history and international politics (American University), “RCP Elections Analyst Sean Trende: ‘Blue Wave’ Could Be Turning Into ‘Dead Heat’ In November,” 2018, </w:t>
      </w:r>
      <w:hyperlink r:id="rId56" w:history="1">
        <w:r w:rsidRPr="00B434FD">
          <w:rPr>
            <w:rStyle w:val="Hyperlink"/>
            <w:rFonts w:cs="Calibri"/>
          </w:rPr>
          <w:t>https://www.realclearpolitics.com/video/2018/05/28/rcp_elections_analyst_sean_trende_blue_wave_could_be_turning_into_dead_heat.html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RealClearPolitics senior elections analyst</w:t>
      </w:r>
      <w:r w:rsidRPr="00B434FD">
        <w:rPr>
          <w:rFonts w:cs="Calibri"/>
          <w:sz w:val="14"/>
        </w:rPr>
        <w:t xml:space="preserve"> Sean </w:t>
      </w:r>
      <w:r w:rsidRPr="00B434FD">
        <w:rPr>
          <w:rStyle w:val="StyleUnderline"/>
          <w:rFonts w:ascii="Calibri" w:hAnsi="Calibri" w:cs="Calibri"/>
        </w:rPr>
        <w:t>Trende joined</w:t>
      </w:r>
      <w:r w:rsidRPr="00B434FD">
        <w:rPr>
          <w:rFonts w:cs="Calibri"/>
          <w:sz w:val="14"/>
        </w:rPr>
        <w:t xml:space="preserve"> Griff </w:t>
      </w:r>
      <w:r w:rsidRPr="00B434FD">
        <w:rPr>
          <w:rStyle w:val="StyleUnderline"/>
          <w:rFonts w:ascii="Calibri" w:hAnsi="Calibri" w:cs="Calibri"/>
        </w:rPr>
        <w:t>Jenkins</w:t>
      </w:r>
      <w:r w:rsidRPr="00B434FD">
        <w:rPr>
          <w:rFonts w:cs="Calibri"/>
          <w:sz w:val="14"/>
        </w:rPr>
        <w:t xml:space="preserve"> on Monday's edition of 'Fox &amp; Friends' </w:t>
      </w:r>
      <w:r w:rsidRPr="00B434FD">
        <w:rPr>
          <w:rStyle w:val="StyleUnderline"/>
          <w:rFonts w:ascii="Calibri" w:hAnsi="Calibri" w:cs="Calibri"/>
        </w:rPr>
        <w:t>to discuss</w:t>
      </w:r>
      <w:r w:rsidRPr="00B434FD">
        <w:rPr>
          <w:rFonts w:cs="Calibri"/>
          <w:sz w:val="14"/>
        </w:rPr>
        <w:t xml:space="preserve"> President </w:t>
      </w:r>
      <w:r w:rsidRPr="00B434FD">
        <w:rPr>
          <w:rStyle w:val="StyleUnderline"/>
          <w:rFonts w:ascii="Calibri" w:hAnsi="Calibri" w:cs="Calibri"/>
        </w:rPr>
        <w:t xml:space="preserve">Trump's </w:t>
      </w:r>
      <w:r w:rsidRPr="00B434FD">
        <w:rPr>
          <w:rStyle w:val="Emphasis"/>
          <w:rFonts w:cs="Calibri"/>
        </w:rPr>
        <w:t>improving job approval numbers</w:t>
      </w:r>
      <w:r w:rsidRPr="00B434FD">
        <w:rPr>
          <w:rFonts w:cs="Calibri"/>
          <w:sz w:val="14"/>
        </w:rPr>
        <w:t xml:space="preserve"> </w:t>
      </w:r>
      <w:r w:rsidRPr="00B434FD">
        <w:rPr>
          <w:rStyle w:val="StyleUnderline"/>
          <w:rFonts w:ascii="Calibri" w:hAnsi="Calibri" w:cs="Calibri"/>
        </w:rPr>
        <w:t>and Democrats' chances</w:t>
      </w:r>
      <w:r w:rsidRPr="00B434FD">
        <w:rPr>
          <w:rFonts w:cs="Calibri"/>
          <w:sz w:val="14"/>
        </w:rPr>
        <w:t xml:space="preserve"> for retaking the House.</w:t>
      </w:r>
    </w:p>
    <w:p w:rsidR="00C10017" w:rsidRPr="00B434FD" w:rsidRDefault="00C10017" w:rsidP="00C10017">
      <w:pPr>
        <w:rPr>
          <w:rFonts w:cs="Calibri"/>
          <w:sz w:val="14"/>
        </w:rPr>
      </w:pPr>
      <w:r w:rsidRPr="00CA0B1B">
        <w:rPr>
          <w:rStyle w:val="StyleUnderline"/>
          <w:rFonts w:ascii="Calibri" w:hAnsi="Calibri" w:cs="Calibri"/>
          <w:highlight w:val="yellow"/>
        </w:rPr>
        <w:t>Trende says</w:t>
      </w:r>
      <w:r w:rsidRPr="00B434FD">
        <w:rPr>
          <w:rFonts w:cs="Calibri"/>
          <w:sz w:val="14"/>
        </w:rPr>
        <w:t xml:space="preserve"> that the buzz surrounding </w:t>
      </w:r>
      <w:r w:rsidRPr="00CA0B1B">
        <w:rPr>
          <w:rStyle w:val="StyleUnderline"/>
          <w:rFonts w:ascii="Calibri" w:hAnsi="Calibri" w:cs="Calibri"/>
          <w:highlight w:val="yellow"/>
        </w:rPr>
        <w:t>the "blue wave"</w:t>
      </w:r>
      <w:r w:rsidRPr="00B434FD">
        <w:rPr>
          <w:rFonts w:cs="Calibri"/>
          <w:sz w:val="14"/>
        </w:rPr>
        <w:t xml:space="preserve"> Democrats hope to ride to a Congressional majority in November </w:t>
      </w:r>
      <w:r w:rsidRPr="00CA0B1B">
        <w:rPr>
          <w:rStyle w:val="StyleUnderline"/>
          <w:rFonts w:ascii="Calibri" w:hAnsi="Calibri" w:cs="Calibri"/>
          <w:highlight w:val="yellow"/>
        </w:rPr>
        <w:t>might be</w:t>
      </w:r>
      <w:r w:rsidRPr="00B434FD">
        <w:rPr>
          <w:rFonts w:cs="Calibri"/>
          <w:sz w:val="14"/>
        </w:rPr>
        <w:t xml:space="preserve"> based on </w:t>
      </w:r>
      <w:r w:rsidRPr="00CA0B1B">
        <w:rPr>
          <w:rStyle w:val="Emphasis"/>
          <w:rFonts w:cs="Calibri"/>
          <w:highlight w:val="yellow"/>
        </w:rPr>
        <w:t>hype</w:t>
      </w:r>
      <w:r w:rsidRPr="00B434FD">
        <w:rPr>
          <w:rFonts w:cs="Calibri"/>
          <w:sz w:val="14"/>
        </w:rPr>
        <w:t xml:space="preserve"> </w:t>
      </w:r>
      <w:r w:rsidRPr="00B434FD">
        <w:rPr>
          <w:rStyle w:val="StyleUnderline"/>
          <w:rFonts w:ascii="Calibri" w:hAnsi="Calibri" w:cs="Calibri"/>
        </w:rPr>
        <w:t>more than data</w:t>
      </w:r>
      <w:r w:rsidRPr="00B434FD">
        <w:rPr>
          <w:rFonts w:cs="Calibri"/>
          <w:sz w:val="14"/>
        </w:rPr>
        <w:t xml:space="preserve">. </w:t>
      </w:r>
    </w:p>
    <w:p w:rsidR="00C10017" w:rsidRPr="00B434FD" w:rsidRDefault="00C10017" w:rsidP="00C10017">
      <w:pPr>
        <w:rPr>
          <w:rFonts w:cs="Calibri"/>
          <w:sz w:val="14"/>
        </w:rPr>
      </w:pPr>
      <w:r w:rsidRPr="00B434FD">
        <w:rPr>
          <w:rFonts w:cs="Calibri"/>
          <w:sz w:val="14"/>
        </w:rPr>
        <w:t xml:space="preserve">Griff Jenkins asked Trende about his RCP article from last week, How The Battle For The House Is Shaping Up, where he said: "Six months is several lifetimes in politics. But there is little doubt that the </w:t>
      </w:r>
      <w:r w:rsidRPr="00CA0B1B">
        <w:rPr>
          <w:rStyle w:val="StyleUnderline"/>
          <w:rFonts w:ascii="Calibri" w:hAnsi="Calibri" w:cs="Calibri"/>
          <w:highlight w:val="yellow"/>
        </w:rPr>
        <w:t>Republicans' chances</w:t>
      </w:r>
      <w:r w:rsidRPr="00B434FD">
        <w:rPr>
          <w:rFonts w:cs="Calibri"/>
          <w:sz w:val="14"/>
        </w:rPr>
        <w:t xml:space="preserve"> </w:t>
      </w:r>
      <w:r w:rsidRPr="00B434FD">
        <w:rPr>
          <w:rStyle w:val="Emphasis"/>
          <w:rFonts w:cs="Calibri"/>
        </w:rPr>
        <w:t xml:space="preserve">have </w:t>
      </w:r>
      <w:r w:rsidRPr="00CA0B1B">
        <w:rPr>
          <w:rStyle w:val="Emphasis"/>
          <w:rFonts w:cs="Calibri"/>
          <w:highlight w:val="yellow"/>
        </w:rPr>
        <w:t>improved</w:t>
      </w:r>
      <w:r w:rsidRPr="00B434FD">
        <w:rPr>
          <w:rFonts w:cs="Calibri"/>
          <w:sz w:val="14"/>
        </w:rPr>
        <w:t xml:space="preserve"> </w:t>
      </w:r>
      <w:r w:rsidRPr="00B434FD">
        <w:rPr>
          <w:rStyle w:val="StyleUnderline"/>
          <w:rFonts w:ascii="Calibri" w:hAnsi="Calibri" w:cs="Calibri"/>
        </w:rPr>
        <w:t>over</w:t>
      </w:r>
      <w:r w:rsidRPr="00B434FD">
        <w:rPr>
          <w:rFonts w:cs="Calibri"/>
          <w:sz w:val="14"/>
        </w:rPr>
        <w:t xml:space="preserve"> </w:t>
      </w:r>
      <w:r w:rsidRPr="00B434FD">
        <w:rPr>
          <w:rStyle w:val="StyleUnderline"/>
          <w:rFonts w:ascii="Calibri" w:hAnsi="Calibri" w:cs="Calibri"/>
        </w:rPr>
        <w:t>the past five months, perhaps</w:t>
      </w:r>
      <w:r w:rsidRPr="00B434FD">
        <w:rPr>
          <w:rFonts w:cs="Calibri"/>
          <w:sz w:val="14"/>
        </w:rPr>
        <w:t xml:space="preserve"> </w:t>
      </w:r>
      <w:r w:rsidRPr="00CA0B1B">
        <w:rPr>
          <w:rStyle w:val="Emphasis"/>
          <w:rFonts w:cs="Calibri"/>
          <w:highlight w:val="yellow"/>
        </w:rPr>
        <w:t>dramatically</w:t>
      </w:r>
      <w:r w:rsidRPr="00B434FD">
        <w:rPr>
          <w:rStyle w:val="Emphasis"/>
          <w:rFonts w:cs="Calibri"/>
        </w:rPr>
        <w:t xml:space="preserve"> so</w:t>
      </w:r>
      <w:r w:rsidRPr="00B434FD">
        <w:rPr>
          <w:rFonts w:cs="Calibri"/>
          <w:sz w:val="14"/>
        </w:rPr>
        <w:t>."</w:t>
      </w:r>
    </w:p>
    <w:p w:rsidR="00C10017" w:rsidRPr="00B434FD" w:rsidRDefault="00C10017" w:rsidP="00C10017">
      <w:pPr>
        <w:rPr>
          <w:rStyle w:val="StyleUnderline"/>
          <w:rFonts w:ascii="Calibri" w:hAnsi="Calibri" w:cs="Calibri"/>
        </w:rPr>
      </w:pPr>
      <w:r w:rsidRPr="00B434FD">
        <w:rPr>
          <w:rFonts w:cs="Calibri"/>
          <w:sz w:val="14"/>
        </w:rPr>
        <w:t xml:space="preserve">"I think </w:t>
      </w:r>
      <w:r w:rsidRPr="00B434FD">
        <w:rPr>
          <w:rStyle w:val="StyleUnderline"/>
          <w:rFonts w:ascii="Calibri" w:hAnsi="Calibri" w:cs="Calibri"/>
        </w:rPr>
        <w:t>we've gone</w:t>
      </w:r>
      <w:r w:rsidRPr="00B434FD">
        <w:rPr>
          <w:rFonts w:cs="Calibri"/>
          <w:sz w:val="14"/>
        </w:rPr>
        <w:t xml:space="preserve"> from the Democrats being the favorite to retake the House </w:t>
      </w:r>
      <w:r w:rsidRPr="00CA0B1B">
        <w:rPr>
          <w:rStyle w:val="StyleUnderline"/>
          <w:rFonts w:ascii="Calibri" w:hAnsi="Calibri" w:cs="Calibri"/>
          <w:highlight w:val="yellow"/>
        </w:rPr>
        <w:t>to</w:t>
      </w:r>
      <w:r w:rsidRPr="00B434FD">
        <w:rPr>
          <w:rStyle w:val="StyleUnderline"/>
          <w:rFonts w:ascii="Calibri" w:hAnsi="Calibri" w:cs="Calibri"/>
        </w:rPr>
        <w:t xml:space="preserve"> something of </w:t>
      </w:r>
      <w:r w:rsidRPr="00CA0B1B">
        <w:rPr>
          <w:rStyle w:val="StyleUnderline"/>
          <w:rFonts w:ascii="Calibri" w:hAnsi="Calibri" w:cs="Calibri"/>
          <w:highlight w:val="yellow"/>
        </w:rPr>
        <w:t xml:space="preserve">a </w:t>
      </w:r>
      <w:r w:rsidRPr="00CA0B1B">
        <w:rPr>
          <w:rStyle w:val="Emphasis"/>
          <w:rFonts w:cs="Calibri"/>
          <w:highlight w:val="yellow"/>
        </w:rPr>
        <w:t>dead heat</w:t>
      </w:r>
      <w:r w:rsidRPr="00B434FD">
        <w:rPr>
          <w:rFonts w:cs="Calibri"/>
          <w:sz w:val="14"/>
        </w:rPr>
        <w:t xml:space="preserve">," </w:t>
      </w:r>
      <w:r w:rsidRPr="00B434FD">
        <w:rPr>
          <w:rStyle w:val="StyleUnderline"/>
          <w:rFonts w:ascii="Calibri" w:hAnsi="Calibri" w:cs="Calibri"/>
        </w:rPr>
        <w:t xml:space="preserve">Trende explained. </w:t>
      </w:r>
    </w:p>
    <w:p w:rsidR="00C10017" w:rsidRPr="00B434FD" w:rsidRDefault="00C10017" w:rsidP="00C10017">
      <w:pPr>
        <w:rPr>
          <w:rFonts w:cs="Calibri"/>
          <w:sz w:val="14"/>
        </w:rPr>
      </w:pPr>
      <w:r w:rsidRPr="00B434FD">
        <w:rPr>
          <w:rFonts w:cs="Calibri"/>
          <w:sz w:val="14"/>
        </w:rPr>
        <w:t xml:space="preserve">GRIFF </w:t>
      </w:r>
      <w:r w:rsidRPr="00B434FD">
        <w:rPr>
          <w:rStyle w:val="StyleUnderline"/>
          <w:rFonts w:ascii="Calibri" w:hAnsi="Calibri" w:cs="Calibri"/>
        </w:rPr>
        <w:t>JENKINS</w:t>
      </w:r>
      <w:r w:rsidRPr="00B434FD">
        <w:rPr>
          <w:rFonts w:cs="Calibri"/>
          <w:sz w:val="14"/>
        </w:rPr>
        <w:t xml:space="preserve">, FNC: Listen, </w:t>
      </w:r>
      <w:r w:rsidRPr="00B434FD">
        <w:rPr>
          <w:rStyle w:val="StyleUnderline"/>
          <w:rFonts w:ascii="Calibri" w:hAnsi="Calibri" w:cs="Calibri"/>
        </w:rPr>
        <w:t xml:space="preserve">the </w:t>
      </w:r>
      <w:r w:rsidRPr="00CA0B1B">
        <w:rPr>
          <w:rStyle w:val="StyleUnderline"/>
          <w:rFonts w:ascii="Calibri" w:hAnsi="Calibri" w:cs="Calibri"/>
          <w:highlight w:val="yellow"/>
        </w:rPr>
        <w:t>president’s approval</w:t>
      </w:r>
      <w:r w:rsidRPr="00B434FD">
        <w:rPr>
          <w:rStyle w:val="StyleUnderline"/>
          <w:rFonts w:ascii="Calibri" w:hAnsi="Calibri" w:cs="Calibri"/>
        </w:rPr>
        <w:t xml:space="preserve"> rating </w:t>
      </w:r>
      <w:r w:rsidRPr="00CA0B1B">
        <w:rPr>
          <w:rStyle w:val="StyleUnderline"/>
          <w:rFonts w:ascii="Calibri" w:hAnsi="Calibri" w:cs="Calibri"/>
          <w:highlight w:val="yellow"/>
        </w:rPr>
        <w:t xml:space="preserve">is </w:t>
      </w:r>
      <w:r w:rsidRPr="00CA0B1B">
        <w:rPr>
          <w:rStyle w:val="Emphasis"/>
          <w:rFonts w:cs="Calibri"/>
          <w:highlight w:val="yellow"/>
        </w:rPr>
        <w:t>up</w:t>
      </w:r>
      <w:r w:rsidRPr="00B434FD">
        <w:rPr>
          <w:rStyle w:val="StyleUnderline"/>
          <w:rFonts w:ascii="Calibri" w:hAnsi="Calibri" w:cs="Calibri"/>
        </w:rPr>
        <w:t>.</w:t>
      </w:r>
      <w:r w:rsidRPr="00B434FD">
        <w:rPr>
          <w:rFonts w:cs="Calibri"/>
          <w:sz w:val="14"/>
        </w:rPr>
        <w:t xml:space="preserve"> We’ll just put it up quickly so you see it if you haven’t already. </w:t>
      </w:r>
      <w:r w:rsidRPr="00B434FD">
        <w:rPr>
          <w:rStyle w:val="StyleUnderline"/>
          <w:rFonts w:ascii="Calibri" w:hAnsi="Calibri" w:cs="Calibri"/>
        </w:rPr>
        <w:t>42% approve, that is</w:t>
      </w:r>
      <w:r w:rsidRPr="00B434FD">
        <w:rPr>
          <w:rFonts w:cs="Calibri"/>
          <w:sz w:val="14"/>
        </w:rPr>
        <w:t xml:space="preserve"> </w:t>
      </w:r>
      <w:r w:rsidRPr="00B434FD">
        <w:rPr>
          <w:rStyle w:val="Emphasis"/>
          <w:rFonts w:cs="Calibri"/>
        </w:rPr>
        <w:t>incredibly up</w:t>
      </w:r>
      <w:r w:rsidRPr="00B434FD">
        <w:rPr>
          <w:rFonts w:cs="Calibri"/>
          <w:sz w:val="14"/>
        </w:rPr>
        <w:t xml:space="preserve"> </w:t>
      </w:r>
      <w:r w:rsidRPr="00B434FD">
        <w:rPr>
          <w:rStyle w:val="StyleUnderline"/>
          <w:rFonts w:ascii="Calibri" w:hAnsi="Calibri" w:cs="Calibri"/>
        </w:rPr>
        <w:t>from the 30% that most Democrats refer to</w:t>
      </w:r>
      <w:r w:rsidRPr="00B434FD">
        <w:rPr>
          <w:rFonts w:cs="Calibri"/>
          <w:sz w:val="14"/>
        </w:rPr>
        <w:t xml:space="preserve"> in recent weeks. Tell me, why are we seeing this approval? And you have about three things you believe we should be looking at right now.</w:t>
      </w:r>
    </w:p>
    <w:p w:rsidR="00C10017" w:rsidRPr="00B434FD" w:rsidRDefault="00C10017" w:rsidP="00C10017">
      <w:pPr>
        <w:rPr>
          <w:rFonts w:cs="Calibri"/>
          <w:sz w:val="14"/>
        </w:rPr>
      </w:pPr>
      <w:r w:rsidRPr="00B434FD">
        <w:rPr>
          <w:rFonts w:cs="Calibri"/>
          <w:sz w:val="14"/>
        </w:rPr>
        <w:t xml:space="preserve">SEAN </w:t>
      </w:r>
      <w:r w:rsidRPr="00B434FD">
        <w:rPr>
          <w:rStyle w:val="StyleUnderline"/>
          <w:rFonts w:ascii="Calibri" w:hAnsi="Calibri" w:cs="Calibri"/>
        </w:rPr>
        <w:t>TRENDE</w:t>
      </w:r>
      <w:r w:rsidRPr="00B434FD">
        <w:rPr>
          <w:rFonts w:cs="Calibri"/>
          <w:sz w:val="14"/>
        </w:rPr>
        <w:t xml:space="preserve">, RCP: </w:t>
      </w:r>
      <w:r w:rsidRPr="00B434FD">
        <w:rPr>
          <w:rStyle w:val="StyleUnderline"/>
          <w:rFonts w:ascii="Calibri" w:hAnsi="Calibri" w:cs="Calibri"/>
        </w:rPr>
        <w:t>There’s a couple of things going on</w:t>
      </w:r>
      <w:r w:rsidRPr="00B434FD">
        <w:rPr>
          <w:rFonts w:cs="Calibri"/>
          <w:sz w:val="14"/>
        </w:rPr>
        <w:t xml:space="preserve">. I think the </w:t>
      </w:r>
      <w:r w:rsidRPr="00B434FD">
        <w:rPr>
          <w:rStyle w:val="StyleUnderline"/>
          <w:rFonts w:ascii="Calibri" w:hAnsi="Calibri" w:cs="Calibri"/>
        </w:rPr>
        <w:t xml:space="preserve">good </w:t>
      </w:r>
      <w:r w:rsidRPr="00CA0B1B">
        <w:rPr>
          <w:rStyle w:val="StyleUnderline"/>
          <w:rFonts w:ascii="Calibri" w:hAnsi="Calibri" w:cs="Calibri"/>
          <w:highlight w:val="yellow"/>
        </w:rPr>
        <w:t>economic news is</w:t>
      </w:r>
      <w:r w:rsidRPr="00CA0B1B">
        <w:rPr>
          <w:rFonts w:cs="Calibri"/>
          <w:sz w:val="14"/>
          <w:highlight w:val="yellow"/>
        </w:rPr>
        <w:t xml:space="preserve"> </w:t>
      </w:r>
      <w:r w:rsidRPr="00CA0B1B">
        <w:rPr>
          <w:rStyle w:val="Emphasis"/>
          <w:rFonts w:cs="Calibri"/>
          <w:highlight w:val="yellow"/>
        </w:rPr>
        <w:t>starting to break</w:t>
      </w:r>
      <w:r w:rsidRPr="00B434FD">
        <w:rPr>
          <w:rStyle w:val="Emphasis"/>
          <w:rFonts w:cs="Calibri"/>
        </w:rPr>
        <w:t xml:space="preserve"> through</w:t>
      </w:r>
      <w:r w:rsidRPr="00B434FD">
        <w:rPr>
          <w:rFonts w:cs="Calibri"/>
          <w:sz w:val="14"/>
        </w:rPr>
        <w:t xml:space="preserve">. I think </w:t>
      </w:r>
      <w:r w:rsidRPr="00CA0B1B">
        <w:rPr>
          <w:rStyle w:val="StyleUnderline"/>
          <w:rFonts w:ascii="Calibri" w:hAnsi="Calibri" w:cs="Calibri"/>
          <w:highlight w:val="yellow"/>
        </w:rPr>
        <w:t>people</w:t>
      </w:r>
      <w:r w:rsidRPr="00B434FD">
        <w:rPr>
          <w:rStyle w:val="StyleUnderline"/>
          <w:rFonts w:ascii="Calibri" w:hAnsi="Calibri" w:cs="Calibri"/>
        </w:rPr>
        <w:t xml:space="preserve"> are starting to </w:t>
      </w:r>
      <w:r w:rsidRPr="00CA0B1B">
        <w:rPr>
          <w:rStyle w:val="StyleUnderline"/>
          <w:rFonts w:ascii="Calibri" w:hAnsi="Calibri" w:cs="Calibri"/>
          <w:highlight w:val="yellow"/>
        </w:rPr>
        <w:t>question</w:t>
      </w:r>
      <w:r w:rsidRPr="00B434FD">
        <w:rPr>
          <w:rFonts w:cs="Calibri"/>
          <w:sz w:val="14"/>
        </w:rPr>
        <w:t xml:space="preserve"> where the </w:t>
      </w:r>
      <w:r w:rsidRPr="00CA0B1B">
        <w:rPr>
          <w:rStyle w:val="StyleUnderline"/>
          <w:rFonts w:ascii="Calibri" w:hAnsi="Calibri" w:cs="Calibri"/>
          <w:highlight w:val="yellow"/>
        </w:rPr>
        <w:t>Mueller</w:t>
      </w:r>
      <w:r w:rsidRPr="00B434FD">
        <w:rPr>
          <w:rFonts w:cs="Calibri"/>
          <w:sz w:val="14"/>
        </w:rPr>
        <w:t xml:space="preserve"> investigation is going. I think it had kept the president down for a while. </w:t>
      </w:r>
      <w:r w:rsidRPr="00CA0B1B">
        <w:rPr>
          <w:rStyle w:val="StyleUnderline"/>
          <w:rFonts w:ascii="Calibri" w:hAnsi="Calibri" w:cs="Calibri"/>
          <w:highlight w:val="yellow"/>
        </w:rPr>
        <w:t>And</w:t>
      </w:r>
      <w:r w:rsidRPr="00B434FD">
        <w:rPr>
          <w:rStyle w:val="StyleUnderline"/>
          <w:rFonts w:ascii="Calibri" w:hAnsi="Calibri" w:cs="Calibri"/>
        </w:rPr>
        <w:t xml:space="preserve"> I think the </w:t>
      </w:r>
      <w:r w:rsidRPr="00CA0B1B">
        <w:rPr>
          <w:rStyle w:val="StyleUnderline"/>
          <w:rFonts w:ascii="Calibri" w:hAnsi="Calibri" w:cs="Calibri"/>
          <w:highlight w:val="yellow"/>
        </w:rPr>
        <w:t>tax cuts</w:t>
      </w:r>
      <w:r w:rsidRPr="00CA0B1B">
        <w:rPr>
          <w:rFonts w:cs="Calibri"/>
          <w:sz w:val="14"/>
          <w:highlight w:val="yellow"/>
        </w:rPr>
        <w:t xml:space="preserve"> </w:t>
      </w:r>
      <w:r w:rsidRPr="00CA0B1B">
        <w:rPr>
          <w:rStyle w:val="Emphasis"/>
          <w:rFonts w:cs="Calibri"/>
          <w:highlight w:val="yellow"/>
        </w:rPr>
        <w:t>energized</w:t>
      </w:r>
      <w:r w:rsidRPr="00CA0B1B">
        <w:rPr>
          <w:rFonts w:cs="Calibri"/>
          <w:sz w:val="14"/>
          <w:highlight w:val="yellow"/>
        </w:rPr>
        <w:t xml:space="preserve"> </w:t>
      </w:r>
      <w:r w:rsidRPr="00CA0B1B">
        <w:rPr>
          <w:rStyle w:val="StyleUnderline"/>
          <w:rFonts w:ascii="Calibri" w:hAnsi="Calibri" w:cs="Calibri"/>
          <w:highlight w:val="yellow"/>
        </w:rPr>
        <w:t>the</w:t>
      </w:r>
      <w:r w:rsidRPr="00B434FD">
        <w:rPr>
          <w:rStyle w:val="StyleUnderline"/>
          <w:rFonts w:ascii="Calibri" w:hAnsi="Calibri" w:cs="Calibri"/>
        </w:rPr>
        <w:t xml:space="preserve"> Republican </w:t>
      </w:r>
      <w:r w:rsidRPr="00CA0B1B">
        <w:rPr>
          <w:rStyle w:val="StyleUnderline"/>
          <w:rFonts w:ascii="Calibri" w:hAnsi="Calibri" w:cs="Calibri"/>
          <w:highlight w:val="yellow"/>
        </w:rPr>
        <w:t>base</w:t>
      </w:r>
      <w:r w:rsidRPr="00B434FD">
        <w:rPr>
          <w:rStyle w:val="StyleUnderline"/>
          <w:rFonts w:ascii="Calibri" w:hAnsi="Calibri" w:cs="Calibri"/>
        </w:rPr>
        <w:t xml:space="preserve"> and are playing a role in the president’s </w:t>
      </w:r>
      <w:r w:rsidRPr="00B434FD">
        <w:rPr>
          <w:rStyle w:val="Emphasis"/>
          <w:rFonts w:cs="Calibri"/>
        </w:rPr>
        <w:t>improving fortunes</w:t>
      </w:r>
      <w:r w:rsidRPr="00B434FD">
        <w:rPr>
          <w:rFonts w:cs="Calibri"/>
          <w:sz w:val="14"/>
        </w:rPr>
        <w:t>.</w:t>
      </w:r>
    </w:p>
    <w:p w:rsidR="00C10017" w:rsidRPr="00B434FD" w:rsidRDefault="00C10017" w:rsidP="00C10017">
      <w:pPr>
        <w:rPr>
          <w:rFonts w:cs="Calibri"/>
          <w:sz w:val="14"/>
        </w:rPr>
      </w:pPr>
      <w:r w:rsidRPr="00B434FD">
        <w:rPr>
          <w:rFonts w:cs="Calibri"/>
          <w:sz w:val="14"/>
        </w:rPr>
        <w:t>JENKINS: Now, traditionally, about 23, 24 seats change hands in these midterm elections. Aside from the environment that we’re in, how do you factor in this environment now?</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TRENDE</w:t>
      </w:r>
      <w:r w:rsidRPr="00B434FD">
        <w:rPr>
          <w:rFonts w:cs="Calibri"/>
          <w:sz w:val="14"/>
        </w:rPr>
        <w:t xml:space="preserve">: Well, I think </w:t>
      </w:r>
      <w:r w:rsidRPr="00B434FD">
        <w:rPr>
          <w:rStyle w:val="StyleUnderline"/>
          <w:rFonts w:ascii="Calibri" w:hAnsi="Calibri" w:cs="Calibri"/>
        </w:rPr>
        <w:t>if you looked six months ago, you would say it was doomsday</w:t>
      </w:r>
      <w:r w:rsidRPr="00B434FD">
        <w:rPr>
          <w:rFonts w:cs="Calibri"/>
          <w:sz w:val="14"/>
        </w:rPr>
        <w:t xml:space="preserve"> for the Republicans with the Republican down in the 30s, showing a double-digit lead for Democrats.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that’s just </w:t>
      </w:r>
      <w:r w:rsidRPr="00B434FD">
        <w:rPr>
          <w:rStyle w:val="Emphasis"/>
          <w:rFonts w:cs="Calibri"/>
        </w:rPr>
        <w:t>not</w:t>
      </w:r>
      <w:r w:rsidRPr="00B434FD">
        <w:rPr>
          <w:rFonts w:cs="Calibri"/>
          <w:sz w:val="14"/>
        </w:rPr>
        <w:t xml:space="preserve"> </w:t>
      </w:r>
      <w:r w:rsidRPr="00B434FD">
        <w:rPr>
          <w:rStyle w:val="StyleUnderline"/>
          <w:rFonts w:ascii="Calibri" w:hAnsi="Calibri" w:cs="Calibri"/>
        </w:rPr>
        <w:t>the world we’re in</w:t>
      </w:r>
      <w:r w:rsidRPr="00B434FD">
        <w:rPr>
          <w:rFonts w:cs="Calibri"/>
          <w:sz w:val="14"/>
        </w:rPr>
        <w:t xml:space="preserve"> today. </w:t>
      </w:r>
      <w:r w:rsidRPr="00B434FD">
        <w:rPr>
          <w:rStyle w:val="StyleUnderline"/>
          <w:rFonts w:ascii="Calibri" w:hAnsi="Calibri" w:cs="Calibri"/>
        </w:rPr>
        <w:t>The</w:t>
      </w:r>
      <w:r w:rsidRPr="00B434FD">
        <w:rPr>
          <w:rFonts w:cs="Calibri"/>
          <w:sz w:val="14"/>
        </w:rPr>
        <w:t xml:space="preserve"> </w:t>
      </w:r>
      <w:r w:rsidRPr="00B434FD">
        <w:rPr>
          <w:rStyle w:val="StyleUnderline"/>
          <w:rFonts w:ascii="Calibri" w:hAnsi="Calibri" w:cs="Calibri"/>
        </w:rPr>
        <w:t>president is up into the</w:t>
      </w:r>
      <w:r w:rsidRPr="00B434FD">
        <w:rPr>
          <w:rFonts w:cs="Calibri"/>
          <w:sz w:val="14"/>
        </w:rPr>
        <w:t xml:space="preserve"> low to mid </w:t>
      </w:r>
      <w:r w:rsidRPr="00B434FD">
        <w:rPr>
          <w:rStyle w:val="StyleUnderline"/>
          <w:rFonts w:ascii="Calibri" w:hAnsi="Calibri" w:cs="Calibri"/>
        </w:rPr>
        <w:t>40s, and his</w:t>
      </w:r>
      <w:r w:rsidRPr="00B434FD">
        <w:rPr>
          <w:rFonts w:cs="Calibri"/>
          <w:sz w:val="14"/>
        </w:rPr>
        <w:t xml:space="preserve"> job </w:t>
      </w:r>
      <w:r w:rsidRPr="00B434FD">
        <w:rPr>
          <w:rStyle w:val="StyleUnderline"/>
          <w:rFonts w:ascii="Calibri" w:hAnsi="Calibri" w:cs="Calibri"/>
        </w:rPr>
        <w:t xml:space="preserve">approval, </w:t>
      </w:r>
      <w:r w:rsidRPr="00CA0B1B">
        <w:rPr>
          <w:rStyle w:val="StyleUnderline"/>
          <w:rFonts w:ascii="Calibri" w:hAnsi="Calibri" w:cs="Calibri"/>
          <w:highlight w:val="yellow"/>
        </w:rPr>
        <w:t>the generic ballot has closed</w:t>
      </w:r>
      <w:r w:rsidRPr="00B434FD">
        <w:rPr>
          <w:rStyle w:val="StyleUnderline"/>
          <w:rFonts w:ascii="Calibri" w:hAnsi="Calibri" w:cs="Calibri"/>
        </w:rPr>
        <w:t xml:space="preserve"> to a four-point lead</w:t>
      </w:r>
      <w:r w:rsidRPr="00B434FD">
        <w:rPr>
          <w:rFonts w:cs="Calibri"/>
          <w:sz w:val="14"/>
        </w:rPr>
        <w:t xml:space="preserve"> for the Democrats, so I think </w:t>
      </w:r>
      <w:r w:rsidRPr="00CA0B1B">
        <w:rPr>
          <w:rStyle w:val="StyleUnderline"/>
          <w:rFonts w:ascii="Calibri" w:hAnsi="Calibri" w:cs="Calibri"/>
          <w:highlight w:val="yellow"/>
        </w:rPr>
        <w:t>we’ve gone</w:t>
      </w:r>
      <w:r w:rsidRPr="00B434FD">
        <w:rPr>
          <w:rFonts w:cs="Calibri"/>
          <w:sz w:val="14"/>
        </w:rPr>
        <w:t xml:space="preserve"> from Democrats being heavy favorites to take the House </w:t>
      </w:r>
      <w:r w:rsidRPr="00CA0B1B">
        <w:rPr>
          <w:rStyle w:val="StyleUnderline"/>
          <w:rFonts w:ascii="Calibri" w:hAnsi="Calibri" w:cs="Calibri"/>
          <w:highlight w:val="yellow"/>
        </w:rPr>
        <w:t>to</w:t>
      </w:r>
      <w:r w:rsidRPr="00B434FD">
        <w:rPr>
          <w:rStyle w:val="StyleUnderline"/>
          <w:rFonts w:ascii="Calibri" w:hAnsi="Calibri" w:cs="Calibri"/>
        </w:rPr>
        <w:t xml:space="preserve"> something of a dead heat and maybe </w:t>
      </w:r>
      <w:r w:rsidRPr="00CA0B1B">
        <w:rPr>
          <w:rStyle w:val="StyleUnderline"/>
          <w:rFonts w:ascii="Calibri" w:hAnsi="Calibri" w:cs="Calibri"/>
          <w:highlight w:val="yellow"/>
        </w:rPr>
        <w:t xml:space="preserve">a </w:t>
      </w:r>
      <w:r w:rsidRPr="00CA0B1B">
        <w:rPr>
          <w:rStyle w:val="Emphasis"/>
          <w:rFonts w:cs="Calibri"/>
          <w:highlight w:val="yellow"/>
        </w:rPr>
        <w:t>thumb on the scale for</w:t>
      </w:r>
      <w:r w:rsidRPr="00B434FD">
        <w:rPr>
          <w:rStyle w:val="Emphasis"/>
          <w:rFonts w:cs="Calibri"/>
        </w:rPr>
        <w:t xml:space="preserve"> the </w:t>
      </w:r>
      <w:r w:rsidRPr="00CA0B1B">
        <w:rPr>
          <w:rStyle w:val="Emphasis"/>
          <w:rFonts w:cs="Calibri"/>
          <w:highlight w:val="yellow"/>
        </w:rPr>
        <w:t>Republicans</w:t>
      </w:r>
      <w:r w:rsidRPr="00B434FD">
        <w:rPr>
          <w:rStyle w:val="StyleUnderline"/>
          <w:rFonts w:ascii="Calibri" w:hAnsi="Calibri" w:cs="Calibri"/>
        </w:rPr>
        <w:t>...</w:t>
      </w:r>
    </w:p>
    <w:p w:rsidR="00C10017" w:rsidRPr="00B434FD" w:rsidRDefault="00C10017" w:rsidP="00C10017">
      <w:pPr>
        <w:pStyle w:val="Heading4"/>
        <w:rPr>
          <w:rFonts w:cs="Calibri"/>
          <w:b w:val="0"/>
        </w:rPr>
      </w:pPr>
      <w:r w:rsidRPr="00B434FD">
        <w:rPr>
          <w:rFonts w:cs="Calibri"/>
        </w:rPr>
        <w:t xml:space="preserve">The wave’s exaggerated </w:t>
      </w:r>
      <w:r w:rsidRPr="00B434FD">
        <w:rPr>
          <w:rFonts w:cs="Calibri"/>
          <w:b w:val="0"/>
        </w:rPr>
        <w:t xml:space="preserve">– meh primaries, GOP enthusiasm, and generic ballot – </w:t>
      </w:r>
      <w:r w:rsidRPr="00B434FD">
        <w:rPr>
          <w:rFonts w:cs="Calibri"/>
        </w:rPr>
        <w:t>appeals to history are wrong</w:t>
      </w:r>
    </w:p>
    <w:p w:rsidR="00C10017" w:rsidRPr="00B434FD" w:rsidRDefault="00C10017" w:rsidP="00C10017">
      <w:pPr>
        <w:rPr>
          <w:rFonts w:cs="Calibri"/>
        </w:rPr>
      </w:pPr>
      <w:r w:rsidRPr="00B434FD">
        <w:rPr>
          <w:rStyle w:val="Style13ptBold"/>
          <w:rFonts w:ascii="Calibri" w:hAnsi="Calibri" w:cs="Calibri"/>
        </w:rPr>
        <w:t xml:space="preserve">Gerow 6/11 </w:t>
      </w:r>
      <w:r w:rsidRPr="00B434FD">
        <w:rPr>
          <w:rFonts w:cs="Calibri"/>
        </w:rPr>
        <w:t xml:space="preserve">---- Charles, J.D. (Villanova University School of Law), First Vice Chairman of the American Conservative Union, and former adjunct professor at Lebanon Valley College, Dickinson College and Gettysburg College, “With Bicoastal Strategy for Midterms, Dems Lack that Really Big Wave,” </w:t>
      </w:r>
      <w:r w:rsidRPr="00B434FD">
        <w:rPr>
          <w:rFonts w:cs="Calibri"/>
          <w:i/>
        </w:rPr>
        <w:t>The Hill</w:t>
      </w:r>
      <w:r w:rsidRPr="00B434FD">
        <w:rPr>
          <w:rFonts w:cs="Calibri"/>
        </w:rPr>
        <w:t>, 2018, http://thehill.com/opinion/campaign/391441-with-bicoastal-strategy-for-midterms-dems-lack-that-really-big-wave</w:t>
      </w:r>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With all the chatter about a giant “blue wave”</w:t>
      </w:r>
      <w:r w:rsidRPr="00B434FD">
        <w:rPr>
          <w:rFonts w:cs="Calibri"/>
          <w:sz w:val="14"/>
        </w:rPr>
        <w:t xml:space="preserve"> coming in 2018, </w:t>
      </w:r>
      <w:r w:rsidRPr="00B434FD">
        <w:rPr>
          <w:rStyle w:val="StyleUnderline"/>
          <w:rFonts w:ascii="Calibri" w:hAnsi="Calibri" w:cs="Calibri"/>
        </w:rPr>
        <w:t>you’d think there would be some consistent evidence</w:t>
      </w:r>
      <w:r w:rsidRPr="00B434FD">
        <w:rPr>
          <w:rFonts w:cs="Calibri"/>
          <w:sz w:val="14"/>
        </w:rPr>
        <w:t xml:space="preserve"> of the gathering storm. </w:t>
      </w:r>
      <w:r w:rsidRPr="00B434FD">
        <w:rPr>
          <w:rStyle w:val="Emphasis"/>
          <w:rFonts w:cs="Calibri"/>
        </w:rPr>
        <w:t>Yet</w:t>
      </w:r>
      <w:r w:rsidRPr="00B434FD">
        <w:rPr>
          <w:rFonts w:cs="Calibri"/>
          <w:sz w:val="14"/>
        </w:rPr>
        <w:t xml:space="preserve"> last week’s </w:t>
      </w:r>
      <w:r w:rsidRPr="00B434FD">
        <w:rPr>
          <w:rStyle w:val="StyleUnderline"/>
          <w:rFonts w:ascii="Calibri" w:hAnsi="Calibri" w:cs="Calibri"/>
        </w:rPr>
        <w:t>“</w:t>
      </w:r>
      <w:r w:rsidRPr="00CA0B1B">
        <w:rPr>
          <w:rStyle w:val="StyleUnderline"/>
          <w:rFonts w:ascii="Calibri" w:hAnsi="Calibri" w:cs="Calibri"/>
          <w:highlight w:val="yellow"/>
        </w:rPr>
        <w:t>Super Tuesday</w:t>
      </w:r>
      <w:r w:rsidRPr="00B434FD">
        <w:rPr>
          <w:rStyle w:val="StyleUnderline"/>
          <w:rFonts w:ascii="Calibri" w:hAnsi="Calibri" w:cs="Calibri"/>
        </w:rPr>
        <w:t xml:space="preserve"> of the Midterm” </w:t>
      </w:r>
      <w:r w:rsidRPr="00CA0B1B">
        <w:rPr>
          <w:rStyle w:val="StyleUnderline"/>
          <w:rFonts w:ascii="Calibri" w:hAnsi="Calibri" w:cs="Calibri"/>
          <w:highlight w:val="yellow"/>
        </w:rPr>
        <w:t>came</w:t>
      </w:r>
      <w:r w:rsidRPr="00B434FD">
        <w:rPr>
          <w:rStyle w:val="StyleUnderline"/>
          <w:rFonts w:ascii="Calibri" w:hAnsi="Calibri" w:cs="Calibri"/>
        </w:rPr>
        <w:t xml:space="preserve"> and went </w:t>
      </w:r>
      <w:r w:rsidRPr="00CA0B1B">
        <w:rPr>
          <w:rStyle w:val="StyleUnderline"/>
          <w:rFonts w:ascii="Calibri" w:hAnsi="Calibri" w:cs="Calibri"/>
          <w:highlight w:val="yellow"/>
        </w:rPr>
        <w:t>without</w:t>
      </w:r>
      <w:r w:rsidRPr="00B434FD">
        <w:rPr>
          <w:rFonts w:cs="Calibri"/>
          <w:sz w:val="14"/>
        </w:rPr>
        <w:t xml:space="preserve"> </w:t>
      </w:r>
      <w:r w:rsidRPr="00B434FD">
        <w:rPr>
          <w:rStyle w:val="Emphasis"/>
          <w:rFonts w:cs="Calibri"/>
        </w:rPr>
        <w:t xml:space="preserve">any </w:t>
      </w:r>
      <w:r w:rsidRPr="00CA0B1B">
        <w:rPr>
          <w:rStyle w:val="Emphasis"/>
          <w:rFonts w:cs="Calibri"/>
          <w:highlight w:val="yellow"/>
        </w:rPr>
        <w:t>knockouts</w:t>
      </w:r>
      <w:r w:rsidRPr="00B434FD">
        <w:rPr>
          <w:rFonts w:cs="Calibri"/>
          <w:sz w:val="14"/>
        </w:rPr>
        <w:t xml:space="preserve"> </w:t>
      </w:r>
      <w:r w:rsidRPr="00B434FD">
        <w:rPr>
          <w:rStyle w:val="StyleUnderline"/>
          <w:rFonts w:ascii="Calibri" w:hAnsi="Calibri" w:cs="Calibri"/>
        </w:rPr>
        <w:t>and, at best</w:t>
      </w:r>
      <w:r w:rsidRPr="00B434FD">
        <w:rPr>
          <w:rFonts w:cs="Calibri"/>
          <w:sz w:val="14"/>
        </w:rPr>
        <w:t xml:space="preserve">, </w:t>
      </w:r>
      <w:r w:rsidRPr="00B434FD">
        <w:rPr>
          <w:rStyle w:val="StyleUnderline"/>
          <w:rFonts w:ascii="Calibri" w:hAnsi="Calibri" w:cs="Calibri"/>
        </w:rPr>
        <w:t>mixed results for the Democrats</w:t>
      </w:r>
      <w:r w:rsidRPr="00B434FD">
        <w:rPr>
          <w:rFonts w:cs="Calibri"/>
          <w:sz w:val="14"/>
        </w:rPr>
        <w:t>. Voters head to the polls in five more states on Tuesday.</w:t>
      </w:r>
    </w:p>
    <w:p w:rsidR="00C10017" w:rsidRPr="00B434FD" w:rsidRDefault="00C10017" w:rsidP="00C10017">
      <w:pPr>
        <w:rPr>
          <w:rFonts w:cs="Calibri"/>
          <w:sz w:val="14"/>
        </w:rPr>
      </w:pPr>
      <w:r w:rsidRPr="00B434FD">
        <w:rPr>
          <w:rStyle w:val="StyleUnderline"/>
          <w:rFonts w:ascii="Calibri" w:hAnsi="Calibri" w:cs="Calibri"/>
        </w:rPr>
        <w:t>History may be on their side</w:t>
      </w:r>
      <w:r w:rsidRPr="00B434FD">
        <w:rPr>
          <w:rFonts w:cs="Calibri"/>
          <w:sz w:val="14"/>
        </w:rPr>
        <w:t xml:space="preserve"> — the average number of House seats flipped in the first midterm election of any administration exceeds the number necessary for Democrats to take control of the House — </w:t>
      </w:r>
      <w:r w:rsidRPr="00B434FD">
        <w:rPr>
          <w:rStyle w:val="Emphasis"/>
          <w:rFonts w:cs="Calibri"/>
        </w:rPr>
        <w:t>but</w:t>
      </w:r>
      <w:r w:rsidRPr="00B434FD">
        <w:rPr>
          <w:rFonts w:cs="Calibri"/>
          <w:sz w:val="14"/>
        </w:rPr>
        <w:t xml:space="preserve"> the </w:t>
      </w:r>
      <w:r w:rsidRPr="00B434FD">
        <w:rPr>
          <w:rStyle w:val="StyleUnderline"/>
          <w:rFonts w:ascii="Calibri" w:hAnsi="Calibri" w:cs="Calibri"/>
        </w:rPr>
        <w:t xml:space="preserve">specific </w:t>
      </w:r>
      <w:r w:rsidRPr="00CA0B1B">
        <w:rPr>
          <w:rStyle w:val="StyleUnderline"/>
          <w:rFonts w:ascii="Calibri" w:hAnsi="Calibri" w:cs="Calibri"/>
          <w:highlight w:val="yellow"/>
        </w:rPr>
        <w:t>indicators</w:t>
      </w:r>
      <w:r w:rsidRPr="00B434FD">
        <w:rPr>
          <w:rFonts w:cs="Calibri"/>
          <w:sz w:val="14"/>
        </w:rPr>
        <w:t xml:space="preserve"> of 2018 </w:t>
      </w:r>
      <w:r w:rsidRPr="00CA0B1B">
        <w:rPr>
          <w:rStyle w:val="Emphasis"/>
          <w:rFonts w:cs="Calibri"/>
          <w:highlight w:val="yellow"/>
        </w:rPr>
        <w:t>don’t reveal</w:t>
      </w:r>
      <w:r w:rsidRPr="00CA0B1B">
        <w:rPr>
          <w:rFonts w:cs="Calibri"/>
          <w:sz w:val="14"/>
          <w:highlight w:val="yellow"/>
        </w:rPr>
        <w:t xml:space="preserve"> </w:t>
      </w:r>
      <w:r w:rsidRPr="00CA0B1B">
        <w:rPr>
          <w:rStyle w:val="StyleUnderline"/>
          <w:rFonts w:ascii="Calibri" w:hAnsi="Calibri" w:cs="Calibri"/>
          <w:highlight w:val="yellow"/>
        </w:rPr>
        <w:t>a</w:t>
      </w:r>
      <w:r w:rsidRPr="00B434FD">
        <w:rPr>
          <w:rStyle w:val="StyleUnderline"/>
          <w:rFonts w:ascii="Calibri" w:hAnsi="Calibri" w:cs="Calibri"/>
        </w:rPr>
        <w:t xml:space="preserve"> massive </w:t>
      </w:r>
      <w:r w:rsidRPr="00CA0B1B">
        <w:rPr>
          <w:rStyle w:val="StyleUnderline"/>
          <w:rFonts w:ascii="Calibri" w:hAnsi="Calibri" w:cs="Calibri"/>
          <w:highlight w:val="yellow"/>
        </w:rPr>
        <w:t>blue tsunami</w:t>
      </w:r>
      <w:r w:rsidRPr="00B434FD">
        <w:rPr>
          <w:rStyle w:val="StyleUnderline"/>
          <w:rFonts w:ascii="Calibri" w:hAnsi="Calibri" w:cs="Calibri"/>
        </w:rPr>
        <w:t xml:space="preserve"> coming</w:t>
      </w:r>
      <w:r w:rsidRPr="00B434FD">
        <w:rPr>
          <w:rFonts w:cs="Calibri"/>
          <w:sz w:val="14"/>
        </w:rPr>
        <w:t xml:space="preserve"> our way.</w:t>
      </w:r>
    </w:p>
    <w:p w:rsidR="00C10017" w:rsidRPr="00B434FD" w:rsidRDefault="00C10017" w:rsidP="00C10017">
      <w:pPr>
        <w:rPr>
          <w:rFonts w:cs="Calibri"/>
          <w:sz w:val="14"/>
        </w:rPr>
      </w:pPr>
      <w:r w:rsidRPr="00B434FD">
        <w:rPr>
          <w:rStyle w:val="StyleUnderline"/>
          <w:rFonts w:ascii="Calibri" w:hAnsi="Calibri" w:cs="Calibri"/>
        </w:rPr>
        <w:t>Democrats</w:t>
      </w:r>
      <w:r w:rsidRPr="00B434FD">
        <w:rPr>
          <w:rFonts w:cs="Calibri"/>
          <w:sz w:val="14"/>
        </w:rPr>
        <w:t xml:space="preserve"> have </w:t>
      </w:r>
      <w:r w:rsidRPr="00B434FD">
        <w:rPr>
          <w:rStyle w:val="StyleUnderline"/>
          <w:rFonts w:ascii="Calibri" w:hAnsi="Calibri" w:cs="Calibri"/>
        </w:rPr>
        <w:t>developed a bicoastal strategy for</w:t>
      </w:r>
      <w:r w:rsidRPr="00B434FD">
        <w:rPr>
          <w:rFonts w:cs="Calibri"/>
          <w:sz w:val="14"/>
        </w:rPr>
        <w:t xml:space="preserve"> picking up </w:t>
      </w:r>
      <w:r w:rsidRPr="00B434FD">
        <w:rPr>
          <w:rStyle w:val="StyleUnderline"/>
          <w:rFonts w:ascii="Calibri" w:hAnsi="Calibri" w:cs="Calibri"/>
        </w:rPr>
        <w:t>the seats they need</w:t>
      </w:r>
      <w:r w:rsidRPr="00B434FD">
        <w:rPr>
          <w:rFonts w:cs="Calibri"/>
          <w:sz w:val="14"/>
        </w:rPr>
        <w:t>. Most of “flyover America” doesn’t figure in their equation, although the upper Midwest has a half-dozen seats they think they can shift. There are also a couple in Kansas and Iowa they believe are in play.</w:t>
      </w:r>
    </w:p>
    <w:p w:rsidR="00C10017" w:rsidRPr="00B434FD" w:rsidRDefault="00C10017" w:rsidP="00C10017">
      <w:pPr>
        <w:rPr>
          <w:rFonts w:cs="Calibri"/>
          <w:sz w:val="14"/>
        </w:rPr>
      </w:pPr>
      <w:r w:rsidRPr="00B434FD">
        <w:rPr>
          <w:rFonts w:cs="Calibri"/>
          <w:sz w:val="14"/>
        </w:rPr>
        <w:t xml:space="preserve">The </w:t>
      </w:r>
      <w:r w:rsidRPr="00B434FD">
        <w:rPr>
          <w:rStyle w:val="StyleUnderline"/>
          <w:rFonts w:ascii="Calibri" w:hAnsi="Calibri" w:cs="Calibri"/>
        </w:rPr>
        <w:t>June 5 primaries gave</w:t>
      </w:r>
      <w:r w:rsidRPr="00B434FD">
        <w:rPr>
          <w:rFonts w:cs="Calibri"/>
          <w:sz w:val="14"/>
        </w:rPr>
        <w:t xml:space="preserve"> yet </w:t>
      </w:r>
      <w:r w:rsidRPr="00B434FD">
        <w:rPr>
          <w:rStyle w:val="Emphasis"/>
          <w:rFonts w:cs="Calibri"/>
        </w:rPr>
        <w:t>another indication</w:t>
      </w:r>
      <w:r w:rsidRPr="00B434FD">
        <w:rPr>
          <w:rFonts w:cs="Calibri"/>
          <w:sz w:val="14"/>
        </w:rPr>
        <w:t xml:space="preserve"> that </w:t>
      </w:r>
      <w:r w:rsidRPr="00B434FD">
        <w:rPr>
          <w:rStyle w:val="StyleUnderline"/>
          <w:rFonts w:ascii="Calibri" w:hAnsi="Calibri" w:cs="Calibri"/>
        </w:rPr>
        <w:t>there’s not a gigantic wave building off either coast</w:t>
      </w:r>
      <w:r w:rsidRPr="00B434FD">
        <w:rPr>
          <w:rFonts w:cs="Calibri"/>
          <w:sz w:val="14"/>
        </w:rPr>
        <w:t>.</w:t>
      </w:r>
    </w:p>
    <w:p w:rsidR="00C10017" w:rsidRPr="00B434FD" w:rsidRDefault="00C10017" w:rsidP="00C10017">
      <w:pPr>
        <w:rPr>
          <w:rFonts w:cs="Calibri"/>
          <w:sz w:val="14"/>
        </w:rPr>
      </w:pPr>
      <w:r w:rsidRPr="00B434FD">
        <w:rPr>
          <w:rFonts w:cs="Calibri"/>
          <w:sz w:val="14"/>
        </w:rPr>
        <w:t xml:space="preserve">The party needs to flip fewer than 25 seats to take control of the House and </w:t>
      </w:r>
      <w:r w:rsidRPr="00B434FD">
        <w:rPr>
          <w:rStyle w:val="StyleUnderline"/>
          <w:rFonts w:ascii="Calibri" w:hAnsi="Calibri" w:cs="Calibri"/>
        </w:rPr>
        <w:t>Democratic strategists have been salivating over</w:t>
      </w:r>
      <w:r w:rsidRPr="00B434FD">
        <w:rPr>
          <w:rFonts w:cs="Calibri"/>
          <w:sz w:val="14"/>
        </w:rPr>
        <w:t xml:space="preserve"> </w:t>
      </w:r>
      <w:r w:rsidRPr="00B434FD">
        <w:rPr>
          <w:rStyle w:val="StyleUnderline"/>
          <w:rFonts w:ascii="Calibri" w:hAnsi="Calibri" w:cs="Calibri"/>
        </w:rPr>
        <w:t>the West Coast</w:t>
      </w:r>
      <w:r w:rsidRPr="00B434FD">
        <w:rPr>
          <w:rFonts w:cs="Calibri"/>
          <w:sz w:val="14"/>
        </w:rPr>
        <w:t>.</w:t>
      </w:r>
    </w:p>
    <w:p w:rsidR="00C10017" w:rsidRPr="00B434FD" w:rsidRDefault="00C10017" w:rsidP="00C10017">
      <w:pPr>
        <w:rPr>
          <w:rFonts w:cs="Calibri"/>
          <w:sz w:val="14"/>
        </w:rPr>
      </w:pPr>
      <w:r w:rsidRPr="00B434FD">
        <w:rPr>
          <w:rFonts w:cs="Calibri"/>
          <w:sz w:val="14"/>
        </w:rPr>
        <w:t>California has 14 Republican-held congressional seats. Fourteen seats is more than the entire delegations of all but nine states. Of those 14 seats, half were carried by Hillary Clinton in 2016, although it should be noted that Donald Trump’s campaign wrote off the Golden State, allowing the Democratic nominee to run up big numbers there.</w:t>
      </w:r>
    </w:p>
    <w:p w:rsidR="00C10017" w:rsidRPr="00B434FD" w:rsidRDefault="00C10017" w:rsidP="00C10017">
      <w:pPr>
        <w:rPr>
          <w:rFonts w:cs="Calibri"/>
          <w:sz w:val="14"/>
        </w:rPr>
      </w:pPr>
      <w:r w:rsidRPr="00B434FD">
        <w:rPr>
          <w:rFonts w:cs="Calibri"/>
          <w:sz w:val="14"/>
        </w:rPr>
        <w:t>California also has a goofy “jungle primary” system, a “reform” designed ostensibly to decrease polarization. Under this system, the top two vote-getters in the primary, regardless of party, advance to the general election. The major effect it has had is to increase the numbers of candidates on the ballot in the primary, with many also-rans believing they had a shot at being one of the top two.</w:t>
      </w:r>
    </w:p>
    <w:p w:rsidR="00C10017" w:rsidRPr="00B434FD" w:rsidRDefault="00C10017" w:rsidP="00C10017">
      <w:pPr>
        <w:rPr>
          <w:rFonts w:cs="Calibri"/>
          <w:sz w:val="14"/>
        </w:rPr>
      </w:pPr>
      <w:r w:rsidRPr="00B434FD">
        <w:rPr>
          <w:rFonts w:cs="Calibri"/>
          <w:sz w:val="14"/>
        </w:rPr>
        <w:t xml:space="preserve">Going into the primary, </w:t>
      </w:r>
      <w:r w:rsidRPr="00B434FD">
        <w:rPr>
          <w:rStyle w:val="StyleUnderline"/>
          <w:rFonts w:ascii="Calibri" w:hAnsi="Calibri" w:cs="Calibri"/>
        </w:rPr>
        <w:t>Democrats hoped the “jungle primary” could help them shut out Republicans</w:t>
      </w:r>
      <w:r w:rsidRPr="00B434FD">
        <w:rPr>
          <w:rFonts w:cs="Calibri"/>
          <w:sz w:val="14"/>
        </w:rPr>
        <w:t xml:space="preserve"> in a few seats, especially that of retiring Congressman Ed Royce. If they scored double victories in those swing seat primaries, there would be no Republican on the ballot in the general election, thus guaranteeing a Democratic takeover. </w:t>
      </w:r>
      <w:r w:rsidRPr="00B434FD">
        <w:rPr>
          <w:rStyle w:val="Emphasis"/>
          <w:rFonts w:cs="Calibri"/>
        </w:rPr>
        <w:t>That didn’t happen</w:t>
      </w:r>
      <w:r w:rsidRPr="00B434FD">
        <w:rPr>
          <w:rFonts w:cs="Calibri"/>
          <w:sz w:val="14"/>
        </w:rPr>
        <w:t>.</w:t>
      </w:r>
    </w:p>
    <w:p w:rsidR="00C10017" w:rsidRPr="00B434FD" w:rsidRDefault="00C10017" w:rsidP="00C10017">
      <w:pPr>
        <w:rPr>
          <w:rFonts w:cs="Calibri"/>
          <w:sz w:val="14"/>
        </w:rPr>
      </w:pPr>
      <w:r w:rsidRPr="00CA0B1B">
        <w:rPr>
          <w:rStyle w:val="StyleUnderline"/>
          <w:rFonts w:ascii="Calibri" w:hAnsi="Calibri" w:cs="Calibri"/>
          <w:highlight w:val="yellow"/>
        </w:rPr>
        <w:t>In</w:t>
      </w:r>
      <w:r w:rsidRPr="00B434FD">
        <w:rPr>
          <w:rStyle w:val="StyleUnderline"/>
          <w:rFonts w:ascii="Calibri" w:hAnsi="Calibri" w:cs="Calibri"/>
        </w:rPr>
        <w:t xml:space="preserve"> at least </w:t>
      </w:r>
      <w:r w:rsidRPr="00CA0B1B">
        <w:rPr>
          <w:rStyle w:val="StyleUnderline"/>
          <w:rFonts w:ascii="Calibri" w:hAnsi="Calibri" w:cs="Calibri"/>
          <w:highlight w:val="yellow"/>
        </w:rPr>
        <w:t>three</w:t>
      </w:r>
      <w:r w:rsidRPr="00B434FD">
        <w:rPr>
          <w:rStyle w:val="StyleUnderline"/>
          <w:rFonts w:ascii="Calibri" w:hAnsi="Calibri" w:cs="Calibri"/>
        </w:rPr>
        <w:t xml:space="preserve"> of the </w:t>
      </w:r>
      <w:r w:rsidRPr="00CA0B1B">
        <w:rPr>
          <w:rStyle w:val="StyleUnderline"/>
          <w:rFonts w:ascii="Calibri" w:hAnsi="Calibri" w:cs="Calibri"/>
          <w:highlight w:val="yellow"/>
        </w:rPr>
        <w:t>seats, the Republican</w:t>
      </w:r>
      <w:r w:rsidRPr="00B434FD">
        <w:rPr>
          <w:rStyle w:val="StyleUnderline"/>
          <w:rFonts w:ascii="Calibri" w:hAnsi="Calibri" w:cs="Calibri"/>
        </w:rPr>
        <w:t xml:space="preserve"> incumbent </w:t>
      </w:r>
      <w:r w:rsidRPr="00CA0B1B">
        <w:rPr>
          <w:rStyle w:val="StyleUnderline"/>
          <w:rFonts w:ascii="Calibri" w:hAnsi="Calibri" w:cs="Calibri"/>
          <w:highlight w:val="yellow"/>
        </w:rPr>
        <w:t>got</w:t>
      </w:r>
      <w:r w:rsidRPr="00CA0B1B">
        <w:rPr>
          <w:rFonts w:cs="Calibri"/>
          <w:sz w:val="14"/>
          <w:highlight w:val="yellow"/>
        </w:rPr>
        <w:t xml:space="preserve"> </w:t>
      </w:r>
      <w:r w:rsidRPr="00CA0B1B">
        <w:rPr>
          <w:rStyle w:val="Emphasis"/>
          <w:rFonts w:cs="Calibri"/>
          <w:highlight w:val="yellow"/>
        </w:rPr>
        <w:t>more than 50 percent</w:t>
      </w:r>
      <w:r w:rsidRPr="00B434FD">
        <w:rPr>
          <w:rStyle w:val="Emphasis"/>
          <w:rFonts w:cs="Calibri"/>
        </w:rPr>
        <w:t xml:space="preserve"> of the vote</w:t>
      </w:r>
      <w:r w:rsidRPr="00B434FD">
        <w:rPr>
          <w:rFonts w:cs="Calibri"/>
          <w:sz w:val="14"/>
        </w:rPr>
        <w:t xml:space="preserve">, </w:t>
      </w:r>
      <w:r w:rsidRPr="00CA0B1B">
        <w:rPr>
          <w:rStyle w:val="StyleUnderline"/>
          <w:rFonts w:ascii="Calibri" w:hAnsi="Calibri" w:cs="Calibri"/>
          <w:highlight w:val="yellow"/>
        </w:rPr>
        <w:t>making a Democratic</w:t>
      </w:r>
      <w:r w:rsidRPr="00B434FD">
        <w:rPr>
          <w:rFonts w:cs="Calibri"/>
          <w:sz w:val="14"/>
        </w:rPr>
        <w:t xml:space="preserve"> </w:t>
      </w:r>
      <w:r w:rsidRPr="00CA0B1B">
        <w:rPr>
          <w:rStyle w:val="StyleUnderline"/>
          <w:rFonts w:ascii="Calibri" w:hAnsi="Calibri" w:cs="Calibri"/>
          <w:highlight w:val="yellow"/>
        </w:rPr>
        <w:t>takeaway</w:t>
      </w:r>
      <w:r w:rsidRPr="00B434FD">
        <w:rPr>
          <w:rFonts w:cs="Calibri"/>
          <w:sz w:val="14"/>
        </w:rPr>
        <w:t xml:space="preserve"> an </w:t>
      </w:r>
      <w:r w:rsidRPr="00CA0B1B">
        <w:rPr>
          <w:rStyle w:val="Emphasis"/>
          <w:rFonts w:cs="Calibri"/>
          <w:highlight w:val="yellow"/>
        </w:rPr>
        <w:t>unlikely</w:t>
      </w:r>
      <w:r w:rsidRPr="00B434FD">
        <w:rPr>
          <w:rFonts w:cs="Calibri"/>
          <w:sz w:val="14"/>
        </w:rPr>
        <w:t xml:space="preserve"> prospect. </w:t>
      </w:r>
      <w:r w:rsidRPr="00B434FD">
        <w:rPr>
          <w:rStyle w:val="StyleUnderline"/>
          <w:rFonts w:ascii="Calibri" w:hAnsi="Calibri" w:cs="Calibri"/>
        </w:rPr>
        <w:t>In others, the Republican candidates totaled more than 50 percent combined</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 xml:space="preserve">Additionally, </w:t>
      </w:r>
      <w:r w:rsidRPr="00CA0B1B">
        <w:rPr>
          <w:rStyle w:val="StyleUnderline"/>
          <w:rFonts w:ascii="Calibri" w:hAnsi="Calibri" w:cs="Calibri"/>
          <w:highlight w:val="yellow"/>
        </w:rPr>
        <w:t>Republican</w:t>
      </w:r>
      <w:r w:rsidRPr="00B434FD">
        <w:rPr>
          <w:rStyle w:val="StyleUnderline"/>
          <w:rFonts w:ascii="Calibri" w:hAnsi="Calibri" w:cs="Calibri"/>
        </w:rPr>
        <w:t xml:space="preserve"> voter </w:t>
      </w:r>
      <w:r w:rsidRPr="00CA0B1B">
        <w:rPr>
          <w:rStyle w:val="StyleUnderline"/>
          <w:rFonts w:ascii="Calibri" w:hAnsi="Calibri" w:cs="Calibri"/>
          <w:highlight w:val="yellow"/>
        </w:rPr>
        <w:t>intensity</w:t>
      </w:r>
      <w:r w:rsidRPr="00CA0B1B">
        <w:rPr>
          <w:rFonts w:cs="Calibri"/>
          <w:sz w:val="14"/>
          <w:highlight w:val="yellow"/>
        </w:rPr>
        <w:t xml:space="preserve"> </w:t>
      </w:r>
      <w:r w:rsidRPr="00CA0B1B">
        <w:rPr>
          <w:rStyle w:val="Emphasis"/>
          <w:rFonts w:cs="Calibri"/>
          <w:highlight w:val="yellow"/>
        </w:rPr>
        <w:t>was up</w:t>
      </w:r>
      <w:r w:rsidRPr="00CA0B1B">
        <w:rPr>
          <w:rFonts w:cs="Calibri"/>
          <w:sz w:val="14"/>
          <w:highlight w:val="yellow"/>
        </w:rPr>
        <w:t xml:space="preserve"> </w:t>
      </w:r>
      <w:r w:rsidRPr="00CA0B1B">
        <w:rPr>
          <w:rStyle w:val="StyleUnderline"/>
          <w:rFonts w:ascii="Calibri" w:hAnsi="Calibri" w:cs="Calibri"/>
          <w:highlight w:val="yellow"/>
        </w:rPr>
        <w:t>and the Democrats’</w:t>
      </w:r>
      <w:r w:rsidRPr="00B434FD">
        <w:rPr>
          <w:rStyle w:val="StyleUnderline"/>
          <w:rFonts w:ascii="Calibri" w:hAnsi="Calibri" w:cs="Calibri"/>
        </w:rPr>
        <w:t xml:space="preserve"> vaunted “</w:t>
      </w:r>
      <w:r w:rsidRPr="00CA0B1B">
        <w:rPr>
          <w:rStyle w:val="StyleUnderline"/>
          <w:rFonts w:ascii="Calibri" w:hAnsi="Calibri" w:cs="Calibri"/>
          <w:highlight w:val="yellow"/>
        </w:rPr>
        <w:t xml:space="preserve">enthusiasm gap” was </w:t>
      </w:r>
      <w:r w:rsidRPr="00CA0B1B">
        <w:rPr>
          <w:rStyle w:val="Emphasis"/>
          <w:rFonts w:cs="Calibri"/>
          <w:highlight w:val="yellow"/>
        </w:rPr>
        <w:t>down</w:t>
      </w:r>
      <w:r w:rsidRPr="00CA0B1B">
        <w:rPr>
          <w:rFonts w:cs="Calibri"/>
          <w:sz w:val="14"/>
          <w:highlight w:val="yellow"/>
        </w:rPr>
        <w:t xml:space="preserve">. </w:t>
      </w:r>
      <w:r w:rsidRPr="00CA0B1B">
        <w:rPr>
          <w:rStyle w:val="StyleUnderline"/>
          <w:rFonts w:ascii="Calibri" w:hAnsi="Calibri" w:cs="Calibri"/>
          <w:highlight w:val="yellow"/>
        </w:rPr>
        <w:t>That combines to</w:t>
      </w:r>
      <w:r w:rsidRPr="00B434FD">
        <w:rPr>
          <w:rFonts w:cs="Calibri"/>
          <w:sz w:val="14"/>
        </w:rPr>
        <w:t xml:space="preserve"> </w:t>
      </w:r>
      <w:r w:rsidRPr="00B434FD">
        <w:rPr>
          <w:rStyle w:val="StyleUnderline"/>
          <w:rFonts w:ascii="Calibri" w:hAnsi="Calibri" w:cs="Calibri"/>
        </w:rPr>
        <w:t>portend</w:t>
      </w:r>
      <w:r w:rsidRPr="00B434FD">
        <w:rPr>
          <w:rFonts w:cs="Calibri"/>
          <w:sz w:val="14"/>
        </w:rPr>
        <w:t xml:space="preserve"> </w:t>
      </w:r>
      <w:r w:rsidRPr="00CA0B1B">
        <w:rPr>
          <w:rStyle w:val="Emphasis"/>
          <w:rFonts w:cs="Calibri"/>
          <w:highlight w:val="yellow"/>
        </w:rPr>
        <w:t xml:space="preserve">good </w:t>
      </w:r>
      <w:r w:rsidRPr="00B434FD">
        <w:rPr>
          <w:rStyle w:val="Emphasis"/>
          <w:rFonts w:cs="Calibri"/>
        </w:rPr>
        <w:t xml:space="preserve">things </w:t>
      </w:r>
      <w:r w:rsidRPr="00CA0B1B">
        <w:rPr>
          <w:rStyle w:val="Emphasis"/>
          <w:rFonts w:cs="Calibri"/>
          <w:highlight w:val="yellow"/>
        </w:rPr>
        <w:t>for the GOP</w:t>
      </w:r>
      <w:r w:rsidRPr="00B434FD">
        <w:rPr>
          <w:rFonts w:cs="Calibri"/>
          <w:sz w:val="14"/>
        </w:rPr>
        <w:t xml:space="preserve"> as it seeks to hold those seven battleground seats along the West Coast.</w:t>
      </w:r>
    </w:p>
    <w:p w:rsidR="00C10017" w:rsidRPr="00B434FD" w:rsidRDefault="00C10017" w:rsidP="00C10017">
      <w:pPr>
        <w:rPr>
          <w:rFonts w:cs="Calibri"/>
          <w:sz w:val="14"/>
        </w:rPr>
      </w:pPr>
      <w:r w:rsidRPr="00CA0B1B">
        <w:rPr>
          <w:rStyle w:val="StyleUnderline"/>
          <w:rFonts w:ascii="Calibri" w:hAnsi="Calibri" w:cs="Calibri"/>
          <w:highlight w:val="yellow"/>
        </w:rPr>
        <w:t xml:space="preserve">Republican prospects were </w:t>
      </w:r>
      <w:r w:rsidRPr="00CA0B1B">
        <w:rPr>
          <w:rStyle w:val="Emphasis"/>
          <w:rFonts w:cs="Calibri"/>
          <w:highlight w:val="yellow"/>
        </w:rPr>
        <w:t>further bolstered</w:t>
      </w:r>
      <w:r w:rsidRPr="00CA0B1B">
        <w:rPr>
          <w:rFonts w:cs="Calibri"/>
          <w:sz w:val="14"/>
          <w:highlight w:val="yellow"/>
        </w:rPr>
        <w:t xml:space="preserve"> </w:t>
      </w:r>
      <w:r w:rsidRPr="00CA0B1B">
        <w:rPr>
          <w:rStyle w:val="StyleUnderline"/>
          <w:rFonts w:ascii="Calibri" w:hAnsi="Calibri" w:cs="Calibri"/>
          <w:highlight w:val="yellow"/>
        </w:rPr>
        <w:t>at the top</w:t>
      </w:r>
      <w:r w:rsidRPr="00B434FD">
        <w:rPr>
          <w:rStyle w:val="StyleUnderline"/>
          <w:rFonts w:ascii="Calibri" w:hAnsi="Calibri" w:cs="Calibri"/>
        </w:rPr>
        <w:t xml:space="preserve"> of the ticket</w:t>
      </w:r>
      <w:r w:rsidRPr="00B434FD">
        <w:rPr>
          <w:rFonts w:cs="Calibri"/>
          <w:sz w:val="14"/>
        </w:rPr>
        <w:t xml:space="preserve">. There, Republican businessman John </w:t>
      </w:r>
      <w:r w:rsidRPr="00CA0B1B">
        <w:rPr>
          <w:rStyle w:val="StyleUnderline"/>
          <w:rFonts w:ascii="Calibri" w:hAnsi="Calibri" w:cs="Calibri"/>
          <w:highlight w:val="yellow"/>
        </w:rPr>
        <w:t>Cox</w:t>
      </w:r>
      <w:r w:rsidRPr="00B434FD">
        <w:rPr>
          <w:rStyle w:val="StyleUnderline"/>
          <w:rFonts w:ascii="Calibri" w:hAnsi="Calibri" w:cs="Calibri"/>
        </w:rPr>
        <w:t xml:space="preserve"> garnered</w:t>
      </w:r>
      <w:r w:rsidRPr="00B434FD">
        <w:rPr>
          <w:rFonts w:cs="Calibri"/>
          <w:sz w:val="14"/>
        </w:rPr>
        <w:t xml:space="preserve"> better than 26 percent of the vote, earning </w:t>
      </w:r>
      <w:r w:rsidRPr="00B434FD">
        <w:rPr>
          <w:rStyle w:val="StyleUnderline"/>
          <w:rFonts w:ascii="Calibri" w:hAnsi="Calibri" w:cs="Calibri"/>
        </w:rPr>
        <w:t>a second-place finish</w:t>
      </w:r>
      <w:r w:rsidRPr="00B434FD">
        <w:rPr>
          <w:rFonts w:cs="Calibri"/>
          <w:sz w:val="14"/>
        </w:rPr>
        <w:t xml:space="preserve"> behind Democratic Lt. Gov. Gavin Newsom, who got a third of the vote.</w:t>
      </w:r>
    </w:p>
    <w:p w:rsidR="00C10017" w:rsidRPr="00B434FD" w:rsidRDefault="00C10017" w:rsidP="00C10017">
      <w:pPr>
        <w:rPr>
          <w:rFonts w:cs="Calibri"/>
          <w:sz w:val="14"/>
        </w:rPr>
      </w:pPr>
      <w:r w:rsidRPr="00B434FD">
        <w:rPr>
          <w:rFonts w:cs="Calibri"/>
          <w:sz w:val="14"/>
        </w:rPr>
        <w:t xml:space="preserve">It’s a steep climb for Cox. But </w:t>
      </w:r>
      <w:r w:rsidRPr="00B434FD">
        <w:rPr>
          <w:rStyle w:val="StyleUnderline"/>
          <w:rFonts w:ascii="Calibri" w:hAnsi="Calibri" w:cs="Calibri"/>
        </w:rPr>
        <w:t xml:space="preserve">his ability to pour his personal </w:t>
      </w:r>
      <w:r w:rsidRPr="00CA0B1B">
        <w:rPr>
          <w:rStyle w:val="StyleUnderline"/>
          <w:rFonts w:ascii="Calibri" w:hAnsi="Calibri" w:cs="Calibri"/>
          <w:highlight w:val="yellow"/>
        </w:rPr>
        <w:t>fortune</w:t>
      </w:r>
      <w:r w:rsidRPr="00B434FD">
        <w:rPr>
          <w:rStyle w:val="StyleUnderline"/>
          <w:rFonts w:ascii="Calibri" w:hAnsi="Calibri" w:cs="Calibri"/>
        </w:rPr>
        <w:t xml:space="preserve"> into the race</w:t>
      </w:r>
      <w:r w:rsidRPr="00B434FD">
        <w:rPr>
          <w:rFonts w:cs="Calibri"/>
          <w:sz w:val="14"/>
        </w:rPr>
        <w:t xml:space="preserve"> and to be the voice of the two-thirds of California residents who think living there is “too expensive” (think $4 gallon gasoline) </w:t>
      </w:r>
      <w:r w:rsidRPr="00CA0B1B">
        <w:rPr>
          <w:rStyle w:val="StyleUnderline"/>
          <w:rFonts w:ascii="Calibri" w:hAnsi="Calibri" w:cs="Calibri"/>
          <w:highlight w:val="yellow"/>
        </w:rPr>
        <w:t xml:space="preserve">will </w:t>
      </w:r>
      <w:r w:rsidRPr="00CA0B1B">
        <w:rPr>
          <w:rStyle w:val="Emphasis"/>
          <w:rFonts w:cs="Calibri"/>
          <w:highlight w:val="yellow"/>
        </w:rPr>
        <w:t>gin up activity</w:t>
      </w:r>
      <w:r w:rsidRPr="00CA0B1B">
        <w:rPr>
          <w:rFonts w:cs="Calibri"/>
          <w:sz w:val="14"/>
          <w:highlight w:val="yellow"/>
        </w:rPr>
        <w:t xml:space="preserve"> </w:t>
      </w:r>
      <w:r w:rsidRPr="00CA0B1B">
        <w:rPr>
          <w:rStyle w:val="StyleUnderline"/>
          <w:rFonts w:ascii="Calibri" w:hAnsi="Calibri" w:cs="Calibri"/>
          <w:highlight w:val="yellow"/>
        </w:rPr>
        <w:t xml:space="preserve">and </w:t>
      </w:r>
      <w:r w:rsidRPr="00CA0B1B">
        <w:rPr>
          <w:rStyle w:val="Emphasis"/>
          <w:rFonts w:cs="Calibri"/>
          <w:highlight w:val="yellow"/>
        </w:rPr>
        <w:t>generate</w:t>
      </w:r>
      <w:r w:rsidRPr="00B434FD">
        <w:rPr>
          <w:rStyle w:val="Emphasis"/>
          <w:rFonts w:cs="Calibri"/>
        </w:rPr>
        <w:t xml:space="preserve"> GOP </w:t>
      </w:r>
      <w:r w:rsidRPr="00CA0B1B">
        <w:rPr>
          <w:rStyle w:val="Emphasis"/>
          <w:rFonts w:cs="Calibri"/>
          <w:highlight w:val="yellow"/>
        </w:rPr>
        <w:t>turnout</w:t>
      </w:r>
      <w:r w:rsidRPr="00B434FD">
        <w:rPr>
          <w:rFonts w:cs="Calibri"/>
          <w:sz w:val="14"/>
        </w:rPr>
        <w:t xml:space="preserve"> — </w:t>
      </w:r>
      <w:r w:rsidRPr="00B434FD">
        <w:rPr>
          <w:rStyle w:val="StyleUnderline"/>
          <w:rFonts w:ascii="Calibri" w:hAnsi="Calibri" w:cs="Calibri"/>
        </w:rPr>
        <w:t>both</w:t>
      </w:r>
      <w:r w:rsidRPr="00B434FD">
        <w:rPr>
          <w:rFonts w:cs="Calibri"/>
          <w:sz w:val="14"/>
        </w:rPr>
        <w:t xml:space="preserve"> </w:t>
      </w:r>
      <w:r w:rsidRPr="00B434FD">
        <w:rPr>
          <w:rStyle w:val="Emphasis"/>
          <w:rFonts w:cs="Calibri"/>
        </w:rPr>
        <w:t>critical</w:t>
      </w:r>
      <w:r w:rsidRPr="00B434FD">
        <w:rPr>
          <w:rFonts w:cs="Calibri"/>
          <w:sz w:val="14"/>
        </w:rPr>
        <w:t xml:space="preserve"> </w:t>
      </w:r>
      <w:r w:rsidRPr="00B434FD">
        <w:rPr>
          <w:rStyle w:val="StyleUnderline"/>
          <w:rFonts w:ascii="Calibri" w:hAnsi="Calibri" w:cs="Calibri"/>
        </w:rPr>
        <w:t>to defending the swing seats Republicans hold</w:t>
      </w:r>
      <w:r w:rsidRPr="00B434FD">
        <w:rPr>
          <w:rFonts w:cs="Calibri"/>
          <w:sz w:val="14"/>
        </w:rPr>
        <w:t>.</w:t>
      </w:r>
    </w:p>
    <w:p w:rsidR="00C10017" w:rsidRPr="00B434FD" w:rsidRDefault="00C10017" w:rsidP="00C10017">
      <w:pPr>
        <w:rPr>
          <w:rFonts w:cs="Calibri"/>
          <w:sz w:val="14"/>
        </w:rPr>
      </w:pPr>
      <w:r w:rsidRPr="00B434FD">
        <w:rPr>
          <w:rFonts w:cs="Calibri"/>
          <w:sz w:val="14"/>
        </w:rPr>
        <w:t xml:space="preserve">Across the continent, </w:t>
      </w:r>
      <w:r w:rsidRPr="00B434FD">
        <w:rPr>
          <w:rStyle w:val="StyleUnderline"/>
          <w:rFonts w:ascii="Calibri" w:hAnsi="Calibri" w:cs="Calibri"/>
        </w:rPr>
        <w:t>New Jersey held its primary the same day</w:t>
      </w:r>
      <w:r w:rsidRPr="00B434FD">
        <w:rPr>
          <w:rFonts w:cs="Calibri"/>
          <w:sz w:val="14"/>
        </w:rPr>
        <w:t xml:space="preserve">. There, ethically-challenged U.S. Sen. Bob Menendez, a Democrat, will face another wealthy businessman, Bob Hugin, the Republican nominee. Although it’s an equally tough challenge for </w:t>
      </w:r>
      <w:r w:rsidRPr="00B434FD">
        <w:rPr>
          <w:rStyle w:val="StyleUnderline"/>
          <w:rFonts w:ascii="Calibri" w:hAnsi="Calibri" w:cs="Calibri"/>
        </w:rPr>
        <w:t>Hugin</w:t>
      </w:r>
      <w:r w:rsidRPr="00B434FD">
        <w:rPr>
          <w:rFonts w:cs="Calibri"/>
          <w:sz w:val="14"/>
        </w:rPr>
        <w:t xml:space="preserve"> as it is for Cox out West, his </w:t>
      </w:r>
      <w:r w:rsidRPr="00B434FD">
        <w:rPr>
          <w:rStyle w:val="StyleUnderline"/>
          <w:rFonts w:ascii="Calibri" w:hAnsi="Calibri" w:cs="Calibri"/>
        </w:rPr>
        <w:t xml:space="preserve">ability to self-fund will make Hugin’s race much more </w:t>
      </w:r>
      <w:r w:rsidRPr="00B434FD">
        <w:rPr>
          <w:rStyle w:val="Emphasis"/>
          <w:rFonts w:cs="Calibri"/>
        </w:rPr>
        <w:t>competitive</w:t>
      </w:r>
      <w:r w:rsidRPr="00B434FD">
        <w:rPr>
          <w:rFonts w:cs="Calibri"/>
          <w:sz w:val="14"/>
        </w:rPr>
        <w:t xml:space="preserve"> </w:t>
      </w:r>
      <w:r w:rsidRPr="00B434FD">
        <w:rPr>
          <w:rStyle w:val="StyleUnderline"/>
          <w:rFonts w:ascii="Calibri" w:hAnsi="Calibri" w:cs="Calibri"/>
        </w:rPr>
        <w:t>and</w:t>
      </w:r>
      <w:r w:rsidRPr="00B434FD">
        <w:rPr>
          <w:rFonts w:cs="Calibri"/>
          <w:sz w:val="14"/>
        </w:rPr>
        <w:t xml:space="preserve"> </w:t>
      </w:r>
      <w:r w:rsidRPr="00B434FD">
        <w:rPr>
          <w:rStyle w:val="Emphasis"/>
          <w:rFonts w:cs="Calibri"/>
        </w:rPr>
        <w:t>provide a boost</w:t>
      </w:r>
      <w:r w:rsidRPr="00B434FD">
        <w:rPr>
          <w:rFonts w:cs="Calibri"/>
          <w:sz w:val="14"/>
        </w:rPr>
        <w:t xml:space="preserve"> </w:t>
      </w:r>
      <w:r w:rsidRPr="00B434FD">
        <w:rPr>
          <w:rStyle w:val="StyleUnderline"/>
          <w:rFonts w:ascii="Calibri" w:hAnsi="Calibri" w:cs="Calibri"/>
        </w:rPr>
        <w:t>to down-ballot congressional districts</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On both coasts,</w:t>
      </w:r>
      <w:r w:rsidRPr="00B434FD">
        <w:rPr>
          <w:rFonts w:cs="Calibri"/>
          <w:sz w:val="14"/>
        </w:rPr>
        <w:t xml:space="preserve"> and in the vast countryside between, </w:t>
      </w:r>
      <w:r w:rsidRPr="00B434FD">
        <w:rPr>
          <w:rStyle w:val="StyleUnderline"/>
          <w:rFonts w:ascii="Calibri" w:hAnsi="Calibri" w:cs="Calibri"/>
        </w:rPr>
        <w:t xml:space="preserve">there’s </w:t>
      </w:r>
      <w:r w:rsidRPr="00B434FD">
        <w:rPr>
          <w:rStyle w:val="Emphasis"/>
          <w:rFonts w:cs="Calibri"/>
        </w:rPr>
        <w:t>little sign</w:t>
      </w:r>
      <w:r w:rsidRPr="00B434FD">
        <w:rPr>
          <w:rFonts w:cs="Calibri"/>
          <w:sz w:val="14"/>
        </w:rPr>
        <w:t xml:space="preserve"> </w:t>
      </w:r>
      <w:r w:rsidRPr="00B434FD">
        <w:rPr>
          <w:rStyle w:val="StyleUnderline"/>
          <w:rFonts w:ascii="Calibri" w:hAnsi="Calibri" w:cs="Calibri"/>
        </w:rPr>
        <w:t>of looming giant waves about to wash over the</w:t>
      </w:r>
      <w:r w:rsidRPr="00B434FD">
        <w:rPr>
          <w:rFonts w:cs="Calibri"/>
          <w:sz w:val="14"/>
        </w:rPr>
        <w:t xml:space="preserve"> political </w:t>
      </w:r>
      <w:r w:rsidRPr="00B434FD">
        <w:rPr>
          <w:rStyle w:val="StyleUnderline"/>
          <w:rFonts w:ascii="Calibri" w:hAnsi="Calibri" w:cs="Calibri"/>
        </w:rPr>
        <w:t>landscape</w:t>
      </w:r>
      <w:r w:rsidRPr="00B434FD">
        <w:rPr>
          <w:rFonts w:cs="Calibri"/>
          <w:sz w:val="14"/>
        </w:rPr>
        <w:t xml:space="preserve">. </w:t>
      </w:r>
      <w:r w:rsidRPr="00B434FD">
        <w:rPr>
          <w:rStyle w:val="Emphasis"/>
          <w:rFonts w:cs="Calibri"/>
        </w:rPr>
        <w:t>To the contrary</w:t>
      </w:r>
      <w:r w:rsidRPr="00B434FD">
        <w:rPr>
          <w:rFonts w:cs="Calibri"/>
          <w:sz w:val="14"/>
        </w:rPr>
        <w:t xml:space="preserve">, </w:t>
      </w:r>
      <w:r w:rsidRPr="00CA0B1B">
        <w:rPr>
          <w:rStyle w:val="StyleUnderline"/>
          <w:rFonts w:ascii="Calibri" w:hAnsi="Calibri" w:cs="Calibri"/>
          <w:highlight w:val="yellow"/>
        </w:rPr>
        <w:t>the generic ballot is</w:t>
      </w:r>
      <w:r w:rsidRPr="00B434FD">
        <w:rPr>
          <w:rStyle w:val="StyleUnderline"/>
          <w:rFonts w:ascii="Calibri" w:hAnsi="Calibri" w:cs="Calibri"/>
        </w:rPr>
        <w:t xml:space="preserve"> </w:t>
      </w:r>
      <w:r w:rsidRPr="00B434FD">
        <w:rPr>
          <w:rStyle w:val="Emphasis"/>
          <w:rFonts w:cs="Calibri"/>
        </w:rPr>
        <w:t xml:space="preserve">virtually </w:t>
      </w:r>
      <w:r w:rsidRPr="00CA0B1B">
        <w:rPr>
          <w:rStyle w:val="Emphasis"/>
          <w:rFonts w:cs="Calibri"/>
          <w:highlight w:val="yellow"/>
        </w:rPr>
        <w:t>even</w:t>
      </w:r>
      <w:r w:rsidRPr="00B434FD">
        <w:rPr>
          <w:rFonts w:cs="Calibri"/>
          <w:sz w:val="14"/>
        </w:rPr>
        <w:t xml:space="preserve">. </w:t>
      </w:r>
      <w:r w:rsidRPr="00B434FD">
        <w:rPr>
          <w:rStyle w:val="StyleUnderline"/>
          <w:rFonts w:ascii="Calibri" w:hAnsi="Calibri" w:cs="Calibri"/>
        </w:rPr>
        <w:t>Where</w:t>
      </w:r>
      <w:r w:rsidRPr="00B434FD">
        <w:rPr>
          <w:rFonts w:cs="Calibri"/>
          <w:sz w:val="14"/>
        </w:rPr>
        <w:t xml:space="preserve"> the </w:t>
      </w:r>
      <w:r w:rsidRPr="00B434FD">
        <w:rPr>
          <w:rStyle w:val="StyleUnderline"/>
          <w:rFonts w:ascii="Calibri" w:hAnsi="Calibri" w:cs="Calibri"/>
        </w:rPr>
        <w:t>Democrats had a double-digit lead</w:t>
      </w:r>
      <w:r w:rsidRPr="00B434FD">
        <w:rPr>
          <w:rFonts w:cs="Calibri"/>
          <w:sz w:val="14"/>
        </w:rPr>
        <w:t xml:space="preserve"> not long ago, the right track/wrong track </w:t>
      </w:r>
      <w:r w:rsidRPr="00CA0B1B">
        <w:rPr>
          <w:rStyle w:val="StyleUnderline"/>
          <w:rFonts w:ascii="Calibri" w:hAnsi="Calibri" w:cs="Calibri"/>
          <w:highlight w:val="yellow"/>
        </w:rPr>
        <w:t xml:space="preserve">numbers are </w:t>
      </w:r>
      <w:r w:rsidRPr="00CA0B1B">
        <w:rPr>
          <w:rStyle w:val="Emphasis"/>
          <w:rFonts w:cs="Calibri"/>
          <w:highlight w:val="yellow"/>
        </w:rPr>
        <w:t>vastly improved and rising</w:t>
      </w:r>
      <w:r w:rsidRPr="00B434FD">
        <w:rPr>
          <w:rStyle w:val="StyleUnderline"/>
          <w:rFonts w:ascii="Calibri" w:hAnsi="Calibri" w:cs="Calibri"/>
        </w:rPr>
        <w:t xml:space="preserve"> along </w:t>
      </w:r>
      <w:r w:rsidRPr="00CA0B1B">
        <w:rPr>
          <w:rStyle w:val="StyleUnderline"/>
          <w:rFonts w:ascii="Calibri" w:hAnsi="Calibri" w:cs="Calibri"/>
          <w:highlight w:val="yellow"/>
        </w:rPr>
        <w:t>with</w:t>
      </w:r>
      <w:r w:rsidRPr="00B434FD">
        <w:rPr>
          <w:rFonts w:cs="Calibri"/>
          <w:sz w:val="14"/>
        </w:rPr>
        <w:t xml:space="preserve"> President </w:t>
      </w:r>
      <w:r w:rsidRPr="00CA0B1B">
        <w:rPr>
          <w:rStyle w:val="StyleUnderline"/>
          <w:rFonts w:ascii="Calibri" w:hAnsi="Calibri" w:cs="Calibri"/>
          <w:highlight w:val="yellow"/>
        </w:rPr>
        <w:t>Trump’s approval</w:t>
      </w:r>
      <w:r w:rsidRPr="00B434FD">
        <w:rPr>
          <w:rFonts w:cs="Calibri"/>
          <w:sz w:val="14"/>
        </w:rPr>
        <w:t xml:space="preserve"> ratings, </w:t>
      </w:r>
      <w:r w:rsidRPr="00CA0B1B">
        <w:rPr>
          <w:rStyle w:val="StyleUnderline"/>
          <w:rFonts w:ascii="Calibri" w:hAnsi="Calibri" w:cs="Calibri"/>
          <w:highlight w:val="yellow"/>
        </w:rPr>
        <w:t>and good economic news</w:t>
      </w:r>
      <w:r w:rsidRPr="00B434FD">
        <w:rPr>
          <w:rStyle w:val="StyleUnderline"/>
          <w:rFonts w:ascii="Calibri" w:hAnsi="Calibri" w:cs="Calibri"/>
        </w:rPr>
        <w:t xml:space="preserve"> continues to abound</w:t>
      </w:r>
      <w:r w:rsidRPr="00B434FD">
        <w:rPr>
          <w:rFonts w:cs="Calibri"/>
          <w:sz w:val="14"/>
        </w:rPr>
        <w:t xml:space="preserve">. </w:t>
      </w:r>
      <w:r w:rsidRPr="00B434FD">
        <w:rPr>
          <w:rStyle w:val="StyleUnderline"/>
          <w:rFonts w:ascii="Calibri" w:hAnsi="Calibri" w:cs="Calibri"/>
        </w:rPr>
        <w:t xml:space="preserve">All of that is a </w:t>
      </w:r>
      <w:r w:rsidRPr="00B434FD">
        <w:rPr>
          <w:rStyle w:val="Emphasis"/>
          <w:rFonts w:cs="Calibri"/>
        </w:rPr>
        <w:t>big plus for the GOP</w:t>
      </w:r>
      <w:r w:rsidRPr="00B434FD">
        <w:rPr>
          <w:rFonts w:cs="Calibri"/>
          <w:sz w:val="14"/>
        </w:rPr>
        <w:t>.</w:t>
      </w:r>
    </w:p>
    <w:p w:rsidR="00C10017" w:rsidRPr="00B434FD" w:rsidRDefault="00C10017" w:rsidP="00C10017">
      <w:pPr>
        <w:rPr>
          <w:rStyle w:val="StyleUnderline"/>
          <w:rFonts w:ascii="Calibri" w:hAnsi="Calibri" w:cs="Calibri"/>
        </w:rPr>
      </w:pPr>
      <w:r w:rsidRPr="00B434FD">
        <w:rPr>
          <w:rFonts w:cs="Calibri"/>
          <w:sz w:val="14"/>
        </w:rPr>
        <w:t xml:space="preserve">We’ve a long way to go before November, but </w:t>
      </w:r>
      <w:r w:rsidRPr="00B434FD">
        <w:rPr>
          <w:rStyle w:val="StyleUnderline"/>
          <w:rFonts w:ascii="Calibri" w:hAnsi="Calibri" w:cs="Calibri"/>
        </w:rPr>
        <w:t xml:space="preserve">right now the only wind driving a “blue wave” is </w:t>
      </w:r>
      <w:r w:rsidRPr="00B434FD">
        <w:rPr>
          <w:rFonts w:cs="Calibri"/>
          <w:sz w:val="14"/>
        </w:rPr>
        <w:t xml:space="preserve">the </w:t>
      </w:r>
      <w:r w:rsidRPr="00B434FD">
        <w:rPr>
          <w:rStyle w:val="StyleUnderline"/>
          <w:rFonts w:ascii="Calibri" w:hAnsi="Calibri" w:cs="Calibri"/>
        </w:rPr>
        <w:t>hot air</w:t>
      </w:r>
      <w:r w:rsidRPr="00B434FD">
        <w:rPr>
          <w:rFonts w:cs="Calibri"/>
          <w:sz w:val="14"/>
        </w:rPr>
        <w:t xml:space="preserve"> coming </w:t>
      </w:r>
      <w:r w:rsidRPr="00B434FD">
        <w:rPr>
          <w:rStyle w:val="StyleUnderline"/>
          <w:rFonts w:ascii="Calibri" w:hAnsi="Calibri" w:cs="Calibri"/>
        </w:rPr>
        <w:t>from the national media.</w:t>
      </w:r>
    </w:p>
    <w:p w:rsidR="00C10017" w:rsidRPr="00B434FD" w:rsidRDefault="00C10017" w:rsidP="00C10017">
      <w:pPr>
        <w:pStyle w:val="Heading3"/>
        <w:rPr>
          <w:rFonts w:cs="Calibri"/>
        </w:rPr>
      </w:pPr>
      <w:r w:rsidRPr="00B434FD">
        <w:rPr>
          <w:rFonts w:cs="Calibri"/>
        </w:rPr>
        <w:t>GOP House</w:t>
      </w:r>
    </w:p>
    <w:p w:rsidR="00C10017" w:rsidRPr="00B434FD" w:rsidRDefault="00C10017" w:rsidP="00C10017">
      <w:pPr>
        <w:pStyle w:val="Heading4"/>
        <w:rPr>
          <w:rFonts w:cs="Calibri"/>
        </w:rPr>
      </w:pPr>
      <w:r w:rsidRPr="00B434FD">
        <w:rPr>
          <w:rFonts w:cs="Calibri"/>
        </w:rPr>
        <w:t xml:space="preserve">Blue wave will be </w:t>
      </w:r>
      <w:r w:rsidRPr="00B434FD">
        <w:rPr>
          <w:rFonts w:cs="Calibri"/>
          <w:u w:val="single"/>
        </w:rPr>
        <w:t>softened</w:t>
      </w:r>
      <w:r w:rsidRPr="00B434FD">
        <w:rPr>
          <w:rFonts w:cs="Calibri"/>
        </w:rPr>
        <w:t xml:space="preserve"> in the House – nationwide </w:t>
      </w:r>
      <w:r w:rsidRPr="00B434FD">
        <w:rPr>
          <w:rFonts w:cs="Calibri"/>
          <w:u w:val="single"/>
        </w:rPr>
        <w:t>positive mood</w:t>
      </w:r>
      <w:r w:rsidRPr="00B434FD">
        <w:rPr>
          <w:rFonts w:cs="Calibri"/>
        </w:rPr>
        <w:t xml:space="preserve">, </w:t>
      </w:r>
      <w:r w:rsidRPr="00B434FD">
        <w:rPr>
          <w:rFonts w:cs="Calibri"/>
          <w:u w:val="single"/>
        </w:rPr>
        <w:t>too many seats</w:t>
      </w:r>
      <w:r w:rsidRPr="00B434FD">
        <w:rPr>
          <w:rFonts w:cs="Calibri"/>
        </w:rPr>
        <w:t xml:space="preserve"> needed, and </w:t>
      </w:r>
      <w:r w:rsidRPr="00B434FD">
        <w:rPr>
          <w:rFonts w:cs="Calibri"/>
          <w:u w:val="single"/>
        </w:rPr>
        <w:t>Dem mistakes</w:t>
      </w:r>
      <w:r w:rsidRPr="00B434FD">
        <w:rPr>
          <w:rFonts w:cs="Calibri"/>
        </w:rPr>
        <w:t xml:space="preserve"> – </w:t>
      </w:r>
      <w:r w:rsidRPr="00B434FD">
        <w:rPr>
          <w:rFonts w:cs="Calibri"/>
          <w:b w:val="0"/>
        </w:rPr>
        <w:t>assumes Trump unpopularity and Dem intensity</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57"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“I understand how unpopular</w:t>
      </w:r>
      <w:r w:rsidRPr="00B434FD">
        <w:rPr>
          <w:rFonts w:cs="Calibri"/>
          <w:sz w:val="14"/>
        </w:rPr>
        <w:t xml:space="preserve"> President </w:t>
      </w:r>
      <w:r w:rsidRPr="00B434FD">
        <w:rPr>
          <w:rStyle w:val="StyleUnderline"/>
          <w:rFonts w:ascii="Calibri" w:hAnsi="Calibri" w:cs="Calibri"/>
        </w:rPr>
        <w:t>Trump is, and the intensity behind the Democratic vote</w:t>
      </w:r>
      <w:r w:rsidRPr="00B434FD">
        <w:rPr>
          <w:rFonts w:cs="Calibri"/>
          <w:sz w:val="14"/>
        </w:rPr>
        <w:t xml:space="preserve">, </w:t>
      </w:r>
      <w:r w:rsidRPr="00B434FD">
        <w:rPr>
          <w:rStyle w:val="Emphasis"/>
          <w:rFonts w:cs="Calibri"/>
        </w:rPr>
        <w:t>but</w:t>
      </w:r>
      <w:r w:rsidRPr="00B434FD">
        <w:rPr>
          <w:rFonts w:cs="Calibri"/>
          <w:sz w:val="14"/>
        </w:rPr>
        <w:t xml:space="preserve"> </w:t>
      </w:r>
      <w:r w:rsidRPr="00CA0B1B">
        <w:rPr>
          <w:rStyle w:val="StyleUnderline"/>
          <w:rFonts w:ascii="Calibri" w:hAnsi="Calibri" w:cs="Calibri"/>
          <w:highlight w:val="yellow"/>
        </w:rPr>
        <w:t>how much does this</w:t>
      </w:r>
      <w:r w:rsidRPr="00B434FD">
        <w:rPr>
          <w:rFonts w:cs="Calibri"/>
          <w:sz w:val="14"/>
        </w:rPr>
        <w:t xml:space="preserve"> increasingly </w:t>
      </w:r>
      <w:r w:rsidRPr="00CA0B1B">
        <w:rPr>
          <w:rStyle w:val="Emphasis"/>
          <w:rFonts w:cs="Calibri"/>
          <w:highlight w:val="yellow"/>
        </w:rPr>
        <w:t>positive mood</w:t>
      </w:r>
      <w:r w:rsidRPr="00B434FD">
        <w:rPr>
          <w:rStyle w:val="StyleUnderline"/>
          <w:rFonts w:ascii="Calibri" w:hAnsi="Calibri" w:cs="Calibri"/>
        </w:rPr>
        <w:t xml:space="preserve"> of country, which is economically driven</w:t>
      </w:r>
      <w:r w:rsidRPr="00B434FD">
        <w:rPr>
          <w:rFonts w:cs="Calibri"/>
          <w:sz w:val="14"/>
        </w:rPr>
        <w:t xml:space="preserve">, </w:t>
      </w:r>
      <w:r w:rsidRPr="00CA0B1B">
        <w:rPr>
          <w:rStyle w:val="Emphasis"/>
          <w:rFonts w:cs="Calibri"/>
          <w:highlight w:val="yellow"/>
        </w:rPr>
        <w:t>soften the blue wave</w:t>
      </w:r>
      <w:r w:rsidRPr="00B434FD">
        <w:rPr>
          <w:rFonts w:cs="Calibri"/>
          <w:sz w:val="14"/>
        </w:rPr>
        <w:t xml:space="preserve">?” Mr. </w:t>
      </w:r>
      <w:r w:rsidRPr="00B434FD">
        <w:rPr>
          <w:rStyle w:val="StyleUnderline"/>
          <w:rFonts w:ascii="Calibri" w:hAnsi="Calibri" w:cs="Calibri"/>
        </w:rPr>
        <w:t>Newhouse asks</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The blue wave is real</w:t>
      </w:r>
      <w:r w:rsidRPr="00B434FD">
        <w:rPr>
          <w:rFonts w:cs="Calibri"/>
          <w:sz w:val="14"/>
        </w:rPr>
        <w:t>, he adds,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do the Democrats gain 20 seats or 40 seats</w:t>
      </w:r>
      <w:r w:rsidRPr="00B434FD">
        <w:rPr>
          <w:rFonts w:cs="Calibri"/>
          <w:sz w:val="14"/>
        </w:rPr>
        <w:t xml:space="preserve"> in the House</w:t>
      </w:r>
      <w:r w:rsidRPr="00B434FD">
        <w:rPr>
          <w:rStyle w:val="StyleUnderline"/>
          <w:rFonts w:ascii="Calibri" w:hAnsi="Calibri" w:cs="Calibri"/>
        </w:rPr>
        <w:t xml:space="preserve">?” The Democrats need a net gain of </w:t>
      </w:r>
      <w:r w:rsidRPr="00B434FD">
        <w:rPr>
          <w:rStyle w:val="Emphasis"/>
          <w:rFonts w:cs="Calibri"/>
        </w:rPr>
        <w:t>23 seats</w:t>
      </w:r>
      <w:r w:rsidRPr="00B434FD">
        <w:rPr>
          <w:rFonts w:cs="Calibri"/>
          <w:sz w:val="14"/>
        </w:rPr>
        <w:t xml:space="preserve"> to take over that chamber.</w:t>
      </w:r>
    </w:p>
    <w:p w:rsidR="00C10017" w:rsidRPr="00B434FD" w:rsidRDefault="00C10017" w:rsidP="00C10017">
      <w:pPr>
        <w:rPr>
          <w:rFonts w:cs="Calibri"/>
          <w:sz w:val="14"/>
        </w:rPr>
      </w:pPr>
      <w:r w:rsidRPr="00B434FD">
        <w:rPr>
          <w:rFonts w:cs="Calibri"/>
          <w:sz w:val="14"/>
        </w:rPr>
        <w:t xml:space="preserve">Peter </w:t>
      </w:r>
      <w:r w:rsidRPr="00CA0B1B">
        <w:rPr>
          <w:rStyle w:val="StyleUnderline"/>
          <w:rFonts w:ascii="Calibri" w:hAnsi="Calibri" w:cs="Calibri"/>
          <w:highlight w:val="yellow"/>
        </w:rPr>
        <w:t>Fenn</w:t>
      </w:r>
      <w:r w:rsidRPr="00B434FD">
        <w:rPr>
          <w:rFonts w:cs="Calibri"/>
          <w:sz w:val="14"/>
        </w:rPr>
        <w:t xml:space="preserve">, a longtime Democratic strategist, also </w:t>
      </w:r>
      <w:r w:rsidRPr="00CA0B1B">
        <w:rPr>
          <w:rStyle w:val="StyleUnderline"/>
          <w:rFonts w:ascii="Calibri" w:hAnsi="Calibri" w:cs="Calibri"/>
          <w:highlight w:val="yellow"/>
        </w:rPr>
        <w:t>sees potential</w:t>
      </w:r>
      <w:r w:rsidRPr="00B434FD">
        <w:rPr>
          <w:rFonts w:cs="Calibri"/>
          <w:sz w:val="14"/>
        </w:rPr>
        <w:t xml:space="preserve"> that </w:t>
      </w:r>
      <w:r w:rsidRPr="00CA0B1B">
        <w:rPr>
          <w:rStyle w:val="StyleUnderline"/>
          <w:rFonts w:ascii="Calibri" w:hAnsi="Calibri" w:cs="Calibri"/>
          <w:highlight w:val="yellow"/>
        </w:rPr>
        <w:t>the wave could</w:t>
      </w:r>
      <w:r w:rsidRPr="00B434FD">
        <w:rPr>
          <w:rStyle w:val="StyleUnderline"/>
          <w:rFonts w:ascii="Calibri" w:hAnsi="Calibri" w:cs="Calibri"/>
        </w:rPr>
        <w:t xml:space="preserve"> </w:t>
      </w:r>
      <w:r w:rsidRPr="00B434FD">
        <w:rPr>
          <w:rStyle w:val="Emphasis"/>
          <w:rFonts w:cs="Calibri"/>
        </w:rPr>
        <w:t>soften</w:t>
      </w:r>
      <w:r w:rsidRPr="00B434FD">
        <w:rPr>
          <w:rFonts w:cs="Calibri"/>
          <w:sz w:val="14"/>
        </w:rPr>
        <w:t xml:space="preserve">, </w:t>
      </w:r>
      <w:r w:rsidRPr="00CA0B1B">
        <w:rPr>
          <w:rStyle w:val="StyleUnderline"/>
          <w:rFonts w:ascii="Calibri" w:hAnsi="Calibri" w:cs="Calibri"/>
          <w:highlight w:val="yellow"/>
        </w:rPr>
        <w:t>and take some of the edge off</w:t>
      </w:r>
      <w:r w:rsidRPr="00CA0B1B">
        <w:rPr>
          <w:rFonts w:cs="Calibri"/>
          <w:sz w:val="14"/>
          <w:highlight w:val="yellow"/>
        </w:rPr>
        <w:t xml:space="preserve"> </w:t>
      </w:r>
      <w:r w:rsidRPr="00CA0B1B">
        <w:rPr>
          <w:rStyle w:val="StyleUnderline"/>
          <w:rFonts w:ascii="Calibri" w:hAnsi="Calibri" w:cs="Calibri"/>
          <w:highlight w:val="yellow"/>
        </w:rPr>
        <w:t>Democrats’</w:t>
      </w:r>
      <w:r w:rsidRPr="00B434FD">
        <w:rPr>
          <w:rStyle w:val="StyleUnderline"/>
          <w:rFonts w:ascii="Calibri" w:hAnsi="Calibri" w:cs="Calibri"/>
        </w:rPr>
        <w:t xml:space="preserve"> </w:t>
      </w:r>
      <w:r w:rsidRPr="00CA0B1B">
        <w:rPr>
          <w:rStyle w:val="StyleUnderline"/>
          <w:rFonts w:ascii="Calibri" w:hAnsi="Calibri" w:cs="Calibri"/>
          <w:highlight w:val="yellow"/>
        </w:rPr>
        <w:t>advantage, if they</w:t>
      </w:r>
      <w:r w:rsidRPr="00CA0B1B">
        <w:rPr>
          <w:rFonts w:cs="Calibri"/>
          <w:sz w:val="14"/>
          <w:highlight w:val="yellow"/>
        </w:rPr>
        <w:t xml:space="preserve"> </w:t>
      </w:r>
      <w:r w:rsidRPr="00CA0B1B">
        <w:rPr>
          <w:rStyle w:val="Emphasis"/>
          <w:rFonts w:cs="Calibri"/>
          <w:highlight w:val="yellow"/>
        </w:rPr>
        <w:t>mishandle their message</w:t>
      </w:r>
      <w:r w:rsidRPr="00B434FD">
        <w:rPr>
          <w:rFonts w:cs="Calibri"/>
          <w:sz w:val="14"/>
        </w:rPr>
        <w:t>.</w:t>
      </w:r>
    </w:p>
    <w:p w:rsidR="00C10017" w:rsidRPr="00B434FD" w:rsidRDefault="00C10017" w:rsidP="00C10017">
      <w:pPr>
        <w:rPr>
          <w:rFonts w:cs="Calibri"/>
          <w:sz w:val="14"/>
        </w:rPr>
      </w:pPr>
      <w:r w:rsidRPr="00B434FD">
        <w:rPr>
          <w:rFonts w:cs="Calibri"/>
          <w:sz w:val="14"/>
        </w:rPr>
        <w:t>“</w:t>
      </w:r>
      <w:r w:rsidRPr="00CA0B1B">
        <w:rPr>
          <w:rStyle w:val="StyleUnderline"/>
          <w:rFonts w:ascii="Calibri" w:hAnsi="Calibri" w:cs="Calibri"/>
          <w:highlight w:val="yellow"/>
        </w:rPr>
        <w:t>I worry</w:t>
      </w:r>
      <w:r w:rsidRPr="00B434FD">
        <w:rPr>
          <w:rStyle w:val="StyleUnderline"/>
          <w:rFonts w:ascii="Calibri" w:hAnsi="Calibri" w:cs="Calibri"/>
        </w:rPr>
        <w:t xml:space="preserve"> that </w:t>
      </w:r>
      <w:r w:rsidRPr="00CA0B1B">
        <w:rPr>
          <w:rStyle w:val="StyleUnderline"/>
          <w:rFonts w:ascii="Calibri" w:hAnsi="Calibri" w:cs="Calibri"/>
          <w:highlight w:val="yellow"/>
        </w:rPr>
        <w:t>we stay on Trump’s personal stuff</w:t>
      </w:r>
      <w:r w:rsidRPr="00B434FD">
        <w:rPr>
          <w:rStyle w:val="StyleUnderline"/>
          <w:rFonts w:ascii="Calibri" w:hAnsi="Calibri" w:cs="Calibri"/>
        </w:rPr>
        <w:t>,” he says</w:t>
      </w:r>
      <w:r w:rsidRPr="00B434FD">
        <w:rPr>
          <w:rFonts w:cs="Calibri"/>
          <w:sz w:val="14"/>
        </w:rPr>
        <w:t>. “You know, we don’t have to talk about Stormy Daniels.”</w:t>
      </w:r>
    </w:p>
    <w:p w:rsidR="00C10017" w:rsidRPr="00B434FD" w:rsidRDefault="00C10017" w:rsidP="00C10017">
      <w:pPr>
        <w:pStyle w:val="Heading3"/>
        <w:rPr>
          <w:rFonts w:cs="Calibri"/>
        </w:rPr>
      </w:pPr>
      <w:r w:rsidRPr="00B434FD">
        <w:rPr>
          <w:rFonts w:cs="Calibri"/>
        </w:rPr>
        <w:t>GOP Senate</w:t>
      </w:r>
    </w:p>
    <w:p w:rsidR="00C10017" w:rsidRPr="00B434FD" w:rsidRDefault="00C10017" w:rsidP="00C10017">
      <w:pPr>
        <w:pStyle w:val="Heading4"/>
        <w:rPr>
          <w:rFonts w:cs="Calibri"/>
        </w:rPr>
      </w:pPr>
      <w:r w:rsidRPr="00B434FD">
        <w:rPr>
          <w:rFonts w:cs="Calibri"/>
        </w:rPr>
        <w:t xml:space="preserve">GOP survives the Senate – Trump approval, economy, map, primary results, </w:t>
      </w:r>
    </w:p>
    <w:p w:rsidR="00C10017" w:rsidRPr="00B434FD" w:rsidRDefault="00C10017" w:rsidP="00C10017">
      <w:pPr>
        <w:rPr>
          <w:rFonts w:cs="Calibri"/>
        </w:rPr>
      </w:pPr>
      <w:r w:rsidRPr="00B434FD">
        <w:rPr>
          <w:rStyle w:val="Style13ptBold"/>
          <w:rFonts w:ascii="Calibri" w:hAnsi="Calibri" w:cs="Calibri"/>
        </w:rPr>
        <w:t xml:space="preserve">Martin 6/2 </w:t>
      </w:r>
      <w:r w:rsidRPr="00B434FD">
        <w:rPr>
          <w:rFonts w:cs="Calibri"/>
        </w:rPr>
        <w:t xml:space="preserve">---- Jonathan, national political correspondent for </w:t>
      </w:r>
      <w:r w:rsidRPr="00B434FD">
        <w:rPr>
          <w:rFonts w:cs="Calibri"/>
          <w:i/>
        </w:rPr>
        <w:t>The New York Times</w:t>
      </w:r>
      <w:r w:rsidRPr="00B434FD">
        <w:rPr>
          <w:rFonts w:cs="Calibri"/>
        </w:rPr>
        <w:t xml:space="preserve">, former political writer for </w:t>
      </w:r>
      <w:r w:rsidRPr="00B434FD">
        <w:rPr>
          <w:rFonts w:cs="Calibri"/>
          <w:i/>
        </w:rPr>
        <w:t>Politico</w:t>
      </w:r>
      <w:r w:rsidRPr="00B434FD">
        <w:rPr>
          <w:rFonts w:cs="Calibri"/>
        </w:rPr>
        <w:t xml:space="preserve">, “Senate Republicans Are Newly Hopeful About the Midterms. For Good Reason,” </w:t>
      </w:r>
      <w:r w:rsidRPr="00B434FD">
        <w:rPr>
          <w:rFonts w:cs="Calibri"/>
          <w:i/>
        </w:rPr>
        <w:t>New York Times</w:t>
      </w:r>
      <w:r w:rsidRPr="00B434FD">
        <w:rPr>
          <w:rFonts w:cs="Calibri"/>
        </w:rPr>
        <w:t xml:space="preserve">, 2018, </w:t>
      </w:r>
      <w:hyperlink r:id="rId58" w:history="1">
        <w:r w:rsidRPr="00B434FD">
          <w:rPr>
            <w:rStyle w:val="Hyperlink"/>
            <w:rFonts w:cs="Calibri"/>
          </w:rPr>
          <w:t>https://www.nytimes.com/2018/06/02/us/politics/senate-republicans-midterms.html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After a turbulent first year confronting friendly fire from President Trump, </w:t>
      </w:r>
      <w:r w:rsidRPr="00CA0B1B">
        <w:rPr>
          <w:rStyle w:val="StyleUnderline"/>
          <w:rFonts w:ascii="Calibri" w:hAnsi="Calibri" w:cs="Calibri"/>
          <w:highlight w:val="yellow"/>
        </w:rPr>
        <w:t>Senate Republicans are</w:t>
      </w:r>
      <w:r w:rsidRPr="00B434FD">
        <w:rPr>
          <w:rStyle w:val="StyleUnderline"/>
          <w:rFonts w:ascii="Calibri" w:hAnsi="Calibri" w:cs="Calibri"/>
        </w:rPr>
        <w:t xml:space="preserve"> entering</w:t>
      </w:r>
      <w:r w:rsidRPr="00B434FD">
        <w:rPr>
          <w:rFonts w:cs="Calibri"/>
          <w:sz w:val="14"/>
        </w:rPr>
        <w:t xml:space="preserve"> the summer before </w:t>
      </w:r>
      <w:r w:rsidRPr="00B434FD">
        <w:rPr>
          <w:rStyle w:val="StyleUnderline"/>
          <w:rFonts w:ascii="Calibri" w:hAnsi="Calibri" w:cs="Calibri"/>
        </w:rPr>
        <w:t>the midterm elections feeling</w:t>
      </w:r>
      <w:r w:rsidRPr="00B434FD">
        <w:rPr>
          <w:rFonts w:cs="Calibri"/>
          <w:sz w:val="14"/>
        </w:rPr>
        <w:t xml:space="preserve"> </w:t>
      </w:r>
      <w:r w:rsidRPr="00B434FD">
        <w:rPr>
          <w:rStyle w:val="Emphasis"/>
          <w:rFonts w:cs="Calibri"/>
        </w:rPr>
        <w:t xml:space="preserve">more </w:t>
      </w:r>
      <w:r w:rsidRPr="00CA0B1B">
        <w:rPr>
          <w:rStyle w:val="Emphasis"/>
          <w:rFonts w:cs="Calibri"/>
          <w:highlight w:val="yellow"/>
        </w:rPr>
        <w:t>hopeful</w:t>
      </w:r>
      <w:r w:rsidRPr="00B434FD">
        <w:rPr>
          <w:rFonts w:cs="Calibri"/>
          <w:sz w:val="14"/>
        </w:rPr>
        <w:t xml:space="preserve"> </w:t>
      </w:r>
      <w:r w:rsidRPr="00B434FD">
        <w:rPr>
          <w:rStyle w:val="StyleUnderline"/>
          <w:rFonts w:ascii="Calibri" w:hAnsi="Calibri" w:cs="Calibri"/>
        </w:rPr>
        <w:t>about retaining their</w:t>
      </w:r>
      <w:r w:rsidRPr="00B434FD">
        <w:rPr>
          <w:rFonts w:cs="Calibri"/>
          <w:sz w:val="14"/>
        </w:rPr>
        <w:t xml:space="preserve"> narrow </w:t>
      </w:r>
      <w:r w:rsidRPr="00B434FD">
        <w:rPr>
          <w:rStyle w:val="StyleUnderline"/>
          <w:rFonts w:ascii="Calibri" w:hAnsi="Calibri" w:cs="Calibri"/>
        </w:rPr>
        <w:t xml:space="preserve">majority than </w:t>
      </w:r>
      <w:r w:rsidRPr="00B434FD">
        <w:rPr>
          <w:rStyle w:val="Emphasis"/>
          <w:rFonts w:cs="Calibri"/>
        </w:rPr>
        <w:t>at any time</w:t>
      </w:r>
      <w:r w:rsidRPr="00B434FD">
        <w:rPr>
          <w:rFonts w:cs="Calibri"/>
          <w:sz w:val="14"/>
        </w:rPr>
        <w:t xml:space="preserve"> </w:t>
      </w:r>
      <w:r w:rsidRPr="00B434FD">
        <w:rPr>
          <w:rStyle w:val="StyleUnderline"/>
          <w:rFonts w:ascii="Calibri" w:hAnsi="Calibri" w:cs="Calibri"/>
        </w:rPr>
        <w:t xml:space="preserve">since the president’s election. And </w:t>
      </w:r>
      <w:r w:rsidRPr="00CA0B1B">
        <w:rPr>
          <w:rStyle w:val="StyleUnderline"/>
          <w:rFonts w:ascii="Calibri" w:hAnsi="Calibri" w:cs="Calibri"/>
          <w:highlight w:val="yellow"/>
        </w:rPr>
        <w:t xml:space="preserve">for </w:t>
      </w:r>
      <w:r w:rsidRPr="00CA0B1B">
        <w:rPr>
          <w:rStyle w:val="Emphasis"/>
          <w:rFonts w:cs="Calibri"/>
          <w:highlight w:val="yellow"/>
        </w:rPr>
        <w:t>good reason</w:t>
      </w:r>
      <w:r w:rsidRPr="00B434FD">
        <w:rPr>
          <w:rStyle w:val="StyleUnderline"/>
          <w:rFonts w:ascii="Calibri" w:hAnsi="Calibri" w:cs="Calibri"/>
        </w:rPr>
        <w:t>.</w:t>
      </w:r>
    </w:p>
    <w:p w:rsidR="00C10017" w:rsidRPr="00B434FD" w:rsidRDefault="00C10017" w:rsidP="00C10017">
      <w:pPr>
        <w:rPr>
          <w:rStyle w:val="Emphasis"/>
          <w:rFonts w:cs="Calibri"/>
        </w:rPr>
      </w:pPr>
      <w:r w:rsidRPr="00B434FD">
        <w:rPr>
          <w:rFonts w:cs="Calibri"/>
          <w:sz w:val="14"/>
        </w:rPr>
        <w:t xml:space="preserve">Mr. </w:t>
      </w:r>
      <w:r w:rsidRPr="00CA0B1B">
        <w:rPr>
          <w:rStyle w:val="StyleUnderline"/>
          <w:rFonts w:ascii="Calibri" w:hAnsi="Calibri" w:cs="Calibri"/>
          <w:highlight w:val="yellow"/>
        </w:rPr>
        <w:t>Trump is enjoying</w:t>
      </w:r>
      <w:r w:rsidRPr="00B434FD">
        <w:rPr>
          <w:rStyle w:val="StyleUnderline"/>
          <w:rFonts w:ascii="Calibri" w:hAnsi="Calibri" w:cs="Calibri"/>
        </w:rPr>
        <w:t xml:space="preserve"> a modest </w:t>
      </w:r>
      <w:r w:rsidRPr="00B434FD">
        <w:rPr>
          <w:rStyle w:val="Emphasis"/>
          <w:rFonts w:cs="Calibri"/>
        </w:rPr>
        <w:t>increase</w:t>
      </w:r>
      <w:r w:rsidRPr="00B434FD">
        <w:rPr>
          <w:rStyle w:val="StyleUnderline"/>
          <w:rFonts w:ascii="Calibri" w:hAnsi="Calibri" w:cs="Calibri"/>
        </w:rPr>
        <w:t xml:space="preserve"> in</w:t>
      </w:r>
      <w:r w:rsidRPr="00B434FD">
        <w:rPr>
          <w:rFonts w:cs="Calibri"/>
          <w:sz w:val="14"/>
        </w:rPr>
        <w:t xml:space="preserve"> his </w:t>
      </w:r>
      <w:r w:rsidRPr="00CA0B1B">
        <w:rPr>
          <w:rStyle w:val="StyleUnderline"/>
          <w:rFonts w:ascii="Calibri" w:hAnsi="Calibri" w:cs="Calibri"/>
          <w:highlight w:val="yellow"/>
        </w:rPr>
        <w:t>approval</w:t>
      </w:r>
      <w:r w:rsidRPr="00B434FD">
        <w:rPr>
          <w:rFonts w:cs="Calibri"/>
          <w:sz w:val="14"/>
        </w:rPr>
        <w:t xml:space="preserve"> ratings this year </w:t>
      </w:r>
      <w:r w:rsidRPr="00CA0B1B">
        <w:rPr>
          <w:rStyle w:val="StyleUnderline"/>
          <w:rFonts w:ascii="Calibri" w:hAnsi="Calibri" w:cs="Calibri"/>
          <w:highlight w:val="yellow"/>
        </w:rPr>
        <w:t>and</w:t>
      </w:r>
      <w:r w:rsidRPr="00B434FD">
        <w:rPr>
          <w:rStyle w:val="StyleUnderline"/>
          <w:rFonts w:ascii="Calibri" w:hAnsi="Calibri" w:cs="Calibri"/>
        </w:rPr>
        <w:t xml:space="preserve">, as important, is </w:t>
      </w:r>
      <w:r w:rsidRPr="00CA0B1B">
        <w:rPr>
          <w:rStyle w:val="StyleUnderline"/>
          <w:rFonts w:ascii="Calibri" w:hAnsi="Calibri" w:cs="Calibri"/>
          <w:highlight w:val="yellow"/>
        </w:rPr>
        <w:t>attacking Democrats</w:t>
      </w:r>
      <w:r w:rsidRPr="00B434FD">
        <w:rPr>
          <w:rStyle w:val="StyleUnderline"/>
          <w:rFonts w:ascii="Calibri" w:hAnsi="Calibri" w:cs="Calibri"/>
        </w:rPr>
        <w:t xml:space="preserve"> rather</w:t>
      </w:r>
      <w:r w:rsidRPr="00B434FD">
        <w:rPr>
          <w:rFonts w:cs="Calibri"/>
          <w:sz w:val="14"/>
        </w:rPr>
        <w:t xml:space="preserve"> </w:t>
      </w:r>
      <w:r w:rsidRPr="00B434FD">
        <w:rPr>
          <w:rStyle w:val="StyleUnderline"/>
          <w:rFonts w:ascii="Calibri" w:hAnsi="Calibri" w:cs="Calibri"/>
        </w:rPr>
        <w:t>than inciting</w:t>
      </w:r>
      <w:r w:rsidRPr="00B434FD">
        <w:rPr>
          <w:rFonts w:cs="Calibri"/>
          <w:sz w:val="14"/>
        </w:rPr>
        <w:t xml:space="preserve"> the internecine </w:t>
      </w:r>
      <w:r w:rsidRPr="00B434FD">
        <w:rPr>
          <w:rStyle w:val="StyleUnderline"/>
          <w:rFonts w:ascii="Calibri" w:hAnsi="Calibri" w:cs="Calibri"/>
        </w:rPr>
        <w:t xml:space="preserve">feuds that could depress Republican turnout. </w:t>
      </w:r>
      <w:r w:rsidRPr="00CA0B1B">
        <w:rPr>
          <w:rStyle w:val="StyleUnderline"/>
          <w:rFonts w:ascii="Calibri" w:hAnsi="Calibri" w:cs="Calibri"/>
          <w:highlight w:val="yellow"/>
        </w:rPr>
        <w:t xml:space="preserve">The economy </w:t>
      </w:r>
      <w:r w:rsidRPr="00CA0B1B">
        <w:rPr>
          <w:rStyle w:val="Emphasis"/>
          <w:rFonts w:cs="Calibri"/>
          <w:highlight w:val="yellow"/>
        </w:rPr>
        <w:t>continues</w:t>
      </w:r>
      <w:r w:rsidRPr="00B434FD">
        <w:rPr>
          <w:rStyle w:val="Emphasis"/>
          <w:rFonts w:cs="Calibri"/>
        </w:rPr>
        <w:t xml:space="preserve"> to grow</w:t>
      </w:r>
      <w:r w:rsidRPr="00B434FD">
        <w:rPr>
          <w:rFonts w:cs="Calibri"/>
          <w:sz w:val="14"/>
        </w:rPr>
        <w:t xml:space="preserve">, as demonstrated by Friday’s unexpectedly strong jobs report, </w:t>
      </w:r>
      <w:r w:rsidRPr="00B434FD">
        <w:rPr>
          <w:rStyle w:val="StyleUnderline"/>
          <w:rFonts w:ascii="Calibri" w:hAnsi="Calibri" w:cs="Calibri"/>
        </w:rPr>
        <w:t xml:space="preserve">while unemployment has fallen to levels </w:t>
      </w:r>
      <w:r w:rsidRPr="00B434FD">
        <w:rPr>
          <w:rStyle w:val="Emphasis"/>
          <w:rFonts w:cs="Calibri"/>
        </w:rPr>
        <w:t>unseen since 2000.</w:t>
      </w:r>
    </w:p>
    <w:p w:rsidR="00C10017" w:rsidRPr="00B434FD" w:rsidRDefault="00C10017" w:rsidP="00C10017">
      <w:pPr>
        <w:rPr>
          <w:rFonts w:cs="Calibri"/>
          <w:sz w:val="16"/>
        </w:rPr>
      </w:pPr>
      <w:r w:rsidRPr="00CA0B1B">
        <w:rPr>
          <w:rStyle w:val="StyleUnderline"/>
          <w:rFonts w:ascii="Calibri" w:hAnsi="Calibri" w:cs="Calibri"/>
          <w:highlight w:val="yellow"/>
        </w:rPr>
        <w:t xml:space="preserve">Republicans, </w:t>
      </w:r>
      <w:r w:rsidRPr="00B434FD">
        <w:rPr>
          <w:rStyle w:val="StyleUnderline"/>
          <w:rFonts w:ascii="Calibri" w:hAnsi="Calibri" w:cs="Calibri"/>
        </w:rPr>
        <w:t xml:space="preserve">already </w:t>
      </w:r>
      <w:r w:rsidRPr="00CA0B1B">
        <w:rPr>
          <w:rStyle w:val="Emphasis"/>
          <w:rFonts w:cs="Calibri"/>
          <w:highlight w:val="yellow"/>
        </w:rPr>
        <w:t>on the offensive</w:t>
      </w:r>
      <w:r w:rsidRPr="00CA0B1B">
        <w:rPr>
          <w:rFonts w:cs="Calibri"/>
          <w:sz w:val="16"/>
          <w:highlight w:val="yellow"/>
        </w:rPr>
        <w:t xml:space="preserve"> </w:t>
      </w:r>
      <w:r w:rsidRPr="00CA0B1B">
        <w:rPr>
          <w:rStyle w:val="StyleUnderline"/>
          <w:rFonts w:ascii="Calibri" w:hAnsi="Calibri" w:cs="Calibri"/>
          <w:highlight w:val="yellow"/>
        </w:rPr>
        <w:t>thanks to a</w:t>
      </w:r>
      <w:r w:rsidRPr="00B434FD">
        <w:rPr>
          <w:rStyle w:val="StyleUnderline"/>
          <w:rFonts w:ascii="Calibri" w:hAnsi="Calibri" w:cs="Calibri"/>
        </w:rPr>
        <w:t xml:space="preserve"> Senate </w:t>
      </w:r>
      <w:r w:rsidRPr="00CA0B1B">
        <w:rPr>
          <w:rStyle w:val="StyleUnderline"/>
          <w:rFonts w:ascii="Calibri" w:hAnsi="Calibri" w:cs="Calibri"/>
          <w:highlight w:val="yellow"/>
        </w:rPr>
        <w:t>map</w:t>
      </w:r>
      <w:r w:rsidRPr="00B434FD">
        <w:rPr>
          <w:rStyle w:val="StyleUnderline"/>
          <w:rFonts w:ascii="Calibri" w:hAnsi="Calibri" w:cs="Calibri"/>
        </w:rPr>
        <w:t xml:space="preserve"> that includes 10 Democratic-held seats in states</w:t>
      </w:r>
      <w:r w:rsidRPr="00B434FD">
        <w:rPr>
          <w:rFonts w:cs="Calibri"/>
          <w:sz w:val="16"/>
        </w:rPr>
        <w:t xml:space="preserve"> Mr. </w:t>
      </w:r>
      <w:r w:rsidRPr="00B434FD">
        <w:rPr>
          <w:rStyle w:val="StyleUnderline"/>
          <w:rFonts w:ascii="Calibri" w:hAnsi="Calibri" w:cs="Calibri"/>
        </w:rPr>
        <w:t>Trump</w:t>
      </w:r>
      <w:r w:rsidRPr="00B434FD">
        <w:rPr>
          <w:rFonts w:cs="Calibri"/>
          <w:sz w:val="16"/>
        </w:rPr>
        <w:t xml:space="preserve"> </w:t>
      </w:r>
      <w:r w:rsidRPr="00B434FD">
        <w:rPr>
          <w:rStyle w:val="StyleUnderline"/>
          <w:rFonts w:ascii="Calibri" w:hAnsi="Calibri" w:cs="Calibri"/>
        </w:rPr>
        <w:t xml:space="preserve">won, </w:t>
      </w:r>
      <w:r w:rsidRPr="00CA0B1B">
        <w:rPr>
          <w:rStyle w:val="StyleUnderline"/>
          <w:rFonts w:ascii="Calibri" w:hAnsi="Calibri" w:cs="Calibri"/>
          <w:highlight w:val="yellow"/>
        </w:rPr>
        <w:t>have seen</w:t>
      </w:r>
      <w:r w:rsidRPr="00B434FD">
        <w:rPr>
          <w:rStyle w:val="StyleUnderline"/>
          <w:rFonts w:ascii="Calibri" w:hAnsi="Calibri" w:cs="Calibri"/>
        </w:rPr>
        <w:t xml:space="preserve"> nearly </w:t>
      </w:r>
      <w:r w:rsidRPr="00CA0B1B">
        <w:rPr>
          <w:rStyle w:val="Emphasis"/>
          <w:rFonts w:cs="Calibri"/>
          <w:highlight w:val="yellow"/>
        </w:rPr>
        <w:t>every</w:t>
      </w:r>
      <w:r w:rsidRPr="00B434FD">
        <w:rPr>
          <w:rStyle w:val="Emphasis"/>
          <w:rFonts w:cs="Calibri"/>
        </w:rPr>
        <w:t xml:space="preserve"> electoral </w:t>
      </w:r>
      <w:r w:rsidRPr="00CA0B1B">
        <w:rPr>
          <w:rStyle w:val="Emphasis"/>
          <w:rFonts w:cs="Calibri"/>
          <w:highlight w:val="yellow"/>
        </w:rPr>
        <w:t>variable turn in their direction</w:t>
      </w:r>
      <w:r w:rsidRPr="00B434FD">
        <w:rPr>
          <w:rFonts w:cs="Calibri"/>
          <w:sz w:val="16"/>
        </w:rPr>
        <w:t xml:space="preserve"> </w:t>
      </w:r>
      <w:r w:rsidRPr="00B434FD">
        <w:rPr>
          <w:rStyle w:val="StyleUnderline"/>
          <w:rFonts w:ascii="Calibri" w:hAnsi="Calibri" w:cs="Calibri"/>
        </w:rPr>
        <w:t xml:space="preserve">in recent months: </w:t>
      </w:r>
      <w:r w:rsidRPr="00CA0B1B">
        <w:rPr>
          <w:rStyle w:val="StyleUnderline"/>
          <w:rFonts w:ascii="Calibri" w:hAnsi="Calibri" w:cs="Calibri"/>
          <w:highlight w:val="yellow"/>
        </w:rPr>
        <w:t>They</w:t>
      </w:r>
      <w:r w:rsidRPr="00B434FD">
        <w:rPr>
          <w:rStyle w:val="StyleUnderline"/>
          <w:rFonts w:ascii="Calibri" w:hAnsi="Calibri" w:cs="Calibri"/>
        </w:rPr>
        <w:t xml:space="preserve"> have </w:t>
      </w:r>
      <w:r w:rsidRPr="00CA0B1B">
        <w:rPr>
          <w:rStyle w:val="StyleUnderline"/>
          <w:rFonts w:ascii="Calibri" w:hAnsi="Calibri" w:cs="Calibri"/>
          <w:highlight w:val="yellow"/>
        </w:rPr>
        <w:t>averted disaster</w:t>
      </w:r>
      <w:r w:rsidRPr="00B434FD">
        <w:rPr>
          <w:rStyle w:val="StyleUnderline"/>
          <w:rFonts w:ascii="Calibri" w:hAnsi="Calibri" w:cs="Calibri"/>
        </w:rPr>
        <w:t xml:space="preserve"> in</w:t>
      </w:r>
      <w:r w:rsidRPr="00B434FD">
        <w:rPr>
          <w:rFonts w:cs="Calibri"/>
          <w:sz w:val="16"/>
        </w:rPr>
        <w:t xml:space="preserve"> the </w:t>
      </w:r>
      <w:r w:rsidRPr="00B434FD">
        <w:rPr>
          <w:rStyle w:val="StyleUnderline"/>
          <w:rFonts w:ascii="Calibri" w:hAnsi="Calibri" w:cs="Calibri"/>
        </w:rPr>
        <w:t>West Virginia</w:t>
      </w:r>
      <w:r w:rsidRPr="00B434FD">
        <w:rPr>
          <w:rFonts w:cs="Calibri"/>
          <w:sz w:val="16"/>
        </w:rPr>
        <w:t xml:space="preserve"> primary, successfully </w:t>
      </w:r>
      <w:r w:rsidRPr="00B434FD">
        <w:rPr>
          <w:rStyle w:val="StyleUnderline"/>
          <w:rFonts w:ascii="Calibri" w:hAnsi="Calibri" w:cs="Calibri"/>
        </w:rPr>
        <w:t>recruited</w:t>
      </w:r>
      <w:r w:rsidRPr="00B434FD">
        <w:rPr>
          <w:rFonts w:cs="Calibri"/>
          <w:sz w:val="16"/>
        </w:rPr>
        <w:t xml:space="preserve"> their </w:t>
      </w:r>
      <w:r w:rsidRPr="00B434FD">
        <w:rPr>
          <w:rStyle w:val="StyleUnderline"/>
          <w:rFonts w:ascii="Calibri" w:hAnsi="Calibri" w:cs="Calibri"/>
        </w:rPr>
        <w:t>preferred candidates in North Dakota and Florida, and watched a renegade Republican challenger wane in</w:t>
      </w:r>
      <w:r w:rsidRPr="00B434FD">
        <w:rPr>
          <w:rFonts w:cs="Calibri"/>
          <w:sz w:val="16"/>
        </w:rPr>
        <w:t xml:space="preserve"> one of </w:t>
      </w:r>
      <w:r w:rsidRPr="00B434FD">
        <w:rPr>
          <w:rStyle w:val="StyleUnderline"/>
          <w:rFonts w:ascii="Calibri" w:hAnsi="Calibri" w:cs="Calibri"/>
        </w:rPr>
        <w:t>Mississippi</w:t>
      </w:r>
      <w:r w:rsidRPr="00B434FD">
        <w:rPr>
          <w:rFonts w:cs="Calibri"/>
          <w:sz w:val="16"/>
        </w:rPr>
        <w:t>’s two Senate races.</w:t>
      </w:r>
    </w:p>
    <w:p w:rsidR="00C10017" w:rsidRPr="00B434FD" w:rsidRDefault="00C10017" w:rsidP="00C10017">
      <w:pPr>
        <w:rPr>
          <w:rFonts w:cs="Calibri"/>
          <w:sz w:val="14"/>
        </w:rPr>
      </w:pPr>
      <w:r w:rsidRPr="00B434FD">
        <w:rPr>
          <w:rStyle w:val="StyleUnderline"/>
          <w:rFonts w:ascii="Calibri" w:hAnsi="Calibri" w:cs="Calibri"/>
        </w:rPr>
        <w:t>This</w:t>
      </w:r>
      <w:r w:rsidRPr="00B434FD">
        <w:rPr>
          <w:rFonts w:cs="Calibri"/>
          <w:sz w:val="14"/>
        </w:rPr>
        <w:t xml:space="preserve"> past </w:t>
      </w:r>
      <w:r w:rsidRPr="00B434FD">
        <w:rPr>
          <w:rStyle w:val="StyleUnderline"/>
          <w:rFonts w:ascii="Calibri" w:hAnsi="Calibri" w:cs="Calibri"/>
        </w:rPr>
        <w:t xml:space="preserve">week brought </w:t>
      </w:r>
      <w:r w:rsidRPr="00CA0B1B">
        <w:rPr>
          <w:rStyle w:val="StyleUnderline"/>
          <w:rFonts w:ascii="Calibri" w:hAnsi="Calibri" w:cs="Calibri"/>
          <w:highlight w:val="yellow"/>
        </w:rPr>
        <w:t>two developments</w:t>
      </w:r>
      <w:r w:rsidRPr="00B434FD">
        <w:rPr>
          <w:rStyle w:val="StyleUnderline"/>
          <w:rFonts w:ascii="Calibri" w:hAnsi="Calibri" w:cs="Calibri"/>
        </w:rPr>
        <w:t xml:space="preserve"> that</w:t>
      </w:r>
      <w:r w:rsidRPr="00B434FD">
        <w:rPr>
          <w:rFonts w:cs="Calibri"/>
          <w:sz w:val="14"/>
        </w:rPr>
        <w:t xml:space="preserve"> drew little attention for their Senate implications but </w:t>
      </w:r>
      <w:r w:rsidRPr="00CA0B1B">
        <w:rPr>
          <w:rStyle w:val="StyleUnderline"/>
          <w:rFonts w:ascii="Calibri" w:hAnsi="Calibri" w:cs="Calibri"/>
          <w:highlight w:val="yellow"/>
        </w:rPr>
        <w:t xml:space="preserve">could prove </w:t>
      </w:r>
      <w:r w:rsidRPr="00CA0B1B">
        <w:rPr>
          <w:rStyle w:val="Emphasis"/>
          <w:rFonts w:cs="Calibri"/>
          <w:highlight w:val="yellow"/>
        </w:rPr>
        <w:t>pivotal</w:t>
      </w:r>
      <w:r w:rsidRPr="00B434FD">
        <w:rPr>
          <w:rFonts w:cs="Calibri"/>
          <w:sz w:val="14"/>
        </w:rPr>
        <w:t xml:space="preserve"> in November.</w:t>
      </w:r>
    </w:p>
    <w:p w:rsidR="00C10017" w:rsidRPr="00B434FD" w:rsidRDefault="00C10017" w:rsidP="00C10017">
      <w:pPr>
        <w:rPr>
          <w:rFonts w:cs="Calibri"/>
          <w:sz w:val="14"/>
        </w:rPr>
      </w:pPr>
      <w:r w:rsidRPr="00B434FD">
        <w:rPr>
          <w:rFonts w:cs="Calibri"/>
          <w:sz w:val="14"/>
        </w:rPr>
        <w:t xml:space="preserve">Gov. Eric </w:t>
      </w:r>
      <w:r w:rsidRPr="00CA0B1B">
        <w:rPr>
          <w:rStyle w:val="StyleUnderline"/>
          <w:rFonts w:ascii="Calibri" w:hAnsi="Calibri" w:cs="Calibri"/>
          <w:highlight w:val="yellow"/>
        </w:rPr>
        <w:t>Greitens</w:t>
      </w:r>
      <w:r w:rsidRPr="00B434FD">
        <w:rPr>
          <w:rFonts w:cs="Calibri"/>
          <w:sz w:val="14"/>
        </w:rPr>
        <w:t xml:space="preserve"> of Missouri </w:t>
      </w:r>
      <w:r w:rsidRPr="00CA0B1B">
        <w:rPr>
          <w:rStyle w:val="StyleUnderline"/>
          <w:rFonts w:ascii="Calibri" w:hAnsi="Calibri" w:cs="Calibri"/>
          <w:highlight w:val="yellow"/>
        </w:rPr>
        <w:t>resigned</w:t>
      </w:r>
      <w:r w:rsidRPr="00B434FD">
        <w:rPr>
          <w:rFonts w:cs="Calibri"/>
          <w:sz w:val="14"/>
        </w:rPr>
        <w:t xml:space="preserve"> rather than face a felony computer tampering charge, </w:t>
      </w:r>
      <w:r w:rsidRPr="00B434FD">
        <w:rPr>
          <w:rStyle w:val="StyleUnderline"/>
          <w:rFonts w:ascii="Calibri" w:hAnsi="Calibri" w:cs="Calibri"/>
        </w:rPr>
        <w:t>depriving Democrats of a</w:t>
      </w:r>
      <w:r w:rsidRPr="00B434FD">
        <w:rPr>
          <w:rFonts w:cs="Calibri"/>
          <w:sz w:val="14"/>
        </w:rPr>
        <w:t xml:space="preserve"> </w:t>
      </w:r>
      <w:r w:rsidRPr="00B434FD">
        <w:rPr>
          <w:rStyle w:val="StyleUnderline"/>
          <w:rFonts w:ascii="Calibri" w:hAnsi="Calibri" w:cs="Calibri"/>
        </w:rPr>
        <w:t>political weapon</w:t>
      </w:r>
      <w:r w:rsidRPr="00B434FD">
        <w:rPr>
          <w:rFonts w:cs="Calibri"/>
          <w:sz w:val="14"/>
        </w:rPr>
        <w:t xml:space="preserve"> they had hoped to wield in the Senate race there. (A felony invasion of privacy charge against Mr. Greitens, who was accused of sexual misconduct, was dropped weeks earlier.) </w:t>
      </w:r>
      <w:r w:rsidRPr="00B434FD">
        <w:rPr>
          <w:rStyle w:val="StyleUnderline"/>
          <w:rFonts w:ascii="Calibri" w:hAnsi="Calibri" w:cs="Calibri"/>
        </w:rPr>
        <w:t>And</w:t>
      </w:r>
      <w:r w:rsidRPr="00B434FD">
        <w:rPr>
          <w:rFonts w:cs="Calibri"/>
          <w:sz w:val="14"/>
        </w:rPr>
        <w:t xml:space="preserve"> the ailing Senator John </w:t>
      </w:r>
      <w:r w:rsidRPr="00CA0B1B">
        <w:rPr>
          <w:rStyle w:val="StyleUnderline"/>
          <w:rFonts w:ascii="Calibri" w:hAnsi="Calibri" w:cs="Calibri"/>
          <w:highlight w:val="yellow"/>
        </w:rPr>
        <w:t>McCain</w:t>
      </w:r>
      <w:r w:rsidRPr="00B434FD">
        <w:rPr>
          <w:rStyle w:val="StyleUnderline"/>
          <w:rFonts w:ascii="Calibri" w:hAnsi="Calibri" w:cs="Calibri"/>
        </w:rPr>
        <w:t xml:space="preserve"> </w:t>
      </w:r>
      <w:r w:rsidRPr="00CA0B1B">
        <w:rPr>
          <w:rStyle w:val="StyleUnderline"/>
          <w:rFonts w:ascii="Calibri" w:hAnsi="Calibri" w:cs="Calibri"/>
          <w:highlight w:val="yellow"/>
        </w:rPr>
        <w:t>remains</w:t>
      </w:r>
      <w:r w:rsidRPr="00B434FD">
        <w:rPr>
          <w:rFonts w:cs="Calibri"/>
          <w:sz w:val="14"/>
        </w:rPr>
        <w:t xml:space="preserve"> in office, passing a crucial deadline that all but ensures there will be only one Senate seat up for grabs in Arizona.</w:t>
      </w:r>
    </w:p>
    <w:p w:rsidR="00C10017" w:rsidRPr="00B434FD" w:rsidRDefault="00C10017" w:rsidP="00C10017">
      <w:pPr>
        <w:rPr>
          <w:rFonts w:cs="Calibri"/>
          <w:sz w:val="14"/>
        </w:rPr>
      </w:pPr>
      <w:r w:rsidRPr="00B434FD">
        <w:rPr>
          <w:rFonts w:cs="Calibri"/>
          <w:sz w:val="14"/>
        </w:rPr>
        <w:t>“</w:t>
      </w:r>
      <w:r w:rsidRPr="00B434FD">
        <w:rPr>
          <w:rStyle w:val="StyleUnderline"/>
          <w:rFonts w:ascii="Calibri" w:hAnsi="Calibri" w:cs="Calibri"/>
        </w:rPr>
        <w:t>The Republican caucus in the Senate is feeling</w:t>
      </w:r>
      <w:r w:rsidRPr="00B434FD">
        <w:rPr>
          <w:rFonts w:cs="Calibri"/>
          <w:sz w:val="14"/>
        </w:rPr>
        <w:t xml:space="preserve"> </w:t>
      </w:r>
      <w:r w:rsidRPr="00B434FD">
        <w:rPr>
          <w:rStyle w:val="Emphasis"/>
          <w:rFonts w:cs="Calibri"/>
        </w:rPr>
        <w:t>substantially more optimistic</w:t>
      </w:r>
      <w:r w:rsidRPr="00B434FD">
        <w:rPr>
          <w:rFonts w:cs="Calibri"/>
          <w:sz w:val="14"/>
        </w:rPr>
        <w:t xml:space="preserve"> now than at this time last year,” </w:t>
      </w:r>
      <w:r w:rsidRPr="00B434FD">
        <w:rPr>
          <w:rStyle w:val="StyleUnderline"/>
          <w:rFonts w:ascii="Calibri" w:hAnsi="Calibri" w:cs="Calibri"/>
        </w:rPr>
        <w:t>said</w:t>
      </w:r>
      <w:r w:rsidRPr="00B434FD">
        <w:rPr>
          <w:rFonts w:cs="Calibri"/>
          <w:sz w:val="14"/>
        </w:rPr>
        <w:t xml:space="preserve"> Senator Roy </w:t>
      </w:r>
      <w:r w:rsidRPr="00B434FD">
        <w:rPr>
          <w:rStyle w:val="StyleUnderline"/>
          <w:rFonts w:ascii="Calibri" w:hAnsi="Calibri" w:cs="Calibri"/>
        </w:rPr>
        <w:t>Blunt</w:t>
      </w:r>
      <w:r w:rsidRPr="00B434FD">
        <w:rPr>
          <w:rFonts w:cs="Calibri"/>
          <w:sz w:val="14"/>
        </w:rPr>
        <w:t xml:space="preserve"> of Missouri, predicting his party will gain a handful of seats.</w:t>
      </w:r>
    </w:p>
    <w:p w:rsidR="00C10017" w:rsidRPr="00B434FD" w:rsidRDefault="00C10017" w:rsidP="00C10017">
      <w:pPr>
        <w:rPr>
          <w:rFonts w:cs="Calibri"/>
          <w:sz w:val="14"/>
        </w:rPr>
      </w:pPr>
      <w:r w:rsidRPr="00B434FD">
        <w:rPr>
          <w:rStyle w:val="StyleUnderline"/>
          <w:rFonts w:ascii="Calibri" w:hAnsi="Calibri" w:cs="Calibri"/>
        </w:rPr>
        <w:t>Not everyone</w:t>
      </w:r>
      <w:r w:rsidRPr="00B434FD">
        <w:rPr>
          <w:rFonts w:cs="Calibri"/>
          <w:sz w:val="14"/>
        </w:rPr>
        <w:t xml:space="preserve"> in the G.O.P. </w:t>
      </w:r>
      <w:r w:rsidRPr="00B434FD">
        <w:rPr>
          <w:rStyle w:val="StyleUnderline"/>
          <w:rFonts w:ascii="Calibri" w:hAnsi="Calibri" w:cs="Calibri"/>
        </w:rPr>
        <w:t>is as bullish</w:t>
      </w:r>
      <w:r w:rsidRPr="00B434FD">
        <w:rPr>
          <w:rFonts w:cs="Calibri"/>
          <w:sz w:val="14"/>
        </w:rPr>
        <w:t>, with worries that the president’s capacity for political self-sabotage, the Democrats’ fund-raising advantage and the anti-Trump intensity propelling the left will make it difficult to do much more than break even and protect its one-seat Senate majority.</w:t>
      </w:r>
    </w:p>
    <w:p w:rsidR="00C10017" w:rsidRPr="00B434FD" w:rsidRDefault="00C10017" w:rsidP="00C10017">
      <w:pPr>
        <w:rPr>
          <w:rStyle w:val="StyleUnderline"/>
          <w:rFonts w:ascii="Calibri" w:hAnsi="Calibri" w:cs="Calibri"/>
        </w:rPr>
      </w:pP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that Republicans are even discussing the prospect of </w:t>
      </w:r>
      <w:r w:rsidRPr="00B434FD">
        <w:rPr>
          <w:rStyle w:val="Emphasis"/>
          <w:rFonts w:cs="Calibri"/>
        </w:rPr>
        <w:t>gaining Senate seats</w:t>
      </w:r>
      <w:r w:rsidRPr="00B434FD">
        <w:rPr>
          <w:rFonts w:cs="Calibri"/>
          <w:sz w:val="14"/>
        </w:rPr>
        <w:t xml:space="preserve">, </w:t>
      </w:r>
      <w:r w:rsidRPr="00B434FD">
        <w:rPr>
          <w:rStyle w:val="StyleUnderline"/>
          <w:rFonts w:ascii="Calibri" w:hAnsi="Calibri" w:cs="Calibri"/>
        </w:rPr>
        <w:t>in the first midterm campaign of a president</w:t>
      </w:r>
      <w:r w:rsidRPr="00B434FD">
        <w:rPr>
          <w:rFonts w:cs="Calibri"/>
          <w:sz w:val="14"/>
        </w:rPr>
        <w:t xml:space="preserve"> </w:t>
      </w:r>
      <w:r w:rsidRPr="00B434FD">
        <w:rPr>
          <w:rStyle w:val="StyleUnderline"/>
          <w:rFonts w:ascii="Calibri" w:hAnsi="Calibri" w:cs="Calibri"/>
        </w:rPr>
        <w:t>whose approval rating has never reached 50 percent, illustrates the wildly divergent electoral landscapes for the House and the Senate.</w:t>
      </w:r>
    </w:p>
    <w:p w:rsidR="00C10017" w:rsidRPr="00B434FD" w:rsidRDefault="00C10017" w:rsidP="00C10017">
      <w:pPr>
        <w:rPr>
          <w:rFonts w:cs="Calibri"/>
          <w:sz w:val="14"/>
        </w:rPr>
      </w:pPr>
      <w:r w:rsidRPr="00B434FD">
        <w:rPr>
          <w:rFonts w:cs="Calibri"/>
          <w:sz w:val="14"/>
        </w:rPr>
        <w:t xml:space="preserve">While the fight for control of the House is playing out mainly in the affluent and highly educated suburban districts that have been hotbeds of anti-Trump fervor, many of them on the coasts, </w:t>
      </w:r>
      <w:r w:rsidRPr="00B434FD">
        <w:rPr>
          <w:rStyle w:val="StyleUnderline"/>
          <w:rFonts w:ascii="Calibri" w:hAnsi="Calibri" w:cs="Calibri"/>
        </w:rPr>
        <w:t xml:space="preserve">the </w:t>
      </w:r>
      <w:r w:rsidRPr="00CA0B1B">
        <w:rPr>
          <w:rStyle w:val="StyleUnderline"/>
          <w:rFonts w:ascii="Calibri" w:hAnsi="Calibri" w:cs="Calibri"/>
          <w:highlight w:val="yellow"/>
        </w:rPr>
        <w:t>Senate</w:t>
      </w:r>
      <w:r w:rsidRPr="00B434FD">
        <w:rPr>
          <w:rStyle w:val="StyleUnderline"/>
          <w:rFonts w:ascii="Calibri" w:hAnsi="Calibri" w:cs="Calibri"/>
        </w:rPr>
        <w:t xml:space="preserve"> campaign </w:t>
      </w:r>
      <w:r w:rsidRPr="00CA0B1B">
        <w:rPr>
          <w:rStyle w:val="StyleUnderline"/>
          <w:rFonts w:ascii="Calibri" w:hAnsi="Calibri" w:cs="Calibri"/>
          <w:highlight w:val="yellow"/>
        </w:rPr>
        <w:t>is</w:t>
      </w:r>
      <w:r w:rsidRPr="00B434FD">
        <w:rPr>
          <w:rStyle w:val="StyleUnderline"/>
          <w:rFonts w:ascii="Calibri" w:hAnsi="Calibri" w:cs="Calibri"/>
        </w:rPr>
        <w:t xml:space="preserve"> taking place </w:t>
      </w:r>
      <w:r w:rsidRPr="00CA0B1B">
        <w:rPr>
          <w:rStyle w:val="StyleUnderline"/>
          <w:rFonts w:ascii="Calibri" w:hAnsi="Calibri" w:cs="Calibri"/>
          <w:highlight w:val="yellow"/>
        </w:rPr>
        <w:t>on</w:t>
      </w:r>
      <w:r w:rsidRPr="00B434FD">
        <w:rPr>
          <w:rStyle w:val="StyleUnderline"/>
          <w:rFonts w:ascii="Calibri" w:hAnsi="Calibri" w:cs="Calibri"/>
        </w:rPr>
        <w:t xml:space="preserve"> much more </w:t>
      </w:r>
      <w:r w:rsidRPr="00CA0B1B">
        <w:rPr>
          <w:rStyle w:val="Emphasis"/>
          <w:rFonts w:cs="Calibri"/>
          <w:highlight w:val="yellow"/>
        </w:rPr>
        <w:t>Trump-friendly terrain</w:t>
      </w:r>
      <w:r w:rsidRPr="00B434FD">
        <w:rPr>
          <w:rStyle w:val="Emphasis"/>
          <w:rFonts w:cs="Calibri"/>
        </w:rPr>
        <w:t>.</w:t>
      </w:r>
      <w:r w:rsidRPr="00B434FD">
        <w:rPr>
          <w:rFonts w:cs="Calibri"/>
          <w:sz w:val="14"/>
        </w:rPr>
        <w:t xml:space="preserve"> </w:t>
      </w:r>
      <w:r w:rsidRPr="00B434FD">
        <w:rPr>
          <w:rStyle w:val="StyleUnderline"/>
          <w:rFonts w:ascii="Calibri" w:hAnsi="Calibri" w:cs="Calibri"/>
        </w:rPr>
        <w:t xml:space="preserve">Six of the </w:t>
      </w:r>
      <w:r w:rsidRPr="00B434FD">
        <w:rPr>
          <w:rStyle w:val="Emphasis"/>
          <w:rFonts w:cs="Calibri"/>
        </w:rPr>
        <w:t xml:space="preserve">most </w:t>
      </w:r>
      <w:r w:rsidRPr="00CA0B1B">
        <w:rPr>
          <w:rStyle w:val="Emphasis"/>
          <w:rFonts w:cs="Calibri"/>
          <w:highlight w:val="yellow"/>
        </w:rPr>
        <w:t>competitive</w:t>
      </w:r>
      <w:r w:rsidRPr="00B434FD">
        <w:rPr>
          <w:rFonts w:cs="Calibri"/>
          <w:sz w:val="14"/>
        </w:rPr>
        <w:t xml:space="preserve"> Senate </w:t>
      </w:r>
      <w:r w:rsidRPr="00CA0B1B">
        <w:rPr>
          <w:rStyle w:val="StyleUnderline"/>
          <w:rFonts w:ascii="Calibri" w:hAnsi="Calibri" w:cs="Calibri"/>
          <w:highlight w:val="yellow"/>
        </w:rPr>
        <w:t>races are in states</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he carried by </w:t>
      </w:r>
      <w:r w:rsidRPr="00CA0B1B">
        <w:rPr>
          <w:rStyle w:val="Emphasis"/>
          <w:rFonts w:cs="Calibri"/>
          <w:highlight w:val="yellow"/>
        </w:rPr>
        <w:t>double digits</w:t>
      </w:r>
      <w:r w:rsidRPr="00B434FD">
        <w:rPr>
          <w:rFonts w:cs="Calibri"/>
          <w:sz w:val="14"/>
        </w:rPr>
        <w:t>: Indiana, Missouri, Montana, North Dakota, Tennessee and West Virginia. (</w:t>
      </w:r>
      <w:r w:rsidRPr="00B434FD">
        <w:rPr>
          <w:rStyle w:val="StyleUnderline"/>
          <w:rFonts w:ascii="Calibri" w:hAnsi="Calibri" w:cs="Calibri"/>
        </w:rPr>
        <w:t>Democrats hold all of those seats except Tennessee’s</w:t>
      </w:r>
      <w:r w:rsidRPr="00B434FD">
        <w:rPr>
          <w:rFonts w:cs="Calibri"/>
          <w:sz w:val="14"/>
        </w:rPr>
        <w:t>.)</w:t>
      </w:r>
    </w:p>
    <w:p w:rsidR="00C10017" w:rsidRPr="00B434FD" w:rsidRDefault="00C10017" w:rsidP="00C10017">
      <w:pPr>
        <w:pStyle w:val="Heading4"/>
        <w:rPr>
          <w:rFonts w:cs="Calibri"/>
        </w:rPr>
      </w:pPr>
      <w:r w:rsidRPr="00B434FD">
        <w:rPr>
          <w:rFonts w:cs="Calibri"/>
        </w:rPr>
        <w:t>Dems won’t take the Senate – public sentiment, Trump approval, low unemployment, bad map, and forecasts</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59"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Despite all the talk of a “blue wave”</w:t>
      </w:r>
      <w:r w:rsidRPr="00B434FD">
        <w:rPr>
          <w:rFonts w:cs="Calibri"/>
          <w:sz w:val="14"/>
        </w:rPr>
        <w:t xml:space="preserve"> this November, </w:t>
      </w:r>
      <w:r w:rsidRPr="00B434FD">
        <w:rPr>
          <w:rStyle w:val="StyleUnderline"/>
          <w:rFonts w:ascii="Calibri" w:hAnsi="Calibri" w:cs="Calibri"/>
        </w:rPr>
        <w:t xml:space="preserve">Democrats are facing the </w:t>
      </w:r>
      <w:r w:rsidRPr="00B434FD">
        <w:rPr>
          <w:rStyle w:val="Emphasis"/>
          <w:rFonts w:cs="Calibri"/>
        </w:rPr>
        <w:t>real possibility</w:t>
      </w:r>
      <w:r w:rsidRPr="00B434FD">
        <w:rPr>
          <w:rFonts w:cs="Calibri"/>
          <w:sz w:val="14"/>
        </w:rPr>
        <w:t xml:space="preserve"> that President </w:t>
      </w:r>
      <w:r w:rsidRPr="00CA0B1B">
        <w:rPr>
          <w:rStyle w:val="StyleUnderline"/>
          <w:rFonts w:ascii="Calibri" w:hAnsi="Calibri" w:cs="Calibri"/>
          <w:highlight w:val="yellow"/>
        </w:rPr>
        <w:t>Trump may</w:t>
      </w:r>
      <w:r w:rsidRPr="00B434FD">
        <w:rPr>
          <w:rFonts w:cs="Calibri"/>
          <w:sz w:val="14"/>
        </w:rPr>
        <w:t xml:space="preserve"> </w:t>
      </w:r>
      <w:r w:rsidRPr="00B434FD">
        <w:rPr>
          <w:rStyle w:val="Emphasis"/>
          <w:rFonts w:cs="Calibri"/>
        </w:rPr>
        <w:t>break the mold</w:t>
      </w:r>
      <w:r w:rsidRPr="00B434FD">
        <w:rPr>
          <w:rFonts w:cs="Calibri"/>
          <w:sz w:val="14"/>
        </w:rPr>
        <w:t xml:space="preserve"> – </w:t>
      </w:r>
      <w:r w:rsidRPr="00B434FD">
        <w:rPr>
          <w:rStyle w:val="StyleUnderline"/>
          <w:rFonts w:ascii="Calibri" w:hAnsi="Calibri" w:cs="Calibri"/>
        </w:rPr>
        <w:t>again</w:t>
      </w:r>
      <w:r w:rsidRPr="00B434FD">
        <w:rPr>
          <w:rFonts w:cs="Calibri"/>
          <w:sz w:val="14"/>
        </w:rPr>
        <w:t xml:space="preserve"> – </w:t>
      </w:r>
      <w:r w:rsidRPr="00B434FD">
        <w:rPr>
          <w:rStyle w:val="StyleUnderline"/>
          <w:rFonts w:ascii="Calibri" w:hAnsi="Calibri" w:cs="Calibri"/>
        </w:rPr>
        <w:t>by</w:t>
      </w:r>
      <w:r w:rsidRPr="00B434FD">
        <w:rPr>
          <w:rFonts w:cs="Calibri"/>
          <w:sz w:val="14"/>
        </w:rPr>
        <w:t xml:space="preserve"> </w:t>
      </w:r>
      <w:r w:rsidRPr="00CA0B1B">
        <w:rPr>
          <w:rStyle w:val="Emphasis"/>
          <w:rFonts w:cs="Calibri"/>
          <w:highlight w:val="yellow"/>
        </w:rPr>
        <w:t>hold</w:t>
      </w:r>
      <w:r w:rsidRPr="00B434FD">
        <w:rPr>
          <w:rStyle w:val="Emphasis"/>
          <w:rFonts w:cs="Calibri"/>
        </w:rPr>
        <w:t xml:space="preserve">ing on to </w:t>
      </w:r>
      <w:r w:rsidRPr="00CA0B1B">
        <w:rPr>
          <w:rStyle w:val="Emphasis"/>
          <w:rFonts w:cs="Calibri"/>
          <w:highlight w:val="yellow"/>
        </w:rPr>
        <w:t>his</w:t>
      </w:r>
      <w:r w:rsidRPr="00B434FD">
        <w:rPr>
          <w:rStyle w:val="Emphasis"/>
          <w:rFonts w:cs="Calibri"/>
        </w:rPr>
        <w:t xml:space="preserve"> Republican </w:t>
      </w:r>
      <w:r w:rsidRPr="00CA0B1B">
        <w:rPr>
          <w:rStyle w:val="Emphasis"/>
          <w:rFonts w:cs="Calibri"/>
          <w:highlight w:val="yellow"/>
        </w:rPr>
        <w:t>majorities</w:t>
      </w:r>
      <w:r w:rsidRPr="00B434FD">
        <w:rPr>
          <w:rFonts w:cs="Calibri"/>
          <w:sz w:val="14"/>
        </w:rPr>
        <w:t xml:space="preserve"> in Congress.</w:t>
      </w:r>
    </w:p>
    <w:p w:rsidR="00C10017" w:rsidRPr="00B434FD" w:rsidRDefault="00C10017" w:rsidP="00C10017">
      <w:pPr>
        <w:rPr>
          <w:rFonts w:cs="Calibri"/>
          <w:sz w:val="14"/>
        </w:rPr>
      </w:pPr>
      <w:r w:rsidRPr="00CA0B1B">
        <w:rPr>
          <w:rStyle w:val="StyleUnderline"/>
          <w:rFonts w:ascii="Calibri" w:hAnsi="Calibri" w:cs="Calibri"/>
          <w:highlight w:val="yellow"/>
        </w:rPr>
        <w:t>Public sentiment</w:t>
      </w:r>
      <w:r w:rsidRPr="00B434FD">
        <w:rPr>
          <w:rFonts w:cs="Calibri"/>
          <w:sz w:val="14"/>
        </w:rPr>
        <w:t xml:space="preserve"> that </w:t>
      </w:r>
      <w:r w:rsidRPr="00B434FD">
        <w:rPr>
          <w:rStyle w:val="StyleUnderline"/>
          <w:rFonts w:ascii="Calibri" w:hAnsi="Calibri" w:cs="Calibri"/>
        </w:rPr>
        <w:t xml:space="preserve">the country is on the “right track” </w:t>
      </w:r>
      <w:r w:rsidRPr="00CA0B1B">
        <w:rPr>
          <w:rStyle w:val="StyleUnderline"/>
          <w:rFonts w:ascii="Calibri" w:hAnsi="Calibri" w:cs="Calibri"/>
          <w:highlight w:val="yellow"/>
        </w:rPr>
        <w:t>has risen to a</w:t>
      </w:r>
      <w:r w:rsidRPr="00CA0B1B">
        <w:rPr>
          <w:rFonts w:cs="Calibri"/>
          <w:sz w:val="14"/>
          <w:highlight w:val="yellow"/>
        </w:rPr>
        <w:t xml:space="preserve"> </w:t>
      </w:r>
      <w:r w:rsidRPr="00CA0B1B">
        <w:rPr>
          <w:rStyle w:val="Emphasis"/>
          <w:rFonts w:cs="Calibri"/>
          <w:highlight w:val="yellow"/>
        </w:rPr>
        <w:t>10-year high</w:t>
      </w:r>
      <w:r w:rsidRPr="00B434FD">
        <w:rPr>
          <w:rFonts w:cs="Calibri"/>
          <w:sz w:val="14"/>
        </w:rPr>
        <w:t xml:space="preserve">. Mr. </w:t>
      </w:r>
      <w:r w:rsidRPr="00B434FD">
        <w:rPr>
          <w:rStyle w:val="StyleUnderline"/>
          <w:rFonts w:ascii="Calibri" w:hAnsi="Calibri" w:cs="Calibri"/>
        </w:rPr>
        <w:t xml:space="preserve">Trump’s </w:t>
      </w:r>
      <w:r w:rsidRPr="00CA0B1B">
        <w:rPr>
          <w:rStyle w:val="StyleUnderline"/>
          <w:rFonts w:ascii="Calibri" w:hAnsi="Calibri" w:cs="Calibri"/>
          <w:highlight w:val="yellow"/>
        </w:rPr>
        <w:t>approval ratings are</w:t>
      </w:r>
      <w:r w:rsidRPr="00B434FD">
        <w:rPr>
          <w:rFonts w:cs="Calibri"/>
          <w:sz w:val="14"/>
        </w:rPr>
        <w:t xml:space="preserve"> also </w:t>
      </w:r>
      <w:r w:rsidRPr="00B434FD">
        <w:rPr>
          <w:rStyle w:val="Emphasis"/>
          <w:rFonts w:cs="Calibri"/>
        </w:rPr>
        <w:t xml:space="preserve">ticking </w:t>
      </w:r>
      <w:r w:rsidRPr="00CA0B1B">
        <w:rPr>
          <w:rStyle w:val="Emphasis"/>
          <w:rFonts w:cs="Calibri"/>
          <w:highlight w:val="yellow"/>
        </w:rPr>
        <w:t>up</w:t>
      </w:r>
      <w:r w:rsidRPr="00B434FD">
        <w:rPr>
          <w:rFonts w:cs="Calibri"/>
          <w:sz w:val="14"/>
        </w:rPr>
        <w:t xml:space="preserve">. </w:t>
      </w:r>
      <w:r w:rsidRPr="00CA0B1B">
        <w:rPr>
          <w:rStyle w:val="StyleUnderline"/>
          <w:rFonts w:ascii="Calibri" w:hAnsi="Calibri" w:cs="Calibri"/>
          <w:highlight w:val="yellow"/>
        </w:rPr>
        <w:t>Unemployment</w:t>
      </w:r>
      <w:r w:rsidRPr="00B434FD">
        <w:rPr>
          <w:rStyle w:val="StyleUnderline"/>
          <w:rFonts w:ascii="Calibri" w:hAnsi="Calibri" w:cs="Calibri"/>
        </w:rPr>
        <w:t xml:space="preserve"> has </w:t>
      </w:r>
      <w:r w:rsidRPr="00CA0B1B">
        <w:rPr>
          <w:rStyle w:val="Emphasis"/>
          <w:rFonts w:cs="Calibri"/>
          <w:highlight w:val="yellow"/>
        </w:rPr>
        <w:t>dropped</w:t>
      </w:r>
      <w:r w:rsidRPr="00B434FD">
        <w:rPr>
          <w:rFonts w:cs="Calibri"/>
          <w:sz w:val="14"/>
        </w:rPr>
        <w:t xml:space="preserve"> </w:t>
      </w:r>
      <w:r w:rsidRPr="00B434FD">
        <w:rPr>
          <w:rStyle w:val="StyleUnderline"/>
          <w:rFonts w:ascii="Calibri" w:hAnsi="Calibri" w:cs="Calibri"/>
        </w:rPr>
        <w:t>to 3.9 percent</w:t>
      </w:r>
      <w:r w:rsidRPr="00B434FD">
        <w:rPr>
          <w:rFonts w:cs="Calibri"/>
          <w:sz w:val="14"/>
        </w:rPr>
        <w:t>.</w:t>
      </w:r>
    </w:p>
    <w:p w:rsidR="00C10017" w:rsidRPr="00B434FD" w:rsidRDefault="00C10017" w:rsidP="00C10017">
      <w:pPr>
        <w:rPr>
          <w:rFonts w:cs="Calibri"/>
          <w:sz w:val="14"/>
        </w:rPr>
      </w:pPr>
      <w:r w:rsidRPr="00B434FD">
        <w:rPr>
          <w:rFonts w:cs="Calibri"/>
          <w:sz w:val="14"/>
        </w:rPr>
        <w:t>But Sen. Chris Van Hollen of Maryland, the Democrat tasked with helping his party win as many Senate elections as possible, is still professing confidence.</w:t>
      </w:r>
    </w:p>
    <w:p w:rsidR="00C10017" w:rsidRPr="00B434FD" w:rsidRDefault="00C10017" w:rsidP="00C10017">
      <w:pPr>
        <w:rPr>
          <w:rFonts w:cs="Calibri"/>
          <w:sz w:val="14"/>
        </w:rPr>
      </w:pPr>
      <w:r w:rsidRPr="00B434FD">
        <w:rPr>
          <w:rFonts w:cs="Calibri"/>
          <w:sz w:val="14"/>
        </w:rPr>
        <w:t>“Senate Democrats are very bullish about the direction of the 2018 elections,” Senator Van Hollen, chair of Democratic Senatorial Campaign Committee, told a Monitor Breakfast Thursday. “But we are taking nothing for granted.”</w:t>
      </w:r>
    </w:p>
    <w:p w:rsidR="00C10017" w:rsidRPr="00B434FD" w:rsidRDefault="00C10017" w:rsidP="00C10017">
      <w:pPr>
        <w:rPr>
          <w:rFonts w:cs="Calibri"/>
          <w:sz w:val="14"/>
        </w:rPr>
      </w:pPr>
      <w:r w:rsidRPr="00B434FD">
        <w:rPr>
          <w:rStyle w:val="StyleUnderline"/>
          <w:rFonts w:ascii="Calibri" w:hAnsi="Calibri" w:cs="Calibri"/>
        </w:rPr>
        <w:t xml:space="preserve">That the </w:t>
      </w:r>
      <w:r w:rsidRPr="00CA0B1B">
        <w:rPr>
          <w:rStyle w:val="StyleUnderline"/>
          <w:rFonts w:ascii="Calibri" w:hAnsi="Calibri" w:cs="Calibri"/>
          <w:highlight w:val="yellow"/>
        </w:rPr>
        <w:t>Democrats</w:t>
      </w:r>
      <w:r w:rsidRPr="00B434FD">
        <w:rPr>
          <w:rStyle w:val="StyleUnderline"/>
          <w:rFonts w:ascii="Calibri" w:hAnsi="Calibri" w:cs="Calibri"/>
        </w:rPr>
        <w:t xml:space="preserve"> can even contemplate winning a Senate majority is </w:t>
      </w:r>
      <w:r w:rsidRPr="00B434FD">
        <w:rPr>
          <w:rStyle w:val="Emphasis"/>
          <w:rFonts w:cs="Calibri"/>
        </w:rPr>
        <w:t>extraordinary</w:t>
      </w:r>
      <w:r w:rsidRPr="00B434FD">
        <w:rPr>
          <w:rFonts w:cs="Calibri"/>
          <w:sz w:val="14"/>
        </w:rPr>
        <w:t xml:space="preserve">. </w:t>
      </w:r>
      <w:r w:rsidRPr="00B434FD">
        <w:rPr>
          <w:rStyle w:val="StyleUnderline"/>
          <w:rFonts w:ascii="Calibri" w:hAnsi="Calibri" w:cs="Calibri"/>
        </w:rPr>
        <w:t>It’s true they need only</w:t>
      </w:r>
      <w:r w:rsidRPr="00B434FD">
        <w:rPr>
          <w:rFonts w:cs="Calibri"/>
          <w:sz w:val="14"/>
        </w:rPr>
        <w:t xml:space="preserve"> a net gain of </w:t>
      </w:r>
      <w:r w:rsidRPr="00B434FD">
        <w:rPr>
          <w:rStyle w:val="StyleUnderline"/>
          <w:rFonts w:ascii="Calibri" w:hAnsi="Calibri" w:cs="Calibri"/>
        </w:rPr>
        <w:t>two seats</w:t>
      </w:r>
      <w:r w:rsidRPr="00B434FD">
        <w:rPr>
          <w:rFonts w:cs="Calibri"/>
          <w:sz w:val="14"/>
        </w:rPr>
        <w:t xml:space="preserve"> to take over, </w:t>
      </w:r>
      <w:r w:rsidRPr="00B434FD">
        <w:rPr>
          <w:rStyle w:val="StyleUnderline"/>
          <w:rFonts w:ascii="Calibri" w:hAnsi="Calibri" w:cs="Calibri"/>
        </w:rPr>
        <w:t>and historically, the president’s party usually loses seats</w:t>
      </w:r>
      <w:r w:rsidRPr="00B434FD">
        <w:rPr>
          <w:rFonts w:cs="Calibri"/>
          <w:sz w:val="14"/>
        </w:rPr>
        <w:t xml:space="preserve"> in midterm elections. </w:t>
      </w:r>
      <w:r w:rsidRPr="00B434FD">
        <w:rPr>
          <w:rStyle w:val="Emphasis"/>
          <w:rFonts w:cs="Calibri"/>
        </w:rPr>
        <w:t>But</w:t>
      </w:r>
      <w:r w:rsidRPr="00B434FD">
        <w:rPr>
          <w:rFonts w:cs="Calibri"/>
          <w:sz w:val="14"/>
        </w:rPr>
        <w:t xml:space="preserve"> </w:t>
      </w:r>
      <w:r w:rsidRPr="00B434FD">
        <w:rPr>
          <w:rStyle w:val="StyleUnderline"/>
          <w:rFonts w:ascii="Calibri" w:hAnsi="Calibri" w:cs="Calibri"/>
        </w:rPr>
        <w:t xml:space="preserve">they </w:t>
      </w:r>
      <w:r w:rsidRPr="00CA0B1B">
        <w:rPr>
          <w:rStyle w:val="StyleUnderline"/>
          <w:rFonts w:ascii="Calibri" w:hAnsi="Calibri" w:cs="Calibri"/>
          <w:highlight w:val="yellow"/>
        </w:rPr>
        <w:t>face a</w:t>
      </w:r>
      <w:r w:rsidRPr="00CA0B1B">
        <w:rPr>
          <w:rFonts w:cs="Calibri"/>
          <w:sz w:val="14"/>
          <w:highlight w:val="yellow"/>
        </w:rPr>
        <w:t xml:space="preserve"> </w:t>
      </w:r>
      <w:r w:rsidRPr="00CA0B1B">
        <w:rPr>
          <w:rStyle w:val="Emphasis"/>
          <w:rFonts w:cs="Calibri"/>
          <w:highlight w:val="yellow"/>
        </w:rPr>
        <w:t>tough “map”</w:t>
      </w:r>
      <w:r w:rsidRPr="00CA0B1B">
        <w:rPr>
          <w:rFonts w:cs="Calibri"/>
          <w:sz w:val="14"/>
          <w:highlight w:val="yellow"/>
        </w:rPr>
        <w:t xml:space="preserve"> – </w:t>
      </w:r>
      <w:r w:rsidRPr="00CA0B1B">
        <w:rPr>
          <w:rStyle w:val="Emphasis"/>
          <w:rFonts w:cs="Calibri"/>
          <w:highlight w:val="yellow"/>
        </w:rPr>
        <w:t>26</w:t>
      </w:r>
      <w:r w:rsidRPr="00B434FD">
        <w:rPr>
          <w:rStyle w:val="Emphasis"/>
          <w:rFonts w:cs="Calibri"/>
        </w:rPr>
        <w:t xml:space="preserve"> Democratic senators </w:t>
      </w:r>
      <w:r w:rsidRPr="00CA0B1B">
        <w:rPr>
          <w:rStyle w:val="Emphasis"/>
          <w:rFonts w:cs="Calibri"/>
          <w:highlight w:val="yellow"/>
        </w:rPr>
        <w:t>are up</w:t>
      </w:r>
      <w:r w:rsidRPr="00B434FD">
        <w:rPr>
          <w:rStyle w:val="StyleUnderline"/>
          <w:rFonts w:ascii="Calibri" w:hAnsi="Calibri" w:cs="Calibri"/>
        </w:rPr>
        <w:t xml:space="preserve"> for reelection, </w:t>
      </w:r>
      <w:r w:rsidRPr="00CA0B1B">
        <w:rPr>
          <w:rStyle w:val="StyleUnderline"/>
          <w:rFonts w:ascii="Calibri" w:hAnsi="Calibri" w:cs="Calibri"/>
          <w:highlight w:val="yellow"/>
        </w:rPr>
        <w:t xml:space="preserve">including </w:t>
      </w:r>
      <w:r w:rsidRPr="00CA0B1B">
        <w:rPr>
          <w:rStyle w:val="Emphasis"/>
          <w:rFonts w:cs="Calibri"/>
          <w:highlight w:val="yellow"/>
        </w:rPr>
        <w:t>10 from states won by Trump</w:t>
      </w:r>
      <w:r w:rsidRPr="00B434FD">
        <w:rPr>
          <w:rFonts w:cs="Calibri"/>
          <w:sz w:val="14"/>
        </w:rPr>
        <w:t xml:space="preserve"> in 2016.</w:t>
      </w:r>
    </w:p>
    <w:p w:rsidR="00C10017" w:rsidRPr="00B434FD" w:rsidRDefault="00C10017" w:rsidP="00C10017">
      <w:pPr>
        <w:rPr>
          <w:rFonts w:cs="Calibri"/>
          <w:sz w:val="14"/>
        </w:rPr>
      </w:pPr>
      <w:r w:rsidRPr="00B434FD">
        <w:rPr>
          <w:rFonts w:cs="Calibri"/>
          <w:sz w:val="14"/>
        </w:rPr>
        <w:t xml:space="preserve">Senate-race analyst Jennifer </w:t>
      </w:r>
      <w:r w:rsidRPr="00CA0B1B">
        <w:rPr>
          <w:rStyle w:val="StyleUnderline"/>
          <w:rFonts w:ascii="Calibri" w:hAnsi="Calibri" w:cs="Calibri"/>
          <w:highlight w:val="yellow"/>
        </w:rPr>
        <w:t>Duffy</w:t>
      </w:r>
      <w:r w:rsidRPr="00B434FD">
        <w:rPr>
          <w:rStyle w:val="StyleUnderline"/>
          <w:rFonts w:ascii="Calibri" w:hAnsi="Calibri" w:cs="Calibri"/>
        </w:rPr>
        <w:t xml:space="preserve"> of the nonpartisan Cook Political Report </w:t>
      </w:r>
      <w:r w:rsidRPr="00CA0B1B">
        <w:rPr>
          <w:rStyle w:val="StyleUnderline"/>
          <w:rFonts w:ascii="Calibri" w:hAnsi="Calibri" w:cs="Calibri"/>
          <w:highlight w:val="yellow"/>
        </w:rPr>
        <w:t>puts</w:t>
      </w:r>
      <w:r w:rsidRPr="00B434FD">
        <w:rPr>
          <w:rFonts w:cs="Calibri"/>
          <w:sz w:val="14"/>
        </w:rPr>
        <w:t xml:space="preserve"> the </w:t>
      </w:r>
      <w:r w:rsidRPr="00CA0B1B">
        <w:rPr>
          <w:rStyle w:val="StyleUnderline"/>
          <w:rFonts w:ascii="Calibri" w:hAnsi="Calibri" w:cs="Calibri"/>
          <w:highlight w:val="yellow"/>
        </w:rPr>
        <w:t>Democrats’ chances</w:t>
      </w:r>
      <w:r w:rsidRPr="00B434FD">
        <w:rPr>
          <w:rFonts w:cs="Calibri"/>
          <w:sz w:val="14"/>
        </w:rPr>
        <w:t xml:space="preserve"> </w:t>
      </w:r>
      <w:r w:rsidRPr="00B434FD">
        <w:rPr>
          <w:rStyle w:val="StyleUnderline"/>
          <w:rFonts w:ascii="Calibri" w:hAnsi="Calibri" w:cs="Calibri"/>
        </w:rPr>
        <w:t>of winning a</w:t>
      </w:r>
      <w:r w:rsidRPr="00B434FD">
        <w:rPr>
          <w:rFonts w:cs="Calibri"/>
          <w:sz w:val="14"/>
        </w:rPr>
        <w:t xml:space="preserve"> </w:t>
      </w:r>
      <w:r w:rsidRPr="00B434FD">
        <w:rPr>
          <w:rStyle w:val="StyleUnderline"/>
          <w:rFonts w:ascii="Calibri" w:hAnsi="Calibri" w:cs="Calibri"/>
        </w:rPr>
        <w:t xml:space="preserve">majority </w:t>
      </w:r>
      <w:r w:rsidRPr="00CA0B1B">
        <w:rPr>
          <w:rStyle w:val="StyleUnderline"/>
          <w:rFonts w:ascii="Calibri" w:hAnsi="Calibri" w:cs="Calibri"/>
          <w:highlight w:val="yellow"/>
        </w:rPr>
        <w:t>at</w:t>
      </w:r>
      <w:r w:rsidRPr="00CA0B1B">
        <w:rPr>
          <w:rFonts w:cs="Calibri"/>
          <w:sz w:val="14"/>
          <w:highlight w:val="yellow"/>
        </w:rPr>
        <w:t xml:space="preserve"> </w:t>
      </w:r>
      <w:r w:rsidRPr="00CA0B1B">
        <w:rPr>
          <w:rStyle w:val="Emphasis"/>
          <w:rFonts w:cs="Calibri"/>
          <w:highlight w:val="yellow"/>
        </w:rPr>
        <w:t>35</w:t>
      </w:r>
      <w:r w:rsidRPr="00B434FD">
        <w:rPr>
          <w:rStyle w:val="Emphasis"/>
          <w:rFonts w:cs="Calibri"/>
        </w:rPr>
        <w:t xml:space="preserve"> to 40 </w:t>
      </w:r>
      <w:r w:rsidRPr="00CA0B1B">
        <w:rPr>
          <w:rStyle w:val="Emphasis"/>
          <w:rFonts w:cs="Calibri"/>
          <w:highlight w:val="yellow"/>
        </w:rPr>
        <w:t>percent</w:t>
      </w:r>
      <w:r w:rsidRPr="00B434FD">
        <w:rPr>
          <w:rFonts w:cs="Calibri"/>
          <w:sz w:val="14"/>
        </w:rPr>
        <w:t xml:space="preserve">, </w:t>
      </w:r>
      <w:r w:rsidRPr="00B434FD">
        <w:rPr>
          <w:rStyle w:val="StyleUnderline"/>
          <w:rFonts w:ascii="Calibri" w:hAnsi="Calibri" w:cs="Calibri"/>
        </w:rPr>
        <w:t>with an equal chance</w:t>
      </w:r>
      <w:r w:rsidRPr="00B434FD">
        <w:rPr>
          <w:rFonts w:cs="Calibri"/>
          <w:sz w:val="14"/>
        </w:rPr>
        <w:t xml:space="preserve"> that </w:t>
      </w:r>
      <w:r w:rsidRPr="00B434FD">
        <w:rPr>
          <w:rStyle w:val="StyleUnderline"/>
          <w:rFonts w:ascii="Calibri" w:hAnsi="Calibri" w:cs="Calibri"/>
        </w:rPr>
        <w:t>the Senate winds up tied</w:t>
      </w:r>
      <w:r w:rsidRPr="00B434FD">
        <w:rPr>
          <w:rFonts w:cs="Calibri"/>
          <w:sz w:val="14"/>
        </w:rPr>
        <w:t>.</w:t>
      </w:r>
    </w:p>
    <w:p w:rsidR="00C10017" w:rsidRPr="00B434FD" w:rsidRDefault="00C10017" w:rsidP="00C10017">
      <w:pPr>
        <w:pStyle w:val="Heading3"/>
        <w:rPr>
          <w:rFonts w:cs="Calibri"/>
        </w:rPr>
      </w:pPr>
      <w:r w:rsidRPr="00B434FD">
        <w:rPr>
          <w:rFonts w:cs="Calibri"/>
        </w:rPr>
        <w:t>Trump Popular</w:t>
      </w:r>
    </w:p>
    <w:p w:rsidR="00C10017" w:rsidRPr="00B434FD" w:rsidRDefault="00C10017" w:rsidP="00C10017">
      <w:pPr>
        <w:pStyle w:val="Heading4"/>
        <w:rPr>
          <w:rFonts w:cs="Calibri"/>
        </w:rPr>
      </w:pPr>
      <w:r w:rsidRPr="00B434FD">
        <w:rPr>
          <w:rFonts w:cs="Calibri"/>
        </w:rPr>
        <w:t xml:space="preserve">Trumps’ popularity is high and going higher </w:t>
      </w:r>
    </w:p>
    <w:p w:rsidR="00C10017" w:rsidRPr="00B434FD" w:rsidRDefault="00C10017" w:rsidP="00C10017">
      <w:pPr>
        <w:rPr>
          <w:rFonts w:cs="Calibri"/>
        </w:rPr>
      </w:pPr>
      <w:r w:rsidRPr="00B434FD">
        <w:rPr>
          <w:rFonts w:cs="Calibri"/>
          <w:b/>
          <w:sz w:val="26"/>
          <w:szCs w:val="26"/>
        </w:rPr>
        <w:t>Higgins 6-23</w:t>
      </w:r>
      <w:r w:rsidRPr="00B434FD">
        <w:rPr>
          <w:rFonts w:cs="Calibri"/>
        </w:rPr>
        <w:t>-, Tucker Higgins, News Associate for NBC citing ballot poll,  6-23-2018, "Family separation policy fails to dent Trump's rising popularity," CNBC, https://www.cnbc.com/2018/06/25/trumps-popularity-unaffected-by-family-separation-policy.html /AH</w:t>
      </w:r>
    </w:p>
    <w:p w:rsidR="00C10017" w:rsidRPr="00B434FD" w:rsidRDefault="00C10017" w:rsidP="00C10017">
      <w:pPr>
        <w:rPr>
          <w:rFonts w:cs="Calibri"/>
        </w:rPr>
      </w:pPr>
    </w:p>
    <w:p w:rsidR="00C10017" w:rsidRPr="00B434FD" w:rsidRDefault="00C10017" w:rsidP="00C10017">
      <w:pPr>
        <w:rPr>
          <w:rFonts w:cs="Calibri"/>
          <w:u w:val="single"/>
        </w:rPr>
      </w:pPr>
      <w:r w:rsidRPr="00B434FD">
        <w:rPr>
          <w:rFonts w:cs="Calibri"/>
          <w:sz w:val="16"/>
        </w:rPr>
        <w:t xml:space="preserve">President Donald Trump's "zero tolerance" immigration policy, which dominated headlines last week and resulted in more than 2,000 children being separated from their families near the southern border, largely hasn't affected the way voters view the president. </w:t>
      </w:r>
      <w:r w:rsidRPr="00CA0B1B">
        <w:rPr>
          <w:rStyle w:val="Emphasis"/>
          <w:rFonts w:cs="Calibri"/>
          <w:highlight w:val="yellow"/>
        </w:rPr>
        <w:t>Despite public outrage</w:t>
      </w:r>
      <w:r w:rsidRPr="00B434FD">
        <w:rPr>
          <w:rStyle w:val="StyleUnderline"/>
          <w:rFonts w:ascii="Calibri" w:hAnsi="Calibri" w:cs="Calibri"/>
        </w:rPr>
        <w:t xml:space="preserve"> over the policy of separating children from their parents who crossed into the United States unauthorized, </w:t>
      </w:r>
      <w:r w:rsidRPr="00CA0B1B">
        <w:rPr>
          <w:rStyle w:val="Emphasis"/>
          <w:rFonts w:cs="Calibri"/>
          <w:highlight w:val="yellow"/>
        </w:rPr>
        <w:t>the pres</w:t>
      </w:r>
      <w:r w:rsidRPr="00B434FD">
        <w:rPr>
          <w:rStyle w:val="StyleUnderline"/>
          <w:rFonts w:ascii="Calibri" w:hAnsi="Calibri" w:cs="Calibri"/>
        </w:rPr>
        <w:t xml:space="preserve">ident's </w:t>
      </w:r>
      <w:r w:rsidRPr="00CA0B1B">
        <w:rPr>
          <w:rStyle w:val="Emphasis"/>
          <w:rFonts w:cs="Calibri"/>
          <w:highlight w:val="yellow"/>
        </w:rPr>
        <w:t>approval rating has not deviated from its</w:t>
      </w:r>
      <w:r w:rsidRPr="00B434FD">
        <w:rPr>
          <w:rStyle w:val="StyleUnderline"/>
          <w:rFonts w:ascii="Calibri" w:hAnsi="Calibri" w:cs="Calibri"/>
        </w:rPr>
        <w:t xml:space="preserve"> recent </w:t>
      </w:r>
      <w:r w:rsidRPr="00CA0B1B">
        <w:rPr>
          <w:rStyle w:val="Emphasis"/>
          <w:rFonts w:cs="Calibri"/>
          <w:highlight w:val="yellow"/>
        </w:rPr>
        <w:t>upward trend</w:t>
      </w:r>
      <w:r w:rsidRPr="00B434FD">
        <w:rPr>
          <w:rStyle w:val="StyleUnderline"/>
          <w:rFonts w:ascii="Calibri" w:hAnsi="Calibri" w:cs="Calibri"/>
        </w:rPr>
        <w:t xml:space="preserve">, according to recently released surveys. An average of presidential approval polls compiled by the data analysis website FiveThirtyEight shows that </w:t>
      </w:r>
      <w:r w:rsidRPr="00CA0B1B">
        <w:rPr>
          <w:rStyle w:val="Emphasis"/>
          <w:rFonts w:cs="Calibri"/>
          <w:highlight w:val="yellow"/>
        </w:rPr>
        <w:t>42.3 percent</w:t>
      </w:r>
      <w:r w:rsidRPr="00B434FD">
        <w:rPr>
          <w:rStyle w:val="StyleUnderline"/>
          <w:rFonts w:ascii="Calibri" w:hAnsi="Calibri" w:cs="Calibri"/>
        </w:rPr>
        <w:t xml:space="preserve"> of voters </w:t>
      </w:r>
      <w:r w:rsidRPr="00CA0B1B">
        <w:rPr>
          <w:rStyle w:val="Emphasis"/>
          <w:rFonts w:cs="Calibri"/>
          <w:highlight w:val="yellow"/>
        </w:rPr>
        <w:t>approve</w:t>
      </w:r>
      <w:r w:rsidRPr="00B434FD">
        <w:rPr>
          <w:rStyle w:val="StyleUnderline"/>
          <w:rFonts w:ascii="Calibri" w:hAnsi="Calibri" w:cs="Calibri"/>
        </w:rPr>
        <w:t xml:space="preserve"> of the president, </w:t>
      </w:r>
      <w:r w:rsidRPr="00CA0B1B">
        <w:rPr>
          <w:rStyle w:val="Emphasis"/>
          <w:rFonts w:cs="Calibri"/>
          <w:highlight w:val="yellow"/>
        </w:rPr>
        <w:t>compared to 51.6</w:t>
      </w:r>
      <w:r w:rsidRPr="00B434FD">
        <w:rPr>
          <w:rStyle w:val="StyleUnderline"/>
          <w:rFonts w:ascii="Calibri" w:hAnsi="Calibri" w:cs="Calibri"/>
        </w:rPr>
        <w:t xml:space="preserve"> percent </w:t>
      </w:r>
      <w:r w:rsidRPr="00CA0B1B">
        <w:rPr>
          <w:rStyle w:val="Emphasis"/>
          <w:rFonts w:cs="Calibri"/>
          <w:highlight w:val="yellow"/>
        </w:rPr>
        <w:t>who disapprove</w:t>
      </w:r>
      <w:r w:rsidRPr="00B434FD">
        <w:rPr>
          <w:rStyle w:val="StyleUnderline"/>
          <w:rFonts w:ascii="Calibri" w:hAnsi="Calibri" w:cs="Calibri"/>
        </w:rPr>
        <w:t xml:space="preserve">. The number of </w:t>
      </w:r>
      <w:r w:rsidRPr="00CA0B1B">
        <w:rPr>
          <w:rStyle w:val="Emphasis"/>
          <w:rFonts w:cs="Calibri"/>
          <w:highlight w:val="yellow"/>
        </w:rPr>
        <w:t>voters who</w:t>
      </w:r>
      <w:r w:rsidRPr="00B434FD">
        <w:rPr>
          <w:rStyle w:val="StyleUnderline"/>
          <w:rFonts w:ascii="Calibri" w:hAnsi="Calibri" w:cs="Calibri"/>
        </w:rPr>
        <w:t xml:space="preserve"> say they </w:t>
      </w:r>
      <w:r w:rsidRPr="00CA0B1B">
        <w:rPr>
          <w:rStyle w:val="Emphasis"/>
          <w:rFonts w:cs="Calibri"/>
          <w:highlight w:val="yellow"/>
        </w:rPr>
        <w:t>approve</w:t>
      </w:r>
      <w:r w:rsidRPr="00B434FD">
        <w:rPr>
          <w:rStyle w:val="StyleUnderline"/>
          <w:rFonts w:ascii="Calibri" w:hAnsi="Calibri" w:cs="Calibri"/>
        </w:rPr>
        <w:t xml:space="preserve"> of the president </w:t>
      </w:r>
      <w:r w:rsidRPr="00CA0B1B">
        <w:rPr>
          <w:rStyle w:val="Emphasis"/>
          <w:rFonts w:cs="Calibri"/>
          <w:highlight w:val="yellow"/>
        </w:rPr>
        <w:t>has gone</w:t>
      </w:r>
      <w:r w:rsidRPr="00B434FD">
        <w:rPr>
          <w:rStyle w:val="StyleUnderline"/>
          <w:rFonts w:ascii="Calibri" w:hAnsi="Calibri" w:cs="Calibri"/>
        </w:rPr>
        <w:t xml:space="preserve"> slightly </w:t>
      </w:r>
      <w:r w:rsidRPr="00CA0B1B">
        <w:rPr>
          <w:rStyle w:val="Emphasis"/>
          <w:rFonts w:cs="Calibri"/>
          <w:highlight w:val="yellow"/>
        </w:rPr>
        <w:t>up</w:t>
      </w:r>
      <w:r w:rsidRPr="00B434FD">
        <w:rPr>
          <w:rStyle w:val="StyleUnderline"/>
          <w:rFonts w:ascii="Calibri" w:hAnsi="Calibri" w:cs="Calibri"/>
        </w:rPr>
        <w:t xml:space="preserve"> compared with a week earlier while the portion disapproving has remained constant. </w:t>
      </w:r>
      <w:r w:rsidRPr="00B434FD">
        <w:rPr>
          <w:rFonts w:cs="Calibri"/>
          <w:sz w:val="16"/>
        </w:rPr>
        <w:t xml:space="preserve">The numbers are surprising in light of widespread dissatisfaction with the family separation policy itself. Two-thirds of Americans disapprove of the policy, and only about a quarter support it, according to a CNN poll published last week. The poll did show that the zero tolerance policy had support from a majority of Republicans. There was one poll released on Monday that found a notable decline in the president's approval rating. Gallup found that 41 percent of voters surveyed last week approved of the job the president was doing. That's down from 45 percent who told the polling service they supported the president the week before. </w:t>
      </w:r>
      <w:r w:rsidRPr="00B434FD">
        <w:rPr>
          <w:rStyle w:val="StyleUnderline"/>
          <w:rFonts w:ascii="Calibri" w:hAnsi="Calibri" w:cs="Calibri"/>
        </w:rPr>
        <w:t xml:space="preserve">But Gallup also found that the president's </w:t>
      </w:r>
      <w:r w:rsidRPr="00CA0B1B">
        <w:rPr>
          <w:rStyle w:val="Emphasis"/>
          <w:rFonts w:cs="Calibri"/>
          <w:highlight w:val="yellow"/>
        </w:rPr>
        <w:t>approval rating is</w:t>
      </w:r>
      <w:r w:rsidRPr="00B434FD">
        <w:rPr>
          <w:rStyle w:val="StyleUnderline"/>
          <w:rFonts w:ascii="Calibri" w:hAnsi="Calibri" w:cs="Calibri"/>
        </w:rPr>
        <w:t xml:space="preserve"> still </w:t>
      </w:r>
      <w:r w:rsidRPr="00CA0B1B">
        <w:rPr>
          <w:rStyle w:val="Emphasis"/>
          <w:rFonts w:cs="Calibri"/>
          <w:highlight w:val="yellow"/>
        </w:rPr>
        <w:t>sitting above</w:t>
      </w:r>
      <w:r w:rsidRPr="00B434FD">
        <w:rPr>
          <w:rStyle w:val="StyleUnderline"/>
          <w:rFonts w:ascii="Calibri" w:hAnsi="Calibri" w:cs="Calibri"/>
        </w:rPr>
        <w:t xml:space="preserve"> his </w:t>
      </w:r>
      <w:r w:rsidRPr="00CA0B1B">
        <w:rPr>
          <w:rStyle w:val="Emphasis"/>
          <w:rFonts w:cs="Calibri"/>
          <w:highlight w:val="yellow"/>
        </w:rPr>
        <w:t>term-average</w:t>
      </w:r>
      <w:r w:rsidRPr="00B434FD">
        <w:rPr>
          <w:rStyle w:val="StyleUnderline"/>
          <w:rFonts w:ascii="Calibri" w:hAnsi="Calibri" w:cs="Calibri"/>
        </w:rPr>
        <w:t xml:space="preserve"> of 39 percent, </w:t>
      </w:r>
      <w:r w:rsidRPr="00CA0B1B">
        <w:rPr>
          <w:rStyle w:val="Emphasis"/>
          <w:rFonts w:cs="Calibri"/>
          <w:highlight w:val="yellow"/>
        </w:rPr>
        <w:t>and</w:t>
      </w:r>
      <w:r w:rsidRPr="00B434FD">
        <w:rPr>
          <w:rStyle w:val="StyleUnderline"/>
          <w:rFonts w:ascii="Calibri" w:hAnsi="Calibri" w:cs="Calibri"/>
        </w:rPr>
        <w:t xml:space="preserve"> remains very high </w:t>
      </w:r>
      <w:r w:rsidRPr="00CA0B1B">
        <w:rPr>
          <w:rStyle w:val="Emphasis"/>
          <w:rFonts w:cs="Calibri"/>
          <w:highlight w:val="yellow"/>
        </w:rPr>
        <w:t>among</w:t>
      </w:r>
      <w:r w:rsidRPr="00B434FD">
        <w:rPr>
          <w:rStyle w:val="StyleUnderline"/>
          <w:rFonts w:ascii="Calibri" w:hAnsi="Calibri" w:cs="Calibri"/>
        </w:rPr>
        <w:t xml:space="preserve"> members of </w:t>
      </w:r>
      <w:r w:rsidRPr="00CA0B1B">
        <w:rPr>
          <w:rStyle w:val="Emphasis"/>
          <w:rFonts w:cs="Calibri"/>
          <w:highlight w:val="yellow"/>
        </w:rPr>
        <w:t>his own party</w:t>
      </w:r>
      <w:r w:rsidRPr="00B434FD">
        <w:rPr>
          <w:rStyle w:val="StyleUnderline"/>
          <w:rFonts w:ascii="Calibri" w:hAnsi="Calibri" w:cs="Calibri"/>
        </w:rPr>
        <w:t xml:space="preserve">, at </w:t>
      </w:r>
      <w:r w:rsidRPr="00CA0B1B">
        <w:rPr>
          <w:rStyle w:val="Emphasis"/>
          <w:rFonts w:cs="Calibri"/>
          <w:highlight w:val="yellow"/>
        </w:rPr>
        <w:t>87</w:t>
      </w:r>
      <w:r w:rsidRPr="00B434FD">
        <w:rPr>
          <w:rStyle w:val="StyleUnderline"/>
          <w:rFonts w:ascii="Calibri" w:hAnsi="Calibri" w:cs="Calibri"/>
        </w:rPr>
        <w:t xml:space="preserve"> </w:t>
      </w:r>
      <w:r w:rsidRPr="00CA0B1B">
        <w:rPr>
          <w:rStyle w:val="Emphasis"/>
          <w:rFonts w:cs="Calibri"/>
          <w:highlight w:val="yellow"/>
        </w:rPr>
        <w:t>percent</w:t>
      </w:r>
      <w:r w:rsidRPr="00B434FD">
        <w:rPr>
          <w:rStyle w:val="StyleUnderline"/>
          <w:rFonts w:ascii="Calibri" w:hAnsi="Calibri" w:cs="Calibri"/>
        </w:rPr>
        <w:t xml:space="preserve">. The polling outfit noted that the previous week's number was particularly high because of Trump's historic nuclear summit in Singapore. </w:t>
      </w:r>
      <w:r w:rsidRPr="00B434FD">
        <w:rPr>
          <w:rFonts w:cs="Calibri"/>
          <w:sz w:val="16"/>
        </w:rPr>
        <w:t>According to the CNBC All-America Economic Survey, a majority of Americans support Trump's handling of the economy for the first time since he became president, potentially lifting his approval numbers. That survey found that 45 percent of voters supported the president's handling of immigration, up from 42 percent a year ago. T</w:t>
      </w:r>
      <w:r w:rsidRPr="00B434FD">
        <w:rPr>
          <w:rStyle w:val="StyleUnderline"/>
          <w:rFonts w:ascii="Calibri" w:hAnsi="Calibri" w:cs="Calibri"/>
        </w:rPr>
        <w:t>he number of respondents who said they disapprove of the president was the lowest since he took office, according to the survey.</w:t>
      </w:r>
    </w:p>
    <w:p w:rsidR="00C10017" w:rsidRPr="00B434FD" w:rsidRDefault="00C10017" w:rsidP="00C10017">
      <w:pPr>
        <w:pStyle w:val="Heading4"/>
        <w:rPr>
          <w:rFonts w:cs="Calibri"/>
        </w:rPr>
      </w:pPr>
      <w:r w:rsidRPr="00B434FD">
        <w:rPr>
          <w:rFonts w:cs="Calibri"/>
        </w:rPr>
        <w:t>Trump and Republicans are doing well in key states like Florida, Indiana and North Dakota</w:t>
      </w:r>
    </w:p>
    <w:p w:rsidR="00C10017" w:rsidRPr="00B434FD" w:rsidRDefault="00C10017" w:rsidP="00C10017">
      <w:pPr>
        <w:rPr>
          <w:rFonts w:cs="Calibri"/>
        </w:rPr>
      </w:pPr>
      <w:r w:rsidRPr="00B434FD">
        <w:rPr>
          <w:rStyle w:val="Style13ptBold"/>
          <w:rFonts w:ascii="Calibri" w:hAnsi="Calibri" w:cs="Calibri"/>
        </w:rPr>
        <w:t>Golshan 7-12</w:t>
      </w:r>
      <w:r w:rsidRPr="00B434FD">
        <w:rPr>
          <w:rFonts w:cs="Calibri"/>
        </w:rPr>
        <w:t xml:space="preserve"> — Tara Golshan, 7-12-2018 ("Forget the Rust Belt. Florida is now Trump’s strongest swing state.", Vox, 7-12-2018, Available Online from https://www.vox.com/2018/7/12/17564904/trump-popularity-state-approval, Accessed on 7-19-2018, MWM)</w:t>
      </w:r>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President Donald Trump is substantially less popular a year and a half into his presidency than when he initially took office. His popularity in the Midwest has completely deflated. And more people disapprove of him than approve in almost every single swing state that proved crucial to his 2016 victory — except in one: Florida.</w:t>
      </w:r>
    </w:p>
    <w:p w:rsidR="00C10017" w:rsidRPr="00B434FD" w:rsidRDefault="00C10017" w:rsidP="00C10017">
      <w:pPr>
        <w:rPr>
          <w:rFonts w:cs="Calibri"/>
          <w:sz w:val="14"/>
        </w:rPr>
      </w:pPr>
      <w:r w:rsidRPr="00B434FD">
        <w:rPr>
          <w:rFonts w:cs="Calibri"/>
          <w:sz w:val="14"/>
        </w:rPr>
        <w:t>Trump’s state-by-state approval rating has significantly dropped over the past year and a half. In January 2017 he had a net-positive approval rating in almost every state in the country, except California, Massachusetts, Vermont, and Rhodes Island. That’s far from the case now.</w:t>
      </w:r>
    </w:p>
    <w:p w:rsidR="00C10017" w:rsidRPr="00B434FD" w:rsidRDefault="00C10017" w:rsidP="00C10017">
      <w:pPr>
        <w:rPr>
          <w:rFonts w:cs="Calibri"/>
          <w:sz w:val="14"/>
        </w:rPr>
      </w:pPr>
      <w:r w:rsidRPr="00B434FD">
        <w:rPr>
          <w:rFonts w:cs="Calibri"/>
          <w:sz w:val="14"/>
        </w:rPr>
        <w:t>Morning Consult has been tracking Trump’s net-approval rating (the percentage of approval minus the percentage of disapproval) since he took office. Here’s what the map looked like as of June 2018; the states shaded green are where more people approved than disapproved of Trump, and those tinted red are where more disapproved of the president than approved of him.</w:t>
      </w:r>
    </w:p>
    <w:p w:rsidR="00C10017" w:rsidRPr="00B434FD" w:rsidRDefault="00C10017" w:rsidP="00C10017">
      <w:pPr>
        <w:rPr>
          <w:rFonts w:cs="Calibri"/>
          <w:u w:val="single"/>
        </w:rPr>
      </w:pPr>
      <w:r w:rsidRPr="00B434FD">
        <w:rPr>
          <w:rFonts w:cs="Calibri"/>
          <w:sz w:val="14"/>
        </w:rPr>
        <w:t xml:space="preserve">As you can see, </w:t>
      </w:r>
      <w:r w:rsidRPr="00CA0B1B">
        <w:rPr>
          <w:rFonts w:cs="Calibri"/>
          <w:highlight w:val="yellow"/>
          <w:u w:val="single"/>
        </w:rPr>
        <w:t>Trump is</w:t>
      </w:r>
      <w:r w:rsidRPr="00B434FD">
        <w:rPr>
          <w:rFonts w:cs="Calibri"/>
          <w:u w:val="single"/>
        </w:rPr>
        <w:t xml:space="preserve"> currently </w:t>
      </w:r>
      <w:r w:rsidRPr="00CA0B1B">
        <w:rPr>
          <w:rFonts w:cs="Calibri"/>
          <w:highlight w:val="yellow"/>
          <w:u w:val="single"/>
        </w:rPr>
        <w:t>polling better in Florida than he is in</w:t>
      </w:r>
      <w:r w:rsidRPr="00B434FD">
        <w:rPr>
          <w:rFonts w:cs="Calibri"/>
          <w:u w:val="single"/>
        </w:rPr>
        <w:t xml:space="preserve"> Arizona, Iowa, Ohio, Wisconsin, Pennsylvania, Michigan, Utah, Nevada, or North Carolina (all </w:t>
      </w:r>
      <w:r w:rsidRPr="00CA0B1B">
        <w:rPr>
          <w:rFonts w:cs="Calibri"/>
          <w:highlight w:val="yellow"/>
          <w:u w:val="single"/>
        </w:rPr>
        <w:t>states that proved crucial to</w:t>
      </w:r>
      <w:r w:rsidRPr="00B434FD">
        <w:rPr>
          <w:rFonts w:cs="Calibri"/>
          <w:u w:val="single"/>
        </w:rPr>
        <w:t xml:space="preserve"> his </w:t>
      </w:r>
      <w:r w:rsidRPr="00CA0B1B">
        <w:rPr>
          <w:rFonts w:cs="Calibri"/>
          <w:highlight w:val="yellow"/>
          <w:u w:val="single"/>
        </w:rPr>
        <w:t>2016</w:t>
      </w:r>
      <w:r w:rsidRPr="00B434FD">
        <w:rPr>
          <w:rFonts w:cs="Calibri"/>
          <w:u w:val="single"/>
        </w:rPr>
        <w:t xml:space="preserve"> presidential win).</w:t>
      </w:r>
    </w:p>
    <w:p w:rsidR="00C10017" w:rsidRPr="00B434FD" w:rsidRDefault="00C10017" w:rsidP="00C10017">
      <w:pPr>
        <w:rPr>
          <w:rFonts w:cs="Calibri"/>
          <w:sz w:val="14"/>
        </w:rPr>
      </w:pPr>
      <w:r w:rsidRPr="00B434FD">
        <w:rPr>
          <w:rFonts w:cs="Calibri"/>
          <w:sz w:val="14"/>
        </w:rPr>
        <w:t>Compare this, for example, to Trump’s approval ratings when he was inaugurated in January 2016. Here’s the map from then, from Morning Consult:</w:t>
      </w:r>
    </w:p>
    <w:p w:rsidR="00C10017" w:rsidRPr="00B434FD" w:rsidRDefault="00C10017" w:rsidP="00C10017">
      <w:pPr>
        <w:rPr>
          <w:rFonts w:cs="Calibri"/>
          <w:sz w:val="14"/>
        </w:rPr>
      </w:pPr>
      <w:r w:rsidRPr="00B434FD">
        <w:rPr>
          <w:rFonts w:cs="Calibri"/>
          <w:sz w:val="14"/>
        </w:rPr>
        <w:t>The difference is striking — and really important to consider before the 2018 midterm elections. Trump and the presidency may not be on the ballot, but congressional seats, statehouse races, and governorships are, and Democrats have a lot of ground to gain if they want to reshape the country’s power dynamics.</w:t>
      </w:r>
    </w:p>
    <w:p w:rsidR="00C10017" w:rsidRPr="00B434FD" w:rsidRDefault="00C10017" w:rsidP="00C10017">
      <w:pPr>
        <w:rPr>
          <w:rFonts w:cs="Calibri"/>
          <w:u w:val="single"/>
        </w:rPr>
      </w:pPr>
      <w:r w:rsidRPr="00CA0B1B">
        <w:rPr>
          <w:rStyle w:val="StyleUnderline"/>
          <w:rFonts w:ascii="Calibri" w:hAnsi="Calibri" w:cs="Calibri"/>
          <w:highlight w:val="yellow"/>
        </w:rPr>
        <w:t>Trump</w:t>
      </w:r>
      <w:r w:rsidRPr="00CA0B1B">
        <w:rPr>
          <w:rFonts w:cs="Calibri"/>
          <w:highlight w:val="yellow"/>
          <w:u w:val="single"/>
        </w:rPr>
        <w:t>’s strength</w:t>
      </w:r>
      <w:r w:rsidRPr="00B434FD">
        <w:rPr>
          <w:rFonts w:cs="Calibri"/>
          <w:u w:val="single"/>
        </w:rPr>
        <w:t xml:space="preserve"> in Florida </w:t>
      </w:r>
      <w:r w:rsidRPr="00CA0B1B">
        <w:rPr>
          <w:rFonts w:cs="Calibri"/>
          <w:highlight w:val="yellow"/>
          <w:u w:val="single"/>
        </w:rPr>
        <w:t>is bad news for</w:t>
      </w:r>
      <w:r w:rsidRPr="00B434FD">
        <w:rPr>
          <w:rFonts w:cs="Calibri"/>
          <w:u w:val="single"/>
        </w:rPr>
        <w:t xml:space="preserve"> the </w:t>
      </w:r>
      <w:r w:rsidRPr="00CA0B1B">
        <w:rPr>
          <w:rFonts w:cs="Calibri"/>
          <w:highlight w:val="yellow"/>
          <w:u w:val="single"/>
        </w:rPr>
        <w:t>Democrats</w:t>
      </w:r>
      <w:r w:rsidRPr="00B434FD">
        <w:rPr>
          <w:rFonts w:cs="Calibri"/>
          <w:u w:val="single"/>
        </w:rPr>
        <w:t xml:space="preserve"> this coming fall: </w:t>
      </w:r>
      <w:r w:rsidRPr="00CA0B1B">
        <w:rPr>
          <w:rFonts w:cs="Calibri"/>
          <w:highlight w:val="yellow"/>
          <w:u w:val="single"/>
        </w:rPr>
        <w:t>They are not only defending a US Senate seat there</w:t>
      </w:r>
      <w:r w:rsidRPr="00B434FD">
        <w:rPr>
          <w:rFonts w:cs="Calibri"/>
          <w:u w:val="single"/>
        </w:rPr>
        <w:t xml:space="preserve"> (Sen. Bill Nelson’s reelection bid is contested by Republican Rick Scott, currently governor), </w:t>
      </w:r>
      <w:r w:rsidRPr="00CA0B1B">
        <w:rPr>
          <w:rFonts w:cs="Calibri"/>
          <w:highlight w:val="yellow"/>
          <w:u w:val="single"/>
        </w:rPr>
        <w:t>but they also hope to pick up several vulnerable Republican-held seats.</w:t>
      </w:r>
    </w:p>
    <w:p w:rsidR="00C10017" w:rsidRPr="00B434FD" w:rsidRDefault="00C10017" w:rsidP="00C10017">
      <w:pPr>
        <w:rPr>
          <w:rFonts w:cs="Calibri"/>
          <w:sz w:val="14"/>
        </w:rPr>
      </w:pPr>
      <w:r w:rsidRPr="00B434FD">
        <w:rPr>
          <w:rFonts w:cs="Calibri"/>
          <w:sz w:val="14"/>
        </w:rPr>
        <w:t>In Florida Trump’s voter base isn’t comprised of the overlooked white working-class voters who figured prominently in postmortems of the 2016 election. As Michael Grunwald wrote for Politico, the “economically secure retirement meccas” that delivered Trump his presidential victory are giving Republicans hope they can stave off a possible “blue wave” election in 2018:</w:t>
      </w:r>
    </w:p>
    <w:p w:rsidR="00C10017" w:rsidRPr="00B434FD" w:rsidRDefault="00C10017" w:rsidP="00C10017">
      <w:pPr>
        <w:rPr>
          <w:rFonts w:cs="Calibri"/>
          <w:u w:val="single"/>
        </w:rPr>
      </w:pPr>
      <w:r w:rsidRPr="00CA0B1B">
        <w:rPr>
          <w:rFonts w:cs="Calibri"/>
          <w:highlight w:val="yellow"/>
          <w:u w:val="single"/>
        </w:rPr>
        <w:t>For all the hype about Puerto Ricans moving to the Sunshine State after</w:t>
      </w:r>
      <w:r w:rsidRPr="00B434FD">
        <w:rPr>
          <w:rFonts w:cs="Calibri"/>
          <w:u w:val="single"/>
        </w:rPr>
        <w:t xml:space="preserve"> Hurricane </w:t>
      </w:r>
      <w:r w:rsidRPr="00CA0B1B">
        <w:rPr>
          <w:rFonts w:cs="Calibri"/>
          <w:highlight w:val="yellow"/>
          <w:u w:val="single"/>
        </w:rPr>
        <w:t>Maria, or high school students</w:t>
      </w:r>
      <w:r w:rsidRPr="00B434FD">
        <w:rPr>
          <w:rFonts w:cs="Calibri"/>
          <w:u w:val="single"/>
        </w:rPr>
        <w:t xml:space="preserve"> like the Parkland gun control activists turning 18 and </w:t>
      </w:r>
      <w:r w:rsidRPr="00CA0B1B">
        <w:rPr>
          <w:rFonts w:cs="Calibri"/>
          <w:highlight w:val="yellow"/>
          <w:u w:val="single"/>
        </w:rPr>
        <w:t>registering to vote, any Democratic surge could be offset by</w:t>
      </w:r>
      <w:r w:rsidRPr="00B434FD">
        <w:rPr>
          <w:rFonts w:cs="Calibri"/>
          <w:u w:val="single"/>
        </w:rPr>
        <w:t xml:space="preserve"> the migration of Republican-leaning </w:t>
      </w:r>
      <w:r w:rsidRPr="00CA0B1B">
        <w:rPr>
          <w:rFonts w:cs="Calibri"/>
          <w:highlight w:val="yellow"/>
          <w:u w:val="single"/>
        </w:rPr>
        <w:t>seniors</w:t>
      </w:r>
      <w:r w:rsidRPr="00B434FD">
        <w:rPr>
          <w:rFonts w:cs="Calibri"/>
          <w:u w:val="single"/>
        </w:rPr>
        <w:t xml:space="preserve"> who like Florida’s balmy weather and lack of income tax.</w:t>
      </w:r>
    </w:p>
    <w:p w:rsidR="00C10017" w:rsidRPr="00B434FD" w:rsidRDefault="00C10017" w:rsidP="00C10017">
      <w:pPr>
        <w:rPr>
          <w:rFonts w:cs="Calibri"/>
          <w:u w:val="single"/>
        </w:rPr>
      </w:pPr>
      <w:r w:rsidRPr="00CA0B1B">
        <w:rPr>
          <w:rFonts w:cs="Calibri"/>
          <w:highlight w:val="yellow"/>
          <w:u w:val="single"/>
        </w:rPr>
        <w:t>This read is consistent with a</w:t>
      </w:r>
      <w:r w:rsidRPr="00B434FD">
        <w:rPr>
          <w:rFonts w:cs="Calibri"/>
          <w:u w:val="single"/>
        </w:rPr>
        <w:t xml:space="preserve"> recent </w:t>
      </w:r>
      <w:r w:rsidRPr="00CA0B1B">
        <w:rPr>
          <w:rFonts w:cs="Calibri"/>
          <w:highlight w:val="yellow"/>
          <w:u w:val="single"/>
        </w:rPr>
        <w:t>Axios/Survey Monkey poll that indicated Scott had a 3 percentage-point lead</w:t>
      </w:r>
      <w:r w:rsidRPr="00B434FD">
        <w:rPr>
          <w:rFonts w:cs="Calibri"/>
          <w:u w:val="single"/>
        </w:rPr>
        <w:t xml:space="preserve"> over Nelson in Florida. </w:t>
      </w:r>
      <w:r w:rsidRPr="00CA0B1B">
        <w:rPr>
          <w:rFonts w:cs="Calibri"/>
          <w:highlight w:val="yellow"/>
          <w:u w:val="single"/>
        </w:rPr>
        <w:t>That poll also showed Republican sentiment favored the unseating of Democratic senators</w:t>
      </w:r>
      <w:r w:rsidRPr="00B434FD">
        <w:rPr>
          <w:rFonts w:cs="Calibri"/>
          <w:u w:val="single"/>
        </w:rPr>
        <w:t xml:space="preserve"> being unseated </w:t>
      </w:r>
      <w:r w:rsidRPr="00CA0B1B">
        <w:rPr>
          <w:rFonts w:cs="Calibri"/>
          <w:highlight w:val="yellow"/>
          <w:u w:val="single"/>
        </w:rPr>
        <w:t>in Indiana and North Dakota</w:t>
      </w:r>
      <w:r w:rsidRPr="00B434FD">
        <w:rPr>
          <w:rFonts w:cs="Calibri"/>
          <w:u w:val="single"/>
        </w:rPr>
        <w:t xml:space="preserve">, </w:t>
      </w:r>
      <w:r w:rsidRPr="00CA0B1B">
        <w:rPr>
          <w:rFonts w:cs="Calibri"/>
          <w:highlight w:val="yellow"/>
          <w:u w:val="single"/>
        </w:rPr>
        <w:t>where Trump remains popular</w:t>
      </w:r>
      <w:r w:rsidRPr="00B434FD">
        <w:rPr>
          <w:rFonts w:cs="Calibri"/>
          <w:u w:val="single"/>
        </w:rPr>
        <w:t>.</w:t>
      </w:r>
    </w:p>
    <w:p w:rsidR="00C10017" w:rsidRPr="00B434FD" w:rsidRDefault="00C10017" w:rsidP="00C10017">
      <w:pPr>
        <w:rPr>
          <w:rFonts w:cs="Calibri"/>
          <w:sz w:val="14"/>
        </w:rPr>
      </w:pPr>
      <w:r w:rsidRPr="00B434FD">
        <w:rPr>
          <w:rFonts w:cs="Calibri"/>
          <w:sz w:val="14"/>
        </w:rPr>
        <w:t>But it’s not all bad news for Democrats. Trump’s lack of popularity in Pennsylvania, Wisconsin, and Michigan, and his decreasing popularity in states like Missouri, could prove critical to the Democrats’ gaining more power in November.</w:t>
      </w:r>
    </w:p>
    <w:p w:rsidR="00C10017" w:rsidRPr="00B434FD" w:rsidRDefault="00C10017" w:rsidP="00C10017">
      <w:pPr>
        <w:rPr>
          <w:rFonts w:cs="Calibri"/>
          <w:sz w:val="14"/>
        </w:rPr>
      </w:pPr>
      <w:r w:rsidRPr="00B434FD">
        <w:rPr>
          <w:rFonts w:cs="Calibri"/>
          <w:sz w:val="14"/>
        </w:rPr>
        <w:t>It won’t be an easy election for Democrats, but enthusiasm appears to be on their side.</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Trump’s popular – Korean bump and GOP base</w:t>
      </w:r>
    </w:p>
    <w:p w:rsidR="00C10017" w:rsidRPr="00B434FD" w:rsidRDefault="00C10017" w:rsidP="00C10017">
      <w:pPr>
        <w:rPr>
          <w:rFonts w:cs="Calibri"/>
        </w:rPr>
      </w:pPr>
      <w:r w:rsidRPr="00B434FD">
        <w:rPr>
          <w:rStyle w:val="Style13ptBold"/>
          <w:rFonts w:ascii="Calibri" w:hAnsi="Calibri" w:cs="Calibri"/>
        </w:rPr>
        <w:t xml:space="preserve">Crilly 6/15 </w:t>
      </w:r>
      <w:r w:rsidRPr="00B434FD">
        <w:rPr>
          <w:rFonts w:cs="Calibri"/>
        </w:rPr>
        <w:t xml:space="preserve">---- Rob, syndicated political correspondent featured in </w:t>
      </w:r>
      <w:r w:rsidRPr="00B434FD">
        <w:rPr>
          <w:rFonts w:cs="Calibri"/>
          <w:i/>
        </w:rPr>
        <w:t>The Daily Telegraph</w:t>
      </w:r>
      <w:r w:rsidRPr="00B434FD">
        <w:rPr>
          <w:rFonts w:cs="Calibri"/>
        </w:rPr>
        <w:t xml:space="preserve">, </w:t>
      </w:r>
      <w:r w:rsidRPr="00B434FD">
        <w:rPr>
          <w:rFonts w:cs="Calibri"/>
          <w:i/>
        </w:rPr>
        <w:t>The Times</w:t>
      </w:r>
      <w:r w:rsidRPr="00B434FD">
        <w:rPr>
          <w:rFonts w:cs="Calibri"/>
        </w:rPr>
        <w:t xml:space="preserve">, </w:t>
      </w:r>
      <w:r w:rsidRPr="00B434FD">
        <w:rPr>
          <w:rFonts w:cs="Calibri"/>
          <w:i/>
        </w:rPr>
        <w:t>The Christian Science Monitor</w:t>
      </w:r>
      <w:r w:rsidRPr="00B434FD">
        <w:rPr>
          <w:rFonts w:cs="Calibri"/>
        </w:rPr>
        <w:t xml:space="preserve">, and </w:t>
      </w:r>
      <w:r w:rsidRPr="00B434FD">
        <w:rPr>
          <w:rFonts w:cs="Calibri"/>
          <w:i/>
        </w:rPr>
        <w:t>USA Today</w:t>
      </w:r>
      <w:r w:rsidRPr="00B434FD">
        <w:rPr>
          <w:rFonts w:cs="Calibri"/>
        </w:rPr>
        <w:t xml:space="preserve">, “Donald Trump Enjoys Poll Bump after Kim Jong-Un Summit,” 2018, </w:t>
      </w:r>
      <w:hyperlink r:id="rId60" w:history="1">
        <w:r w:rsidRPr="00B434FD">
          <w:rPr>
            <w:rStyle w:val="Hyperlink"/>
            <w:rFonts w:cs="Calibri"/>
          </w:rPr>
          <w:t>https://www.telegraph.co.uk/news/2018/06/15/donald-trump-enjoys-poll-bump-kim-jong-un-summit/</w:t>
        </w:r>
      </w:hyperlink>
    </w:p>
    <w:p w:rsidR="00C10017" w:rsidRPr="00B434FD" w:rsidRDefault="00C10017" w:rsidP="00C10017">
      <w:pPr>
        <w:rPr>
          <w:rFonts w:cs="Calibri"/>
        </w:rPr>
      </w:pPr>
    </w:p>
    <w:p w:rsidR="00C10017" w:rsidRPr="00B434FD" w:rsidRDefault="00C10017" w:rsidP="00C10017">
      <w:pPr>
        <w:rPr>
          <w:rStyle w:val="Emphasis"/>
          <w:rFonts w:cs="Calibri"/>
        </w:rPr>
      </w:pPr>
      <w:r w:rsidRPr="00CA0B1B">
        <w:rPr>
          <w:rStyle w:val="StyleUnderline"/>
          <w:rFonts w:ascii="Calibri" w:hAnsi="Calibri" w:cs="Calibri"/>
          <w:highlight w:val="yellow"/>
        </w:rPr>
        <w:t>The</w:t>
      </w:r>
      <w:r w:rsidRPr="00CA0B1B">
        <w:rPr>
          <w:rFonts w:cs="Calibri"/>
          <w:sz w:val="14"/>
          <w:highlight w:val="yellow"/>
        </w:rPr>
        <w:t xml:space="preserve"> </w:t>
      </w:r>
      <w:r w:rsidRPr="00CA0B1B">
        <w:rPr>
          <w:rStyle w:val="Emphasis"/>
          <w:rFonts w:cs="Calibri"/>
          <w:highlight w:val="yellow"/>
        </w:rPr>
        <w:t>majority</w:t>
      </w:r>
      <w:r w:rsidRPr="00B434FD">
        <w:rPr>
          <w:rFonts w:cs="Calibri"/>
          <w:sz w:val="14"/>
        </w:rPr>
        <w:t xml:space="preserve"> </w:t>
      </w:r>
      <w:r w:rsidRPr="00B434FD">
        <w:rPr>
          <w:rStyle w:val="StyleUnderline"/>
          <w:rFonts w:ascii="Calibri" w:hAnsi="Calibri" w:cs="Calibri"/>
        </w:rPr>
        <w:t xml:space="preserve">of Americans </w:t>
      </w:r>
      <w:r w:rsidRPr="00CA0B1B">
        <w:rPr>
          <w:rStyle w:val="StyleUnderline"/>
          <w:rFonts w:ascii="Calibri" w:hAnsi="Calibri" w:cs="Calibri"/>
          <w:highlight w:val="yellow"/>
        </w:rPr>
        <w:t>believe</w:t>
      </w:r>
      <w:r w:rsidRPr="00B434FD">
        <w:rPr>
          <w:rFonts w:cs="Calibri"/>
          <w:sz w:val="14"/>
        </w:rPr>
        <w:t xml:space="preserve"> Donald </w:t>
      </w:r>
      <w:r w:rsidRPr="00CA0B1B">
        <w:rPr>
          <w:rStyle w:val="StyleUnderline"/>
          <w:rFonts w:ascii="Calibri" w:hAnsi="Calibri" w:cs="Calibri"/>
          <w:highlight w:val="yellow"/>
        </w:rPr>
        <w:t>Trump’s summit</w:t>
      </w:r>
      <w:r w:rsidRPr="00B434FD">
        <w:rPr>
          <w:rFonts w:cs="Calibri"/>
          <w:sz w:val="14"/>
        </w:rPr>
        <w:t xml:space="preserve"> with Kim Jong-un </w:t>
      </w:r>
      <w:r w:rsidRPr="00CA0B1B">
        <w:rPr>
          <w:rStyle w:val="StyleUnderline"/>
          <w:rFonts w:ascii="Calibri" w:hAnsi="Calibri" w:cs="Calibri"/>
          <w:highlight w:val="yellow"/>
        </w:rPr>
        <w:t>was</w:t>
      </w:r>
      <w:r w:rsidRPr="00B434FD">
        <w:rPr>
          <w:rStyle w:val="StyleUnderline"/>
          <w:rFonts w:ascii="Calibri" w:hAnsi="Calibri" w:cs="Calibri"/>
        </w:rPr>
        <w:t xml:space="preserve"> a </w:t>
      </w:r>
      <w:r w:rsidRPr="00CA0B1B">
        <w:rPr>
          <w:rStyle w:val="StyleUnderline"/>
          <w:rFonts w:ascii="Calibri" w:hAnsi="Calibri" w:cs="Calibri"/>
          <w:highlight w:val="yellow"/>
        </w:rPr>
        <w:t>good</w:t>
      </w:r>
      <w:r w:rsidRPr="00B434FD">
        <w:rPr>
          <w:rStyle w:val="StyleUnderline"/>
          <w:rFonts w:ascii="Calibri" w:hAnsi="Calibri" w:cs="Calibri"/>
        </w:rPr>
        <w:t xml:space="preserve"> idea</w:t>
      </w:r>
      <w:r w:rsidRPr="00B434FD">
        <w:rPr>
          <w:rFonts w:cs="Calibri"/>
          <w:sz w:val="14"/>
        </w:rPr>
        <w:t xml:space="preserve">, according to a new poll, </w:t>
      </w:r>
      <w:r w:rsidRPr="00CA0B1B">
        <w:rPr>
          <w:rStyle w:val="StyleUnderline"/>
          <w:rFonts w:ascii="Calibri" w:hAnsi="Calibri" w:cs="Calibri"/>
          <w:highlight w:val="yellow"/>
        </w:rPr>
        <w:t xml:space="preserve">sending </w:t>
      </w:r>
      <w:r w:rsidRPr="00B434FD">
        <w:rPr>
          <w:rStyle w:val="StyleUnderline"/>
          <w:rFonts w:ascii="Calibri" w:hAnsi="Calibri" w:cs="Calibri"/>
        </w:rPr>
        <w:t xml:space="preserve">the president’s </w:t>
      </w:r>
      <w:r w:rsidRPr="00CA0B1B">
        <w:rPr>
          <w:rStyle w:val="StyleUnderline"/>
          <w:rFonts w:ascii="Calibri" w:hAnsi="Calibri" w:cs="Calibri"/>
          <w:highlight w:val="yellow"/>
        </w:rPr>
        <w:t>approval</w:t>
      </w:r>
      <w:r w:rsidRPr="00B434FD">
        <w:rPr>
          <w:rFonts w:cs="Calibri"/>
          <w:sz w:val="14"/>
        </w:rPr>
        <w:t xml:space="preserve"> rating </w:t>
      </w:r>
      <w:r w:rsidRPr="00CA0B1B">
        <w:rPr>
          <w:rStyle w:val="StyleUnderline"/>
          <w:rFonts w:ascii="Calibri" w:hAnsi="Calibri" w:cs="Calibri"/>
          <w:highlight w:val="yellow"/>
        </w:rPr>
        <w:t>to its</w:t>
      </w:r>
      <w:r w:rsidRPr="00CA0B1B">
        <w:rPr>
          <w:rFonts w:cs="Calibri"/>
          <w:sz w:val="14"/>
          <w:highlight w:val="yellow"/>
        </w:rPr>
        <w:t xml:space="preserve"> </w:t>
      </w:r>
      <w:r w:rsidRPr="00CA0B1B">
        <w:rPr>
          <w:rStyle w:val="Emphasis"/>
          <w:rFonts w:cs="Calibri"/>
          <w:highlight w:val="yellow"/>
        </w:rPr>
        <w:t>highest point this year</w:t>
      </w:r>
      <w:r w:rsidRPr="00B434FD">
        <w:rPr>
          <w:rStyle w:val="Emphasis"/>
          <w:rFonts w:cs="Calibri"/>
        </w:rPr>
        <w:t>.</w:t>
      </w:r>
    </w:p>
    <w:p w:rsidR="00C10017" w:rsidRPr="00B434FD" w:rsidRDefault="00C10017" w:rsidP="00C10017">
      <w:pPr>
        <w:rPr>
          <w:rFonts w:cs="Calibri"/>
          <w:sz w:val="14"/>
        </w:rPr>
      </w:pPr>
      <w:r w:rsidRPr="00B434FD">
        <w:rPr>
          <w:rFonts w:cs="Calibri"/>
          <w:sz w:val="14"/>
        </w:rPr>
        <w:t xml:space="preserve">Days earlier it emerged that Mr </w:t>
      </w:r>
      <w:r w:rsidRPr="00CA0B1B">
        <w:rPr>
          <w:rStyle w:val="StyleUnderline"/>
          <w:rFonts w:ascii="Calibri" w:hAnsi="Calibri" w:cs="Calibri"/>
          <w:highlight w:val="yellow"/>
        </w:rPr>
        <w:t>Trump’s popularity among Republicans</w:t>
      </w:r>
      <w:r w:rsidRPr="00B434FD">
        <w:rPr>
          <w:rStyle w:val="StyleUnderline"/>
          <w:rFonts w:ascii="Calibri" w:hAnsi="Calibri" w:cs="Calibri"/>
        </w:rPr>
        <w:t xml:space="preserve"> after 500 days</w:t>
      </w:r>
      <w:r w:rsidRPr="00B434FD">
        <w:rPr>
          <w:rFonts w:cs="Calibri"/>
          <w:sz w:val="14"/>
        </w:rPr>
        <w:t xml:space="preserve"> in office </w:t>
      </w:r>
      <w:r w:rsidRPr="00CA0B1B">
        <w:rPr>
          <w:rStyle w:val="StyleUnderline"/>
          <w:rFonts w:ascii="Calibri" w:hAnsi="Calibri" w:cs="Calibri"/>
          <w:highlight w:val="yellow"/>
        </w:rPr>
        <w:t>is second only to</w:t>
      </w:r>
      <w:r w:rsidRPr="00B434FD">
        <w:rPr>
          <w:rFonts w:cs="Calibri"/>
          <w:sz w:val="14"/>
        </w:rPr>
        <w:t xml:space="preserve"> that of George W </w:t>
      </w:r>
      <w:r w:rsidRPr="00CA0B1B">
        <w:rPr>
          <w:rStyle w:val="StyleUnderline"/>
          <w:rFonts w:ascii="Calibri" w:hAnsi="Calibri" w:cs="Calibri"/>
          <w:highlight w:val="yellow"/>
        </w:rPr>
        <w:t>Bush</w:t>
      </w:r>
      <w:r w:rsidRPr="00B434FD">
        <w:rPr>
          <w:rStyle w:val="StyleUnderline"/>
          <w:rFonts w:ascii="Calibri" w:hAnsi="Calibri" w:cs="Calibri"/>
        </w:rPr>
        <w:t>, whose standing benefited from the unifying effect of</w:t>
      </w:r>
      <w:r w:rsidRPr="00B434FD">
        <w:rPr>
          <w:rFonts w:cs="Calibri"/>
          <w:sz w:val="14"/>
        </w:rPr>
        <w:t xml:space="preserve"> the </w:t>
      </w:r>
      <w:r w:rsidRPr="00B434FD">
        <w:rPr>
          <w:rStyle w:val="StyleUnderline"/>
          <w:rFonts w:ascii="Calibri" w:hAnsi="Calibri" w:cs="Calibri"/>
        </w:rPr>
        <w:t>9/11</w:t>
      </w:r>
      <w:r w:rsidRPr="00B434FD">
        <w:rPr>
          <w:rFonts w:cs="Calibri"/>
          <w:sz w:val="14"/>
        </w:rPr>
        <w:t xml:space="preserve"> attacks.</w:t>
      </w:r>
    </w:p>
    <w:p w:rsidR="00C10017" w:rsidRPr="00B434FD" w:rsidRDefault="00C10017" w:rsidP="00C10017">
      <w:pPr>
        <w:rPr>
          <w:rFonts w:cs="Calibri"/>
          <w:sz w:val="14"/>
        </w:rPr>
      </w:pPr>
      <w:r w:rsidRPr="00B434FD">
        <w:rPr>
          <w:rStyle w:val="StyleUnderline"/>
          <w:rFonts w:ascii="Calibri" w:hAnsi="Calibri" w:cs="Calibri"/>
        </w:rPr>
        <w:t>With a Republican approval</w:t>
      </w:r>
      <w:r w:rsidRPr="00B434FD">
        <w:rPr>
          <w:rFonts w:cs="Calibri"/>
          <w:sz w:val="14"/>
        </w:rPr>
        <w:t xml:space="preserve"> rating </w:t>
      </w:r>
      <w:r w:rsidRPr="00B434FD">
        <w:rPr>
          <w:rStyle w:val="StyleUnderline"/>
          <w:rFonts w:ascii="Calibri" w:hAnsi="Calibri" w:cs="Calibri"/>
        </w:rPr>
        <w:t>of</w:t>
      </w:r>
      <w:r w:rsidRPr="00B434FD">
        <w:rPr>
          <w:rFonts w:cs="Calibri"/>
          <w:sz w:val="14"/>
        </w:rPr>
        <w:t xml:space="preserve"> </w:t>
      </w:r>
      <w:r w:rsidRPr="00B434FD">
        <w:rPr>
          <w:rStyle w:val="Emphasis"/>
          <w:rFonts w:cs="Calibri"/>
        </w:rPr>
        <w:t>87 percent</w:t>
      </w:r>
      <w:r w:rsidRPr="00B434FD">
        <w:rPr>
          <w:rFonts w:cs="Calibri"/>
          <w:sz w:val="14"/>
        </w:rPr>
        <w:t xml:space="preserve">, Mr </w:t>
      </w:r>
      <w:r w:rsidRPr="00B434FD">
        <w:rPr>
          <w:rStyle w:val="StyleUnderline"/>
          <w:rFonts w:ascii="Calibri" w:hAnsi="Calibri" w:cs="Calibri"/>
        </w:rPr>
        <w:t>Trump was more popular within his</w:t>
      </w:r>
      <w:r w:rsidRPr="00B434FD">
        <w:rPr>
          <w:rFonts w:cs="Calibri"/>
          <w:sz w:val="14"/>
        </w:rPr>
        <w:t xml:space="preserve"> own </w:t>
      </w:r>
      <w:r w:rsidRPr="00B434FD">
        <w:rPr>
          <w:rStyle w:val="StyleUnderline"/>
          <w:rFonts w:ascii="Calibri" w:hAnsi="Calibri" w:cs="Calibri"/>
        </w:rPr>
        <w:t>party than</w:t>
      </w:r>
      <w:r w:rsidRPr="00B434FD">
        <w:rPr>
          <w:rFonts w:cs="Calibri"/>
          <w:sz w:val="14"/>
        </w:rPr>
        <w:t xml:space="preserve"> John </w:t>
      </w:r>
      <w:r w:rsidRPr="00B434FD">
        <w:rPr>
          <w:rStyle w:val="StyleUnderline"/>
          <w:rFonts w:ascii="Calibri" w:hAnsi="Calibri" w:cs="Calibri"/>
        </w:rPr>
        <w:t>Kennedy or</w:t>
      </w:r>
      <w:r w:rsidRPr="00B434FD">
        <w:rPr>
          <w:rFonts w:cs="Calibri"/>
          <w:sz w:val="14"/>
        </w:rPr>
        <w:t xml:space="preserve"> Barack </w:t>
      </w:r>
      <w:r w:rsidRPr="00B434FD">
        <w:rPr>
          <w:rStyle w:val="StyleUnderline"/>
          <w:rFonts w:ascii="Calibri" w:hAnsi="Calibri" w:cs="Calibri"/>
        </w:rPr>
        <w:t>Obama</w:t>
      </w:r>
      <w:r w:rsidRPr="00B434FD">
        <w:rPr>
          <w:rFonts w:cs="Calibri"/>
          <w:sz w:val="14"/>
        </w:rPr>
        <w:t>, according to the latest polling by Gallup.</w:t>
      </w:r>
    </w:p>
    <w:p w:rsidR="00C10017" w:rsidRPr="00B434FD" w:rsidRDefault="00C10017" w:rsidP="00C10017">
      <w:pPr>
        <w:rPr>
          <w:rFonts w:cs="Calibri"/>
          <w:sz w:val="14"/>
        </w:rPr>
      </w:pPr>
      <w:r w:rsidRPr="00B434FD">
        <w:rPr>
          <w:rFonts w:cs="Calibri"/>
          <w:sz w:val="14"/>
        </w:rPr>
        <w:t xml:space="preserve">Analysts say that although the president remains a divisive figure within the country, </w:t>
      </w:r>
      <w:r w:rsidRPr="00B434FD">
        <w:rPr>
          <w:rStyle w:val="StyleUnderline"/>
          <w:rFonts w:ascii="Calibri" w:hAnsi="Calibri" w:cs="Calibri"/>
        </w:rPr>
        <w:t xml:space="preserve">his </w:t>
      </w:r>
      <w:r w:rsidRPr="00CA0B1B">
        <w:rPr>
          <w:rStyle w:val="StyleUnderline"/>
          <w:rFonts w:ascii="Calibri" w:hAnsi="Calibri" w:cs="Calibri"/>
          <w:highlight w:val="yellow"/>
        </w:rPr>
        <w:t>popularity</w:t>
      </w:r>
      <w:r w:rsidRPr="00B434FD">
        <w:rPr>
          <w:rStyle w:val="StyleUnderline"/>
          <w:rFonts w:ascii="Calibri" w:hAnsi="Calibri" w:cs="Calibri"/>
        </w:rPr>
        <w:t xml:space="preserve"> within</w:t>
      </w:r>
      <w:r w:rsidRPr="00B434FD">
        <w:rPr>
          <w:rFonts w:cs="Calibri"/>
          <w:sz w:val="14"/>
        </w:rPr>
        <w:t xml:space="preserve"> the Republican base </w:t>
      </w:r>
      <w:r w:rsidRPr="00B434FD">
        <w:rPr>
          <w:rStyle w:val="StyleUnderline"/>
          <w:rFonts w:ascii="Calibri" w:hAnsi="Calibri" w:cs="Calibri"/>
        </w:rPr>
        <w:t>has</w:t>
      </w:r>
      <w:r w:rsidRPr="00B434FD">
        <w:rPr>
          <w:rFonts w:cs="Calibri"/>
          <w:sz w:val="14"/>
        </w:rPr>
        <w:t xml:space="preserve"> </w:t>
      </w:r>
      <w:r w:rsidRPr="00CA0B1B">
        <w:rPr>
          <w:rStyle w:val="Emphasis"/>
          <w:rFonts w:cs="Calibri"/>
          <w:highlight w:val="yellow"/>
        </w:rPr>
        <w:t>strengthened his grip</w:t>
      </w:r>
      <w:r w:rsidRPr="00B434FD">
        <w:rPr>
          <w:rStyle w:val="Emphasis"/>
          <w:rFonts w:cs="Calibri"/>
        </w:rPr>
        <w:t xml:space="preserve"> on the party</w:t>
      </w:r>
      <w:r w:rsidRPr="00B434FD">
        <w:rPr>
          <w:rFonts w:cs="Calibri"/>
          <w:sz w:val="14"/>
        </w:rPr>
        <w:t>.</w:t>
      </w:r>
    </w:p>
    <w:p w:rsidR="00C10017" w:rsidRPr="00B434FD" w:rsidRDefault="00C10017" w:rsidP="00C10017">
      <w:pPr>
        <w:rPr>
          <w:rFonts w:cs="Calibri"/>
          <w:sz w:val="14"/>
        </w:rPr>
      </w:pPr>
      <w:r w:rsidRPr="00B434FD">
        <w:rPr>
          <w:rFonts w:cs="Calibri"/>
          <w:sz w:val="14"/>
        </w:rPr>
        <w:t>Washington insiders believe the numbers may dissuade a primary challenge ahead of the 2020 election and raise a growing prospect of a second Trump term.</w:t>
      </w:r>
    </w:p>
    <w:p w:rsidR="00C10017" w:rsidRPr="00B434FD" w:rsidRDefault="00C10017" w:rsidP="00C10017">
      <w:pPr>
        <w:rPr>
          <w:rFonts w:cs="Calibri"/>
          <w:sz w:val="14"/>
        </w:rPr>
      </w:pPr>
      <w:r w:rsidRPr="00B434FD">
        <w:rPr>
          <w:rFonts w:cs="Calibri"/>
          <w:sz w:val="14"/>
        </w:rPr>
        <w:t xml:space="preserve">And on Thursday, a poll published by the independent </w:t>
      </w:r>
      <w:r w:rsidRPr="00CA0B1B">
        <w:rPr>
          <w:rStyle w:val="StyleUnderline"/>
          <w:rFonts w:ascii="Calibri" w:hAnsi="Calibri" w:cs="Calibri"/>
          <w:highlight w:val="yellow"/>
        </w:rPr>
        <w:t>Monmouth</w:t>
      </w:r>
      <w:r w:rsidRPr="00B434FD">
        <w:rPr>
          <w:rFonts w:cs="Calibri"/>
          <w:sz w:val="14"/>
        </w:rPr>
        <w:t xml:space="preserve"> University Polling Institute </w:t>
      </w:r>
      <w:r w:rsidRPr="00CA0B1B">
        <w:rPr>
          <w:rStyle w:val="StyleUnderline"/>
          <w:rFonts w:ascii="Calibri" w:hAnsi="Calibri" w:cs="Calibri"/>
          <w:highlight w:val="yellow"/>
        </w:rPr>
        <w:t>put his overall</w:t>
      </w:r>
      <w:r w:rsidRPr="00B434FD">
        <w:rPr>
          <w:rStyle w:val="StyleUnderline"/>
          <w:rFonts w:ascii="Calibri" w:hAnsi="Calibri" w:cs="Calibri"/>
        </w:rPr>
        <w:t xml:space="preserve"> approval </w:t>
      </w:r>
      <w:r w:rsidRPr="00CA0B1B">
        <w:rPr>
          <w:rStyle w:val="StyleUnderline"/>
          <w:rFonts w:ascii="Calibri" w:hAnsi="Calibri" w:cs="Calibri"/>
          <w:highlight w:val="yellow"/>
        </w:rPr>
        <w:t>rating</w:t>
      </w:r>
      <w:r w:rsidRPr="00B434FD">
        <w:rPr>
          <w:rFonts w:cs="Calibri"/>
          <w:sz w:val="14"/>
        </w:rPr>
        <w:t xml:space="preserve"> </w:t>
      </w:r>
      <w:r w:rsidRPr="00B434FD">
        <w:rPr>
          <w:rStyle w:val="StyleUnderline"/>
          <w:rFonts w:ascii="Calibri" w:hAnsi="Calibri" w:cs="Calibri"/>
        </w:rPr>
        <w:t xml:space="preserve">at 43 percent. That marks a </w:t>
      </w:r>
      <w:r w:rsidRPr="00B434FD">
        <w:rPr>
          <w:rStyle w:val="Emphasis"/>
          <w:rFonts w:cs="Calibri"/>
        </w:rPr>
        <w:t>slight increase</w:t>
      </w:r>
      <w:r w:rsidRPr="00B434FD">
        <w:rPr>
          <w:rFonts w:cs="Calibri"/>
          <w:sz w:val="14"/>
        </w:rPr>
        <w:t xml:space="preserve"> on April’s figure </w:t>
      </w:r>
      <w:r w:rsidRPr="00B434FD">
        <w:rPr>
          <w:rStyle w:val="StyleUnderline"/>
          <w:rFonts w:ascii="Calibri" w:hAnsi="Calibri" w:cs="Calibri"/>
        </w:rPr>
        <w:t xml:space="preserve">and is </w:t>
      </w:r>
      <w:r w:rsidRPr="00CA0B1B">
        <w:rPr>
          <w:rStyle w:val="StyleUnderline"/>
          <w:rFonts w:ascii="Calibri" w:hAnsi="Calibri" w:cs="Calibri"/>
          <w:highlight w:val="yellow"/>
        </w:rPr>
        <w:t xml:space="preserve">level with his </w:t>
      </w:r>
      <w:r w:rsidRPr="00CA0B1B">
        <w:rPr>
          <w:rStyle w:val="Emphasis"/>
          <w:rFonts w:cs="Calibri"/>
          <w:highlight w:val="yellow"/>
        </w:rPr>
        <w:t>highest score</w:t>
      </w:r>
      <w:r w:rsidRPr="00B434FD">
        <w:rPr>
          <w:rFonts w:cs="Calibri"/>
          <w:sz w:val="14"/>
        </w:rPr>
        <w:t>, recorded in March 2017, (although other polls with different methodologies have put him a point higher in the past month).</w:t>
      </w:r>
    </w:p>
    <w:p w:rsidR="00C10017" w:rsidRPr="00B434FD" w:rsidRDefault="00C10017" w:rsidP="00C10017">
      <w:pPr>
        <w:pStyle w:val="Heading4"/>
        <w:rPr>
          <w:rFonts w:cs="Calibri"/>
        </w:rPr>
      </w:pPr>
      <w:r w:rsidRPr="00B434FD">
        <w:rPr>
          <w:rFonts w:cs="Calibri"/>
        </w:rPr>
        <w:t>Trump’s hanging on where it counts</w:t>
      </w:r>
    </w:p>
    <w:p w:rsidR="00C10017" w:rsidRPr="00B434FD" w:rsidRDefault="00C10017" w:rsidP="00C10017">
      <w:pPr>
        <w:rPr>
          <w:rFonts w:cs="Calibri"/>
        </w:rPr>
      </w:pPr>
      <w:r w:rsidRPr="00B434FD">
        <w:rPr>
          <w:rStyle w:val="Style13ptBold"/>
          <w:rFonts w:ascii="Calibri" w:hAnsi="Calibri" w:cs="Calibri"/>
        </w:rPr>
        <w:t xml:space="preserve">Martin 6/2 </w:t>
      </w:r>
      <w:r w:rsidRPr="00B434FD">
        <w:rPr>
          <w:rFonts w:cs="Calibri"/>
        </w:rPr>
        <w:t xml:space="preserve">---- Jonathan, national political correspondent for </w:t>
      </w:r>
      <w:r w:rsidRPr="00B434FD">
        <w:rPr>
          <w:rFonts w:cs="Calibri"/>
          <w:i/>
        </w:rPr>
        <w:t>The New York Times</w:t>
      </w:r>
      <w:r w:rsidRPr="00B434FD">
        <w:rPr>
          <w:rFonts w:cs="Calibri"/>
        </w:rPr>
        <w:t xml:space="preserve">, former political writer for </w:t>
      </w:r>
      <w:r w:rsidRPr="00B434FD">
        <w:rPr>
          <w:rFonts w:cs="Calibri"/>
          <w:i/>
        </w:rPr>
        <w:t>Politico</w:t>
      </w:r>
      <w:r w:rsidRPr="00B434FD">
        <w:rPr>
          <w:rFonts w:cs="Calibri"/>
        </w:rPr>
        <w:t xml:space="preserve">, “Senate Republicans Are Newly Hopeful About the Midterms. For Good Reason,” </w:t>
      </w:r>
      <w:r w:rsidRPr="00B434FD">
        <w:rPr>
          <w:rFonts w:cs="Calibri"/>
          <w:i/>
        </w:rPr>
        <w:t>New York Times</w:t>
      </w:r>
      <w:r w:rsidRPr="00B434FD">
        <w:rPr>
          <w:rFonts w:cs="Calibri"/>
        </w:rPr>
        <w:t xml:space="preserve">, 2018, </w:t>
      </w:r>
      <w:hyperlink r:id="rId61" w:history="1">
        <w:r w:rsidRPr="00B434FD">
          <w:rPr>
            <w:rStyle w:val="Hyperlink"/>
            <w:rFonts w:cs="Calibri"/>
          </w:rPr>
          <w:t>https://www.nytimes.com/2018/06/02/us/politics/senate-republicans-midterms.html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A major question</w:t>
      </w:r>
      <w:r w:rsidRPr="00B434FD">
        <w:rPr>
          <w:rFonts w:cs="Calibri"/>
          <w:sz w:val="14"/>
        </w:rPr>
        <w:t xml:space="preserve"> looming over the 2018 Senate contest </w:t>
      </w:r>
      <w:r w:rsidRPr="00B434FD">
        <w:rPr>
          <w:rStyle w:val="StyleUnderline"/>
          <w:rFonts w:ascii="Calibri" w:hAnsi="Calibri" w:cs="Calibri"/>
        </w:rPr>
        <w:t>is whether</w:t>
      </w:r>
      <w:r w:rsidRPr="00B434FD">
        <w:rPr>
          <w:rFonts w:cs="Calibri"/>
          <w:sz w:val="14"/>
        </w:rPr>
        <w:t xml:space="preserve"> so-called </w:t>
      </w:r>
      <w:r w:rsidRPr="00B434FD">
        <w:rPr>
          <w:rStyle w:val="StyleUnderline"/>
          <w:rFonts w:ascii="Calibri" w:hAnsi="Calibri" w:cs="Calibri"/>
        </w:rPr>
        <w:t>wave election years</w:t>
      </w:r>
      <w:r w:rsidRPr="00B434FD">
        <w:rPr>
          <w:rFonts w:cs="Calibri"/>
          <w:sz w:val="14"/>
        </w:rPr>
        <w:t xml:space="preserve"> — in which one party makes significant gains in both chambers of Congress, as happened in 1994 and 2006 — </w:t>
      </w:r>
      <w:r w:rsidRPr="00B434FD">
        <w:rPr>
          <w:rStyle w:val="StyleUnderline"/>
          <w:rFonts w:ascii="Calibri" w:hAnsi="Calibri" w:cs="Calibri"/>
        </w:rPr>
        <w:t>can still exist as the country grows</w:t>
      </w:r>
      <w:r w:rsidRPr="00B434FD">
        <w:rPr>
          <w:rFonts w:cs="Calibri"/>
          <w:sz w:val="14"/>
        </w:rPr>
        <w:t xml:space="preserve"> </w:t>
      </w:r>
      <w:r w:rsidRPr="00B434FD">
        <w:rPr>
          <w:rStyle w:val="StyleUnderline"/>
          <w:rFonts w:ascii="Calibri" w:hAnsi="Calibri" w:cs="Calibri"/>
        </w:rPr>
        <w:t>more polarized and politics more shaped by hardening party preferences</w:t>
      </w:r>
      <w:r w:rsidRPr="00B434FD">
        <w:rPr>
          <w:rFonts w:cs="Calibri"/>
          <w:sz w:val="14"/>
        </w:rPr>
        <w:t xml:space="preserve">. With ticket-splitting fading, especially in federal races, </w:t>
      </w:r>
      <w:r w:rsidRPr="00B434FD">
        <w:rPr>
          <w:rStyle w:val="StyleUnderline"/>
          <w:rFonts w:ascii="Calibri" w:hAnsi="Calibri" w:cs="Calibri"/>
        </w:rPr>
        <w:t>voters are increasingly turning to lawmakers who reflect</w:t>
      </w:r>
      <w:r w:rsidRPr="00B434FD">
        <w:rPr>
          <w:rFonts w:cs="Calibri"/>
          <w:sz w:val="14"/>
        </w:rPr>
        <w:t xml:space="preserve"> the </w:t>
      </w:r>
      <w:r w:rsidRPr="00B434FD">
        <w:rPr>
          <w:rStyle w:val="StyleUnderline"/>
          <w:rFonts w:ascii="Calibri" w:hAnsi="Calibri" w:cs="Calibri"/>
        </w:rPr>
        <w:t>presidential leanings of their state</w:t>
      </w:r>
      <w:r w:rsidRPr="00B434FD">
        <w:rPr>
          <w:rFonts w:cs="Calibri"/>
          <w:sz w:val="14"/>
        </w:rPr>
        <w:t>.</w:t>
      </w:r>
    </w:p>
    <w:p w:rsidR="00C10017" w:rsidRPr="00B434FD" w:rsidRDefault="00C10017" w:rsidP="00C10017">
      <w:pPr>
        <w:rPr>
          <w:rFonts w:cs="Calibri"/>
          <w:sz w:val="14"/>
        </w:rPr>
      </w:pPr>
      <w:r w:rsidRPr="00B434FD">
        <w:rPr>
          <w:rStyle w:val="StyleUnderline"/>
          <w:rFonts w:ascii="Calibri" w:hAnsi="Calibri" w:cs="Calibri"/>
        </w:rPr>
        <w:t xml:space="preserve">That could spell trouble for Democrats representing largely conservative electorates and states where </w:t>
      </w:r>
      <w:r w:rsidRPr="00CA0B1B">
        <w:rPr>
          <w:rStyle w:val="StyleUnderline"/>
          <w:rFonts w:ascii="Calibri" w:hAnsi="Calibri" w:cs="Calibri"/>
          <w:highlight w:val="yellow"/>
        </w:rPr>
        <w:t>surveys show</w:t>
      </w:r>
      <w:r w:rsidRPr="00B434FD">
        <w:rPr>
          <w:rStyle w:val="StyleUnderline"/>
          <w:rFonts w:ascii="Calibri" w:hAnsi="Calibri" w:cs="Calibri"/>
        </w:rPr>
        <w:t xml:space="preserve"> that</w:t>
      </w:r>
      <w:r w:rsidRPr="00B434FD">
        <w:rPr>
          <w:rFonts w:cs="Calibri"/>
          <w:sz w:val="14"/>
        </w:rPr>
        <w:t xml:space="preserve">, unlike in much of the country, </w:t>
      </w:r>
      <w:r w:rsidRPr="00CA0B1B">
        <w:rPr>
          <w:rStyle w:val="StyleUnderline"/>
          <w:rFonts w:ascii="Calibri" w:hAnsi="Calibri" w:cs="Calibri"/>
          <w:highlight w:val="yellow"/>
        </w:rPr>
        <w:t>the president is viewed</w:t>
      </w:r>
      <w:r w:rsidRPr="00B434FD">
        <w:rPr>
          <w:rStyle w:val="StyleUnderline"/>
          <w:rFonts w:ascii="Calibri" w:hAnsi="Calibri" w:cs="Calibri"/>
        </w:rPr>
        <w:t xml:space="preserve"> </w:t>
      </w:r>
      <w:r w:rsidRPr="00B434FD">
        <w:rPr>
          <w:rStyle w:val="Emphasis"/>
          <w:rFonts w:cs="Calibri"/>
        </w:rPr>
        <w:t xml:space="preserve">more </w:t>
      </w:r>
      <w:r w:rsidRPr="00CA0B1B">
        <w:rPr>
          <w:rStyle w:val="Emphasis"/>
          <w:rFonts w:cs="Calibri"/>
          <w:highlight w:val="yellow"/>
        </w:rPr>
        <w:t>favorably</w:t>
      </w:r>
      <w:r w:rsidRPr="00B434FD">
        <w:rPr>
          <w:rFonts w:cs="Calibri"/>
          <w:sz w:val="14"/>
        </w:rPr>
        <w:t xml:space="preserve"> than unfavorably.</w:t>
      </w:r>
    </w:p>
    <w:p w:rsidR="00C10017" w:rsidRPr="00B434FD" w:rsidRDefault="00C10017" w:rsidP="00C10017">
      <w:pPr>
        <w:rPr>
          <w:rFonts w:cs="Calibri"/>
          <w:sz w:val="14"/>
        </w:rPr>
      </w:pPr>
      <w:r w:rsidRPr="00B434FD">
        <w:rPr>
          <w:rStyle w:val="StyleUnderline"/>
          <w:rFonts w:ascii="Calibri" w:hAnsi="Calibri" w:cs="Calibri"/>
        </w:rPr>
        <w:t>“</w:t>
      </w:r>
      <w:r w:rsidRPr="00CA0B1B">
        <w:rPr>
          <w:rStyle w:val="StyleUnderline"/>
          <w:rFonts w:ascii="Calibri" w:hAnsi="Calibri" w:cs="Calibri"/>
          <w:highlight w:val="yellow"/>
        </w:rPr>
        <w:t>In the middle of the country people are</w:t>
      </w:r>
      <w:r w:rsidRPr="00B434FD">
        <w:rPr>
          <w:rStyle w:val="StyleUnderline"/>
          <w:rFonts w:ascii="Calibri" w:hAnsi="Calibri" w:cs="Calibri"/>
        </w:rPr>
        <w:t xml:space="preserve"> </w:t>
      </w:r>
      <w:r w:rsidRPr="00B434FD">
        <w:rPr>
          <w:rStyle w:val="Emphasis"/>
          <w:rFonts w:cs="Calibri"/>
        </w:rPr>
        <w:t xml:space="preserve">by and large </w:t>
      </w:r>
      <w:r w:rsidRPr="00CA0B1B">
        <w:rPr>
          <w:rStyle w:val="StyleUnderline"/>
          <w:rFonts w:ascii="Calibri" w:hAnsi="Calibri" w:cs="Calibri"/>
          <w:highlight w:val="yellow"/>
        </w:rPr>
        <w:t>center-right</w:t>
      </w:r>
      <w:r w:rsidRPr="00B434FD">
        <w:rPr>
          <w:rFonts w:cs="Calibri"/>
          <w:sz w:val="14"/>
        </w:rPr>
        <w:t xml:space="preserve">, and </w:t>
      </w:r>
      <w:r w:rsidRPr="00CA0B1B">
        <w:rPr>
          <w:rStyle w:val="StyleUnderline"/>
          <w:rFonts w:ascii="Calibri" w:hAnsi="Calibri" w:cs="Calibri"/>
          <w:highlight w:val="yellow"/>
        </w:rPr>
        <w:t>they see the</w:t>
      </w:r>
      <w:r w:rsidRPr="00B434FD">
        <w:rPr>
          <w:rStyle w:val="StyleUnderline"/>
          <w:rFonts w:ascii="Calibri" w:hAnsi="Calibri" w:cs="Calibri"/>
        </w:rPr>
        <w:t xml:space="preserve"> national </w:t>
      </w:r>
      <w:r w:rsidRPr="00CA0B1B">
        <w:rPr>
          <w:rStyle w:val="StyleUnderline"/>
          <w:rFonts w:ascii="Calibri" w:hAnsi="Calibri" w:cs="Calibri"/>
          <w:highlight w:val="yellow"/>
        </w:rPr>
        <w:t>Democratic brand as</w:t>
      </w:r>
      <w:r w:rsidRPr="00B434FD">
        <w:rPr>
          <w:rStyle w:val="StyleUnderline"/>
          <w:rFonts w:ascii="Calibri" w:hAnsi="Calibri" w:cs="Calibri"/>
        </w:rPr>
        <w:t xml:space="preserve"> really far left, which is </w:t>
      </w:r>
      <w:r w:rsidRPr="00CA0B1B">
        <w:rPr>
          <w:rStyle w:val="StyleUnderline"/>
          <w:rFonts w:ascii="Calibri" w:hAnsi="Calibri" w:cs="Calibri"/>
          <w:highlight w:val="yellow"/>
        </w:rPr>
        <w:t xml:space="preserve">a </w:t>
      </w:r>
      <w:r w:rsidRPr="00CA0B1B">
        <w:rPr>
          <w:rStyle w:val="Emphasis"/>
          <w:rFonts w:cs="Calibri"/>
          <w:highlight w:val="yellow"/>
        </w:rPr>
        <w:t>ball and chain</w:t>
      </w:r>
      <w:r w:rsidRPr="00B434FD">
        <w:rPr>
          <w:rFonts w:cs="Calibri"/>
          <w:sz w:val="14"/>
        </w:rPr>
        <w:t xml:space="preserve"> those senators have to carry around,” Senator John </w:t>
      </w:r>
      <w:r w:rsidRPr="00CA0B1B">
        <w:rPr>
          <w:rStyle w:val="StyleUnderline"/>
          <w:rFonts w:ascii="Calibri" w:hAnsi="Calibri" w:cs="Calibri"/>
          <w:highlight w:val="yellow"/>
        </w:rPr>
        <w:t>Thune</w:t>
      </w:r>
      <w:r w:rsidRPr="00B434FD">
        <w:rPr>
          <w:rFonts w:cs="Calibri"/>
          <w:sz w:val="14"/>
        </w:rPr>
        <w:t xml:space="preserve">, Republican of South Dakota, </w:t>
      </w:r>
      <w:r w:rsidRPr="00CA0B1B">
        <w:rPr>
          <w:rStyle w:val="StyleUnderline"/>
          <w:rFonts w:ascii="Calibri" w:hAnsi="Calibri" w:cs="Calibri"/>
          <w:highlight w:val="yellow"/>
        </w:rPr>
        <w:t>said</w:t>
      </w:r>
      <w:r w:rsidRPr="00B434FD">
        <w:rPr>
          <w:rFonts w:cs="Calibri"/>
          <w:sz w:val="14"/>
        </w:rPr>
        <w:t>.</w:t>
      </w:r>
    </w:p>
    <w:p w:rsidR="00C10017" w:rsidRPr="00B434FD" w:rsidRDefault="00C10017" w:rsidP="00C10017">
      <w:pPr>
        <w:rPr>
          <w:rFonts w:cs="Calibri"/>
          <w:sz w:val="14"/>
        </w:rPr>
      </w:pPr>
    </w:p>
    <w:p w:rsidR="00C10017" w:rsidRPr="00B434FD" w:rsidRDefault="00C10017" w:rsidP="00C10017">
      <w:pPr>
        <w:pStyle w:val="Heading3"/>
        <w:rPr>
          <w:rFonts w:cs="Calibri"/>
        </w:rPr>
      </w:pPr>
      <w:r w:rsidRPr="00B434FD">
        <w:rPr>
          <w:rFonts w:cs="Calibri"/>
        </w:rPr>
        <w:t>Trump Popular---A2: Swing States</w:t>
      </w:r>
    </w:p>
    <w:p w:rsidR="00C10017" w:rsidRPr="00B434FD" w:rsidRDefault="00C10017" w:rsidP="00C10017">
      <w:pPr>
        <w:pStyle w:val="Heading4"/>
        <w:rPr>
          <w:rFonts w:cs="Calibri"/>
        </w:rPr>
      </w:pPr>
      <w:r w:rsidRPr="00B434FD">
        <w:rPr>
          <w:rFonts w:cs="Calibri"/>
        </w:rPr>
        <w:t>Trump’s popular among swing groups – Best polls, economy, SCOTUS.</w:t>
      </w:r>
    </w:p>
    <w:p w:rsidR="00C10017" w:rsidRPr="00B434FD" w:rsidRDefault="00C10017" w:rsidP="00C10017">
      <w:pPr>
        <w:rPr>
          <w:rFonts w:cs="Calibri"/>
        </w:rPr>
      </w:pPr>
      <w:r w:rsidRPr="00B434FD">
        <w:rPr>
          <w:rStyle w:val="Style13ptBold"/>
          <w:rFonts w:ascii="Calibri" w:hAnsi="Calibri" w:cs="Calibri"/>
        </w:rPr>
        <w:t>Haverluck 7-16</w:t>
      </w:r>
      <w:r w:rsidRPr="00B434FD">
        <w:rPr>
          <w:rFonts w:cs="Calibri"/>
        </w:rPr>
        <w:t xml:space="preserve"> (Michael, special reporter with a focus on Midterms and Presidential Elections, "Top Dem pollster: Trump doing much better than critics admit," 7-16-2018, {mbawmb} OneNewsNow, https://www.onenewsnow.com/politics-govt/2018/07/16/top-dem-pollster-trump-doing-much-better-than-critics-admit, accessed 7-19-2018)</w:t>
      </w:r>
    </w:p>
    <w:p w:rsidR="00C10017" w:rsidRPr="00B434FD" w:rsidRDefault="00C10017" w:rsidP="00C10017">
      <w:pPr>
        <w:rPr>
          <w:rFonts w:cs="Calibri"/>
        </w:rPr>
      </w:pPr>
    </w:p>
    <w:p w:rsidR="00C10017" w:rsidRPr="00B434FD" w:rsidRDefault="00C10017" w:rsidP="00C10017">
      <w:pPr>
        <w:rPr>
          <w:rFonts w:cs="Calibri"/>
          <w:b/>
          <w:u w:val="single"/>
        </w:rPr>
      </w:pPr>
      <w:r w:rsidRPr="00B434FD">
        <w:rPr>
          <w:rFonts w:cs="Calibri"/>
          <w:sz w:val="16"/>
        </w:rPr>
        <w:t xml:space="preserve">Having served as a Democratic aide to Hillary Clinton’s presidential and Senate campaigns between 2000 and 2008, Penn noted that </w:t>
      </w:r>
      <w:r w:rsidRPr="00B434FD">
        <w:rPr>
          <w:rFonts w:cs="Calibri"/>
          <w:u w:val="single"/>
        </w:rPr>
        <w:t>unlike presidents of the past,</w:t>
      </w:r>
      <w:r w:rsidRPr="00B434FD">
        <w:rPr>
          <w:rFonts w:cs="Calibri"/>
          <w:b/>
          <w:u w:val="single"/>
        </w:rPr>
        <w:t xml:space="preserve"> </w:t>
      </w:r>
      <w:r w:rsidRPr="00CA0B1B">
        <w:rPr>
          <w:rFonts w:cs="Calibri"/>
          <w:b/>
          <w:highlight w:val="yellow"/>
          <w:u w:val="single"/>
        </w:rPr>
        <w:t>Trump’s approval rating continues to rise as he gets further into his term</w:t>
      </w:r>
      <w:r w:rsidRPr="00B434FD">
        <w:rPr>
          <w:rFonts w:cs="Calibri"/>
          <w:b/>
          <w:u w:val="single"/>
        </w:rPr>
        <w:t xml:space="preserve">. </w:t>
      </w:r>
      <w:r w:rsidRPr="00B434FD">
        <w:rPr>
          <w:rFonts w:cs="Calibri"/>
          <w:sz w:val="16"/>
        </w:rPr>
        <w:t xml:space="preserve">“Penn said </w:t>
      </w:r>
      <w:r w:rsidRPr="00B434FD">
        <w:rPr>
          <w:rFonts w:cs="Calibri"/>
          <w:u w:val="single"/>
        </w:rPr>
        <w:t>Trump’s approval rating trajectory is somewhat different from past presidents</w:t>
      </w:r>
      <w:r w:rsidRPr="00B434FD">
        <w:rPr>
          <w:rFonts w:cs="Calibri"/>
          <w:sz w:val="16"/>
        </w:rPr>
        <w:t xml:space="preserve">,” TheBlaze reported. “That’s because </w:t>
      </w:r>
      <w:r w:rsidRPr="00B434FD">
        <w:rPr>
          <w:rFonts w:cs="Calibri"/>
          <w:b/>
          <w:u w:val="single"/>
        </w:rPr>
        <w:t>his approval rating has inched up as the 2018 midterm elections approach</w:t>
      </w:r>
      <w:r w:rsidRPr="00B434FD">
        <w:rPr>
          <w:rFonts w:cs="Calibri"/>
          <w:sz w:val="16"/>
        </w:rPr>
        <w:t xml:space="preserve">.” In fact, </w:t>
      </w:r>
      <w:r w:rsidRPr="00CA0B1B">
        <w:rPr>
          <w:rStyle w:val="Emphasis"/>
          <w:rFonts w:cs="Calibri"/>
          <w:highlight w:val="yellow"/>
        </w:rPr>
        <w:t>Trump’s approval rating</w:t>
      </w:r>
      <w:r w:rsidRPr="00B434FD">
        <w:rPr>
          <w:rStyle w:val="Emphasis"/>
          <w:rFonts w:cs="Calibri"/>
        </w:rPr>
        <w:t xml:space="preserve"> a year-and-a-half into his first year as president </w:t>
      </w:r>
      <w:r w:rsidRPr="00CA0B1B">
        <w:rPr>
          <w:rStyle w:val="Emphasis"/>
          <w:rFonts w:cs="Calibri"/>
          <w:highlight w:val="yellow"/>
        </w:rPr>
        <w:t>is</w:t>
      </w:r>
      <w:r w:rsidRPr="00B434FD">
        <w:rPr>
          <w:rStyle w:val="Emphasis"/>
          <w:rFonts w:cs="Calibri"/>
        </w:rPr>
        <w:t xml:space="preserve"> slightly </w:t>
      </w:r>
      <w:r w:rsidRPr="00CA0B1B">
        <w:rPr>
          <w:rStyle w:val="Emphasis"/>
          <w:rFonts w:cs="Calibri"/>
          <w:highlight w:val="yellow"/>
        </w:rPr>
        <w:t>higher than</w:t>
      </w:r>
      <w:r w:rsidRPr="00B434FD">
        <w:rPr>
          <w:rStyle w:val="Emphasis"/>
          <w:rFonts w:cs="Calibri"/>
        </w:rPr>
        <w:t xml:space="preserve"> his predecessor’s, former President Barack </w:t>
      </w:r>
      <w:r w:rsidRPr="00CA0B1B">
        <w:rPr>
          <w:rStyle w:val="Emphasis"/>
          <w:rFonts w:cs="Calibri"/>
          <w:highlight w:val="yellow"/>
        </w:rPr>
        <w:t>Obama’s</w:t>
      </w:r>
      <w:r w:rsidRPr="00B434FD">
        <w:rPr>
          <w:rFonts w:cs="Calibri"/>
          <w:sz w:val="16"/>
        </w:rPr>
        <w:t xml:space="preserve">. “A Harvard CAPS/Harris poll released last month found that Trump’s approval rating stands at 47 percent, up from 45 percent in May,” TheBlaze’s Teri Webster noted. However, another nationwide poll showed that Obama edged out the president in popularity by 5 percentage points during this state in his presidency, but what is shocking is that </w:t>
      </w:r>
      <w:r w:rsidRPr="00B434FD">
        <w:rPr>
          <w:rFonts w:cs="Calibri"/>
          <w:b/>
          <w:u w:val="single"/>
        </w:rPr>
        <w:t>unlike Trump’s approval rating, Obama’s plummeted considerably 18 months after moving into the White House</w:t>
      </w:r>
      <w:r w:rsidRPr="00B434FD">
        <w:rPr>
          <w:rFonts w:cs="Calibri"/>
          <w:sz w:val="16"/>
        </w:rPr>
        <w:t xml:space="preserve">. “In Gallup’s presidential tracker, Trump has a 41 percent approval rating,” Webster pointed out. “Around the same time in Barack Obama’s presidency, Obama had a 46 percent approval rating – that was a more than 20-point drop from when he entered office.” Kavanaugh helping or hindering Trump? Another Democratic pollster, Carly Cooperman – who serves as a partner at Schoen Consulting – believes that Trump’s recently declared Supreme Court of the United States (SCOTUS) nominee will bring more Democrats to cast a vote in November’s midterm elections. "This is kind of one more thing for the Democrats in terms of rallying the base, galvanizing opinion," Cooperman shared with What America's Thinking’s Joe Concha. "You're having a pro-life judge being nominated to the Supreme Court months before the midterm elections already when there's a lot of anger.” But </w:t>
      </w:r>
      <w:r w:rsidRPr="00CA0B1B">
        <w:rPr>
          <w:rFonts w:cs="Calibri"/>
          <w:highlight w:val="yellow"/>
          <w:u w:val="single"/>
        </w:rPr>
        <w:t>when more than 2,100 voters</w:t>
      </w:r>
      <w:r w:rsidRPr="00B434FD">
        <w:rPr>
          <w:rFonts w:cs="Calibri"/>
          <w:sz w:val="16"/>
        </w:rPr>
        <w:t xml:space="preserve"> from five Trump-dominated Senate battleground states </w:t>
      </w:r>
      <w:r w:rsidRPr="00CA0B1B">
        <w:rPr>
          <w:rFonts w:cs="Calibri"/>
          <w:highlight w:val="yellow"/>
          <w:u w:val="single"/>
        </w:rPr>
        <w:t>were polled</w:t>
      </w:r>
      <w:r w:rsidRPr="00B434FD">
        <w:rPr>
          <w:rFonts w:cs="Calibri"/>
          <w:u w:val="single"/>
        </w:rPr>
        <w:t xml:space="preserve"> </w:t>
      </w:r>
      <w:r w:rsidRPr="00B434FD">
        <w:rPr>
          <w:rFonts w:cs="Calibri"/>
          <w:sz w:val="16"/>
        </w:rPr>
        <w:t xml:space="preserve">by the Tarrance Group this month, </w:t>
      </w:r>
      <w:r w:rsidRPr="00B434FD">
        <w:rPr>
          <w:rFonts w:cs="Calibri"/>
          <w:b/>
          <w:u w:val="single"/>
        </w:rPr>
        <w:t xml:space="preserve">it was discovered that </w:t>
      </w:r>
      <w:r w:rsidRPr="00CA0B1B">
        <w:rPr>
          <w:rFonts w:cs="Calibri"/>
          <w:b/>
          <w:highlight w:val="yellow"/>
          <w:u w:val="single"/>
        </w:rPr>
        <w:t>a large majority of them want Kavanaugh</w:t>
      </w:r>
      <w:r w:rsidRPr="00B434FD">
        <w:rPr>
          <w:rFonts w:cs="Calibri"/>
          <w:b/>
          <w:u w:val="single"/>
        </w:rPr>
        <w:t xml:space="preserve"> confirmed</w:t>
      </w:r>
      <w:r w:rsidRPr="00B434FD">
        <w:rPr>
          <w:rFonts w:cs="Calibri"/>
          <w:sz w:val="16"/>
        </w:rPr>
        <w:t xml:space="preserve">, as by a margin of more than 12 to 36-percent of </w:t>
      </w:r>
      <w:r w:rsidRPr="00CA0B1B">
        <w:rPr>
          <w:rStyle w:val="Emphasis"/>
          <w:rFonts w:cs="Calibri"/>
          <w:highlight w:val="yellow"/>
        </w:rPr>
        <w:t>voters in Florida, Indiana, Missouri</w:t>
      </w:r>
      <w:r w:rsidRPr="00B434FD">
        <w:rPr>
          <w:rStyle w:val="Emphasis"/>
          <w:rFonts w:cs="Calibri"/>
        </w:rPr>
        <w:t xml:space="preserve">, North Dakota and West Virginia surveyed </w:t>
      </w:r>
      <w:r w:rsidRPr="00CA0B1B">
        <w:rPr>
          <w:rStyle w:val="Emphasis"/>
          <w:rFonts w:cs="Calibri"/>
          <w:highlight w:val="yellow"/>
        </w:rPr>
        <w:t>say Kavanaugh should be approved</w:t>
      </w:r>
      <w:r w:rsidRPr="00B434FD">
        <w:rPr>
          <w:rStyle w:val="Emphasis"/>
          <w:rFonts w:cs="Calibri"/>
        </w:rPr>
        <w:t xml:space="preserve"> by their state representatives. </w:t>
      </w:r>
      <w:r w:rsidRPr="00B434FD">
        <w:rPr>
          <w:rFonts w:cs="Calibri"/>
          <w:sz w:val="16"/>
        </w:rPr>
        <w:t xml:space="preserve">Tarrance Group’s T.J. Martino said that this advice to confirm </w:t>
      </w:r>
      <w:r w:rsidRPr="00CA0B1B">
        <w:rPr>
          <w:rFonts w:cs="Calibri"/>
          <w:b/>
          <w:highlight w:val="yellow"/>
          <w:u w:val="single"/>
        </w:rPr>
        <w:t>Trump’s SCOTUS nominee goes across demographic lines</w:t>
      </w:r>
      <w:r w:rsidRPr="00B434FD">
        <w:rPr>
          <w:rFonts w:cs="Calibri"/>
          <w:b/>
          <w:u w:val="single"/>
        </w:rPr>
        <w:t xml:space="preserve"> – from gender to political preference. </w:t>
      </w:r>
      <w:r w:rsidRPr="00B434FD">
        <w:rPr>
          <w:rFonts w:cs="Calibri"/>
          <w:sz w:val="16"/>
        </w:rPr>
        <w:t xml:space="preserve">“While there is a gender gap, </w:t>
      </w:r>
      <w:r w:rsidRPr="00B434FD">
        <w:rPr>
          <w:rFonts w:cs="Calibri"/>
          <w:u w:val="single"/>
        </w:rPr>
        <w:t>women across all five states remain at 53 percent ‘yes,</w:t>
      </w:r>
      <w:r w:rsidRPr="00B434FD">
        <w:rPr>
          <w:rFonts w:cs="Calibri"/>
          <w:sz w:val="16"/>
        </w:rPr>
        <w:t>’ while fully 65 percent of men agree,” Martino pointed out from the poll results. “While the response is more polarized by partisanship</w:t>
      </w:r>
      <w:r w:rsidRPr="00B434FD">
        <w:rPr>
          <w:rFonts w:cs="Calibri"/>
          <w:u w:val="single"/>
        </w:rPr>
        <w:t xml:space="preserve">, voters who identify or are registered as independents hold at 59 percent ‘yes.’ </w:t>
      </w:r>
      <w:r w:rsidRPr="00B434FD">
        <w:rPr>
          <w:rFonts w:cs="Calibri"/>
          <w:sz w:val="16"/>
        </w:rPr>
        <w:t xml:space="preserve">Similarly, a 55-percent majority of self-described ‘moderate’ voters agree their senator should confirm President Trump’s pick.” This suggestion flies in the face of the advice that Senate Minority Leader Chuck Schumer (D-N.Y.) and other leading Democrats are giving their colleagues, who are rallying up a tough confirmation battle to oppose Kavanaugh. “[V]ulnerable </w:t>
      </w:r>
      <w:r w:rsidRPr="00B434FD">
        <w:rPr>
          <w:rFonts w:cs="Calibri"/>
          <w:u w:val="single"/>
        </w:rPr>
        <w:t>Senate Democrats representing Trump-dominated states would be wise to disregard the foolish SCOTUS advice being dispensed by their colleague</w:t>
      </w:r>
      <w:r w:rsidRPr="00B434FD">
        <w:rPr>
          <w:rFonts w:cs="Calibri"/>
          <w:sz w:val="16"/>
        </w:rPr>
        <w:t xml:space="preserve">, Dick Durbin,” Townhall’s Guy Benson insisted. “What makes Mr. Durbin’s call so striking is his frankness about the losing position his party is in, [as] he recognizes that what his party is gearing up to do – wage an all-out war on Brett Kavanaugh (on Monday Nancy Pelosi sent out a fundraising letter saying she will ‘avenge’ Barack Obama by opposing Mr. Trump’s then unannounced nominee ‘if it’s the last thing I do’) – may prove unpopular enough to cost some red-state Democratic senators their seats come November.” Minorities warming up to Trump? Another survey shows that </w:t>
      </w:r>
      <w:r w:rsidRPr="00CA0B1B">
        <w:rPr>
          <w:rStyle w:val="Emphasis"/>
          <w:rFonts w:cs="Calibri"/>
          <w:highlight w:val="yellow"/>
        </w:rPr>
        <w:t>ethnic minorities are feeling more optimistic</w:t>
      </w:r>
      <w:r w:rsidRPr="00B434FD">
        <w:rPr>
          <w:rStyle w:val="Emphasis"/>
          <w:rFonts w:cs="Calibri"/>
        </w:rPr>
        <w:t xml:space="preserve"> about Trump</w:t>
      </w:r>
      <w:r w:rsidRPr="00B434FD">
        <w:rPr>
          <w:rFonts w:cs="Calibri"/>
          <w:sz w:val="16"/>
        </w:rPr>
        <w:t xml:space="preserve"> – improving his reelection hopes for 2020. “Even though President Trump receives little support from these groups, </w:t>
      </w:r>
      <w:r w:rsidRPr="00CA0B1B">
        <w:rPr>
          <w:rFonts w:cs="Calibri"/>
          <w:b/>
          <w:highlight w:val="yellow"/>
          <w:u w:val="single"/>
        </w:rPr>
        <w:t>things might be going just good enough economically that he can scrape enough support</w:t>
      </w:r>
      <w:r w:rsidRPr="00B434FD">
        <w:rPr>
          <w:rFonts w:cs="Calibri"/>
          <w:b/>
          <w:u w:val="single"/>
        </w:rPr>
        <w:t xml:space="preserve"> from these groups </w:t>
      </w:r>
      <w:r w:rsidRPr="00CA0B1B">
        <w:rPr>
          <w:rFonts w:cs="Calibri"/>
          <w:b/>
          <w:highlight w:val="yellow"/>
          <w:u w:val="single"/>
        </w:rPr>
        <w:t>so</w:t>
      </w:r>
      <w:r w:rsidRPr="00B434FD">
        <w:rPr>
          <w:rFonts w:cs="Calibri"/>
          <w:b/>
          <w:u w:val="single"/>
        </w:rPr>
        <w:t xml:space="preserve"> that </w:t>
      </w:r>
      <w:r w:rsidRPr="00CA0B1B">
        <w:rPr>
          <w:rFonts w:cs="Calibri"/>
          <w:b/>
          <w:highlight w:val="yellow"/>
          <w:u w:val="single"/>
        </w:rPr>
        <w:t>Republicans can retain control</w:t>
      </w:r>
      <w:r w:rsidRPr="00B434FD">
        <w:rPr>
          <w:rFonts w:cs="Calibri"/>
          <w:b/>
          <w:u w:val="single"/>
        </w:rPr>
        <w:t xml:space="preserve"> of Congress and Trump gets re-elected in 2020</w:t>
      </w:r>
      <w:r w:rsidRPr="00B434FD">
        <w:rPr>
          <w:rFonts w:cs="Calibri"/>
          <w:sz w:val="16"/>
        </w:rPr>
        <w:t xml:space="preserve">,” Zogby Analytics stated in a June 27 report. </w:t>
      </w:r>
      <w:r w:rsidRPr="00CA0B1B">
        <w:rPr>
          <w:rStyle w:val="Emphasis"/>
          <w:rFonts w:cs="Calibri"/>
          <w:highlight w:val="yellow"/>
        </w:rPr>
        <w:t>With Democrats relying on minorities, the shift could be a deciding factor</w:t>
      </w:r>
      <w:r w:rsidRPr="00B434FD">
        <w:rPr>
          <w:rStyle w:val="Emphasis"/>
          <w:rFonts w:cs="Calibri"/>
        </w:rPr>
        <w:t xml:space="preserve"> that will spell trouble for the liberal party at the ballot box. </w:t>
      </w:r>
      <w:r w:rsidRPr="00B434FD">
        <w:rPr>
          <w:rFonts w:cs="Calibri"/>
          <w:sz w:val="16"/>
        </w:rPr>
        <w:t xml:space="preserve">“The </w:t>
      </w:r>
      <w:r w:rsidRPr="00B434FD">
        <w:rPr>
          <w:rFonts w:cs="Calibri"/>
          <w:b/>
          <w:u w:val="single"/>
        </w:rPr>
        <w:t>racial groups are vital to the Democratic Party’s elite-led raucous coalition of minorities</w:t>
      </w:r>
      <w:r w:rsidRPr="00B434FD">
        <w:rPr>
          <w:rFonts w:cs="Calibri"/>
          <w:sz w:val="16"/>
        </w:rPr>
        <w:t xml:space="preserve">, and any decline in their 2018 turnout could cripple Democrats’ hope of regaining power in the House,” Breitbart reported. “For example, African-Americans comprise roughly one-quarter of the Democratic Party’s turnout in presidential elections. In 2016, </w:t>
      </w:r>
      <w:r w:rsidRPr="00B434FD">
        <w:rPr>
          <w:rFonts w:cs="Calibri"/>
          <w:b/>
          <w:u w:val="single"/>
        </w:rPr>
        <w:t>Trump won partly because African-American turnout fell, but also because he nudged up GOP support among Latinos and African-Americans</w:t>
      </w:r>
      <w:r w:rsidRPr="00B434FD">
        <w:rPr>
          <w:rFonts w:cs="Calibri"/>
          <w:sz w:val="16"/>
        </w:rPr>
        <w:t xml:space="preserve">, especially among men, [while] in November 2016, Trump got 13 percent support among black men and 4 percent support among black women, according to the 2016 exit polls.” </w:t>
      </w:r>
      <w:r w:rsidRPr="00CA0B1B">
        <w:rPr>
          <w:rStyle w:val="Emphasis"/>
          <w:rFonts w:cs="Calibri"/>
          <w:highlight w:val="yellow"/>
        </w:rPr>
        <w:t>Polling results confirm Trump’s rising position.</w:t>
      </w:r>
      <w:r w:rsidRPr="00B434FD">
        <w:rPr>
          <w:rStyle w:val="Emphasis"/>
          <w:rFonts w:cs="Calibri"/>
        </w:rPr>
        <w:t xml:space="preserve"> </w:t>
      </w:r>
      <w:r w:rsidRPr="00B434FD">
        <w:rPr>
          <w:rFonts w:cs="Calibri"/>
          <w:sz w:val="16"/>
        </w:rPr>
        <w:t xml:space="preserve">“A January 2018 poll by CBS of 2,164 adults conducted in early January showed </w:t>
      </w:r>
      <w:r w:rsidRPr="00B434FD">
        <w:rPr>
          <w:rFonts w:cs="Calibri"/>
          <w:u w:val="single"/>
        </w:rPr>
        <w:t>14 percent African-American support for Trump</w:t>
      </w:r>
      <w:r w:rsidRPr="00B434FD">
        <w:rPr>
          <w:rFonts w:cs="Calibri"/>
          <w:sz w:val="16"/>
        </w:rPr>
        <w:t>,” Breitbart’s Neil Munro informed. “</w:t>
      </w:r>
      <w:r w:rsidRPr="00B434FD">
        <w:rPr>
          <w:rFonts w:cs="Calibri"/>
          <w:b/>
          <w:u w:val="single"/>
        </w:rPr>
        <w:t>The CBS poll also showed that an additional 22 percent said: ‘I am against Trump now, but could reconsider him if he does a good job.</w:t>
      </w:r>
      <w:r w:rsidRPr="00B434FD">
        <w:rPr>
          <w:rFonts w:cs="Calibri"/>
          <w:sz w:val="16"/>
        </w:rPr>
        <w:t xml:space="preserve">’ </w:t>
      </w:r>
      <w:r w:rsidRPr="00B434FD">
        <w:rPr>
          <w:rFonts w:cs="Calibri"/>
          <w:u w:val="single"/>
        </w:rPr>
        <w:t>The same poll showed 24 percent Hispanic support for Trump, plus 28 percent potential support</w:t>
      </w:r>
      <w:r w:rsidRPr="00B434FD">
        <w:rPr>
          <w:rFonts w:cs="Calibri"/>
          <w:sz w:val="16"/>
        </w:rPr>
        <w:t xml:space="preserve">. [while] the Zogby data shows that </w:t>
      </w:r>
      <w:r w:rsidRPr="00CA0B1B">
        <w:rPr>
          <w:rFonts w:cs="Calibri"/>
          <w:b/>
          <w:highlight w:val="yellow"/>
          <w:u w:val="single"/>
        </w:rPr>
        <w:t>25 percent of African-Americans</w:t>
      </w:r>
      <w:r w:rsidRPr="00B434FD">
        <w:rPr>
          <w:rFonts w:cs="Calibri"/>
          <w:b/>
          <w:u w:val="single"/>
        </w:rPr>
        <w:t xml:space="preserve"> – and 34 percent of African-American men – </w:t>
      </w:r>
      <w:r w:rsidRPr="00CA0B1B">
        <w:rPr>
          <w:rFonts w:cs="Calibri"/>
          <w:b/>
          <w:highlight w:val="yellow"/>
          <w:u w:val="single"/>
        </w:rPr>
        <w:t>now feel ‘good’</w:t>
      </w:r>
      <w:r w:rsidRPr="00B434FD">
        <w:rPr>
          <w:rFonts w:cs="Calibri"/>
          <w:b/>
          <w:u w:val="single"/>
        </w:rPr>
        <w:t xml:space="preserve"> or ‘excellent’ </w:t>
      </w:r>
      <w:r w:rsidRPr="00CA0B1B">
        <w:rPr>
          <w:rFonts w:cs="Calibri"/>
          <w:b/>
          <w:highlight w:val="yellow"/>
          <w:u w:val="single"/>
        </w:rPr>
        <w:t>about the economy</w:t>
      </w:r>
      <w:r w:rsidRPr="00B434FD">
        <w:rPr>
          <w:rFonts w:cs="Calibri"/>
          <w:b/>
          <w:u w:val="single"/>
        </w:rPr>
        <w:t xml:space="preserve">. The Zogby data [also] shows that </w:t>
      </w:r>
      <w:r w:rsidRPr="00CA0B1B">
        <w:rPr>
          <w:rFonts w:cs="Calibri"/>
          <w:b/>
          <w:highlight w:val="yellow"/>
          <w:u w:val="single"/>
        </w:rPr>
        <w:t>43 percent of Hispanics feel ‘good’</w:t>
      </w:r>
      <w:r w:rsidRPr="00B434FD">
        <w:rPr>
          <w:rFonts w:cs="Calibri"/>
          <w:b/>
          <w:u w:val="single"/>
        </w:rPr>
        <w:t xml:space="preserve"> or ‘excellent’ about the economy.”</w:t>
      </w:r>
    </w:p>
    <w:p w:rsidR="00C10017" w:rsidRPr="00B434FD" w:rsidRDefault="00C10017" w:rsidP="00C10017">
      <w:pPr>
        <w:pStyle w:val="Heading3"/>
        <w:rPr>
          <w:rFonts w:cs="Calibri"/>
        </w:rPr>
      </w:pPr>
      <w:r w:rsidRPr="00B434FD">
        <w:rPr>
          <w:rFonts w:cs="Calibri"/>
        </w:rPr>
        <w:t>Trump Popular---A2: Trade</w:t>
      </w:r>
    </w:p>
    <w:p w:rsidR="00C10017" w:rsidRPr="00B434FD" w:rsidRDefault="00C10017" w:rsidP="00C10017">
      <w:pPr>
        <w:pStyle w:val="Heading4"/>
        <w:rPr>
          <w:rFonts w:cs="Calibri"/>
        </w:rPr>
      </w:pPr>
      <w:r w:rsidRPr="00B434FD">
        <w:rPr>
          <w:rFonts w:cs="Calibri"/>
        </w:rPr>
        <w:t>They’ve got it backwards – Delivering on campaign promises shores up the base.</w:t>
      </w:r>
    </w:p>
    <w:p w:rsidR="00C10017" w:rsidRPr="00B434FD" w:rsidRDefault="00C10017" w:rsidP="00C10017">
      <w:pPr>
        <w:rPr>
          <w:rFonts w:cs="Calibri"/>
        </w:rPr>
      </w:pPr>
      <w:r w:rsidRPr="00B434FD">
        <w:rPr>
          <w:rStyle w:val="Style13ptBold"/>
          <w:rFonts w:ascii="Calibri" w:hAnsi="Calibri" w:cs="Calibri"/>
        </w:rPr>
        <w:t>Ming 7-17</w:t>
      </w:r>
      <w:r w:rsidRPr="00B434FD">
        <w:rPr>
          <w:rFonts w:cs="Calibri"/>
        </w:rPr>
        <w:t xml:space="preserve"> (Cheang Ming is a special reporter for CNBC’s Asia-Pacific digital team. "Trump's approval ratings may hold clues to where US trade disputes are heading," 7-17-2018, {mbawmb} CNBC, https://www.cnbc.com/2018/07/17/on-trade-war-analysts-watch-trump-approval-ratings-stock-markets.html, accessed 7-19-2018)</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sz w:val="16"/>
        </w:rPr>
        <w:t xml:space="preserve">U.S. President Donald </w:t>
      </w:r>
      <w:r w:rsidRPr="00CA0B1B">
        <w:rPr>
          <w:rStyle w:val="Emphasis"/>
          <w:rFonts w:cs="Calibri"/>
          <w:highlight w:val="yellow"/>
        </w:rPr>
        <w:t>Trump's trade offensive against Beijing coincided with a drop in</w:t>
      </w:r>
      <w:r w:rsidRPr="00B434FD">
        <w:rPr>
          <w:rStyle w:val="Emphasis"/>
          <w:rFonts w:cs="Calibri"/>
        </w:rPr>
        <w:t xml:space="preserve"> his </w:t>
      </w:r>
      <w:r w:rsidRPr="00CA0B1B">
        <w:rPr>
          <w:rStyle w:val="Emphasis"/>
          <w:rFonts w:cs="Calibri"/>
          <w:highlight w:val="yellow"/>
        </w:rPr>
        <w:t>disapproval ratings</w:t>
      </w:r>
      <w:r w:rsidRPr="00B434FD">
        <w:rPr>
          <w:rFonts w:cs="Calibri"/>
          <w:sz w:val="16"/>
        </w:rPr>
        <w:t xml:space="preserve">, </w:t>
      </w:r>
      <w:r w:rsidRPr="00B434FD">
        <w:rPr>
          <w:rFonts w:cs="Calibri"/>
          <w:b/>
          <w:u w:val="single"/>
        </w:rPr>
        <w:t xml:space="preserve">Nomura </w:t>
      </w:r>
      <w:r w:rsidRPr="00CA0B1B">
        <w:rPr>
          <w:rFonts w:cs="Calibri"/>
          <w:b/>
          <w:highlight w:val="yellow"/>
          <w:u w:val="single"/>
        </w:rPr>
        <w:t>Head of Emerging Market Economics</w:t>
      </w:r>
      <w:r w:rsidRPr="00B434FD">
        <w:rPr>
          <w:rFonts w:cs="Calibri"/>
          <w:sz w:val="16"/>
        </w:rPr>
        <w:t xml:space="preserve"> Rob Subbaraman </w:t>
      </w:r>
      <w:r w:rsidRPr="00B434FD">
        <w:rPr>
          <w:rFonts w:cs="Calibri"/>
          <w:b/>
          <w:u w:val="single"/>
        </w:rPr>
        <w:t xml:space="preserve">and analyst Michael Loo </w:t>
      </w:r>
      <w:r w:rsidRPr="00CA0B1B">
        <w:rPr>
          <w:rFonts w:cs="Calibri"/>
          <w:b/>
          <w:highlight w:val="yellow"/>
          <w:u w:val="single"/>
        </w:rPr>
        <w:t>wrote</w:t>
      </w:r>
      <w:r w:rsidRPr="00B434FD">
        <w:rPr>
          <w:rFonts w:cs="Calibri"/>
          <w:sz w:val="16"/>
        </w:rPr>
        <w:t xml:space="preserve"> in a recent note. "Perhaps President </w:t>
      </w:r>
      <w:r w:rsidRPr="00CA0B1B">
        <w:rPr>
          <w:rStyle w:val="Emphasis"/>
          <w:rFonts w:cs="Calibri"/>
          <w:highlight w:val="yellow"/>
        </w:rPr>
        <w:t>Trump's efforts to deliver on</w:t>
      </w:r>
      <w:r w:rsidRPr="00B434FD">
        <w:rPr>
          <w:rStyle w:val="Emphasis"/>
          <w:rFonts w:cs="Calibri"/>
        </w:rPr>
        <w:t xml:space="preserve"> some of his harsher </w:t>
      </w:r>
      <w:r w:rsidRPr="00CA0B1B">
        <w:rPr>
          <w:rStyle w:val="Emphasis"/>
          <w:rFonts w:cs="Calibri"/>
          <w:highlight w:val="yellow"/>
        </w:rPr>
        <w:t>campaign rhetoric</w:t>
      </w:r>
      <w:r w:rsidRPr="00B434FD">
        <w:rPr>
          <w:rStyle w:val="Emphasis"/>
          <w:rFonts w:cs="Calibri"/>
        </w:rPr>
        <w:t xml:space="preserve"> on trade </w:t>
      </w:r>
      <w:r w:rsidRPr="00CA0B1B">
        <w:rPr>
          <w:rStyle w:val="Emphasis"/>
          <w:rFonts w:cs="Calibri"/>
          <w:highlight w:val="yellow"/>
        </w:rPr>
        <w:t>are starting to shore up his</w:t>
      </w:r>
      <w:r w:rsidRPr="00B434FD">
        <w:rPr>
          <w:rStyle w:val="Emphasis"/>
          <w:rFonts w:cs="Calibri"/>
        </w:rPr>
        <w:t xml:space="preserve"> core support </w:t>
      </w:r>
      <w:r w:rsidRPr="00CA0B1B">
        <w:rPr>
          <w:rStyle w:val="Emphasis"/>
          <w:rFonts w:cs="Calibri"/>
          <w:highlight w:val="yellow"/>
        </w:rPr>
        <w:t>base</w:t>
      </w:r>
      <w:r w:rsidRPr="00B434FD">
        <w:rPr>
          <w:rFonts w:cs="Calibri"/>
          <w:sz w:val="16"/>
        </w:rPr>
        <w:t xml:space="preserve">. Moreover, </w:t>
      </w:r>
      <w:r w:rsidRPr="00B434FD">
        <w:rPr>
          <w:rFonts w:cs="Calibri"/>
          <w:b/>
          <w:u w:val="single"/>
        </w:rPr>
        <w:t xml:space="preserve">the data are in his favor: </w:t>
      </w:r>
      <w:r w:rsidRPr="00CA0B1B">
        <w:rPr>
          <w:rFonts w:cs="Calibri"/>
          <w:b/>
          <w:highlight w:val="yellow"/>
          <w:u w:val="single"/>
        </w:rPr>
        <w:t>The</w:t>
      </w:r>
      <w:r w:rsidRPr="00B434FD">
        <w:rPr>
          <w:rFonts w:cs="Calibri"/>
          <w:b/>
          <w:u w:val="single"/>
        </w:rPr>
        <w:t xml:space="preserve"> U.S. </w:t>
      </w:r>
      <w:r w:rsidRPr="00CA0B1B">
        <w:rPr>
          <w:rFonts w:cs="Calibri"/>
          <w:b/>
          <w:highlight w:val="yellow"/>
          <w:u w:val="single"/>
        </w:rPr>
        <w:t>trade deficit</w:t>
      </w:r>
      <w:r w:rsidRPr="00B434FD">
        <w:rPr>
          <w:rFonts w:cs="Calibri"/>
          <w:b/>
          <w:u w:val="single"/>
        </w:rPr>
        <w:t xml:space="preserve"> with China </w:t>
      </w:r>
      <w:r w:rsidRPr="00CA0B1B">
        <w:rPr>
          <w:rFonts w:cs="Calibri"/>
          <w:b/>
          <w:highlight w:val="yellow"/>
          <w:u w:val="single"/>
        </w:rPr>
        <w:t>has increased over most of his presidency</w:t>
      </w:r>
      <w:r w:rsidRPr="00B434FD">
        <w:rPr>
          <w:rFonts w:cs="Calibri"/>
          <w:sz w:val="16"/>
        </w:rPr>
        <w:t>," the Nomura analysts wrote.</w:t>
      </w:r>
    </w:p>
    <w:p w:rsidR="00C10017" w:rsidRPr="00B434FD" w:rsidRDefault="00C10017" w:rsidP="00C10017">
      <w:pPr>
        <w:rPr>
          <w:rFonts w:cs="Calibri"/>
          <w:sz w:val="14"/>
        </w:rPr>
      </w:pPr>
    </w:p>
    <w:p w:rsidR="00C10017" w:rsidRPr="00B434FD" w:rsidRDefault="00C10017" w:rsidP="00C10017">
      <w:pPr>
        <w:pStyle w:val="Heading3"/>
        <w:rPr>
          <w:rFonts w:cs="Calibri"/>
        </w:rPr>
      </w:pPr>
      <w:r w:rsidRPr="00B434FD">
        <w:rPr>
          <w:rFonts w:cs="Calibri"/>
        </w:rPr>
        <w:t>No Dem Turnout</w:t>
      </w:r>
    </w:p>
    <w:p w:rsidR="00C10017" w:rsidRPr="00B434FD" w:rsidRDefault="00C10017" w:rsidP="00C10017">
      <w:pPr>
        <w:pStyle w:val="Heading4"/>
        <w:rPr>
          <w:rFonts w:cs="Calibri"/>
          <w:u w:val="single"/>
        </w:rPr>
      </w:pPr>
      <w:r w:rsidRPr="00B434FD">
        <w:rPr>
          <w:rFonts w:cs="Calibri"/>
        </w:rPr>
        <w:t xml:space="preserve">Dem </w:t>
      </w:r>
      <w:r w:rsidRPr="00B434FD">
        <w:rPr>
          <w:rFonts w:cs="Calibri"/>
          <w:u w:val="single"/>
        </w:rPr>
        <w:t>comparative</w:t>
      </w:r>
      <w:r w:rsidRPr="00B434FD">
        <w:rPr>
          <w:rFonts w:cs="Calibri"/>
        </w:rPr>
        <w:t xml:space="preserve"> turnout </w:t>
      </w:r>
      <w:r w:rsidRPr="00B434FD">
        <w:rPr>
          <w:rFonts w:cs="Calibri"/>
          <w:u w:val="single"/>
        </w:rPr>
        <w:t>will weaken</w:t>
      </w:r>
      <w:r w:rsidRPr="00B434FD">
        <w:rPr>
          <w:rFonts w:cs="Calibri"/>
        </w:rPr>
        <w:t xml:space="preserve"> – </w:t>
      </w:r>
      <w:r w:rsidRPr="00B434FD">
        <w:rPr>
          <w:rFonts w:cs="Calibri"/>
          <w:u w:val="single"/>
        </w:rPr>
        <w:t>impeachment talk</w:t>
      </w:r>
      <w:r w:rsidRPr="00B434FD">
        <w:rPr>
          <w:rFonts w:cs="Calibri"/>
        </w:rPr>
        <w:t xml:space="preserve"> and </w:t>
      </w:r>
      <w:r w:rsidRPr="00B434FD">
        <w:rPr>
          <w:rFonts w:cs="Calibri"/>
          <w:u w:val="single"/>
        </w:rPr>
        <w:t>Clinton unpopularity</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62"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Of course, </w:t>
      </w:r>
      <w:r w:rsidRPr="00B434FD">
        <w:rPr>
          <w:rStyle w:val="StyleUnderline"/>
          <w:rFonts w:ascii="Calibri" w:hAnsi="Calibri" w:cs="Calibri"/>
        </w:rPr>
        <w:t xml:space="preserve">there are </w:t>
      </w:r>
      <w:r w:rsidRPr="00B434FD">
        <w:rPr>
          <w:rStyle w:val="Emphasis"/>
          <w:rFonts w:cs="Calibri"/>
        </w:rPr>
        <w:t>miles to go</w:t>
      </w:r>
      <w:r w:rsidRPr="00B434FD">
        <w:rPr>
          <w:rFonts w:cs="Calibri"/>
          <w:sz w:val="14"/>
        </w:rPr>
        <w:t xml:space="preserve"> before Nov. 6, </w:t>
      </w:r>
      <w:r w:rsidRPr="00B434FD">
        <w:rPr>
          <w:rStyle w:val="StyleUnderline"/>
          <w:rFonts w:ascii="Calibri" w:hAnsi="Calibri" w:cs="Calibri"/>
        </w:rPr>
        <w:t>and</w:t>
      </w:r>
      <w:r w:rsidRPr="00B434FD">
        <w:rPr>
          <w:rFonts w:cs="Calibri"/>
          <w:sz w:val="14"/>
        </w:rPr>
        <w:t xml:space="preserve"> the </w:t>
      </w:r>
      <w:r w:rsidRPr="00B434FD">
        <w:rPr>
          <w:rStyle w:val="StyleUnderline"/>
          <w:rFonts w:ascii="Calibri" w:hAnsi="Calibri" w:cs="Calibri"/>
        </w:rPr>
        <w:t>Democrats need to play their hand</w:t>
      </w:r>
      <w:r w:rsidRPr="00B434FD">
        <w:rPr>
          <w:rFonts w:cs="Calibri"/>
          <w:sz w:val="14"/>
        </w:rPr>
        <w:t xml:space="preserve"> </w:t>
      </w:r>
      <w:r w:rsidRPr="00B434FD">
        <w:rPr>
          <w:rStyle w:val="Emphasis"/>
          <w:rFonts w:cs="Calibri"/>
        </w:rPr>
        <w:t>just right</w:t>
      </w:r>
      <w:r w:rsidRPr="00B434FD">
        <w:rPr>
          <w:rFonts w:cs="Calibri"/>
          <w:sz w:val="14"/>
        </w:rPr>
        <w:t xml:space="preserve">, including winning at least two of the GOP’s three most vulnerable Senate seats, in Nevada, Arizona, and Tennessee. And </w:t>
      </w:r>
      <w:r w:rsidRPr="00B434FD">
        <w:rPr>
          <w:rStyle w:val="StyleUnderline"/>
          <w:rFonts w:ascii="Calibri" w:hAnsi="Calibri" w:cs="Calibri"/>
        </w:rPr>
        <w:t>that means making sure</w:t>
      </w:r>
      <w:r w:rsidRPr="00B434FD">
        <w:rPr>
          <w:rFonts w:cs="Calibri"/>
          <w:sz w:val="14"/>
        </w:rPr>
        <w:t xml:space="preserve"> their </w:t>
      </w:r>
      <w:r w:rsidRPr="00B434FD">
        <w:rPr>
          <w:rStyle w:val="StyleUnderline"/>
          <w:rFonts w:ascii="Calibri" w:hAnsi="Calibri" w:cs="Calibri"/>
        </w:rPr>
        <w:t xml:space="preserve">voters turn out. </w:t>
      </w:r>
      <w:r w:rsidRPr="00CA0B1B">
        <w:rPr>
          <w:rStyle w:val="StyleUnderline"/>
          <w:rFonts w:ascii="Calibri" w:hAnsi="Calibri" w:cs="Calibri"/>
          <w:highlight w:val="yellow"/>
        </w:rPr>
        <w:t>Democrats</w:t>
      </w:r>
      <w:r w:rsidRPr="00B434FD">
        <w:rPr>
          <w:rStyle w:val="StyleUnderline"/>
          <w:rFonts w:ascii="Calibri" w:hAnsi="Calibri" w:cs="Calibri"/>
        </w:rPr>
        <w:t xml:space="preserve"> still </w:t>
      </w:r>
      <w:r w:rsidRPr="00CA0B1B">
        <w:rPr>
          <w:rStyle w:val="StyleUnderline"/>
          <w:rFonts w:ascii="Calibri" w:hAnsi="Calibri" w:cs="Calibri"/>
          <w:highlight w:val="yellow"/>
        </w:rPr>
        <w:t>have an edge</w:t>
      </w:r>
      <w:r w:rsidRPr="00B434FD">
        <w:rPr>
          <w:rStyle w:val="StyleUnderline"/>
          <w:rFonts w:ascii="Calibri" w:hAnsi="Calibri" w:cs="Calibri"/>
        </w:rPr>
        <w:t xml:space="preserve"> against Republicans</w:t>
      </w:r>
      <w:r w:rsidRPr="00B434FD">
        <w:rPr>
          <w:rFonts w:cs="Calibri"/>
          <w:sz w:val="14"/>
        </w:rPr>
        <w:t xml:space="preserve"> in voter enthusiasm, </w:t>
      </w:r>
      <w:r w:rsidRPr="00CA0B1B">
        <w:rPr>
          <w:rStyle w:val="Emphasis"/>
          <w:rFonts w:cs="Calibri"/>
          <w:highlight w:val="yellow"/>
        </w:rPr>
        <w:t>but</w:t>
      </w:r>
      <w:r w:rsidRPr="00B434FD">
        <w:rPr>
          <w:rFonts w:cs="Calibri"/>
          <w:sz w:val="14"/>
        </w:rPr>
        <w:t xml:space="preserve"> </w:t>
      </w:r>
      <w:r w:rsidRPr="00B434FD">
        <w:rPr>
          <w:rStyle w:val="StyleUnderline"/>
          <w:rFonts w:ascii="Calibri" w:hAnsi="Calibri" w:cs="Calibri"/>
        </w:rPr>
        <w:t xml:space="preserve">there are </w:t>
      </w:r>
      <w:r w:rsidRPr="00CA0B1B">
        <w:rPr>
          <w:rStyle w:val="StyleUnderline"/>
          <w:rFonts w:ascii="Calibri" w:hAnsi="Calibri" w:cs="Calibri"/>
          <w:highlight w:val="yellow"/>
        </w:rPr>
        <w:t>factors</w:t>
      </w:r>
      <w:r w:rsidRPr="00B434FD">
        <w:rPr>
          <w:rStyle w:val="StyleUnderline"/>
          <w:rFonts w:ascii="Calibri" w:hAnsi="Calibri" w:cs="Calibri"/>
        </w:rPr>
        <w:t xml:space="preserve"> that </w:t>
      </w:r>
      <w:r w:rsidRPr="00CA0B1B">
        <w:rPr>
          <w:rStyle w:val="StyleUnderline"/>
          <w:rFonts w:ascii="Calibri" w:hAnsi="Calibri" w:cs="Calibri"/>
          <w:highlight w:val="yellow"/>
        </w:rPr>
        <w:t>could</w:t>
      </w:r>
      <w:r w:rsidRPr="00CA0B1B">
        <w:rPr>
          <w:rFonts w:cs="Calibri"/>
          <w:sz w:val="14"/>
          <w:highlight w:val="yellow"/>
        </w:rPr>
        <w:t xml:space="preserve"> </w:t>
      </w:r>
      <w:r w:rsidRPr="00CA0B1B">
        <w:rPr>
          <w:rStyle w:val="Emphasis"/>
          <w:rFonts w:cs="Calibri"/>
          <w:highlight w:val="yellow"/>
        </w:rPr>
        <w:t>mitigate that</w:t>
      </w:r>
      <w:r w:rsidRPr="00B434FD">
        <w:rPr>
          <w:rFonts w:cs="Calibri"/>
          <w:sz w:val="14"/>
        </w:rPr>
        <w:t xml:space="preserve">: </w:t>
      </w:r>
      <w:r w:rsidRPr="00B434FD">
        <w:rPr>
          <w:rStyle w:val="StyleUnderline"/>
          <w:rFonts w:ascii="Calibri" w:hAnsi="Calibri" w:cs="Calibri"/>
        </w:rPr>
        <w:t>impeachment and the Clintons</w:t>
      </w:r>
      <w:r w:rsidRPr="00B434FD">
        <w:rPr>
          <w:rFonts w:cs="Calibri"/>
          <w:sz w:val="14"/>
        </w:rPr>
        <w:t>.</w:t>
      </w:r>
    </w:p>
    <w:p w:rsidR="00C10017" w:rsidRPr="00B434FD" w:rsidRDefault="00C10017" w:rsidP="00C10017">
      <w:pPr>
        <w:rPr>
          <w:rFonts w:cs="Calibri"/>
          <w:sz w:val="14"/>
        </w:rPr>
      </w:pPr>
      <w:r w:rsidRPr="00CA0B1B">
        <w:rPr>
          <w:rStyle w:val="StyleUnderline"/>
          <w:rFonts w:ascii="Calibri" w:hAnsi="Calibri" w:cs="Calibri"/>
          <w:highlight w:val="yellow"/>
        </w:rPr>
        <w:t>While</w:t>
      </w:r>
      <w:r w:rsidRPr="00B434FD">
        <w:rPr>
          <w:rFonts w:cs="Calibri"/>
          <w:sz w:val="14"/>
        </w:rPr>
        <w:t xml:space="preserve"> prominent Democrats like </w:t>
      </w:r>
      <w:r w:rsidRPr="00CA0B1B">
        <w:rPr>
          <w:rStyle w:val="StyleUnderline"/>
          <w:rFonts w:ascii="Calibri" w:hAnsi="Calibri" w:cs="Calibri"/>
          <w:highlight w:val="yellow"/>
        </w:rPr>
        <w:t>Van Hollen and</w:t>
      </w:r>
      <w:r w:rsidRPr="00B434FD">
        <w:rPr>
          <w:rFonts w:cs="Calibri"/>
          <w:sz w:val="14"/>
        </w:rPr>
        <w:t xml:space="preserve"> House minority leader Nancy </w:t>
      </w:r>
      <w:r w:rsidRPr="00CA0B1B">
        <w:rPr>
          <w:rStyle w:val="StyleUnderline"/>
          <w:rFonts w:ascii="Calibri" w:hAnsi="Calibri" w:cs="Calibri"/>
          <w:highlight w:val="yellow"/>
        </w:rPr>
        <w:t>Pelosi discourage talk of trying to impeach</w:t>
      </w:r>
      <w:r w:rsidRPr="00B434FD">
        <w:rPr>
          <w:rFonts w:cs="Calibri"/>
          <w:sz w:val="14"/>
        </w:rPr>
        <w:t xml:space="preserve"> </w:t>
      </w:r>
      <w:r w:rsidRPr="00B434FD">
        <w:rPr>
          <w:rStyle w:val="StyleUnderline"/>
          <w:rFonts w:ascii="Calibri" w:hAnsi="Calibri" w:cs="Calibri"/>
        </w:rPr>
        <w:t>Trump</w:t>
      </w:r>
      <w:r w:rsidRPr="00B434FD">
        <w:rPr>
          <w:rFonts w:cs="Calibri"/>
          <w:sz w:val="14"/>
        </w:rPr>
        <w:t xml:space="preserve"> if the Democrats retake control of the House, </w:t>
      </w:r>
      <w:r w:rsidRPr="00CA0B1B">
        <w:rPr>
          <w:rStyle w:val="StyleUnderline"/>
          <w:rFonts w:ascii="Calibri" w:hAnsi="Calibri" w:cs="Calibri"/>
          <w:highlight w:val="yellow"/>
        </w:rPr>
        <w:t>there’s a</w:t>
      </w:r>
      <w:r w:rsidRPr="00B434FD">
        <w:rPr>
          <w:rStyle w:val="StyleUnderline"/>
          <w:rFonts w:ascii="Calibri" w:hAnsi="Calibri" w:cs="Calibri"/>
        </w:rPr>
        <w:t xml:space="preserve">n anti-Trump </w:t>
      </w:r>
      <w:r w:rsidRPr="00CA0B1B">
        <w:rPr>
          <w:rStyle w:val="StyleUnderline"/>
          <w:rFonts w:ascii="Calibri" w:hAnsi="Calibri" w:cs="Calibri"/>
          <w:highlight w:val="yellow"/>
        </w:rPr>
        <w:t>constituency</w:t>
      </w:r>
      <w:r w:rsidRPr="00B434FD">
        <w:rPr>
          <w:rStyle w:val="StyleUnderline"/>
          <w:rFonts w:ascii="Calibri" w:hAnsi="Calibri" w:cs="Calibri"/>
        </w:rPr>
        <w:t xml:space="preserve"> that</w:t>
      </w:r>
      <w:r w:rsidRPr="00B434FD">
        <w:rPr>
          <w:rFonts w:cs="Calibri"/>
          <w:sz w:val="14"/>
        </w:rPr>
        <w:t xml:space="preserve"> </w:t>
      </w:r>
      <w:r w:rsidRPr="00B434FD">
        <w:rPr>
          <w:rStyle w:val="Emphasis"/>
          <w:rFonts w:cs="Calibri"/>
        </w:rPr>
        <w:t>wants to go there</w:t>
      </w:r>
      <w:r w:rsidRPr="00B434FD">
        <w:rPr>
          <w:rFonts w:cs="Calibri"/>
          <w:sz w:val="14"/>
        </w:rPr>
        <w:t>. When asked about impeachment and special counsel Robert Mueller’s investigation into Russian meddling in the 2016 election, Van Hollen quickly turns the discussion to kitchen-table issues.</w:t>
      </w:r>
    </w:p>
    <w:p w:rsidR="00C10017" w:rsidRPr="00B434FD" w:rsidRDefault="00C10017" w:rsidP="00C10017">
      <w:pPr>
        <w:rPr>
          <w:rFonts w:cs="Calibri"/>
          <w:sz w:val="14"/>
        </w:rPr>
      </w:pPr>
      <w:r w:rsidRPr="00B434FD">
        <w:rPr>
          <w:rFonts w:cs="Calibri"/>
          <w:sz w:val="14"/>
        </w:rPr>
        <w:t>“Let’s just let Mueller continue to do his work. Let’s find out what the facts are here,” says Van Hollen. Voters “care about rising health care costs. They care about trying to modernize our infrastructure.”</w:t>
      </w:r>
    </w:p>
    <w:p w:rsidR="00C10017" w:rsidRPr="00B434FD" w:rsidRDefault="00C10017" w:rsidP="00C10017">
      <w:pPr>
        <w:rPr>
          <w:rFonts w:cs="Calibri"/>
          <w:sz w:val="14"/>
        </w:rPr>
      </w:pPr>
      <w:r w:rsidRPr="00CA0B1B">
        <w:rPr>
          <w:rStyle w:val="StyleUnderline"/>
          <w:rFonts w:ascii="Calibri" w:hAnsi="Calibri" w:cs="Calibri"/>
          <w:highlight w:val="yellow"/>
        </w:rPr>
        <w:t>As for</w:t>
      </w:r>
      <w:r w:rsidRPr="00B434FD">
        <w:rPr>
          <w:rStyle w:val="StyleUnderline"/>
          <w:rFonts w:ascii="Calibri" w:hAnsi="Calibri" w:cs="Calibri"/>
        </w:rPr>
        <w:t xml:space="preserve"> who might show up on </w:t>
      </w:r>
      <w:r w:rsidRPr="00CA0B1B">
        <w:rPr>
          <w:rStyle w:val="StyleUnderline"/>
          <w:rFonts w:ascii="Calibri" w:hAnsi="Calibri" w:cs="Calibri"/>
          <w:highlight w:val="yellow"/>
        </w:rPr>
        <w:t>the campaign</w:t>
      </w:r>
      <w:r w:rsidRPr="00B434FD">
        <w:rPr>
          <w:rFonts w:cs="Calibri"/>
          <w:sz w:val="14"/>
        </w:rPr>
        <w:t xml:space="preserve"> trail, including the Clintons and former President Barack Obama, </w:t>
      </w:r>
      <w:r w:rsidRPr="00CA0B1B">
        <w:rPr>
          <w:rStyle w:val="StyleUnderline"/>
          <w:rFonts w:ascii="Calibri" w:hAnsi="Calibri" w:cs="Calibri"/>
          <w:highlight w:val="yellow"/>
        </w:rPr>
        <w:t>Van Hollen</w:t>
      </w:r>
      <w:r w:rsidRPr="00B434FD">
        <w:rPr>
          <w:rFonts w:cs="Calibri"/>
          <w:sz w:val="14"/>
        </w:rPr>
        <w:t xml:space="preserve"> </w:t>
      </w:r>
      <w:r w:rsidRPr="00B434FD">
        <w:rPr>
          <w:rStyle w:val="StyleUnderline"/>
          <w:rFonts w:ascii="Calibri" w:hAnsi="Calibri" w:cs="Calibri"/>
        </w:rPr>
        <w:t xml:space="preserve">says he </w:t>
      </w:r>
      <w:r w:rsidRPr="00CA0B1B">
        <w:rPr>
          <w:rStyle w:val="StyleUnderline"/>
          <w:rFonts w:ascii="Calibri" w:hAnsi="Calibri" w:cs="Calibri"/>
          <w:highlight w:val="yellow"/>
        </w:rPr>
        <w:t>would not</w:t>
      </w:r>
      <w:r w:rsidRPr="00B434FD">
        <w:rPr>
          <w:rStyle w:val="StyleUnderline"/>
          <w:rFonts w:ascii="Calibri" w:hAnsi="Calibri" w:cs="Calibri"/>
        </w:rPr>
        <w:t xml:space="preserve"> </w:t>
      </w:r>
      <w:r w:rsidRPr="00CA0B1B">
        <w:rPr>
          <w:rStyle w:val="StyleUnderline"/>
          <w:rFonts w:ascii="Calibri" w:hAnsi="Calibri" w:cs="Calibri"/>
          <w:highlight w:val="yellow"/>
        </w:rPr>
        <w:t>discourage anyone</w:t>
      </w:r>
      <w:r w:rsidRPr="00B434FD">
        <w:rPr>
          <w:rFonts w:cs="Calibri"/>
          <w:sz w:val="14"/>
        </w:rPr>
        <w:t xml:space="preserve"> from participating – </w:t>
      </w:r>
      <w:r w:rsidRPr="00CA0B1B">
        <w:rPr>
          <w:rStyle w:val="StyleUnderline"/>
          <w:rFonts w:ascii="Calibri" w:hAnsi="Calibri" w:cs="Calibri"/>
          <w:highlight w:val="yellow"/>
        </w:rPr>
        <w:t xml:space="preserve">even someone as </w:t>
      </w:r>
      <w:r w:rsidRPr="00CA0B1B">
        <w:rPr>
          <w:rStyle w:val="Emphasis"/>
          <w:rFonts w:cs="Calibri"/>
          <w:highlight w:val="yellow"/>
        </w:rPr>
        <w:t>polarizing</w:t>
      </w:r>
      <w:r w:rsidRPr="00CA0B1B">
        <w:rPr>
          <w:rFonts w:cs="Calibri"/>
          <w:sz w:val="14"/>
          <w:highlight w:val="yellow"/>
        </w:rPr>
        <w:t xml:space="preserve"> </w:t>
      </w:r>
      <w:r w:rsidRPr="00CA0B1B">
        <w:rPr>
          <w:rStyle w:val="StyleUnderline"/>
          <w:rFonts w:ascii="Calibri" w:hAnsi="Calibri" w:cs="Calibri"/>
          <w:highlight w:val="yellow"/>
        </w:rPr>
        <w:t>as</w:t>
      </w:r>
      <w:r w:rsidRPr="00B434FD">
        <w:rPr>
          <w:rFonts w:cs="Calibri"/>
          <w:sz w:val="14"/>
        </w:rPr>
        <w:t xml:space="preserve"> 2016 presidential nominee Hillary </w:t>
      </w:r>
      <w:r w:rsidRPr="00CA0B1B">
        <w:rPr>
          <w:rStyle w:val="StyleUnderline"/>
          <w:rFonts w:ascii="Calibri" w:hAnsi="Calibri" w:cs="Calibri"/>
          <w:highlight w:val="yellow"/>
        </w:rPr>
        <w:t>Clinton</w:t>
      </w:r>
      <w:r w:rsidRPr="00B434FD">
        <w:rPr>
          <w:rFonts w:cs="Calibri"/>
          <w:sz w:val="14"/>
        </w:rPr>
        <w:t>.</w:t>
      </w:r>
    </w:p>
    <w:p w:rsidR="00C10017" w:rsidRPr="00B434FD" w:rsidRDefault="00C10017" w:rsidP="00C10017">
      <w:pPr>
        <w:rPr>
          <w:rFonts w:cs="Calibri"/>
          <w:sz w:val="14"/>
        </w:rPr>
      </w:pPr>
      <w:r w:rsidRPr="00B434FD">
        <w:rPr>
          <w:rFonts w:cs="Calibri"/>
          <w:sz w:val="14"/>
        </w:rPr>
        <w:t>“We welcome support from everybody who wants to help, including Secretary Clinton and former President Obama,” Van Hollen said, adding that “every campaign will decide for themselves whether they want somebody to be out on the campaign trail.”</w:t>
      </w:r>
    </w:p>
    <w:p w:rsidR="00C10017" w:rsidRPr="00B434FD" w:rsidRDefault="00C10017" w:rsidP="00C10017">
      <w:pPr>
        <w:rPr>
          <w:rFonts w:cs="Calibri"/>
          <w:sz w:val="14"/>
        </w:rPr>
      </w:pPr>
      <w:r w:rsidRPr="00CA0B1B">
        <w:rPr>
          <w:rStyle w:val="StyleUnderline"/>
          <w:rFonts w:ascii="Calibri" w:hAnsi="Calibri" w:cs="Calibri"/>
          <w:highlight w:val="yellow"/>
        </w:rPr>
        <w:t>If Trump’s</w:t>
      </w:r>
      <w:r w:rsidRPr="00B434FD">
        <w:rPr>
          <w:rStyle w:val="StyleUnderline"/>
          <w:rFonts w:ascii="Calibri" w:hAnsi="Calibri" w:cs="Calibri"/>
        </w:rPr>
        <w:t xml:space="preserve"> very being is </w:t>
      </w:r>
      <w:r w:rsidRPr="00CA0B1B">
        <w:rPr>
          <w:rStyle w:val="StyleUnderline"/>
          <w:rFonts w:ascii="Calibri" w:hAnsi="Calibri" w:cs="Calibri"/>
          <w:highlight w:val="yellow"/>
        </w:rPr>
        <w:t>energizing to</w:t>
      </w:r>
      <w:r w:rsidRPr="00B434FD">
        <w:rPr>
          <w:rStyle w:val="StyleUnderline"/>
          <w:rFonts w:ascii="Calibri" w:hAnsi="Calibri" w:cs="Calibri"/>
        </w:rPr>
        <w:t xml:space="preserve"> many </w:t>
      </w:r>
      <w:r w:rsidRPr="00CA0B1B">
        <w:rPr>
          <w:rStyle w:val="StyleUnderline"/>
          <w:rFonts w:ascii="Calibri" w:hAnsi="Calibri" w:cs="Calibri"/>
          <w:highlight w:val="yellow"/>
        </w:rPr>
        <w:t>Democratic voters</w:t>
      </w:r>
      <w:r w:rsidRPr="00CA0B1B">
        <w:rPr>
          <w:rFonts w:cs="Calibri"/>
          <w:sz w:val="14"/>
          <w:highlight w:val="yellow"/>
        </w:rPr>
        <w:t xml:space="preserve">, </w:t>
      </w:r>
      <w:r w:rsidRPr="00CA0B1B">
        <w:rPr>
          <w:rStyle w:val="Emphasis"/>
          <w:rFonts w:cs="Calibri"/>
          <w:highlight w:val="yellow"/>
        </w:rPr>
        <w:t>so too might</w:t>
      </w:r>
      <w:r w:rsidRPr="00B434FD">
        <w:rPr>
          <w:rStyle w:val="Emphasis"/>
          <w:rFonts w:cs="Calibri"/>
        </w:rPr>
        <w:t xml:space="preserve"> figures like Mrs. </w:t>
      </w:r>
      <w:r w:rsidRPr="00CA0B1B">
        <w:rPr>
          <w:rStyle w:val="Emphasis"/>
          <w:rFonts w:cs="Calibri"/>
          <w:highlight w:val="yellow"/>
        </w:rPr>
        <w:t>Clinton be to Republicans</w:t>
      </w:r>
      <w:r w:rsidRPr="00B434FD">
        <w:rPr>
          <w:rFonts w:cs="Calibri"/>
          <w:sz w:val="14"/>
        </w:rPr>
        <w:t xml:space="preserve">. </w:t>
      </w:r>
      <w:r w:rsidRPr="00B434FD">
        <w:rPr>
          <w:rStyle w:val="StyleUnderline"/>
          <w:rFonts w:ascii="Calibri" w:hAnsi="Calibri" w:cs="Calibri"/>
        </w:rPr>
        <w:t>Even</w:t>
      </w:r>
      <w:r w:rsidRPr="00B434FD">
        <w:rPr>
          <w:rFonts w:cs="Calibri"/>
          <w:sz w:val="14"/>
        </w:rPr>
        <w:t xml:space="preserve"> her husband, former President </w:t>
      </w:r>
      <w:r w:rsidRPr="00CA0B1B">
        <w:rPr>
          <w:rStyle w:val="StyleUnderline"/>
          <w:rFonts w:ascii="Calibri" w:hAnsi="Calibri" w:cs="Calibri"/>
          <w:highlight w:val="yellow"/>
        </w:rPr>
        <w:t>Bill</w:t>
      </w:r>
      <w:r w:rsidRPr="00B434FD">
        <w:rPr>
          <w:rFonts w:cs="Calibri"/>
          <w:sz w:val="14"/>
        </w:rPr>
        <w:t xml:space="preserve"> Clinton – </w:t>
      </w:r>
      <w:r w:rsidRPr="00B434FD">
        <w:rPr>
          <w:rStyle w:val="StyleUnderline"/>
          <w:rFonts w:ascii="Calibri" w:hAnsi="Calibri" w:cs="Calibri"/>
        </w:rPr>
        <w:t>once the gold standard</w:t>
      </w:r>
      <w:r w:rsidRPr="00B434FD">
        <w:rPr>
          <w:rFonts w:cs="Calibri"/>
          <w:sz w:val="14"/>
        </w:rPr>
        <w:t xml:space="preserve"> as a campaigner – </w:t>
      </w:r>
      <w:r w:rsidRPr="00CA0B1B">
        <w:rPr>
          <w:rStyle w:val="StyleUnderline"/>
          <w:rFonts w:ascii="Calibri" w:hAnsi="Calibri" w:cs="Calibri"/>
          <w:highlight w:val="yellow"/>
        </w:rPr>
        <w:t xml:space="preserve">has become </w:t>
      </w:r>
      <w:r w:rsidRPr="00CA0B1B">
        <w:rPr>
          <w:rStyle w:val="Emphasis"/>
          <w:rFonts w:cs="Calibri"/>
          <w:highlight w:val="yellow"/>
        </w:rPr>
        <w:t>risky</w:t>
      </w:r>
      <w:r w:rsidRPr="00B434FD">
        <w:rPr>
          <w:rFonts w:cs="Calibri"/>
          <w:sz w:val="14"/>
        </w:rPr>
        <w:t xml:space="preserve"> as a surrogate. </w:t>
      </w:r>
      <w:r w:rsidRPr="00B434FD">
        <w:rPr>
          <w:rStyle w:val="StyleUnderline"/>
          <w:rFonts w:ascii="Calibri" w:hAnsi="Calibri" w:cs="Calibri"/>
        </w:rPr>
        <w:t>Part of the issue is</w:t>
      </w:r>
      <w:r w:rsidRPr="00B434FD">
        <w:rPr>
          <w:rFonts w:cs="Calibri"/>
          <w:sz w:val="14"/>
        </w:rPr>
        <w:t xml:space="preserve"> the </w:t>
      </w:r>
      <w:r w:rsidRPr="00B434FD">
        <w:rPr>
          <w:rStyle w:val="StyleUnderline"/>
          <w:rFonts w:ascii="Calibri" w:hAnsi="Calibri" w:cs="Calibri"/>
        </w:rPr>
        <w:t>#MeToo</w:t>
      </w:r>
      <w:r w:rsidRPr="00B434FD">
        <w:rPr>
          <w:rFonts w:cs="Calibri"/>
          <w:sz w:val="14"/>
        </w:rPr>
        <w:t xml:space="preserve"> movement, </w:t>
      </w:r>
      <w:r w:rsidRPr="00B434FD">
        <w:rPr>
          <w:rStyle w:val="StyleUnderline"/>
          <w:rFonts w:ascii="Calibri" w:hAnsi="Calibri" w:cs="Calibri"/>
        </w:rPr>
        <w:t>and his past</w:t>
      </w:r>
      <w:r w:rsidRPr="00B434FD">
        <w:rPr>
          <w:rFonts w:cs="Calibri"/>
          <w:sz w:val="14"/>
        </w:rPr>
        <w:t xml:space="preserve"> as a womanizer. </w:t>
      </w:r>
      <w:r w:rsidRPr="00B434FD">
        <w:rPr>
          <w:rStyle w:val="StyleUnderline"/>
          <w:rFonts w:ascii="Calibri" w:hAnsi="Calibri" w:cs="Calibri"/>
        </w:rPr>
        <w:t>Also</w:t>
      </w:r>
      <w:r w:rsidRPr="00B434FD">
        <w:rPr>
          <w:rFonts w:cs="Calibri"/>
          <w:sz w:val="14"/>
        </w:rPr>
        <w:t>, says Duffy, “</w:t>
      </w:r>
      <w:r w:rsidRPr="00B434FD">
        <w:rPr>
          <w:rStyle w:val="StyleUnderline"/>
          <w:rFonts w:ascii="Calibri" w:hAnsi="Calibri" w:cs="Calibri"/>
        </w:rPr>
        <w:t>he’s not good at staying on message, and he’s still pretty angry.</w:t>
      </w:r>
      <w:r w:rsidRPr="00B434FD">
        <w:rPr>
          <w:rFonts w:cs="Calibri"/>
          <w:sz w:val="14"/>
        </w:rPr>
        <w:t xml:space="preserve"> So </w:t>
      </w:r>
      <w:r w:rsidRPr="00B434FD">
        <w:rPr>
          <w:rStyle w:val="StyleUnderline"/>
          <w:rFonts w:ascii="Calibri" w:hAnsi="Calibri" w:cs="Calibri"/>
        </w:rPr>
        <w:t xml:space="preserve">he might do </w:t>
      </w:r>
      <w:r w:rsidRPr="00B434FD">
        <w:rPr>
          <w:rStyle w:val="Emphasis"/>
          <w:rFonts w:cs="Calibri"/>
        </w:rPr>
        <w:t>more harm than good</w:t>
      </w:r>
      <w:r w:rsidRPr="00B434FD">
        <w:rPr>
          <w:rFonts w:cs="Calibri"/>
          <w:sz w:val="14"/>
        </w:rPr>
        <w:t>.”</w:t>
      </w:r>
    </w:p>
    <w:p w:rsidR="00C10017" w:rsidRPr="00B434FD" w:rsidRDefault="00C10017" w:rsidP="00C10017">
      <w:pPr>
        <w:pStyle w:val="Heading3"/>
        <w:rPr>
          <w:rFonts w:cs="Calibri"/>
        </w:rPr>
      </w:pPr>
      <w:r w:rsidRPr="00B434FD">
        <w:rPr>
          <w:rFonts w:cs="Calibri"/>
        </w:rPr>
        <w:t>GOP Turnout</w:t>
      </w:r>
    </w:p>
    <w:p w:rsidR="00C10017" w:rsidRPr="00B434FD" w:rsidRDefault="00C10017" w:rsidP="00C10017">
      <w:pPr>
        <w:pStyle w:val="Heading4"/>
        <w:rPr>
          <w:rFonts w:cs="Calibri"/>
        </w:rPr>
      </w:pPr>
      <w:r w:rsidRPr="00B434FD">
        <w:rPr>
          <w:rFonts w:cs="Calibri"/>
        </w:rPr>
        <w:t xml:space="preserve">GOP will turnout – </w:t>
      </w:r>
      <w:r w:rsidRPr="00B434FD">
        <w:rPr>
          <w:rFonts w:cs="Calibri"/>
          <w:u w:val="single"/>
        </w:rPr>
        <w:t>Trump campaigning</w:t>
      </w:r>
      <w:r w:rsidRPr="00B434FD">
        <w:rPr>
          <w:rFonts w:cs="Calibri"/>
        </w:rPr>
        <w:t xml:space="preserve"> and </w:t>
      </w:r>
      <w:r w:rsidRPr="00B434FD">
        <w:rPr>
          <w:rFonts w:cs="Calibri"/>
          <w:u w:val="single"/>
        </w:rPr>
        <w:t>public sentiment</w:t>
      </w:r>
    </w:p>
    <w:p w:rsidR="00C10017" w:rsidRPr="00B434FD" w:rsidRDefault="00C10017" w:rsidP="00C10017">
      <w:pPr>
        <w:rPr>
          <w:rFonts w:cs="Calibri"/>
        </w:rPr>
      </w:pPr>
      <w:r w:rsidRPr="00B434FD">
        <w:rPr>
          <w:rStyle w:val="Style13ptBold"/>
          <w:rFonts w:ascii="Calibri" w:hAnsi="Calibri" w:cs="Calibri"/>
        </w:rPr>
        <w:t xml:space="preserve">Feldmann 5/24 </w:t>
      </w:r>
      <w:r w:rsidRPr="00B434FD">
        <w:rPr>
          <w:rFonts w:cs="Calibri"/>
        </w:rPr>
        <w:t xml:space="preserve">---- Linda, Washington Bureau Chief for the </w:t>
      </w:r>
      <w:r w:rsidRPr="00B434FD">
        <w:rPr>
          <w:rFonts w:cs="Calibri"/>
          <w:i/>
        </w:rPr>
        <w:t>Christian Science Monitor</w:t>
      </w:r>
      <w:r w:rsidRPr="00B434FD">
        <w:rPr>
          <w:rFonts w:cs="Calibri"/>
        </w:rPr>
        <w:t xml:space="preserve">, Master’s in International Public Policy (Johns Hopkins School of Advanced International Studies), “Van Hollen Eyes 'Blue Wave' Hopes, but Midterm Map is Tough for Democrats,” 2018, </w:t>
      </w:r>
      <w:hyperlink r:id="rId63" w:history="1">
        <w:r w:rsidRPr="00B434FD">
          <w:rPr>
            <w:rStyle w:val="Hyperlink"/>
            <w:rFonts w:cs="Calibri"/>
          </w:rPr>
          <w:t>https://www.csmonitor.com/USA/Politics/monitor_breakfast/2018/0524/Van-Hollen-eyes-blue-wave-hopes-but-midterm-map-is-tough-for-Democrats</w:t>
        </w:r>
      </w:hyperlink>
    </w:p>
    <w:p w:rsidR="00C10017" w:rsidRPr="00B434FD" w:rsidRDefault="00C10017" w:rsidP="00C10017">
      <w:pPr>
        <w:rPr>
          <w:rFonts w:cs="Calibri"/>
        </w:rPr>
      </w:pPr>
    </w:p>
    <w:p w:rsidR="00C10017" w:rsidRPr="00B434FD" w:rsidRDefault="00C10017" w:rsidP="00C10017">
      <w:pPr>
        <w:rPr>
          <w:rStyle w:val="Emphasis"/>
          <w:rFonts w:cs="Calibri"/>
        </w:rPr>
      </w:pPr>
      <w:r w:rsidRPr="00B434FD">
        <w:rPr>
          <w:rStyle w:val="Emphasis"/>
          <w:rFonts w:cs="Calibri"/>
        </w:rPr>
        <w:t>The Trump effect</w:t>
      </w:r>
    </w:p>
    <w:p w:rsidR="00C10017" w:rsidRPr="00B434FD" w:rsidRDefault="00C10017" w:rsidP="00C10017">
      <w:pPr>
        <w:rPr>
          <w:rFonts w:cs="Calibri"/>
          <w:sz w:val="14"/>
        </w:rPr>
      </w:pPr>
      <w:r w:rsidRPr="00B434FD">
        <w:rPr>
          <w:rStyle w:val="StyleUnderline"/>
          <w:rFonts w:ascii="Calibri" w:hAnsi="Calibri" w:cs="Calibri"/>
        </w:rPr>
        <w:t>The</w:t>
      </w:r>
      <w:r w:rsidRPr="00B434FD">
        <w:rPr>
          <w:rFonts w:cs="Calibri"/>
          <w:sz w:val="14"/>
        </w:rPr>
        <w:t xml:space="preserve"> November </w:t>
      </w:r>
      <w:r w:rsidRPr="00B434FD">
        <w:rPr>
          <w:rStyle w:val="StyleUnderline"/>
          <w:rFonts w:ascii="Calibri" w:hAnsi="Calibri" w:cs="Calibri"/>
        </w:rPr>
        <w:t>midterms will test another proposition</w:t>
      </w:r>
      <w:r w:rsidRPr="00B434FD">
        <w:rPr>
          <w:rFonts w:cs="Calibri"/>
          <w:sz w:val="14"/>
        </w:rPr>
        <w:t xml:space="preserve"> that’s </w:t>
      </w:r>
      <w:r w:rsidRPr="00B434FD">
        <w:rPr>
          <w:rStyle w:val="Emphasis"/>
          <w:rFonts w:cs="Calibri"/>
        </w:rPr>
        <w:t>central to the outcome</w:t>
      </w:r>
      <w:r w:rsidRPr="00B434FD">
        <w:rPr>
          <w:rFonts w:cs="Calibri"/>
          <w:sz w:val="14"/>
        </w:rPr>
        <w:t xml:space="preserve">: </w:t>
      </w:r>
      <w:r w:rsidRPr="00B434FD">
        <w:rPr>
          <w:rStyle w:val="StyleUnderline"/>
          <w:rFonts w:ascii="Calibri" w:hAnsi="Calibri" w:cs="Calibri"/>
        </w:rPr>
        <w:t>Will Trump voters turn out</w:t>
      </w:r>
      <w:r w:rsidRPr="00B434FD">
        <w:rPr>
          <w:rFonts w:cs="Calibri"/>
          <w:sz w:val="14"/>
        </w:rPr>
        <w:t xml:space="preserve"> without Trump himself on the ballot? In the Obama era, Democrats learned the hard way that without the president himself on the ballot, they got shellacked. Democrats now hope the same principle holds for Trump voters.</w:t>
      </w:r>
    </w:p>
    <w:p w:rsidR="00C10017" w:rsidRPr="00B434FD" w:rsidRDefault="00C10017" w:rsidP="00C10017">
      <w:pPr>
        <w:rPr>
          <w:rFonts w:cs="Calibri"/>
          <w:sz w:val="14"/>
        </w:rPr>
      </w:pPr>
      <w:r w:rsidRPr="00B434FD">
        <w:rPr>
          <w:rFonts w:cs="Calibri"/>
          <w:sz w:val="14"/>
        </w:rPr>
        <w:t xml:space="preserve">But </w:t>
      </w:r>
      <w:r w:rsidRPr="00CA0B1B">
        <w:rPr>
          <w:rStyle w:val="StyleUnderline"/>
          <w:rFonts w:ascii="Calibri" w:hAnsi="Calibri" w:cs="Calibri"/>
          <w:highlight w:val="yellow"/>
        </w:rPr>
        <w:t>Trump will do</w:t>
      </w:r>
      <w:r w:rsidRPr="00CA0B1B">
        <w:rPr>
          <w:rFonts w:cs="Calibri"/>
          <w:sz w:val="14"/>
          <w:highlight w:val="yellow"/>
        </w:rPr>
        <w:t xml:space="preserve"> </w:t>
      </w:r>
      <w:r w:rsidRPr="00CA0B1B">
        <w:rPr>
          <w:rStyle w:val="Emphasis"/>
          <w:rFonts w:cs="Calibri"/>
          <w:highlight w:val="yellow"/>
        </w:rPr>
        <w:t>everything</w:t>
      </w:r>
      <w:r w:rsidRPr="00B434FD">
        <w:rPr>
          <w:rFonts w:cs="Calibri"/>
          <w:sz w:val="14"/>
        </w:rPr>
        <w:t xml:space="preserve"> </w:t>
      </w:r>
      <w:r w:rsidRPr="00B434FD">
        <w:rPr>
          <w:rStyle w:val="StyleUnderline"/>
          <w:rFonts w:ascii="Calibri" w:hAnsi="Calibri" w:cs="Calibri"/>
        </w:rPr>
        <w:t xml:space="preserve">he can </w:t>
      </w:r>
      <w:r w:rsidRPr="00CA0B1B">
        <w:rPr>
          <w:rStyle w:val="StyleUnderline"/>
          <w:rFonts w:ascii="Calibri" w:hAnsi="Calibri" w:cs="Calibri"/>
          <w:highlight w:val="yellow"/>
        </w:rPr>
        <w:t xml:space="preserve">to </w:t>
      </w:r>
      <w:r w:rsidRPr="00CA0B1B">
        <w:rPr>
          <w:rStyle w:val="Emphasis"/>
          <w:rFonts w:cs="Calibri"/>
          <w:highlight w:val="yellow"/>
        </w:rPr>
        <w:t>turn out</w:t>
      </w:r>
      <w:r w:rsidRPr="00B434FD">
        <w:rPr>
          <w:rStyle w:val="Emphasis"/>
          <w:rFonts w:cs="Calibri"/>
        </w:rPr>
        <w:t xml:space="preserve"> his </w:t>
      </w:r>
      <w:r w:rsidRPr="00CA0B1B">
        <w:rPr>
          <w:rStyle w:val="Emphasis"/>
          <w:rFonts w:cs="Calibri"/>
          <w:highlight w:val="yellow"/>
        </w:rPr>
        <w:t>voters</w:t>
      </w:r>
      <w:r w:rsidRPr="00CA0B1B">
        <w:rPr>
          <w:rFonts w:cs="Calibri"/>
          <w:sz w:val="14"/>
          <w:highlight w:val="yellow"/>
        </w:rPr>
        <w:t xml:space="preserve">, </w:t>
      </w:r>
      <w:r w:rsidRPr="00CA0B1B">
        <w:rPr>
          <w:rStyle w:val="StyleUnderline"/>
          <w:rFonts w:ascii="Calibri" w:hAnsi="Calibri" w:cs="Calibri"/>
          <w:highlight w:val="yellow"/>
        </w:rPr>
        <w:t>including</w:t>
      </w:r>
      <w:r w:rsidRPr="00B434FD">
        <w:rPr>
          <w:rStyle w:val="StyleUnderline"/>
          <w:rFonts w:ascii="Calibri" w:hAnsi="Calibri" w:cs="Calibri"/>
        </w:rPr>
        <w:t xml:space="preserve"> hold </w:t>
      </w:r>
      <w:r w:rsidRPr="00CA0B1B">
        <w:rPr>
          <w:rStyle w:val="StyleUnderline"/>
          <w:rFonts w:ascii="Calibri" w:hAnsi="Calibri" w:cs="Calibri"/>
          <w:highlight w:val="yellow"/>
        </w:rPr>
        <w:t>rallies in</w:t>
      </w:r>
      <w:r w:rsidRPr="00CA0B1B">
        <w:rPr>
          <w:rFonts w:cs="Calibri"/>
          <w:sz w:val="14"/>
          <w:highlight w:val="yellow"/>
        </w:rPr>
        <w:t xml:space="preserve"> </w:t>
      </w:r>
      <w:r w:rsidRPr="00CA0B1B">
        <w:rPr>
          <w:rStyle w:val="Emphasis"/>
          <w:rFonts w:cs="Calibri"/>
          <w:highlight w:val="yellow"/>
        </w:rPr>
        <w:t>key states</w:t>
      </w:r>
      <w:r w:rsidRPr="00B434FD">
        <w:rPr>
          <w:rFonts w:cs="Calibri"/>
          <w:sz w:val="14"/>
        </w:rPr>
        <w:t xml:space="preserve">. And </w:t>
      </w:r>
      <w:r w:rsidRPr="00B434FD">
        <w:rPr>
          <w:rStyle w:val="StyleUnderline"/>
          <w:rFonts w:ascii="Calibri" w:hAnsi="Calibri" w:cs="Calibri"/>
        </w:rPr>
        <w:t xml:space="preserve">some </w:t>
      </w:r>
      <w:r w:rsidRPr="00CA0B1B">
        <w:rPr>
          <w:rStyle w:val="StyleUnderline"/>
          <w:rFonts w:ascii="Calibri" w:hAnsi="Calibri" w:cs="Calibri"/>
          <w:highlight w:val="yellow"/>
        </w:rPr>
        <w:t>indicators</w:t>
      </w:r>
      <w:r w:rsidRPr="00B434FD">
        <w:rPr>
          <w:rStyle w:val="StyleUnderline"/>
          <w:rFonts w:ascii="Calibri" w:hAnsi="Calibri" w:cs="Calibri"/>
        </w:rPr>
        <w:t xml:space="preserve"> are</w:t>
      </w:r>
      <w:r w:rsidRPr="00B434FD">
        <w:rPr>
          <w:rFonts w:cs="Calibri"/>
          <w:sz w:val="14"/>
        </w:rPr>
        <w:t xml:space="preserve"> </w:t>
      </w:r>
      <w:r w:rsidRPr="00CA0B1B">
        <w:rPr>
          <w:rStyle w:val="StyleUnderline"/>
          <w:rFonts w:ascii="Calibri" w:hAnsi="Calibri" w:cs="Calibri"/>
          <w:highlight w:val="yellow"/>
        </w:rPr>
        <w:t>suggest</w:t>
      </w:r>
      <w:r w:rsidRPr="00B434FD">
        <w:rPr>
          <w:rStyle w:val="StyleUnderline"/>
          <w:rFonts w:ascii="Calibri" w:hAnsi="Calibri" w:cs="Calibri"/>
        </w:rPr>
        <w:t xml:space="preserve">ing </w:t>
      </w:r>
      <w:r w:rsidRPr="00CA0B1B">
        <w:rPr>
          <w:rStyle w:val="StyleUnderline"/>
          <w:rFonts w:ascii="Calibri" w:hAnsi="Calibri" w:cs="Calibri"/>
          <w:highlight w:val="yellow"/>
        </w:rPr>
        <w:t>a</w:t>
      </w:r>
      <w:r w:rsidRPr="00B434FD">
        <w:rPr>
          <w:rStyle w:val="StyleUnderline"/>
          <w:rFonts w:ascii="Calibri" w:hAnsi="Calibri" w:cs="Calibri"/>
        </w:rPr>
        <w:t xml:space="preserve"> more </w:t>
      </w:r>
      <w:r w:rsidRPr="00CA0B1B">
        <w:rPr>
          <w:rStyle w:val="Emphasis"/>
          <w:rFonts w:cs="Calibri"/>
          <w:highlight w:val="yellow"/>
        </w:rPr>
        <w:t>hospitable environment</w:t>
      </w:r>
      <w:r w:rsidRPr="00B434FD">
        <w:rPr>
          <w:rFonts w:cs="Calibri"/>
          <w:sz w:val="14"/>
        </w:rPr>
        <w:t xml:space="preserve"> </w:t>
      </w:r>
      <w:r w:rsidRPr="00B434FD">
        <w:rPr>
          <w:rStyle w:val="StyleUnderline"/>
          <w:rFonts w:ascii="Calibri" w:hAnsi="Calibri" w:cs="Calibri"/>
        </w:rPr>
        <w:t>for Trump-backed candidates</w:t>
      </w:r>
      <w:r w:rsidRPr="00B434FD">
        <w:rPr>
          <w:rFonts w:cs="Calibri"/>
          <w:sz w:val="14"/>
        </w:rPr>
        <w:t>.</w:t>
      </w:r>
    </w:p>
    <w:p w:rsidR="00C10017" w:rsidRPr="00B434FD" w:rsidRDefault="00C10017" w:rsidP="00C10017">
      <w:pPr>
        <w:rPr>
          <w:rFonts w:cs="Calibri"/>
          <w:sz w:val="14"/>
        </w:rPr>
      </w:pPr>
      <w:r w:rsidRPr="00CA0B1B">
        <w:rPr>
          <w:rStyle w:val="StyleUnderline"/>
          <w:rFonts w:ascii="Calibri" w:hAnsi="Calibri" w:cs="Calibri"/>
          <w:highlight w:val="yellow"/>
        </w:rPr>
        <w:t>Polls</w:t>
      </w:r>
      <w:r w:rsidRPr="00B434FD">
        <w:rPr>
          <w:rStyle w:val="StyleUnderline"/>
          <w:rFonts w:ascii="Calibri" w:hAnsi="Calibri" w:cs="Calibri"/>
        </w:rPr>
        <w:t xml:space="preserve"> that gauge public sentiment</w:t>
      </w:r>
      <w:r w:rsidRPr="00B434FD">
        <w:rPr>
          <w:rFonts w:cs="Calibri"/>
          <w:sz w:val="14"/>
        </w:rPr>
        <w:t xml:space="preserve"> on whether the country is heading in the “right direction” </w:t>
      </w:r>
      <w:r w:rsidRPr="00B434FD">
        <w:rPr>
          <w:rStyle w:val="StyleUnderline"/>
          <w:rFonts w:ascii="Calibri" w:hAnsi="Calibri" w:cs="Calibri"/>
        </w:rPr>
        <w:t xml:space="preserve">have </w:t>
      </w:r>
      <w:r w:rsidRPr="00CA0B1B">
        <w:rPr>
          <w:rStyle w:val="StyleUnderline"/>
          <w:rFonts w:ascii="Calibri" w:hAnsi="Calibri" w:cs="Calibri"/>
          <w:highlight w:val="yellow"/>
        </w:rPr>
        <w:t xml:space="preserve">moved </w:t>
      </w:r>
      <w:r w:rsidRPr="00CA0B1B">
        <w:rPr>
          <w:rStyle w:val="Emphasis"/>
          <w:rFonts w:cs="Calibri"/>
          <w:highlight w:val="yellow"/>
        </w:rPr>
        <w:t>steadily upward</w:t>
      </w:r>
      <w:r w:rsidRPr="00B434FD">
        <w:rPr>
          <w:rFonts w:cs="Calibri"/>
          <w:sz w:val="14"/>
        </w:rPr>
        <w:t xml:space="preserve">, </w:t>
      </w:r>
      <w:r w:rsidRPr="00B434FD">
        <w:rPr>
          <w:rStyle w:val="StyleUnderline"/>
          <w:rFonts w:ascii="Calibri" w:hAnsi="Calibri" w:cs="Calibri"/>
        </w:rPr>
        <w:t>now averaging</w:t>
      </w:r>
      <w:r w:rsidRPr="00B434FD">
        <w:rPr>
          <w:rFonts w:cs="Calibri"/>
          <w:sz w:val="14"/>
        </w:rPr>
        <w:t xml:space="preserve"> almost </w:t>
      </w:r>
      <w:r w:rsidRPr="00B434FD">
        <w:rPr>
          <w:rStyle w:val="StyleUnderline"/>
          <w:rFonts w:ascii="Calibri" w:hAnsi="Calibri" w:cs="Calibri"/>
        </w:rPr>
        <w:t xml:space="preserve">40 percent. </w:t>
      </w:r>
      <w:r w:rsidRPr="00CA0B1B">
        <w:rPr>
          <w:rStyle w:val="StyleUnderline"/>
          <w:rFonts w:ascii="Calibri" w:hAnsi="Calibri" w:cs="Calibri"/>
          <w:highlight w:val="yellow"/>
        </w:rPr>
        <w:t>That could</w:t>
      </w:r>
      <w:r w:rsidRPr="00CA0B1B">
        <w:rPr>
          <w:rFonts w:cs="Calibri"/>
          <w:sz w:val="14"/>
          <w:highlight w:val="yellow"/>
        </w:rPr>
        <w:t xml:space="preserve"> </w:t>
      </w:r>
      <w:r w:rsidRPr="00CA0B1B">
        <w:rPr>
          <w:rStyle w:val="Emphasis"/>
          <w:rFonts w:cs="Calibri"/>
          <w:highlight w:val="yellow"/>
        </w:rPr>
        <w:t>help Republicans</w:t>
      </w:r>
      <w:r w:rsidRPr="00B434FD">
        <w:rPr>
          <w:rFonts w:cs="Calibri"/>
          <w:sz w:val="14"/>
        </w:rPr>
        <w:t xml:space="preserve">, </w:t>
      </w:r>
      <w:r w:rsidRPr="00B434FD">
        <w:rPr>
          <w:rStyle w:val="StyleUnderline"/>
          <w:rFonts w:ascii="Calibri" w:hAnsi="Calibri" w:cs="Calibri"/>
        </w:rPr>
        <w:t>says veteran</w:t>
      </w:r>
      <w:r w:rsidRPr="00B434FD">
        <w:rPr>
          <w:rFonts w:cs="Calibri"/>
          <w:sz w:val="14"/>
        </w:rPr>
        <w:t xml:space="preserve"> GOP </w:t>
      </w:r>
      <w:r w:rsidRPr="00B434FD">
        <w:rPr>
          <w:rStyle w:val="StyleUnderline"/>
          <w:rFonts w:ascii="Calibri" w:hAnsi="Calibri" w:cs="Calibri"/>
        </w:rPr>
        <w:t>pollster</w:t>
      </w:r>
      <w:r w:rsidRPr="00B434FD">
        <w:rPr>
          <w:rFonts w:cs="Calibri"/>
          <w:sz w:val="14"/>
        </w:rPr>
        <w:t xml:space="preserve"> Neil </w:t>
      </w:r>
      <w:r w:rsidRPr="00B434FD">
        <w:rPr>
          <w:rStyle w:val="StyleUnderline"/>
          <w:rFonts w:ascii="Calibri" w:hAnsi="Calibri" w:cs="Calibri"/>
        </w:rPr>
        <w:t>Newhouse</w:t>
      </w:r>
      <w:r w:rsidRPr="00B434FD">
        <w:rPr>
          <w:rFonts w:cs="Calibri"/>
          <w:sz w:val="14"/>
        </w:rPr>
        <w:t>.</w:t>
      </w:r>
    </w:p>
    <w:p w:rsidR="00C10017" w:rsidRPr="00B434FD" w:rsidRDefault="00C10017" w:rsidP="00C10017">
      <w:pPr>
        <w:pStyle w:val="Heading4"/>
        <w:rPr>
          <w:rFonts w:cs="Calibri"/>
        </w:rPr>
      </w:pPr>
      <w:r w:rsidRPr="00B434FD">
        <w:rPr>
          <w:rFonts w:cs="Calibri"/>
        </w:rPr>
        <w:t>GOP matching Dem turnout</w:t>
      </w:r>
    </w:p>
    <w:p w:rsidR="00C10017" w:rsidRPr="00B434FD" w:rsidRDefault="00C10017" w:rsidP="00C10017">
      <w:pPr>
        <w:rPr>
          <w:rFonts w:cs="Calibri"/>
        </w:rPr>
      </w:pPr>
      <w:r w:rsidRPr="00B434FD">
        <w:rPr>
          <w:rStyle w:val="Style13ptBold"/>
          <w:rFonts w:ascii="Calibri" w:hAnsi="Calibri" w:cs="Calibri"/>
        </w:rPr>
        <w:t xml:space="preserve">AP 3/7 </w:t>
      </w:r>
      <w:r w:rsidRPr="00B434FD">
        <w:rPr>
          <w:rFonts w:cs="Calibri"/>
        </w:rPr>
        <w:t xml:space="preserve">---- Associated Press, “Despite Improved Dem Showing, Texas GOP Sets Midterm Record,” 2018, </w:t>
      </w:r>
      <w:hyperlink r:id="rId64" w:history="1">
        <w:r w:rsidRPr="00B434FD">
          <w:rPr>
            <w:rStyle w:val="Hyperlink"/>
            <w:rFonts w:cs="Calibri"/>
          </w:rPr>
          <w:t>https://nypost.com/2018/03/07/despite-improved-dem-showing-texas-gop-sets-midterm-record/</w:t>
        </w:r>
      </w:hyperlink>
    </w:p>
    <w:p w:rsidR="00C10017" w:rsidRPr="00B434FD" w:rsidRDefault="00C10017" w:rsidP="00C10017">
      <w:pPr>
        <w:rPr>
          <w:rFonts w:cs="Calibri"/>
        </w:rPr>
      </w:pPr>
    </w:p>
    <w:p w:rsidR="00C10017" w:rsidRPr="00B434FD" w:rsidRDefault="00C10017" w:rsidP="00C10017">
      <w:pPr>
        <w:rPr>
          <w:rFonts w:cs="Calibri"/>
          <w:sz w:val="14"/>
        </w:rPr>
      </w:pPr>
      <w:r w:rsidRPr="00CA0B1B">
        <w:rPr>
          <w:rStyle w:val="StyleUnderline"/>
          <w:rFonts w:ascii="Calibri" w:hAnsi="Calibri" w:cs="Calibri"/>
          <w:highlight w:val="yellow"/>
        </w:rPr>
        <w:t>For</w:t>
      </w:r>
      <w:r w:rsidRPr="00B434FD">
        <w:rPr>
          <w:rStyle w:val="StyleUnderline"/>
          <w:rFonts w:ascii="Calibri" w:hAnsi="Calibri" w:cs="Calibri"/>
        </w:rPr>
        <w:t xml:space="preserve"> all the </w:t>
      </w:r>
      <w:r w:rsidRPr="00CA0B1B">
        <w:rPr>
          <w:rStyle w:val="StyleUnderline"/>
          <w:rFonts w:ascii="Calibri" w:hAnsi="Calibri" w:cs="Calibri"/>
          <w:highlight w:val="yellow"/>
        </w:rPr>
        <w:t>talk of renewed Democratic energy</w:t>
      </w:r>
      <w:r w:rsidRPr="00B434FD">
        <w:rPr>
          <w:rFonts w:cs="Calibri"/>
          <w:sz w:val="14"/>
        </w:rPr>
        <w:t xml:space="preserve"> heading into the 2018 midterms, </w:t>
      </w:r>
      <w:r w:rsidRPr="00CA0B1B">
        <w:rPr>
          <w:rStyle w:val="StyleUnderline"/>
          <w:rFonts w:ascii="Calibri" w:hAnsi="Calibri" w:cs="Calibri"/>
          <w:highlight w:val="yellow"/>
        </w:rPr>
        <w:t>Texas Republicans</w:t>
      </w:r>
      <w:r w:rsidRPr="00B434FD">
        <w:rPr>
          <w:rStyle w:val="StyleUnderline"/>
          <w:rFonts w:ascii="Calibri" w:hAnsi="Calibri" w:cs="Calibri"/>
        </w:rPr>
        <w:t xml:space="preserve"> have </w:t>
      </w:r>
      <w:r w:rsidRPr="00CA0B1B">
        <w:rPr>
          <w:rStyle w:val="StyleUnderline"/>
          <w:rFonts w:ascii="Calibri" w:hAnsi="Calibri" w:cs="Calibri"/>
          <w:highlight w:val="yellow"/>
        </w:rPr>
        <w:t xml:space="preserve">set a </w:t>
      </w:r>
      <w:r w:rsidRPr="00CA0B1B">
        <w:rPr>
          <w:rStyle w:val="Emphasis"/>
          <w:rFonts w:cs="Calibri"/>
          <w:highlight w:val="yellow"/>
        </w:rPr>
        <w:t>new benchmark</w:t>
      </w:r>
      <w:r w:rsidRPr="00CA0B1B">
        <w:rPr>
          <w:rFonts w:cs="Calibri"/>
          <w:sz w:val="14"/>
          <w:highlight w:val="yellow"/>
        </w:rPr>
        <w:t xml:space="preserve"> </w:t>
      </w:r>
      <w:r w:rsidRPr="00CA0B1B">
        <w:rPr>
          <w:rStyle w:val="StyleUnderline"/>
          <w:rFonts w:ascii="Calibri" w:hAnsi="Calibri" w:cs="Calibri"/>
          <w:highlight w:val="yellow"/>
        </w:rPr>
        <w:t>for</w:t>
      </w:r>
      <w:r w:rsidRPr="00B434FD">
        <w:rPr>
          <w:rStyle w:val="StyleUnderline"/>
          <w:rFonts w:ascii="Calibri" w:hAnsi="Calibri" w:cs="Calibri"/>
        </w:rPr>
        <w:t xml:space="preserve"> </w:t>
      </w:r>
      <w:r w:rsidRPr="00CA0B1B">
        <w:rPr>
          <w:rStyle w:val="StyleUnderline"/>
          <w:rFonts w:ascii="Calibri" w:hAnsi="Calibri" w:cs="Calibri"/>
          <w:highlight w:val="yellow"/>
        </w:rPr>
        <w:t>turnout</w:t>
      </w:r>
      <w:r w:rsidRPr="00B434FD">
        <w:rPr>
          <w:rStyle w:val="StyleUnderline"/>
          <w:rFonts w:ascii="Calibri" w:hAnsi="Calibri" w:cs="Calibri"/>
        </w:rPr>
        <w:t xml:space="preserve"> in a midterm election</w:t>
      </w:r>
      <w:r w:rsidRPr="00B434FD">
        <w:rPr>
          <w:rFonts w:cs="Calibri"/>
          <w:sz w:val="14"/>
        </w:rPr>
        <w:t>.</w:t>
      </w:r>
    </w:p>
    <w:p w:rsidR="00C10017" w:rsidRPr="00B434FD" w:rsidRDefault="00C10017" w:rsidP="00C10017">
      <w:pPr>
        <w:rPr>
          <w:rFonts w:cs="Calibri"/>
          <w:sz w:val="14"/>
        </w:rPr>
      </w:pPr>
      <w:r w:rsidRPr="00B434FD">
        <w:rPr>
          <w:rFonts w:cs="Calibri"/>
          <w:sz w:val="14"/>
        </w:rPr>
        <w:t xml:space="preserve">More than </w:t>
      </w:r>
      <w:r w:rsidRPr="00CA0B1B">
        <w:rPr>
          <w:rStyle w:val="Emphasis"/>
          <w:rFonts w:cs="Calibri"/>
          <w:highlight w:val="yellow"/>
        </w:rPr>
        <w:t>1.5 million</w:t>
      </w:r>
      <w:r w:rsidRPr="00B434FD">
        <w:rPr>
          <w:rFonts w:cs="Calibri"/>
          <w:sz w:val="14"/>
        </w:rPr>
        <w:t xml:space="preserve"> people </w:t>
      </w:r>
      <w:r w:rsidRPr="00CA0B1B">
        <w:rPr>
          <w:rStyle w:val="StyleUnderline"/>
          <w:rFonts w:ascii="Calibri" w:hAnsi="Calibri" w:cs="Calibri"/>
          <w:highlight w:val="yellow"/>
        </w:rPr>
        <w:t>voted</w:t>
      </w:r>
      <w:r w:rsidRPr="00B434FD">
        <w:rPr>
          <w:rStyle w:val="StyleUnderline"/>
          <w:rFonts w:ascii="Calibri" w:hAnsi="Calibri" w:cs="Calibri"/>
        </w:rPr>
        <w:t xml:space="preserve"> Tuesday in the Republican primary for U.S. Senate, won by incumbent</w:t>
      </w:r>
      <w:r w:rsidRPr="00B434FD">
        <w:rPr>
          <w:rFonts w:cs="Calibri"/>
          <w:sz w:val="14"/>
        </w:rPr>
        <w:t xml:space="preserve"> Ted </w:t>
      </w:r>
      <w:r w:rsidRPr="00B434FD">
        <w:rPr>
          <w:rStyle w:val="StyleUnderline"/>
          <w:rFonts w:ascii="Calibri" w:hAnsi="Calibri" w:cs="Calibri"/>
        </w:rPr>
        <w:t xml:space="preserve">Cruz. </w:t>
      </w:r>
      <w:r w:rsidRPr="00CA0B1B">
        <w:rPr>
          <w:rStyle w:val="StyleUnderline"/>
          <w:rFonts w:ascii="Calibri" w:hAnsi="Calibri" w:cs="Calibri"/>
          <w:highlight w:val="yellow"/>
        </w:rPr>
        <w:t>That</w:t>
      </w:r>
      <w:r w:rsidRPr="00CA0B1B">
        <w:rPr>
          <w:rFonts w:cs="Calibri"/>
          <w:sz w:val="14"/>
          <w:highlight w:val="yellow"/>
        </w:rPr>
        <w:t xml:space="preserve"> </w:t>
      </w:r>
      <w:r w:rsidRPr="00CA0B1B">
        <w:rPr>
          <w:rStyle w:val="StyleUnderline"/>
          <w:rFonts w:ascii="Calibri" w:hAnsi="Calibri" w:cs="Calibri"/>
          <w:highlight w:val="yellow"/>
        </w:rPr>
        <w:t>beats</w:t>
      </w:r>
      <w:r w:rsidRPr="00B434FD">
        <w:rPr>
          <w:rStyle w:val="StyleUnderline"/>
          <w:rFonts w:ascii="Calibri" w:hAnsi="Calibri" w:cs="Calibri"/>
        </w:rPr>
        <w:t xml:space="preserve"> the previous</w:t>
      </w:r>
      <w:r w:rsidRPr="00B434FD">
        <w:rPr>
          <w:rFonts w:cs="Calibri"/>
          <w:sz w:val="14"/>
        </w:rPr>
        <w:t xml:space="preserve"> record of 1.48 million </w:t>
      </w:r>
      <w:r w:rsidRPr="00B434FD">
        <w:rPr>
          <w:rStyle w:val="StyleUnderline"/>
          <w:rFonts w:ascii="Calibri" w:hAnsi="Calibri" w:cs="Calibri"/>
        </w:rPr>
        <w:t xml:space="preserve">in </w:t>
      </w:r>
      <w:r w:rsidRPr="00CA0B1B">
        <w:rPr>
          <w:rStyle w:val="StyleUnderline"/>
          <w:rFonts w:ascii="Calibri" w:hAnsi="Calibri" w:cs="Calibri"/>
          <w:highlight w:val="yellow"/>
        </w:rPr>
        <w:t>2010</w:t>
      </w:r>
      <w:r w:rsidRPr="00B434FD">
        <w:rPr>
          <w:rFonts w:cs="Calibri"/>
          <w:sz w:val="14"/>
        </w:rPr>
        <w:t>, during former President Barack Obama’s first term.</w:t>
      </w:r>
    </w:p>
    <w:p w:rsidR="00C10017" w:rsidRPr="00B434FD" w:rsidRDefault="00C10017" w:rsidP="00C10017">
      <w:pPr>
        <w:rPr>
          <w:rFonts w:cs="Calibri"/>
          <w:sz w:val="14"/>
        </w:rPr>
      </w:pPr>
      <w:r w:rsidRPr="00B434FD">
        <w:rPr>
          <w:rFonts w:cs="Calibri"/>
          <w:sz w:val="14"/>
        </w:rPr>
        <w:t xml:space="preserve">The </w:t>
      </w:r>
      <w:r w:rsidRPr="00CA0B1B">
        <w:rPr>
          <w:rStyle w:val="StyleUnderline"/>
          <w:rFonts w:ascii="Calibri" w:hAnsi="Calibri" w:cs="Calibri"/>
          <w:highlight w:val="yellow"/>
        </w:rPr>
        <w:t>2010</w:t>
      </w:r>
      <w:r w:rsidRPr="00B434FD">
        <w:rPr>
          <w:rFonts w:cs="Calibri"/>
          <w:sz w:val="14"/>
        </w:rPr>
        <w:t xml:space="preserve"> election </w:t>
      </w:r>
      <w:r w:rsidRPr="00CA0B1B">
        <w:rPr>
          <w:rStyle w:val="StyleUnderline"/>
          <w:rFonts w:ascii="Calibri" w:hAnsi="Calibri" w:cs="Calibri"/>
          <w:highlight w:val="yellow"/>
        </w:rPr>
        <w:t>was a</w:t>
      </w:r>
      <w:r w:rsidRPr="00CA0B1B">
        <w:rPr>
          <w:rFonts w:cs="Calibri"/>
          <w:sz w:val="14"/>
          <w:highlight w:val="yellow"/>
        </w:rPr>
        <w:t xml:space="preserve"> </w:t>
      </w:r>
      <w:r w:rsidRPr="00CA0B1B">
        <w:rPr>
          <w:rStyle w:val="Emphasis"/>
          <w:rFonts w:cs="Calibri"/>
          <w:highlight w:val="yellow"/>
        </w:rPr>
        <w:t>massive wave</w:t>
      </w:r>
      <w:r w:rsidRPr="00B434FD">
        <w:rPr>
          <w:rFonts w:cs="Calibri"/>
          <w:sz w:val="14"/>
        </w:rPr>
        <w:t xml:space="preserve"> </w:t>
      </w:r>
      <w:r w:rsidRPr="00B434FD">
        <w:rPr>
          <w:rStyle w:val="StyleUnderline"/>
          <w:rFonts w:ascii="Calibri" w:hAnsi="Calibri" w:cs="Calibri"/>
        </w:rPr>
        <w:t xml:space="preserve">for </w:t>
      </w:r>
      <w:r w:rsidRPr="00CA0B1B">
        <w:rPr>
          <w:rStyle w:val="StyleUnderline"/>
          <w:rFonts w:ascii="Calibri" w:hAnsi="Calibri" w:cs="Calibri"/>
          <w:highlight w:val="yellow"/>
        </w:rPr>
        <w:t>Republicans</w:t>
      </w:r>
      <w:r w:rsidRPr="00B434FD">
        <w:rPr>
          <w:rStyle w:val="StyleUnderline"/>
          <w:rFonts w:ascii="Calibri" w:hAnsi="Calibri" w:cs="Calibri"/>
        </w:rPr>
        <w:t xml:space="preserve">, who </w:t>
      </w:r>
      <w:r w:rsidRPr="00CA0B1B">
        <w:rPr>
          <w:rStyle w:val="StyleUnderline"/>
          <w:rFonts w:ascii="Calibri" w:hAnsi="Calibri" w:cs="Calibri"/>
          <w:highlight w:val="yellow"/>
        </w:rPr>
        <w:t>took</w:t>
      </w:r>
      <w:r w:rsidRPr="00B434FD">
        <w:rPr>
          <w:rStyle w:val="StyleUnderline"/>
          <w:rFonts w:ascii="Calibri" w:hAnsi="Calibri" w:cs="Calibri"/>
        </w:rPr>
        <w:t xml:space="preserve"> control of </w:t>
      </w:r>
      <w:r w:rsidRPr="00CA0B1B">
        <w:rPr>
          <w:rStyle w:val="StyleUnderline"/>
          <w:rFonts w:ascii="Calibri" w:hAnsi="Calibri" w:cs="Calibri"/>
          <w:highlight w:val="yellow"/>
        </w:rPr>
        <w:t>the</w:t>
      </w:r>
      <w:r w:rsidRPr="00B434FD">
        <w:rPr>
          <w:rStyle w:val="StyleUnderline"/>
          <w:rFonts w:ascii="Calibri" w:hAnsi="Calibri" w:cs="Calibri"/>
        </w:rPr>
        <w:t xml:space="preserve"> U.S. </w:t>
      </w:r>
      <w:r w:rsidRPr="00CA0B1B">
        <w:rPr>
          <w:rStyle w:val="StyleUnderline"/>
          <w:rFonts w:ascii="Calibri" w:hAnsi="Calibri" w:cs="Calibri"/>
          <w:highlight w:val="yellow"/>
        </w:rPr>
        <w:t>House</w:t>
      </w:r>
      <w:r w:rsidRPr="00B434FD">
        <w:rPr>
          <w:rFonts w:cs="Calibri"/>
          <w:sz w:val="14"/>
        </w:rPr>
        <w:t>.</w:t>
      </w:r>
    </w:p>
    <w:p w:rsidR="00C10017" w:rsidRPr="00B434FD" w:rsidRDefault="00C10017" w:rsidP="00C10017">
      <w:pPr>
        <w:pStyle w:val="Heading1"/>
        <w:rPr>
          <w:rFonts w:cs="Calibri"/>
        </w:rPr>
      </w:pPr>
      <w:r w:rsidRPr="00B434FD">
        <w:rPr>
          <w:rFonts w:cs="Calibri"/>
        </w:rPr>
        <w:t>Link Answers</w:t>
      </w:r>
    </w:p>
    <w:p w:rsidR="00C10017" w:rsidRPr="00B434FD" w:rsidRDefault="00C10017" w:rsidP="00C10017">
      <w:pPr>
        <w:pStyle w:val="Heading3"/>
        <w:rPr>
          <w:rFonts w:cs="Calibri"/>
        </w:rPr>
      </w:pPr>
      <w:r w:rsidRPr="00B434FD">
        <w:rPr>
          <w:rFonts w:cs="Calibri"/>
        </w:rPr>
        <w:t xml:space="preserve">Internal---Immigration Not Key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Immigration not key to GOP turn out </w:t>
      </w:r>
    </w:p>
    <w:p w:rsidR="00C10017" w:rsidRPr="00B434FD" w:rsidRDefault="00C10017" w:rsidP="00C10017">
      <w:pPr>
        <w:rPr>
          <w:rFonts w:cs="Calibri"/>
        </w:rPr>
      </w:pPr>
      <w:r w:rsidRPr="00B434FD">
        <w:rPr>
          <w:rStyle w:val="Style13ptBold"/>
          <w:rFonts w:ascii="Calibri" w:hAnsi="Calibri" w:cs="Calibri"/>
        </w:rPr>
        <w:t>Wilkinson 18---</w:t>
      </w:r>
      <w:r w:rsidRPr="00B434FD">
        <w:rPr>
          <w:rFonts w:cs="Calibri"/>
        </w:rPr>
        <w:t>Francis, political editorialist and U.S. domestic policy for Bloomberg Opinion, "Democrats Hitch Their Party to Immigrants" Bloomberg, January 17, https://www.bloomberg.com/view/articles/2018-01-17/democrats-support-for-immigrants-grows-more-forceful]</w:t>
      </w:r>
    </w:p>
    <w:p w:rsidR="00C10017" w:rsidRPr="00B434FD" w:rsidRDefault="00C10017" w:rsidP="00C10017">
      <w:pPr>
        <w:rPr>
          <w:rStyle w:val="StyleUnderline"/>
          <w:rFonts w:ascii="Calibri" w:hAnsi="Calibri" w:cs="Calibri"/>
        </w:rPr>
      </w:pPr>
      <w:r w:rsidRPr="00B434FD">
        <w:rPr>
          <w:rFonts w:cs="Calibri"/>
          <w:sz w:val="16"/>
        </w:rPr>
        <w:t>What got Trump to the White House was white voters. Yet even white voters can find Trump exhausting. “</w:t>
      </w:r>
      <w:r w:rsidRPr="00CA0B1B">
        <w:rPr>
          <w:rStyle w:val="StyleUnderline"/>
          <w:rFonts w:ascii="Calibri" w:hAnsi="Calibri" w:cs="Calibri"/>
          <w:highlight w:val="yellow"/>
        </w:rPr>
        <w:t xml:space="preserve">In most of the red states </w:t>
      </w:r>
      <w:r w:rsidRPr="00B434FD">
        <w:rPr>
          <w:rStyle w:val="StyleUnderline"/>
          <w:rFonts w:ascii="Calibri" w:hAnsi="Calibri" w:cs="Calibri"/>
        </w:rPr>
        <w:t>that have Senate races</w:t>
      </w:r>
      <w:r w:rsidRPr="00B434FD">
        <w:rPr>
          <w:rFonts w:cs="Calibri"/>
          <w:sz w:val="16"/>
        </w:rPr>
        <w:t>,” said Democratic pollster Geoff Garin, “</w:t>
      </w:r>
      <w:r w:rsidRPr="00CA0B1B">
        <w:rPr>
          <w:rStyle w:val="Emphasis"/>
          <w:rFonts w:cs="Calibri"/>
          <w:highlight w:val="yellow"/>
        </w:rPr>
        <w:t>immigration is not a priority issue for voters,</w:t>
      </w:r>
      <w:r w:rsidRPr="00CA0B1B">
        <w:rPr>
          <w:rFonts w:cs="Calibri"/>
          <w:sz w:val="16"/>
          <w:highlight w:val="yellow"/>
        </w:rPr>
        <w:t xml:space="preserve"> </w:t>
      </w:r>
      <w:r w:rsidRPr="00CA0B1B">
        <w:rPr>
          <w:rStyle w:val="StyleUnderline"/>
          <w:rFonts w:ascii="Calibri" w:hAnsi="Calibri" w:cs="Calibri"/>
          <w:highlight w:val="yellow"/>
        </w:rPr>
        <w:t>and there is a feeling that Trump and other Republicans emphasize it too much at the expense of other things.”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Internal---Trump Popularity Not Key</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Low approval ratings don’t hurt GOP candidates or Trump </w:t>
      </w:r>
    </w:p>
    <w:p w:rsidR="00C10017" w:rsidRPr="00B434FD" w:rsidRDefault="00C10017" w:rsidP="00C10017">
      <w:pPr>
        <w:rPr>
          <w:rFonts w:cs="Calibri"/>
        </w:rPr>
      </w:pPr>
      <w:r w:rsidRPr="00B434FD">
        <w:rPr>
          <w:rStyle w:val="Style13ptBold"/>
          <w:rFonts w:ascii="Calibri" w:hAnsi="Calibri" w:cs="Calibri"/>
        </w:rPr>
        <w:t>Brownstein 17</w:t>
      </w:r>
      <w:r w:rsidRPr="00B434FD">
        <w:rPr>
          <w:rFonts w:cs="Calibri"/>
        </w:rPr>
        <w:t>— Ronald Brownstein, Cnn, ("Trump will have a very hard time overcoming his approval ratings," CNN, 9-5-2017, http://www.cnn.com/2017/09/05/politics/donald-trump-approval-ratings/index.html,)</w:t>
      </w:r>
    </w:p>
    <w:p w:rsidR="00C10017" w:rsidRPr="00B434FD" w:rsidRDefault="00C10017" w:rsidP="00C10017">
      <w:pPr>
        <w:rPr>
          <w:rFonts w:cs="Calibri"/>
        </w:rPr>
      </w:pPr>
      <w:r w:rsidRPr="00B434FD">
        <w:rPr>
          <w:rFonts w:cs="Calibri"/>
        </w:rPr>
        <w:t xml:space="preserve">Donald </w:t>
      </w:r>
      <w:r w:rsidRPr="00CA0B1B">
        <w:rPr>
          <w:rStyle w:val="StyleUnderline"/>
          <w:rFonts w:ascii="Calibri" w:hAnsi="Calibri" w:cs="Calibri"/>
          <w:highlight w:val="yellow"/>
        </w:rPr>
        <w:t>Trump's weekly approval rating</w:t>
      </w:r>
      <w:r w:rsidRPr="00B434FD">
        <w:rPr>
          <w:rStyle w:val="StyleUnderline"/>
          <w:rFonts w:ascii="Calibri" w:hAnsi="Calibri" w:cs="Calibri"/>
        </w:rPr>
        <w:t xml:space="preserve"> in Gallup polling last week </w:t>
      </w:r>
      <w:r w:rsidRPr="00CA0B1B">
        <w:rPr>
          <w:rStyle w:val="StyleUnderline"/>
          <w:rFonts w:ascii="Calibri" w:hAnsi="Calibri" w:cs="Calibri"/>
          <w:highlight w:val="yellow"/>
        </w:rPr>
        <w:t>sunk to his lowest average yet</w:t>
      </w:r>
      <w:r w:rsidRPr="00B434FD">
        <w:rPr>
          <w:rStyle w:val="StyleUnderline"/>
          <w:rFonts w:ascii="Calibri" w:hAnsi="Calibri" w:cs="Calibri"/>
        </w:rPr>
        <w:t xml:space="preserve">, </w:t>
      </w:r>
      <w:r w:rsidRPr="00B434FD">
        <w:rPr>
          <w:rFonts w:cs="Calibri"/>
        </w:rPr>
        <w:t xml:space="preserve">with just 35% of adults giving him positive marks for his performance as President. He hasn't averaged 40% approval over a full week in the Gallup daily surveys since May -- and hasn't even cracked 40% on any single day since July 11. In polling dating back to Harry Truman's administration, </w:t>
      </w:r>
      <w:r w:rsidRPr="00CA0B1B">
        <w:rPr>
          <w:rStyle w:val="StyleUnderline"/>
          <w:rFonts w:ascii="Calibri" w:hAnsi="Calibri" w:cs="Calibri"/>
          <w:highlight w:val="yellow"/>
        </w:rPr>
        <w:t>every president</w:t>
      </w:r>
      <w:r w:rsidRPr="00B434FD">
        <w:rPr>
          <w:rStyle w:val="StyleUnderline"/>
          <w:rFonts w:ascii="Calibri" w:hAnsi="Calibri" w:cs="Calibri"/>
        </w:rPr>
        <w:t xml:space="preserve"> except one has </w:t>
      </w:r>
      <w:r w:rsidRPr="00CA0B1B">
        <w:rPr>
          <w:rStyle w:val="StyleUnderline"/>
          <w:rFonts w:ascii="Calibri" w:hAnsi="Calibri" w:cs="Calibri"/>
          <w:highlight w:val="yellow"/>
        </w:rPr>
        <w:t>averaged at least 57%</w:t>
      </w:r>
      <w:r w:rsidRPr="00B434FD">
        <w:rPr>
          <w:rStyle w:val="StyleUnderline"/>
          <w:rFonts w:ascii="Calibri" w:hAnsi="Calibri" w:cs="Calibri"/>
        </w:rPr>
        <w:t xml:space="preserve"> approval in Gallup surveys over their first year</w:t>
      </w:r>
      <w:r w:rsidRPr="00B434FD">
        <w:rPr>
          <w:rFonts w:cs="Calibri"/>
        </w:rPr>
        <w:t xml:space="preserve">; the sole exception was Bill Clinton, who averaged 49% in 1993. Trump's average for 2017, Gallup recently reported, has dipped to 39%, and the trend line is pointing down. In other words, maybe Trump has his opponents just where he wants them. At least, that's the contention of some political observers, not just on the right, who are cautioning that </w:t>
      </w:r>
      <w:r w:rsidRPr="00B434FD">
        <w:rPr>
          <w:rStyle w:val="StyleUnderline"/>
          <w:rFonts w:ascii="Calibri" w:hAnsi="Calibri" w:cs="Calibri"/>
        </w:rPr>
        <w:t xml:space="preserve">Trump's historically weak approval numbers </w:t>
      </w:r>
      <w:r w:rsidRPr="00CA0B1B">
        <w:rPr>
          <w:rStyle w:val="StyleUnderline"/>
          <w:rFonts w:ascii="Calibri" w:hAnsi="Calibri" w:cs="Calibri"/>
          <w:highlight w:val="yellow"/>
        </w:rPr>
        <w:t>don't necessarily mean he's doomed to drag down Republican candidates</w:t>
      </w:r>
      <w:r w:rsidRPr="00B434FD">
        <w:rPr>
          <w:rStyle w:val="StyleUnderline"/>
          <w:rFonts w:ascii="Calibri" w:hAnsi="Calibri" w:cs="Calibri"/>
        </w:rPr>
        <w:t xml:space="preserve"> in 2018 </w:t>
      </w:r>
      <w:r w:rsidRPr="00CA0B1B">
        <w:rPr>
          <w:rStyle w:val="StyleUnderline"/>
          <w:rFonts w:ascii="Calibri" w:hAnsi="Calibri" w:cs="Calibri"/>
          <w:highlight w:val="yellow"/>
        </w:rPr>
        <w:t>or face long odds for re-election</w:t>
      </w:r>
      <w:r w:rsidRPr="00B434FD">
        <w:rPr>
          <w:rStyle w:val="StyleUnderline"/>
          <w:rFonts w:ascii="Calibri" w:hAnsi="Calibri" w:cs="Calibri"/>
        </w:rPr>
        <w:t xml:space="preserve"> should he seek it in 2020. </w:t>
      </w:r>
      <w:r w:rsidRPr="00B434FD">
        <w:rPr>
          <w:rFonts w:cs="Calibri"/>
        </w:rPr>
        <w:t xml:space="preserve">For these analysts, </w:t>
      </w:r>
      <w:r w:rsidRPr="00B434FD">
        <w:rPr>
          <w:rStyle w:val="StyleUnderline"/>
          <w:rFonts w:ascii="Calibri" w:hAnsi="Calibri" w:cs="Calibri"/>
        </w:rPr>
        <w:t>the fact that Trump won in 2016, even though most voters said in Election Day exit polls that they viewed him unfavorably and doubted he was qualified for the job</w:t>
      </w:r>
      <w:r w:rsidRPr="00B434FD">
        <w:rPr>
          <w:rFonts w:cs="Calibri"/>
        </w:rPr>
        <w:t>, demonstrated a unique capacity to garner support even from Americans deeply ambivalent about him "By any historical standard, these were also politically catastrophic numbers, and yet, well, Trump is in the White House," one Trump critic, Steve Kornacki, wrote recently. "In 2016</w:t>
      </w:r>
      <w:r w:rsidRPr="00B434FD">
        <w:rPr>
          <w:rStyle w:val="StyleUnderline"/>
          <w:rFonts w:ascii="Calibri" w:hAnsi="Calibri" w:cs="Calibri"/>
        </w:rPr>
        <w:t xml:space="preserve">, the </w:t>
      </w:r>
      <w:r w:rsidRPr="00CA0B1B">
        <w:rPr>
          <w:rStyle w:val="StyleUnderline"/>
          <w:rFonts w:ascii="Calibri" w:hAnsi="Calibri" w:cs="Calibri"/>
          <w:highlight w:val="yellow"/>
        </w:rPr>
        <w:t>numbers didn't mean quite what we thought they did</w:t>
      </w:r>
      <w:r w:rsidRPr="00CA0B1B">
        <w:rPr>
          <w:rFonts w:cs="Calibri"/>
          <w:highlight w:val="yellow"/>
        </w:rPr>
        <w:t>.</w:t>
      </w:r>
      <w:r w:rsidRPr="00B434FD">
        <w:rPr>
          <w:rFonts w:cs="Calibri"/>
        </w:rPr>
        <w:t xml:space="preserve"> As narratives of collapse take shape around Trump's presidency now, the campaign should at least serve as a cautionary tale. It may look like his base is crumbling — and maybe it is — or maybe we're living through a new version of what happened last year." Another Trump critic, Damon Linker, recently wrote that while his presidency could implode in many different ways, "</w:t>
      </w:r>
      <w:r w:rsidRPr="00CA0B1B">
        <w:rPr>
          <w:rStyle w:val="StyleUnderline"/>
          <w:rFonts w:ascii="Calibri" w:hAnsi="Calibri" w:cs="Calibri"/>
          <w:highlight w:val="yellow"/>
        </w:rPr>
        <w:t>he might</w:t>
      </w:r>
      <w:r w:rsidRPr="00B434FD">
        <w:rPr>
          <w:rStyle w:val="StyleUnderline"/>
          <w:rFonts w:ascii="Calibri" w:hAnsi="Calibri" w:cs="Calibri"/>
        </w:rPr>
        <w:t xml:space="preserve"> also </w:t>
      </w:r>
      <w:r w:rsidRPr="00CA0B1B">
        <w:rPr>
          <w:rStyle w:val="StyleUnderline"/>
          <w:rFonts w:ascii="Calibri" w:hAnsi="Calibri" w:cs="Calibri"/>
          <w:highlight w:val="yellow"/>
        </w:rPr>
        <w:t>survive</w:t>
      </w:r>
      <w:r w:rsidRPr="00B434FD">
        <w:rPr>
          <w:rStyle w:val="StyleUnderline"/>
          <w:rFonts w:ascii="Calibri" w:hAnsi="Calibri" w:cs="Calibri"/>
        </w:rPr>
        <w:t>, stick around, run, and win another term in 2020 — even with historically low approval numbers."</w:t>
      </w:r>
    </w:p>
    <w:p w:rsidR="00C10017" w:rsidRPr="00B434FD" w:rsidRDefault="00C10017" w:rsidP="00C10017">
      <w:pPr>
        <w:pStyle w:val="Heading3"/>
        <w:rPr>
          <w:rFonts w:cs="Calibri"/>
        </w:rPr>
      </w:pPr>
      <w:r w:rsidRPr="00B434FD">
        <w:rPr>
          <w:rFonts w:cs="Calibri"/>
        </w:rPr>
        <w:t>Thumper---Abolish ICE</w:t>
      </w:r>
    </w:p>
    <w:p w:rsidR="00C10017" w:rsidRPr="00B434FD" w:rsidRDefault="00C10017" w:rsidP="00C10017">
      <w:pPr>
        <w:pStyle w:val="Heading4"/>
        <w:rPr>
          <w:rFonts w:cs="Calibri"/>
        </w:rPr>
      </w:pPr>
      <w:r w:rsidRPr="00B434FD">
        <w:rPr>
          <w:rFonts w:cs="Calibri"/>
        </w:rPr>
        <w:t>The abolish ICE movement thumps the dem wave</w:t>
      </w:r>
    </w:p>
    <w:p w:rsidR="00C10017" w:rsidRPr="00B434FD" w:rsidRDefault="00C10017" w:rsidP="00C10017">
      <w:pPr>
        <w:rPr>
          <w:rFonts w:cs="Calibri"/>
          <w:sz w:val="16"/>
          <w:szCs w:val="16"/>
        </w:rPr>
      </w:pPr>
      <w:r w:rsidRPr="00B434FD">
        <w:rPr>
          <w:rFonts w:cs="Calibri"/>
          <w:b/>
          <w:sz w:val="26"/>
          <w:szCs w:val="26"/>
        </w:rPr>
        <w:t>Nelson 7/19</w:t>
      </w:r>
      <w:r w:rsidRPr="00B434FD">
        <w:rPr>
          <w:rFonts w:cs="Calibri"/>
        </w:rPr>
        <w:t xml:space="preserve"> (Louis, policy analyst at Politico, July 19th, 2018, Trump: Dems have ‘death wish’ in push to abolish ICE, </w:t>
      </w:r>
      <w:hyperlink r:id="rId65" w:history="1">
        <w:r w:rsidRPr="00B434FD">
          <w:rPr>
            <w:rStyle w:val="Hyperlink"/>
            <w:rFonts w:cs="Calibri"/>
          </w:rPr>
          <w:t>https://www.politico.com/story/2018/07/19/trump-immigration-abolish-ice-democrats-732352</w:t>
        </w:r>
      </w:hyperlink>
      <w:r w:rsidRPr="00B434FD">
        <w:rPr>
          <w:rFonts w:cs="Calibri"/>
        </w:rPr>
        <w:t>)</w:t>
      </w:r>
    </w:p>
    <w:p w:rsidR="00C10017" w:rsidRPr="00B434FD" w:rsidRDefault="00C10017" w:rsidP="00C10017">
      <w:pPr>
        <w:rPr>
          <w:rFonts w:cs="Calibri"/>
        </w:rPr>
      </w:pPr>
    </w:p>
    <w:p w:rsidR="00C10017" w:rsidRPr="00B434FD" w:rsidRDefault="00C10017" w:rsidP="00C10017">
      <w:pPr>
        <w:rPr>
          <w:rFonts w:cs="Calibri"/>
          <w:sz w:val="16"/>
        </w:rPr>
      </w:pPr>
      <w:r w:rsidRPr="00B434FD">
        <w:rPr>
          <w:rFonts w:cs="Calibri"/>
          <w:u w:val="single"/>
        </w:rPr>
        <w:t xml:space="preserve">The </w:t>
      </w:r>
      <w:r w:rsidRPr="00CA0B1B">
        <w:rPr>
          <w:rFonts w:cs="Calibri"/>
          <w:highlight w:val="yellow"/>
          <w:u w:val="single"/>
        </w:rPr>
        <w:t>push from some Democrats to do away with U.S. I</w:t>
      </w:r>
      <w:r w:rsidRPr="00B434FD">
        <w:rPr>
          <w:rFonts w:cs="Calibri"/>
          <w:u w:val="single"/>
        </w:rPr>
        <w:t xml:space="preserve">mmigration and </w:t>
      </w:r>
      <w:r w:rsidRPr="00CA0B1B">
        <w:rPr>
          <w:rFonts w:cs="Calibri"/>
          <w:highlight w:val="yellow"/>
          <w:u w:val="single"/>
        </w:rPr>
        <w:t>C</w:t>
      </w:r>
      <w:r w:rsidRPr="00B434FD">
        <w:rPr>
          <w:rFonts w:cs="Calibri"/>
          <w:u w:val="single"/>
        </w:rPr>
        <w:t xml:space="preserve">ustoms </w:t>
      </w:r>
      <w:r w:rsidRPr="00CA0B1B">
        <w:rPr>
          <w:rFonts w:cs="Calibri"/>
          <w:highlight w:val="yellow"/>
          <w:u w:val="single"/>
        </w:rPr>
        <w:t>E</w:t>
      </w:r>
      <w:r w:rsidRPr="00B434FD">
        <w:rPr>
          <w:rFonts w:cs="Calibri"/>
          <w:u w:val="single"/>
        </w:rPr>
        <w:t xml:space="preserve">nforcement </w:t>
      </w:r>
      <w:r w:rsidRPr="00CA0B1B">
        <w:rPr>
          <w:rFonts w:cs="Calibri"/>
          <w:highlight w:val="yellow"/>
          <w:u w:val="single"/>
        </w:rPr>
        <w:t>amounts to a political “death wish</w:t>
      </w:r>
      <w:r w:rsidRPr="00B434FD">
        <w:rPr>
          <w:rFonts w:cs="Calibri"/>
          <w:sz w:val="16"/>
        </w:rPr>
        <w:t xml:space="preserve">,” President Donald Trump wrote online Thursday morning, predicting that </w:t>
      </w:r>
      <w:r w:rsidRPr="00CA0B1B">
        <w:rPr>
          <w:rFonts w:cs="Calibri"/>
          <w:highlight w:val="yellow"/>
          <w:u w:val="single"/>
        </w:rPr>
        <w:t>the position will cost them votes in November’s midterm elections</w:t>
      </w:r>
      <w:r w:rsidRPr="00B434FD">
        <w:rPr>
          <w:rFonts w:cs="Calibri"/>
          <w:sz w:val="16"/>
        </w:rPr>
        <w:t xml:space="preserve">. “The Democrats have a death wish, in more ways than one - they actually want to abolish ICE. </w:t>
      </w:r>
      <w:r w:rsidRPr="00CA0B1B">
        <w:rPr>
          <w:rFonts w:cs="Calibri"/>
          <w:highlight w:val="yellow"/>
          <w:u w:val="single"/>
        </w:rPr>
        <w:t>This should cost them heavily in the Midterms</w:t>
      </w:r>
      <w:r w:rsidRPr="00B434FD">
        <w:rPr>
          <w:rFonts w:cs="Calibri"/>
          <w:sz w:val="16"/>
        </w:rPr>
        <w:t>,” the president wrote on Twitter. “Yesterday, the Republicans overwhelmingly passed a bill supporting ICE!” ICE, the federal agency that handles deportations in addition to other responsibilities, has grown into a point of contention in recent weeks amid a larger controversy surrounding the president’s immigration policy. Calls from some Democrats for ICE to be abolished have grown in the wake of a White House policy that led to the separation of thousands of undocumented immigrant families who crossed the border illegally. That policy was controversial enough for Trump to sign an executive order stopping it, but the status of many of the separated families remains unclear as the government works to reunify them.</w:t>
      </w:r>
    </w:p>
    <w:p w:rsidR="00C10017" w:rsidRPr="00B434FD" w:rsidRDefault="00C10017" w:rsidP="00C10017">
      <w:pPr>
        <w:pStyle w:val="Heading3"/>
        <w:rPr>
          <w:rFonts w:cs="Calibri"/>
        </w:rPr>
      </w:pPr>
      <w:r w:rsidRPr="00B434FD">
        <w:rPr>
          <w:rFonts w:cs="Calibri"/>
        </w:rPr>
        <w:t>Aff---Too Soon</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Too soon to tell—Polls prove GOP voters support Trump’s SQ approach to immigration and its not a top priority for Dems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Vox 7/9/18</w:t>
      </w:r>
    </w:p>
    <w:p w:rsidR="00C10017" w:rsidRPr="00B434FD" w:rsidRDefault="00C10017" w:rsidP="00C10017">
      <w:pPr>
        <w:rPr>
          <w:rFonts w:cs="Calibri"/>
        </w:rPr>
      </w:pPr>
      <w:r w:rsidRPr="00B434FD">
        <w:rPr>
          <w:rFonts w:cs="Calibri"/>
        </w:rPr>
        <w:t xml:space="preserve">“Trump thinks immigration is his party’s winning issue in midterms. The polls aren’t so sure.”, </w:t>
      </w:r>
      <w:hyperlink r:id="rId66" w:history="1">
        <w:r w:rsidRPr="00B434FD">
          <w:rPr>
            <w:rStyle w:val="Hyperlink"/>
            <w:rFonts w:cs="Calibri"/>
          </w:rPr>
          <w:t>https://www.vox.com/2018/7/9/17548500/abolish-ice-democrats-immigration-2018-midterms</w:t>
        </w:r>
      </w:hyperlink>
    </w:p>
    <w:p w:rsidR="00C10017" w:rsidRPr="00B434FD" w:rsidRDefault="00C10017" w:rsidP="00C10017">
      <w:pPr>
        <w:rPr>
          <w:rFonts w:cs="Calibri"/>
        </w:rPr>
      </w:pPr>
      <w:r w:rsidRPr="00CA0B1B">
        <w:rPr>
          <w:rStyle w:val="StyleUnderline"/>
          <w:rFonts w:ascii="Calibri" w:hAnsi="Calibri" w:cs="Calibri"/>
          <w:highlight w:val="yellow"/>
        </w:rPr>
        <w:t>Immigration</w:t>
      </w:r>
      <w:r w:rsidRPr="00B434FD">
        <w:rPr>
          <w:rFonts w:cs="Calibri"/>
        </w:rPr>
        <w:t xml:space="preserve"> — President Donald Trump’s signature policy issue — </w:t>
      </w:r>
      <w:r w:rsidRPr="00CA0B1B">
        <w:rPr>
          <w:rStyle w:val="StyleUnderline"/>
          <w:rFonts w:ascii="Calibri" w:hAnsi="Calibri" w:cs="Calibri"/>
          <w:highlight w:val="yellow"/>
        </w:rPr>
        <w:t>is a wild card in</w:t>
      </w:r>
      <w:r w:rsidRPr="00B434FD">
        <w:rPr>
          <w:rStyle w:val="StyleUnderline"/>
          <w:rFonts w:ascii="Calibri" w:hAnsi="Calibri" w:cs="Calibri"/>
        </w:rPr>
        <w:t xml:space="preserve"> the </w:t>
      </w:r>
      <w:r w:rsidRPr="00CA0B1B">
        <w:rPr>
          <w:rStyle w:val="StyleUnderline"/>
          <w:rFonts w:ascii="Calibri" w:hAnsi="Calibri" w:cs="Calibri"/>
          <w:highlight w:val="yellow"/>
        </w:rPr>
        <w:t>2018</w:t>
      </w:r>
      <w:r w:rsidRPr="00B434FD">
        <w:rPr>
          <w:rFonts w:cs="Calibri"/>
        </w:rPr>
        <w:t xml:space="preserve"> midterm elections.</w:t>
      </w:r>
    </w:p>
    <w:p w:rsidR="00C10017" w:rsidRPr="00B434FD" w:rsidRDefault="00C10017" w:rsidP="00C10017">
      <w:pPr>
        <w:rPr>
          <w:rFonts w:cs="Calibri"/>
        </w:rPr>
      </w:pPr>
      <w:r w:rsidRPr="00CA0B1B">
        <w:rPr>
          <w:rStyle w:val="Emphasis"/>
          <w:rFonts w:cs="Calibri"/>
          <w:highlight w:val="yellow"/>
        </w:rPr>
        <w:t>Trump and conservative Republicans are running hard on immigration</w:t>
      </w:r>
      <w:r w:rsidRPr="00B434FD">
        <w:rPr>
          <w:rFonts w:cs="Calibri"/>
        </w:rPr>
        <w:t xml:space="preserve">, </w:t>
      </w:r>
      <w:r w:rsidRPr="00B434FD">
        <w:rPr>
          <w:rStyle w:val="Emphasis"/>
          <w:rFonts w:cs="Calibri"/>
        </w:rPr>
        <w:t xml:space="preserve">but </w:t>
      </w:r>
      <w:r w:rsidRPr="00CA0B1B">
        <w:rPr>
          <w:rStyle w:val="Emphasis"/>
          <w:rFonts w:cs="Calibri"/>
          <w:highlight w:val="yellow"/>
        </w:rPr>
        <w:t>warring polls show it’s not at all clear</w:t>
      </w:r>
      <w:r w:rsidRPr="00B434FD">
        <w:rPr>
          <w:rStyle w:val="Emphasis"/>
          <w:rFonts w:cs="Calibri"/>
        </w:rPr>
        <w:t xml:space="preserve"> how voters really see Trump’s immigration crackdown</w:t>
      </w:r>
      <w:r w:rsidRPr="00B434FD">
        <w:rPr>
          <w:rFonts w:cs="Calibri"/>
        </w:rPr>
        <w:t>.</w:t>
      </w:r>
    </w:p>
    <w:p w:rsidR="00C10017" w:rsidRPr="00B434FD" w:rsidRDefault="00C10017" w:rsidP="00C10017">
      <w:pPr>
        <w:rPr>
          <w:rFonts w:cs="Calibri"/>
        </w:rPr>
      </w:pPr>
      <w:r w:rsidRPr="00B434FD">
        <w:rPr>
          <w:rFonts w:cs="Calibri"/>
        </w:rPr>
        <w:t xml:space="preserve">In the last few weeks </w:t>
      </w:r>
      <w:r w:rsidRPr="00CA0B1B">
        <w:rPr>
          <w:rStyle w:val="Emphasis"/>
          <w:rFonts w:cs="Calibri"/>
          <w:highlight w:val="yellow"/>
        </w:rPr>
        <w:t>conflicting points have emerged</w:t>
      </w:r>
      <w:r w:rsidRPr="00B434FD">
        <w:rPr>
          <w:rFonts w:cs="Calibri"/>
        </w:rPr>
        <w:t xml:space="preserve"> in a number of polls:</w:t>
      </w:r>
    </w:p>
    <w:p w:rsidR="00C10017" w:rsidRPr="00B434FD" w:rsidRDefault="00C10017" w:rsidP="00C10017">
      <w:pPr>
        <w:rPr>
          <w:rFonts w:cs="Calibri"/>
        </w:rPr>
      </w:pPr>
      <w:r w:rsidRPr="00B434FD">
        <w:rPr>
          <w:rFonts w:cs="Calibri"/>
        </w:rPr>
        <w:t xml:space="preserve">A </w:t>
      </w:r>
      <w:r w:rsidRPr="00CA0B1B">
        <w:rPr>
          <w:rStyle w:val="StyleUnderline"/>
          <w:rFonts w:ascii="Calibri" w:hAnsi="Calibri" w:cs="Calibri"/>
          <w:highlight w:val="yellow"/>
        </w:rPr>
        <w:t>Pew</w:t>
      </w:r>
      <w:r w:rsidRPr="00B434FD">
        <w:rPr>
          <w:rFonts w:cs="Calibri"/>
        </w:rPr>
        <w:t xml:space="preserve"> Research Center report </w:t>
      </w:r>
      <w:r w:rsidRPr="00CA0B1B">
        <w:rPr>
          <w:rStyle w:val="StyleUnderline"/>
          <w:rFonts w:ascii="Calibri" w:hAnsi="Calibri" w:cs="Calibri"/>
          <w:highlight w:val="yellow"/>
        </w:rPr>
        <w:t>found Americans think Dem</w:t>
      </w:r>
      <w:r w:rsidRPr="00B434FD">
        <w:rPr>
          <w:rFonts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w:t>
      </w:r>
      <w:r w:rsidRPr="00CA0B1B">
        <w:rPr>
          <w:rStyle w:val="StyleUnderline"/>
          <w:rFonts w:ascii="Calibri" w:hAnsi="Calibri" w:cs="Calibri"/>
          <w:highlight w:val="yellow"/>
        </w:rPr>
        <w:t>would do a better job dealing with immigration</w:t>
      </w:r>
      <w:r w:rsidRPr="00B434FD">
        <w:rPr>
          <w:rFonts w:cs="Calibri"/>
        </w:rPr>
        <w:t xml:space="preserve"> than Republicans. </w:t>
      </w:r>
      <w:r w:rsidRPr="00B434FD">
        <w:rPr>
          <w:rStyle w:val="StyleUnderline"/>
          <w:rFonts w:ascii="Calibri" w:hAnsi="Calibri" w:cs="Calibri"/>
        </w:rPr>
        <w:t>Dem</w:t>
      </w:r>
      <w:r w:rsidRPr="00B434FD">
        <w:rPr>
          <w:rFonts w:cs="Calibri"/>
        </w:rPr>
        <w:t>ocrat</w:t>
      </w:r>
      <w:r w:rsidRPr="00B434FD">
        <w:rPr>
          <w:rStyle w:val="StyleUnderline"/>
          <w:rFonts w:ascii="Calibri" w:hAnsi="Calibri" w:cs="Calibri"/>
        </w:rPr>
        <w:t>s</w:t>
      </w:r>
      <w:r w:rsidRPr="00B434FD">
        <w:rPr>
          <w:rFonts w:cs="Calibri"/>
        </w:rPr>
        <w:t xml:space="preserve"> </w:t>
      </w:r>
      <w:r w:rsidRPr="00B434FD">
        <w:rPr>
          <w:rStyle w:val="StyleUnderline"/>
          <w:rFonts w:ascii="Calibri" w:hAnsi="Calibri" w:cs="Calibri"/>
        </w:rPr>
        <w:t>have a 14 point advantage over Republicans on immigration</w:t>
      </w:r>
      <w:r w:rsidRPr="00B434FD">
        <w:rPr>
          <w:rFonts w:cs="Calibri"/>
        </w:rPr>
        <w:t xml:space="preserve"> policy.</w:t>
      </w:r>
    </w:p>
    <w:p w:rsidR="00C10017" w:rsidRPr="00B434FD" w:rsidRDefault="00C10017" w:rsidP="00C10017">
      <w:pPr>
        <w:rPr>
          <w:rFonts w:cs="Calibri"/>
        </w:rPr>
      </w:pPr>
      <w:r w:rsidRPr="00B434FD">
        <w:rPr>
          <w:rFonts w:cs="Calibri"/>
        </w:rPr>
        <w:t xml:space="preserve">More than half of Americans — 58 percent — disapprove of how Trump has handled immigration matters, according to an early July Quinnipiac poll. </w:t>
      </w:r>
      <w:r w:rsidRPr="00B434FD">
        <w:rPr>
          <w:rStyle w:val="StyleUnderline"/>
          <w:rFonts w:ascii="Calibri" w:hAnsi="Calibri" w:cs="Calibri"/>
        </w:rPr>
        <w:t xml:space="preserve">A Reuters poll, </w:t>
      </w:r>
      <w:r w:rsidRPr="00B434FD">
        <w:rPr>
          <w:rFonts w:cs="Calibri"/>
        </w:rPr>
        <w:t>similarly</w:t>
      </w:r>
      <w:r w:rsidRPr="00B434FD">
        <w:rPr>
          <w:rStyle w:val="StyleUnderline"/>
          <w:rFonts w:ascii="Calibri" w:hAnsi="Calibri" w:cs="Calibri"/>
        </w:rPr>
        <w:t xml:space="preserve"> found 52 percent of Americans disapproved of Trump’s immigration agenda</w:t>
      </w:r>
      <w:r w:rsidRPr="00B434FD">
        <w:rPr>
          <w:rFonts w:cs="Calibri"/>
        </w:rPr>
        <w:t>.</w:t>
      </w:r>
    </w:p>
    <w:p w:rsidR="00C10017" w:rsidRPr="00B434FD" w:rsidRDefault="00C10017" w:rsidP="00C10017">
      <w:pPr>
        <w:rPr>
          <w:rFonts w:cs="Calibri"/>
        </w:rPr>
      </w:pPr>
      <w:r w:rsidRPr="00CA0B1B">
        <w:rPr>
          <w:rStyle w:val="Emphasis"/>
          <w:rFonts w:cs="Calibri"/>
          <w:highlight w:val="yellow"/>
        </w:rPr>
        <w:t>Republican voters</w:t>
      </w:r>
      <w:r w:rsidRPr="00B434FD">
        <w:rPr>
          <w:rFonts w:cs="Calibri"/>
        </w:rPr>
        <w:t>, however,</w:t>
      </w:r>
      <w:r w:rsidRPr="00B434FD">
        <w:rPr>
          <w:rStyle w:val="Emphasis"/>
          <w:rFonts w:cs="Calibri"/>
        </w:rPr>
        <w:t xml:space="preserve"> </w:t>
      </w:r>
      <w:r w:rsidRPr="00CA0B1B">
        <w:rPr>
          <w:rStyle w:val="Emphasis"/>
          <w:rFonts w:cs="Calibri"/>
          <w:highlight w:val="yellow"/>
        </w:rPr>
        <w:t>overwhelmingly side with Trump’s views on immigration</w:t>
      </w:r>
      <w:r w:rsidRPr="00B434FD">
        <w:rPr>
          <w:rFonts w:cs="Calibri"/>
        </w:rPr>
        <w:t xml:space="preserve">. A </w:t>
      </w:r>
      <w:r w:rsidRPr="00B434FD">
        <w:rPr>
          <w:rStyle w:val="StyleUnderline"/>
          <w:rFonts w:ascii="Calibri" w:hAnsi="Calibri" w:cs="Calibri"/>
        </w:rPr>
        <w:t>Quinnipiac</w:t>
      </w:r>
      <w:r w:rsidRPr="00B434FD">
        <w:rPr>
          <w:rFonts w:cs="Calibri"/>
        </w:rPr>
        <w:t xml:space="preserve"> poll </w:t>
      </w:r>
      <w:r w:rsidRPr="00B434FD">
        <w:rPr>
          <w:rStyle w:val="StyleUnderline"/>
          <w:rFonts w:ascii="Calibri" w:hAnsi="Calibri" w:cs="Calibri"/>
        </w:rPr>
        <w:t>found 55 percent supported family separations at the border</w:t>
      </w:r>
      <w:r w:rsidRPr="00B434FD">
        <w:rPr>
          <w:rFonts w:cs="Calibri"/>
        </w:rPr>
        <w:t xml:space="preserve">. </w:t>
      </w:r>
      <w:r w:rsidRPr="00B434FD">
        <w:rPr>
          <w:rStyle w:val="StyleUnderline"/>
          <w:rFonts w:ascii="Calibri" w:hAnsi="Calibri" w:cs="Calibri"/>
        </w:rPr>
        <w:t>A Washington Post-Schar</w:t>
      </w:r>
      <w:r w:rsidRPr="00B434FD">
        <w:rPr>
          <w:rFonts w:cs="Calibri"/>
        </w:rPr>
        <w:t xml:space="preserve"> School </w:t>
      </w:r>
      <w:r w:rsidRPr="00B434FD">
        <w:rPr>
          <w:rStyle w:val="StyleUnderline"/>
          <w:rFonts w:ascii="Calibri" w:hAnsi="Calibri" w:cs="Calibri"/>
        </w:rPr>
        <w:t>survey found 6 in 10 Republicans supported the policy</w:t>
      </w:r>
      <w:r w:rsidRPr="00B434FD">
        <w:rPr>
          <w:rFonts w:cs="Calibri"/>
        </w:rPr>
        <w:t>.</w:t>
      </w:r>
    </w:p>
    <w:p w:rsidR="00C10017" w:rsidRPr="00B434FD" w:rsidRDefault="00C10017" w:rsidP="00C10017">
      <w:pPr>
        <w:rPr>
          <w:rFonts w:cs="Calibri"/>
        </w:rPr>
      </w:pPr>
      <w:r w:rsidRPr="00B434FD">
        <w:rPr>
          <w:rFonts w:cs="Calibri"/>
        </w:rPr>
        <w:t xml:space="preserve">And </w:t>
      </w:r>
      <w:r w:rsidRPr="00CA0B1B">
        <w:rPr>
          <w:rStyle w:val="Emphasis"/>
          <w:rFonts w:cs="Calibri"/>
          <w:highlight w:val="yellow"/>
        </w:rPr>
        <w:t>Republicans are more driven to vote on immigration policy than Dem</w:t>
      </w:r>
      <w:r w:rsidRPr="00B434FD">
        <w:rPr>
          <w:rFonts w:cs="Calibri"/>
        </w:rPr>
        <w:t>ocrat</w:t>
      </w:r>
      <w:r w:rsidRPr="00CA0B1B">
        <w:rPr>
          <w:rStyle w:val="Emphasis"/>
          <w:rFonts w:cs="Calibri"/>
          <w:highlight w:val="yellow"/>
        </w:rPr>
        <w:t>s</w:t>
      </w:r>
      <w:r w:rsidRPr="00B434FD">
        <w:rPr>
          <w:rFonts w:cs="Calibri"/>
        </w:rPr>
        <w:t xml:space="preserve">, the Reuters poll found last week. </w:t>
      </w:r>
      <w:r w:rsidRPr="00B434FD">
        <w:rPr>
          <w:rStyle w:val="StyleUnderline"/>
          <w:rFonts w:ascii="Calibri" w:hAnsi="Calibri" w:cs="Calibri"/>
        </w:rPr>
        <w:t>Twenty-six percent of registered Republicans said immigration was the most important issue</w:t>
      </w:r>
      <w:r w:rsidRPr="00B434FD">
        <w:rPr>
          <w:rFonts w:cs="Calibri"/>
        </w:rPr>
        <w:t xml:space="preserve"> likely to determine their vote, whereas </w:t>
      </w:r>
      <w:r w:rsidRPr="00B434FD">
        <w:rPr>
          <w:rStyle w:val="StyleUnderline"/>
          <w:rFonts w:ascii="Calibri" w:hAnsi="Calibri" w:cs="Calibri"/>
        </w:rPr>
        <w:t>only 7 percent of Dem</w:t>
      </w:r>
      <w:r w:rsidRPr="00B434FD">
        <w:rPr>
          <w:rFonts w:cs="Calibri"/>
        </w:rPr>
        <w:t>ocrat</w:t>
      </w:r>
      <w:r w:rsidRPr="00B434FD">
        <w:rPr>
          <w:rStyle w:val="StyleUnderline"/>
          <w:rFonts w:ascii="Calibri" w:hAnsi="Calibri" w:cs="Calibri"/>
        </w:rPr>
        <w:t>s said immigration</w:t>
      </w:r>
      <w:r w:rsidRPr="00B434FD">
        <w:rPr>
          <w:rFonts w:cs="Calibri"/>
        </w:rPr>
        <w:t xml:space="preserve"> policy </w:t>
      </w:r>
      <w:r w:rsidRPr="00B434FD">
        <w:rPr>
          <w:rStyle w:val="StyleUnderline"/>
          <w:rFonts w:ascii="Calibri" w:hAnsi="Calibri" w:cs="Calibri"/>
        </w:rPr>
        <w:t>was their No. 1 priority</w:t>
      </w:r>
      <w:r w:rsidRPr="00B434FD">
        <w:rPr>
          <w:rFonts w:cs="Calibri"/>
        </w:rPr>
        <w:t>.</w:t>
      </w:r>
    </w:p>
    <w:p w:rsidR="00C10017" w:rsidRPr="00B434FD" w:rsidRDefault="00C10017" w:rsidP="00C10017">
      <w:pPr>
        <w:rPr>
          <w:rFonts w:cs="Calibri"/>
        </w:rPr>
      </w:pPr>
      <w:r w:rsidRPr="00B434FD">
        <w:rPr>
          <w:rFonts w:cs="Calibri"/>
        </w:rPr>
        <w:t xml:space="preserve">As Bloomberg’s Sahil Kapur has pointed out, </w:t>
      </w:r>
      <w:r w:rsidRPr="00CA0B1B">
        <w:rPr>
          <w:rStyle w:val="StyleUnderline"/>
          <w:rFonts w:ascii="Calibri" w:hAnsi="Calibri" w:cs="Calibri"/>
          <w:highlight w:val="yellow"/>
        </w:rPr>
        <w:t xml:space="preserve">it’s still </w:t>
      </w:r>
      <w:r w:rsidRPr="00CA0B1B">
        <w:rPr>
          <w:rStyle w:val="Emphasis"/>
          <w:rFonts w:cs="Calibri"/>
          <w:highlight w:val="yellow"/>
        </w:rPr>
        <w:t>not clear</w:t>
      </w:r>
      <w:r w:rsidRPr="00CA0B1B">
        <w:rPr>
          <w:rStyle w:val="StyleUnderline"/>
          <w:rFonts w:ascii="Calibri" w:hAnsi="Calibri" w:cs="Calibri"/>
          <w:highlight w:val="yellow"/>
        </w:rPr>
        <w:t xml:space="preserve"> how</w:t>
      </w:r>
      <w:r w:rsidRPr="00B434FD">
        <w:rPr>
          <w:rStyle w:val="StyleUnderline"/>
          <w:rFonts w:ascii="Calibri" w:hAnsi="Calibri" w:cs="Calibri"/>
        </w:rPr>
        <w:t xml:space="preserve"> </w:t>
      </w:r>
      <w:r w:rsidRPr="00CA0B1B">
        <w:rPr>
          <w:rStyle w:val="StyleUnderline"/>
          <w:rFonts w:ascii="Calibri" w:hAnsi="Calibri" w:cs="Calibri"/>
          <w:highlight w:val="yellow"/>
        </w:rPr>
        <w:t>sentiment</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on </w:t>
      </w:r>
      <w:r w:rsidRPr="00CA0B1B">
        <w:rPr>
          <w:rStyle w:val="Emphasis"/>
          <w:rFonts w:cs="Calibri"/>
          <w:highlight w:val="yellow"/>
        </w:rPr>
        <w:t>immigration</w:t>
      </w:r>
      <w:r w:rsidRPr="00B434FD">
        <w:rPr>
          <w:rFonts w:cs="Calibri"/>
        </w:rPr>
        <w:t xml:space="preserve">, which has long been a white whale for lawmakers in Washington, </w:t>
      </w:r>
      <w:r w:rsidRPr="00CA0B1B">
        <w:rPr>
          <w:rStyle w:val="Emphasis"/>
          <w:rFonts w:cs="Calibri"/>
          <w:highlight w:val="yellow"/>
        </w:rPr>
        <w:t>will play out in November</w:t>
      </w:r>
      <w:r w:rsidRPr="00B434FD">
        <w:rPr>
          <w:rFonts w:cs="Calibri"/>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Health Care Thumps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Immigration not key – health care thumps – it’s the top issue</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Mangan 18 </w:t>
      </w:r>
    </w:p>
    <w:p w:rsidR="00C10017" w:rsidRPr="00B434FD" w:rsidRDefault="00C10017" w:rsidP="00C10017">
      <w:pPr>
        <w:rPr>
          <w:rFonts w:cs="Calibri"/>
          <w:b/>
          <w:iCs/>
          <w:u w:val="single"/>
        </w:rPr>
      </w:pPr>
      <w:r w:rsidRPr="00B434FD">
        <w:rPr>
          <w:rFonts w:eastAsia="Times New Roman" w:cs="Calibri"/>
          <w:color w:val="424858"/>
          <w:sz w:val="16"/>
          <w:shd w:val="clear" w:color="auto" w:fill="FFFFFF"/>
        </w:rPr>
        <w:t>Mangan has been a journalist for more than 20 years, and after joining CNBC he spent almost five years covering health care, with a focus on the Affordable Care Act, as Obamacare is formally known. Before that, he did a stint of more than a dozen years working at </w:t>
      </w:r>
      <w:r w:rsidRPr="00B434FD">
        <w:rPr>
          <w:rFonts w:eastAsia="Times New Roman" w:cs="Calibri"/>
          <w:i/>
          <w:iCs/>
          <w:color w:val="424858"/>
          <w:sz w:val="16"/>
          <w:shd w:val="clear" w:color="auto" w:fill="FFFFFF"/>
        </w:rPr>
        <w:t>The New York Post, </w:t>
      </w:r>
      <w:r w:rsidRPr="00B434FD">
        <w:rPr>
          <w:rFonts w:eastAsia="Times New Roman" w:cs="Calibri"/>
          <w:color w:val="424858"/>
          <w:sz w:val="16"/>
          <w:shd w:val="clear" w:color="auto" w:fill="FFFFFF"/>
        </w:rPr>
        <w:t>where he routinely covered major stories, including the 9/11 terror attacks, the Bernard Madoff Ponzi scheme, the 2008 financial. “Health care top issue for voters, and could hurt Republicans in 2018 midterms big-time” https://www.cnbc.com/2018/01/12/health-care-top-issue-for-voters-could-hurt-republicans-in-midterms.html</w:t>
      </w:r>
    </w:p>
    <w:p w:rsidR="00C10017" w:rsidRPr="00B434FD" w:rsidRDefault="00C10017" w:rsidP="00C10017">
      <w:pPr>
        <w:rPr>
          <w:rFonts w:cs="Calibri"/>
        </w:rPr>
      </w:pPr>
      <w:r w:rsidRPr="00B434FD">
        <w:rPr>
          <w:rFonts w:cs="Calibri"/>
        </w:rPr>
        <w:t>You try to break it, you own it.</w:t>
      </w:r>
    </w:p>
    <w:p w:rsidR="00C10017" w:rsidRPr="00B434FD" w:rsidRDefault="00C10017" w:rsidP="00C10017">
      <w:pPr>
        <w:rPr>
          <w:rFonts w:cs="Calibri"/>
        </w:rPr>
      </w:pPr>
      <w:r w:rsidRPr="00CA0B1B">
        <w:rPr>
          <w:rStyle w:val="StyleUnderline"/>
          <w:rFonts w:ascii="Calibri" w:hAnsi="Calibri" w:cs="Calibri"/>
          <w:highlight w:val="yellow"/>
        </w:rPr>
        <w:t>A new poll shows that health care is a top priority for most voters going into the 2018 midterm election</w:t>
      </w:r>
      <w:r w:rsidRPr="00B434FD">
        <w:rPr>
          <w:rFonts w:cs="Calibri"/>
        </w:rPr>
        <w:t xml:space="preserve"> cycle, and that Republicans who have repeatedly tried but failed to kill Obamacare could suffer mightily because of that.</w:t>
      </w:r>
    </w:p>
    <w:p w:rsidR="00C10017" w:rsidRPr="00B434FD" w:rsidRDefault="00C10017" w:rsidP="00C10017">
      <w:pPr>
        <w:rPr>
          <w:rFonts w:cs="Calibri"/>
        </w:rPr>
      </w:pPr>
      <w:r w:rsidRPr="00B434FD">
        <w:rPr>
          <w:rFonts w:cs="Calibri"/>
        </w:rPr>
        <w:t>The group that commissioned the poll, the Obamacare-advocacy group Protect Our Care Campaign, said Friday that it used the findings to push Democrats and progressives to campaign heavily on the issue of health care.</w:t>
      </w:r>
    </w:p>
    <w:p w:rsidR="00C10017" w:rsidRPr="00B434FD" w:rsidRDefault="00C10017" w:rsidP="00C10017">
      <w:pPr>
        <w:rPr>
          <w:rStyle w:val="StyleUnderline"/>
          <w:rFonts w:ascii="Calibri" w:hAnsi="Calibri" w:cs="Calibri"/>
        </w:rPr>
      </w:pPr>
      <w:r w:rsidRPr="00B434FD">
        <w:rPr>
          <w:rFonts w:cs="Calibri"/>
        </w:rPr>
        <w:t xml:space="preserve">By a margin of </w:t>
      </w:r>
      <w:r w:rsidRPr="00CA0B1B">
        <w:rPr>
          <w:rStyle w:val="StyleUnderline"/>
          <w:rFonts w:ascii="Calibri" w:hAnsi="Calibri" w:cs="Calibri"/>
          <w:highlight w:val="yellow"/>
        </w:rPr>
        <w:t>47 percent to 38 percent</w:t>
      </w:r>
      <w:r w:rsidRPr="00B434FD">
        <w:rPr>
          <w:rFonts w:cs="Calibri"/>
        </w:rPr>
        <w:t xml:space="preserve">, voters said they would be less </w:t>
      </w:r>
      <w:r w:rsidRPr="00CA0B1B">
        <w:rPr>
          <w:rStyle w:val="StyleUnderline"/>
          <w:rFonts w:ascii="Calibri" w:hAnsi="Calibri" w:cs="Calibri"/>
          <w:highlight w:val="yellow"/>
        </w:rPr>
        <w:t>likely to reelect their members of Congress if they voted for GOP-sponsored bills to repeal and replace Obamacare.</w:t>
      </w:r>
    </w:p>
    <w:p w:rsidR="00C10017" w:rsidRPr="00B434FD" w:rsidRDefault="00C10017" w:rsidP="00C10017">
      <w:pPr>
        <w:rPr>
          <w:rStyle w:val="StyleUnderline"/>
          <w:rFonts w:ascii="Calibri" w:hAnsi="Calibri" w:cs="Calibri"/>
        </w:rPr>
      </w:pPr>
      <w:r w:rsidRPr="00B434FD">
        <w:rPr>
          <w:rFonts w:cs="Calibri"/>
        </w:rPr>
        <w:t xml:space="preserve">And a whopping </w:t>
      </w:r>
      <w:r w:rsidRPr="00CA0B1B">
        <w:rPr>
          <w:rStyle w:val="StyleUnderline"/>
          <w:rFonts w:ascii="Calibri" w:hAnsi="Calibri" w:cs="Calibri"/>
          <w:highlight w:val="yellow"/>
        </w:rPr>
        <w:t>68 percent</w:t>
      </w:r>
      <w:r w:rsidRPr="00B434FD">
        <w:rPr>
          <w:rFonts w:cs="Calibri"/>
        </w:rPr>
        <w:t xml:space="preserve"> said they </w:t>
      </w:r>
      <w:r w:rsidRPr="00CA0B1B">
        <w:rPr>
          <w:rStyle w:val="StyleUnderline"/>
          <w:rFonts w:ascii="Calibri" w:hAnsi="Calibri" w:cs="Calibri"/>
          <w:highlight w:val="yellow"/>
        </w:rPr>
        <w:t>agreed</w:t>
      </w:r>
      <w:r w:rsidRPr="00B434FD">
        <w:rPr>
          <w:rFonts w:cs="Calibri"/>
        </w:rPr>
        <w:t xml:space="preserve"> with the statement that President Donald Trump and Republicans in </w:t>
      </w:r>
      <w:r w:rsidRPr="00CA0B1B">
        <w:rPr>
          <w:rStyle w:val="StyleUnderline"/>
          <w:rFonts w:ascii="Calibri" w:hAnsi="Calibri" w:cs="Calibri"/>
          <w:highlight w:val="yellow"/>
        </w:rPr>
        <w:t>Congress should abandon their Obamacare repeal efforts</w:t>
      </w:r>
      <w:r w:rsidRPr="00B434FD">
        <w:rPr>
          <w:rStyle w:val="StyleUnderline"/>
          <w:rFonts w:ascii="Calibri" w:hAnsi="Calibri" w:cs="Calibri"/>
        </w:rPr>
        <w:t xml:space="preserve"> </w:t>
      </w:r>
      <w:r w:rsidRPr="00CA0B1B">
        <w:rPr>
          <w:rStyle w:val="StyleUnderline"/>
          <w:rFonts w:ascii="Calibri" w:hAnsi="Calibri" w:cs="Calibri"/>
          <w:highlight w:val="yellow"/>
        </w:rPr>
        <w:t>and "start working across party lines on commonsense solutions that build on the current law."</w:t>
      </w:r>
    </w:p>
    <w:p w:rsidR="00C10017" w:rsidRPr="00B434FD" w:rsidRDefault="00C10017" w:rsidP="00C10017">
      <w:pPr>
        <w:rPr>
          <w:rFonts w:cs="Calibri"/>
        </w:rPr>
      </w:pPr>
      <w:r w:rsidRPr="00B434FD">
        <w:rPr>
          <w:rFonts w:cs="Calibri"/>
        </w:rPr>
        <w:t>"The Republicans have done what we never could," said Protect Our Care Brad Woodhouse, who previously was a campaign strategist for President Barack Obama.</w:t>
      </w:r>
    </w:p>
    <w:p w:rsidR="00C10017" w:rsidRPr="00B434FD" w:rsidRDefault="00C10017" w:rsidP="00C10017">
      <w:pPr>
        <w:rPr>
          <w:rFonts w:cs="Calibri"/>
        </w:rPr>
      </w:pPr>
      <w:r w:rsidRPr="00B434FD">
        <w:rPr>
          <w:rFonts w:cs="Calibri"/>
        </w:rPr>
        <w:t>"They have made the Affordable Care Act popular, and they have made it a political anvil around their necks," Woodhouse said.</w:t>
      </w:r>
    </w:p>
    <w:p w:rsidR="00C10017" w:rsidRPr="00B434FD" w:rsidRDefault="00C10017" w:rsidP="00C10017">
      <w:pPr>
        <w:rPr>
          <w:rFonts w:cs="Calibri"/>
        </w:rPr>
      </w:pPr>
      <w:r w:rsidRPr="00B434FD">
        <w:rPr>
          <w:rFonts w:cs="Calibri"/>
        </w:rPr>
        <w:t>And "it's the equivalent of political suicide" for Republicans to persist in efforts to repeal and replace" Obamacare, as the ACA is more commonly known, he said.</w:t>
      </w:r>
    </w:p>
    <w:p w:rsidR="00C10017" w:rsidRPr="00B434FD" w:rsidRDefault="00C10017" w:rsidP="00C10017">
      <w:pPr>
        <w:rPr>
          <w:rFonts w:cs="Calibri"/>
        </w:rPr>
      </w:pPr>
      <w:r w:rsidRPr="00B434FD">
        <w:rPr>
          <w:rFonts w:cs="Calibri"/>
        </w:rPr>
        <w:t>"I absolutely think it has the potential to impact races in a way that will be decisive."</w:t>
      </w:r>
    </w:p>
    <w:p w:rsidR="00C10017" w:rsidRPr="00B434FD" w:rsidRDefault="00C10017" w:rsidP="00C10017">
      <w:pPr>
        <w:rPr>
          <w:rFonts w:cs="Calibri"/>
        </w:rPr>
      </w:pPr>
      <w:r w:rsidRPr="00B434FD">
        <w:rPr>
          <w:rFonts w:cs="Calibri"/>
        </w:rPr>
        <w:t>Republicans in the Senate have a majority of just one seat. In the House, Republicans hold 239 seats, compared to 193 seats held by Democrats.</w:t>
      </w:r>
    </w:p>
    <w:p w:rsidR="00C10017" w:rsidRPr="00B434FD" w:rsidRDefault="00C10017" w:rsidP="00C10017">
      <w:pPr>
        <w:rPr>
          <w:rFonts w:cs="Calibri"/>
        </w:rPr>
      </w:pPr>
      <w:r w:rsidRPr="00B434FD">
        <w:rPr>
          <w:rFonts w:cs="Calibri"/>
        </w:rPr>
        <w:t xml:space="preserve">The </w:t>
      </w:r>
      <w:r w:rsidRPr="00CA0B1B">
        <w:rPr>
          <w:rStyle w:val="StyleUnderline"/>
          <w:rFonts w:ascii="Calibri" w:hAnsi="Calibri" w:cs="Calibri"/>
          <w:highlight w:val="yellow"/>
        </w:rPr>
        <w:t>poll of 1,000 people</w:t>
      </w:r>
      <w:r w:rsidRPr="00B434FD">
        <w:rPr>
          <w:rFonts w:cs="Calibri"/>
        </w:rPr>
        <w:t xml:space="preserve"> found that </w:t>
      </w:r>
      <w:r w:rsidRPr="00CA0B1B">
        <w:rPr>
          <w:rStyle w:val="StyleUnderline"/>
          <w:rFonts w:ascii="Calibri" w:hAnsi="Calibri" w:cs="Calibri"/>
          <w:highlight w:val="yellow"/>
        </w:rPr>
        <w:t>54 percent chose health care as one of the two issues</w:t>
      </w:r>
      <w:r w:rsidRPr="00B434FD">
        <w:rPr>
          <w:rFonts w:cs="Calibri"/>
        </w:rPr>
        <w:t xml:space="preserve"> that that will be most important to them in deciding who to vote for in congressional elections.</w:t>
      </w:r>
    </w:p>
    <w:p w:rsidR="00C10017" w:rsidRPr="00B434FD" w:rsidRDefault="00C10017" w:rsidP="00C10017">
      <w:pPr>
        <w:rPr>
          <w:rFonts w:cs="Calibri"/>
        </w:rPr>
      </w:pPr>
      <w:r w:rsidRPr="00CA0B1B">
        <w:rPr>
          <w:rStyle w:val="StyleUnderline"/>
          <w:rFonts w:ascii="Calibri" w:hAnsi="Calibri" w:cs="Calibri"/>
          <w:highlight w:val="yellow"/>
        </w:rPr>
        <w:t>No other issue was even close to that percentage of respondents.</w:t>
      </w:r>
      <w:r w:rsidRPr="00B434FD">
        <w:rPr>
          <w:rFonts w:cs="Calibri"/>
        </w:rPr>
        <w:t xml:space="preserve"> The second most commonly cited issue was the economy, at 29 percent, and taxes, at 28 percent. Immigration was at 18 percent, as was education.</w:t>
      </w:r>
    </w:p>
    <w:p w:rsidR="00C10017" w:rsidRPr="00B434FD" w:rsidRDefault="00C10017" w:rsidP="00C10017">
      <w:pPr>
        <w:rPr>
          <w:rFonts w:cs="Calibri"/>
        </w:rPr>
      </w:pPr>
      <w:r w:rsidRPr="00B434FD">
        <w:rPr>
          <w:rFonts w:cs="Calibri"/>
        </w:rPr>
        <w:t xml:space="preserve">Hart Research, which conducted the </w:t>
      </w:r>
      <w:r w:rsidRPr="00CA0B1B">
        <w:rPr>
          <w:rStyle w:val="StyleUnderline"/>
          <w:rFonts w:ascii="Calibri" w:hAnsi="Calibri" w:cs="Calibri"/>
          <w:highlight w:val="yellow"/>
        </w:rPr>
        <w:t>poll, found</w:t>
      </w:r>
      <w:r w:rsidRPr="00B434FD">
        <w:rPr>
          <w:rFonts w:cs="Calibri"/>
        </w:rPr>
        <w:t xml:space="preserve"> in a survey last August that </w:t>
      </w:r>
      <w:r w:rsidRPr="00CA0B1B">
        <w:rPr>
          <w:rStyle w:val="StyleUnderline"/>
          <w:rFonts w:ascii="Calibri" w:hAnsi="Calibri" w:cs="Calibri"/>
          <w:highlight w:val="yellow"/>
        </w:rPr>
        <w:t>health care was named by 55 percent of voters</w:t>
      </w:r>
      <w:r w:rsidRPr="00B434FD">
        <w:rPr>
          <w:rFonts w:cs="Calibri"/>
        </w:rPr>
        <w:t xml:space="preserve"> as a top issue. </w:t>
      </w:r>
      <w:r w:rsidRPr="00CA0B1B">
        <w:rPr>
          <w:rStyle w:val="StyleUnderline"/>
          <w:rFonts w:ascii="Calibri" w:hAnsi="Calibri" w:cs="Calibri"/>
          <w:highlight w:val="yellow"/>
        </w:rPr>
        <w:t>And in a May survey, 57 percent cited it as a top issue.</w:t>
      </w:r>
    </w:p>
    <w:p w:rsidR="00C10017" w:rsidRPr="00B434FD" w:rsidRDefault="00C10017" w:rsidP="00C10017">
      <w:pPr>
        <w:rPr>
          <w:rFonts w:cs="Calibri"/>
        </w:rPr>
      </w:pPr>
      <w:r w:rsidRPr="00B434FD">
        <w:rPr>
          <w:rFonts w:cs="Calibri"/>
        </w:rPr>
        <w:t>Woodhouse said that the persistence of health care in the survey as a leading issue of concern, even after the more recent debate over the Republican tax bill, is striking, and underscores the risk of alienating voters on that issue.</w:t>
      </w:r>
    </w:p>
    <w:p w:rsidR="00C10017" w:rsidRPr="00B434FD" w:rsidRDefault="00C10017" w:rsidP="00C10017">
      <w:pPr>
        <w:rPr>
          <w:rFonts w:cs="Calibri"/>
        </w:rPr>
      </w:pPr>
      <w:r w:rsidRPr="00B434FD">
        <w:rPr>
          <w:rFonts w:cs="Calibri"/>
        </w:rPr>
        <w:t>He also noted that even after the failure to repeal the entire Obamacare law, Trump has continued to take controversial actions that involve health care, including halting key reimbursement payments to insurers, winning approval of effective repeal of the requirement that nearly all Americans have insurance or pay a fine, and making it easier for states to impose work requirements on Medicaid beneficiaries.</w:t>
      </w:r>
    </w:p>
    <w:p w:rsidR="00C10017" w:rsidRPr="00B434FD" w:rsidRDefault="00C10017" w:rsidP="00C10017">
      <w:pPr>
        <w:rPr>
          <w:rFonts w:cs="Calibri"/>
        </w:rPr>
      </w:pPr>
      <w:r w:rsidRPr="00CA0B1B">
        <w:rPr>
          <w:rStyle w:val="StyleUnderline"/>
          <w:rFonts w:ascii="Calibri" w:hAnsi="Calibri" w:cs="Calibri"/>
          <w:highlight w:val="yellow"/>
        </w:rPr>
        <w:t>The poll found that more voters, 72 percent of respondents, disapprove of how the GOP has handled the issue of health care</w:t>
      </w:r>
      <w:r w:rsidRPr="00B434FD">
        <w:rPr>
          <w:rStyle w:val="StyleUnderline"/>
          <w:rFonts w:ascii="Calibri" w:hAnsi="Calibri" w:cs="Calibri"/>
        </w:rPr>
        <w:t xml:space="preserve"> </w:t>
      </w:r>
      <w:r w:rsidRPr="00B434FD">
        <w:rPr>
          <w:rFonts w:cs="Calibri"/>
        </w:rPr>
        <w:t xml:space="preserve">than do disapprove of the Republicans' job in Congress overall, </w:t>
      </w:r>
      <w:r w:rsidRPr="00CA0B1B">
        <w:rPr>
          <w:rStyle w:val="StyleUnderline"/>
          <w:rFonts w:ascii="Calibri" w:hAnsi="Calibri" w:cs="Calibri"/>
          <w:highlight w:val="yellow"/>
        </w:rPr>
        <w:t>which stood at 61 percent of voters.</w:t>
      </w:r>
    </w:p>
    <w:p w:rsidR="00C10017" w:rsidRPr="00B434FD" w:rsidRDefault="00C10017" w:rsidP="00C10017">
      <w:pPr>
        <w:rPr>
          <w:rFonts w:cs="Calibri"/>
        </w:rPr>
      </w:pPr>
      <w:r w:rsidRPr="00B434FD">
        <w:rPr>
          <w:rFonts w:cs="Calibri"/>
        </w:rPr>
        <w:t>Only 35 percent of voters had a favorable opinion of bills proposed by Republicans in Congress last year to repeal Obamacare, and 52 percent had an unfavorable opinion of that legislation, which all failed to pass.</w:t>
      </w:r>
    </w:p>
    <w:p w:rsidR="00C10017" w:rsidRPr="00B434FD" w:rsidRDefault="00C10017" w:rsidP="00C10017">
      <w:pPr>
        <w:rPr>
          <w:rFonts w:cs="Calibri"/>
        </w:rPr>
      </w:pPr>
      <w:r w:rsidRPr="00B434FD">
        <w:rPr>
          <w:rFonts w:cs="Calibri"/>
        </w:rPr>
        <w:t>The poll also found that there was a 10 percentage point increase in the share of voters who view Trump as actively trying to make Obamacare fail. Fifty-two percent of voters now say that, compared to the prior findings in August's survey.</w:t>
      </w:r>
    </w:p>
    <w:p w:rsidR="00C10017" w:rsidRPr="00CA0B1B" w:rsidRDefault="00C10017" w:rsidP="00C10017">
      <w:pPr>
        <w:rPr>
          <w:rStyle w:val="StyleUnderline"/>
          <w:rFonts w:ascii="Calibri" w:hAnsi="Calibri" w:cs="Calibri"/>
          <w:highlight w:val="yellow"/>
        </w:rPr>
      </w:pPr>
      <w:r w:rsidRPr="00CA0B1B">
        <w:rPr>
          <w:rStyle w:val="StyleUnderline"/>
          <w:rFonts w:ascii="Calibri" w:hAnsi="Calibri" w:cs="Calibri"/>
          <w:highlight w:val="yellow"/>
        </w:rPr>
        <w:t>By a margin of 55 percent to 45 percent, voters said problems with Obamacare are the result mainly of actions by Trump and Republicans.</w:t>
      </w:r>
    </w:p>
    <w:p w:rsidR="00C10017" w:rsidRPr="00B434FD" w:rsidRDefault="00C10017" w:rsidP="00C10017">
      <w:pPr>
        <w:rPr>
          <w:rStyle w:val="StyleUnderline"/>
          <w:rFonts w:ascii="Calibri" w:hAnsi="Calibri" w:cs="Calibri"/>
        </w:rPr>
      </w:pPr>
    </w:p>
    <w:p w:rsidR="00C10017" w:rsidRPr="00B434FD" w:rsidRDefault="00C10017" w:rsidP="00C10017">
      <w:pPr>
        <w:rPr>
          <w:rStyle w:val="StyleUnderline"/>
          <w:rFonts w:ascii="Calibri" w:hAnsi="Calibri" w:cs="Calibri"/>
        </w:rPr>
      </w:pPr>
    </w:p>
    <w:p w:rsidR="00C10017" w:rsidRPr="00B434FD" w:rsidRDefault="00C10017" w:rsidP="00C10017">
      <w:pPr>
        <w:pStyle w:val="Heading4"/>
        <w:rPr>
          <w:rFonts w:cs="Calibri"/>
        </w:rPr>
      </w:pPr>
      <w:r w:rsidRPr="00B434FD">
        <w:rPr>
          <w:rFonts w:cs="Calibri"/>
        </w:rPr>
        <w:t>Immigration not key factor in midterms- economy, healthcare, national security</w:t>
      </w:r>
    </w:p>
    <w:p w:rsidR="00C10017" w:rsidRPr="00B434FD" w:rsidRDefault="00C10017" w:rsidP="00C10017">
      <w:pPr>
        <w:rPr>
          <w:rFonts w:cs="Calibri"/>
        </w:rPr>
      </w:pPr>
      <w:r w:rsidRPr="00B434FD">
        <w:rPr>
          <w:rFonts w:cs="Calibri"/>
        </w:rPr>
        <w:t>By </w:t>
      </w:r>
      <w:hyperlink r:id="rId67" w:history="1">
        <w:r w:rsidRPr="00B434FD">
          <w:rPr>
            <w:rStyle w:val="Hyperlink"/>
            <w:rFonts w:cs="Calibri"/>
          </w:rPr>
          <w:t xml:space="preserve">Tara </w:t>
        </w:r>
        <w:r w:rsidRPr="00B434FD">
          <w:rPr>
            <w:rStyle w:val="Style13ptBold"/>
            <w:rFonts w:ascii="Calibri" w:hAnsi="Calibri" w:cs="Calibri"/>
          </w:rPr>
          <w:t>Golshan</w:t>
        </w:r>
      </w:hyperlink>
      <w:r w:rsidRPr="00B434FD">
        <w:rPr>
          <w:rFonts w:cs="Calibri"/>
        </w:rPr>
        <w:t>  </w:t>
      </w:r>
      <w:r w:rsidRPr="00B434FD">
        <w:rPr>
          <w:rStyle w:val="Style13ptBold"/>
          <w:rFonts w:ascii="Calibri" w:hAnsi="Calibri" w:cs="Calibri"/>
        </w:rPr>
        <w:t>5/3</w:t>
      </w:r>
      <w:r w:rsidRPr="00B434FD">
        <w:rPr>
          <w:rFonts w:cs="Calibri"/>
        </w:rPr>
        <w:t>, 2018 https://www.vox.com/2018/5/3/17314664/2018-midterm-polls-policy-priority-voters</w:t>
      </w:r>
    </w:p>
    <w:p w:rsidR="00C10017" w:rsidRPr="00B434FD" w:rsidRDefault="00C10017" w:rsidP="00C10017">
      <w:pPr>
        <w:rPr>
          <w:rFonts w:cs="Calibri"/>
          <w:u w:val="single"/>
        </w:rPr>
      </w:pPr>
      <w:r w:rsidRPr="00B434FD">
        <w:rPr>
          <w:rFonts w:cs="Calibri"/>
          <w:u w:val="single"/>
        </w:rPr>
        <w:t xml:space="preserve">In </w:t>
      </w:r>
      <w:r w:rsidRPr="00CA0B1B">
        <w:rPr>
          <w:rFonts w:cs="Calibri"/>
          <w:b/>
          <w:highlight w:val="yellow"/>
          <w:u w:val="single"/>
        </w:rPr>
        <w:t>2018, Democrats prioritize the economy and health care. Republicans are focused on national security and the economy</w:t>
      </w:r>
      <w:r w:rsidRPr="00B434FD">
        <w:rPr>
          <w:rFonts w:cs="Calibri"/>
          <w:b/>
          <w:u w:val="single"/>
        </w:rPr>
        <w:t>.</w:t>
      </w:r>
      <w:r w:rsidRPr="00B434FD">
        <w:rPr>
          <w:rFonts w:cs="Calibri"/>
          <w:u w:val="single"/>
        </w:rPr>
        <w:t xml:space="preserve"> Americans tend to vote first and foremost on the economy — except this year, Republicans have a different top priority: national security. A </w:t>
      </w:r>
      <w:hyperlink r:id="rId68" w:history="1">
        <w:r w:rsidRPr="00B434FD">
          <w:rPr>
            <w:rStyle w:val="Hyperlink"/>
            <w:rFonts w:cs="Calibri"/>
          </w:rPr>
          <w:t>recent poll from Morning Consult</w:t>
        </w:r>
      </w:hyperlink>
      <w:r w:rsidRPr="00B434FD">
        <w:rPr>
          <w:rFonts w:cs="Calibri"/>
          <w:u w:val="single"/>
        </w:rPr>
        <w:t xml:space="preserve"> surveying more than 275,000 registered voters across the country from February through April of this year, shows </w:t>
      </w:r>
      <w:r w:rsidRPr="00CA0B1B">
        <w:rPr>
          <w:rFonts w:cs="Calibri"/>
          <w:highlight w:val="yellow"/>
          <w:u w:val="single"/>
        </w:rPr>
        <w:t>35 percent of Republican voters see security as their top policy issue going into the 2018 midterm election cycle, closely followed by the economy, which 29 percent of Republican voters listed as their top policy issue</w:t>
      </w:r>
      <w:r w:rsidRPr="00B434FD">
        <w:rPr>
          <w:rFonts w:cs="Calibri"/>
        </w:rPr>
        <w:t xml:space="preserve">. “Senior’s issues,” likely including Social Security and Medicare, as well as health care issues follow. </w:t>
      </w:r>
      <w:r w:rsidRPr="00B434FD">
        <w:rPr>
          <w:rFonts w:cs="Calibri"/>
          <w:u w:val="single"/>
        </w:rPr>
        <w:t xml:space="preserve">Democrats and independent voters, however, largely still identify the economy as their highest priority when picking their candidate. Notably, </w:t>
      </w:r>
      <w:r w:rsidRPr="00CA0B1B">
        <w:rPr>
          <w:rFonts w:cs="Calibri"/>
          <w:highlight w:val="yellow"/>
          <w:u w:val="single"/>
        </w:rPr>
        <w:t>security and health care are the second and third priorities for independent voters, while for Democrats, health care is almost as important as the economy</w:t>
      </w:r>
      <w:r w:rsidRPr="00B434FD">
        <w:rPr>
          <w:rFonts w:cs="Calibri"/>
        </w:rPr>
        <w:t xml:space="preserve"> (24 percent and 22 percent). Security is fourth behind senior’s issues for Democrats. Here’s the </w:t>
      </w:r>
      <w:hyperlink r:id="rId69" w:history="1">
        <w:r w:rsidRPr="00B434FD">
          <w:rPr>
            <w:rStyle w:val="Hyperlink"/>
            <w:rFonts w:cs="Calibri"/>
          </w:rPr>
          <w:t>breakdown from Morning Consult</w:t>
        </w:r>
      </w:hyperlink>
      <w:r w:rsidRPr="00B434FD">
        <w:rPr>
          <w:rFonts w:cs="Calibri"/>
        </w:rPr>
        <w:t xml:space="preserve">: The poll shows a slight divergence from the narrative around the 2016 election, after which many pundits on the right and left wing of the Democratic Party attributed President Donald Trump’s ascension to economic anxiety. But even in the presidential election, security issues were </w:t>
      </w:r>
      <w:r w:rsidRPr="00B434FD">
        <w:rPr>
          <w:rFonts w:cs="Calibri"/>
          <w:u w:val="single"/>
        </w:rPr>
        <w:t xml:space="preserve">important. According to a </w:t>
      </w:r>
      <w:hyperlink r:id="rId70" w:history="1">
        <w:r w:rsidRPr="00B434FD">
          <w:rPr>
            <w:rStyle w:val="Hyperlink"/>
            <w:rFonts w:cs="Calibri"/>
          </w:rPr>
          <w:t>report from the Pew Research Center</w:t>
        </w:r>
      </w:hyperlink>
      <w:r w:rsidRPr="00B434FD">
        <w:rPr>
          <w:rFonts w:cs="Calibri"/>
          <w:u w:val="single"/>
        </w:rPr>
        <w:t>, 90 percent of Trump supporters said the economy was “very important” to their vote in 2016. Eighty-nine percent of Trump voters said the same of the issue of terrorism.</w:t>
      </w:r>
      <w:r w:rsidRPr="00B434FD">
        <w:rPr>
          <w:rFonts w:cs="Calibri"/>
        </w:rPr>
        <w:t xml:space="preserve"> </w:t>
      </w:r>
      <w:r w:rsidRPr="00B434FD">
        <w:rPr>
          <w:rFonts w:cs="Calibri"/>
          <w:u w:val="single"/>
        </w:rPr>
        <w:t xml:space="preserve">But that Republican voters this year are most concerned about security issues, even more so than jobs, is a notable development — especially as the national Republican Party continues to put its new tax law front and center. </w:t>
      </w:r>
      <w:r w:rsidRPr="00B434FD">
        <w:rPr>
          <w:rFonts w:cs="Calibri"/>
        </w:rPr>
        <w:t>Trump, too, has claimed credit for the stability of the economy. (</w:t>
      </w:r>
      <w:hyperlink r:id="rId71" w:history="1">
        <w:r w:rsidRPr="00B434FD">
          <w:rPr>
            <w:rStyle w:val="Hyperlink"/>
            <w:rFonts w:cs="Calibri"/>
          </w:rPr>
          <w:t>As Vox’s Matt Yglesias explained</w:t>
        </w:r>
      </w:hyperlink>
      <w:r w:rsidRPr="00B434FD">
        <w:rPr>
          <w:rFonts w:cs="Calibri"/>
        </w:rPr>
        <w:t xml:space="preserve">, the economy is not too different from the end of the Obama era. The main difference is that Trump now says it’s good.) His administration’s national and foreign security record is less steady; recent staffing shake-ups did away with traditional Republican figures in favor of more hawkish voices on the right, with appointments like John Bolton and Mike Pompeo. </w:t>
      </w:r>
      <w:r w:rsidRPr="00CA0B1B">
        <w:rPr>
          <w:rFonts w:cs="Calibri"/>
          <w:highlight w:val="yellow"/>
          <w:u w:val="single"/>
        </w:rPr>
        <w:t>Meanwhile, Democrats have prioritized health care in 2018 campaigns</w:t>
      </w:r>
      <w:r w:rsidRPr="00B434FD">
        <w:rPr>
          <w:rFonts w:cs="Calibri"/>
          <w:u w:val="single"/>
        </w:rPr>
        <w:t xml:space="preserve"> and attacked Republicans for giving corporations and the wealthy a massive tax break.</w:t>
      </w:r>
    </w:p>
    <w:p w:rsidR="00C10017" w:rsidRPr="00B434FD" w:rsidRDefault="00C10017" w:rsidP="00C10017">
      <w:pPr>
        <w:rPr>
          <w:rStyle w:val="StyleUnderline"/>
          <w:rFonts w:ascii="Calibri" w:hAnsi="Calibri" w:cs="Calibri"/>
        </w:rPr>
      </w:pPr>
    </w:p>
    <w:p w:rsidR="00C10017" w:rsidRPr="00B434FD" w:rsidRDefault="00C10017" w:rsidP="00C10017">
      <w:pPr>
        <w:tabs>
          <w:tab w:val="left" w:pos="4719"/>
        </w:tabs>
        <w:rPr>
          <w:rFonts w:cs="Calibri"/>
        </w:rPr>
      </w:pPr>
      <w:r w:rsidRPr="00B434FD">
        <w:rPr>
          <w:rFonts w:cs="Calibri"/>
        </w:rPr>
        <w:tab/>
      </w:r>
    </w:p>
    <w:p w:rsidR="00C10017" w:rsidRPr="00B434FD" w:rsidRDefault="00C10017" w:rsidP="00C10017">
      <w:pPr>
        <w:pStyle w:val="Heading3"/>
        <w:rPr>
          <w:rFonts w:cs="Calibri"/>
        </w:rPr>
      </w:pPr>
      <w:r w:rsidRPr="00B434FD">
        <w:rPr>
          <w:rFonts w:cs="Calibri"/>
        </w:rPr>
        <w:t>Abortion Thumps---GOP Turnout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Anti abortion measures mobilize the base – make GOP turnout inevitable</w:t>
      </w:r>
    </w:p>
    <w:p w:rsidR="00C10017" w:rsidRPr="00B434FD" w:rsidRDefault="00C10017" w:rsidP="00C10017">
      <w:pPr>
        <w:rPr>
          <w:rFonts w:cs="Calibri"/>
        </w:rPr>
      </w:pPr>
      <w:r w:rsidRPr="00B434FD">
        <w:rPr>
          <w:rStyle w:val="Style13ptBold"/>
          <w:rFonts w:ascii="Calibri" w:hAnsi="Calibri" w:cs="Calibri"/>
        </w:rPr>
        <w:t>Hellman ’18</w:t>
      </w:r>
      <w:r w:rsidRPr="00B434FD">
        <w:rPr>
          <w:rFonts w:cs="Calibri"/>
        </w:rPr>
        <w:t xml:space="preserve"> http://thehill.com/policy/healthcare/389464-abortion-wars-flare-for-midterm-election-campaign</w:t>
      </w:r>
    </w:p>
    <w:p w:rsidR="00C10017" w:rsidRPr="00B434FD" w:rsidRDefault="001026AB" w:rsidP="00C10017">
      <w:pPr>
        <w:rPr>
          <w:rFonts w:cs="Calibri"/>
        </w:rPr>
      </w:pPr>
      <w:hyperlink r:id="rId72" w:history="1">
        <w:r w:rsidR="00C10017" w:rsidRPr="00CA0B1B">
          <w:rPr>
            <w:rStyle w:val="StyleUnderline"/>
            <w:rFonts w:ascii="Calibri" w:hAnsi="Calibri" w:cs="Calibri"/>
            <w:highlight w:val="yellow"/>
          </w:rPr>
          <w:t>President Trump</w:t>
        </w:r>
      </w:hyperlink>
      <w:r w:rsidR="00C10017" w:rsidRPr="00B434FD">
        <w:rPr>
          <w:rStyle w:val="StyleUnderline"/>
          <w:rFonts w:ascii="Calibri" w:hAnsi="Calibri" w:cs="Calibri"/>
        </w:rPr>
        <w:t xml:space="preserve"> </w:t>
      </w:r>
      <w:r w:rsidR="00C10017" w:rsidRPr="00B434FD">
        <w:rPr>
          <w:rFonts w:cs="Calibri"/>
        </w:rPr>
        <w:t xml:space="preserve">and </w:t>
      </w:r>
      <w:r w:rsidR="00C10017" w:rsidRPr="00CA0B1B">
        <w:rPr>
          <w:rStyle w:val="StyleUnderline"/>
          <w:rFonts w:ascii="Calibri" w:hAnsi="Calibri" w:cs="Calibri"/>
          <w:highlight w:val="yellow"/>
        </w:rPr>
        <w:t>anti-abortion activists</w:t>
      </w:r>
      <w:r w:rsidR="00C10017" w:rsidRPr="00B434FD">
        <w:rPr>
          <w:rFonts w:cs="Calibri"/>
        </w:rPr>
        <w:t xml:space="preserve"> this week touted </w:t>
      </w:r>
      <w:r w:rsidR="00C10017" w:rsidRPr="00CA0B1B">
        <w:rPr>
          <w:rStyle w:val="Emphasis"/>
          <w:rFonts w:cs="Calibri"/>
          <w:highlight w:val="yellow"/>
        </w:rPr>
        <w:t>recent actions restricting abortion</w:t>
      </w:r>
      <w:r w:rsidR="00C10017" w:rsidRPr="00B434FD">
        <w:rPr>
          <w:rFonts w:cs="Calibri"/>
        </w:rPr>
        <w:t xml:space="preserve"> as helping to </w:t>
      </w:r>
      <w:r w:rsidR="00C10017" w:rsidRPr="00CA0B1B">
        <w:rPr>
          <w:rStyle w:val="Emphasis"/>
          <w:rFonts w:cs="Calibri"/>
          <w:highlight w:val="yellow"/>
        </w:rPr>
        <w:t>galvanize Republican voters</w:t>
      </w:r>
      <w:r w:rsidR="00C10017" w:rsidRPr="00B434FD">
        <w:rPr>
          <w:rFonts w:cs="Calibri"/>
        </w:rPr>
        <w:t xml:space="preserve"> </w:t>
      </w:r>
      <w:r w:rsidR="00C10017" w:rsidRPr="00CA0B1B">
        <w:rPr>
          <w:rStyle w:val="StyleUnderline"/>
          <w:rFonts w:ascii="Calibri" w:hAnsi="Calibri" w:cs="Calibri"/>
          <w:highlight w:val="yellow"/>
        </w:rPr>
        <w:t>for th</w:t>
      </w:r>
      <w:r w:rsidR="00C10017" w:rsidRPr="00B434FD">
        <w:rPr>
          <w:rFonts w:cs="Calibri"/>
        </w:rPr>
        <w:t xml:space="preserve">e </w:t>
      </w:r>
      <w:r w:rsidR="00C10017" w:rsidRPr="00CA0B1B">
        <w:rPr>
          <w:rStyle w:val="Emphasis"/>
          <w:rFonts w:cs="Calibri"/>
          <w:highlight w:val="yellow"/>
        </w:rPr>
        <w:t>midterm elections.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Blame Turn---Trump</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Trump approval rating key to midterms</w:t>
      </w:r>
    </w:p>
    <w:p w:rsidR="00C10017" w:rsidRPr="00B434FD" w:rsidRDefault="00C10017" w:rsidP="00C10017">
      <w:pPr>
        <w:rPr>
          <w:rFonts w:cs="Calibri"/>
        </w:rPr>
      </w:pPr>
      <w:r w:rsidRPr="00B434FD">
        <w:rPr>
          <w:rStyle w:val="Style13ptBold"/>
          <w:rFonts w:ascii="Calibri" w:hAnsi="Calibri" w:cs="Calibri"/>
        </w:rPr>
        <w:t>Kilgore’ 18</w:t>
      </w:r>
      <w:r w:rsidRPr="00B434FD">
        <w:rPr>
          <w:rFonts w:cs="Calibri"/>
        </w:rPr>
        <w:t xml:space="preserve"> </w:t>
      </w:r>
      <w:hyperlink r:id="rId73" w:history="1">
        <w:r w:rsidRPr="00B434FD">
          <w:rPr>
            <w:rStyle w:val="Hyperlink"/>
            <w:rFonts w:cs="Calibri"/>
          </w:rPr>
          <w:t>http://nymag.com/daily/intelligencer/2018/06/midterms-are-about-trump-more-than-parties-or-issues.html</w:t>
        </w:r>
      </w:hyperlink>
    </w:p>
    <w:p w:rsidR="00C10017" w:rsidRPr="00B434FD" w:rsidRDefault="00C10017" w:rsidP="00C10017">
      <w:pPr>
        <w:rPr>
          <w:rFonts w:cs="Calibri"/>
        </w:rPr>
      </w:pPr>
      <w:r w:rsidRPr="00CA0B1B">
        <w:rPr>
          <w:rStyle w:val="StyleUnderline"/>
          <w:rFonts w:ascii="Calibri" w:hAnsi="Calibri" w:cs="Calibri"/>
          <w:highlight w:val="yellow"/>
        </w:rPr>
        <w:t>Because there’s never been a president quite like Donald J. Trump,</w:t>
      </w:r>
      <w:r w:rsidRPr="00B434FD">
        <w:rPr>
          <w:rFonts w:cs="Calibri"/>
        </w:rPr>
        <w:t xml:space="preserve"> with his </w:t>
      </w:r>
      <w:r w:rsidRPr="00CA0B1B">
        <w:rPr>
          <w:rStyle w:val="StyleUnderline"/>
          <w:rFonts w:ascii="Calibri" w:hAnsi="Calibri" w:cs="Calibri"/>
          <w:highlight w:val="yellow"/>
        </w:rPr>
        <w:t>extraordinary ability</w:t>
      </w:r>
      <w:r w:rsidRPr="00B434FD">
        <w:rPr>
          <w:rFonts w:cs="Calibri"/>
        </w:rPr>
        <w:t xml:space="preserve"> to </w:t>
      </w:r>
      <w:r w:rsidRPr="00CA0B1B">
        <w:rPr>
          <w:rStyle w:val="StyleUnderline"/>
          <w:rFonts w:ascii="Calibri" w:hAnsi="Calibri" w:cs="Calibri"/>
          <w:highlight w:val="yellow"/>
        </w:rPr>
        <w:t>dominate the media</w:t>
      </w:r>
      <w:r w:rsidRPr="00B434FD">
        <w:rPr>
          <w:rFonts w:cs="Calibri"/>
        </w:rPr>
        <w:t xml:space="preserve"> landscape </w:t>
      </w:r>
      <w:r w:rsidRPr="00CA0B1B">
        <w:rPr>
          <w:rStyle w:val="StyleUnderline"/>
          <w:rFonts w:ascii="Calibri" w:hAnsi="Calibri" w:cs="Calibri"/>
          <w:highlight w:val="yellow"/>
        </w:rPr>
        <w:t>morning, noon, and night,</w:t>
      </w:r>
      <w:r w:rsidRPr="00B434FD">
        <w:rPr>
          <w:rFonts w:cs="Calibri"/>
        </w:rPr>
        <w:t xml:space="preserve"> it stands to reason that he might </w:t>
      </w:r>
      <w:r w:rsidRPr="00CA0B1B">
        <w:rPr>
          <w:rStyle w:val="Emphasis"/>
          <w:rFonts w:cs="Calibri"/>
          <w:highlight w:val="yellow"/>
        </w:rPr>
        <w:t>dominate the thinking of voters looking toward the midterms</w:t>
      </w:r>
      <w:r w:rsidRPr="00B434FD">
        <w:rPr>
          <w:rStyle w:val="Emphasis"/>
          <w:rFonts w:cs="Calibri"/>
        </w:rPr>
        <w:t xml:space="preserve"> </w:t>
      </w:r>
      <w:r w:rsidRPr="00B434FD">
        <w:rPr>
          <w:rFonts w:cs="Calibri"/>
        </w:rPr>
        <w:t xml:space="preserve">in an especially powerful way. And that’s exactly what a </w:t>
      </w:r>
      <w:hyperlink r:id="rId74" w:history="1">
        <w:r w:rsidRPr="00B434FD">
          <w:rPr>
            <w:rStyle w:val="Hyperlink"/>
            <w:rFonts w:cs="Calibri"/>
          </w:rPr>
          <w:t>major new survey</w:t>
        </w:r>
      </w:hyperlink>
      <w:r w:rsidRPr="00B434FD">
        <w:rPr>
          <w:rFonts w:cs="Calibri"/>
        </w:rPr>
        <w:t xml:space="preserve"> from Pew shows. </w:t>
      </w:r>
      <w:r w:rsidRPr="00CA0B1B">
        <w:rPr>
          <w:rStyle w:val="StyleUnderline"/>
          <w:rFonts w:ascii="Calibri" w:hAnsi="Calibri" w:cs="Calibri"/>
          <w:highlight w:val="yellow"/>
        </w:rPr>
        <w:t>Compared with recent midterms</w:t>
      </w:r>
      <w:r w:rsidRPr="00CA0B1B">
        <w:rPr>
          <w:rFonts w:cs="Calibri"/>
          <w:highlight w:val="yellow"/>
        </w:rPr>
        <w:t xml:space="preserve">, </w:t>
      </w:r>
      <w:r w:rsidRPr="00CA0B1B">
        <w:rPr>
          <w:rStyle w:val="Emphasis"/>
          <w:rFonts w:cs="Calibri"/>
          <w:highlight w:val="yellow"/>
        </w:rPr>
        <w:t>more voters</w:t>
      </w:r>
      <w:r w:rsidRPr="00B434FD">
        <w:rPr>
          <w:rFonts w:cs="Calibri"/>
        </w:rPr>
        <w:t xml:space="preserve">…say their </w:t>
      </w:r>
      <w:r w:rsidRPr="00CA0B1B">
        <w:rPr>
          <w:rStyle w:val="Emphasis"/>
          <w:rFonts w:cs="Calibri"/>
          <w:highlight w:val="yellow"/>
        </w:rPr>
        <w:t>view of the president – positive or negative – will influence their vote for Congress.</w:t>
      </w:r>
      <w:r w:rsidRPr="00B434FD">
        <w:rPr>
          <w:rFonts w:cs="Calibri"/>
        </w:rPr>
        <w:t xml:space="preserve"> A </w:t>
      </w:r>
      <w:r w:rsidRPr="00CA0B1B">
        <w:rPr>
          <w:rStyle w:val="Emphasis"/>
          <w:rFonts w:cs="Calibri"/>
          <w:highlight w:val="yellow"/>
        </w:rPr>
        <w:t>60%</w:t>
      </w:r>
      <w:r w:rsidRPr="00B434FD">
        <w:rPr>
          <w:rFonts w:cs="Calibri"/>
        </w:rPr>
        <w:t xml:space="preserve"> majority say they </w:t>
      </w:r>
      <w:r w:rsidRPr="00CA0B1B">
        <w:rPr>
          <w:rStyle w:val="Emphasis"/>
          <w:rFonts w:cs="Calibri"/>
          <w:highlight w:val="yellow"/>
        </w:rPr>
        <w:t>consider their midterm vote as essentially a vote either for Donald Trump (26%)</w:t>
      </w:r>
      <w:r w:rsidRPr="00B434FD">
        <w:rPr>
          <w:rFonts w:cs="Calibri"/>
        </w:rPr>
        <w:t xml:space="preserve"> or </w:t>
      </w:r>
      <w:r w:rsidRPr="00CA0B1B">
        <w:rPr>
          <w:rStyle w:val="Emphasis"/>
          <w:rFonts w:cs="Calibri"/>
          <w:highlight w:val="yellow"/>
        </w:rPr>
        <w:t>against him</w:t>
      </w:r>
      <w:r w:rsidRPr="00CA0B1B">
        <w:rPr>
          <w:rFonts w:cs="Calibri"/>
          <w:highlight w:val="yellow"/>
        </w:rPr>
        <w:t xml:space="preserve"> </w:t>
      </w:r>
      <w:r w:rsidRPr="00CA0B1B">
        <w:rPr>
          <w:rStyle w:val="Emphasis"/>
          <w:rFonts w:cs="Calibri"/>
          <w:highlight w:val="yellow"/>
        </w:rPr>
        <w:t>(34%</w:t>
      </w:r>
      <w:r w:rsidRPr="00B434FD">
        <w:rPr>
          <w:rStyle w:val="Emphasis"/>
          <w:rFonts w:cs="Calibri"/>
        </w:rPr>
        <w:t>)</w:t>
      </w:r>
      <w:r w:rsidRPr="00B434FD">
        <w:rPr>
          <w:rFonts w:cs="Calibri"/>
        </w:rPr>
        <w:t xml:space="preserve">. These are among the highest shares saying their </w:t>
      </w:r>
      <w:r w:rsidRPr="00CA0B1B">
        <w:rPr>
          <w:rStyle w:val="Emphasis"/>
          <w:rFonts w:cs="Calibri"/>
          <w:highlight w:val="yellow"/>
        </w:rPr>
        <w:t>view of the president would be a factor in their vote</w:t>
      </w:r>
      <w:r w:rsidRPr="00B434FD">
        <w:rPr>
          <w:rFonts w:cs="Calibri"/>
        </w:rPr>
        <w:t xml:space="preserve"> in any </w:t>
      </w:r>
      <w:r w:rsidRPr="00CA0B1B">
        <w:rPr>
          <w:rStyle w:val="Emphasis"/>
          <w:rFonts w:cs="Calibri"/>
          <w:highlight w:val="yellow"/>
        </w:rPr>
        <w:t>midterm</w:t>
      </w:r>
      <w:r w:rsidRPr="00B434FD">
        <w:rPr>
          <w:rFonts w:cs="Calibri"/>
        </w:rPr>
        <w:t xml:space="preserve"> in more than three decades.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A2:  Swing Voters Links/Dem Turnout Links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Swing voters </w:t>
      </w:r>
      <w:r w:rsidRPr="00B434FD">
        <w:rPr>
          <w:rFonts w:cs="Calibri"/>
          <w:u w:val="single"/>
        </w:rPr>
        <w:t>don’t matter</w:t>
      </w:r>
      <w:r w:rsidRPr="00B434FD">
        <w:rPr>
          <w:rFonts w:cs="Calibri"/>
        </w:rPr>
        <w:t xml:space="preserve"> – turnout key and its inevitable - driven by </w:t>
      </w:r>
      <w:r w:rsidRPr="00B434FD">
        <w:rPr>
          <w:rFonts w:cs="Calibri"/>
          <w:u w:val="single"/>
        </w:rPr>
        <w:t>structural</w:t>
      </w:r>
      <w:r w:rsidRPr="00B434FD">
        <w:rPr>
          <w:rFonts w:cs="Calibri"/>
        </w:rPr>
        <w:t xml:space="preserve"> factors</w:t>
      </w:r>
    </w:p>
    <w:p w:rsidR="00C10017" w:rsidRPr="00B434FD" w:rsidRDefault="00C10017" w:rsidP="00C10017">
      <w:pPr>
        <w:rPr>
          <w:rFonts w:cs="Calibri"/>
        </w:rPr>
      </w:pPr>
      <w:r w:rsidRPr="00B434FD">
        <w:rPr>
          <w:rFonts w:cs="Calibri"/>
        </w:rPr>
        <w:t xml:space="preserve">David </w:t>
      </w:r>
      <w:r w:rsidRPr="00B434FD">
        <w:rPr>
          <w:rStyle w:val="Style13ptBold"/>
          <w:rFonts w:ascii="Calibri" w:hAnsi="Calibri" w:cs="Calibri"/>
        </w:rPr>
        <w:t>Leonhardt</w:t>
      </w:r>
      <w:r w:rsidRPr="00B434FD">
        <w:rPr>
          <w:rFonts w:cs="Calibri"/>
        </w:rPr>
        <w:t xml:space="preserve">, </w:t>
      </w:r>
      <w:r w:rsidRPr="00B434FD">
        <w:rPr>
          <w:rStyle w:val="Style13ptBold"/>
          <w:rFonts w:ascii="Calibri" w:hAnsi="Calibri" w:cs="Calibri"/>
        </w:rPr>
        <w:t>7/3</w:t>
      </w:r>
      <w:r w:rsidRPr="00B434FD">
        <w:rPr>
          <w:rFonts w:cs="Calibri"/>
        </w:rPr>
        <w:t>/18, https://www.nytimes.com/2018/07/03/opinion/democratic-party-midterm-elections-polling.html</w:t>
      </w:r>
    </w:p>
    <w:p w:rsidR="00C10017" w:rsidRPr="00B434FD" w:rsidRDefault="00C10017" w:rsidP="00C10017">
      <w:pPr>
        <w:rPr>
          <w:rFonts w:cs="Calibri"/>
        </w:rPr>
      </w:pPr>
      <w:r w:rsidRPr="00B434FD">
        <w:rPr>
          <w:rFonts w:cs="Calibri"/>
        </w:rPr>
        <w:t xml:space="preserve">President Trump’s </w:t>
      </w:r>
      <w:hyperlink r:id="rId75" w:tgtFrame="_blank" w:history="1">
        <w:r w:rsidRPr="00B434FD">
          <w:rPr>
            <w:rStyle w:val="Hyperlink"/>
            <w:rFonts w:cs="Calibri"/>
          </w:rPr>
          <w:t>approval ratings</w:t>
        </w:r>
      </w:hyperlink>
      <w:r w:rsidRPr="00B434FD">
        <w:rPr>
          <w:rFonts w:cs="Calibri"/>
        </w:rPr>
        <w:t xml:space="preserve"> have risen since the beginning of the year, and the Democrats’ polling advantage for the midterm elections </w:t>
      </w:r>
      <w:hyperlink r:id="rId76" w:tgtFrame="_blank" w:history="1">
        <w:r w:rsidRPr="00B434FD">
          <w:rPr>
            <w:rStyle w:val="Hyperlink"/>
            <w:rFonts w:cs="Calibri"/>
          </w:rPr>
          <w:t>has shrunk</w:t>
        </w:r>
      </w:hyperlink>
      <w:r w:rsidRPr="00B434FD">
        <w:rPr>
          <w:rFonts w:cs="Calibri"/>
        </w:rPr>
        <w:t xml:space="preserve">. It’s enough to create major anxiety for anyone who’s alarmed by the Trump presidency. </w:t>
      </w:r>
      <w:r w:rsidRPr="00B434FD">
        <w:rPr>
          <w:rFonts w:cs="Calibri"/>
          <w:u w:val="single"/>
        </w:rPr>
        <w:t xml:space="preserve">But </w:t>
      </w:r>
      <w:hyperlink r:id="rId77" w:tgtFrame="_blank" w:history="1">
        <w:r w:rsidRPr="00CA0B1B">
          <w:rPr>
            <w:rStyle w:val="Hyperlink"/>
            <w:rFonts w:cs="Calibri"/>
            <w:highlight w:val="yellow"/>
          </w:rPr>
          <w:t>Rachel Bitecofer</w:t>
        </w:r>
      </w:hyperlink>
      <w:r w:rsidRPr="00CA0B1B">
        <w:rPr>
          <w:rFonts w:cs="Calibri"/>
          <w:highlight w:val="yellow"/>
          <w:u w:val="single"/>
        </w:rPr>
        <w:t>, a political scientist</w:t>
      </w:r>
      <w:r w:rsidRPr="00B434FD">
        <w:rPr>
          <w:rFonts w:cs="Calibri"/>
          <w:u w:val="single"/>
        </w:rPr>
        <w:t xml:space="preserve"> with a historical bent, </w:t>
      </w:r>
      <w:r w:rsidRPr="00CA0B1B">
        <w:rPr>
          <w:rFonts w:cs="Calibri"/>
          <w:highlight w:val="yellow"/>
          <w:u w:val="single"/>
        </w:rPr>
        <w:t>has some advice: Calm down</w:t>
      </w:r>
      <w:r w:rsidRPr="00B434FD">
        <w:rPr>
          <w:rFonts w:cs="Calibri"/>
          <w:u w:val="single"/>
        </w:rPr>
        <w:t xml:space="preserve">. The </w:t>
      </w:r>
      <w:r w:rsidRPr="00CA0B1B">
        <w:rPr>
          <w:rFonts w:cs="Calibri"/>
          <w:b/>
          <w:highlight w:val="yellow"/>
          <w:u w:val="single"/>
        </w:rPr>
        <w:t>Democrats’ chances to retake the House remain extremely high</w:t>
      </w:r>
      <w:r w:rsidRPr="00B434FD">
        <w:rPr>
          <w:rFonts w:cs="Calibri"/>
          <w:u w:val="single"/>
        </w:rPr>
        <w:t xml:space="preserve">, </w:t>
      </w:r>
      <w:hyperlink r:id="rId78" w:tgtFrame="_blank" w:history="1">
        <w:r w:rsidRPr="00B434FD">
          <w:rPr>
            <w:rStyle w:val="Hyperlink"/>
            <w:rFonts w:cs="Calibri"/>
          </w:rPr>
          <w:t>she writes in a new piece</w:t>
        </w:r>
      </w:hyperlink>
      <w:r w:rsidRPr="00B434FD">
        <w:rPr>
          <w:rFonts w:cs="Calibri"/>
          <w:u w:val="single"/>
        </w:rPr>
        <w:t xml:space="preserve">, </w:t>
      </w:r>
      <w:r w:rsidRPr="00CA0B1B">
        <w:rPr>
          <w:rFonts w:cs="Calibri"/>
          <w:highlight w:val="yellow"/>
          <w:u w:val="single"/>
        </w:rPr>
        <w:t>and those chances haven’t fallen much in recent months</w:t>
      </w:r>
      <w:r w:rsidRPr="00B434FD">
        <w:rPr>
          <w:rFonts w:cs="Calibri"/>
        </w:rPr>
        <w:t xml:space="preserve">. Bitecofer argues that </w:t>
      </w:r>
      <w:r w:rsidRPr="00B434FD">
        <w:rPr>
          <w:rFonts w:cs="Calibri"/>
          <w:u w:val="single"/>
        </w:rPr>
        <w:t>the conventional wisdom about the midterms is influenced too much by polls of all registered voters</w:t>
      </w:r>
      <w:r w:rsidRPr="00B434FD">
        <w:rPr>
          <w:rFonts w:cs="Calibri"/>
        </w:rPr>
        <w:t xml:space="preserve">. Come November, </w:t>
      </w:r>
      <w:r w:rsidRPr="00CA0B1B">
        <w:rPr>
          <w:rStyle w:val="StyleUnderline"/>
          <w:rFonts w:ascii="Calibri" w:hAnsi="Calibri" w:cs="Calibri"/>
          <w:highlight w:val="yellow"/>
        </w:rPr>
        <w:t>many of them won’t actually vote</w:t>
      </w:r>
      <w:r w:rsidRPr="00B434FD">
        <w:rPr>
          <w:rFonts w:cs="Calibri"/>
        </w:rPr>
        <w:t xml:space="preserve">. In particular, reliable Republicans are likely to vote at a low rate, and reliable Democrats at a relatively high one — as is normal when a Republican occupies the White House. </w:t>
      </w:r>
      <w:r w:rsidRPr="00B434FD">
        <w:rPr>
          <w:rFonts w:cs="Calibri"/>
          <w:u w:val="single"/>
        </w:rPr>
        <w:t xml:space="preserve">As for </w:t>
      </w:r>
      <w:r w:rsidRPr="00CA0B1B">
        <w:rPr>
          <w:rFonts w:cs="Calibri"/>
          <w:b/>
          <w:highlight w:val="yellow"/>
          <w:u w:val="single"/>
        </w:rPr>
        <w:t>swing voters</w:t>
      </w:r>
      <w:r w:rsidRPr="00CA0B1B">
        <w:rPr>
          <w:rFonts w:cs="Calibri"/>
          <w:highlight w:val="yellow"/>
          <w:u w:val="single"/>
        </w:rPr>
        <w:t>,</w:t>
      </w:r>
      <w:r w:rsidRPr="00B434FD">
        <w:rPr>
          <w:rFonts w:cs="Calibri"/>
          <w:u w:val="single"/>
        </w:rPr>
        <w:t xml:space="preserve"> they </w:t>
      </w:r>
      <w:r w:rsidRPr="00CA0B1B">
        <w:rPr>
          <w:rFonts w:cs="Calibri"/>
          <w:b/>
          <w:highlight w:val="yellow"/>
          <w:u w:val="single"/>
        </w:rPr>
        <w:t>don’t matter as much because there aren’t a huge number of them in today’s highly partisan atmosphere</w:t>
      </w:r>
      <w:r w:rsidRPr="00B434FD">
        <w:rPr>
          <w:rFonts w:cs="Calibri"/>
          <w:u w:val="single"/>
        </w:rPr>
        <w:t>.</w:t>
      </w:r>
      <w:r w:rsidRPr="00B434FD">
        <w:rPr>
          <w:rFonts w:cs="Calibri"/>
        </w:rPr>
        <w:t xml:space="preserve"> “Keep in mind, </w:t>
      </w:r>
      <w:r w:rsidRPr="00CA0B1B">
        <w:rPr>
          <w:rStyle w:val="StyleUnderline"/>
          <w:rFonts w:ascii="Calibri" w:hAnsi="Calibri" w:cs="Calibri"/>
          <w:highlight w:val="yellow"/>
        </w:rPr>
        <w:t>midterm elections are low turnout elections</w:t>
      </w:r>
      <w:r w:rsidRPr="00B434FD">
        <w:rPr>
          <w:rFonts w:cs="Calibri"/>
        </w:rPr>
        <w:t xml:space="preserve">,” Bitecofer writes in a post for the </w:t>
      </w:r>
      <w:hyperlink r:id="rId79" w:tgtFrame="_blank" w:history="1">
        <w:r w:rsidRPr="00B434FD">
          <w:rPr>
            <w:rStyle w:val="Hyperlink"/>
            <w:rFonts w:cs="Calibri"/>
          </w:rPr>
          <w:t>Wason Center for Public Policy</w:t>
        </w:r>
      </w:hyperlink>
      <w:r w:rsidRPr="00B434FD">
        <w:rPr>
          <w:rFonts w:cs="Calibri"/>
        </w:rPr>
        <w:t xml:space="preserve"> at Christopher Newport University in Virginia, where she is the assistant director. “And </w:t>
      </w:r>
      <w:r w:rsidRPr="00CA0B1B">
        <w:rPr>
          <w:rStyle w:val="StyleUnderline"/>
          <w:rFonts w:ascii="Calibri" w:hAnsi="Calibri" w:cs="Calibri"/>
          <w:highlight w:val="yellow"/>
        </w:rPr>
        <w:t>what drives turnout</w:t>
      </w:r>
      <w:r w:rsidRPr="00B434FD">
        <w:rPr>
          <w:rStyle w:val="StyleUnderline"/>
          <w:rFonts w:ascii="Calibri" w:hAnsi="Calibri" w:cs="Calibri"/>
        </w:rPr>
        <w:t xml:space="preserve"> at the margins in off year and </w:t>
      </w:r>
      <w:r w:rsidRPr="00CA0B1B">
        <w:rPr>
          <w:rStyle w:val="StyleUnderline"/>
          <w:rFonts w:ascii="Calibri" w:hAnsi="Calibri" w:cs="Calibri"/>
          <w:highlight w:val="yellow"/>
        </w:rPr>
        <w:t>midterm</w:t>
      </w:r>
      <w:r w:rsidRPr="00B434FD">
        <w:rPr>
          <w:rStyle w:val="StyleUnderline"/>
          <w:rFonts w:ascii="Calibri" w:hAnsi="Calibri" w:cs="Calibri"/>
        </w:rPr>
        <w:t xml:space="preserve"> elections </w:t>
      </w:r>
      <w:r w:rsidRPr="00CA0B1B">
        <w:rPr>
          <w:rStyle w:val="StyleUnderline"/>
          <w:rFonts w:ascii="Calibri" w:hAnsi="Calibri" w:cs="Calibri"/>
          <w:highlight w:val="yellow"/>
        </w:rPr>
        <w:t>is negative partisanship fueled by being locked out of power</w:t>
      </w:r>
      <w:r w:rsidRPr="00B434FD">
        <w:rPr>
          <w:rStyle w:val="StyleUnderline"/>
          <w:rFonts w:ascii="Calibri" w:hAnsi="Calibri" w:cs="Calibri"/>
        </w:rPr>
        <w:t xml:space="preserve"> in Washington, </w:t>
      </w:r>
      <w:r w:rsidRPr="00CA0B1B">
        <w:rPr>
          <w:rStyle w:val="StyleUnderline"/>
          <w:rFonts w:ascii="Calibri" w:hAnsi="Calibri" w:cs="Calibri"/>
          <w:highlight w:val="yellow"/>
        </w:rPr>
        <w:t>particularly the big, white house</w:t>
      </w:r>
      <w:r w:rsidRPr="00B434FD">
        <w:rPr>
          <w:rStyle w:val="StyleUnderline"/>
          <w:rFonts w:ascii="Calibri" w:hAnsi="Calibri" w:cs="Calibri"/>
        </w:rPr>
        <w:t xml:space="preserve"> at 1600 Pennsylvania Avenue</w:t>
      </w:r>
      <w:r w:rsidRPr="00B434FD">
        <w:rPr>
          <w:rFonts w:cs="Calibri"/>
        </w:rPr>
        <w:t xml:space="preserve">.” </w:t>
      </w:r>
      <w:r w:rsidRPr="00B434FD">
        <w:rPr>
          <w:rFonts w:cs="Calibri"/>
          <w:u w:val="single"/>
        </w:rPr>
        <w:t xml:space="preserve">It </w:t>
      </w:r>
      <w:r w:rsidRPr="00CA0B1B">
        <w:rPr>
          <w:rFonts w:cs="Calibri"/>
          <w:highlight w:val="yellow"/>
          <w:u w:val="single"/>
        </w:rPr>
        <w:t>has happened in the last three midterm elections</w:t>
      </w:r>
      <w:r w:rsidRPr="00B434FD">
        <w:rPr>
          <w:rFonts w:cs="Calibri"/>
          <w:u w:val="single"/>
        </w:rPr>
        <w:t xml:space="preserve"> — in 2010 and 2014 to the Republicans’s benefit, and in 2006 to Democrats’ benefit. She points to last year’s statewide elections in Virginia as another example of this dynamic. Many analysts predicted a narrow win for Ralph Northam, the Democratic candidate, based on pre-election polls. Bitecofer </w:t>
      </w:r>
      <w:hyperlink r:id="rId80" w:tgtFrame="_blank" w:history="1">
        <w:r w:rsidRPr="00B434FD">
          <w:rPr>
            <w:rStyle w:val="Hyperlink"/>
            <w:rFonts w:cs="Calibri"/>
          </w:rPr>
          <w:t>predicted</w:t>
        </w:r>
      </w:hyperlink>
      <w:r w:rsidRPr="00B434FD">
        <w:rPr>
          <w:rFonts w:cs="Calibri"/>
          <w:u w:val="single"/>
        </w:rPr>
        <w:t xml:space="preserve"> a larger one, because she expected a turnout gap</w:t>
      </w:r>
      <w:r w:rsidRPr="00B434FD">
        <w:rPr>
          <w:rFonts w:cs="Calibri"/>
        </w:rPr>
        <w:t xml:space="preserve">. Northam ended up winning easily, by almost 9 percentage points. For this year’s midterms, the </w:t>
      </w:r>
      <w:r w:rsidRPr="00B434FD">
        <w:rPr>
          <w:rFonts w:cs="Calibri"/>
          <w:u w:val="single"/>
        </w:rPr>
        <w:t xml:space="preserve">Democrats still hold about a 7-point lead in the national polls. Bitecofer </w:t>
      </w:r>
      <w:r w:rsidRPr="00B434FD">
        <w:rPr>
          <w:rFonts w:cs="Calibri"/>
        </w:rPr>
        <w:t>expects</w:t>
      </w:r>
      <w:r w:rsidRPr="00B434FD">
        <w:rPr>
          <w:rFonts w:cs="Calibri"/>
          <w:u w:val="single"/>
        </w:rPr>
        <w:t xml:space="preserve"> </w:t>
      </w:r>
      <w:r w:rsidRPr="00CA0B1B">
        <w:rPr>
          <w:rFonts w:cs="Calibri"/>
          <w:highlight w:val="yellow"/>
          <w:u w:val="single"/>
        </w:rPr>
        <w:t>that will translate into a larger advantage</w:t>
      </w:r>
      <w:r w:rsidRPr="00B434FD">
        <w:rPr>
          <w:rFonts w:cs="Calibri"/>
          <w:u w:val="single"/>
        </w:rPr>
        <w:t xml:space="preserve"> in the actual vote, and she forecasts that Democrats will flip more than the 24 seats they need to retake the House. Her article includes a rating — will flip, likely to flip, toss up, etc. — for each seat. </w:t>
      </w:r>
      <w:r w:rsidRPr="00B434FD">
        <w:rPr>
          <w:rFonts w:cs="Calibri"/>
        </w:rPr>
        <w:t xml:space="preserve">As for </w:t>
      </w:r>
      <w:r w:rsidRPr="00CA0B1B">
        <w:rPr>
          <w:rFonts w:cs="Calibri"/>
          <w:highlight w:val="yellow"/>
          <w:u w:val="single"/>
        </w:rPr>
        <w:t>Trump’s approval rating, it remains an unimpressive 42 percen</w:t>
      </w:r>
      <w:r w:rsidRPr="00B434FD">
        <w:rPr>
          <w:rFonts w:cs="Calibri"/>
          <w:u w:val="single"/>
        </w:rPr>
        <w:t>t</w:t>
      </w:r>
      <w:r w:rsidRPr="00B434FD">
        <w:rPr>
          <w:rFonts w:cs="Calibri"/>
        </w:rPr>
        <w:t xml:space="preserve">, </w:t>
      </w:r>
      <w:hyperlink r:id="rId81" w:tgtFrame="_blank" w:history="1">
        <w:r w:rsidRPr="00B434FD">
          <w:rPr>
            <w:rStyle w:val="Hyperlink"/>
            <w:rFonts w:cs="Calibri"/>
          </w:rPr>
          <w:t>according to FiveThirtyEight</w:t>
        </w:r>
      </w:hyperlink>
      <w:r w:rsidRPr="00B434FD">
        <w:rPr>
          <w:rFonts w:cs="Calibri"/>
        </w:rPr>
        <w:t>. Obviously, Election Day is still more than four months away, and a lot could happen by then. I asked Bitecofer what she saw as the biggest risk facing the Democrats, and she replied by email: “Biggest risk for Dems is poor strategic messaging. Only a Democrat would look at a polarizing POTUS who polls in the low 40s and decide not to make him a centerpiece.</w:t>
      </w: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---General Link Turns---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2AC – Link Turn</w:t>
      </w:r>
    </w:p>
    <w:p w:rsidR="00C10017" w:rsidRPr="00B434FD" w:rsidRDefault="00C10017" w:rsidP="00C10017">
      <w:pPr>
        <w:pStyle w:val="Heading4"/>
        <w:rPr>
          <w:rFonts w:cs="Calibri"/>
          <w:b w:val="0"/>
        </w:rPr>
      </w:pPr>
      <w:r w:rsidRPr="00B434FD">
        <w:rPr>
          <w:rFonts w:cs="Calibri"/>
        </w:rPr>
        <w:t xml:space="preserve">DACA and a Pro immigration stance is key to Dem success- </w:t>
      </w:r>
      <w:r w:rsidRPr="00B434FD">
        <w:rPr>
          <w:rFonts w:cs="Calibri"/>
          <w:b w:val="0"/>
        </w:rPr>
        <w:t>Latino votes, block and union votes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Solis 18</w:t>
      </w:r>
    </w:p>
    <w:p w:rsidR="00C10017" w:rsidRPr="00B434FD" w:rsidRDefault="00C10017" w:rsidP="00C10017">
      <w:pPr>
        <w:rPr>
          <w:rFonts w:cs="Calibri"/>
        </w:rPr>
      </w:pPr>
      <w:r w:rsidRPr="00B434FD">
        <w:rPr>
          <w:rFonts w:cs="Calibri"/>
        </w:rPr>
        <w:t xml:space="preserve">Marie Solis is a politics writer at Newsweek focusing on women's issues. She's previously written for Mic, Teen Vogue, Bustle, Glamour, The Awl, Gothamist and more. She was also a member of the reporting team behind 2016's 'Unerased,' a database tracking transgender homicides that won a GLAAD award and the Al Neuharth Award for Innovation in Investigative Journalism. (“IF DEMOCRATS CAN’T DELIVER ON DACA, IT COULD COST THEM IN KEY MIDTERM BATTLEGROUND STATES”, </w:t>
      </w:r>
      <w:hyperlink r:id="rId82" w:history="1">
        <w:r w:rsidRPr="00B434FD">
          <w:rPr>
            <w:rStyle w:val="Hyperlink"/>
            <w:rFonts w:cs="Calibri"/>
          </w:rPr>
          <w:t>http://www.newsweek.com/if-democrats-cant-deliver-daca-it-could-cost-them-2018s-biggest-battleground-800840</w:t>
        </w:r>
      </w:hyperlink>
      <w:r w:rsidRPr="00B434FD">
        <w:rPr>
          <w:rFonts w:cs="Calibri"/>
        </w:rPr>
        <w:t xml:space="preserve">, 2/18/18, accessed 6/23) </w:t>
      </w:r>
    </w:p>
    <w:p w:rsidR="00C10017" w:rsidRPr="00B434FD" w:rsidRDefault="00C10017" w:rsidP="00C10017">
      <w:pPr>
        <w:rPr>
          <w:rFonts w:cs="Calibri"/>
          <w:u w:val="single"/>
        </w:rPr>
      </w:pPr>
      <w:r w:rsidRPr="00B434FD">
        <w:rPr>
          <w:rStyle w:val="StyleUnderline"/>
          <w:rFonts w:ascii="Calibri" w:hAnsi="Calibri" w:cs="Calibri"/>
        </w:rPr>
        <w:t xml:space="preserve">A </w:t>
      </w:r>
      <w:r w:rsidRPr="00CA0B1B">
        <w:rPr>
          <w:rStyle w:val="Emphasis"/>
          <w:rFonts w:cs="Calibri"/>
          <w:highlight w:val="yellow"/>
        </w:rPr>
        <w:t>stunning number of Latino voters stayed home on Election Day following</w:t>
      </w:r>
      <w:r w:rsidRPr="00B434FD">
        <w:rPr>
          <w:rStyle w:val="Emphasis"/>
          <w:rFonts w:cs="Calibri"/>
        </w:rPr>
        <w:t xml:space="preserve"> </w:t>
      </w:r>
      <w:r w:rsidRPr="00B434FD">
        <w:rPr>
          <w:rStyle w:val="StyleUnderline"/>
          <w:rFonts w:ascii="Calibri" w:hAnsi="Calibri" w:cs="Calibri"/>
        </w:rPr>
        <w:t xml:space="preserve">former President Barack </w:t>
      </w:r>
      <w:r w:rsidRPr="00CA0B1B">
        <w:rPr>
          <w:rStyle w:val="Emphasis"/>
          <w:rFonts w:cs="Calibri"/>
          <w:highlight w:val="yellow"/>
        </w:rPr>
        <w:t>Obama's</w:t>
      </w:r>
      <w:r w:rsidRPr="00B434FD">
        <w:rPr>
          <w:rStyle w:val="Emphasis"/>
          <w:rFonts w:cs="Calibri"/>
        </w:rPr>
        <w:t xml:space="preserve"> decision to </w:t>
      </w:r>
      <w:r w:rsidRPr="00CA0B1B">
        <w:rPr>
          <w:rStyle w:val="Emphasis"/>
          <w:rFonts w:cs="Calibri"/>
          <w:highlight w:val="yellow"/>
        </w:rPr>
        <w:t>delay action on immigration reform</w:t>
      </w:r>
      <w:r w:rsidRPr="00B434FD">
        <w:rPr>
          <w:rStyle w:val="Emphasis"/>
          <w:rFonts w:cs="Calibri"/>
        </w:rPr>
        <w:t xml:space="preserve"> until after that year’s elections</w:t>
      </w:r>
      <w:r w:rsidRPr="00B434FD">
        <w:rPr>
          <w:rStyle w:val="StyleUnderline"/>
          <w:rFonts w:ascii="Calibri" w:hAnsi="Calibri" w:cs="Calibri"/>
        </w:rPr>
        <w:t>, some said with the intention to help Democrats win. The move had the opposite effect.</w:t>
      </w:r>
      <w:r w:rsidRPr="00B434FD">
        <w:rPr>
          <w:rFonts w:cs="Calibri"/>
        </w:rPr>
        <w:t xml:space="preserve"> Statewide, </w:t>
      </w:r>
      <w:r w:rsidRPr="00B434FD">
        <w:rPr>
          <w:rStyle w:val="StyleUnderline"/>
          <w:rFonts w:ascii="Calibri" w:hAnsi="Calibri" w:cs="Calibri"/>
        </w:rPr>
        <w:t xml:space="preserve">only 31 percent of Latinos turned out to vote in 2014, according to data from political research organization Latino Decisions. </w:t>
      </w:r>
      <w:r w:rsidRPr="00CA0B1B">
        <w:rPr>
          <w:rStyle w:val="StyleUnderline"/>
          <w:rFonts w:ascii="Calibri" w:hAnsi="Calibri" w:cs="Calibri"/>
          <w:highlight w:val="yellow"/>
        </w:rPr>
        <w:t>As a result</w:t>
      </w:r>
      <w:r w:rsidRPr="00B434FD">
        <w:rPr>
          <w:rStyle w:val="StyleUnderline"/>
          <w:rFonts w:ascii="Calibri" w:hAnsi="Calibri" w:cs="Calibri"/>
        </w:rPr>
        <w:t xml:space="preserve"> of the low turnout, </w:t>
      </w:r>
      <w:r w:rsidRPr="00CA0B1B">
        <w:rPr>
          <w:rStyle w:val="StyleUnderline"/>
          <w:rFonts w:ascii="Calibri" w:hAnsi="Calibri" w:cs="Calibri"/>
          <w:highlight w:val="yellow"/>
        </w:rPr>
        <w:t>Republicans</w:t>
      </w:r>
      <w:r w:rsidRPr="00B434FD">
        <w:rPr>
          <w:rStyle w:val="StyleUnderline"/>
          <w:rFonts w:ascii="Calibri" w:hAnsi="Calibri" w:cs="Calibri"/>
        </w:rPr>
        <w:t xml:space="preserve"> held the governor’s office, </w:t>
      </w:r>
      <w:r w:rsidRPr="00CA0B1B">
        <w:rPr>
          <w:rStyle w:val="StyleUnderline"/>
          <w:rFonts w:ascii="Calibri" w:hAnsi="Calibri" w:cs="Calibri"/>
          <w:highlight w:val="yellow"/>
        </w:rPr>
        <w:t>swept every statewide constitutional office and regained control of the Nevada Senate and Assembly</w:t>
      </w:r>
      <w:r w:rsidRPr="00B434FD">
        <w:rPr>
          <w:rStyle w:val="StyleUnderline"/>
          <w:rFonts w:ascii="Calibri" w:hAnsi="Calibri" w:cs="Calibri"/>
        </w:rPr>
        <w:t xml:space="preserve"> in a historic upset.</w:t>
      </w:r>
    </w:p>
    <w:p w:rsidR="00C10017" w:rsidRPr="00B434FD" w:rsidRDefault="00C10017" w:rsidP="00C10017">
      <w:pPr>
        <w:rPr>
          <w:rFonts w:cs="Calibri"/>
          <w:u w:val="single"/>
        </w:rPr>
      </w:pPr>
      <w:r w:rsidRPr="00B434FD">
        <w:rPr>
          <w:rFonts w:cs="Calibri"/>
        </w:rPr>
        <w:t>“</w:t>
      </w:r>
      <w:r w:rsidRPr="00B434FD">
        <w:rPr>
          <w:rStyle w:val="StyleUnderline"/>
          <w:rFonts w:ascii="Calibri" w:hAnsi="Calibri" w:cs="Calibri"/>
        </w:rPr>
        <w:t>Voters want to align with the party that is fighting for them and against the party denigrating them as a class and demeaning them</w:t>
      </w:r>
      <w:r w:rsidRPr="00B434FD">
        <w:rPr>
          <w:rFonts w:cs="Calibri"/>
        </w:rPr>
        <w:t xml:space="preserve">,” state Senator Yvanna Cancela, who oversaw the Culinary Workers Union’s political program at the time, said of this year’s climate. “But </w:t>
      </w:r>
      <w:r w:rsidRPr="00B434FD">
        <w:rPr>
          <w:rStyle w:val="StyleUnderline"/>
          <w:rFonts w:ascii="Calibri" w:hAnsi="Calibri" w:cs="Calibri"/>
        </w:rPr>
        <w:t>it’s incumbent upon groups that are interested in winning seats across the board to turn that message into action.”</w:t>
      </w:r>
    </w:p>
    <w:p w:rsidR="00C10017" w:rsidRPr="00B434FD" w:rsidRDefault="00C10017" w:rsidP="00C10017">
      <w:pPr>
        <w:rPr>
          <w:rFonts w:cs="Calibri"/>
          <w:u w:val="single"/>
        </w:rPr>
      </w:pPr>
      <w:r w:rsidRPr="00B434FD">
        <w:rPr>
          <w:rFonts w:cs="Calibri"/>
        </w:rPr>
        <w:t xml:space="preserve">It’s growing more difficult, however, to see a way forward. With Trump’s March deadline on DACA looming, lawmakers on both sides are considering putting off a fix on the immigration program for another year. </w:t>
      </w:r>
      <w:r w:rsidRPr="00CA0B1B">
        <w:rPr>
          <w:rStyle w:val="StyleUnderline"/>
          <w:rFonts w:ascii="Calibri" w:hAnsi="Calibri" w:cs="Calibri"/>
          <w:highlight w:val="yellow"/>
        </w:rPr>
        <w:t>Union leaders are</w:t>
      </w:r>
      <w:r w:rsidRPr="00B434FD">
        <w:rPr>
          <w:rStyle w:val="StyleUnderline"/>
          <w:rFonts w:ascii="Calibri" w:hAnsi="Calibri" w:cs="Calibri"/>
        </w:rPr>
        <w:t xml:space="preserve"> once </w:t>
      </w:r>
      <w:r w:rsidRPr="00CA0B1B">
        <w:rPr>
          <w:rStyle w:val="StyleUnderline"/>
          <w:rFonts w:ascii="Calibri" w:hAnsi="Calibri" w:cs="Calibri"/>
          <w:highlight w:val="yellow"/>
        </w:rPr>
        <w:t>again paying close attention to how politicians are handling the issue.</w:t>
      </w:r>
    </w:p>
    <w:p w:rsidR="00C10017" w:rsidRPr="00B434FD" w:rsidRDefault="00C10017" w:rsidP="00C10017">
      <w:pPr>
        <w:rPr>
          <w:rFonts w:cs="Calibri"/>
          <w:b/>
          <w:iCs/>
          <w:u w:val="single"/>
        </w:rPr>
      </w:pPr>
      <w:r w:rsidRPr="00B434FD">
        <w:rPr>
          <w:rStyle w:val="StyleUnderline"/>
          <w:rFonts w:ascii="Calibri" w:hAnsi="Calibri" w:cs="Calibri"/>
        </w:rPr>
        <w:t>“</w:t>
      </w:r>
      <w:r w:rsidRPr="00CA0B1B">
        <w:rPr>
          <w:rStyle w:val="Emphasis"/>
          <w:rFonts w:cs="Calibri"/>
          <w:highlight w:val="yellow"/>
        </w:rPr>
        <w:t>American voters</w:t>
      </w:r>
      <w:r w:rsidRPr="00B434FD">
        <w:rPr>
          <w:rStyle w:val="Emphasis"/>
          <w:rFonts w:cs="Calibri"/>
        </w:rPr>
        <w:t xml:space="preserve"> are really smart—they </w:t>
      </w:r>
      <w:r w:rsidRPr="00CA0B1B">
        <w:rPr>
          <w:rStyle w:val="Emphasis"/>
          <w:rFonts w:cs="Calibri"/>
          <w:highlight w:val="yellow"/>
        </w:rPr>
        <w:t>know when they’re being played</w:t>
      </w:r>
      <w:r w:rsidRPr="00B434FD">
        <w:rPr>
          <w:rStyle w:val="Emphasis"/>
          <w:rFonts w:cs="Calibri"/>
        </w:rPr>
        <w:t>, they know when they’re being placated</w:t>
      </w:r>
      <w:r w:rsidRPr="00B434FD">
        <w:rPr>
          <w:rStyle w:val="StyleUnderline"/>
          <w:rFonts w:ascii="Calibri" w:hAnsi="Calibri" w:cs="Calibri"/>
        </w:rPr>
        <w:t>,” D. Taylor, the president of Unite Here, the parent union of the Culinary Workers Union, told Newsweek. “</w:t>
      </w:r>
      <w:r w:rsidRPr="00CA0B1B">
        <w:rPr>
          <w:rStyle w:val="Emphasis"/>
          <w:rFonts w:cs="Calibri"/>
          <w:highlight w:val="yellow"/>
        </w:rPr>
        <w:t>Democrats have to demonstrate that they’re willing to go to the wall for Latino voters.”</w:t>
      </w:r>
    </w:p>
    <w:p w:rsidR="00C10017" w:rsidRPr="00B434FD" w:rsidRDefault="00C10017" w:rsidP="00C10017">
      <w:pPr>
        <w:rPr>
          <w:rFonts w:cs="Calibri"/>
        </w:rPr>
      </w:pPr>
      <w:r w:rsidRPr="00B434FD">
        <w:rPr>
          <w:rFonts w:cs="Calibri"/>
        </w:rPr>
        <w:t xml:space="preserve">Democrats may be falling short in that respect. Last week, Senate Minority Leader Chuck Schumer provided little comfort to Latino immigrants when he told The Washington Post, “We believe strongly in Dreamers, but we can’t let that occupy the whole stage.” Schumer said the party also needs to “fight for the middle class." </w:t>
      </w:r>
      <w:r w:rsidRPr="00B434FD">
        <w:rPr>
          <w:rStyle w:val="StyleUnderline"/>
          <w:rFonts w:ascii="Calibri" w:hAnsi="Calibri" w:cs="Calibri"/>
        </w:rPr>
        <w:t>Representative Luis Gutierrez (D-Ill.), on the other hand, is so eager to protect DACA recipients that he said he would even be willing to fund Trump’s $25-billion border wall, itself a hated symbol for many immigrants.</w:t>
      </w:r>
    </w:p>
    <w:p w:rsidR="00C10017" w:rsidRPr="00B434FD" w:rsidRDefault="00C10017" w:rsidP="00C10017">
      <w:pPr>
        <w:rPr>
          <w:rFonts w:cs="Calibri"/>
        </w:rPr>
      </w:pPr>
      <w:r w:rsidRPr="00B434FD">
        <w:rPr>
          <w:rFonts w:cs="Calibri"/>
        </w:rPr>
        <w:t>“I’ll take a bucket, take bricks, and start building it myself” if it means protecting Dreamers, he said last month.</w:t>
      </w:r>
    </w:p>
    <w:p w:rsidR="00C10017" w:rsidRPr="00B434FD" w:rsidRDefault="00C10017" w:rsidP="00C10017">
      <w:pPr>
        <w:rPr>
          <w:rFonts w:cs="Calibri"/>
        </w:rPr>
      </w:pPr>
      <w:r w:rsidRPr="00B434FD">
        <w:rPr>
          <w:rFonts w:cs="Calibri"/>
        </w:rPr>
        <w:t>The party is, no doubt, in a tough spot. In order to win back the Senate, Democrats need to defend 10 seats in states Trump won in 2016—states with smaller Latino populations than Nevada. Democrats will have to figure out how to balance appealing to those electorates, while also focusing on pickup states like Nevada, where reaching Latino voters is crucial.</w:t>
      </w:r>
    </w:p>
    <w:p w:rsidR="00C10017" w:rsidRPr="00B434FD" w:rsidRDefault="00C10017" w:rsidP="00C10017">
      <w:pPr>
        <w:rPr>
          <w:rFonts w:cs="Calibri"/>
        </w:rPr>
      </w:pPr>
      <w:r w:rsidRPr="00B434FD">
        <w:rPr>
          <w:rFonts w:cs="Calibri"/>
        </w:rPr>
        <w:t xml:space="preserve">Strategists </w:t>
      </w:r>
      <w:r w:rsidRPr="00B434FD">
        <w:rPr>
          <w:rStyle w:val="StyleUnderline"/>
          <w:rFonts w:ascii="Calibri" w:hAnsi="Calibri" w:cs="Calibri"/>
        </w:rPr>
        <w:t xml:space="preserve">suggest </w:t>
      </w:r>
      <w:r w:rsidRPr="00CA0B1B">
        <w:rPr>
          <w:rStyle w:val="StyleUnderline"/>
          <w:rFonts w:ascii="Calibri" w:hAnsi="Calibri" w:cs="Calibri"/>
          <w:highlight w:val="yellow"/>
        </w:rPr>
        <w:t>Democrats take their cue from former Senate Majority Leader Harry Reid, a Nevada Democrat whose support for immigrants engaged Latinos and propelled him to victory</w:t>
      </w:r>
      <w:r w:rsidRPr="00B434FD">
        <w:rPr>
          <w:rStyle w:val="StyleUnderline"/>
          <w:rFonts w:ascii="Calibri" w:hAnsi="Calibri" w:cs="Calibri"/>
        </w:rPr>
        <w:t xml:space="preserve">. In the months leading up to the 2010 election, </w:t>
      </w:r>
      <w:r w:rsidRPr="00CA0B1B">
        <w:rPr>
          <w:rStyle w:val="StyleUnderline"/>
          <w:rFonts w:ascii="Calibri" w:hAnsi="Calibri" w:cs="Calibri"/>
          <w:highlight w:val="yellow"/>
        </w:rPr>
        <w:t>Reid’s Republican opponen</w:t>
      </w:r>
      <w:r w:rsidRPr="00B434FD">
        <w:rPr>
          <w:rStyle w:val="StyleUnderline"/>
          <w:rFonts w:ascii="Calibri" w:hAnsi="Calibri" w:cs="Calibri"/>
        </w:rPr>
        <w:t xml:space="preserve">t Sharron Angle </w:t>
      </w:r>
      <w:r w:rsidRPr="00CA0B1B">
        <w:rPr>
          <w:rStyle w:val="StyleUnderline"/>
          <w:rFonts w:ascii="Calibri" w:hAnsi="Calibri" w:cs="Calibri"/>
          <w:highlight w:val="yellow"/>
        </w:rPr>
        <w:t>called him “the best friend an illegal alien ever had</w:t>
      </w:r>
      <w:r w:rsidRPr="00B434FD">
        <w:rPr>
          <w:rStyle w:val="StyleUnderline"/>
          <w:rFonts w:ascii="Calibri" w:hAnsi="Calibri" w:cs="Calibri"/>
        </w:rPr>
        <w:t xml:space="preserve">” and ran campaign ads bashing the incumbent for his position on illegal immigration. Instead of rebuffing the attacks, </w:t>
      </w:r>
      <w:r w:rsidRPr="00CA0B1B">
        <w:rPr>
          <w:rStyle w:val="StyleUnderline"/>
          <w:rFonts w:ascii="Calibri" w:hAnsi="Calibri" w:cs="Calibri"/>
          <w:highlight w:val="yellow"/>
        </w:rPr>
        <w:t>Reid embraced them, and doubled down on</w:t>
      </w:r>
      <w:r w:rsidRPr="00B434FD">
        <w:rPr>
          <w:rStyle w:val="StyleUnderline"/>
          <w:rFonts w:ascii="Calibri" w:hAnsi="Calibri" w:cs="Calibri"/>
        </w:rPr>
        <w:t xml:space="preserve"> his </w:t>
      </w:r>
      <w:r w:rsidRPr="00CA0B1B">
        <w:rPr>
          <w:rStyle w:val="StyleUnderline"/>
          <w:rFonts w:ascii="Calibri" w:hAnsi="Calibri" w:cs="Calibri"/>
          <w:highlight w:val="yellow"/>
        </w:rPr>
        <w:t>immigration</w:t>
      </w:r>
      <w:r w:rsidRPr="00B434FD">
        <w:rPr>
          <w:rStyle w:val="StyleUnderline"/>
          <w:rFonts w:ascii="Calibri" w:hAnsi="Calibri" w:cs="Calibri"/>
        </w:rPr>
        <w:t xml:space="preserve"> platforms. </w:t>
      </w:r>
      <w:r w:rsidRPr="00CA0B1B">
        <w:rPr>
          <w:rStyle w:val="StyleUnderline"/>
          <w:rFonts w:ascii="Calibri" w:hAnsi="Calibri" w:cs="Calibri"/>
          <w:highlight w:val="yellow"/>
        </w:rPr>
        <w:t>He won 69 percent of the Latino vote</w:t>
      </w:r>
      <w:r w:rsidRPr="00B434FD">
        <w:rPr>
          <w:rStyle w:val="StyleUnderline"/>
          <w:rFonts w:ascii="Calibri" w:hAnsi="Calibri" w:cs="Calibri"/>
        </w:rPr>
        <w:t xml:space="preserve"> to Angle’s 30 percent, according to exit polls.</w:t>
      </w:r>
      <w:r w:rsidRPr="00B434FD">
        <w:rPr>
          <w:rFonts w:cs="Calibri"/>
        </w:rPr>
        <w:t xml:space="preserve"> Under his leadership, the Senate passed a bipartisan immigration reform package in 2013 that included a path to citizenship for the country's undocumented immigrants. </w:t>
      </w:r>
    </w:p>
    <w:p w:rsidR="00C10017" w:rsidRPr="00B434FD" w:rsidRDefault="00C10017" w:rsidP="00C10017">
      <w:pPr>
        <w:pStyle w:val="Heading3"/>
        <w:rPr>
          <w:rFonts w:cs="Calibri"/>
        </w:rPr>
      </w:pPr>
      <w:r w:rsidRPr="00B434FD">
        <w:rPr>
          <w:rFonts w:cs="Calibri"/>
        </w:rPr>
        <w:t>1AR – Link Turn</w:t>
      </w:r>
    </w:p>
    <w:p w:rsidR="00C10017" w:rsidRPr="00B434FD" w:rsidRDefault="00C10017" w:rsidP="00C10017">
      <w:pPr>
        <w:pStyle w:val="Heading4"/>
        <w:rPr>
          <w:rFonts w:cs="Calibri"/>
          <w:b w:val="0"/>
        </w:rPr>
      </w:pPr>
      <w:r w:rsidRPr="00B434FD">
        <w:rPr>
          <w:rFonts w:cs="Calibri"/>
        </w:rPr>
        <w:t xml:space="preserve">Dems face backlash on DREAM impasse- passing would unite the dem base and win latino voters- </w:t>
      </w:r>
      <w:r w:rsidRPr="00B434FD">
        <w:rPr>
          <w:rFonts w:cs="Calibri"/>
          <w:b w:val="0"/>
        </w:rPr>
        <w:t>dem base votes, pac money, bad alternative stratagies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Associated Press 18</w:t>
      </w:r>
    </w:p>
    <w:p w:rsidR="00C10017" w:rsidRPr="00B434FD" w:rsidRDefault="00C10017" w:rsidP="00C10017">
      <w:pPr>
        <w:rPr>
          <w:rFonts w:cs="Calibri"/>
        </w:rPr>
      </w:pPr>
      <w:r w:rsidRPr="00B434FD">
        <w:rPr>
          <w:rFonts w:cs="Calibri"/>
        </w:rPr>
        <w:t>The Associated Press is a U.S.-based not-for-profit news agency headquartered in New York City. Founded in 1846, it operates as a cooperative, unincorporated association. (</w:t>
      </w:r>
      <w:hyperlink r:id="rId83" w:history="1">
        <w:r w:rsidRPr="00B434FD">
          <w:rPr>
            <w:rStyle w:val="Hyperlink"/>
            <w:rFonts w:cs="Calibri"/>
          </w:rPr>
          <w:t>https://wtop.com/news/2018/01/divided-democrats-face-liberal-backlash-on-immigration/</w:t>
        </w:r>
      </w:hyperlink>
      <w:r w:rsidRPr="00B434FD">
        <w:rPr>
          <w:rFonts w:cs="Calibri"/>
        </w:rPr>
        <w:t>, “Divided Democrats face liberal backlash on immigration”, Washington’s Top News, 1/4/18)</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 xml:space="preserve">With a new deadline approaching, </w:t>
      </w:r>
      <w:r w:rsidRPr="00CA0B1B">
        <w:rPr>
          <w:rStyle w:val="StyleUnderline"/>
          <w:rFonts w:ascii="Calibri" w:hAnsi="Calibri" w:cs="Calibri"/>
          <w:highlight w:val="yellow"/>
        </w:rPr>
        <w:t>Democrats in Congress are struggling to adopt a unified strategy</w:t>
      </w:r>
      <w:r w:rsidRPr="00B434FD">
        <w:rPr>
          <w:rStyle w:val="StyleUnderline"/>
          <w:rFonts w:ascii="Calibri" w:hAnsi="Calibri" w:cs="Calibri"/>
        </w:rPr>
        <w:t xml:space="preserve"> to protect hundreds of thousands of young immigrants from deportation. Democrats’ </w:t>
      </w:r>
      <w:r w:rsidRPr="00CA0B1B">
        <w:rPr>
          <w:rStyle w:val="StyleUnderline"/>
          <w:rFonts w:ascii="Calibri" w:hAnsi="Calibri" w:cs="Calibri"/>
          <w:highlight w:val="yellow"/>
        </w:rPr>
        <w:t>inaction has enraged liberal activists</w:t>
      </w:r>
      <w:r w:rsidRPr="00B434FD">
        <w:rPr>
          <w:rStyle w:val="StyleUnderline"/>
          <w:rFonts w:ascii="Calibri" w:hAnsi="Calibri" w:cs="Calibri"/>
        </w:rPr>
        <w:t xml:space="preserve">, who have shifted their anger away from the Republicans who run Congress. Democrats are trying to balance their commitment to a progressive priority with their desire to avoid a government shutdown — and the potential fallout in the 2018 elections. </w:t>
      </w:r>
      <w:r w:rsidRPr="00CA0B1B">
        <w:rPr>
          <w:rStyle w:val="Emphasis"/>
          <w:rFonts w:cs="Calibri"/>
          <w:highlight w:val="yellow"/>
        </w:rPr>
        <w:t>Groups</w:t>
      </w:r>
      <w:r w:rsidRPr="00B434FD">
        <w:rPr>
          <w:rStyle w:val="StyleUnderline"/>
          <w:rFonts w:ascii="Calibri" w:hAnsi="Calibri" w:cs="Calibri"/>
        </w:rPr>
        <w:t xml:space="preserve"> such as MoveOn</w:t>
      </w:r>
      <w:r w:rsidRPr="00B434FD">
        <w:rPr>
          <w:rStyle w:val="Emphasis"/>
          <w:rFonts w:cs="Calibri"/>
        </w:rPr>
        <w:t xml:space="preserve"> </w:t>
      </w:r>
      <w:r w:rsidRPr="00CA0B1B">
        <w:rPr>
          <w:rStyle w:val="Emphasis"/>
          <w:rFonts w:cs="Calibri"/>
          <w:highlight w:val="yellow"/>
        </w:rPr>
        <w:t xml:space="preserve">are threatening to champion </w:t>
      </w:r>
      <w:r w:rsidRPr="00B434FD">
        <w:rPr>
          <w:rStyle w:val="Emphasis"/>
          <w:rFonts w:cs="Calibri"/>
        </w:rPr>
        <w:t xml:space="preserve">primary </w:t>
      </w:r>
      <w:r w:rsidRPr="00CA0B1B">
        <w:rPr>
          <w:rStyle w:val="Emphasis"/>
          <w:rFonts w:cs="Calibri"/>
          <w:highlight w:val="yellow"/>
        </w:rPr>
        <w:t>challenges against incumbents who don’t fight hard enough</w:t>
      </w:r>
      <w:r w:rsidRPr="00B434FD">
        <w:rPr>
          <w:rStyle w:val="Emphasis"/>
          <w:rFonts w:cs="Calibri"/>
        </w:rPr>
        <w:t xml:space="preserve"> for these young immigrants.</w:t>
      </w:r>
      <w:r w:rsidRPr="00B434FD">
        <w:rPr>
          <w:rStyle w:val="StyleUnderline"/>
          <w:rFonts w:ascii="Calibri" w:hAnsi="Calibri" w:cs="Calibri"/>
        </w:rPr>
        <w:t xml:space="preserve"> They’re commonly referred to as “Dreamers,” based on never-passed proposals in Congress called the DREAM Act. The liberal organization </w:t>
      </w:r>
      <w:r w:rsidRPr="00CA0B1B">
        <w:rPr>
          <w:rStyle w:val="Emphasis"/>
          <w:rFonts w:cs="Calibri"/>
          <w:highlight w:val="yellow"/>
        </w:rPr>
        <w:t>CREDO is pledging to block campaign cash from uncooperative Democrats</w:t>
      </w:r>
      <w:r w:rsidRPr="00CA0B1B">
        <w:rPr>
          <w:rFonts w:cs="Calibri"/>
          <w:highlight w:val="yellow"/>
        </w:rPr>
        <w:t>.</w:t>
      </w:r>
      <w:r w:rsidRPr="00B434FD">
        <w:rPr>
          <w:rFonts w:cs="Calibri"/>
        </w:rPr>
        <w:t xml:space="preserve"> The pro-immigration United We Dream is preparing a new wave of camera-friendly protests at the Capitol and outside congressional Democrats’ offices nationwide. </w:t>
      </w:r>
      <w:r w:rsidRPr="00B434FD">
        <w:rPr>
          <w:rStyle w:val="StyleUnderline"/>
          <w:rFonts w:ascii="Calibri" w:hAnsi="Calibri" w:cs="Calibri"/>
        </w:rPr>
        <w:t>“</w:t>
      </w:r>
      <w:r w:rsidRPr="00CA0B1B">
        <w:rPr>
          <w:rStyle w:val="StyleUnderline"/>
          <w:rFonts w:ascii="Calibri" w:hAnsi="Calibri" w:cs="Calibri"/>
          <w:highlight w:val="yellow"/>
        </w:rPr>
        <w:t>The unity and trust between</w:t>
      </w:r>
      <w:r w:rsidRPr="00B434FD">
        <w:rPr>
          <w:rStyle w:val="StyleUnderline"/>
          <w:rFonts w:ascii="Calibri" w:hAnsi="Calibri" w:cs="Calibri"/>
        </w:rPr>
        <w:t xml:space="preserve"> the </w:t>
      </w:r>
      <w:r w:rsidRPr="00CA0B1B">
        <w:rPr>
          <w:rStyle w:val="StyleUnderline"/>
          <w:rFonts w:ascii="Calibri" w:hAnsi="Calibri" w:cs="Calibri"/>
          <w:highlight w:val="yellow"/>
        </w:rPr>
        <w:t>grassroots and</w:t>
      </w:r>
      <w:r w:rsidRPr="00B434FD">
        <w:rPr>
          <w:rStyle w:val="StyleUnderline"/>
          <w:rFonts w:ascii="Calibri" w:hAnsi="Calibri" w:cs="Calibri"/>
        </w:rPr>
        <w:t xml:space="preserve"> elected </w:t>
      </w:r>
      <w:r w:rsidRPr="00CA0B1B">
        <w:rPr>
          <w:rStyle w:val="StyleUnderline"/>
          <w:rFonts w:ascii="Calibri" w:hAnsi="Calibri" w:cs="Calibri"/>
          <w:highlight w:val="yellow"/>
        </w:rPr>
        <w:t>Democrats is rapidly eroding.</w:t>
      </w:r>
      <w:r w:rsidRPr="00B434FD">
        <w:rPr>
          <w:rStyle w:val="StyleUnderline"/>
          <w:rFonts w:ascii="Calibri" w:hAnsi="Calibri" w:cs="Calibri"/>
        </w:rPr>
        <w:t xml:space="preserve"> It could turn ugly if this goes on any further</w:t>
      </w:r>
      <w:r w:rsidRPr="00B434FD">
        <w:rPr>
          <w:rFonts w:cs="Calibri"/>
        </w:rPr>
        <w:t xml:space="preserve">,” said Ben Wikler, MoveOn’s Washington director. At issue is President Donald Trump’s decision to rescind an Obama-era executive order that created the Deferred Action for Childhood Arrivals program, which gave protected status to about 800,000 immigrants in the United States illegally. Many of these immigrants were brought here as infants or children and have known no other country except the U.S. Trump gave Congress until March to come up with a legislative solution. Pro-immigrant groups report that an estimated 851 immigrants are losing DACA protections each week as Congress struggles to find a permanent solution. </w:t>
      </w:r>
      <w:r w:rsidRPr="00B434FD">
        <w:rPr>
          <w:rStyle w:val="StyleUnderline"/>
          <w:rFonts w:ascii="Calibri" w:hAnsi="Calibri" w:cs="Calibri"/>
        </w:rPr>
        <w:t>Republicans are resisting a stand-alone bill to provide legal status to the young immigrants unless it includes funding for Trump’s border wall. Liberal groups want Democrats to use what leverage they have to force immigrant protections into government spending legislation that must be passed by Jan. 19</w:t>
      </w:r>
      <w:r w:rsidRPr="00B434FD">
        <w:rPr>
          <w:rFonts w:cs="Calibri"/>
        </w:rPr>
        <w:t xml:space="preserve"> — even if that triggers a government shutdown. </w:t>
      </w:r>
      <w:r w:rsidRPr="00CA0B1B">
        <w:rPr>
          <w:rStyle w:val="StyleUnderline"/>
          <w:rFonts w:ascii="Calibri" w:hAnsi="Calibri" w:cs="Calibri"/>
          <w:highlight w:val="yellow"/>
        </w:rPr>
        <w:t>Democrats are far from united on whether they should go that far</w:t>
      </w:r>
      <w:r w:rsidRPr="00B434FD">
        <w:rPr>
          <w:rStyle w:val="StyleUnderline"/>
          <w:rFonts w:ascii="Calibri" w:hAnsi="Calibri" w:cs="Calibri"/>
        </w:rPr>
        <w:t>, however</w:t>
      </w:r>
      <w:r w:rsidRPr="00B434FD">
        <w:rPr>
          <w:rFonts w:cs="Calibri"/>
        </w:rPr>
        <w:t>. Massachusetts Sen. Elizabeth Warren told The Associated Press on Wednesday that, like many Democrats, she prefers to pass “a clean Dream Act” before Jan. 19. “But if we don’t, then we must do it as part of the spending bill,” she said in an interview. “We cannot afford to kick the can down the road again. We promised we would protect these young people and we need to keep that promise.” House Minority Leader Nancy Pelosi, in a letter to colleagues this week, reiterated support for a stand-alone bill to protect young immigrants. Pelosi, D-Calif., did not link the issue to the spending bill, even as congressional leaders met with White House officials Wednesday to discuss plans to avoid a government shutdown</w:t>
      </w:r>
    </w:p>
    <w:p w:rsidR="00C10017" w:rsidRPr="00B434FD" w:rsidRDefault="00C10017" w:rsidP="00C10017">
      <w:pPr>
        <w:pStyle w:val="Heading4"/>
        <w:rPr>
          <w:rStyle w:val="Style13ptBold"/>
          <w:rFonts w:ascii="Calibri" w:hAnsi="Calibri" w:cs="Calibri"/>
          <w:b/>
        </w:rPr>
      </w:pPr>
      <w:r w:rsidRPr="00B434FD">
        <w:rPr>
          <w:rStyle w:val="Style13ptBold"/>
          <w:rFonts w:ascii="Calibri" w:hAnsi="Calibri" w:cs="Calibri"/>
          <w:b/>
        </w:rPr>
        <w:t>Their link arguments have it backwards - Democratic attacks on the president mobilize the base, disenfranchise moderates, and ensure a GOP win.</w:t>
      </w:r>
    </w:p>
    <w:p w:rsidR="00C10017" w:rsidRPr="00B434FD" w:rsidRDefault="00C10017" w:rsidP="00C10017">
      <w:pPr>
        <w:rPr>
          <w:rFonts w:cs="Calibri"/>
        </w:rPr>
      </w:pPr>
      <w:r w:rsidRPr="00B434FD">
        <w:rPr>
          <w:rStyle w:val="Style13ptBold"/>
          <w:rFonts w:ascii="Calibri" w:hAnsi="Calibri" w:cs="Calibri"/>
        </w:rPr>
        <w:t>Almond 18</w:t>
      </w:r>
      <w:r w:rsidRPr="00B434FD">
        <w:rPr>
          <w:rFonts w:cs="Calibri"/>
        </w:rPr>
        <w:t xml:space="preserve"> </w:t>
      </w:r>
      <w:r w:rsidRPr="00B434FD">
        <w:rPr>
          <w:rFonts w:cs="Calibri"/>
          <w:sz w:val="14"/>
          <w:szCs w:val="14"/>
        </w:rPr>
        <w:t>(Steve Almond, staff writer at wbur and author of "Bad Stories: What the Hell Just Happened to Our Country," a political analysis of the election which ceded Trump the White House, "Democrats Need More Than An Anti-Trump Message To Win The Midterms," 6-18-2018, &lt;WMB&gt; wbur, http://www.wbur.org/cognoscenti/2018/06/18/blasting-trump-isnt-a-political-strategy-steve-almond)</w:t>
      </w:r>
    </w:p>
    <w:p w:rsidR="00C10017" w:rsidRPr="00B434FD" w:rsidRDefault="00C10017" w:rsidP="00C10017">
      <w:pPr>
        <w:rPr>
          <w:rFonts w:cs="Calibri"/>
          <w:sz w:val="16"/>
        </w:rPr>
      </w:pPr>
      <w:r w:rsidRPr="00B434FD">
        <w:rPr>
          <w:rFonts w:cs="Calibri"/>
          <w:sz w:val="16"/>
        </w:rPr>
        <w:t>Given his historically low approval ratings and his truth-mangling oratory</w:t>
      </w:r>
      <w:r w:rsidRPr="00B434FD">
        <w:rPr>
          <w:rFonts w:cs="Calibri"/>
          <w:u w:val="single"/>
        </w:rPr>
        <w:t xml:space="preserve">, </w:t>
      </w:r>
      <w:r w:rsidRPr="00CA0B1B">
        <w:rPr>
          <w:rFonts w:cs="Calibri"/>
          <w:highlight w:val="yellow"/>
          <w:u w:val="single"/>
        </w:rPr>
        <w:t>Trump makes for a big target</w:t>
      </w:r>
      <w:r w:rsidRPr="00B434FD">
        <w:rPr>
          <w:rFonts w:cs="Calibri"/>
          <w:u w:val="single"/>
        </w:rPr>
        <w:t xml:space="preserve">, and </w:t>
      </w:r>
      <w:r w:rsidRPr="00CA0B1B">
        <w:rPr>
          <w:rFonts w:cs="Calibri"/>
          <w:highlight w:val="yellow"/>
          <w:u w:val="single"/>
        </w:rPr>
        <w:t>many liberals would love to see their</w:t>
      </w:r>
      <w:r w:rsidRPr="00B434FD">
        <w:rPr>
          <w:rFonts w:cs="Calibri"/>
          <w:u w:val="single"/>
        </w:rPr>
        <w:t xml:space="preserve"> congressional </w:t>
      </w:r>
      <w:r w:rsidRPr="00CA0B1B">
        <w:rPr>
          <w:rFonts w:cs="Calibri"/>
          <w:highlight w:val="yellow"/>
          <w:u w:val="single"/>
        </w:rPr>
        <w:t>candidates revile him</w:t>
      </w:r>
      <w:r w:rsidRPr="00B434FD">
        <w:rPr>
          <w:rFonts w:cs="Calibri"/>
          <w:u w:val="single"/>
        </w:rPr>
        <w:t xml:space="preserve">. </w:t>
      </w:r>
      <w:r w:rsidRPr="00B434FD">
        <w:rPr>
          <w:rFonts w:cs="Calibri"/>
          <w:b/>
          <w:u w:val="single"/>
        </w:rPr>
        <w:t xml:space="preserve">That’s a huge mistake. </w:t>
      </w:r>
      <w:r w:rsidRPr="00B434FD">
        <w:rPr>
          <w:rFonts w:cs="Calibri"/>
          <w:u w:val="single"/>
        </w:rPr>
        <w:t>It’s not that Trump doesn’t deserve contempt</w:t>
      </w:r>
      <w:r w:rsidRPr="00B434FD">
        <w:rPr>
          <w:rFonts w:cs="Calibri"/>
          <w:sz w:val="16"/>
        </w:rPr>
        <w:t xml:space="preserve"> — </w:t>
      </w:r>
      <w:r w:rsidRPr="00CA0B1B">
        <w:rPr>
          <w:rStyle w:val="Emphasis"/>
          <w:rFonts w:cs="Calibri"/>
          <w:highlight w:val="yellow"/>
        </w:rPr>
        <w:t>it’s that he thrives on it</w:t>
      </w:r>
      <w:r w:rsidRPr="00B434FD">
        <w:rPr>
          <w:rFonts w:cs="Calibri"/>
          <w:sz w:val="16"/>
        </w:rPr>
        <w:t xml:space="preserve">. </w:t>
      </w:r>
      <w:r w:rsidRPr="00CA0B1B">
        <w:rPr>
          <w:rFonts w:cs="Calibri"/>
          <w:b/>
          <w:highlight w:val="yellow"/>
          <w:u w:val="single"/>
        </w:rPr>
        <w:t>When he becomes the central issue</w:t>
      </w:r>
      <w:r w:rsidRPr="00B434FD">
        <w:rPr>
          <w:rFonts w:cs="Calibri"/>
          <w:b/>
          <w:u w:val="single"/>
        </w:rPr>
        <w:t xml:space="preserve"> in a campaign, </w:t>
      </w:r>
      <w:r w:rsidRPr="00CA0B1B">
        <w:rPr>
          <w:rFonts w:cs="Calibri"/>
          <w:b/>
          <w:highlight w:val="yellow"/>
          <w:u w:val="single"/>
        </w:rPr>
        <w:t>his base rallies around him</w:t>
      </w:r>
      <w:r w:rsidRPr="00B434FD">
        <w:rPr>
          <w:rFonts w:cs="Calibri"/>
          <w:b/>
          <w:u w:val="single"/>
        </w:rPr>
        <w:t xml:space="preserve">, Republicans tend to vote the party line, </w:t>
      </w:r>
      <w:r w:rsidRPr="00CA0B1B">
        <w:rPr>
          <w:rFonts w:cs="Calibri"/>
          <w:b/>
          <w:highlight w:val="yellow"/>
          <w:u w:val="single"/>
        </w:rPr>
        <w:t>and the majority of voters turn off to the whole process</w:t>
      </w:r>
      <w:r w:rsidRPr="00B434FD">
        <w:rPr>
          <w:rFonts w:cs="Calibri"/>
          <w:b/>
          <w:u w:val="single"/>
        </w:rPr>
        <w:t xml:space="preserve">. </w:t>
      </w:r>
      <w:r w:rsidRPr="00CA0B1B">
        <w:rPr>
          <w:rFonts w:cs="Calibri"/>
          <w:highlight w:val="yellow"/>
          <w:u w:val="single"/>
        </w:rPr>
        <w:t>The aim of every Democratic candidate</w:t>
      </w:r>
      <w:r w:rsidRPr="00B434FD">
        <w:rPr>
          <w:rFonts w:cs="Calibri"/>
          <w:u w:val="single"/>
        </w:rPr>
        <w:t xml:space="preserve"> in these midterms </w:t>
      </w:r>
      <w:r w:rsidRPr="00CA0B1B">
        <w:rPr>
          <w:rFonts w:cs="Calibri"/>
          <w:highlight w:val="yellow"/>
          <w:u w:val="single"/>
        </w:rPr>
        <w:t xml:space="preserve">should be a relentless focus on policy </w:t>
      </w:r>
      <w:r w:rsidRPr="00B434FD">
        <w:rPr>
          <w:rFonts w:cs="Calibri"/>
          <w:u w:val="single"/>
        </w:rPr>
        <w:t>at the local level. This</w:t>
      </w:r>
      <w:r w:rsidRPr="00B434FD">
        <w:rPr>
          <w:rFonts w:cs="Calibri"/>
          <w:sz w:val="16"/>
        </w:rPr>
        <w:t xml:space="preserve">, in a nutshell, is how Trump won the presidency, along with an assist from Comrade Putin and our antiquated Electoral College. After all, the number of Americans who simply didn’t show up at the polls tallied 104 million, nearly twice as many as voted for him. For Democratic candidates to thrive in the midterms, </w:t>
      </w:r>
      <w:r w:rsidRPr="00B434FD">
        <w:rPr>
          <w:rFonts w:cs="Calibri"/>
          <w:b/>
          <w:u w:val="single"/>
        </w:rPr>
        <w:t>they will need to follow the example of Conor Lamb, who won his election in a Pennsylvania district by tending to the needs of his constituents and ignoring the White House</w:t>
      </w:r>
      <w:r w:rsidRPr="00B434FD">
        <w:rPr>
          <w:rFonts w:cs="Calibri"/>
          <w:sz w:val="16"/>
        </w:rPr>
        <w:t>. Beto O'Rourke, the Texas senatorial candidate running against Ted Cruz, is hewing to the same strategy.</w:t>
      </w:r>
    </w:p>
    <w:p w:rsidR="00C10017" w:rsidRPr="00B434FD" w:rsidRDefault="00C10017" w:rsidP="00C10017">
      <w:pPr>
        <w:pStyle w:val="Heading4"/>
        <w:rPr>
          <w:rFonts w:cs="Calibri"/>
        </w:rPr>
      </w:pPr>
      <w:r w:rsidRPr="00B434FD">
        <w:rPr>
          <w:rFonts w:cs="Calibri"/>
        </w:rPr>
        <w:t>Dems will face serious backlash if they do not support and pass the DREAM act before the midterms</w:t>
      </w:r>
    </w:p>
    <w:p w:rsidR="00C10017" w:rsidRPr="00B434FD" w:rsidRDefault="00C10017" w:rsidP="00C10017">
      <w:pPr>
        <w:rPr>
          <w:rFonts w:cs="Calibri"/>
        </w:rPr>
      </w:pPr>
      <w:r w:rsidRPr="00B434FD">
        <w:rPr>
          <w:rStyle w:val="Style13ptBold"/>
          <w:rFonts w:ascii="Calibri" w:hAnsi="Calibri" w:cs="Calibri"/>
        </w:rPr>
        <w:t>Resnick 18</w:t>
      </w:r>
      <w:r w:rsidRPr="00B434FD">
        <w:rPr>
          <w:rFonts w:cs="Calibri"/>
        </w:rPr>
        <w:t xml:space="preserve"> (Gideon, is a political journalist at The Daily Beast. His work has been published in VICE, the New York Observer, and the Atlantic, amongst others., 1-23-2018, accessed 6-23-2018, "Immigration Activists Are About to Go Off on Chuck Schumer", Daily Beast: https://www.thedailybeast.com/immigration-activists-are-about-to-go-off-on-chuck-schumer)</w:t>
      </w:r>
    </w:p>
    <w:p w:rsidR="00C10017" w:rsidRPr="00B434FD" w:rsidRDefault="00C10017" w:rsidP="00C10017">
      <w:pPr>
        <w:rPr>
          <w:rFonts w:cs="Calibri"/>
          <w:sz w:val="16"/>
        </w:rPr>
      </w:pPr>
      <w:r w:rsidRPr="00B434FD">
        <w:rPr>
          <w:rFonts w:cs="Calibri"/>
          <w:sz w:val="16"/>
        </w:rPr>
        <w:t xml:space="preserve">Immigration advocates are gearing up for a three week blitz to pass protections for undocumented immigrant children after the Senate voted on a short-term funding bill without them Monday. But while advocates universally see this as a critical juncture for the future of the DREAM Act, there’s already some disagreement over where to focus the fire. Republicans may be withholding their votes. But many groups are planning to target Senate Minority Leader Chuck Schumer (D-NY) instead. “What I can tell you off the bat is that Senator </w:t>
      </w:r>
      <w:r w:rsidRPr="00CA0B1B">
        <w:rPr>
          <w:rStyle w:val="StyleUnderline"/>
          <w:rFonts w:ascii="Calibri" w:hAnsi="Calibri" w:cs="Calibri"/>
          <w:highlight w:val="yellow"/>
        </w:rPr>
        <w:t>Schumer should expect</w:t>
      </w:r>
      <w:r w:rsidRPr="00B434FD">
        <w:rPr>
          <w:rFonts w:cs="Calibri"/>
          <w:sz w:val="16"/>
        </w:rPr>
        <w:t xml:space="preserve"> that he will be facing </w:t>
      </w:r>
      <w:r w:rsidRPr="00B434FD">
        <w:rPr>
          <w:rStyle w:val="StyleUnderline"/>
          <w:rFonts w:ascii="Calibri" w:hAnsi="Calibri" w:cs="Calibri"/>
        </w:rPr>
        <w:t xml:space="preserve">a lot of </w:t>
      </w:r>
      <w:r w:rsidRPr="00CA0B1B">
        <w:rPr>
          <w:rStyle w:val="StyleUnderline"/>
          <w:rFonts w:ascii="Calibri" w:hAnsi="Calibri" w:cs="Calibri"/>
          <w:highlight w:val="yellow"/>
        </w:rPr>
        <w:t>anger from a base</w:t>
      </w:r>
      <w:r w:rsidRPr="00B434FD">
        <w:rPr>
          <w:rStyle w:val="StyleUnderline"/>
          <w:rFonts w:ascii="Calibri" w:hAnsi="Calibri" w:cs="Calibri"/>
        </w:rPr>
        <w:t xml:space="preserve"> that expected him to show more courage</w:t>
      </w:r>
      <w:r w:rsidRPr="00B434FD">
        <w:rPr>
          <w:rFonts w:cs="Calibri"/>
          <w:sz w:val="16"/>
        </w:rPr>
        <w:t xml:space="preserve">,” Kica Matos, Director of Immigrant Rights and Racial Justice at the Center for Community Change, told The Daily Beast in an interview on Monday afternoon. For some organizations, </w:t>
      </w:r>
      <w:r w:rsidRPr="00B434FD">
        <w:rPr>
          <w:rStyle w:val="Emphasis"/>
          <w:rFonts w:cs="Calibri"/>
        </w:rPr>
        <w:t xml:space="preserve">the case for targeting Schumer comes down to showing </w:t>
      </w:r>
      <w:r w:rsidRPr="00CA0B1B">
        <w:rPr>
          <w:rStyle w:val="Emphasis"/>
          <w:rFonts w:cs="Calibri"/>
          <w:highlight w:val="yellow"/>
        </w:rPr>
        <w:t>Dem</w:t>
      </w:r>
      <w:r w:rsidRPr="00B434FD">
        <w:rPr>
          <w:rStyle w:val="Emphasis"/>
          <w:rFonts w:cs="Calibri"/>
        </w:rPr>
        <w:t>ocrat</w:t>
      </w:r>
      <w:r w:rsidRPr="00CA0B1B">
        <w:rPr>
          <w:rStyle w:val="Emphasis"/>
          <w:rFonts w:cs="Calibri"/>
          <w:highlight w:val="yellow"/>
        </w:rPr>
        <w:t>s</w:t>
      </w:r>
      <w:r w:rsidRPr="00B434FD">
        <w:rPr>
          <w:rStyle w:val="Emphasis"/>
          <w:rFonts w:cs="Calibri"/>
        </w:rPr>
        <w:t xml:space="preserve"> that their </w:t>
      </w:r>
      <w:r w:rsidRPr="00CA0B1B">
        <w:rPr>
          <w:rStyle w:val="Emphasis"/>
          <w:rFonts w:cs="Calibri"/>
          <w:highlight w:val="yellow"/>
        </w:rPr>
        <w:t>base will revolt if a deal on the DREAM Act doesn’t materialize before the midterms</w:t>
      </w:r>
      <w:r w:rsidRPr="00B434FD">
        <w:rPr>
          <w:rFonts w:cs="Calibri"/>
          <w:sz w:val="16"/>
        </w:rPr>
        <w:t>. And to deliver that message, they are willing to adopt aggressive tactics. A trio of progressive organizations, including CREDO, is hosting an event on Tuesday night that will bring activists to the front lawn of Schumer’s home in Brooklyn. They are also in the process of printing signs for the event which read “Worst negotiator in Washington. And Brooklyn. #SchumerSellout,” superimposed on an image of the Minority Leader’s face. “What we see strategically is that the fish rots from the top,” said Murshed Zaheed, political director and vice president of CREDO. For these groups, Schumer’s heresy came on Monday, when he corralled many of his colleagues to vote for a spending bill to keep the government open with a flimsy assurance from Majority Leader Mitch McConnell (R-KY) that legislation would be brought up to codify protections under the Deferred Action for Childhood Arrivals (DACA) program. That deal set up a new funding deadline of February 8, before which progressives want to ensure that Schumer and other Democrats don’t go—in their estimation—wobbly again.</w:t>
      </w:r>
    </w:p>
    <w:p w:rsidR="00C10017" w:rsidRPr="00B434FD" w:rsidRDefault="00C10017" w:rsidP="00C10017">
      <w:pPr>
        <w:pStyle w:val="Heading3"/>
        <w:rPr>
          <w:rFonts w:cs="Calibri"/>
        </w:rPr>
      </w:pPr>
      <w:r w:rsidRPr="00B434FD">
        <w:rPr>
          <w:rFonts w:cs="Calibri"/>
        </w:rPr>
        <w:t>GOP Base Link Turn</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Flip-flop on immigration dooms GOP—ensures impeachment</w:t>
      </w:r>
    </w:p>
    <w:p w:rsidR="00C10017" w:rsidRPr="00B434FD" w:rsidRDefault="00C10017" w:rsidP="00C10017">
      <w:pPr>
        <w:rPr>
          <w:rStyle w:val="Style13ptBold"/>
          <w:rFonts w:ascii="Calibri" w:hAnsi="Calibri" w:cs="Calibri"/>
        </w:rPr>
      </w:pPr>
      <w:r w:rsidRPr="00B434FD">
        <w:rPr>
          <w:rStyle w:val="Style13ptBold"/>
          <w:rFonts w:ascii="Calibri" w:hAnsi="Calibri" w:cs="Calibri"/>
        </w:rPr>
        <w:t>Vox 7/9/18</w:t>
      </w:r>
    </w:p>
    <w:p w:rsidR="00C10017" w:rsidRPr="00B434FD" w:rsidRDefault="00C10017" w:rsidP="00C10017">
      <w:pPr>
        <w:rPr>
          <w:rFonts w:cs="Calibri"/>
        </w:rPr>
      </w:pPr>
      <w:r w:rsidRPr="00B434FD">
        <w:rPr>
          <w:rFonts w:cs="Calibri"/>
        </w:rPr>
        <w:t xml:space="preserve">“Trump thinks immigration is his party’s winning issue in midterms. The polls aren’t so sure.”, </w:t>
      </w:r>
      <w:hyperlink r:id="rId84" w:history="1">
        <w:r w:rsidRPr="00B434FD">
          <w:rPr>
            <w:rStyle w:val="Hyperlink"/>
            <w:rFonts w:cs="Calibri"/>
          </w:rPr>
          <w:t>https://www.vox.com/2018/7/9/17548500/abolish-ice-democrats-immigration-2018-midterms</w:t>
        </w:r>
      </w:hyperlink>
    </w:p>
    <w:p w:rsidR="00C10017" w:rsidRPr="00B434FD" w:rsidRDefault="00C10017" w:rsidP="00C10017">
      <w:pPr>
        <w:rPr>
          <w:rFonts w:cs="Calibri"/>
        </w:rPr>
      </w:pPr>
      <w:r w:rsidRPr="00B434FD">
        <w:rPr>
          <w:rFonts w:cs="Calibri"/>
        </w:rPr>
        <w:t xml:space="preserve">And </w:t>
      </w:r>
      <w:r w:rsidRPr="00CA0B1B">
        <w:rPr>
          <w:rStyle w:val="Emphasis"/>
          <w:rFonts w:cs="Calibri"/>
          <w:highlight w:val="yellow"/>
        </w:rPr>
        <w:t>Trump’s most ardent defenders in Congress are betting on conservative anti-immigration policy as a winning message</w:t>
      </w:r>
      <w:r w:rsidRPr="00B434FD">
        <w:rPr>
          <w:rStyle w:val="Emphasis"/>
          <w:rFonts w:cs="Calibri"/>
        </w:rPr>
        <w:t xml:space="preserve"> in 2018</w:t>
      </w:r>
      <w:r w:rsidRPr="00B434FD">
        <w:rPr>
          <w:rFonts w:cs="Calibri"/>
        </w:rPr>
        <w:t>, too.</w:t>
      </w:r>
    </w:p>
    <w:p w:rsidR="00C10017" w:rsidRPr="00B434FD" w:rsidRDefault="00C10017" w:rsidP="00C10017">
      <w:pPr>
        <w:rPr>
          <w:rFonts w:cs="Calibri"/>
        </w:rPr>
      </w:pPr>
      <w:r w:rsidRPr="00B434FD">
        <w:rPr>
          <w:rFonts w:cs="Calibri"/>
        </w:rPr>
        <w:t>“</w:t>
      </w:r>
      <w:r w:rsidRPr="00CA0B1B">
        <w:rPr>
          <w:rStyle w:val="Emphasis"/>
          <w:rFonts w:cs="Calibri"/>
          <w:highlight w:val="yellow"/>
        </w:rPr>
        <w:t>If the House votes for amnesty</w:t>
      </w:r>
      <w:r w:rsidRPr="00B434FD">
        <w:rPr>
          <w:rFonts w:cs="Calibri"/>
        </w:rPr>
        <w:t xml:space="preserve">, then it will deflate the base, and they’ll feel betrayed, and they’ll stay home,” said Rep. Steve </w:t>
      </w:r>
      <w:r w:rsidRPr="00CA0B1B">
        <w:rPr>
          <w:rStyle w:val="StyleUnderline"/>
          <w:rFonts w:ascii="Calibri" w:hAnsi="Calibri" w:cs="Calibri"/>
          <w:highlight w:val="yellow"/>
        </w:rPr>
        <w:t>King</w:t>
      </w:r>
      <w:r w:rsidRPr="00B434FD">
        <w:rPr>
          <w:rFonts w:cs="Calibri"/>
        </w:rPr>
        <w:t xml:space="preserve"> (R-IA), </w:t>
      </w:r>
      <w:r w:rsidRPr="00CA0B1B">
        <w:rPr>
          <w:rStyle w:val="StyleUnderline"/>
          <w:rFonts w:ascii="Calibri" w:hAnsi="Calibri" w:cs="Calibri"/>
          <w:highlight w:val="yellow"/>
        </w:rPr>
        <w:t>one of the most ardent anti-immigrant conservatives in Congress</w:t>
      </w:r>
      <w:r w:rsidRPr="00B434FD">
        <w:rPr>
          <w:rFonts w:cs="Calibri"/>
        </w:rPr>
        <w:t xml:space="preserve">. (His comments echoed a position former Trump aide Steve Bannon holds.) “And that </w:t>
      </w:r>
      <w:r w:rsidRPr="00CA0B1B">
        <w:rPr>
          <w:rStyle w:val="Emphasis"/>
          <w:rFonts w:cs="Calibri"/>
          <w:highlight w:val="yellow"/>
        </w:rPr>
        <w:t>we could lose the majority over that</w:t>
      </w:r>
      <w:r w:rsidRPr="00B434FD">
        <w:rPr>
          <w:rFonts w:cs="Calibri"/>
        </w:rPr>
        <w:t xml:space="preserve">, and </w:t>
      </w:r>
      <w:r w:rsidRPr="00CA0B1B">
        <w:rPr>
          <w:rStyle w:val="StyleUnderline"/>
          <w:rFonts w:ascii="Calibri" w:hAnsi="Calibri" w:cs="Calibri"/>
          <w:highlight w:val="yellow"/>
        </w:rPr>
        <w:t>if that happens, then</w:t>
      </w:r>
      <w:r w:rsidRPr="00B434FD">
        <w:rPr>
          <w:rStyle w:val="StyleUnderline"/>
          <w:rFonts w:ascii="Calibri" w:hAnsi="Calibri" w:cs="Calibri"/>
        </w:rPr>
        <w:t xml:space="preserve"> it’s almost a certainty that </w:t>
      </w:r>
      <w:r w:rsidRPr="00CA0B1B">
        <w:rPr>
          <w:rStyle w:val="StyleUnderline"/>
          <w:rFonts w:ascii="Calibri" w:hAnsi="Calibri" w:cs="Calibri"/>
          <w:highlight w:val="yellow"/>
        </w:rPr>
        <w:t>Dem</w:t>
      </w:r>
      <w:r w:rsidRPr="00B434FD">
        <w:rPr>
          <w:rFonts w:cs="Calibri"/>
        </w:rPr>
        <w:t>ocrat</w:t>
      </w:r>
      <w:r w:rsidRPr="00CA0B1B">
        <w:rPr>
          <w:rStyle w:val="StyleUnderline"/>
          <w:rFonts w:ascii="Calibri" w:hAnsi="Calibri" w:cs="Calibri"/>
          <w:highlight w:val="yellow"/>
        </w:rPr>
        <w:t>s</w:t>
      </w:r>
      <w:r w:rsidRPr="00B434FD">
        <w:rPr>
          <w:rFonts w:cs="Calibri"/>
        </w:rPr>
        <w:t xml:space="preserve"> </w:t>
      </w:r>
      <w:r w:rsidRPr="00CA0B1B">
        <w:rPr>
          <w:rStyle w:val="Emphasis"/>
          <w:rFonts w:cs="Calibri"/>
          <w:highlight w:val="yellow"/>
        </w:rPr>
        <w:t>would impeach</w:t>
      </w:r>
      <w:r w:rsidRPr="00B434FD">
        <w:rPr>
          <w:rFonts w:cs="Calibri"/>
        </w:rPr>
        <w:t xml:space="preserve"> President </w:t>
      </w:r>
      <w:r w:rsidRPr="00CA0B1B">
        <w:rPr>
          <w:rStyle w:val="Emphasis"/>
          <w:rFonts w:cs="Calibri"/>
          <w:highlight w:val="yellow"/>
        </w:rPr>
        <w:t>Trump</w:t>
      </w:r>
      <w:r w:rsidRPr="00B434FD">
        <w:rPr>
          <w:rFonts w:cs="Calibri"/>
        </w:rPr>
        <w:t>,” King added.</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GOP Base Link Turn---Clean DREAM Act</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CLEAN dream act causes base to bail – their link defense assumes compromise bill with strong border security</w:t>
      </w:r>
    </w:p>
    <w:p w:rsidR="00C10017" w:rsidRPr="00B434FD" w:rsidRDefault="00C10017" w:rsidP="00C10017">
      <w:pPr>
        <w:rPr>
          <w:rStyle w:val="Style13ptBold"/>
          <w:rFonts w:ascii="Calibri" w:hAnsi="Calibri" w:cs="Calibri"/>
        </w:rPr>
      </w:pPr>
      <w:r w:rsidRPr="00B434FD">
        <w:rPr>
          <w:rStyle w:val="Style13ptBold"/>
          <w:rFonts w:ascii="Calibri" w:hAnsi="Calibri" w:cs="Calibri"/>
        </w:rPr>
        <w:t>USA Daily News ‘18</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 xml:space="preserve">Usadailynews24.com provides useful and helpful content for everyday Americans — especially parents who are trying to raise their kids in a very confusing and uncertain world. The website offers news and commentary on what’s happening in the world today, the joys and challenges of family life, and the culture around us. “Signing Clean DREAM Act Would be ‘Detrimental’ to GOP, White House Official Says.” </w:t>
      </w:r>
      <w:hyperlink r:id="rId85" w:history="1">
        <w:r w:rsidRPr="00B434FD">
          <w:rPr>
            <w:rStyle w:val="Hyperlink"/>
            <w:rFonts w:cs="Calibri"/>
            <w:sz w:val="16"/>
            <w:szCs w:val="16"/>
          </w:rPr>
          <w:t>http://usadailynews24.com/signing-clean-dream-act-would-be-detrimental-to-gop-white-house-official-says/</w:t>
        </w:r>
      </w:hyperlink>
      <w:r w:rsidRPr="00B434FD">
        <w:rPr>
          <w:rStyle w:val="Style13ptBold"/>
          <w:rFonts w:ascii="Calibri" w:hAnsi="Calibri" w:cs="Calibri"/>
          <w:sz w:val="16"/>
          <w:szCs w:val="16"/>
        </w:rPr>
        <w:t>.</w:t>
      </w:r>
    </w:p>
    <w:p w:rsidR="00C10017" w:rsidRPr="00B434FD" w:rsidRDefault="00C10017" w:rsidP="00C10017">
      <w:pPr>
        <w:rPr>
          <w:rStyle w:val="Style13ptBold"/>
          <w:rFonts w:ascii="Calibri" w:hAnsi="Calibri" w:cs="Calibri"/>
          <w:b w:val="0"/>
        </w:rPr>
      </w:pP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WASHINGTON – </w:t>
      </w:r>
      <w:r w:rsidRPr="00B434FD">
        <w:rPr>
          <w:rStyle w:val="Emphasis"/>
          <w:rFonts w:cs="Calibri"/>
        </w:rPr>
        <w:t>The White House is readying an effort to make the lower individual tax rates permanent before midterm elections in November</w:t>
      </w:r>
      <w:r w:rsidRPr="00B434FD">
        <w:rPr>
          <w:rStyle w:val="Style13ptBold"/>
          <w:rFonts w:ascii="Calibri" w:hAnsi="Calibri" w:cs="Calibri"/>
          <w:sz w:val="16"/>
        </w:rPr>
        <w:t>, according to White House Director of Legislative Affairs Marc Short.</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“It will be our push. I think it’s more likely that we’ll get a vote in the House but it will set up, I think, people will understand in November, this is one side that’s trying to make the individual rates permanent and that relief and those who vote against it, I think, will set them up for voters to understand what their interest is, which is, I think, often taking more taxpayer money and growing the government,” Short told PJM at the Faith and Freedom Coalition’s Road to Majority conference on Friday.</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During the interview, Short laid out the administration’s top priorities before the year’s end.</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“There are several things that we still have to get done. One is an appropriations process. It’s been 22 years since Congress completed appropriations bills by Sept. 30, and the consequence when they don’t is these giant omnibus bills that you’ve heard the president give his displeasure with are dumped on his desk and say ‘either you sign this or you shut down the government.’”</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Short said other agenda items for the administration include nominations and phase two of tax reform.</w:t>
      </w: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“At this point, </w:t>
      </w:r>
      <w:r w:rsidRPr="00B434FD">
        <w:rPr>
          <w:rStyle w:val="Emphasis"/>
          <w:rFonts w:cs="Calibri"/>
        </w:rPr>
        <w:t>there have been more filibusters of our nominees by Democrats than any administration in history</w:t>
      </w:r>
      <w:r w:rsidRPr="00B434FD">
        <w:rPr>
          <w:rStyle w:val="Style13ptBold"/>
          <w:rFonts w:ascii="Calibri" w:hAnsi="Calibri" w:cs="Calibri"/>
          <w:sz w:val="16"/>
        </w:rPr>
        <w:t xml:space="preserve"> by a wide margin. In fact, the last six presidents in their entire first two years of the presidency totaled 24 filibusters. That’s 12 years of the presidency 24 filibusters. We’ve had 101​ filibusters of our nominees in the first 15 months. So now there’s 275 nominees sitting in the United States Senate,” he said.</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“We need to get those guys confirmed. And three is you’ll see the White House lay out a new tax plan that focuses more on making the individual rate tax relief permanent. As you know, in the last bill the corporate relief was permanent but the individual rate phases out. We want to make sure people are protected and give that rate to them permanently,” he added.</w:t>
      </w: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Short said the White House’s “priorities” on immigration reform and Deferred Action for Childhood Arrivals remain the same but </w:t>
      </w:r>
      <w:r w:rsidRPr="00B434FD">
        <w:rPr>
          <w:rStyle w:val="Emphasis"/>
          <w:rFonts w:cs="Calibri"/>
        </w:rPr>
        <w:t>the administration is no longer supporting citizenship for 1.8 million DREAMers</w:t>
      </w:r>
      <w:r w:rsidRPr="00B434FD">
        <w:rPr>
          <w:rStyle w:val="Style13ptBold"/>
          <w:rFonts w:ascii="Calibri" w:hAnsi="Calibri" w:cs="Calibri"/>
          <w:sz w:val="16"/>
        </w:rPr>
        <w:t>, which was outlined under their original plan earlier this year.</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“Our priorities remain the same as they were six months ago when we had this debate, which is we want to secure the border. We’ve asked for $25 billion, about 18 of that’s for the wall, an additional $7 billion that helps to increase personnel and judges to help move deportation cases. We want reforms as well. These silly laws that if there’s somebody that’s other than Mexican they’re released or if people come across the border with children – a lot of that debate going on now about the separation of parents and child. Those are laws that have been on the books that basically tie the administration’s hands,” he said.</w:t>
      </w: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“We need that cleaned up in exchange for that. </w:t>
      </w:r>
      <w:r w:rsidRPr="00B434FD">
        <w:rPr>
          <w:rStyle w:val="Emphasis"/>
          <w:rFonts w:cs="Calibri"/>
        </w:rPr>
        <w:t>The president said ‘I will take care of this DACA population and I will support legislation that legalizes them.’</w:t>
      </w:r>
      <w:r w:rsidRPr="00B434FD">
        <w:rPr>
          <w:rStyle w:val="Style13ptBold"/>
          <w:rFonts w:ascii="Calibri" w:hAnsi="Calibri" w:cs="Calibri"/>
          <w:sz w:val="16"/>
        </w:rPr>
        <w:t xml:space="preserve"> That, I think, is a common-sense deal. </w:t>
      </w:r>
      <w:r w:rsidRPr="00B434FD">
        <w:rPr>
          <w:rStyle w:val="Emphasis"/>
          <w:rFonts w:cs="Calibri"/>
        </w:rPr>
        <w:t>The challenge we face is that Democrats believe they’re winning in the courts right now on DACA</w:t>
      </w:r>
      <w:r w:rsidRPr="00B434FD">
        <w:rPr>
          <w:rStyle w:val="Style13ptBold"/>
          <w:rFonts w:ascii="Calibri" w:hAnsi="Calibri" w:cs="Calibri"/>
          <w:sz w:val="16"/>
        </w:rPr>
        <w:t xml:space="preserve"> so they’re not anxious to come to the table and actually negotiate until the upper courts actually overturn those cases. At that point, the Democrats will come along and negotiate again,” he added.</w:t>
      </w: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PJM pointed out that </w:t>
      </w:r>
      <w:r w:rsidRPr="00CA0B1B">
        <w:rPr>
          <w:rStyle w:val="Emphasis"/>
          <w:rFonts w:cs="Calibri"/>
          <w:highlight w:val="yellow"/>
        </w:rPr>
        <w:t>some moderate Republican lawmakers want the DREAM Act passed with only some border security measures tied to it</w:t>
      </w:r>
      <w:r w:rsidRPr="00B434FD">
        <w:rPr>
          <w:rStyle w:val="Style13ptBold"/>
          <w:rFonts w:ascii="Calibri" w:hAnsi="Calibri" w:cs="Calibri"/>
          <w:sz w:val="16"/>
        </w:rPr>
        <w:t>. Short was asked if Trump would sign that type of bill if it passes along with Democratic support.</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“It’s not so much what has Democrat votes. It’s a question of what is the population DREAMers? Is it limited to the DACA population or is it vastly extensive? People who broke the law coming into our country, No.1, and No. 2, does it really provide funding for our border? In many cases, these DREAMer bills authorize dollars, which is a clever way to do this in D.C. but actually doesn’t appropriate it. So Congress can say ‘I authorized it,’ but it’s actually appropriating the dollars that makes a difference. And so we’re not going to play that game. If they’re not going to give us the resources we need and if they’re expanding that population well beyond the DACA population, the president’s not going to sign them,” Short said.</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In January, Trump proposed a path to citizenship for 1.8 million undocumented immigrants who were brought to the U.S. illegally as children, which included up to 800,000 recipients of President Obama’s DACA program. The plan also included federal funding for additional barriers or “walls” along the southwest border, limits on family reunification or “chain migration” and the elimination of the visa lottery.</w:t>
      </w:r>
    </w:p>
    <w:p w:rsidR="00C10017" w:rsidRPr="00B434FD" w:rsidRDefault="00C10017" w:rsidP="00C10017">
      <w:pPr>
        <w:rPr>
          <w:rStyle w:val="Style13ptBold"/>
          <w:rFonts w:ascii="Calibri" w:hAnsi="Calibri" w:cs="Calibri"/>
          <w:b w:val="0"/>
          <w:sz w:val="16"/>
        </w:rPr>
      </w:pPr>
      <w:r w:rsidRPr="00B434FD">
        <w:rPr>
          <w:rStyle w:val="Style13ptBold"/>
          <w:rFonts w:ascii="Calibri" w:hAnsi="Calibri" w:cs="Calibri"/>
          <w:sz w:val="16"/>
        </w:rPr>
        <w:t xml:space="preserve">Short said </w:t>
      </w:r>
      <w:r w:rsidRPr="00B434FD">
        <w:rPr>
          <w:rStyle w:val="Emphasis"/>
          <w:rFonts w:cs="Calibri"/>
        </w:rPr>
        <w:t>the White House is no longer interested in supporting a bill that covers undocumented immigrants outside of the population of original DACA recipients.</w:t>
      </w:r>
    </w:p>
    <w:p w:rsidR="00C10017" w:rsidRPr="00B434FD" w:rsidRDefault="00C10017" w:rsidP="00C10017">
      <w:pPr>
        <w:rPr>
          <w:rStyle w:val="Style13ptBold"/>
          <w:rFonts w:ascii="Calibri" w:hAnsi="Calibri" w:cs="Calibri"/>
          <w:b w:val="0"/>
          <w:sz w:val="16"/>
          <w:szCs w:val="16"/>
        </w:rPr>
      </w:pPr>
      <w:r w:rsidRPr="00B434FD">
        <w:rPr>
          <w:rStyle w:val="Style13ptBold"/>
          <w:rFonts w:ascii="Calibri" w:hAnsi="Calibri" w:cs="Calibri"/>
          <w:sz w:val="16"/>
          <w:szCs w:val="16"/>
        </w:rPr>
        <w:t>“Those are the number of people who are actually applied and gotten permits on DACA. Some Democrats said, ‘well, what about those who are afraid to come out of the shadows who could have,’ and that’s not where we wanted to go,” he said. “But to get the things we wanted we were willing to go a little bit further. I don’t think we’re at 1.8 [million]. There are some people who are putting other plans out there. We’ve acquiesced above the 690 [thousand] but it’s not as high as 1.8 [million].”</w:t>
      </w:r>
    </w:p>
    <w:p w:rsidR="00C10017" w:rsidRPr="00B434FD" w:rsidRDefault="00C10017" w:rsidP="00C10017">
      <w:pPr>
        <w:rPr>
          <w:rStyle w:val="Style13ptBold"/>
          <w:rFonts w:ascii="Calibri" w:hAnsi="Calibri" w:cs="Calibri"/>
          <w:b w:val="0"/>
          <w:sz w:val="16"/>
        </w:rPr>
      </w:pPr>
      <w:r w:rsidRPr="00B434FD">
        <w:rPr>
          <w:rStyle w:val="Emphasis"/>
          <w:rFonts w:cs="Calibri"/>
        </w:rPr>
        <w:t xml:space="preserve">PJM asked Short if </w:t>
      </w:r>
      <w:r w:rsidRPr="00CA0B1B">
        <w:rPr>
          <w:rStyle w:val="Emphasis"/>
          <w:rFonts w:cs="Calibri"/>
          <w:highlight w:val="yellow"/>
        </w:rPr>
        <w:t>signing a bill that offers legal status or a path to citizenship to DACA recipients before the midterm elections could hurt Republicans</w:t>
      </w:r>
      <w:r w:rsidRPr="00B434FD">
        <w:rPr>
          <w:rStyle w:val="Style13ptBold"/>
          <w:rFonts w:ascii="Calibri" w:hAnsi="Calibri" w:cs="Calibri"/>
          <w:sz w:val="16"/>
        </w:rPr>
        <w:t xml:space="preserve"> at the ballot box.</w:t>
      </w:r>
    </w:p>
    <w:p w:rsidR="00C10017" w:rsidRPr="00B434FD" w:rsidRDefault="00C10017" w:rsidP="00C10017">
      <w:pPr>
        <w:rPr>
          <w:rStyle w:val="StyleUnderline"/>
          <w:rFonts w:ascii="Calibri" w:hAnsi="Calibri" w:cs="Calibri"/>
        </w:rPr>
      </w:pPr>
      <w:r w:rsidRPr="00B434FD">
        <w:rPr>
          <w:rStyle w:val="Style13ptBold"/>
          <w:rFonts w:ascii="Calibri" w:hAnsi="Calibri" w:cs="Calibri"/>
          <w:sz w:val="16"/>
        </w:rPr>
        <w:t xml:space="preserve">“Well, quite the contrary. I think if it’s actually making sure we’re finally securing our border and making reforms that are permanent in our immigration system, I think it’s helpful to us. </w:t>
      </w:r>
      <w:r w:rsidRPr="00CA0B1B">
        <w:rPr>
          <w:rStyle w:val="Emphasis"/>
          <w:rFonts w:cs="Calibri"/>
          <w:highlight w:val="yellow"/>
        </w:rPr>
        <w:t>If</w:t>
      </w:r>
      <w:r w:rsidRPr="00B434FD">
        <w:rPr>
          <w:rStyle w:val="Style13ptBold"/>
          <w:rFonts w:ascii="Calibri" w:hAnsi="Calibri" w:cs="Calibri"/>
          <w:sz w:val="16"/>
        </w:rPr>
        <w:t xml:space="preserve"> instead </w:t>
      </w:r>
      <w:r w:rsidRPr="00CA0B1B">
        <w:rPr>
          <w:rStyle w:val="Emphasis"/>
          <w:rFonts w:cs="Calibri"/>
          <w:highlight w:val="yellow"/>
        </w:rPr>
        <w:t>what you’re saying is a simple bill that just provides amnesty for the DACA population and doesn’t do the other things then, yes, absolutely that would be detrimental</w:t>
      </w:r>
      <w:r w:rsidRPr="00B434FD">
        <w:rPr>
          <w:rStyle w:val="Style13ptBold"/>
          <w:rFonts w:ascii="Calibri" w:hAnsi="Calibri" w:cs="Calibri"/>
          <w:sz w:val="16"/>
        </w:rPr>
        <w:t>,” Short replied. “</w:t>
      </w:r>
      <w:r w:rsidRPr="00CA0B1B">
        <w:rPr>
          <w:rStyle w:val="StyleUnderline"/>
          <w:rFonts w:ascii="Calibri" w:hAnsi="Calibri" w:cs="Calibri"/>
          <w:highlight w:val="yellow"/>
        </w:rPr>
        <w:t>But if we’re doing things that secure our border and making real long-term reforms then, no, I think that is a plus for us.”</w:t>
      </w:r>
    </w:p>
    <w:p w:rsidR="00C10017" w:rsidRPr="00B434FD" w:rsidRDefault="00C10017" w:rsidP="00C10017">
      <w:pPr>
        <w:rPr>
          <w:rFonts w:cs="Calibri"/>
          <w:sz w:val="16"/>
          <w:szCs w:val="16"/>
        </w:rPr>
      </w:pPr>
      <w:r w:rsidRPr="00B434FD">
        <w:rPr>
          <w:rStyle w:val="Style13ptBold"/>
          <w:rFonts w:ascii="Calibri" w:hAnsi="Calibri" w:cs="Calibri"/>
          <w:sz w:val="16"/>
          <w:szCs w:val="16"/>
        </w:rPr>
        <w:t xml:space="preserve">When asked if he thinks </w:t>
      </w:r>
      <w:r w:rsidRPr="00CA0B1B">
        <w:rPr>
          <w:rStyle w:val="StyleUnderline"/>
          <w:rFonts w:ascii="Calibri" w:hAnsi="Calibri" w:cs="Calibri"/>
          <w:highlight w:val="yellow"/>
        </w:rPr>
        <w:t>Trump’s base would support legalization for DACA recipients tied to some border security measures,</w:t>
      </w:r>
      <w:r w:rsidRPr="00B434FD">
        <w:rPr>
          <w:rStyle w:val="Style13ptBold"/>
          <w:rFonts w:ascii="Calibri" w:hAnsi="Calibri" w:cs="Calibri"/>
          <w:sz w:val="16"/>
          <w:szCs w:val="16"/>
        </w:rPr>
        <w:t xml:space="preserve"> Short said, “We want full border security. It’s not just for the full funding of the wall. It’s also for permanent reforms for our immigration system. So yes, those are in our minds critically important.”</w:t>
      </w:r>
    </w:p>
    <w:p w:rsidR="00C10017" w:rsidRPr="00B434FD" w:rsidRDefault="00C10017" w:rsidP="00C10017">
      <w:pPr>
        <w:pStyle w:val="Heading3"/>
        <w:rPr>
          <w:rFonts w:cs="Calibri"/>
        </w:rPr>
      </w:pPr>
      <w:r w:rsidRPr="00B434FD">
        <w:rPr>
          <w:rFonts w:cs="Calibri"/>
        </w:rPr>
        <w:t>Aff---Link Turn---Dem Base Turn Out (2AC)</w:t>
      </w:r>
    </w:p>
    <w:p w:rsidR="00C10017" w:rsidRPr="00B434FD" w:rsidRDefault="00C10017" w:rsidP="00C10017">
      <w:pPr>
        <w:pStyle w:val="Heading4"/>
        <w:rPr>
          <w:rFonts w:cs="Calibri"/>
        </w:rPr>
      </w:pPr>
      <w:r w:rsidRPr="00B434FD">
        <w:rPr>
          <w:rFonts w:cs="Calibri"/>
        </w:rPr>
        <w:t xml:space="preserve">Pro-immigration policies key to 2018 Dems victory – </w:t>
      </w:r>
      <w:r w:rsidRPr="00B434FD">
        <w:rPr>
          <w:rFonts w:cs="Calibri"/>
          <w:b w:val="0"/>
        </w:rPr>
        <w:t>turns out the base, minority voters, and college-educated whites</w:t>
      </w:r>
      <w:r w:rsidRPr="00B434FD">
        <w:rPr>
          <w:rFonts w:cs="Calibri"/>
        </w:rPr>
        <w:t xml:space="preserve">. </w:t>
      </w:r>
    </w:p>
    <w:p w:rsidR="00C10017" w:rsidRPr="00B434FD" w:rsidRDefault="00C10017" w:rsidP="00C10017">
      <w:pPr>
        <w:rPr>
          <w:rFonts w:cs="Calibri"/>
        </w:rPr>
      </w:pPr>
      <w:r w:rsidRPr="00B434FD">
        <w:rPr>
          <w:rStyle w:val="Style13ptBold"/>
          <w:rFonts w:ascii="Calibri" w:hAnsi="Calibri" w:cs="Calibri"/>
        </w:rPr>
        <w:t>Barreto 18---</w:t>
      </w:r>
      <w:r w:rsidRPr="00B434FD">
        <w:rPr>
          <w:rFonts w:cs="Calibri"/>
        </w:rPr>
        <w:t>Matt, political scientist at U.C.L.A. and a co-founder of the polling firm Latino Decisions, "Democrats can win on immigration" New York Times, February 11, https://www.nytimes.com/2018/02/11/opinion/democrats-win-immigration.html]</w:t>
      </w:r>
    </w:p>
    <w:p w:rsidR="00C10017" w:rsidRPr="00B434FD" w:rsidRDefault="00C10017" w:rsidP="00C10017">
      <w:pPr>
        <w:rPr>
          <w:rFonts w:cs="Calibri"/>
          <w:sz w:val="16"/>
        </w:rPr>
      </w:pPr>
      <w:r w:rsidRPr="00B434FD">
        <w:rPr>
          <w:rStyle w:val="StyleUnderline"/>
          <w:rFonts w:ascii="Calibri" w:hAnsi="Calibri" w:cs="Calibri"/>
        </w:rPr>
        <w:t>To no one’s surprise</w:t>
      </w:r>
      <w:r w:rsidRPr="00B434FD">
        <w:rPr>
          <w:rFonts w:cs="Calibri"/>
          <w:sz w:val="16"/>
        </w:rPr>
        <w:t xml:space="preserve">, President </w:t>
      </w:r>
      <w:r w:rsidRPr="00B434FD">
        <w:rPr>
          <w:rStyle w:val="StyleUnderline"/>
          <w:rFonts w:ascii="Calibri" w:hAnsi="Calibri" w:cs="Calibri"/>
        </w:rPr>
        <w:t>Trump</w:t>
      </w:r>
      <w:r w:rsidRPr="00B434FD">
        <w:rPr>
          <w:rFonts w:cs="Calibri"/>
          <w:sz w:val="16"/>
        </w:rPr>
        <w:t xml:space="preserve">, who </w:t>
      </w:r>
      <w:r w:rsidRPr="00B434FD">
        <w:rPr>
          <w:rStyle w:val="StyleUnderline"/>
          <w:rFonts w:ascii="Calibri" w:hAnsi="Calibri" w:cs="Calibri"/>
        </w:rPr>
        <w:t>has been doubling down on his anti-immigrant rhetoric</w:t>
      </w:r>
      <w:r w:rsidRPr="00B434FD">
        <w:rPr>
          <w:rFonts w:cs="Calibri"/>
          <w:sz w:val="16"/>
        </w:rPr>
        <w:t xml:space="preserve">, used his State of the Union address to draw parallels between the Central American gang MS-13 and law-abiding immigrants in the United States. The next week, he reiterated that “MS-13 killers” are “pouring into our country.” This kind of language, long a Trump trademark, was used as a political strategy just a few months ago in Virginia during the failed bid of the Republican candidate for governor, Ed Gillespie. It was also on display in the campaign of Kim Guadagno, a Republican who lost the race to replace Chris Christie as governor of New Jersey. </w:t>
      </w:r>
      <w:r w:rsidRPr="00CA0B1B">
        <w:rPr>
          <w:rStyle w:val="StyleUnderline"/>
          <w:rFonts w:ascii="Calibri" w:hAnsi="Calibri" w:cs="Calibri"/>
          <w:highlight w:val="yellow"/>
        </w:rPr>
        <w:t>In their quest to retake the House or the Senate (or both), Democrats should not shy away from incorporating and welcoming immigrants into their own rhetoric</w:t>
      </w:r>
      <w:r w:rsidRPr="00B434FD">
        <w:rPr>
          <w:rFonts w:cs="Calibri"/>
          <w:sz w:val="16"/>
        </w:rPr>
        <w:t xml:space="preserve">. </w:t>
      </w:r>
      <w:r w:rsidRPr="00CA0B1B">
        <w:rPr>
          <w:rStyle w:val="StyleUnderline"/>
          <w:rFonts w:ascii="Calibri" w:hAnsi="Calibri" w:cs="Calibri"/>
          <w:highlight w:val="yellow"/>
        </w:rPr>
        <w:t>When Republicans embark on meanspirited immigrant bashing, Democrats should take notes from</w:t>
      </w:r>
      <w:r w:rsidRPr="00B434FD">
        <w:rPr>
          <w:rFonts w:cs="Calibri"/>
          <w:sz w:val="16"/>
        </w:rPr>
        <w:t xml:space="preserve"> Harry </w:t>
      </w:r>
      <w:r w:rsidRPr="00CA0B1B">
        <w:rPr>
          <w:rStyle w:val="StyleUnderline"/>
          <w:rFonts w:ascii="Calibri" w:hAnsi="Calibri" w:cs="Calibri"/>
          <w:highlight w:val="yellow"/>
        </w:rPr>
        <w:t>Reid’s 2010</w:t>
      </w:r>
      <w:r w:rsidRPr="00B434FD">
        <w:rPr>
          <w:rFonts w:cs="Calibri"/>
          <w:sz w:val="16"/>
        </w:rPr>
        <w:t xml:space="preserve"> re-election </w:t>
      </w:r>
      <w:r w:rsidRPr="00CA0B1B">
        <w:rPr>
          <w:rStyle w:val="StyleUnderline"/>
          <w:rFonts w:ascii="Calibri" w:hAnsi="Calibri" w:cs="Calibri"/>
          <w:highlight w:val="yellow"/>
        </w:rPr>
        <w:t>victory</w:t>
      </w:r>
      <w:r w:rsidRPr="00B434FD">
        <w:rPr>
          <w:rFonts w:cs="Calibri"/>
          <w:sz w:val="16"/>
        </w:rPr>
        <w:t xml:space="preserve"> in Nevada </w:t>
      </w:r>
      <w:r w:rsidRPr="00CA0B1B">
        <w:rPr>
          <w:rStyle w:val="StyleUnderline"/>
          <w:rFonts w:ascii="Calibri" w:hAnsi="Calibri" w:cs="Calibri"/>
          <w:highlight w:val="yellow"/>
        </w:rPr>
        <w:t>and</w:t>
      </w:r>
      <w:r w:rsidRPr="00B434FD">
        <w:rPr>
          <w:rFonts w:cs="Calibri"/>
          <w:sz w:val="16"/>
        </w:rPr>
        <w:t xml:space="preserve"> Ralph </w:t>
      </w:r>
      <w:r w:rsidRPr="00CA0B1B">
        <w:rPr>
          <w:rStyle w:val="StyleUnderline"/>
          <w:rFonts w:ascii="Calibri" w:hAnsi="Calibri" w:cs="Calibri"/>
          <w:highlight w:val="yellow"/>
        </w:rPr>
        <w:t>Northam’s 2017</w:t>
      </w:r>
      <w:r w:rsidRPr="00B434FD">
        <w:rPr>
          <w:rFonts w:cs="Calibri"/>
          <w:sz w:val="16"/>
        </w:rPr>
        <w:t xml:space="preserve"> gubernatorial </w:t>
      </w:r>
      <w:r w:rsidRPr="00CA0B1B">
        <w:rPr>
          <w:rStyle w:val="StyleUnderline"/>
          <w:rFonts w:ascii="Calibri" w:hAnsi="Calibri" w:cs="Calibri"/>
          <w:highlight w:val="yellow"/>
        </w:rPr>
        <w:t>win</w:t>
      </w:r>
      <w:r w:rsidRPr="00B434FD">
        <w:rPr>
          <w:rFonts w:cs="Calibri"/>
          <w:sz w:val="16"/>
        </w:rPr>
        <w:t xml:space="preserve"> in Virginia. </w:t>
      </w:r>
      <w:r w:rsidRPr="00CA0B1B">
        <w:rPr>
          <w:rStyle w:val="StyleUnderline"/>
          <w:rFonts w:ascii="Calibri" w:hAnsi="Calibri" w:cs="Calibri"/>
          <w:highlight w:val="yellow"/>
        </w:rPr>
        <w:t>Both</w:t>
      </w:r>
      <w:r w:rsidRPr="00B434FD">
        <w:rPr>
          <w:rFonts w:cs="Calibri"/>
          <w:sz w:val="16"/>
        </w:rPr>
        <w:t xml:space="preserve"> Mr. Reid and Mr. Northam </w:t>
      </w:r>
      <w:r w:rsidRPr="00CA0B1B">
        <w:rPr>
          <w:rStyle w:val="StyleUnderline"/>
          <w:rFonts w:ascii="Calibri" w:hAnsi="Calibri" w:cs="Calibri"/>
          <w:highlight w:val="yellow"/>
        </w:rPr>
        <w:t>rebuffed racially charged anti-immigrant campaigns</w:t>
      </w:r>
      <w:r w:rsidRPr="00B434FD">
        <w:rPr>
          <w:rFonts w:cs="Calibri"/>
          <w:sz w:val="16"/>
        </w:rPr>
        <w:t xml:space="preserve">, standing up for Dreamers, </w:t>
      </w:r>
      <w:r w:rsidRPr="00CA0B1B">
        <w:rPr>
          <w:rStyle w:val="StyleUnderline"/>
          <w:rFonts w:ascii="Calibri" w:hAnsi="Calibri" w:cs="Calibri"/>
          <w:highlight w:val="yellow"/>
        </w:rPr>
        <w:t>and in the process winning over Latino voters alongside a coalition of progressive and moderate college-educated whites</w:t>
      </w:r>
      <w:r w:rsidRPr="00B434FD">
        <w:rPr>
          <w:rFonts w:cs="Calibri"/>
          <w:sz w:val="16"/>
        </w:rPr>
        <w:t xml:space="preserve">. In 2010, Mr. Reid made a strong stand for the Dream Act while competing against a Republican, Sharron Angle, who ran a nativist campaign equating immigrants with gang members. Mr. Reid defied the polls and won re-election on the strength of very high Latino turnout — and no signs of a white working-class backlash. According to the exit polls, Mr. Reid ran 11 percentage points ahead of Ms. Angle among white voters who earn less than $50,000 and, according to data compiled by Latino Decisions, a polling organization that I co-founded, won an estimated 90 percent of the Latino vote. In 2016, Nevada proved to be one of the bright spots for Democrats. Mr. Reid’s strategy was embraced by his successor, Catherine Cortez Masto, who became the first Latina elected to the Senate. </w:t>
      </w:r>
      <w:r w:rsidRPr="00B434FD">
        <w:rPr>
          <w:rStyle w:val="StyleUnderline"/>
          <w:rFonts w:ascii="Calibri" w:hAnsi="Calibri" w:cs="Calibri"/>
        </w:rPr>
        <w:t>In the wake of</w:t>
      </w:r>
      <w:r w:rsidRPr="00B434FD">
        <w:rPr>
          <w:rFonts w:cs="Calibri"/>
          <w:sz w:val="16"/>
        </w:rPr>
        <w:t xml:space="preserve"> Mr. </w:t>
      </w:r>
      <w:r w:rsidRPr="00B434FD">
        <w:rPr>
          <w:rStyle w:val="StyleUnderline"/>
          <w:rFonts w:ascii="Calibri" w:hAnsi="Calibri" w:cs="Calibri"/>
        </w:rPr>
        <w:t>Trump’s victory, there has been a renewed focus on the so-called white working-class vote, a demographic segment that has been getting smaller each year</w:t>
      </w:r>
      <w:r w:rsidRPr="00B434FD">
        <w:rPr>
          <w:rFonts w:cs="Calibri"/>
          <w:sz w:val="16"/>
        </w:rPr>
        <w:t xml:space="preserve"> and has been trending away from Democrats for a long time. While it is true that compared with Barack Obama, Hillary Clinton lost ground with that segment of the electorate</w:t>
      </w:r>
      <w:r w:rsidRPr="00B434FD">
        <w:rPr>
          <w:rStyle w:val="StyleUnderline"/>
          <w:rFonts w:ascii="Calibri" w:hAnsi="Calibri" w:cs="Calibri"/>
        </w:rPr>
        <w:t>, the clues to a new Democratic majority may be found in the coalition that elected</w:t>
      </w:r>
      <w:r w:rsidRPr="00B434FD">
        <w:rPr>
          <w:rFonts w:cs="Calibri"/>
          <w:sz w:val="16"/>
        </w:rPr>
        <w:t xml:space="preserve"> Mr. </w:t>
      </w:r>
      <w:r w:rsidRPr="00B434FD">
        <w:rPr>
          <w:rStyle w:val="StyleUnderline"/>
          <w:rFonts w:ascii="Calibri" w:hAnsi="Calibri" w:cs="Calibri"/>
        </w:rPr>
        <w:t>Northam</w:t>
      </w:r>
      <w:r w:rsidRPr="00B434FD">
        <w:rPr>
          <w:rFonts w:cs="Calibri"/>
          <w:sz w:val="16"/>
        </w:rPr>
        <w:t xml:space="preserve"> governor of Virginia, </w:t>
      </w:r>
      <w:r w:rsidRPr="00B434FD">
        <w:rPr>
          <w:rStyle w:val="StyleUnderline"/>
          <w:rFonts w:ascii="Calibri" w:hAnsi="Calibri" w:cs="Calibri"/>
        </w:rPr>
        <w:t>or perhaps more accurately</w:t>
      </w:r>
      <w:r w:rsidRPr="00B434FD">
        <w:rPr>
          <w:rFonts w:cs="Calibri"/>
          <w:sz w:val="16"/>
        </w:rPr>
        <w:t xml:space="preserve">, </w:t>
      </w:r>
      <w:r w:rsidRPr="00B434FD">
        <w:rPr>
          <w:rStyle w:val="StyleUnderline"/>
          <w:rFonts w:ascii="Calibri" w:hAnsi="Calibri" w:cs="Calibri"/>
        </w:rPr>
        <w:t>voted against</w:t>
      </w:r>
      <w:r w:rsidRPr="00B434FD">
        <w:rPr>
          <w:rFonts w:cs="Calibri"/>
          <w:sz w:val="16"/>
        </w:rPr>
        <w:t xml:space="preserve"> Mr. </w:t>
      </w:r>
      <w:r w:rsidRPr="00B434FD">
        <w:rPr>
          <w:rStyle w:val="StyleUnderline"/>
          <w:rFonts w:ascii="Calibri" w:hAnsi="Calibri" w:cs="Calibri"/>
        </w:rPr>
        <w:t xml:space="preserve">Gillespie and his immigrant bashing. </w:t>
      </w:r>
      <w:r w:rsidRPr="00B434FD">
        <w:rPr>
          <w:rFonts w:cs="Calibri"/>
          <w:sz w:val="16"/>
        </w:rPr>
        <w:t xml:space="preserve">In Virginia, polling data has made it clear that Mr. Gillespie’s MS-13 rhetoric backfired among minority voters as well as, crucially, among many whites. Mr. Northam won a majority of white college-educated voters, who made up a larger share of the electorate in 2017 than they did in 2016. Mr. Gillespie matched Mr. Trump with noncollege whites, but their turnout was down. And </w:t>
      </w:r>
      <w:r w:rsidRPr="00B434FD">
        <w:rPr>
          <w:rStyle w:val="StyleUnderline"/>
          <w:rFonts w:ascii="Calibri" w:hAnsi="Calibri" w:cs="Calibri"/>
        </w:rPr>
        <w:t>minority voters in 2017 matched their 2016 electorate share — for the first time ever there was no drop-off from the presidential to the gubernatorial election</w:t>
      </w:r>
      <w:r w:rsidRPr="00B434FD">
        <w:rPr>
          <w:rFonts w:cs="Calibri"/>
          <w:sz w:val="16"/>
        </w:rPr>
        <w:t xml:space="preserve">. The Democrats also expanded their margin of victory in Virginia from five percentage points in 2016 to nine points in 2017. </w:t>
      </w:r>
      <w:r w:rsidRPr="00CA0B1B">
        <w:rPr>
          <w:rStyle w:val="StyleUnderline"/>
          <w:rFonts w:ascii="Calibri" w:hAnsi="Calibri" w:cs="Calibri"/>
          <w:highlight w:val="yellow"/>
        </w:rPr>
        <w:t>Before the vote</w:t>
      </w:r>
      <w:r w:rsidRPr="00B434FD">
        <w:rPr>
          <w:rFonts w:cs="Calibri"/>
          <w:sz w:val="16"/>
        </w:rPr>
        <w:t xml:space="preserve"> in Virginia, </w:t>
      </w:r>
      <w:r w:rsidRPr="00CA0B1B">
        <w:rPr>
          <w:rStyle w:val="StyleUnderline"/>
          <w:rFonts w:ascii="Calibri" w:hAnsi="Calibri" w:cs="Calibri"/>
          <w:highlight w:val="yellow"/>
        </w:rPr>
        <w:t>pundits</w:t>
      </w:r>
      <w:r w:rsidRPr="00B434FD">
        <w:rPr>
          <w:rFonts w:cs="Calibri"/>
          <w:sz w:val="16"/>
        </w:rPr>
        <w:t xml:space="preserve"> on both the right and left </w:t>
      </w:r>
      <w:r w:rsidRPr="00CA0B1B">
        <w:rPr>
          <w:rStyle w:val="StyleUnderline"/>
          <w:rFonts w:ascii="Calibri" w:hAnsi="Calibri" w:cs="Calibri"/>
          <w:highlight w:val="yellow"/>
        </w:rPr>
        <w:t>were speculating that</w:t>
      </w:r>
      <w:r w:rsidRPr="00B434FD">
        <w:rPr>
          <w:rFonts w:cs="Calibri"/>
          <w:sz w:val="16"/>
        </w:rPr>
        <w:t xml:space="preserve"> Mr. Gillespie’s </w:t>
      </w:r>
      <w:r w:rsidRPr="00CA0B1B">
        <w:rPr>
          <w:rStyle w:val="StyleUnderline"/>
          <w:rFonts w:ascii="Calibri" w:hAnsi="Calibri" w:cs="Calibri"/>
          <w:highlight w:val="yellow"/>
        </w:rPr>
        <w:t>anti-immigrant strategy was working</w:t>
      </w:r>
      <w:r w:rsidRPr="00B434FD">
        <w:rPr>
          <w:rFonts w:cs="Calibri"/>
          <w:sz w:val="16"/>
        </w:rPr>
        <w:t xml:space="preserve">. But in the end, </w:t>
      </w:r>
      <w:r w:rsidRPr="00CA0B1B">
        <w:rPr>
          <w:rStyle w:val="StyleUnderline"/>
          <w:rFonts w:ascii="Calibri" w:hAnsi="Calibri" w:cs="Calibri"/>
          <w:highlight w:val="yellow"/>
        </w:rPr>
        <w:t>election results</w:t>
      </w:r>
      <w:r w:rsidRPr="00B434FD">
        <w:rPr>
          <w:rFonts w:cs="Calibri"/>
          <w:sz w:val="16"/>
        </w:rPr>
        <w:t xml:space="preserve"> and polling data in Virginia </w:t>
      </w:r>
      <w:r w:rsidRPr="00CA0B1B">
        <w:rPr>
          <w:rStyle w:val="Emphasis"/>
          <w:rFonts w:cs="Calibri"/>
          <w:highlight w:val="yellow"/>
        </w:rPr>
        <w:t>proved all that thinking was wrong</w:t>
      </w:r>
      <w:r w:rsidRPr="00B434FD">
        <w:rPr>
          <w:rFonts w:cs="Calibri"/>
          <w:sz w:val="16"/>
        </w:rPr>
        <w:t xml:space="preserve">. While each state has its own demographics and distinct politics, Virginia has voters who span demographic and economic spectrums. </w:t>
      </w:r>
      <w:r w:rsidRPr="00CA0B1B">
        <w:rPr>
          <w:rStyle w:val="StyleUnderline"/>
          <w:rFonts w:ascii="Calibri" w:hAnsi="Calibri" w:cs="Calibri"/>
          <w:highlight w:val="yellow"/>
        </w:rPr>
        <w:t>Majorities of voters of all races and ethnicities rejected anti-immigrant stereotypes as ugly and wrong</w:t>
      </w:r>
      <w:r w:rsidRPr="00B434FD">
        <w:rPr>
          <w:rStyle w:val="StyleUnderline"/>
          <w:rFonts w:ascii="Calibri" w:hAnsi="Calibri" w:cs="Calibri"/>
        </w:rPr>
        <w:t xml:space="preserve">. </w:t>
      </w:r>
      <w:r w:rsidRPr="00B434FD">
        <w:rPr>
          <w:rFonts w:cs="Calibri"/>
          <w:sz w:val="16"/>
        </w:rPr>
        <w:t xml:space="preserve">According to an election eve survey of voters by Latino Decisions, Latino voters said that Mr. Gillespie’s MS-13 ads made them less enthusiastic about him, by a 45-point margin. But it wasn’t just Latino voters. By a 23-point margin (52 to 29), whites in Virginia also said the MS-13 ads turned them away from Mr. Gillespie, as did African-American and Asian-American voters by larger margins. Data speaks louder than punditry, and our regression analysis of survey data paints a clear picture. Exposure to Mr. Gillespie’s MS-13 ads actually helped drive white college-educated voters away from the Republicans. When we analyzed findings for white independents and Republicans, voters who were aware of the MS-13 ads were significantly more likely to vote for Mr. Gillespie’s Democratic opponent. What should be alarming for Republicans is that this effect wasn’t limited to the governor’s race. The Gillespie campaign had coattail effects, but of the wrong stripe. Across all racial groups, those who were aware of Mr. Gillespie’s MS-13 ads were significantly more likely to vote for Democratic candidates for Virginia’s House of Delegates. This means that </w:t>
      </w:r>
      <w:r w:rsidRPr="00B434FD">
        <w:rPr>
          <w:rStyle w:val="StyleUnderline"/>
          <w:rFonts w:ascii="Calibri" w:hAnsi="Calibri" w:cs="Calibri"/>
        </w:rPr>
        <w:t xml:space="preserve">not only is it morally just </w:t>
      </w:r>
      <w:r w:rsidRPr="00CA0B1B">
        <w:rPr>
          <w:rStyle w:val="StyleUnderline"/>
          <w:rFonts w:ascii="Calibri" w:hAnsi="Calibri" w:cs="Calibri"/>
          <w:highlight w:val="yellow"/>
        </w:rPr>
        <w:t>for Democrats</w:t>
      </w:r>
      <w:r w:rsidRPr="00B434FD">
        <w:rPr>
          <w:rStyle w:val="StyleUnderline"/>
          <w:rFonts w:ascii="Calibri" w:hAnsi="Calibri" w:cs="Calibri"/>
        </w:rPr>
        <w:t xml:space="preserve"> to position themselves as the party that stands against hatred and bigotry and in favor of inclusiveness and opportunity, but </w:t>
      </w:r>
      <w:r w:rsidRPr="00CA0B1B">
        <w:rPr>
          <w:rStyle w:val="Emphasis"/>
          <w:rFonts w:cs="Calibri"/>
          <w:highlight w:val="yellow"/>
        </w:rPr>
        <w:t>it is</w:t>
      </w:r>
      <w:r w:rsidRPr="00B434FD">
        <w:rPr>
          <w:rStyle w:val="Emphasis"/>
          <w:rFonts w:cs="Calibri"/>
        </w:rPr>
        <w:t xml:space="preserve"> also </w:t>
      </w:r>
      <w:r w:rsidRPr="00CA0B1B">
        <w:rPr>
          <w:rStyle w:val="Emphasis"/>
          <w:rFonts w:cs="Calibri"/>
          <w:highlight w:val="yellow"/>
        </w:rPr>
        <w:t>a strategically sound position for winning votes</w:t>
      </w:r>
      <w:r w:rsidRPr="00B434FD">
        <w:rPr>
          <w:rFonts w:cs="Calibri"/>
          <w:sz w:val="16"/>
        </w:rPr>
        <w:t xml:space="preserve">. Simultaneously, </w:t>
      </w:r>
      <w:r w:rsidRPr="00CA0B1B">
        <w:rPr>
          <w:rStyle w:val="StyleUnderline"/>
          <w:rFonts w:ascii="Calibri" w:hAnsi="Calibri" w:cs="Calibri"/>
          <w:highlight w:val="yellow"/>
        </w:rPr>
        <w:t>it sends a clear, welcoming message to Latino, African-American and Asian-American voters, while also winning over enough of the white voters who also oppose immigrant bashing</w:t>
      </w:r>
      <w:r w:rsidRPr="00B434FD">
        <w:rPr>
          <w:rStyle w:val="StyleUnderline"/>
          <w:rFonts w:ascii="Calibri" w:hAnsi="Calibri" w:cs="Calibri"/>
        </w:rPr>
        <w:t xml:space="preserve">. </w:t>
      </w:r>
      <w:r w:rsidRPr="00CA0B1B">
        <w:rPr>
          <w:rStyle w:val="Emphasis"/>
          <w:rFonts w:cs="Calibri"/>
          <w:highlight w:val="yellow"/>
        </w:rPr>
        <w:t>This phenomenon is particularly true of voters who will decide crucial House and Senate races in 2018: people of color and white college-educated voters</w:t>
      </w:r>
      <w:r w:rsidRPr="00B434FD">
        <w:rPr>
          <w:rFonts w:cs="Calibri"/>
          <w:sz w:val="16"/>
        </w:rPr>
        <w:t xml:space="preserve"> — </w:t>
      </w:r>
      <w:r w:rsidRPr="00B434FD">
        <w:rPr>
          <w:rStyle w:val="StyleUnderline"/>
          <w:rFonts w:ascii="Calibri" w:hAnsi="Calibri" w:cs="Calibri"/>
        </w:rPr>
        <w:t xml:space="preserve">also known as </w:t>
      </w:r>
      <w:r w:rsidRPr="00CA0B1B">
        <w:rPr>
          <w:rStyle w:val="StyleUnderline"/>
          <w:rFonts w:ascii="Calibri" w:hAnsi="Calibri" w:cs="Calibri"/>
          <w:highlight w:val="yellow"/>
        </w:rPr>
        <w:t>the Democratic base</w:t>
      </w:r>
      <w:r w:rsidRPr="00B434FD">
        <w:rPr>
          <w:rFonts w:cs="Calibri"/>
          <w:sz w:val="16"/>
        </w:rPr>
        <w:t xml:space="preserve">. Mr. Trump and his fellow Republicans are clearly gearing up for a similar anti-immigrant effort in 2018. But now the mask has been pulled off. Voters get it. </w:t>
      </w:r>
      <w:r w:rsidRPr="00B434FD">
        <w:rPr>
          <w:rStyle w:val="StyleUnderline"/>
          <w:rFonts w:ascii="Calibri" w:hAnsi="Calibri" w:cs="Calibri"/>
        </w:rPr>
        <w:t>Democrats have an opportunity to speak out strongly against bigotry. And in doing so, they have a path to victory in 2018 and beyond</w:t>
      </w:r>
      <w:r w:rsidRPr="00B434FD">
        <w:rPr>
          <w:rFonts w:cs="Calibri"/>
          <w:sz w:val="16"/>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Aff---Link Turn---Dem Base Turn Out Ext. </w:t>
      </w:r>
    </w:p>
    <w:p w:rsidR="00C10017" w:rsidRPr="00B434FD" w:rsidRDefault="00C10017" w:rsidP="00C10017">
      <w:pPr>
        <w:pStyle w:val="Heading4"/>
        <w:rPr>
          <w:rFonts w:cs="Calibri"/>
        </w:rPr>
      </w:pPr>
      <w:r w:rsidRPr="00B434FD">
        <w:rPr>
          <w:rFonts w:cs="Calibri"/>
        </w:rPr>
        <w:t xml:space="preserve">Plan turns out the Dem base – that’s key. </w:t>
      </w:r>
    </w:p>
    <w:p w:rsidR="00C10017" w:rsidRPr="00B434FD" w:rsidRDefault="00C10017" w:rsidP="00C10017">
      <w:pPr>
        <w:rPr>
          <w:rFonts w:cs="Calibri"/>
        </w:rPr>
      </w:pPr>
      <w:r w:rsidRPr="00B434FD">
        <w:rPr>
          <w:rStyle w:val="Style13ptBold"/>
          <w:rFonts w:ascii="Calibri" w:hAnsi="Calibri" w:cs="Calibri"/>
        </w:rPr>
        <w:t>Lind 17---</w:t>
      </w:r>
      <w:r w:rsidRPr="00B434FD">
        <w:rPr>
          <w:rFonts w:cs="Calibri"/>
        </w:rPr>
        <w:t>Dara, policy and politics reporter, "Democrats are taking a hard line on immigration — from the left" Vox, October 18, https://www.vox.com/policy-and-politics/2017/10/18/16458164/democrats-daca-border-security-schumer-pelosi]</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Democrats have come to defer to organized immigration activists</w:t>
      </w:r>
      <w:r w:rsidRPr="00B434FD">
        <w:rPr>
          <w:rStyle w:val="StyleUnderline"/>
          <w:rFonts w:ascii="Calibri" w:hAnsi="Calibri" w:cs="Calibri"/>
        </w:rPr>
        <w:t xml:space="preserve"> in a way they didn’t 10 years ago, or even during the early years of the Obama administration</w:t>
      </w:r>
      <w:r w:rsidRPr="00B434FD">
        <w:rPr>
          <w:rFonts w:cs="Calibri"/>
          <w:sz w:val="14"/>
        </w:rPr>
        <w:t xml:space="preserve">. </w:t>
      </w:r>
      <w:r w:rsidRPr="00B434FD">
        <w:rPr>
          <w:rStyle w:val="StyleUnderline"/>
          <w:rFonts w:ascii="Calibri" w:hAnsi="Calibri" w:cs="Calibri"/>
        </w:rPr>
        <w:t xml:space="preserve">Thanks in part to a change of strategy by </w:t>
      </w:r>
      <w:r w:rsidRPr="00CA0B1B">
        <w:rPr>
          <w:rStyle w:val="StyleUnderline"/>
          <w:rFonts w:ascii="Calibri" w:hAnsi="Calibri" w:cs="Calibri"/>
          <w:highlight w:val="yellow"/>
        </w:rPr>
        <w:t>major labor unions</w:t>
      </w:r>
      <w:r w:rsidRPr="00B434FD">
        <w:rPr>
          <w:rFonts w:cs="Calibri"/>
          <w:sz w:val="14"/>
        </w:rPr>
        <w:t xml:space="preserve">, whose success in organizing immigrant-heavy professions like the hospitality industry rather than relying on its traditional manufacturing base, </w:t>
      </w:r>
      <w:r w:rsidRPr="00CA0B1B">
        <w:rPr>
          <w:rStyle w:val="StyleUnderline"/>
          <w:rFonts w:ascii="Calibri" w:hAnsi="Calibri" w:cs="Calibri"/>
          <w:highlight w:val="yellow"/>
        </w:rPr>
        <w:t>this important component of the Democratic base has wholly embraced</w:t>
      </w:r>
      <w:r w:rsidRPr="00B434FD">
        <w:rPr>
          <w:rStyle w:val="StyleUnderline"/>
          <w:rFonts w:ascii="Calibri" w:hAnsi="Calibri" w:cs="Calibri"/>
        </w:rPr>
        <w:t xml:space="preserve"> the idea of comprehensive </w:t>
      </w:r>
      <w:r w:rsidRPr="00CA0B1B">
        <w:rPr>
          <w:rStyle w:val="StyleUnderline"/>
          <w:rFonts w:ascii="Calibri" w:hAnsi="Calibri" w:cs="Calibri"/>
          <w:highlight w:val="yellow"/>
        </w:rPr>
        <w:t>immigration</w:t>
      </w:r>
      <w:r w:rsidRPr="00B434FD">
        <w:rPr>
          <w:rStyle w:val="StyleUnderline"/>
          <w:rFonts w:ascii="Calibri" w:hAnsi="Calibri" w:cs="Calibri"/>
        </w:rPr>
        <w:t xml:space="preserve"> reform. As a result, </w:t>
      </w:r>
      <w:r w:rsidRPr="00CA0B1B">
        <w:rPr>
          <w:rStyle w:val="StyleUnderline"/>
          <w:rFonts w:ascii="Calibri" w:hAnsi="Calibri" w:cs="Calibri"/>
          <w:highlight w:val="yellow"/>
        </w:rPr>
        <w:t>the party has moved substantially to the left on</w:t>
      </w:r>
      <w:r w:rsidRPr="00B434FD">
        <w:rPr>
          <w:rStyle w:val="StyleUnderline"/>
          <w:rFonts w:ascii="Calibri" w:hAnsi="Calibri" w:cs="Calibri"/>
        </w:rPr>
        <w:t xml:space="preserve"> the issue of </w:t>
      </w:r>
      <w:r w:rsidRPr="00CA0B1B">
        <w:rPr>
          <w:rStyle w:val="StyleUnderline"/>
          <w:rFonts w:ascii="Calibri" w:hAnsi="Calibri" w:cs="Calibri"/>
          <w:highlight w:val="yellow"/>
        </w:rPr>
        <w:t>immigration</w:t>
      </w:r>
      <w:r w:rsidRPr="00B434FD">
        <w:rPr>
          <w:rStyle w:val="StyleUnderline"/>
          <w:rFonts w:ascii="Calibri" w:hAnsi="Calibri" w:cs="Calibri"/>
        </w:rPr>
        <w:t xml:space="preserve"> enforcement. </w:t>
      </w:r>
      <w:r w:rsidRPr="00B434FD">
        <w:rPr>
          <w:rFonts w:cs="Calibri"/>
          <w:sz w:val="14"/>
        </w:rPr>
        <w:t xml:space="preserve">For Democrats, it’s been a simple calculus. </w:t>
      </w:r>
      <w:r w:rsidRPr="00B434FD">
        <w:rPr>
          <w:rStyle w:val="Emphasis"/>
          <w:rFonts w:cs="Calibri"/>
        </w:rPr>
        <w:t>Democrats’ attempts at “tough love” centrism didn’t win them any credit across the aisle,</w:t>
      </w:r>
      <w:r w:rsidRPr="00B434FD">
        <w:rPr>
          <w:rFonts w:cs="Calibri"/>
          <w:sz w:val="14"/>
        </w:rPr>
        <w:t xml:space="preserve"> </w:t>
      </w:r>
      <w:r w:rsidRPr="00B434FD">
        <w:rPr>
          <w:rStyle w:val="StyleUnderline"/>
          <w:rFonts w:ascii="Calibri" w:hAnsi="Calibri" w:cs="Calibri"/>
        </w:rPr>
        <w:t>while an increasingly empowered immigrant-rights movement started calling them to task for the adverse consequences of enforcement policies</w:t>
      </w:r>
      <w:r w:rsidRPr="00B434FD">
        <w:rPr>
          <w:rFonts w:cs="Calibri"/>
          <w:sz w:val="14"/>
        </w:rPr>
        <w:t xml:space="preserve">. Democrats learned to ignore the critics on the right they couldn’t please, and embrace the critics on the left who they could. </w:t>
      </w:r>
      <w:r w:rsidRPr="00B434FD">
        <w:rPr>
          <w:rStyle w:val="StyleUnderline"/>
          <w:rFonts w:ascii="Calibri" w:hAnsi="Calibri" w:cs="Calibri"/>
        </w:rPr>
        <w:t>The Democratic base moved left on immigration</w:t>
      </w:r>
      <w:r w:rsidRPr="00B434FD">
        <w:rPr>
          <w:rFonts w:cs="Calibri"/>
          <w:sz w:val="14"/>
        </w:rPr>
        <w:t xml:space="preserve"> — and the way Democrats related to the base changed, too It’s easy to forget in the Trump era, but immigration has only been a partisan issue for the past decade or so. Traditionally, it split both parties. Republicans were torn between the racialized populism they’ve leaned into under Trump and business’s desire to increase the immigrant workforce; Democrats were split between progressive and racial-justice activists and labor — which was worried about immigrants undercutting native workers, and therefore eager to see laws enforced against unauthorized immigrants and reticent to support any policy that might encourage them to stay. But as American workers became increasingly deunionized in the late 20th century, major labor unions started paying less attention to protecting the (few) workers they currently had, and started paying attention to getting more workers unionized. From that perspective, immigrant workers — especially immigrants prone to exploitation because they were unauthorized — were a prime asset. </w:t>
      </w:r>
      <w:r w:rsidRPr="00B434FD">
        <w:rPr>
          <w:rStyle w:val="StyleUnderline"/>
          <w:rFonts w:ascii="Calibri" w:hAnsi="Calibri" w:cs="Calibri"/>
        </w:rPr>
        <w:t>With labor unions flipping to support unauthorized immigrants, there were no longer institutional interests within the Democratic Party that were interested in taking a more hawkish immigration line</w:t>
      </w:r>
      <w:r w:rsidRPr="00B434FD">
        <w:rPr>
          <w:rFonts w:cs="Calibri"/>
          <w:sz w:val="14"/>
        </w:rPr>
        <w:t xml:space="preserve">. </w:t>
      </w:r>
      <w:r w:rsidRPr="00B434FD">
        <w:rPr>
          <w:rStyle w:val="StyleUnderline"/>
          <w:rFonts w:ascii="Calibri" w:hAnsi="Calibri" w:cs="Calibri"/>
        </w:rPr>
        <w:t>Democrats continued to worry about turning off working-class white voters</w:t>
      </w:r>
      <w:r w:rsidRPr="00B434FD">
        <w:rPr>
          <w:rFonts w:cs="Calibri"/>
          <w:sz w:val="14"/>
        </w:rPr>
        <w:t xml:space="preserve"> (the voters who were no longer being represented by unions in the workplace, and who might be more culturally conservative as well) </w:t>
      </w:r>
      <w:r w:rsidRPr="00B434FD">
        <w:rPr>
          <w:rStyle w:val="StyleUnderline"/>
          <w:rFonts w:ascii="Calibri" w:hAnsi="Calibri" w:cs="Calibri"/>
        </w:rPr>
        <w:t>by going too far on immigration</w:t>
      </w:r>
      <w:r w:rsidRPr="00B434FD">
        <w:rPr>
          <w:rFonts w:cs="Calibri"/>
          <w:sz w:val="14"/>
        </w:rPr>
        <w:t xml:space="preserve">. </w:t>
      </w:r>
      <w:r w:rsidRPr="00CA0B1B">
        <w:rPr>
          <w:rStyle w:val="Emphasis"/>
          <w:rFonts w:cs="Calibri"/>
          <w:highlight w:val="yellow"/>
        </w:rPr>
        <w:t>But without any institution promising to turn them out if Democrats did cater to those views, that concern was increasingly abstract</w:t>
      </w:r>
      <w:r w:rsidRPr="00B434FD">
        <w:rPr>
          <w:rFonts w:cs="Calibri"/>
          <w:sz w:val="14"/>
        </w:rPr>
        <w:t xml:space="preserve">. At the same time, with the election of Barack Obama in 2008, </w:t>
      </w:r>
      <w:r w:rsidRPr="00CA0B1B">
        <w:rPr>
          <w:rStyle w:val="StyleUnderline"/>
          <w:rFonts w:ascii="Calibri" w:hAnsi="Calibri" w:cs="Calibri"/>
          <w:highlight w:val="yellow"/>
        </w:rPr>
        <w:t>Democrats started realizing that there was a huge upside in turning out (reliably Democratic) black voters at high rates, and in winning big shares of the rapidly growing Latino and Asian-American votes.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Aff---Link Turn---Policy Distraction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Plan trades off with GOP focus on economy. </w:t>
      </w:r>
    </w:p>
    <w:p w:rsidR="00C10017" w:rsidRPr="00B434FD" w:rsidRDefault="00C10017" w:rsidP="00C10017">
      <w:pPr>
        <w:rPr>
          <w:rFonts w:cs="Calibri"/>
        </w:rPr>
      </w:pPr>
      <w:r w:rsidRPr="00B434FD">
        <w:rPr>
          <w:rStyle w:val="Style13ptBold"/>
          <w:rFonts w:ascii="Calibri" w:hAnsi="Calibri" w:cs="Calibri"/>
        </w:rPr>
        <w:t>Fram 18---</w:t>
      </w:r>
      <w:r w:rsidRPr="00B434FD">
        <w:rPr>
          <w:rFonts w:cs="Calibri"/>
        </w:rPr>
        <w:t>Alan, congressional reporter @ Associated Press, "Immigration a fraught issue for GOP as midterms approach" Denver Post, May 20, https://www.denverpost.com/2018/05/20/immigration-republicans-election-2018/]</w:t>
      </w:r>
    </w:p>
    <w:p w:rsidR="00C10017" w:rsidRPr="00B434FD" w:rsidRDefault="00C10017" w:rsidP="00C10017">
      <w:pPr>
        <w:rPr>
          <w:rFonts w:cs="Calibri"/>
          <w:sz w:val="16"/>
        </w:rPr>
      </w:pP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Such internal bickering is the opposite of what the GOP needs as the party struggles to fend off Democratic efforts to capture House control in November</w:t>
      </w:r>
      <w:r w:rsidRPr="00B434FD">
        <w:rPr>
          <w:rFonts w:cs="Calibri"/>
          <w:sz w:val="14"/>
        </w:rPr>
        <w:t xml:space="preserve">. Democrats need to gain 23 seats to win a majority, and a spate of Democratic special election victories and polling data suggests they have a solid chance of achieving that. </w:t>
      </w:r>
      <w:r w:rsidRPr="00CA0B1B">
        <w:rPr>
          <w:rStyle w:val="StyleUnderline"/>
          <w:rFonts w:ascii="Calibri" w:hAnsi="Calibri" w:cs="Calibri"/>
          <w:highlight w:val="yellow"/>
        </w:rPr>
        <w:t>Republican leaders and strategists think their winning formula is to focus on an economy that has been gaining strength and tax cuts the GOP says is putting more money in people’s wallets. Immigration is a distraction from that message — and worse.</w:t>
      </w:r>
      <w:r w:rsidRPr="00B434FD">
        <w:rPr>
          <w:rStyle w:val="StyleUnderline"/>
          <w:rFonts w:ascii="Calibri" w:hAnsi="Calibri" w:cs="Calibri"/>
        </w:rPr>
        <w:t xml:space="preserve"> </w:t>
      </w:r>
      <w:r w:rsidRPr="00CA0B1B">
        <w:rPr>
          <w:rStyle w:val="StyleUnderline"/>
          <w:rFonts w:ascii="Calibri" w:hAnsi="Calibri" w:cs="Calibri"/>
          <w:highlight w:val="yellow"/>
        </w:rPr>
        <w:t>On one side are conservatives</w:t>
      </w:r>
      <w:r w:rsidRPr="00B434FD">
        <w:rPr>
          <w:rStyle w:val="StyleUnderline"/>
          <w:rFonts w:ascii="Calibri" w:hAnsi="Calibri" w:cs="Calibri"/>
        </w:rPr>
        <w:t xml:space="preserve"> from Republican strongholds, </w:t>
      </w:r>
      <w:r w:rsidRPr="00CA0B1B">
        <w:rPr>
          <w:rStyle w:val="StyleUnderline"/>
          <w:rFonts w:ascii="Calibri" w:hAnsi="Calibri" w:cs="Calibri"/>
          <w:highlight w:val="yellow"/>
        </w:rPr>
        <w:t>where</w:t>
      </w:r>
      <w:r w:rsidRPr="00B434FD">
        <w:rPr>
          <w:rStyle w:val="StyleUnderline"/>
          <w:rFonts w:ascii="Calibri" w:hAnsi="Calibri" w:cs="Calibri"/>
        </w:rPr>
        <w:t xml:space="preserve"> many </w:t>
      </w:r>
      <w:r w:rsidRPr="00CA0B1B">
        <w:rPr>
          <w:rStyle w:val="StyleUnderline"/>
          <w:rFonts w:ascii="Calibri" w:hAnsi="Calibri" w:cs="Calibri"/>
          <w:highlight w:val="yellow"/>
        </w:rPr>
        <w:t>voters consider helping immigrants</w:t>
      </w:r>
      <w:r w:rsidRPr="00B434FD">
        <w:rPr>
          <w:rStyle w:val="StyleUnderline"/>
          <w:rFonts w:ascii="Calibri" w:hAnsi="Calibri" w:cs="Calibri"/>
        </w:rPr>
        <w:t xml:space="preserve"> stay</w:t>
      </w:r>
      <w:r w:rsidRPr="00B434FD">
        <w:rPr>
          <w:rFonts w:cs="Calibri"/>
          <w:sz w:val="14"/>
        </w:rPr>
        <w:t xml:space="preserve"> in the U.S. </w:t>
      </w:r>
      <w:r w:rsidRPr="00CA0B1B">
        <w:rPr>
          <w:rStyle w:val="StyleUnderline"/>
          <w:rFonts w:ascii="Calibri" w:hAnsi="Calibri" w:cs="Calibri"/>
          <w:highlight w:val="yellow"/>
        </w:rPr>
        <w:t>to be amnesty</w:t>
      </w:r>
      <w:r w:rsidRPr="00B434FD">
        <w:rPr>
          <w:rFonts w:cs="Calibri"/>
          <w:sz w:val="14"/>
        </w:rPr>
        <w:t xml:space="preserve">. </w:t>
      </w:r>
      <w:r w:rsidRPr="00B434FD">
        <w:rPr>
          <w:rStyle w:val="StyleUnderline"/>
          <w:rFonts w:ascii="Calibri" w:hAnsi="Calibri" w:cs="Calibri"/>
        </w:rPr>
        <w:t>On the other are GOP moderates</w:t>
      </w:r>
      <w:r w:rsidRPr="00B434FD">
        <w:rPr>
          <w:rFonts w:cs="Calibri"/>
          <w:sz w:val="14"/>
        </w:rPr>
        <w:t xml:space="preserve">, often </w:t>
      </w:r>
      <w:r w:rsidRPr="00B434FD">
        <w:rPr>
          <w:rStyle w:val="StyleUnderline"/>
          <w:rFonts w:ascii="Calibri" w:hAnsi="Calibri" w:cs="Calibri"/>
        </w:rPr>
        <w:t>representing districts with many constituents who are Hispanic</w:t>
      </w:r>
      <w:r w:rsidRPr="00B434FD">
        <w:rPr>
          <w:rFonts w:cs="Calibri"/>
          <w:sz w:val="14"/>
        </w:rPr>
        <w:t xml:space="preserve">, </w:t>
      </w:r>
      <w:r w:rsidRPr="00B434FD">
        <w:rPr>
          <w:rStyle w:val="StyleUnderline"/>
          <w:rFonts w:ascii="Calibri" w:hAnsi="Calibri" w:cs="Calibri"/>
        </w:rPr>
        <w:t>moderate suburbanites or are tied to the agriculture industry, which relies heavily on migrant workers.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Aff---Link Turn---Immigration Deal Hurts GOP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Plan causes massive GOP infighting – decks them in 2018. </w:t>
      </w:r>
    </w:p>
    <w:p w:rsidR="00C10017" w:rsidRPr="00B434FD" w:rsidRDefault="00C10017" w:rsidP="00C10017">
      <w:pPr>
        <w:rPr>
          <w:rFonts w:cs="Calibri"/>
        </w:rPr>
      </w:pPr>
      <w:r w:rsidRPr="00B434FD">
        <w:rPr>
          <w:rStyle w:val="Style13ptBold"/>
          <w:rFonts w:ascii="Calibri" w:hAnsi="Calibri" w:cs="Calibri"/>
        </w:rPr>
        <w:t>Weaver 18---</w:t>
      </w:r>
      <w:r w:rsidRPr="00B434FD">
        <w:rPr>
          <w:rFonts w:cs="Calibri"/>
        </w:rPr>
        <w:t>Courtney, Financial Times' US Political Correspondent, "Ryan tries to quell Republican revolt over immigration" Financial Times, May 22, https://www.ft.com/content/9f1b64bc-5c3d-11e8-9334-2218e7146b04]</w:t>
      </w:r>
    </w:p>
    <w:p w:rsidR="00C10017" w:rsidRPr="00B434FD" w:rsidRDefault="00C10017" w:rsidP="00C10017">
      <w:pPr>
        <w:rPr>
          <w:rFonts w:cs="Calibri"/>
          <w:sz w:val="16"/>
        </w:rPr>
      </w:pPr>
      <w:r w:rsidRPr="00B434FD">
        <w:rPr>
          <w:rFonts w:cs="Calibri"/>
          <w:sz w:val="16"/>
        </w:rPr>
        <w:t xml:space="preserve">Should five more </w:t>
      </w:r>
      <w:r w:rsidRPr="00CA0B1B">
        <w:rPr>
          <w:rStyle w:val="StyleUnderline"/>
          <w:rFonts w:ascii="Calibri" w:hAnsi="Calibri" w:cs="Calibri"/>
          <w:highlight w:val="yellow"/>
        </w:rPr>
        <w:t>Republican</w:t>
      </w:r>
      <w:r w:rsidRPr="00B434FD">
        <w:rPr>
          <w:rFonts w:cs="Calibri"/>
          <w:sz w:val="16"/>
        </w:rPr>
        <w:t xml:space="preserve"> lawmakers and the House’s 193 Democrats support the measure the moderates would force a vote on the Dreamers as soon as next month. This would be in defiance of party </w:t>
      </w:r>
      <w:r w:rsidRPr="00CA0B1B">
        <w:rPr>
          <w:rStyle w:val="StyleUnderline"/>
          <w:rFonts w:ascii="Calibri" w:hAnsi="Calibri" w:cs="Calibri"/>
          <w:highlight w:val="yellow"/>
        </w:rPr>
        <w:t>leaders</w:t>
      </w:r>
      <w:r w:rsidRPr="00B434FD">
        <w:rPr>
          <w:rFonts w:cs="Calibri"/>
          <w:sz w:val="16"/>
        </w:rPr>
        <w:t xml:space="preserve"> who </w:t>
      </w:r>
      <w:r w:rsidRPr="00CA0B1B">
        <w:rPr>
          <w:rStyle w:val="StyleUnderline"/>
          <w:rFonts w:ascii="Calibri" w:hAnsi="Calibri" w:cs="Calibri"/>
          <w:highlight w:val="yellow"/>
        </w:rPr>
        <w:t xml:space="preserve">worry that a renewed debate on immigration will worsen divisions in the party and hurt Republican prospects in </w:t>
      </w:r>
      <w:r w:rsidRPr="00B434FD">
        <w:rPr>
          <w:rStyle w:val="StyleUnderline"/>
          <w:rFonts w:ascii="Calibri" w:hAnsi="Calibri" w:cs="Calibri"/>
        </w:rPr>
        <w:t xml:space="preserve">the </w:t>
      </w:r>
      <w:r w:rsidRPr="00CA0B1B">
        <w:rPr>
          <w:rStyle w:val="StyleUnderline"/>
          <w:rFonts w:ascii="Calibri" w:hAnsi="Calibri" w:cs="Calibri"/>
          <w:highlight w:val="yellow"/>
        </w:rPr>
        <w:t xml:space="preserve">November </w:t>
      </w:r>
      <w:r w:rsidRPr="00B434FD">
        <w:rPr>
          <w:rStyle w:val="StyleUnderline"/>
          <w:rFonts w:ascii="Calibri" w:hAnsi="Calibri" w:cs="Calibri"/>
        </w:rPr>
        <w:t xml:space="preserve">midterms. </w:t>
      </w:r>
      <w:r w:rsidRPr="00B434FD">
        <w:rPr>
          <w:rFonts w:cs="Calibri"/>
          <w:sz w:val="16"/>
        </w:rPr>
        <w:t xml:space="preserve">“I can guarantee you, a discharge petition will not make law,” said Paul Ryan, House speaker, on Tuesday. “So, what’s the point? I think we should have a process that actually has a chance at making law and producing a bill that the president would support.” More than half of the moderate Republicans who support the push to bring a Dreamers bill to the floor come from districts that Hillary Clinton won in the 2016 presidential election, while more than half-a-dozen come from districts that have a large Hispanic population. </w:t>
      </w:r>
      <w:r w:rsidRPr="00B434FD">
        <w:rPr>
          <w:rStyle w:val="StyleUnderline"/>
          <w:rFonts w:ascii="Calibri" w:hAnsi="Calibri" w:cs="Calibri"/>
        </w:rPr>
        <w:t>The deepening rift in the party comes as</w:t>
      </w:r>
      <w:r w:rsidRPr="00B434FD">
        <w:rPr>
          <w:rFonts w:cs="Calibri"/>
          <w:sz w:val="16"/>
        </w:rPr>
        <w:t xml:space="preserve"> Mr Ryan and other </w:t>
      </w:r>
      <w:r w:rsidRPr="00B434FD">
        <w:rPr>
          <w:rStyle w:val="StyleUnderline"/>
          <w:rFonts w:ascii="Calibri" w:hAnsi="Calibri" w:cs="Calibri"/>
        </w:rPr>
        <w:t>leaders face an insurrection from the conservative Freedom Caucus</w:t>
      </w:r>
      <w:r w:rsidRPr="00B434FD">
        <w:rPr>
          <w:rFonts w:cs="Calibri"/>
          <w:sz w:val="16"/>
        </w:rPr>
        <w:t xml:space="preserve">, which is pressuring leaders to put forward a vote on another piece of legislation known as the Goodlatte-McCaul bill. This would grant only temporary amnesty to Dreamers, while also providing funding for President Donald Trump’s border wall and bringing an end to the visa lottery. While the House leadership has indicated it will allow an immigration vote to take place by the end of June, an internal party debate about what that bill should look like has spilled into the open. House conservatives on Friday torpedoed a key Republican farm bill that had wide support in the party to punish the party’s leadership for putting it to the vote ahead of a bill on immigration. The farm bill sets agriculture trade and subsidy policy, and would reform food-aid programmes and require tougher work requirements for recipients. The failure of that bill has been blamed partially on Mr Ryan, who has announced he plans to retire at the end of this term and no longer seems to wield the same power over members of his party. Among the 30 Republicans who blocked Friday’s farm bill vote were a handful of moderate members who typically vote along party lines. Mr Ryan has rejected the criticism. “What we’re trying to do is to find where the consensus sweet spot is. It’s a very difficult issue . . . We clearly have members at opposite ends of our spectrum who are frustrated at one another,” he said on Tuesday. Many Republicans have warned that </w:t>
      </w:r>
      <w:r w:rsidRPr="00CA0B1B">
        <w:rPr>
          <w:rStyle w:val="StyleUnderline"/>
          <w:rFonts w:ascii="Calibri" w:hAnsi="Calibri" w:cs="Calibri"/>
          <w:highlight w:val="yellow"/>
        </w:rPr>
        <w:t>the public disagreement inside the Republican party over immigration could hurt Republicans’ chances in the 2018 midterms</w:t>
      </w:r>
      <w:r w:rsidRPr="00B434FD">
        <w:rPr>
          <w:rFonts w:cs="Calibri"/>
          <w:sz w:val="16"/>
        </w:rPr>
        <w:t xml:space="preserve">. While Mr Trump made immigration one of his key campaign promises, the party struggled to pass an immigration bill earlier this year after opposing legislation backed by the party’s moderates and conservatives, respectively, failed to receive enough votes.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Plan hurts turn out. </w:t>
      </w:r>
    </w:p>
    <w:p w:rsidR="00C10017" w:rsidRPr="00B434FD" w:rsidRDefault="00C10017" w:rsidP="00C10017">
      <w:pPr>
        <w:rPr>
          <w:rFonts w:cs="Calibri"/>
        </w:rPr>
      </w:pPr>
      <w:r w:rsidRPr="00B434FD">
        <w:rPr>
          <w:rStyle w:val="Style13ptBold"/>
          <w:rFonts w:ascii="Calibri" w:hAnsi="Calibri" w:cs="Calibri"/>
        </w:rPr>
        <w:t>Pramuk 18---</w:t>
      </w:r>
      <w:r w:rsidRPr="00B434FD">
        <w:rPr>
          <w:rFonts w:cs="Calibri"/>
        </w:rPr>
        <w:t>Jacob, digital politics reporter @ CNBC, "House Majority Leader Kevin McCarthy reportedly thinks an immigration deal is the 'No. 1 way' to discourage GOP midterm voters" CNBC, May 18, https://www.cnbc.com/2018/05/18/mccarthy-thinks-daca-immigration-deal-would-deter-gop-midterm-voters.html]</w:t>
      </w:r>
    </w:p>
    <w:p w:rsidR="00C10017" w:rsidRPr="00B434FD" w:rsidRDefault="00C10017" w:rsidP="00C10017">
      <w:pPr>
        <w:rPr>
          <w:rFonts w:cs="Calibri"/>
          <w:sz w:val="16"/>
        </w:rPr>
      </w:pPr>
      <w:r w:rsidRPr="00B434FD">
        <w:rPr>
          <w:rFonts w:cs="Calibri"/>
          <w:sz w:val="16"/>
        </w:rPr>
        <w:t xml:space="preserve">House Majority Leader Kevin McCarthy believes </w:t>
      </w:r>
      <w:r w:rsidRPr="00CA0B1B">
        <w:rPr>
          <w:rStyle w:val="StyleUnderline"/>
          <w:rFonts w:ascii="Calibri" w:hAnsi="Calibri" w:cs="Calibri"/>
          <w:highlight w:val="yellow"/>
        </w:rPr>
        <w:t>a bipartisan deal to shield young immigrants from deportation could hurt Republicans in November</w:t>
      </w:r>
      <w:r w:rsidRPr="00CA0B1B">
        <w:rPr>
          <w:rFonts w:cs="Calibri"/>
          <w:sz w:val="16"/>
          <w:highlight w:val="yellow"/>
        </w:rPr>
        <w:t>,</w:t>
      </w:r>
      <w:r w:rsidRPr="00B434FD">
        <w:rPr>
          <w:rFonts w:cs="Calibri"/>
          <w:sz w:val="16"/>
        </w:rPr>
        <w:t xml:space="preserve"> according to Politico. "</w:t>
      </w:r>
      <w:r w:rsidRPr="00CA0B1B">
        <w:rPr>
          <w:rStyle w:val="Emphasis"/>
          <w:rFonts w:cs="Calibri"/>
          <w:highlight w:val="yellow"/>
        </w:rPr>
        <w:t>If you want to depress [GOP voter] intensity, this is the No. 1 way to do it,"</w:t>
      </w:r>
      <w:r w:rsidRPr="00B434FD">
        <w:rPr>
          <w:rFonts w:cs="Calibri"/>
          <w:sz w:val="16"/>
        </w:rPr>
        <w:t xml:space="preserve"> the California Republican told colleagues in a closed meeting on Wednesday, the news outlet reported late Thursday. McCarthy's stance has set him apart from House Speaker Paul Ryan, the Wisconsin Republican whom McCarthy wants to succeed as the top House Republican. Ryan wants to pass protections for the young undocumented immigrants before he leaves Congress at the end of his term in January, Politico said. McCarthy in part faces a tough political dynamic because he could need conservatives' support to win a bid for speaker.</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Plan spun as a moderate compromise – guts GOP turn out. </w:t>
      </w:r>
    </w:p>
    <w:p w:rsidR="00C10017" w:rsidRPr="00B434FD" w:rsidRDefault="00C10017" w:rsidP="00C10017">
      <w:pPr>
        <w:rPr>
          <w:rFonts w:cs="Calibri"/>
        </w:rPr>
      </w:pPr>
      <w:r w:rsidRPr="00B434FD">
        <w:rPr>
          <w:rStyle w:val="Style13ptBold"/>
          <w:rFonts w:ascii="Calibri" w:hAnsi="Calibri" w:cs="Calibri"/>
        </w:rPr>
        <w:t>Shesgreen and Collins 18---</w:t>
      </w:r>
      <w:r w:rsidRPr="00B434FD">
        <w:rPr>
          <w:rFonts w:cs="Calibri"/>
        </w:rPr>
        <w:t>Deirdre, Eliza, both Congressional reporters at USA Today, "Immigration: GOP divide over issue could have far-reaching implications for Ryan, 2018 midterms" USA Today, May 22, https://www.usatoday.com/story/news/politics/2018/05/22/gop-divided-immigration-midterm-election/632467002/]</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These two lawmakers are at opposite ends of a bitter Republican showdown over immigration,</w:t>
      </w:r>
      <w:r w:rsidRPr="00B434FD">
        <w:rPr>
          <w:rStyle w:val="StyleUnderline"/>
          <w:rFonts w:ascii="Calibri" w:hAnsi="Calibri" w:cs="Calibri"/>
        </w:rPr>
        <w:t xml:space="preserve"> with Denham wooing a moderate, diverse constituency and Jordan looking to energize the GOP's Tea Party base</w:t>
      </w:r>
      <w:r w:rsidRPr="00B434FD">
        <w:rPr>
          <w:rFonts w:cs="Calibri"/>
          <w:sz w:val="16"/>
        </w:rPr>
        <w:t xml:space="preserve">. </w:t>
      </w:r>
      <w:r w:rsidRPr="00CA0B1B">
        <w:rPr>
          <w:rStyle w:val="StyleUnderline"/>
          <w:rFonts w:ascii="Calibri" w:hAnsi="Calibri" w:cs="Calibri"/>
          <w:highlight w:val="yellow"/>
        </w:rPr>
        <w:t>The outcome could have far-reaching implications for Republicans as they head into</w:t>
      </w:r>
      <w:r w:rsidRPr="00B434FD">
        <w:rPr>
          <w:rStyle w:val="StyleUnderline"/>
          <w:rFonts w:ascii="Calibri" w:hAnsi="Calibri" w:cs="Calibri"/>
        </w:rPr>
        <w:t xml:space="preserve"> </w:t>
      </w:r>
      <w:r w:rsidRPr="00B434FD">
        <w:rPr>
          <w:rFonts w:cs="Calibri"/>
          <w:sz w:val="16"/>
        </w:rPr>
        <w:t>the</w:t>
      </w:r>
      <w:r w:rsidRPr="00B434FD">
        <w:rPr>
          <w:rStyle w:val="StyleUnderline"/>
          <w:rFonts w:ascii="Calibri" w:hAnsi="Calibri" w:cs="Calibri"/>
        </w:rPr>
        <w:t xml:space="preserve"> </w:t>
      </w:r>
      <w:r w:rsidRPr="00CA0B1B">
        <w:rPr>
          <w:rStyle w:val="StyleUnderline"/>
          <w:rFonts w:ascii="Calibri" w:hAnsi="Calibri" w:cs="Calibri"/>
          <w:highlight w:val="yellow"/>
        </w:rPr>
        <w:t>2018</w:t>
      </w:r>
      <w:r w:rsidRPr="00B434FD">
        <w:rPr>
          <w:rStyle w:val="StyleUnderline"/>
          <w:rFonts w:ascii="Calibri" w:hAnsi="Calibri" w:cs="Calibri"/>
        </w:rPr>
        <w:t xml:space="preserve"> </w:t>
      </w:r>
      <w:r w:rsidRPr="00B434FD">
        <w:rPr>
          <w:rFonts w:cs="Calibri"/>
          <w:sz w:val="16"/>
        </w:rPr>
        <w:t xml:space="preserve">midterm elections. And it could carry immediate significance for retiring House Speaker Paul Ryan, who faces unrest as a lame-duck leader trying to steer his conference through the political minefield of immigration policy. Ryan shrugged off questions on Tuesday about whether he was losing his grip on the speaker's gavel. The Wisconsin Republican plans to retire at the end of this Congress, but he has vowed to remain at the helm of the House GOP conference through the end of the year. "Obviously I serve at the pleasure of the members," Ryan said at a news conference Tuesday when asked about possible efforts to oust him. "But I think we all agree the best thing for us is to complete our agenda and not wedge ... a divisive leadership election" into the mix. Still, Ryan acknowledged </w:t>
      </w:r>
      <w:r w:rsidRPr="00B434FD">
        <w:rPr>
          <w:rStyle w:val="StyleUnderline"/>
          <w:rFonts w:ascii="Calibri" w:hAnsi="Calibri" w:cs="Calibri"/>
        </w:rPr>
        <w:t xml:space="preserve">the </w:t>
      </w:r>
      <w:r w:rsidRPr="00CA0B1B">
        <w:rPr>
          <w:rStyle w:val="StyleUnderline"/>
          <w:rFonts w:ascii="Calibri" w:hAnsi="Calibri" w:cs="Calibri"/>
          <w:highlight w:val="yellow"/>
        </w:rPr>
        <w:t>immigration</w:t>
      </w:r>
      <w:r w:rsidRPr="00B434FD">
        <w:rPr>
          <w:rStyle w:val="StyleUnderline"/>
          <w:rFonts w:ascii="Calibri" w:hAnsi="Calibri" w:cs="Calibri"/>
        </w:rPr>
        <w:t xml:space="preserve"> fight </w:t>
      </w:r>
      <w:r w:rsidRPr="00CA0B1B">
        <w:rPr>
          <w:rStyle w:val="StyleUnderline"/>
          <w:rFonts w:ascii="Calibri" w:hAnsi="Calibri" w:cs="Calibri"/>
          <w:highlight w:val="yellow"/>
        </w:rPr>
        <w:t>has driven his GOP conference into two warring camps</w:t>
      </w:r>
      <w:r w:rsidRPr="00B434FD">
        <w:rPr>
          <w:rStyle w:val="StyleUnderline"/>
          <w:rFonts w:ascii="Calibri" w:hAnsi="Calibri" w:cs="Calibri"/>
        </w:rPr>
        <w:t xml:space="preserve">. </w:t>
      </w:r>
      <w:r w:rsidRPr="00B434FD">
        <w:rPr>
          <w:rFonts w:cs="Calibri"/>
          <w:sz w:val="16"/>
        </w:rPr>
        <w:t>"We clearly have members at opposite ends of our spectrum who are frustrated with one another," Ryan said. "That can happen in a big majority party." The fight spilled into the open last week, when Jordan and other conservatives in the House Freedom Caucus demanded a vote on a hard-line immigration bill, sponsored by Judiciary Chair Bob Goodlatte of Virginia, that would slash legal immigration and authorize construction of President Trump's proposed border wall. They killed an unrelated farm bill in a muscle-flexing maneuver aimed at forcing Ryan to bring their bill to the House floor. The conservative immigration measure does not have enough votes to pass the House, but hard-liners want to force lawmakers to go on the record on an issue that helped catapult Trump to the White House — and that is now dominating the 2018 Republican primaries. “</w:t>
      </w:r>
      <w:r w:rsidRPr="00CA0B1B">
        <w:rPr>
          <w:rStyle w:val="StyleUnderline"/>
          <w:rFonts w:ascii="Calibri" w:hAnsi="Calibri" w:cs="Calibri"/>
          <w:highlight w:val="yellow"/>
        </w:rPr>
        <w:t>Republican</w:t>
      </w:r>
      <w:r w:rsidRPr="00B434FD">
        <w:rPr>
          <w:rFonts w:cs="Calibri"/>
          <w:sz w:val="16"/>
        </w:rPr>
        <w:t xml:space="preserve"> primary </w:t>
      </w:r>
      <w:r w:rsidRPr="00CA0B1B">
        <w:rPr>
          <w:rStyle w:val="StyleUnderline"/>
          <w:rFonts w:ascii="Calibri" w:hAnsi="Calibri" w:cs="Calibri"/>
          <w:highlight w:val="yellow"/>
        </w:rPr>
        <w:t>voters are the most opinionated and the most passionate about border security of any voter segment in the country</w:t>
      </w:r>
      <w:r w:rsidRPr="00CA0B1B">
        <w:rPr>
          <w:rFonts w:cs="Calibri"/>
          <w:sz w:val="16"/>
          <w:highlight w:val="yellow"/>
        </w:rPr>
        <w:t>,</w:t>
      </w:r>
      <w:r w:rsidRPr="00B434FD">
        <w:rPr>
          <w:rFonts w:cs="Calibri"/>
          <w:sz w:val="16"/>
        </w:rPr>
        <w:t xml:space="preserve">" said Frank Luntz, a Republican political consultant. "And </w:t>
      </w:r>
      <w:r w:rsidRPr="00B434FD">
        <w:rPr>
          <w:rStyle w:val="StyleUnderline"/>
          <w:rFonts w:ascii="Calibri" w:hAnsi="Calibri" w:cs="Calibri"/>
        </w:rPr>
        <w:t>to them, the immigration solution has to involve significant efforts at the border, not just addressing those who are here illegally now</w:t>
      </w:r>
      <w:r w:rsidRPr="00B434FD">
        <w:rPr>
          <w:rFonts w:cs="Calibri"/>
          <w:sz w:val="16"/>
        </w:rPr>
        <w:t xml:space="preserve">." </w:t>
      </w:r>
      <w:r w:rsidRPr="00CA0B1B">
        <w:rPr>
          <w:rStyle w:val="StyleUnderline"/>
          <w:rFonts w:ascii="Calibri" w:hAnsi="Calibri" w:cs="Calibri"/>
          <w:highlight w:val="yellow"/>
        </w:rPr>
        <w:t>A soft approach to immigration</w:t>
      </w:r>
      <w:r w:rsidRPr="00B434FD">
        <w:rPr>
          <w:rStyle w:val="StyleUnderline"/>
          <w:rFonts w:ascii="Calibri" w:hAnsi="Calibri" w:cs="Calibri"/>
        </w:rPr>
        <w:t>,</w:t>
      </w:r>
      <w:r w:rsidRPr="00B434FD">
        <w:rPr>
          <w:rFonts w:cs="Calibri"/>
          <w:sz w:val="16"/>
        </w:rPr>
        <w:t xml:space="preserve"> Jordan said on Tuesday, "</w:t>
      </w:r>
      <w:r w:rsidRPr="00CA0B1B">
        <w:rPr>
          <w:rStyle w:val="StyleUnderline"/>
          <w:rFonts w:ascii="Calibri" w:hAnsi="Calibri" w:cs="Calibri"/>
          <w:highlight w:val="yellow"/>
        </w:rPr>
        <w:t>is contrary to the mandate of the 2016 election</w:t>
      </w:r>
      <w:r w:rsidRPr="00B434FD">
        <w:rPr>
          <w:rStyle w:val="StyleUnderline"/>
          <w:rFonts w:ascii="Calibri" w:hAnsi="Calibri" w:cs="Calibri"/>
        </w:rPr>
        <w:t>.</w:t>
      </w:r>
      <w:r w:rsidRPr="00B434FD">
        <w:rPr>
          <w:rFonts w:cs="Calibri"/>
          <w:sz w:val="16"/>
        </w:rPr>
        <w:t xml:space="preserve">" He and other hard-liners have argued that </w:t>
      </w:r>
      <w:r w:rsidRPr="00CA0B1B">
        <w:rPr>
          <w:rStyle w:val="StyleUnderline"/>
          <w:rFonts w:ascii="Calibri" w:hAnsi="Calibri" w:cs="Calibri"/>
          <w:highlight w:val="yellow"/>
        </w:rPr>
        <w:t>Republicans have to make good</w:t>
      </w:r>
      <w:r w:rsidRPr="00B434FD">
        <w:rPr>
          <w:rStyle w:val="StyleUnderline"/>
          <w:rFonts w:ascii="Calibri" w:hAnsi="Calibri" w:cs="Calibri"/>
        </w:rPr>
        <w:t xml:space="preserve"> on that campaign promise </w:t>
      </w:r>
      <w:r w:rsidRPr="00CA0B1B">
        <w:rPr>
          <w:rStyle w:val="StyleUnderline"/>
          <w:rFonts w:ascii="Calibri" w:hAnsi="Calibri" w:cs="Calibri"/>
          <w:highlight w:val="yellow"/>
        </w:rPr>
        <w:t>or they risk the ire of conservative voters</w:t>
      </w:r>
      <w:r w:rsidRPr="00CA0B1B">
        <w:rPr>
          <w:rFonts w:cs="Calibri"/>
          <w:sz w:val="16"/>
          <w:highlight w:val="yellow"/>
        </w:rPr>
        <w:t>.</w:t>
      </w:r>
      <w:r w:rsidRPr="00B434FD">
        <w:rPr>
          <w:rFonts w:cs="Calibri"/>
          <w:sz w:val="16"/>
        </w:rPr>
        <w:t xml:space="preserve"> </w:t>
      </w:r>
      <w:r w:rsidRPr="00B434FD">
        <w:rPr>
          <w:rStyle w:val="StyleUnderline"/>
          <w:rFonts w:ascii="Calibri" w:hAnsi="Calibri" w:cs="Calibri"/>
        </w:rPr>
        <w:t>For moderate Republicans, the calculation is completely different, but just as politically charged</w:t>
      </w:r>
      <w:r w:rsidRPr="00B434FD">
        <w:rPr>
          <w:rFonts w:cs="Calibri"/>
          <w:sz w:val="16"/>
        </w:rPr>
        <w:t xml:space="preserve">. "There needs to be a permanent fix for DREAMers," Denham told reporters Tuesday morning. 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 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 The legislation that is most likely to pass, is a bipartisan immigration bill with far broader support, including from many Democrats. That bill would grant U.S. citizenship to some DREAMers, strengthen border security, and leave the legal immigration system as is. "My dairy farmers, they need a legal workforce," said Rep. Chris Collins, a moderate from New York who has signed the discharge petition. "We can’t go into Nov. 6 (Election Day) and go home and tell in my case, my dairy farmers, that we did nothing," Collins said. "They're upset." If a majority of House members sign on to the discharge petition, it would go straight to the floor, bypassing GOP leaders. Ryan has blasted the petition maneuver, saying it would hand power over to House Democrats and help pass a bill that Trump opposes. Last week, </w:t>
      </w:r>
      <w:r w:rsidRPr="00B434FD">
        <w:rPr>
          <w:rStyle w:val="StyleUnderline"/>
          <w:rFonts w:ascii="Calibri" w:hAnsi="Calibri" w:cs="Calibri"/>
        </w:rPr>
        <w:t>House Majority Leader</w:t>
      </w:r>
      <w:r w:rsidRPr="00B434FD">
        <w:rPr>
          <w:rFonts w:cs="Calibri"/>
          <w:sz w:val="16"/>
        </w:rPr>
        <w:t xml:space="preserve"> Kevin </w:t>
      </w:r>
      <w:r w:rsidRPr="00B434FD">
        <w:rPr>
          <w:rStyle w:val="StyleUnderline"/>
          <w:rFonts w:ascii="Calibri" w:hAnsi="Calibri" w:cs="Calibri"/>
        </w:rPr>
        <w:t>McCarthy</w:t>
      </w:r>
      <w:r w:rsidRPr="00B434FD">
        <w:rPr>
          <w:rFonts w:cs="Calibri"/>
          <w:sz w:val="16"/>
        </w:rPr>
        <w:t xml:space="preserve">, who is vying to succeed Ryan, </w:t>
      </w:r>
      <w:r w:rsidRPr="00B434FD">
        <w:rPr>
          <w:rStyle w:val="StyleUnderline"/>
          <w:rFonts w:ascii="Calibri" w:hAnsi="Calibri" w:cs="Calibri"/>
        </w:rPr>
        <w:t xml:space="preserve">told Republicans during a closed-door meeting that </w:t>
      </w:r>
      <w:r w:rsidRPr="00CA0B1B">
        <w:rPr>
          <w:rStyle w:val="StyleUnderline"/>
          <w:rFonts w:ascii="Calibri" w:hAnsi="Calibri" w:cs="Calibri"/>
          <w:highlight w:val="yellow"/>
        </w:rPr>
        <w:t>if Republicans pass a moderate immigration bill, it would depress voter turnout among the GOP base and hand the House over to Democrats</w:t>
      </w:r>
      <w:r w:rsidRPr="00B434FD">
        <w:rPr>
          <w:rStyle w:val="StyleUnderline"/>
          <w:rFonts w:ascii="Calibri" w:hAnsi="Calibri" w:cs="Calibri"/>
        </w:rPr>
        <w:t>.</w:t>
      </w:r>
    </w:p>
    <w:p w:rsidR="00C10017" w:rsidRPr="00B434FD" w:rsidRDefault="00C10017" w:rsidP="00C10017">
      <w:pPr>
        <w:rPr>
          <w:rStyle w:val="StyleUnderline"/>
          <w:rFonts w:ascii="Calibri" w:hAnsi="Calibri" w:cs="Calibri"/>
        </w:rPr>
      </w:pPr>
    </w:p>
    <w:p w:rsidR="00C10017" w:rsidRPr="00B434FD" w:rsidRDefault="00C10017" w:rsidP="00C10017">
      <w:pPr>
        <w:rPr>
          <w:rFonts w:cs="Calibri"/>
          <w:sz w:val="16"/>
        </w:rPr>
      </w:pPr>
    </w:p>
    <w:p w:rsidR="00C10017" w:rsidRPr="00B434FD" w:rsidRDefault="00C10017" w:rsidP="00C10017">
      <w:pPr>
        <w:pStyle w:val="Heading3"/>
        <w:rPr>
          <w:rFonts w:cs="Calibri"/>
        </w:rPr>
      </w:pPr>
      <w:r w:rsidRPr="00B434FD">
        <w:rPr>
          <w:rFonts w:cs="Calibri"/>
        </w:rPr>
        <w:t>Aff---Link Turn---Latino Voters (Senate)</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Latino voting bloc key to retake the Senate – Dem capitalization on immigration key. </w:t>
      </w:r>
    </w:p>
    <w:p w:rsidR="00C10017" w:rsidRPr="00B434FD" w:rsidRDefault="00C10017" w:rsidP="00C10017">
      <w:pPr>
        <w:rPr>
          <w:rFonts w:cs="Calibri"/>
        </w:rPr>
      </w:pPr>
      <w:r w:rsidRPr="00B434FD">
        <w:rPr>
          <w:rStyle w:val="Style13ptBold"/>
          <w:rFonts w:ascii="Calibri" w:hAnsi="Calibri" w:cs="Calibri"/>
        </w:rPr>
        <w:t>Phillips 18---</w:t>
      </w:r>
      <w:r w:rsidRPr="00B434FD">
        <w:rPr>
          <w:rFonts w:cs="Calibri"/>
        </w:rPr>
        <w:t>Steve, national political leader, civil-rights lawyer, author, senior fellow at the Center for American Progress, and the founder of Democracy in Color, "Latinos Are the Key to Taking Back the Senate in 2018" The Nation, January 31, https://www.thenation.com/article/latinos-are-the-key-to-taking-back-the-senate-in-2018/]</w:t>
      </w:r>
    </w:p>
    <w:p w:rsidR="00C10017" w:rsidRPr="00B434FD" w:rsidRDefault="00C10017" w:rsidP="00C10017">
      <w:pPr>
        <w:rPr>
          <w:rFonts w:cs="Calibri"/>
          <w:sz w:val="16"/>
        </w:rPr>
      </w:pPr>
      <w:r w:rsidRPr="00B434FD">
        <w:rPr>
          <w:rStyle w:val="StyleUnderline"/>
          <w:rFonts w:ascii="Calibri" w:hAnsi="Calibri" w:cs="Calibri"/>
        </w:rPr>
        <w:t>If</w:t>
      </w:r>
      <w:r w:rsidRPr="00B434FD">
        <w:rPr>
          <w:rFonts w:cs="Calibri"/>
          <w:sz w:val="16"/>
        </w:rPr>
        <w:t xml:space="preserve"> Donald </w:t>
      </w:r>
      <w:r w:rsidRPr="00B434FD">
        <w:rPr>
          <w:rStyle w:val="StyleUnderline"/>
          <w:rFonts w:ascii="Calibri" w:hAnsi="Calibri" w:cs="Calibri"/>
        </w:rPr>
        <w:t>Trump’s rise to the White House has proven anything, it’s that fear of immigrants is one of the dominant forces inside the Republican Party</w:t>
      </w:r>
      <w:r w:rsidRPr="00B434FD">
        <w:rPr>
          <w:rFonts w:cs="Calibri"/>
          <w:sz w:val="16"/>
        </w:rPr>
        <w:t xml:space="preserve"> (fear of dark-skinned immigrants, to be more precise; Norwegians are apparently perfectly acceptable). </w:t>
      </w:r>
      <w:r w:rsidRPr="00B434FD">
        <w:rPr>
          <w:rStyle w:val="StyleUnderline"/>
          <w:rFonts w:ascii="Calibri" w:hAnsi="Calibri" w:cs="Calibri"/>
        </w:rPr>
        <w:t>This racism is what is driving GOP intransigence around the Dream Act</w:t>
      </w:r>
      <w:r w:rsidRPr="00B434FD">
        <w:rPr>
          <w:rFonts w:cs="Calibri"/>
          <w:sz w:val="16"/>
        </w:rPr>
        <w:t xml:space="preserve">, which an overwhelming majority of Americans support, leading to the January government shutdown—and possible another one in February. </w:t>
      </w:r>
      <w:r w:rsidRPr="00B434FD">
        <w:rPr>
          <w:rStyle w:val="StyleUnderline"/>
          <w:rFonts w:ascii="Calibri" w:hAnsi="Calibri" w:cs="Calibri"/>
        </w:rPr>
        <w:t xml:space="preserve">But </w:t>
      </w:r>
      <w:r w:rsidRPr="00CA0B1B">
        <w:rPr>
          <w:rStyle w:val="StyleUnderline"/>
          <w:rFonts w:ascii="Calibri" w:hAnsi="Calibri" w:cs="Calibri"/>
          <w:highlight w:val="yellow"/>
        </w:rPr>
        <w:t>there’s a lesson here for Democrats</w:t>
      </w:r>
      <w:r w:rsidRPr="00CA0B1B">
        <w:rPr>
          <w:rFonts w:cs="Calibri"/>
          <w:sz w:val="16"/>
          <w:highlight w:val="yellow"/>
        </w:rPr>
        <w:t xml:space="preserve">. </w:t>
      </w:r>
      <w:r w:rsidRPr="00CA0B1B">
        <w:rPr>
          <w:rStyle w:val="StyleUnderline"/>
          <w:rFonts w:ascii="Calibri" w:hAnsi="Calibri" w:cs="Calibri"/>
          <w:highlight w:val="yellow"/>
        </w:rPr>
        <w:t>The thing that your enemy is most afraid of—it’s probably a good idea to harness and unleash its power if you want to win</w:t>
      </w:r>
      <w:r w:rsidRPr="00B434FD">
        <w:rPr>
          <w:rFonts w:cs="Calibri"/>
          <w:sz w:val="16"/>
        </w:rPr>
        <w:t xml:space="preserve">. The truth is that Republican are right to be afraid of immigrants. Not because there might be a taco truck on every corner (and, really, would that be so bad?), but rather because </w:t>
      </w:r>
      <w:r w:rsidRPr="00CA0B1B">
        <w:rPr>
          <w:rStyle w:val="StyleUnderline"/>
          <w:rFonts w:ascii="Calibri" w:hAnsi="Calibri" w:cs="Calibri"/>
          <w:highlight w:val="yellow"/>
        </w:rPr>
        <w:t>the rapidly expanding ranks of Latinos have the potential to decimate the political power of</w:t>
      </w:r>
      <w:r w:rsidRPr="00B434FD">
        <w:rPr>
          <w:rStyle w:val="StyleUnderline"/>
          <w:rFonts w:ascii="Calibri" w:hAnsi="Calibri" w:cs="Calibri"/>
        </w:rPr>
        <w:t xml:space="preserve"> </w:t>
      </w:r>
      <w:r w:rsidRPr="00B434FD">
        <w:rPr>
          <w:rFonts w:cs="Calibri"/>
          <w:sz w:val="16"/>
        </w:rPr>
        <w:t>white supremacists and their enablers in Congress and</w:t>
      </w:r>
      <w:r w:rsidRPr="00B434FD">
        <w:rPr>
          <w:rStyle w:val="StyleUnderline"/>
          <w:rFonts w:ascii="Calibri" w:hAnsi="Calibri" w:cs="Calibri"/>
        </w:rPr>
        <w:t xml:space="preserve"> </w:t>
      </w:r>
      <w:r w:rsidRPr="00CA0B1B">
        <w:rPr>
          <w:rStyle w:val="StyleUnderline"/>
          <w:rFonts w:ascii="Calibri" w:hAnsi="Calibri" w:cs="Calibri"/>
          <w:highlight w:val="yellow"/>
        </w:rPr>
        <w:t>the White</w:t>
      </w:r>
      <w:r w:rsidRPr="00CA0B1B">
        <w:rPr>
          <w:rFonts w:cs="Calibri"/>
          <w:sz w:val="16"/>
          <w:highlight w:val="yellow"/>
        </w:rPr>
        <w:t xml:space="preserve"> </w:t>
      </w:r>
      <w:r w:rsidRPr="00CA0B1B">
        <w:rPr>
          <w:rStyle w:val="StyleUnderline"/>
          <w:rFonts w:ascii="Calibri" w:hAnsi="Calibri" w:cs="Calibri"/>
          <w:highlight w:val="yellow"/>
        </w:rPr>
        <w:t>House</w:t>
      </w:r>
      <w:r w:rsidRPr="00B434FD">
        <w:rPr>
          <w:rFonts w:cs="Calibri"/>
          <w:sz w:val="16"/>
        </w:rPr>
        <w:t xml:space="preserve">. </w:t>
      </w:r>
      <w:r w:rsidRPr="00B434FD">
        <w:rPr>
          <w:rStyle w:val="StyleUnderline"/>
          <w:rFonts w:ascii="Calibri" w:hAnsi="Calibri" w:cs="Calibri"/>
        </w:rPr>
        <w:t>Latinos are now the largest nonwhite racial group in America. They are among the fastest-growing sectors of the population</w:t>
      </w:r>
      <w:r w:rsidRPr="00B434FD">
        <w:rPr>
          <w:rFonts w:cs="Calibri"/>
          <w:sz w:val="16"/>
        </w:rPr>
        <w:t xml:space="preserve"> (Asian Americans are actually the fastest-growing segment of the population). There are 58 million Latinos in the country, and many of them are young citizens, with 66,000 Latinos turning 18 (voting age) every month. </w:t>
      </w:r>
      <w:r w:rsidRPr="00CA0B1B">
        <w:rPr>
          <w:rStyle w:val="Emphasis"/>
          <w:rFonts w:cs="Calibri"/>
          <w:highlight w:val="yellow"/>
        </w:rPr>
        <w:t>This group is more than large enough to transform the political balance of power in key states</w:t>
      </w:r>
      <w:r w:rsidRPr="00B434FD">
        <w:rPr>
          <w:rFonts w:cs="Calibri"/>
          <w:sz w:val="16"/>
        </w:rPr>
        <w:t xml:space="preserve"> and in the country as a whole. Most immediately, </w:t>
      </w:r>
      <w:r w:rsidRPr="00CA0B1B">
        <w:rPr>
          <w:rStyle w:val="StyleUnderline"/>
          <w:rFonts w:ascii="Calibri" w:hAnsi="Calibri" w:cs="Calibri"/>
          <w:highlight w:val="yellow"/>
        </w:rPr>
        <w:t xml:space="preserve">Latinos now have the numbers to </w:t>
      </w:r>
      <w:r w:rsidRPr="00CA0B1B">
        <w:rPr>
          <w:rStyle w:val="Emphasis"/>
          <w:rFonts w:cs="Calibri"/>
          <w:highlight w:val="yellow"/>
        </w:rPr>
        <w:t>swing key races</w:t>
      </w:r>
      <w:r w:rsidRPr="00CA0B1B">
        <w:rPr>
          <w:rStyle w:val="StyleUnderline"/>
          <w:rFonts w:ascii="Calibri" w:hAnsi="Calibri" w:cs="Calibri"/>
          <w:highlight w:val="yellow"/>
        </w:rPr>
        <w:t xml:space="preserve"> that will determine control of the</w:t>
      </w:r>
      <w:r w:rsidRPr="00B434FD">
        <w:rPr>
          <w:rFonts w:cs="Calibri"/>
          <w:sz w:val="16"/>
        </w:rPr>
        <w:t xml:space="preserve"> United States </w:t>
      </w:r>
      <w:r w:rsidRPr="00CA0B1B">
        <w:rPr>
          <w:rStyle w:val="StyleUnderline"/>
          <w:rFonts w:ascii="Calibri" w:hAnsi="Calibri" w:cs="Calibri"/>
          <w:highlight w:val="yellow"/>
        </w:rPr>
        <w:t>Senate</w:t>
      </w:r>
      <w:r w:rsidRPr="00B434FD">
        <w:rPr>
          <w:rFonts w:cs="Calibri"/>
          <w:sz w:val="16"/>
        </w:rPr>
        <w:t xml:space="preserve">. The strategic question for progressives is will they channel the resources of the resistance into building the power of the very people who have conservatives quaking in their boots. </w:t>
      </w:r>
      <w:r w:rsidRPr="00B434FD">
        <w:rPr>
          <w:rStyle w:val="StyleUnderline"/>
          <w:rFonts w:ascii="Calibri" w:hAnsi="Calibri" w:cs="Calibri"/>
        </w:rPr>
        <w:t>Democrats need to pick up two Republican-held Senate seats to flip control of the chamber</w:t>
      </w:r>
      <w:r w:rsidRPr="00B434FD">
        <w:rPr>
          <w:rFonts w:cs="Calibri"/>
          <w:sz w:val="16"/>
        </w:rPr>
        <w:t xml:space="preserve">, </w:t>
      </w:r>
      <w:r w:rsidRPr="00B434FD">
        <w:rPr>
          <w:rStyle w:val="StyleUnderline"/>
          <w:rFonts w:ascii="Calibri" w:hAnsi="Calibri" w:cs="Calibri"/>
        </w:rPr>
        <w:t>while also protecting all 26 of the seats held by Democratic incumbents or independents</w:t>
      </w:r>
      <w:r w:rsidRPr="00B434FD">
        <w:rPr>
          <w:rFonts w:cs="Calibri"/>
          <w:sz w:val="16"/>
        </w:rPr>
        <w:t xml:space="preserve"> who caucus with Democrats. This latter challenge is more manageable than many realize. While it’s true that Trump won 10 of the states that Democrats are defending, he did so by defeating Hillary Clinton, not incumbent native sons and daughters. More importantly, the outcomes of midterm elections hinge on voter turnout. Whichever party gets more of its core supporters to the polls in the non-presidential election year usually wins, and in most of the seats that Democrats are defending, more people voted for Hillary Clinton than voted for the last Republican nominee for Senate. In terms of taking territory from Republicans, </w:t>
      </w:r>
      <w:r w:rsidRPr="00B434FD">
        <w:rPr>
          <w:rStyle w:val="StyleUnderline"/>
          <w:rFonts w:ascii="Calibri" w:hAnsi="Calibri" w:cs="Calibri"/>
        </w:rPr>
        <w:t>the most winnable seats are in Arizona and Nevada, two states with large Latino populations</w:t>
      </w:r>
      <w:r w:rsidRPr="00B434FD">
        <w:rPr>
          <w:rFonts w:cs="Calibri"/>
          <w:sz w:val="16"/>
        </w:rPr>
        <w:t xml:space="preserve"> (stemming from the fact that the land on which those states sit used to be part of Mexico, until the United States killed thousands of Mexicans and stole the land in the War of 1848). Hillary Clinton won Nevada in 2016. Arizona was one of the closer contests in the country, with Clinton losing by just 3.5 percent—a margin of 91,000 votes in a state where 600,000 eligible Latinos did not cast ballots in 2016. </w:t>
      </w:r>
      <w:r w:rsidRPr="00B434FD">
        <w:rPr>
          <w:rStyle w:val="StyleUnderline"/>
          <w:rFonts w:ascii="Calibri" w:hAnsi="Calibri" w:cs="Calibri"/>
        </w:rPr>
        <w:t>Hot on the heels of those two promising pick-up states is Texas</w:t>
      </w:r>
      <w:r w:rsidRPr="00B434FD">
        <w:rPr>
          <w:rFonts w:cs="Calibri"/>
          <w:sz w:val="16"/>
        </w:rPr>
        <w:t>—yes, Texas!—</w:t>
      </w:r>
      <w:r w:rsidRPr="00B434FD">
        <w:rPr>
          <w:rStyle w:val="StyleUnderline"/>
          <w:rFonts w:ascii="Calibri" w:hAnsi="Calibri" w:cs="Calibri"/>
        </w:rPr>
        <w:t>where Latinos have more than enough numbers to toss Ted Cruz from office</w:t>
      </w:r>
      <w:r w:rsidRPr="00B434FD">
        <w:rPr>
          <w:rFonts w:cs="Calibri"/>
          <w:sz w:val="16"/>
        </w:rPr>
        <w:t xml:space="preserve">. Despite his Latino heritage (Cruz is a Cuban American in a state whose Latinos are overwhelmingly Mexican American), Cruz has consistently worked against the interests of the Latino community in his quest to become a darling of a Republican Party that is solidly rooted in white supremacy. Trump won Texas by slightly more than 800,000 votes, but there are nearly 3 million Latinos who didn’t vote in 2016. The table below illustrates the size and potential power of the nonvoting Latino population vis-à-vis the electoral margin of difference in the 2016 presidential election in these three states. Clearly, </w:t>
      </w:r>
      <w:r w:rsidRPr="00CA0B1B">
        <w:rPr>
          <w:rStyle w:val="Emphasis"/>
          <w:rFonts w:cs="Calibri"/>
          <w:highlight w:val="yellow"/>
        </w:rPr>
        <w:t>increasing Latino voter turnout is key to winning back control</w:t>
      </w:r>
      <w:r w:rsidRPr="00CA0B1B">
        <w:rPr>
          <w:rFonts w:cs="Calibri"/>
          <w:sz w:val="16"/>
          <w:highlight w:val="yellow"/>
        </w:rPr>
        <w:t xml:space="preserve"> </w:t>
      </w:r>
      <w:r w:rsidRPr="00CA0B1B">
        <w:rPr>
          <w:rStyle w:val="Emphasis"/>
          <w:rFonts w:cs="Calibri"/>
          <w:highlight w:val="yellow"/>
        </w:rPr>
        <w:t>of the</w:t>
      </w:r>
      <w:r w:rsidRPr="00B434FD">
        <w:rPr>
          <w:rFonts w:cs="Calibri"/>
          <w:sz w:val="16"/>
        </w:rPr>
        <w:t xml:space="preserve"> United States </w:t>
      </w:r>
      <w:r w:rsidRPr="00CA0B1B">
        <w:rPr>
          <w:rStyle w:val="Emphasis"/>
          <w:rFonts w:cs="Calibri"/>
          <w:highlight w:val="yellow"/>
        </w:rPr>
        <w:t>Senate</w:t>
      </w:r>
      <w:r w:rsidRPr="00B434FD">
        <w:rPr>
          <w:rFonts w:cs="Calibri"/>
          <w:sz w:val="16"/>
        </w:rPr>
        <w:t xml:space="preserve">—the very body that is aiding and abetting the forced deportation of Latino people. </w:t>
      </w:r>
      <w:r w:rsidRPr="00B434FD">
        <w:rPr>
          <w:rStyle w:val="StyleUnderline"/>
          <w:rFonts w:ascii="Calibri" w:hAnsi="Calibri" w:cs="Calibri"/>
        </w:rPr>
        <w:t>Twenty eighteen can be the year when immigrants of color strike back</w:t>
      </w:r>
      <w:r w:rsidRPr="00B434FD">
        <w:rPr>
          <w:rFonts w:cs="Calibri"/>
          <w:sz w:val="16"/>
        </w:rPr>
        <w:t>.</w:t>
      </w:r>
    </w:p>
    <w:p w:rsidR="00C10017" w:rsidRPr="00B434FD" w:rsidRDefault="00C10017" w:rsidP="00C10017">
      <w:pPr>
        <w:pStyle w:val="Heading3"/>
        <w:rPr>
          <w:rFonts w:cs="Calibri"/>
        </w:rPr>
      </w:pPr>
      <w:r w:rsidRPr="00B434FD">
        <w:rPr>
          <w:rFonts w:cs="Calibri"/>
        </w:rPr>
        <w:t xml:space="preserve">Aff---A2: GOP Backlash/Turn Out Links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GOP backlash to the plan turns out moderates, independents, and Hispanics for the Dems – swings the election. </w:t>
      </w:r>
    </w:p>
    <w:p w:rsidR="00C10017" w:rsidRPr="00B434FD" w:rsidRDefault="00C10017" w:rsidP="00C10017">
      <w:pPr>
        <w:rPr>
          <w:rFonts w:cs="Calibri"/>
        </w:rPr>
      </w:pPr>
      <w:bookmarkStart w:id="0" w:name="_Hlk516869129"/>
      <w:r w:rsidRPr="00B434FD">
        <w:rPr>
          <w:rStyle w:val="Style13ptBold"/>
          <w:rFonts w:ascii="Calibri" w:hAnsi="Calibri" w:cs="Calibri"/>
        </w:rPr>
        <w:t>Taylor 18---</w:t>
      </w:r>
      <w:r w:rsidRPr="00B434FD">
        <w:rPr>
          <w:rFonts w:cs="Calibri"/>
        </w:rPr>
        <w:t>Ramon, video journalist for VOA News, "Will Immigration Get Trump Voters to Midterm Polls?" Voice of America, June 5, https://www.voanews.com/a/will-immigration-get-trump-voters-to-midterm-polls/4425267.html]</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Trump’s message on immigration may be problematic in districts with large college-educated populations</w:t>
      </w:r>
      <w:r w:rsidRPr="00B434FD">
        <w:rPr>
          <w:rFonts w:cs="Calibri"/>
          <w:sz w:val="16"/>
        </w:rPr>
        <w:t xml:space="preserve">, says Cox. That includes those who may have initially supported Trump with reservations and are critical of his more controversial policies, such as separating families at the border or repealing Deferred Action for Childhood Arrivals (DACA) — a program that allows some 700,000 undocumented immigrants brought to the United States as children to live and work without fear of deportation. </w:t>
      </w:r>
      <w:r w:rsidRPr="00B434FD">
        <w:rPr>
          <w:rStyle w:val="StyleUnderline"/>
          <w:rFonts w:ascii="Calibri" w:hAnsi="Calibri" w:cs="Calibri"/>
        </w:rPr>
        <w:t xml:space="preserve">But in addition to </w:t>
      </w:r>
      <w:r w:rsidRPr="00CA0B1B">
        <w:rPr>
          <w:rStyle w:val="StyleUnderline"/>
          <w:rFonts w:ascii="Calibri" w:hAnsi="Calibri" w:cs="Calibri"/>
          <w:highlight w:val="yellow"/>
        </w:rPr>
        <w:t>mobilizing moderate and Independent voters</w:t>
      </w:r>
      <w:r w:rsidRPr="00B434FD">
        <w:rPr>
          <w:rStyle w:val="StyleUnderline"/>
          <w:rFonts w:ascii="Calibri" w:hAnsi="Calibri" w:cs="Calibri"/>
        </w:rPr>
        <w:t xml:space="preserve">, </w:t>
      </w:r>
      <w:r w:rsidRPr="00CA0B1B">
        <w:rPr>
          <w:rStyle w:val="StyleUnderline"/>
          <w:rFonts w:ascii="Calibri" w:hAnsi="Calibri" w:cs="Calibri"/>
          <w:highlight w:val="yellow"/>
        </w:rPr>
        <w:t>a strong turnout among Hispanics could be another important factor, given typically low voting rates among the bloc</w:t>
      </w:r>
      <w:r w:rsidRPr="00B434FD">
        <w:rPr>
          <w:rFonts w:cs="Calibri"/>
          <w:sz w:val="16"/>
        </w:rPr>
        <w:t>. “</w:t>
      </w:r>
      <w:r w:rsidRPr="00B434FD">
        <w:rPr>
          <w:rStyle w:val="StyleUnderline"/>
          <w:rFonts w:ascii="Calibri" w:hAnsi="Calibri" w:cs="Calibri"/>
        </w:rPr>
        <w:t>Usually in midterms, people do play to the base because those are the only people who bother turning out … this year may be different</w:t>
      </w:r>
      <w:r w:rsidRPr="00B434FD">
        <w:rPr>
          <w:rFonts w:cs="Calibri"/>
          <w:sz w:val="16"/>
        </w:rPr>
        <w:t>,” Mutz said. “</w:t>
      </w:r>
      <w:r w:rsidRPr="00B434FD">
        <w:rPr>
          <w:rStyle w:val="StyleUnderline"/>
          <w:rFonts w:ascii="Calibri" w:hAnsi="Calibri" w:cs="Calibri"/>
        </w:rPr>
        <w:t xml:space="preserve">Everything I’ve seen suggests that </w:t>
      </w:r>
      <w:r w:rsidRPr="00CA0B1B">
        <w:rPr>
          <w:rStyle w:val="StyleUnderline"/>
          <w:rFonts w:ascii="Calibri" w:hAnsi="Calibri" w:cs="Calibri"/>
          <w:highlight w:val="yellow"/>
        </w:rPr>
        <w:t>people may come out in far greater numbers than they usually do.”</w:t>
      </w:r>
    </w:p>
    <w:bookmarkEnd w:id="0"/>
    <w:p w:rsidR="00C10017" w:rsidRPr="00B434FD" w:rsidRDefault="00C10017" w:rsidP="00C10017">
      <w:pPr>
        <w:pStyle w:val="Heading4"/>
        <w:rPr>
          <w:rFonts w:cs="Calibri"/>
        </w:rPr>
      </w:pPr>
    </w:p>
    <w:p w:rsidR="00C10017" w:rsidRPr="00B434FD" w:rsidRDefault="00C10017" w:rsidP="00C10017">
      <w:pPr>
        <w:pStyle w:val="Heading4"/>
        <w:rPr>
          <w:rFonts w:cs="Calibri"/>
        </w:rPr>
      </w:pPr>
      <w:r w:rsidRPr="00B434FD">
        <w:rPr>
          <w:rFonts w:cs="Calibri"/>
        </w:rPr>
        <w:t xml:space="preserve">Anti-immigration messages don’t spur turn out. </w:t>
      </w:r>
    </w:p>
    <w:p w:rsidR="00C10017" w:rsidRPr="00B434FD" w:rsidRDefault="00C10017" w:rsidP="00C10017">
      <w:pPr>
        <w:rPr>
          <w:rFonts w:cs="Calibri"/>
        </w:rPr>
      </w:pPr>
      <w:r w:rsidRPr="00B434FD">
        <w:rPr>
          <w:rStyle w:val="Style13ptBold"/>
          <w:rFonts w:ascii="Calibri" w:hAnsi="Calibri" w:cs="Calibri"/>
        </w:rPr>
        <w:t>Taylor 18---</w:t>
      </w:r>
      <w:r w:rsidRPr="00B434FD">
        <w:rPr>
          <w:rFonts w:cs="Calibri"/>
        </w:rPr>
        <w:t>Ramon, video journalist for VOA News, "Will Immigration Get Trump Voters to Midterm Polls?" Voice of America, June 5, https://www.voanews.com/a/will-immigration-get-trump-voters-to-midterm-polls/4425267.html]</w:t>
      </w:r>
    </w:p>
    <w:p w:rsidR="00C10017" w:rsidRPr="00B434FD" w:rsidRDefault="00C10017" w:rsidP="00C10017">
      <w:pPr>
        <w:rPr>
          <w:rStyle w:val="StyleUnderline"/>
          <w:rFonts w:ascii="Calibri" w:hAnsi="Calibri" w:cs="Calibri"/>
        </w:rPr>
      </w:pPr>
      <w:r w:rsidRPr="00B434FD">
        <w:rPr>
          <w:rFonts w:cs="Calibri"/>
          <w:sz w:val="16"/>
        </w:rPr>
        <w:t xml:space="preserve">But </w:t>
      </w:r>
      <w:r w:rsidRPr="00B434FD">
        <w:rPr>
          <w:rStyle w:val="StyleUnderline"/>
          <w:rFonts w:ascii="Calibri" w:hAnsi="Calibri" w:cs="Calibri"/>
        </w:rPr>
        <w:t>choosing to focus</w:t>
      </w:r>
      <w:r w:rsidRPr="00B434FD">
        <w:rPr>
          <w:rFonts w:cs="Calibri"/>
          <w:sz w:val="16"/>
        </w:rPr>
        <w:t xml:space="preserve"> much of their attention </w:t>
      </w:r>
      <w:r w:rsidRPr="00B434FD">
        <w:rPr>
          <w:rStyle w:val="StyleUnderline"/>
          <w:rFonts w:ascii="Calibri" w:hAnsi="Calibri" w:cs="Calibri"/>
        </w:rPr>
        <w:t>on</w:t>
      </w:r>
      <w:r w:rsidRPr="00B434FD">
        <w:rPr>
          <w:rFonts w:cs="Calibri"/>
          <w:sz w:val="16"/>
        </w:rPr>
        <w:t xml:space="preserve"> Trump’s </w:t>
      </w:r>
      <w:r w:rsidRPr="00B434FD">
        <w:rPr>
          <w:rStyle w:val="StyleUnderline"/>
          <w:rFonts w:ascii="Calibri" w:hAnsi="Calibri" w:cs="Calibri"/>
        </w:rPr>
        <w:t>hardline immigration policies</w:t>
      </w:r>
      <w:r w:rsidRPr="00B434FD">
        <w:rPr>
          <w:rFonts w:cs="Calibri"/>
          <w:sz w:val="16"/>
        </w:rPr>
        <w:t xml:space="preserve"> this year </w:t>
      </w:r>
      <w:r w:rsidRPr="00B434FD">
        <w:rPr>
          <w:rStyle w:val="StyleUnderline"/>
          <w:rFonts w:ascii="Calibri" w:hAnsi="Calibri" w:cs="Calibri"/>
        </w:rPr>
        <w:t>comes with risks</w:t>
      </w:r>
      <w:r w:rsidRPr="00B434FD">
        <w:rPr>
          <w:rFonts w:cs="Calibri"/>
          <w:sz w:val="16"/>
        </w:rPr>
        <w:t xml:space="preserve">, </w:t>
      </w:r>
      <w:r w:rsidRPr="00B434FD">
        <w:rPr>
          <w:rStyle w:val="StyleUnderline"/>
          <w:rFonts w:ascii="Calibri" w:hAnsi="Calibri" w:cs="Calibri"/>
        </w:rPr>
        <w:t>explains</w:t>
      </w:r>
      <w:r w:rsidRPr="00B434FD">
        <w:rPr>
          <w:rFonts w:cs="Calibri"/>
          <w:sz w:val="16"/>
        </w:rPr>
        <w:t xml:space="preserve"> Diana </w:t>
      </w:r>
      <w:r w:rsidRPr="00B434FD">
        <w:rPr>
          <w:rStyle w:val="StyleUnderline"/>
          <w:rFonts w:ascii="Calibri" w:hAnsi="Calibri" w:cs="Calibri"/>
        </w:rPr>
        <w:t>Mutz, a professor of political science and communication at the University of Pennsylvania</w:t>
      </w:r>
      <w:r w:rsidRPr="00B434FD">
        <w:rPr>
          <w:rFonts w:cs="Calibri"/>
          <w:sz w:val="16"/>
        </w:rPr>
        <w:t>, whose research explores electoral behavior in 2016. “[</w:t>
      </w:r>
      <w:r w:rsidRPr="00CA0B1B">
        <w:rPr>
          <w:rStyle w:val="StyleUnderline"/>
          <w:rFonts w:ascii="Calibri" w:hAnsi="Calibri" w:cs="Calibri"/>
          <w:highlight w:val="yellow"/>
        </w:rPr>
        <w:t>Trump] is operating on the premise that being extremely anti-immigration actually won him votes</w:t>
      </w:r>
      <w:r w:rsidRPr="00CA0B1B">
        <w:rPr>
          <w:rFonts w:cs="Calibri"/>
          <w:sz w:val="16"/>
          <w:highlight w:val="yellow"/>
        </w:rPr>
        <w:t xml:space="preserve">. </w:t>
      </w:r>
      <w:r w:rsidRPr="00CA0B1B">
        <w:rPr>
          <w:rStyle w:val="Emphasis"/>
          <w:rFonts w:cs="Calibri"/>
          <w:highlight w:val="yellow"/>
        </w:rPr>
        <w:t>Our analyses actually suggest just the opposite</w:t>
      </w:r>
      <w:r w:rsidRPr="00B434FD">
        <w:rPr>
          <w:rFonts w:cs="Calibri"/>
          <w:sz w:val="16"/>
        </w:rPr>
        <w:t xml:space="preserve"> — that yes, things like trade did win him votes but things like </w:t>
      </w:r>
      <w:r w:rsidRPr="00CA0B1B">
        <w:rPr>
          <w:rStyle w:val="StyleUnderline"/>
          <w:rFonts w:ascii="Calibri" w:hAnsi="Calibri" w:cs="Calibri"/>
          <w:highlight w:val="yellow"/>
        </w:rPr>
        <w:t>immigration</w:t>
      </w:r>
      <w:r w:rsidRPr="00B434FD">
        <w:rPr>
          <w:rFonts w:cs="Calibri"/>
          <w:sz w:val="16"/>
        </w:rPr>
        <w:t xml:space="preserve"> actually did not,” Mutz told VOA. “They </w:t>
      </w:r>
      <w:r w:rsidRPr="00CA0B1B">
        <w:rPr>
          <w:rStyle w:val="StyleUnderline"/>
          <w:rFonts w:ascii="Calibri" w:hAnsi="Calibri" w:cs="Calibri"/>
          <w:highlight w:val="yellow"/>
        </w:rPr>
        <w:t>lost him votes because he was far too extreme.”</w:t>
      </w: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 xml:space="preserve">--- Specific Affs --- </w:t>
      </w:r>
    </w:p>
    <w:p w:rsidR="00C10017" w:rsidRPr="00B434FD" w:rsidRDefault="00C10017" w:rsidP="00C10017">
      <w:pPr>
        <w:pStyle w:val="Heading3"/>
        <w:rPr>
          <w:rFonts w:cs="Calibri"/>
        </w:rPr>
      </w:pPr>
      <w:r w:rsidRPr="00B434FD">
        <w:rPr>
          <w:rFonts w:cs="Calibri"/>
        </w:rPr>
        <w:t>Aff---Link Turn---Dream Act---GOP Base Turn (Plan Unpopular)</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Dream Act compromise perceived as amnesty, decks the GOP in 2018. </w:t>
      </w:r>
    </w:p>
    <w:p w:rsidR="00C10017" w:rsidRPr="00B434FD" w:rsidRDefault="00C10017" w:rsidP="00C10017">
      <w:pPr>
        <w:rPr>
          <w:rFonts w:cs="Calibri"/>
        </w:rPr>
      </w:pPr>
      <w:r w:rsidRPr="00B434FD">
        <w:rPr>
          <w:rStyle w:val="Style13ptBold"/>
          <w:rFonts w:ascii="Calibri" w:hAnsi="Calibri" w:cs="Calibri"/>
        </w:rPr>
        <w:t>Bovard 17---</w:t>
      </w:r>
      <w:r w:rsidRPr="00B434FD">
        <w:rPr>
          <w:rFonts w:cs="Calibri"/>
        </w:rPr>
        <w:t>Rachel, senior director of policy for The Conservative Partnership, a nonprofit group, "Republicans face an uphill climb in 2018 if they fail on immigration and ObamaCare" The Hill, December 30, thehill.com/opinion/campaign/366854-republicans-face-an-uphill-climb-in-2018-if-they-fail-on-immigration-and]</w:t>
      </w:r>
    </w:p>
    <w:p w:rsidR="00C10017" w:rsidRPr="00B434FD" w:rsidRDefault="00C10017" w:rsidP="00C10017">
      <w:pPr>
        <w:rPr>
          <w:rFonts w:cs="Calibri"/>
          <w:sz w:val="16"/>
        </w:rPr>
      </w:pPr>
      <w:r w:rsidRPr="00B434FD">
        <w:rPr>
          <w:rFonts w:cs="Calibri"/>
          <w:sz w:val="16"/>
        </w:rPr>
        <w:t xml:space="preserve">According to reports, those “other things” mean </w:t>
      </w:r>
      <w:r w:rsidRPr="00B434FD">
        <w:rPr>
          <w:rStyle w:val="StyleUnderline"/>
          <w:rFonts w:ascii="Calibri" w:hAnsi="Calibri" w:cs="Calibri"/>
        </w:rPr>
        <w:t xml:space="preserve">finding </w:t>
      </w:r>
      <w:r w:rsidRPr="00CA0B1B">
        <w:rPr>
          <w:rStyle w:val="StyleUnderline"/>
          <w:rFonts w:ascii="Calibri" w:hAnsi="Calibri" w:cs="Calibri"/>
          <w:highlight w:val="yellow"/>
        </w:rPr>
        <w:t>a legislative solution to DACA</w:t>
      </w:r>
      <w:r w:rsidRPr="00B434FD">
        <w:rPr>
          <w:rFonts w:cs="Calibri"/>
          <w:sz w:val="16"/>
        </w:rPr>
        <w:t xml:space="preserve">. President Trump famously railed against the law on the campaign trail, and then gave Congress until March of 2018 to find a legislative solution. Democrats are demanding amnesty for DACA recipients, while Republicans are open to extending the program in exchange for tougher enforcement mechanisms, including an end to chain migration. The White House, meanwhile, has put out a detailed list of proposals that must be included in any DACA agreement. However, reports that Sen. Jeff Flake (R-Ariz.) and Sen. Corey Gardner (R-Colo.) are working with Democrats on a solution indicates that an amnesty may very well be part of whatever deal that emerges. </w:t>
      </w:r>
      <w:r w:rsidRPr="00CA0B1B">
        <w:rPr>
          <w:rStyle w:val="StyleUnderline"/>
          <w:rFonts w:ascii="Calibri" w:hAnsi="Calibri" w:cs="Calibri"/>
          <w:highlight w:val="yellow"/>
        </w:rPr>
        <w:t>A path to citizenship</w:t>
      </w:r>
      <w:r w:rsidRPr="00B434FD">
        <w:rPr>
          <w:rStyle w:val="StyleUnderline"/>
          <w:rFonts w:ascii="Calibri" w:hAnsi="Calibri" w:cs="Calibri"/>
        </w:rPr>
        <w:t xml:space="preserve">, </w:t>
      </w:r>
      <w:r w:rsidRPr="00CA0B1B">
        <w:rPr>
          <w:rStyle w:val="StyleUnderline"/>
          <w:rFonts w:ascii="Calibri" w:hAnsi="Calibri" w:cs="Calibri"/>
          <w:highlight w:val="yellow"/>
        </w:rPr>
        <w:t>considered amnesty by many</w:t>
      </w:r>
      <w:r w:rsidRPr="00B434FD">
        <w:rPr>
          <w:rStyle w:val="StyleUnderline"/>
          <w:rFonts w:ascii="Calibri" w:hAnsi="Calibri" w:cs="Calibri"/>
        </w:rPr>
        <w:t xml:space="preserve"> </w:t>
      </w:r>
      <w:r w:rsidRPr="00CA0B1B">
        <w:rPr>
          <w:rStyle w:val="StyleUnderline"/>
          <w:rFonts w:ascii="Calibri" w:hAnsi="Calibri" w:cs="Calibri"/>
          <w:highlight w:val="yellow"/>
        </w:rPr>
        <w:t>conservatives</w:t>
      </w:r>
      <w:r w:rsidRPr="00B434FD">
        <w:rPr>
          <w:rStyle w:val="StyleUnderline"/>
          <w:rFonts w:ascii="Calibri" w:hAnsi="Calibri" w:cs="Calibri"/>
        </w:rPr>
        <w:t xml:space="preserve">, </w:t>
      </w:r>
      <w:r w:rsidRPr="00CA0B1B">
        <w:rPr>
          <w:rStyle w:val="StyleUnderline"/>
          <w:rFonts w:ascii="Calibri" w:hAnsi="Calibri" w:cs="Calibri"/>
          <w:highlight w:val="yellow"/>
        </w:rPr>
        <w:t>would represent a huge blow to</w:t>
      </w:r>
      <w:r w:rsidRPr="00B434FD">
        <w:rPr>
          <w:rStyle w:val="StyleUnderline"/>
          <w:rFonts w:ascii="Calibri" w:hAnsi="Calibri" w:cs="Calibri"/>
        </w:rPr>
        <w:t xml:space="preserve"> Trump’s base, and to </w:t>
      </w:r>
      <w:r w:rsidRPr="00CA0B1B">
        <w:rPr>
          <w:rStyle w:val="StyleUnderline"/>
          <w:rFonts w:ascii="Calibri" w:hAnsi="Calibri" w:cs="Calibri"/>
          <w:highlight w:val="yellow"/>
        </w:rPr>
        <w:t>GOP voters</w:t>
      </w:r>
      <w:r w:rsidRPr="00B434FD">
        <w:rPr>
          <w:rStyle w:val="StyleUnderline"/>
          <w:rFonts w:ascii="Calibri" w:hAnsi="Calibri" w:cs="Calibri"/>
        </w:rPr>
        <w:t xml:space="preserve"> writ large</w:t>
      </w:r>
      <w:r w:rsidRPr="00B434FD">
        <w:rPr>
          <w:rFonts w:cs="Calibri"/>
          <w:sz w:val="16"/>
        </w:rPr>
        <w:t xml:space="preserve">. Indeed, </w:t>
      </w:r>
      <w:r w:rsidRPr="00B434FD">
        <w:rPr>
          <w:rStyle w:val="StyleUnderline"/>
          <w:rFonts w:ascii="Calibri" w:hAnsi="Calibri" w:cs="Calibri"/>
        </w:rPr>
        <w:t>even among a bipartisan group of registered voters polled in November, only 10 percent listed DACA as an issue that should be a “top priority” for Congress</w:t>
      </w:r>
      <w:r w:rsidRPr="00B434FD">
        <w:rPr>
          <w:rFonts w:cs="Calibri"/>
          <w:sz w:val="16"/>
        </w:rPr>
        <w:t xml:space="preserve"> (notably, more than double that number said health care reform should be at the top). Leaders of both parties agree that the DACA issue must be addressed. However, for years, Republicans have run on the rule of law, even incorporating the principle into their 2016 party platform. </w:t>
      </w:r>
      <w:r w:rsidRPr="00B434FD">
        <w:rPr>
          <w:rStyle w:val="StyleUnderline"/>
          <w:rFonts w:ascii="Calibri" w:hAnsi="Calibri" w:cs="Calibri"/>
        </w:rPr>
        <w:t xml:space="preserve">For an </w:t>
      </w:r>
      <w:r w:rsidRPr="00CA0B1B">
        <w:rPr>
          <w:rStyle w:val="StyleUnderline"/>
          <w:rFonts w:ascii="Calibri" w:hAnsi="Calibri" w:cs="Calibri"/>
          <w:highlight w:val="yellow"/>
        </w:rPr>
        <w:t>amnesty</w:t>
      </w:r>
      <w:r w:rsidRPr="00B434FD">
        <w:rPr>
          <w:rStyle w:val="StyleUnderline"/>
          <w:rFonts w:ascii="Calibri" w:hAnsi="Calibri" w:cs="Calibri"/>
        </w:rPr>
        <w:t xml:space="preserve"> solution to even be on the table </w:t>
      </w:r>
      <w:r w:rsidRPr="00CA0B1B">
        <w:rPr>
          <w:rStyle w:val="StyleUnderline"/>
          <w:rFonts w:ascii="Calibri" w:hAnsi="Calibri" w:cs="Calibri"/>
          <w:highlight w:val="yellow"/>
        </w:rPr>
        <w:t>represents a betrayal</w:t>
      </w:r>
      <w:r w:rsidRPr="00B434FD">
        <w:rPr>
          <w:rStyle w:val="StyleUnderline"/>
          <w:rFonts w:ascii="Calibri" w:hAnsi="Calibri" w:cs="Calibri"/>
        </w:rPr>
        <w:t xml:space="preserve"> of those promises — as well as </w:t>
      </w:r>
      <w:r w:rsidRPr="00CA0B1B">
        <w:rPr>
          <w:rStyle w:val="StyleUnderline"/>
          <w:rFonts w:ascii="Calibri" w:hAnsi="Calibri" w:cs="Calibri"/>
          <w:highlight w:val="yellow"/>
        </w:rPr>
        <w:t>a repudiation</w:t>
      </w:r>
      <w:r w:rsidRPr="00B434FD">
        <w:rPr>
          <w:rStyle w:val="StyleUnderline"/>
          <w:rFonts w:ascii="Calibri" w:hAnsi="Calibri" w:cs="Calibri"/>
        </w:rPr>
        <w:t xml:space="preserve"> of the president’s priorities. </w:t>
      </w:r>
      <w:r w:rsidRPr="00CA0B1B">
        <w:rPr>
          <w:rStyle w:val="StyleUnderline"/>
          <w:rFonts w:ascii="Calibri" w:hAnsi="Calibri" w:cs="Calibri"/>
          <w:highlight w:val="yellow"/>
        </w:rPr>
        <w:t>With</w:t>
      </w:r>
      <w:r w:rsidRPr="00B434FD">
        <w:rPr>
          <w:rStyle w:val="StyleUnderline"/>
          <w:rFonts w:ascii="Calibri" w:hAnsi="Calibri" w:cs="Calibri"/>
        </w:rPr>
        <w:t xml:space="preserve"> the </w:t>
      </w:r>
      <w:r w:rsidRPr="00CA0B1B">
        <w:rPr>
          <w:rStyle w:val="StyleUnderline"/>
          <w:rFonts w:ascii="Calibri" w:hAnsi="Calibri" w:cs="Calibri"/>
          <w:highlight w:val="yellow"/>
        </w:rPr>
        <w:t>2018</w:t>
      </w:r>
      <w:r w:rsidRPr="00B434FD">
        <w:rPr>
          <w:rStyle w:val="StyleUnderline"/>
          <w:rFonts w:ascii="Calibri" w:hAnsi="Calibri" w:cs="Calibri"/>
        </w:rPr>
        <w:t xml:space="preserve"> midterms</w:t>
      </w:r>
      <w:r w:rsidRPr="00B434FD">
        <w:rPr>
          <w:rFonts w:cs="Calibri"/>
          <w:sz w:val="16"/>
        </w:rPr>
        <w:t xml:space="preserve"> upon them, </w:t>
      </w:r>
      <w:r w:rsidRPr="00CA0B1B">
        <w:rPr>
          <w:rStyle w:val="StyleUnderline"/>
          <w:rFonts w:ascii="Calibri" w:hAnsi="Calibri" w:cs="Calibri"/>
          <w:highlight w:val="yellow"/>
        </w:rPr>
        <w:t>Republicans</w:t>
      </w:r>
      <w:r w:rsidRPr="00B434FD">
        <w:rPr>
          <w:rStyle w:val="StyleUnderline"/>
          <w:rFonts w:ascii="Calibri" w:hAnsi="Calibri" w:cs="Calibri"/>
        </w:rPr>
        <w:t xml:space="preserve"> are already </w:t>
      </w:r>
      <w:r w:rsidRPr="00CA0B1B">
        <w:rPr>
          <w:rStyle w:val="StyleUnderline"/>
          <w:rFonts w:ascii="Calibri" w:hAnsi="Calibri" w:cs="Calibri"/>
          <w:highlight w:val="yellow"/>
        </w:rPr>
        <w:t>faci</w:t>
      </w:r>
      <w:r w:rsidRPr="00B434FD">
        <w:rPr>
          <w:rStyle w:val="StyleUnderline"/>
          <w:rFonts w:ascii="Calibri" w:hAnsi="Calibri" w:cs="Calibri"/>
        </w:rPr>
        <w:t xml:space="preserve">ng </w:t>
      </w:r>
      <w:r w:rsidRPr="00CA0B1B">
        <w:rPr>
          <w:rStyle w:val="StyleUnderline"/>
          <w:rFonts w:ascii="Calibri" w:hAnsi="Calibri" w:cs="Calibri"/>
          <w:highlight w:val="yellow"/>
        </w:rPr>
        <w:t>an uphill climb</w:t>
      </w:r>
      <w:r w:rsidRPr="00B434FD">
        <w:rPr>
          <w:rFonts w:cs="Calibri"/>
          <w:sz w:val="16"/>
        </w:rPr>
        <w:t xml:space="preserve">. Historically, the president’s party loses an average of 32 House seats and more than two Senate seats, simply due to political headwinds. </w:t>
      </w:r>
      <w:r w:rsidRPr="00CA0B1B">
        <w:rPr>
          <w:rStyle w:val="StyleUnderline"/>
          <w:rFonts w:ascii="Calibri" w:hAnsi="Calibri" w:cs="Calibri"/>
          <w:highlight w:val="yellow"/>
        </w:rPr>
        <w:t>Overcoming that will be made all the more difficult if the GOP’s</w:t>
      </w:r>
      <w:r w:rsidRPr="00B434FD">
        <w:rPr>
          <w:rStyle w:val="StyleUnderline"/>
          <w:rFonts w:ascii="Calibri" w:hAnsi="Calibri" w:cs="Calibri"/>
        </w:rPr>
        <w:t xml:space="preserve"> first legislative </w:t>
      </w:r>
      <w:r w:rsidRPr="00CA0B1B">
        <w:rPr>
          <w:rStyle w:val="StyleUnderline"/>
          <w:rFonts w:ascii="Calibri" w:hAnsi="Calibri" w:cs="Calibri"/>
          <w:highlight w:val="yellow"/>
        </w:rPr>
        <w:t>actions</w:t>
      </w:r>
      <w:r w:rsidRPr="00B434FD">
        <w:rPr>
          <w:rStyle w:val="StyleUnderline"/>
          <w:rFonts w:ascii="Calibri" w:hAnsi="Calibri" w:cs="Calibri"/>
        </w:rPr>
        <w:t xml:space="preserve"> of 2018 are to</w:t>
      </w:r>
      <w:r w:rsidRPr="00B434FD">
        <w:rPr>
          <w:rFonts w:cs="Calibri"/>
          <w:sz w:val="16"/>
        </w:rPr>
        <w:t xml:space="preserve"> cement ObamaCare as the law of the land, and </w:t>
      </w:r>
      <w:r w:rsidRPr="00CA0B1B">
        <w:rPr>
          <w:rStyle w:val="StyleUnderline"/>
          <w:rFonts w:ascii="Calibri" w:hAnsi="Calibri" w:cs="Calibri"/>
          <w:highlight w:val="yellow"/>
        </w:rPr>
        <w:t>hand out amnesty</w:t>
      </w:r>
      <w:r w:rsidRPr="00B434FD">
        <w:rPr>
          <w:rStyle w:val="StyleUnderline"/>
          <w:rFonts w:ascii="Calibri" w:hAnsi="Calibri" w:cs="Calibri"/>
        </w:rPr>
        <w:t xml:space="preserve"> to illegal immigrants </w:t>
      </w:r>
      <w:r w:rsidRPr="00B434FD">
        <w:rPr>
          <w:rFonts w:cs="Calibri"/>
          <w:sz w:val="16"/>
        </w:rPr>
        <w:t xml:space="preserve">without the reforms articulated by the president. As I noted recently on MSNBC, </w:t>
      </w:r>
      <w:r w:rsidRPr="00CA0B1B">
        <w:rPr>
          <w:rStyle w:val="Emphasis"/>
          <w:rFonts w:cs="Calibri"/>
          <w:highlight w:val="yellow"/>
        </w:rPr>
        <w:t>the country’s most active voters prize authenticity</w:t>
      </w:r>
      <w:r w:rsidRPr="00B434FD">
        <w:rPr>
          <w:rFonts w:cs="Calibri"/>
          <w:sz w:val="16"/>
        </w:rPr>
        <w:t xml:space="preserve">. </w:t>
      </w:r>
      <w:r w:rsidRPr="00B434FD">
        <w:rPr>
          <w:rStyle w:val="StyleUnderline"/>
          <w:rFonts w:ascii="Calibri" w:hAnsi="Calibri" w:cs="Calibri"/>
        </w:rPr>
        <w:t>In politics, this is as simple as making a promise and keeping it. As Republicans prepare to grapple with</w:t>
      </w:r>
      <w:r w:rsidRPr="00B434FD">
        <w:rPr>
          <w:rFonts w:cs="Calibri"/>
          <w:sz w:val="16"/>
        </w:rPr>
        <w:t xml:space="preserve"> two of their most </w:t>
      </w:r>
      <w:r w:rsidRPr="00B434FD">
        <w:rPr>
          <w:rStyle w:val="StyleUnderline"/>
          <w:rFonts w:ascii="Calibri" w:hAnsi="Calibri" w:cs="Calibri"/>
        </w:rPr>
        <w:t>longstanding promises</w:t>
      </w:r>
      <w:r w:rsidRPr="00B434FD">
        <w:rPr>
          <w:rFonts w:cs="Calibri"/>
          <w:sz w:val="16"/>
        </w:rPr>
        <w:t xml:space="preserve"> — ObamaCare and the rule of law — </w:t>
      </w:r>
      <w:r w:rsidRPr="00B434FD">
        <w:rPr>
          <w:rStyle w:val="StyleUnderline"/>
          <w:rFonts w:ascii="Calibri" w:hAnsi="Calibri" w:cs="Calibri"/>
        </w:rPr>
        <w:t>they would do well to keep that in mind</w:t>
      </w:r>
      <w:r w:rsidRPr="00B434FD">
        <w:rPr>
          <w:rFonts w:cs="Calibri"/>
          <w:sz w:val="16"/>
        </w:rPr>
        <w:t>.</w:t>
      </w:r>
    </w:p>
    <w:p w:rsidR="00C10017" w:rsidRPr="00B434FD" w:rsidRDefault="00C10017" w:rsidP="00C10017">
      <w:pPr>
        <w:pStyle w:val="Heading4"/>
        <w:rPr>
          <w:rFonts w:cs="Calibri"/>
        </w:rPr>
      </w:pPr>
      <w:r w:rsidRPr="00B434FD">
        <w:rPr>
          <w:rFonts w:cs="Calibri"/>
        </w:rPr>
        <w:t xml:space="preserve">DACA compromise dooms GOP – depresses the base. </w:t>
      </w:r>
    </w:p>
    <w:p w:rsidR="00C10017" w:rsidRPr="00B434FD" w:rsidRDefault="00C10017" w:rsidP="00C10017">
      <w:pPr>
        <w:rPr>
          <w:rFonts w:cs="Calibri"/>
        </w:rPr>
      </w:pPr>
      <w:r w:rsidRPr="00B434FD">
        <w:rPr>
          <w:rStyle w:val="Style13ptBold"/>
          <w:rFonts w:ascii="Calibri" w:hAnsi="Calibri" w:cs="Calibri"/>
        </w:rPr>
        <w:t>Kapur 18---</w:t>
      </w:r>
      <w:r w:rsidRPr="00B434FD">
        <w:rPr>
          <w:rFonts w:cs="Calibri"/>
        </w:rPr>
        <w:t>Sahil, congressional reporter @ Bloomberg, "How Failure of a ‘Dreamer’ Deal May Tip Control of Congress" Bloomberg, April 2, https://www.bloomberg.com/news/articles/2018-05-15/behind-seattle-s-amazon-tax-seething-tensions-livid-neighbors-and-rising-rents]</w:t>
      </w:r>
    </w:p>
    <w:p w:rsidR="00C10017" w:rsidRPr="00B434FD" w:rsidRDefault="00C10017" w:rsidP="00C10017">
      <w:pPr>
        <w:rPr>
          <w:rFonts w:cs="Calibri"/>
          <w:sz w:val="12"/>
        </w:rPr>
      </w:pPr>
      <w:r w:rsidRPr="00B434FD">
        <w:rPr>
          <w:rStyle w:val="StyleUnderline"/>
          <w:rFonts w:ascii="Calibri" w:hAnsi="Calibri" w:cs="Calibri"/>
        </w:rPr>
        <w:t>The failure</w:t>
      </w:r>
      <w:r w:rsidRPr="00B434FD">
        <w:rPr>
          <w:rFonts w:cs="Calibri"/>
          <w:sz w:val="12"/>
        </w:rPr>
        <w:t xml:space="preserve"> of President Donald Trump and Democratic lawmakers </w:t>
      </w:r>
      <w:r w:rsidRPr="00B434FD">
        <w:rPr>
          <w:rStyle w:val="StyleUnderline"/>
          <w:rFonts w:ascii="Calibri" w:hAnsi="Calibri" w:cs="Calibri"/>
        </w:rPr>
        <w:t xml:space="preserve">to strike </w:t>
      </w:r>
      <w:r w:rsidRPr="00CA0B1B">
        <w:rPr>
          <w:rStyle w:val="StyleUnderline"/>
          <w:rFonts w:ascii="Calibri" w:hAnsi="Calibri" w:cs="Calibri"/>
          <w:highlight w:val="yellow"/>
        </w:rPr>
        <w:t>a deal on</w:t>
      </w:r>
      <w:r w:rsidRPr="00B434FD">
        <w:rPr>
          <w:rStyle w:val="StyleUnderline"/>
          <w:rFonts w:ascii="Calibri" w:hAnsi="Calibri" w:cs="Calibri"/>
        </w:rPr>
        <w:t xml:space="preserve"> </w:t>
      </w:r>
      <w:r w:rsidRPr="00B434FD">
        <w:rPr>
          <w:rFonts w:cs="Calibri"/>
          <w:sz w:val="12"/>
        </w:rPr>
        <w:t xml:space="preserve">young </w:t>
      </w:r>
      <w:r w:rsidRPr="00CA0B1B">
        <w:rPr>
          <w:rStyle w:val="StyleUnderline"/>
          <w:rFonts w:ascii="Calibri" w:hAnsi="Calibri" w:cs="Calibri"/>
          <w:highlight w:val="yellow"/>
        </w:rPr>
        <w:t>undocumented immigrants</w:t>
      </w:r>
      <w:r w:rsidRPr="00B434FD">
        <w:rPr>
          <w:rFonts w:cs="Calibri"/>
          <w:sz w:val="12"/>
        </w:rPr>
        <w:t xml:space="preserve"> </w:t>
      </w:r>
      <w:r w:rsidRPr="00B434FD">
        <w:rPr>
          <w:rStyle w:val="StyleUnderline"/>
          <w:rFonts w:ascii="Calibri" w:hAnsi="Calibri" w:cs="Calibri"/>
        </w:rPr>
        <w:t xml:space="preserve">puts the divisive issue into the middle of some hotly contested campaigns for November’s midterm elections, </w:t>
      </w:r>
      <w:r w:rsidRPr="00B434FD">
        <w:rPr>
          <w:rStyle w:val="Emphasis"/>
          <w:rFonts w:cs="Calibri"/>
        </w:rPr>
        <w:t xml:space="preserve">ones which </w:t>
      </w:r>
      <w:r w:rsidRPr="00CA0B1B">
        <w:rPr>
          <w:rStyle w:val="Emphasis"/>
          <w:rFonts w:cs="Calibri"/>
          <w:highlight w:val="yellow"/>
        </w:rPr>
        <w:t>could tip control of Congress</w:t>
      </w:r>
      <w:r w:rsidRPr="00CA0B1B">
        <w:rPr>
          <w:rFonts w:cs="Calibri"/>
          <w:sz w:val="12"/>
          <w:highlight w:val="yellow"/>
        </w:rPr>
        <w:t>.</w:t>
      </w:r>
      <w:r w:rsidRPr="00B434FD">
        <w:rPr>
          <w:rFonts w:cs="Calibri"/>
          <w:sz w:val="12"/>
        </w:rPr>
        <w:t xml:space="preserve"> A relatively small number of people are affected personally by </w:t>
      </w:r>
      <w:r w:rsidRPr="00B434FD">
        <w:rPr>
          <w:rStyle w:val="StyleUnderline"/>
          <w:rFonts w:ascii="Calibri" w:hAnsi="Calibri" w:cs="Calibri"/>
        </w:rPr>
        <w:t>the</w:t>
      </w:r>
      <w:r w:rsidRPr="00B434FD">
        <w:rPr>
          <w:rFonts w:cs="Calibri"/>
          <w:sz w:val="12"/>
        </w:rPr>
        <w:t xml:space="preserve"> </w:t>
      </w:r>
      <w:r w:rsidRPr="00CA0B1B">
        <w:rPr>
          <w:rStyle w:val="Emphasis"/>
          <w:rFonts w:cs="Calibri"/>
          <w:highlight w:val="yellow"/>
        </w:rPr>
        <w:t>D</w:t>
      </w:r>
      <w:r w:rsidRPr="00B434FD">
        <w:rPr>
          <w:rFonts w:cs="Calibri"/>
          <w:sz w:val="12"/>
        </w:rPr>
        <w:t xml:space="preserve">eferred </w:t>
      </w:r>
      <w:r w:rsidRPr="00CA0B1B">
        <w:rPr>
          <w:rStyle w:val="Emphasis"/>
          <w:rFonts w:cs="Calibri"/>
          <w:highlight w:val="yellow"/>
        </w:rPr>
        <w:t>A</w:t>
      </w:r>
      <w:r w:rsidRPr="00B434FD">
        <w:rPr>
          <w:rFonts w:cs="Calibri"/>
          <w:sz w:val="12"/>
        </w:rPr>
        <w:t xml:space="preserve">ction for </w:t>
      </w:r>
      <w:r w:rsidRPr="00CA0B1B">
        <w:rPr>
          <w:rStyle w:val="Emphasis"/>
          <w:rFonts w:cs="Calibri"/>
          <w:highlight w:val="yellow"/>
        </w:rPr>
        <w:t>C</w:t>
      </w:r>
      <w:r w:rsidRPr="00B434FD">
        <w:rPr>
          <w:rFonts w:cs="Calibri"/>
          <w:sz w:val="12"/>
        </w:rPr>
        <w:t xml:space="preserve">hildhood </w:t>
      </w:r>
      <w:r w:rsidRPr="00CA0B1B">
        <w:rPr>
          <w:rStyle w:val="Emphasis"/>
          <w:rFonts w:cs="Calibri"/>
          <w:highlight w:val="yellow"/>
        </w:rPr>
        <w:t>A</w:t>
      </w:r>
      <w:r w:rsidRPr="00B434FD">
        <w:rPr>
          <w:rFonts w:cs="Calibri"/>
          <w:sz w:val="12"/>
        </w:rPr>
        <w:t xml:space="preserve">rrivals </w:t>
      </w:r>
      <w:r w:rsidRPr="00B434FD">
        <w:rPr>
          <w:rStyle w:val="StyleUnderline"/>
          <w:rFonts w:ascii="Calibri" w:hAnsi="Calibri" w:cs="Calibri"/>
        </w:rPr>
        <w:t>program</w:t>
      </w:r>
      <w:r w:rsidRPr="00B434FD">
        <w:rPr>
          <w:rFonts w:cs="Calibri"/>
          <w:sz w:val="12"/>
        </w:rPr>
        <w:t xml:space="preserve"> that Trump wants to end, about 1.8 million immigrants, known as Dreamers, who were brought to the U.S. illegally as children, according to administration estimates. And they can’t vote. But the group </w:t>
      </w:r>
      <w:r w:rsidRPr="00CA0B1B">
        <w:rPr>
          <w:rStyle w:val="StyleUnderline"/>
          <w:rFonts w:ascii="Calibri" w:hAnsi="Calibri" w:cs="Calibri"/>
          <w:highlight w:val="yellow"/>
        </w:rPr>
        <w:t>has emerged as a symbolic stand-in for the debate over illegal immigration that’s been at a stalemate</w:t>
      </w:r>
      <w:r w:rsidRPr="00B434FD">
        <w:rPr>
          <w:rStyle w:val="StyleUnderline"/>
          <w:rFonts w:ascii="Calibri" w:hAnsi="Calibri" w:cs="Calibri"/>
        </w:rPr>
        <w:t xml:space="preserve"> in Washington </w:t>
      </w:r>
      <w:r w:rsidRPr="00CA0B1B">
        <w:rPr>
          <w:rStyle w:val="StyleUnderline"/>
          <w:rFonts w:ascii="Calibri" w:hAnsi="Calibri" w:cs="Calibri"/>
          <w:highlight w:val="yellow"/>
        </w:rPr>
        <w:t>for more than a decade</w:t>
      </w:r>
      <w:r w:rsidRPr="00B434FD">
        <w:rPr>
          <w:rFonts w:cs="Calibri"/>
          <w:sz w:val="12"/>
        </w:rPr>
        <w:t xml:space="preserve">. A sizable majority of Americans, especially Democrats and independents, support giving legal status to Dreamers, opinion polls have shown. The topic resonates especially in California, Arizona, Texas, Florida and Nevada, states with large Hispanic populations where Democrats are seeking to chip away at the Republican majorities in the House and Senate. “We’re discussing it in our race every single day,” said Jacky Rosen, a U.S. representative who’s the likely Democratic nominee to face Republican incumbent Senator Dean Heller in Nevada. “Dean Heller is doing whatever the president wants, he’s opposing the Dream Act and he voted against two bipartisan DACA deals.” QuickTake: Who are the ‘Dreamers’? Trump waded back into the partisan debate on Monday, taking to Twitter to again blame Democrats for the collapse of the immigration compromise and declare "Democrats want No Borders, hence drugs and crime!" He also said Democrats must now embrace his calls for a wall and "proper border legislation" as part of any deal on shielding the young migrants from deportation. Trump also continued a line of tweets he started on Sunday, calling on Mexico to stop a "caravan" of immigrants from Central America from marching northward and prodding lawmakers from his Republican Party to use the "nuclear option" and remove a procedural tactic that has allowed Democrats to block legislation to fund a border wall between the U.S. and Mexico. Vulnerable Incumbent Heller is considered the most vulnerable Republican running for re-election to the Senate. He narrowly won his election in 2012, and Democrat Hillary Clinton carried Nevada in the 2016 presidential contest. There are roughly 12,400 young immigrants registered for DACA in the state, according to government estimates. The Nevada Senate race is enough of a concern for Republicans that Trump stepped in to head off a challenge to Heller in the party’s primary, scheduled for June. Keith Schipper, a spokesman for Heller, said Rosen was trying to “demagogue” the issue of DACA. He said Heller voted for a Trump-backed proposal that would have given those eligible under DACA a path to citizenship, while also cutting legal immigration. That was one of three immigration proposals that failed to advance in the Senate in February. Public Support “Dean Heller has led on finding a solution; Jacky Rosen is all talk,” Schipper said in an email. Despite broad-based support for Dreamers, attempts to formalize their status in the U.S. have repeatedly broken down. Democrats rejected Trump’s demands to impose steep cuts in the future flow of family-sponsored immigration, a process he’s derided as “chain migration”, and to fund a border wall as part of any compromise on DACA. The debate cuts both ways. In Texas, Republican Senator Ted Cruz is being challenged by Democrat Representative Beto O’Rourke. Cruz has sought to energize conservative voters by carving out hard-line opposition to any path to citizenship for Dreamers, on the grounds that it would reward lawbreakers. Texas has about 113,000 DACA recipients, putting it second behind California. ‘Principled Stand’ </w:t>
      </w:r>
      <w:r w:rsidRPr="00B434FD">
        <w:rPr>
          <w:rStyle w:val="StyleUnderline"/>
          <w:rFonts w:ascii="Calibri" w:hAnsi="Calibri" w:cs="Calibri"/>
        </w:rPr>
        <w:t>Cruz has “taken a strong principled stand and it’s definitely helping him in Texas</w:t>
      </w:r>
      <w:r w:rsidRPr="00B434FD">
        <w:rPr>
          <w:rFonts w:cs="Calibri"/>
          <w:sz w:val="12"/>
        </w:rPr>
        <w:t xml:space="preserve">,” said Roy Beck, president of the NumbersUSA, a group that wants to reduce immigration to the U.S. Beck argued that </w:t>
      </w:r>
      <w:r w:rsidRPr="00CA0B1B">
        <w:rPr>
          <w:rStyle w:val="StyleUnderline"/>
          <w:rFonts w:ascii="Calibri" w:hAnsi="Calibri" w:cs="Calibri"/>
          <w:highlight w:val="yellow"/>
        </w:rPr>
        <w:t>Trump’s offer of protections for DACA recipients</w:t>
      </w:r>
      <w:r w:rsidRPr="00B434FD">
        <w:rPr>
          <w:rStyle w:val="StyleUnderline"/>
          <w:rFonts w:ascii="Calibri" w:hAnsi="Calibri" w:cs="Calibri"/>
        </w:rPr>
        <w:t xml:space="preserve"> </w:t>
      </w:r>
      <w:r w:rsidRPr="00B434FD">
        <w:rPr>
          <w:rFonts w:cs="Calibri"/>
          <w:sz w:val="12"/>
        </w:rPr>
        <w:t>in exchange for border wall funding</w:t>
      </w:r>
      <w:r w:rsidRPr="00B434FD">
        <w:rPr>
          <w:rStyle w:val="StyleUnderline"/>
          <w:rFonts w:ascii="Calibri" w:hAnsi="Calibri" w:cs="Calibri"/>
        </w:rPr>
        <w:t xml:space="preserve"> </w:t>
      </w:r>
      <w:r w:rsidRPr="00CA0B1B">
        <w:rPr>
          <w:rStyle w:val="Emphasis"/>
          <w:rFonts w:cs="Calibri"/>
          <w:highlight w:val="yellow"/>
        </w:rPr>
        <w:t>would have hurt Republicans with their voting base</w:t>
      </w:r>
      <w:r w:rsidRPr="00B434FD">
        <w:rPr>
          <w:rFonts w:cs="Calibri"/>
          <w:sz w:val="12"/>
        </w:rPr>
        <w:t xml:space="preserve">. “Republicans are still competitive for the 2018 election because the Democrats blocked Trump’s proposal,” he said. Although Cruz is favored to win re-election, Beck said Republicans generally still face a challenge. While DACA recipients won’t be getting a path to citizenship, </w:t>
      </w:r>
      <w:r w:rsidRPr="00CA0B1B">
        <w:rPr>
          <w:rStyle w:val="StyleUnderline"/>
          <w:rFonts w:ascii="Calibri" w:hAnsi="Calibri" w:cs="Calibri"/>
          <w:highlight w:val="yellow"/>
        </w:rPr>
        <w:t>conservatives may stay home on election day because they didn’t get the tighter immigration restrictions they wanted. “People are getting to be very depressed</w:t>
      </w:r>
      <w:r w:rsidRPr="00B434FD">
        <w:rPr>
          <w:rFonts w:cs="Calibri"/>
          <w:sz w:val="12"/>
        </w:rPr>
        <w:t>,” he said.</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Moderate immigration policy causes GOP base to stay home. </w:t>
      </w:r>
    </w:p>
    <w:p w:rsidR="00C10017" w:rsidRPr="00B434FD" w:rsidRDefault="00C10017" w:rsidP="00C10017">
      <w:pPr>
        <w:rPr>
          <w:rFonts w:cs="Calibri"/>
        </w:rPr>
      </w:pPr>
      <w:r w:rsidRPr="00B434FD">
        <w:rPr>
          <w:rStyle w:val="Style13ptBold"/>
          <w:rFonts w:ascii="Calibri" w:hAnsi="Calibri" w:cs="Calibri"/>
        </w:rPr>
        <w:t>Shesgreen and Collins 18---</w:t>
      </w:r>
      <w:r w:rsidRPr="00B434FD">
        <w:rPr>
          <w:rFonts w:cs="Calibri"/>
        </w:rPr>
        <w:t>Deirdre, Eliza, both Congressional reporters at USA Today, "Immigration: GOP divide over issue could have far-reaching implications for Ryan, 2018 midterms" USA Today, May 22, https://www.usatoday.com/story/news/politics/2018/05/22/gop-divided-immigration-midterm-election/632467002/]</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These two lawmakers are at opposite ends of a bitter Republican showdown over </w:t>
      </w:r>
      <w:r w:rsidRPr="00CA0B1B">
        <w:rPr>
          <w:rStyle w:val="StyleUnderline"/>
          <w:rFonts w:ascii="Calibri" w:hAnsi="Calibri" w:cs="Calibri"/>
          <w:highlight w:val="yellow"/>
        </w:rPr>
        <w:t>immigration</w:t>
      </w:r>
      <w:r w:rsidRPr="00B434FD">
        <w:rPr>
          <w:rStyle w:val="StyleUnderline"/>
          <w:rFonts w:ascii="Calibri" w:hAnsi="Calibri" w:cs="Calibri"/>
        </w:rPr>
        <w:t>, with Denham wooing a moderate, diverse constituency and Jordan looking to energize the GOP's Tea Party base</w:t>
      </w:r>
      <w:r w:rsidRPr="00B434FD">
        <w:rPr>
          <w:rFonts w:cs="Calibri"/>
          <w:sz w:val="16"/>
        </w:rPr>
        <w:t xml:space="preserve">. </w:t>
      </w:r>
      <w:r w:rsidRPr="00B434FD">
        <w:rPr>
          <w:rStyle w:val="StyleUnderline"/>
          <w:rFonts w:ascii="Calibri" w:hAnsi="Calibri" w:cs="Calibri"/>
        </w:rPr>
        <w:t xml:space="preserve">The outcome </w:t>
      </w:r>
      <w:r w:rsidRPr="00CA0B1B">
        <w:rPr>
          <w:rStyle w:val="StyleUnderline"/>
          <w:rFonts w:ascii="Calibri" w:hAnsi="Calibri" w:cs="Calibri"/>
          <w:highlight w:val="yellow"/>
        </w:rPr>
        <w:t>could have far-reaching implications for Republicans as they head into</w:t>
      </w:r>
      <w:r w:rsidRPr="00B434FD">
        <w:rPr>
          <w:rStyle w:val="StyleUnderline"/>
          <w:rFonts w:ascii="Calibri" w:hAnsi="Calibri" w:cs="Calibri"/>
        </w:rPr>
        <w:t xml:space="preserve"> </w:t>
      </w:r>
      <w:r w:rsidRPr="00B434FD">
        <w:rPr>
          <w:rFonts w:cs="Calibri"/>
          <w:sz w:val="16"/>
        </w:rPr>
        <w:t>the</w:t>
      </w:r>
      <w:r w:rsidRPr="00B434FD">
        <w:rPr>
          <w:rStyle w:val="StyleUnderline"/>
          <w:rFonts w:ascii="Calibri" w:hAnsi="Calibri" w:cs="Calibri"/>
        </w:rPr>
        <w:t xml:space="preserve"> </w:t>
      </w:r>
      <w:r w:rsidRPr="00CA0B1B">
        <w:rPr>
          <w:rStyle w:val="StyleUnderline"/>
          <w:rFonts w:ascii="Calibri" w:hAnsi="Calibri" w:cs="Calibri"/>
          <w:highlight w:val="yellow"/>
        </w:rPr>
        <w:t>2018</w:t>
      </w:r>
      <w:r w:rsidRPr="00B434FD">
        <w:rPr>
          <w:rStyle w:val="StyleUnderline"/>
          <w:rFonts w:ascii="Calibri" w:hAnsi="Calibri" w:cs="Calibri"/>
        </w:rPr>
        <w:t xml:space="preserve"> </w:t>
      </w:r>
      <w:r w:rsidRPr="00B434FD">
        <w:rPr>
          <w:rFonts w:cs="Calibri"/>
          <w:sz w:val="16"/>
        </w:rPr>
        <w:t xml:space="preserve">midterm elections. And it could carry immediate significance for retiring House Speaker Paul Ryan, who faces unrest as a lame-duck leader trying to steer his conference through the political minefield of immigration policy. Ryan shrugged off questions on Tuesday about whether he was losing his grip on the speaker's gavel. The Wisconsin Republican plans to retire at the end of this Congress, but he has vowed to remain at the helm of the House GOP conference through the end of the year. "Obviously I serve at the pleasure of the members," Ryan said at a news conference Tuesday when asked about possible efforts to oust him. "But I think we all agree the best thing for us is to complete our agenda and not wedge ... a divisive leadership election" into the mix. Still, Ryan acknowledged </w:t>
      </w:r>
      <w:r w:rsidRPr="00B434FD">
        <w:rPr>
          <w:rStyle w:val="StyleUnderline"/>
          <w:rFonts w:ascii="Calibri" w:hAnsi="Calibri" w:cs="Calibri"/>
        </w:rPr>
        <w:t xml:space="preserve">the </w:t>
      </w:r>
      <w:r w:rsidRPr="00CA0B1B">
        <w:rPr>
          <w:rStyle w:val="StyleUnderline"/>
          <w:rFonts w:ascii="Calibri" w:hAnsi="Calibri" w:cs="Calibri"/>
          <w:highlight w:val="yellow"/>
        </w:rPr>
        <w:t>immigration</w:t>
      </w:r>
      <w:r w:rsidRPr="00B434FD">
        <w:rPr>
          <w:rStyle w:val="StyleUnderline"/>
          <w:rFonts w:ascii="Calibri" w:hAnsi="Calibri" w:cs="Calibri"/>
        </w:rPr>
        <w:t xml:space="preserve"> fight </w:t>
      </w:r>
      <w:r w:rsidRPr="00CA0B1B">
        <w:rPr>
          <w:rStyle w:val="StyleUnderline"/>
          <w:rFonts w:ascii="Calibri" w:hAnsi="Calibri" w:cs="Calibri"/>
          <w:highlight w:val="yellow"/>
        </w:rPr>
        <w:t>has driven</w:t>
      </w:r>
      <w:r w:rsidRPr="00B434FD">
        <w:rPr>
          <w:rStyle w:val="StyleUnderline"/>
          <w:rFonts w:ascii="Calibri" w:hAnsi="Calibri" w:cs="Calibri"/>
        </w:rPr>
        <w:t xml:space="preserve"> his </w:t>
      </w:r>
      <w:r w:rsidRPr="00CA0B1B">
        <w:rPr>
          <w:rStyle w:val="StyleUnderline"/>
          <w:rFonts w:ascii="Calibri" w:hAnsi="Calibri" w:cs="Calibri"/>
          <w:highlight w:val="yellow"/>
        </w:rPr>
        <w:t>GOP conference into two warring camps</w:t>
      </w:r>
      <w:r w:rsidRPr="00B434FD">
        <w:rPr>
          <w:rStyle w:val="StyleUnderline"/>
          <w:rFonts w:ascii="Calibri" w:hAnsi="Calibri" w:cs="Calibri"/>
        </w:rPr>
        <w:t xml:space="preserve">. </w:t>
      </w:r>
      <w:r w:rsidRPr="00B434FD">
        <w:rPr>
          <w:rFonts w:cs="Calibri"/>
          <w:sz w:val="16"/>
        </w:rPr>
        <w:t>"We clearly have members at opposite ends of our spectrum who are frustrated with one another," Ryan said. "That can happen in a big majority party." The fight spilled into the open last week, when Jordan and other conservatives in the House Freedom Caucus demanded a vote on a hard-line immigration bill, sponsored by Judiciary Chair Bob Goodlatte of Virginia, that would slash legal immigration and authorize construction of President Trump's proposed border wall. They killed an unrelated farm bill in a muscle-flexing maneuver aimed at forcing Ryan to bring their bill to the House floor. The conservative immigration measure does not have enough votes to pass the House, but hard-liners want to force lawmakers to go on the record on an issue that helped catapult Trump to the White House — and that is now dominating the 2018 Republican primaries. “</w:t>
      </w:r>
      <w:r w:rsidRPr="00CA0B1B">
        <w:rPr>
          <w:rStyle w:val="StyleUnderline"/>
          <w:rFonts w:ascii="Calibri" w:hAnsi="Calibri" w:cs="Calibri"/>
          <w:highlight w:val="yellow"/>
        </w:rPr>
        <w:t>Republican</w:t>
      </w:r>
      <w:r w:rsidRPr="00B434FD">
        <w:rPr>
          <w:rFonts w:cs="Calibri"/>
          <w:sz w:val="16"/>
        </w:rPr>
        <w:t xml:space="preserve"> primary </w:t>
      </w:r>
      <w:r w:rsidRPr="00CA0B1B">
        <w:rPr>
          <w:rStyle w:val="StyleUnderline"/>
          <w:rFonts w:ascii="Calibri" w:hAnsi="Calibri" w:cs="Calibri"/>
          <w:highlight w:val="yellow"/>
        </w:rPr>
        <w:t>voters are the most opinionated and the most passionate about border security of any voter segment in the country</w:t>
      </w:r>
      <w:r w:rsidRPr="00B434FD">
        <w:rPr>
          <w:rFonts w:cs="Calibri"/>
          <w:sz w:val="16"/>
        </w:rPr>
        <w:t xml:space="preserve">," said Frank Luntz, a Republican political consultant. "And </w:t>
      </w:r>
      <w:r w:rsidRPr="00B434FD">
        <w:rPr>
          <w:rStyle w:val="StyleUnderline"/>
          <w:rFonts w:ascii="Calibri" w:hAnsi="Calibri" w:cs="Calibri"/>
        </w:rPr>
        <w:t>to them, the immigration solution has to involve significant efforts at the border, not just addressing those who are here illegally now</w:t>
      </w:r>
      <w:r w:rsidRPr="00B434FD">
        <w:rPr>
          <w:rFonts w:cs="Calibri"/>
          <w:sz w:val="16"/>
        </w:rPr>
        <w:t xml:space="preserve">." </w:t>
      </w:r>
      <w:r w:rsidRPr="00CA0B1B">
        <w:rPr>
          <w:rStyle w:val="StyleUnderline"/>
          <w:rFonts w:ascii="Calibri" w:hAnsi="Calibri" w:cs="Calibri"/>
          <w:highlight w:val="yellow"/>
        </w:rPr>
        <w:t>A soft approach to immigration</w:t>
      </w:r>
      <w:r w:rsidRPr="00B434FD">
        <w:rPr>
          <w:rStyle w:val="StyleUnderline"/>
          <w:rFonts w:ascii="Calibri" w:hAnsi="Calibri" w:cs="Calibri"/>
        </w:rPr>
        <w:t>,</w:t>
      </w:r>
      <w:r w:rsidRPr="00B434FD">
        <w:rPr>
          <w:rFonts w:cs="Calibri"/>
          <w:sz w:val="16"/>
        </w:rPr>
        <w:t xml:space="preserve"> Jordan said on Tuesday, "</w:t>
      </w:r>
      <w:r w:rsidRPr="00CA0B1B">
        <w:rPr>
          <w:rStyle w:val="StyleUnderline"/>
          <w:rFonts w:ascii="Calibri" w:hAnsi="Calibri" w:cs="Calibri"/>
          <w:highlight w:val="yellow"/>
        </w:rPr>
        <w:t>is contrary to the mandate of the 2016 election</w:t>
      </w:r>
      <w:r w:rsidRPr="00B434FD">
        <w:rPr>
          <w:rStyle w:val="StyleUnderline"/>
          <w:rFonts w:ascii="Calibri" w:hAnsi="Calibri" w:cs="Calibri"/>
        </w:rPr>
        <w:t>.</w:t>
      </w:r>
      <w:r w:rsidRPr="00B434FD">
        <w:rPr>
          <w:rFonts w:cs="Calibri"/>
          <w:sz w:val="16"/>
        </w:rPr>
        <w:t xml:space="preserve">" He and other hard-liners have argued that </w:t>
      </w:r>
      <w:r w:rsidRPr="00CA0B1B">
        <w:rPr>
          <w:rStyle w:val="StyleUnderline"/>
          <w:rFonts w:ascii="Calibri" w:hAnsi="Calibri" w:cs="Calibri"/>
          <w:highlight w:val="yellow"/>
        </w:rPr>
        <w:t>Republicans have to make good on that campaign promise or they risk the ire of conservative voters</w:t>
      </w:r>
      <w:r w:rsidRPr="00B434FD">
        <w:rPr>
          <w:rFonts w:cs="Calibri"/>
          <w:sz w:val="16"/>
        </w:rPr>
        <w:t xml:space="preserve">. </w:t>
      </w:r>
      <w:r w:rsidRPr="00B434FD">
        <w:rPr>
          <w:rStyle w:val="StyleUnderline"/>
          <w:rFonts w:ascii="Calibri" w:hAnsi="Calibri" w:cs="Calibri"/>
        </w:rPr>
        <w:t>For moderate Republicans, the calculation is completely different, but just as politically charged</w:t>
      </w:r>
      <w:r w:rsidRPr="00B434FD">
        <w:rPr>
          <w:rFonts w:cs="Calibri"/>
          <w:sz w:val="16"/>
        </w:rPr>
        <w:t xml:space="preserve">. "There needs to be a permanent fix for DREAMers," Denham told reporters Tuesday morning. 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 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 The legislation that is most likely to pass, is a bipartisan immigration bill with far broader support, including from many Democrats. That bill would grant U.S. citizenship to some DREAMers, strengthen border security, and leave the legal immigration system as is. "My dairy farmers, they need a legal workforce," said Rep. Chris Collins, a moderate from New York who has signed the discharge petition. "We can’t go into Nov. 6 (Election Day) and go home and tell in my case, my dairy farmers, that we did nothing," Collins said. "They're upset." If a majority of House members sign on to the discharge petition, it would go straight to the floor, bypassing GOP leaders. Ryan has blasted the petition maneuver, saying it would hand power over to House Democrats and help pass a bill that Trump opposes. Last week, </w:t>
      </w:r>
      <w:r w:rsidRPr="00B434FD">
        <w:rPr>
          <w:rStyle w:val="StyleUnderline"/>
          <w:rFonts w:ascii="Calibri" w:hAnsi="Calibri" w:cs="Calibri"/>
        </w:rPr>
        <w:t>House Majority Leader</w:t>
      </w:r>
      <w:r w:rsidRPr="00B434FD">
        <w:rPr>
          <w:rFonts w:cs="Calibri"/>
          <w:sz w:val="16"/>
        </w:rPr>
        <w:t xml:space="preserve"> Kevin </w:t>
      </w:r>
      <w:r w:rsidRPr="00B434FD">
        <w:rPr>
          <w:rStyle w:val="StyleUnderline"/>
          <w:rFonts w:ascii="Calibri" w:hAnsi="Calibri" w:cs="Calibri"/>
        </w:rPr>
        <w:t>McCarthy</w:t>
      </w:r>
      <w:r w:rsidRPr="00B434FD">
        <w:rPr>
          <w:rFonts w:cs="Calibri"/>
          <w:sz w:val="16"/>
        </w:rPr>
        <w:t xml:space="preserve">, who is vying to succeed Ryan, </w:t>
      </w:r>
      <w:r w:rsidRPr="00B434FD">
        <w:rPr>
          <w:rStyle w:val="StyleUnderline"/>
          <w:rFonts w:ascii="Calibri" w:hAnsi="Calibri" w:cs="Calibri"/>
        </w:rPr>
        <w:t xml:space="preserve">told Republicans during a closed-door meeting that </w:t>
      </w:r>
      <w:r w:rsidRPr="00CA0B1B">
        <w:rPr>
          <w:rStyle w:val="StyleUnderline"/>
          <w:rFonts w:ascii="Calibri" w:hAnsi="Calibri" w:cs="Calibri"/>
          <w:highlight w:val="yellow"/>
        </w:rPr>
        <w:t>if</w:t>
      </w:r>
      <w:r w:rsidRPr="00B434FD">
        <w:rPr>
          <w:rStyle w:val="StyleUnderline"/>
          <w:rFonts w:ascii="Calibri" w:hAnsi="Calibri" w:cs="Calibri"/>
        </w:rPr>
        <w:t xml:space="preserve"> </w:t>
      </w:r>
      <w:r w:rsidRPr="00CA0B1B">
        <w:rPr>
          <w:rStyle w:val="StyleUnderline"/>
          <w:rFonts w:ascii="Calibri" w:hAnsi="Calibri" w:cs="Calibri"/>
          <w:highlight w:val="yellow"/>
        </w:rPr>
        <w:t>Republicans pass a moderate immigration bill, it would depress voter turnout among the GOP base and hand the House over to Democrats</w:t>
      </w:r>
      <w:r w:rsidRPr="00B434FD">
        <w:rPr>
          <w:rStyle w:val="StyleUnderline"/>
          <w:rFonts w:ascii="Calibri" w:hAnsi="Calibri" w:cs="Calibri"/>
        </w:rPr>
        <w:t>.</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Any amnesty perception decks the GOP in 2018. </w:t>
      </w:r>
    </w:p>
    <w:p w:rsidR="00C10017" w:rsidRPr="00B434FD" w:rsidRDefault="00C10017" w:rsidP="00C10017">
      <w:pPr>
        <w:rPr>
          <w:rFonts w:cs="Calibri"/>
        </w:rPr>
      </w:pPr>
      <w:r w:rsidRPr="00B434FD">
        <w:rPr>
          <w:rStyle w:val="Style13ptBold"/>
          <w:rFonts w:ascii="Calibri" w:hAnsi="Calibri" w:cs="Calibri"/>
        </w:rPr>
        <w:t>Bovard 17---</w:t>
      </w:r>
      <w:r w:rsidRPr="00B434FD">
        <w:rPr>
          <w:rFonts w:cs="Calibri"/>
        </w:rPr>
        <w:t>Rachel, senior director of policy for The Conservative Partnership, a nonprofit group, "Republicans face an uphill climb in 2018 if they fail on immigration and ObamaCare" The Hill, December 30, thehill.com/opinion/campaign/366854-republicans-face-an-uphill-climb-in-2018-if-they-fail-on-immigration-and]</w:t>
      </w:r>
    </w:p>
    <w:p w:rsidR="00C10017" w:rsidRPr="00B434FD" w:rsidRDefault="00C10017" w:rsidP="00C10017">
      <w:pPr>
        <w:rPr>
          <w:rFonts w:cs="Calibri"/>
          <w:sz w:val="16"/>
        </w:rPr>
      </w:pPr>
      <w:r w:rsidRPr="00B434FD">
        <w:rPr>
          <w:rFonts w:cs="Calibri"/>
          <w:sz w:val="16"/>
        </w:rPr>
        <w:t xml:space="preserve">According to reports, those “other things” mean </w:t>
      </w:r>
      <w:r w:rsidRPr="00B434FD">
        <w:rPr>
          <w:rStyle w:val="StyleUnderline"/>
          <w:rFonts w:ascii="Calibri" w:hAnsi="Calibri" w:cs="Calibri"/>
        </w:rPr>
        <w:t>finding a legislative solution to DACA</w:t>
      </w:r>
      <w:r w:rsidRPr="00B434FD">
        <w:rPr>
          <w:rFonts w:cs="Calibri"/>
          <w:sz w:val="16"/>
        </w:rPr>
        <w:t xml:space="preserve">. President Trump famously railed against the law on the campaign trail, and then gave Congress until March of 2018 to find a legislative solution. Democrats are demanding amnesty for DACA recipients, while Republicans are open to extending the program in exchange for tougher enforcement mechanisms, including an end to chain migration. The White House, meanwhile, has put out a detailed list of proposals that must be included in any DACA agreement. However, reports that Sen. Jeff Flake (R-Ariz.) and Sen. Corey Gardner (R-Colo.) are working with Democrats on a solution indicates that an amnesty may very well be part of whatever deal that emerges. </w:t>
      </w:r>
      <w:r w:rsidRPr="00CA0B1B">
        <w:rPr>
          <w:rStyle w:val="StyleUnderline"/>
          <w:rFonts w:ascii="Calibri" w:hAnsi="Calibri" w:cs="Calibri"/>
          <w:highlight w:val="yellow"/>
        </w:rPr>
        <w:t xml:space="preserve">A path to citizenship, considered amnesty by many conservatives, would represent a huge blow to </w:t>
      </w:r>
      <w:r w:rsidRPr="00B434FD">
        <w:rPr>
          <w:rStyle w:val="StyleUnderline"/>
          <w:rFonts w:ascii="Calibri" w:hAnsi="Calibri" w:cs="Calibri"/>
        </w:rPr>
        <w:t xml:space="preserve">Trump’s base, and </w:t>
      </w:r>
      <w:r w:rsidRPr="00CA0B1B">
        <w:rPr>
          <w:rStyle w:val="StyleUnderline"/>
          <w:rFonts w:ascii="Calibri" w:hAnsi="Calibri" w:cs="Calibri"/>
          <w:highlight w:val="yellow"/>
        </w:rPr>
        <w:t xml:space="preserve">to GOP voters </w:t>
      </w:r>
      <w:r w:rsidRPr="00B434FD">
        <w:rPr>
          <w:rStyle w:val="StyleUnderline"/>
          <w:rFonts w:ascii="Calibri" w:hAnsi="Calibri" w:cs="Calibri"/>
        </w:rPr>
        <w:t>writ large</w:t>
      </w:r>
      <w:r w:rsidRPr="00B434FD">
        <w:rPr>
          <w:rFonts w:cs="Calibri"/>
          <w:sz w:val="16"/>
        </w:rPr>
        <w:t xml:space="preserve">. Indeed, </w:t>
      </w:r>
      <w:r w:rsidRPr="00B434FD">
        <w:rPr>
          <w:rStyle w:val="StyleUnderline"/>
          <w:rFonts w:ascii="Calibri" w:hAnsi="Calibri" w:cs="Calibri"/>
        </w:rPr>
        <w:t>even among a bipartisan group of registered voters polled in November, only 10 percent listed DACA as an issue that should be a “top priority” for Congress</w:t>
      </w:r>
      <w:r w:rsidRPr="00B434FD">
        <w:rPr>
          <w:rFonts w:cs="Calibri"/>
          <w:sz w:val="16"/>
        </w:rPr>
        <w:t xml:space="preserve"> (notably, more than double that number said health care reform should be at the top). Leaders of both parties agree that the DACA issue must be addressed. However, for years, Republicans have run on the rule of law, even incorporating the principle into their 2016 party platform. </w:t>
      </w:r>
      <w:r w:rsidRPr="00CA0B1B">
        <w:rPr>
          <w:rStyle w:val="StyleUnderline"/>
          <w:rFonts w:ascii="Calibri" w:hAnsi="Calibri" w:cs="Calibri"/>
          <w:highlight w:val="yellow"/>
        </w:rPr>
        <w:t>For an amnesty solution to even be on the table represents a betrayal of those promises — as well as a repudiation of the president’s priorities</w:t>
      </w:r>
      <w:r w:rsidRPr="00B434FD">
        <w:rPr>
          <w:rStyle w:val="StyleUnderline"/>
          <w:rFonts w:ascii="Calibri" w:hAnsi="Calibri" w:cs="Calibri"/>
        </w:rPr>
        <w:t xml:space="preserve">. </w:t>
      </w:r>
      <w:r w:rsidRPr="00CA0B1B">
        <w:rPr>
          <w:rStyle w:val="StyleUnderline"/>
          <w:rFonts w:ascii="Calibri" w:hAnsi="Calibri" w:cs="Calibri"/>
          <w:highlight w:val="yellow"/>
        </w:rPr>
        <w:t>With</w:t>
      </w:r>
      <w:r w:rsidRPr="00B434FD">
        <w:rPr>
          <w:rStyle w:val="StyleUnderline"/>
          <w:rFonts w:ascii="Calibri" w:hAnsi="Calibri" w:cs="Calibri"/>
        </w:rPr>
        <w:t xml:space="preserve"> </w:t>
      </w:r>
      <w:r w:rsidRPr="00CA0B1B">
        <w:rPr>
          <w:rStyle w:val="StyleUnderline"/>
          <w:rFonts w:ascii="Calibri" w:hAnsi="Calibri" w:cs="Calibri"/>
          <w:highlight w:val="yellow"/>
        </w:rPr>
        <w:t>the</w:t>
      </w:r>
      <w:r w:rsidRPr="00B434FD">
        <w:rPr>
          <w:rStyle w:val="StyleUnderline"/>
          <w:rFonts w:ascii="Calibri" w:hAnsi="Calibri" w:cs="Calibri"/>
        </w:rPr>
        <w:t xml:space="preserve"> 2018 </w:t>
      </w:r>
      <w:r w:rsidRPr="00CA0B1B">
        <w:rPr>
          <w:rStyle w:val="StyleUnderline"/>
          <w:rFonts w:ascii="Calibri" w:hAnsi="Calibri" w:cs="Calibri"/>
          <w:highlight w:val="yellow"/>
        </w:rPr>
        <w:t>midterms</w:t>
      </w:r>
      <w:r w:rsidRPr="00B434FD">
        <w:rPr>
          <w:rFonts w:cs="Calibri"/>
          <w:sz w:val="16"/>
        </w:rPr>
        <w:t xml:space="preserve"> upon them, </w:t>
      </w:r>
      <w:r w:rsidRPr="00CA0B1B">
        <w:rPr>
          <w:rStyle w:val="StyleUnderline"/>
          <w:rFonts w:ascii="Calibri" w:hAnsi="Calibri" w:cs="Calibri"/>
          <w:highlight w:val="yellow"/>
        </w:rPr>
        <w:t>Republicans are</w:t>
      </w:r>
      <w:r w:rsidRPr="00B434FD">
        <w:rPr>
          <w:rStyle w:val="StyleUnderline"/>
          <w:rFonts w:ascii="Calibri" w:hAnsi="Calibri" w:cs="Calibri"/>
        </w:rPr>
        <w:t xml:space="preserve"> already </w:t>
      </w:r>
      <w:r w:rsidRPr="00CA0B1B">
        <w:rPr>
          <w:rStyle w:val="StyleUnderline"/>
          <w:rFonts w:ascii="Calibri" w:hAnsi="Calibri" w:cs="Calibri"/>
          <w:highlight w:val="yellow"/>
        </w:rPr>
        <w:t>facing an uphill climb</w:t>
      </w:r>
      <w:r w:rsidRPr="00B434FD">
        <w:rPr>
          <w:rFonts w:cs="Calibri"/>
          <w:sz w:val="16"/>
        </w:rPr>
        <w:t xml:space="preserve">. Historically, the president’s party loses an average of 32 House seats and more than two Senate seats, simply due to political headwinds. </w:t>
      </w:r>
      <w:r w:rsidRPr="00CA0B1B">
        <w:rPr>
          <w:rStyle w:val="StyleUnderline"/>
          <w:rFonts w:ascii="Calibri" w:hAnsi="Calibri" w:cs="Calibri"/>
          <w:highlight w:val="yellow"/>
        </w:rPr>
        <w:t>Overcoming</w:t>
      </w:r>
      <w:r w:rsidRPr="00B434FD">
        <w:rPr>
          <w:rStyle w:val="StyleUnderline"/>
          <w:rFonts w:ascii="Calibri" w:hAnsi="Calibri" w:cs="Calibri"/>
        </w:rPr>
        <w:t xml:space="preserve"> that </w:t>
      </w:r>
      <w:r w:rsidRPr="00CA0B1B">
        <w:rPr>
          <w:rStyle w:val="StyleUnderline"/>
          <w:rFonts w:ascii="Calibri" w:hAnsi="Calibri" w:cs="Calibri"/>
          <w:highlight w:val="yellow"/>
        </w:rPr>
        <w:t>will be</w:t>
      </w:r>
      <w:r w:rsidRPr="00B434FD">
        <w:rPr>
          <w:rStyle w:val="StyleUnderline"/>
          <w:rFonts w:ascii="Calibri" w:hAnsi="Calibri" w:cs="Calibri"/>
        </w:rPr>
        <w:t xml:space="preserve"> made all the </w:t>
      </w:r>
      <w:r w:rsidRPr="00CA0B1B">
        <w:rPr>
          <w:rStyle w:val="StyleUnderline"/>
          <w:rFonts w:ascii="Calibri" w:hAnsi="Calibri" w:cs="Calibri"/>
          <w:highlight w:val="yellow"/>
        </w:rPr>
        <w:t>more difficult if the GOP</w:t>
      </w:r>
      <w:r w:rsidRPr="00B434FD">
        <w:rPr>
          <w:rStyle w:val="StyleUnderline"/>
          <w:rFonts w:ascii="Calibri" w:hAnsi="Calibri" w:cs="Calibri"/>
        </w:rPr>
        <w:t>’s first legislative actions of 2018 are to</w:t>
      </w:r>
      <w:r w:rsidRPr="00B434FD">
        <w:rPr>
          <w:rFonts w:cs="Calibri"/>
          <w:sz w:val="16"/>
        </w:rPr>
        <w:t xml:space="preserve"> cement ObamaCare as the law of the land, and </w:t>
      </w:r>
      <w:r w:rsidRPr="00CA0B1B">
        <w:rPr>
          <w:rStyle w:val="StyleUnderline"/>
          <w:rFonts w:ascii="Calibri" w:hAnsi="Calibri" w:cs="Calibri"/>
          <w:highlight w:val="yellow"/>
        </w:rPr>
        <w:t>hand out amnesty</w:t>
      </w:r>
      <w:r w:rsidRPr="00B434FD">
        <w:rPr>
          <w:rStyle w:val="StyleUnderline"/>
          <w:rFonts w:ascii="Calibri" w:hAnsi="Calibri" w:cs="Calibri"/>
        </w:rPr>
        <w:t xml:space="preserve"> to illegal immigrants </w:t>
      </w:r>
      <w:r w:rsidRPr="00B434FD">
        <w:rPr>
          <w:rFonts w:cs="Calibri"/>
          <w:sz w:val="16"/>
        </w:rPr>
        <w:t xml:space="preserve">without the reforms articulated by the president. As I noted recently on MSNBC, </w:t>
      </w:r>
      <w:r w:rsidRPr="00CA0B1B">
        <w:rPr>
          <w:rStyle w:val="Emphasis"/>
          <w:rFonts w:cs="Calibri"/>
          <w:highlight w:val="yellow"/>
        </w:rPr>
        <w:t>the country’s most active voters prize authenticity</w:t>
      </w:r>
      <w:r w:rsidRPr="00B434FD">
        <w:rPr>
          <w:rFonts w:cs="Calibri"/>
          <w:sz w:val="16"/>
        </w:rPr>
        <w:t xml:space="preserve">. </w:t>
      </w:r>
      <w:r w:rsidRPr="00B434FD">
        <w:rPr>
          <w:rStyle w:val="StyleUnderline"/>
          <w:rFonts w:ascii="Calibri" w:hAnsi="Calibri" w:cs="Calibri"/>
        </w:rPr>
        <w:t>In politics, this is as simple as making a promise and keeping it. As Republicans prepare to grapple with</w:t>
      </w:r>
      <w:r w:rsidRPr="00B434FD">
        <w:rPr>
          <w:rFonts w:cs="Calibri"/>
          <w:sz w:val="16"/>
        </w:rPr>
        <w:t xml:space="preserve"> two of their most </w:t>
      </w:r>
      <w:r w:rsidRPr="00B434FD">
        <w:rPr>
          <w:rStyle w:val="StyleUnderline"/>
          <w:rFonts w:ascii="Calibri" w:hAnsi="Calibri" w:cs="Calibri"/>
        </w:rPr>
        <w:t>longstanding promises</w:t>
      </w:r>
      <w:r w:rsidRPr="00B434FD">
        <w:rPr>
          <w:rFonts w:cs="Calibri"/>
          <w:sz w:val="16"/>
        </w:rPr>
        <w:t xml:space="preserve"> — ObamaCare and the rule of law — </w:t>
      </w:r>
      <w:r w:rsidRPr="00B434FD">
        <w:rPr>
          <w:rStyle w:val="StyleUnderline"/>
          <w:rFonts w:ascii="Calibri" w:hAnsi="Calibri" w:cs="Calibri"/>
        </w:rPr>
        <w:t>they would do well to keep that in mind</w:t>
      </w:r>
      <w:r w:rsidRPr="00B434FD">
        <w:rPr>
          <w:rFonts w:cs="Calibri"/>
          <w:sz w:val="16"/>
        </w:rPr>
        <w:t>.</w:t>
      </w:r>
    </w:p>
    <w:p w:rsidR="00C10017" w:rsidRPr="00B434FD" w:rsidRDefault="00C10017" w:rsidP="00C10017">
      <w:pPr>
        <w:rPr>
          <w:rFonts w:cs="Calibri"/>
          <w:sz w:val="16"/>
        </w:rPr>
      </w:pPr>
    </w:p>
    <w:p w:rsidR="00C10017" w:rsidRPr="00B434FD" w:rsidRDefault="00C10017" w:rsidP="00C10017">
      <w:pPr>
        <w:pStyle w:val="Heading4"/>
        <w:rPr>
          <w:rFonts w:cs="Calibri"/>
        </w:rPr>
      </w:pPr>
      <w:r w:rsidRPr="00B434FD">
        <w:rPr>
          <w:rFonts w:cs="Calibri"/>
        </w:rPr>
        <w:t xml:space="preserve">GOP base views the plan as the ultimate betrayal – they’ll stay home. </w:t>
      </w:r>
    </w:p>
    <w:p w:rsidR="00C10017" w:rsidRPr="00B434FD" w:rsidRDefault="00C10017" w:rsidP="00C10017">
      <w:pPr>
        <w:rPr>
          <w:rFonts w:cs="Calibri"/>
        </w:rPr>
      </w:pPr>
      <w:r w:rsidRPr="00B434FD">
        <w:rPr>
          <w:rStyle w:val="Style13ptBold"/>
          <w:rFonts w:ascii="Calibri" w:hAnsi="Calibri" w:cs="Calibri"/>
        </w:rPr>
        <w:t>Edsall 18---</w:t>
      </w:r>
      <w:r w:rsidRPr="00B434FD">
        <w:rPr>
          <w:rFonts w:cs="Calibri"/>
        </w:rPr>
        <w:t>Thomas, NYT columnist, Joseph Pulitzer II and Edith Pulitzer Moore Professor, Columbia Graduate School of Journalism, 2006–2014; adjunct professor 2014–2017, Columbia University School of Journalism, "Trump Has Got Democrats Right Where He Wants Them" The New York Times, February 1, https://www.nytimes.com/2018/02/01/opinion/trump-democrats-immigration.html]</w:t>
      </w:r>
    </w:p>
    <w:p w:rsidR="00C10017" w:rsidRPr="00B434FD" w:rsidRDefault="00C10017" w:rsidP="00C10017">
      <w:pPr>
        <w:rPr>
          <w:rFonts w:cs="Calibri"/>
          <w:sz w:val="16"/>
        </w:rPr>
      </w:pPr>
      <w:r w:rsidRPr="00CA0B1B">
        <w:rPr>
          <w:rStyle w:val="Emphasis"/>
          <w:rFonts w:cs="Calibri"/>
          <w:highlight w:val="yellow"/>
        </w:rPr>
        <w:t>Animosity to immigration was crucial to Trump’s Electoral College victory, especially in rural Rust Belt counties</w:t>
      </w:r>
      <w:r w:rsidRPr="00B434FD">
        <w:rPr>
          <w:rStyle w:val="Emphasis"/>
          <w:rFonts w:cs="Calibri"/>
        </w:rPr>
        <w:t xml:space="preserve">. </w:t>
      </w:r>
      <w:r w:rsidRPr="00B434FD">
        <w:rPr>
          <w:rFonts w:cs="Calibri"/>
          <w:sz w:val="16"/>
        </w:rPr>
        <w:t xml:space="preserve">But the legislative framework Trump proposed is by no means risk-free for Republicans. Emily Ekins, director of polling at the libertarian Cato Institute, wrote me that: </w:t>
      </w:r>
      <w:r w:rsidRPr="00B434FD">
        <w:rPr>
          <w:rStyle w:val="StyleUnderline"/>
          <w:rFonts w:ascii="Calibri" w:hAnsi="Calibri" w:cs="Calibri"/>
        </w:rPr>
        <w:t xml:space="preserve">This framework may anger a critical component of Trump’s base if </w:t>
      </w:r>
      <w:r w:rsidRPr="00CA0B1B">
        <w:rPr>
          <w:rStyle w:val="StyleUnderline"/>
          <w:rFonts w:ascii="Calibri" w:hAnsi="Calibri" w:cs="Calibri"/>
          <w:highlight w:val="yellow"/>
        </w:rPr>
        <w:t>they</w:t>
      </w:r>
      <w:r w:rsidRPr="00B434FD">
        <w:rPr>
          <w:rStyle w:val="StyleUnderline"/>
          <w:rFonts w:ascii="Calibri" w:hAnsi="Calibri" w:cs="Calibri"/>
        </w:rPr>
        <w:t xml:space="preserve"> come to </w:t>
      </w:r>
      <w:r w:rsidRPr="00CA0B1B">
        <w:rPr>
          <w:rStyle w:val="StyleUnderline"/>
          <w:rFonts w:ascii="Calibri" w:hAnsi="Calibri" w:cs="Calibri"/>
          <w:highlight w:val="yellow"/>
        </w:rPr>
        <w:t>view it as “amnesty</w:t>
      </w:r>
      <w:r w:rsidRPr="00B434FD">
        <w:rPr>
          <w:rStyle w:val="StyleUnderline"/>
          <w:rFonts w:ascii="Calibri" w:hAnsi="Calibri" w:cs="Calibri"/>
        </w:rPr>
        <w:t xml:space="preserve">.” </w:t>
      </w:r>
      <w:r w:rsidRPr="00CA0B1B">
        <w:rPr>
          <w:rStyle w:val="StyleUnderline"/>
          <w:rFonts w:ascii="Calibri" w:hAnsi="Calibri" w:cs="Calibri"/>
          <w:highlight w:val="yellow"/>
        </w:rPr>
        <w:t>This</w:t>
      </w:r>
      <w:r w:rsidRPr="00B434FD">
        <w:rPr>
          <w:rStyle w:val="StyleUnderline"/>
          <w:rFonts w:ascii="Calibri" w:hAnsi="Calibri" w:cs="Calibri"/>
        </w:rPr>
        <w:t xml:space="preserve"> in turn </w:t>
      </w:r>
      <w:r w:rsidRPr="00CA0B1B">
        <w:rPr>
          <w:rStyle w:val="StyleUnderline"/>
          <w:rFonts w:ascii="Calibri" w:hAnsi="Calibri" w:cs="Calibri"/>
          <w:highlight w:val="yellow"/>
        </w:rPr>
        <w:t>could impact turnout in</w:t>
      </w:r>
      <w:r w:rsidRPr="00B434FD">
        <w:rPr>
          <w:rStyle w:val="StyleUnderline"/>
          <w:rFonts w:ascii="Calibri" w:hAnsi="Calibri" w:cs="Calibri"/>
        </w:rPr>
        <w:t xml:space="preserve"> the </w:t>
      </w:r>
      <w:r w:rsidRPr="00CA0B1B">
        <w:rPr>
          <w:rStyle w:val="StyleUnderline"/>
          <w:rFonts w:ascii="Calibri" w:hAnsi="Calibri" w:cs="Calibri"/>
          <w:highlight w:val="yellow"/>
        </w:rPr>
        <w:t>2018</w:t>
      </w:r>
      <w:r w:rsidRPr="00B434FD">
        <w:rPr>
          <w:rStyle w:val="StyleUnderline"/>
          <w:rFonts w:ascii="Calibri" w:hAnsi="Calibri" w:cs="Calibri"/>
        </w:rPr>
        <w:t xml:space="preserve"> midterms</w:t>
      </w:r>
      <w:r w:rsidRPr="00B434FD">
        <w:rPr>
          <w:rFonts w:cs="Calibri"/>
          <w:sz w:val="16"/>
        </w:rPr>
        <w:t xml:space="preserve">. Crucially, Ekins noted that </w:t>
      </w:r>
      <w:r w:rsidRPr="00B434FD">
        <w:rPr>
          <w:rStyle w:val="StyleUnderline"/>
          <w:rFonts w:ascii="Calibri" w:hAnsi="Calibri" w:cs="Calibri"/>
        </w:rPr>
        <w:t>immigration attitudes were one of the strongest predictors of Obama-Trump voters</w:t>
      </w:r>
      <w:r w:rsidRPr="00B434FD">
        <w:rPr>
          <w:rFonts w:cs="Calibri"/>
          <w:sz w:val="16"/>
        </w:rPr>
        <w:t xml:space="preserve">. Thus, </w:t>
      </w:r>
      <w:r w:rsidRPr="00CA0B1B">
        <w:rPr>
          <w:rStyle w:val="StyleUnderline"/>
          <w:rFonts w:ascii="Calibri" w:hAnsi="Calibri" w:cs="Calibri"/>
          <w:highlight w:val="yellow"/>
        </w:rPr>
        <w:t>if these voters come to believe that Trump has betrayed them on one of their primary reasons of support, they may be less mobilized come the 2018 midterms</w:t>
      </w:r>
      <w:r w:rsidRPr="00B434FD">
        <w:rPr>
          <w:rFonts w:cs="Calibri"/>
          <w:sz w:val="16"/>
        </w:rPr>
        <w:t xml:space="preserve"> and perhaps in 2020. While Trump’s supporters have stuck with him throughout numerous controversies, </w:t>
      </w:r>
      <w:r w:rsidRPr="00CA0B1B">
        <w:rPr>
          <w:rStyle w:val="Emphasis"/>
          <w:rFonts w:cs="Calibri"/>
          <w:highlight w:val="yellow"/>
        </w:rPr>
        <w:t>perceived betrayal on immigration might be the one issue that could cost Trump his base</w:t>
      </w:r>
      <w:r w:rsidRPr="00B434FD">
        <w:rPr>
          <w:rFonts w:cs="Calibri"/>
          <w:sz w:val="16"/>
        </w:rPr>
        <w:t>.</w:t>
      </w:r>
    </w:p>
    <w:p w:rsidR="00C10017" w:rsidRPr="00B434FD" w:rsidRDefault="00C10017" w:rsidP="00C10017">
      <w:pPr>
        <w:pStyle w:val="Heading3"/>
        <w:rPr>
          <w:rFonts w:cs="Calibri"/>
        </w:rPr>
      </w:pPr>
      <w:r w:rsidRPr="00B434FD">
        <w:rPr>
          <w:rFonts w:cs="Calibri"/>
        </w:rPr>
        <w:t xml:space="preserve">Aff---Link Turn---Legal Immigration Popular </w:t>
      </w:r>
    </w:p>
    <w:p w:rsidR="00C10017" w:rsidRPr="00B434FD" w:rsidRDefault="00C10017" w:rsidP="00C10017">
      <w:pPr>
        <w:pStyle w:val="Heading4"/>
        <w:rPr>
          <w:rFonts w:cs="Calibri"/>
        </w:rPr>
      </w:pPr>
      <w:r w:rsidRPr="00B434FD">
        <w:rPr>
          <w:rFonts w:cs="Calibri"/>
        </w:rPr>
        <w:t xml:space="preserve">Majority supports increased legal immigration. </w:t>
      </w:r>
    </w:p>
    <w:p w:rsidR="00C10017" w:rsidRPr="00B434FD" w:rsidRDefault="00C10017" w:rsidP="00C10017">
      <w:pPr>
        <w:rPr>
          <w:rFonts w:cs="Calibri"/>
        </w:rPr>
      </w:pPr>
      <w:r w:rsidRPr="00B434FD">
        <w:rPr>
          <w:rStyle w:val="Style13ptBold"/>
          <w:rFonts w:ascii="Calibri" w:hAnsi="Calibri" w:cs="Calibri"/>
        </w:rPr>
        <w:t>Grieder 16---</w:t>
      </w:r>
      <w:r w:rsidRPr="00B434FD">
        <w:rPr>
          <w:rFonts w:cs="Calibri"/>
        </w:rPr>
        <w:t>Erica, columnist @ Houston Chronicle, "The Surprisingly Sunny Prospects for Comprehensive Immigration Reform" Texas Monthly, https://www.texasmonthly.com/burka-blog/surprisingly-sunny-prospects-comprehensive-immigration-reform/]</w:t>
      </w:r>
    </w:p>
    <w:p w:rsidR="00C10017" w:rsidRPr="00B434FD" w:rsidRDefault="00C10017" w:rsidP="00C10017">
      <w:pPr>
        <w:rPr>
          <w:rFonts w:cs="Calibri"/>
          <w:sz w:val="16"/>
        </w:rPr>
      </w:pPr>
      <w:r w:rsidRPr="00B434FD">
        <w:rPr>
          <w:rFonts w:cs="Calibri"/>
          <w:sz w:val="16"/>
        </w:rPr>
        <w:t xml:space="preserve">And </w:t>
      </w:r>
      <w:r w:rsidRPr="00CA0B1B">
        <w:rPr>
          <w:rStyle w:val="StyleUnderline"/>
          <w:rFonts w:ascii="Calibri" w:hAnsi="Calibri" w:cs="Calibri"/>
          <w:highlight w:val="yellow"/>
        </w:rPr>
        <w:t>on the policy questions</w:t>
      </w:r>
      <w:r w:rsidRPr="00B434FD">
        <w:rPr>
          <w:rStyle w:val="StyleUnderline"/>
          <w:rFonts w:ascii="Calibri" w:hAnsi="Calibri" w:cs="Calibri"/>
        </w:rPr>
        <w:t xml:space="preserve">, in any case, most </w:t>
      </w:r>
      <w:r w:rsidRPr="00CA0B1B">
        <w:rPr>
          <w:rStyle w:val="StyleUnderline"/>
          <w:rFonts w:ascii="Calibri" w:hAnsi="Calibri" w:cs="Calibri"/>
          <w:highlight w:val="yellow"/>
        </w:rPr>
        <w:t>Americans can agree on a few things</w:t>
      </w:r>
      <w:r w:rsidRPr="00B434FD">
        <w:rPr>
          <w:rStyle w:val="StyleUnderline"/>
          <w:rFonts w:ascii="Calibri" w:hAnsi="Calibri" w:cs="Calibri"/>
        </w:rPr>
        <w:t xml:space="preserve">. </w:t>
      </w:r>
      <w:r w:rsidRPr="00CA0B1B">
        <w:rPr>
          <w:rStyle w:val="StyleUnderline"/>
          <w:rFonts w:ascii="Calibri" w:hAnsi="Calibri" w:cs="Calibri"/>
          <w:highlight w:val="yellow"/>
        </w:rPr>
        <w:t>Legal immigration should be facilitated, or at least made less inefficient and unpredictable</w:t>
      </w:r>
      <w:r w:rsidRPr="00CA0B1B">
        <w:rPr>
          <w:rFonts w:cs="Calibri"/>
          <w:sz w:val="16"/>
          <w:highlight w:val="yellow"/>
        </w:rPr>
        <w:t xml:space="preserve">. </w:t>
      </w:r>
      <w:r w:rsidRPr="00CA0B1B">
        <w:rPr>
          <w:rStyle w:val="StyleUnderline"/>
          <w:rFonts w:ascii="Calibri" w:hAnsi="Calibri" w:cs="Calibri"/>
          <w:highlight w:val="yellow"/>
        </w:rPr>
        <w:t>Access to certain visas for highly skilled or specialized workers should be expanded</w:t>
      </w:r>
      <w:r w:rsidRPr="00B434FD">
        <w:rPr>
          <w:rFonts w:cs="Calibri"/>
          <w:sz w:val="16"/>
        </w:rPr>
        <w:t>. Would-be migrants should be screened on entry, and those who represent a security risk should be denied. Illegal immigration—via illegal entry or by failure to abide by the terms of a legally-issued visa—should be discouraged, but not by unduly draconian or punitive measures. And the 11 million unauthorized immigrants who are already here should be accorded some form of legal status, because legalization is preferable to the alternatives.</w:t>
      </w:r>
    </w:p>
    <w:p w:rsidR="00C10017" w:rsidRPr="00B434FD" w:rsidRDefault="00C10017" w:rsidP="00C10017">
      <w:pPr>
        <w:pStyle w:val="Heading3"/>
        <w:rPr>
          <w:rFonts w:cs="Calibri"/>
        </w:rPr>
      </w:pPr>
      <w:r w:rsidRPr="00B434FD">
        <w:rPr>
          <w:rFonts w:cs="Calibri"/>
        </w:rPr>
        <w:t xml:space="preserve">Aff---Link Turn---Undocumented Immigration Policy Popular </w:t>
      </w:r>
    </w:p>
    <w:p w:rsidR="00C10017" w:rsidRPr="00B434FD" w:rsidRDefault="00C10017" w:rsidP="00C10017">
      <w:pPr>
        <w:pStyle w:val="Heading4"/>
        <w:rPr>
          <w:rFonts w:cs="Calibri"/>
        </w:rPr>
      </w:pPr>
      <w:r w:rsidRPr="00B434FD">
        <w:rPr>
          <w:rFonts w:cs="Calibri"/>
        </w:rPr>
        <w:t xml:space="preserve">Dem base loves the aff – large majorities support legalizing undocumented immigrants. </w:t>
      </w:r>
    </w:p>
    <w:p w:rsidR="00C10017" w:rsidRPr="00B434FD" w:rsidRDefault="00C10017" w:rsidP="00C10017">
      <w:pPr>
        <w:rPr>
          <w:rFonts w:cs="Calibri"/>
        </w:rPr>
      </w:pPr>
      <w:r w:rsidRPr="00B434FD">
        <w:rPr>
          <w:rStyle w:val="Style13ptBold"/>
          <w:rFonts w:ascii="Calibri" w:hAnsi="Calibri" w:cs="Calibri"/>
        </w:rPr>
        <w:t>Jones 16---</w:t>
      </w:r>
      <w:r w:rsidRPr="00B434FD">
        <w:rPr>
          <w:rFonts w:cs="Calibri"/>
        </w:rPr>
        <w:t>Bradley, Research Associate at the Pew Research Center, "Americans’ views of immigrants marked by widening partisan, generational divides" Pew Research Center, April 15, www.pewresearch.org/fact-tank/2016/04/15/americans-views-of-immigrants-marked-by-widening-partisan-generational-divides/]</w:t>
      </w:r>
    </w:p>
    <w:p w:rsidR="00C10017" w:rsidRPr="00B434FD" w:rsidRDefault="00C10017" w:rsidP="00C10017">
      <w:pPr>
        <w:rPr>
          <w:rFonts w:cs="Calibri"/>
          <w:sz w:val="16"/>
        </w:rPr>
      </w:pPr>
      <w:r w:rsidRPr="00B434FD">
        <w:rPr>
          <w:rFonts w:cs="Calibri"/>
          <w:sz w:val="16"/>
        </w:rPr>
        <w:t xml:space="preserve">Since fall, </w:t>
      </w:r>
      <w:r w:rsidRPr="00CA0B1B">
        <w:rPr>
          <w:rStyle w:val="StyleUnderline"/>
          <w:rFonts w:ascii="Calibri" w:hAnsi="Calibri" w:cs="Calibri"/>
          <w:highlight w:val="yellow"/>
        </w:rPr>
        <w:t>Democrats have become</w:t>
      </w:r>
      <w:r w:rsidRPr="00B434FD">
        <w:rPr>
          <w:rStyle w:val="StyleUnderline"/>
          <w:rFonts w:ascii="Calibri" w:hAnsi="Calibri" w:cs="Calibri"/>
        </w:rPr>
        <w:t xml:space="preserve"> somewhat more </w:t>
      </w:r>
      <w:r w:rsidRPr="00CA0B1B">
        <w:rPr>
          <w:rStyle w:val="StyleUnderline"/>
          <w:rFonts w:ascii="Calibri" w:hAnsi="Calibri" w:cs="Calibri"/>
          <w:highlight w:val="yellow"/>
        </w:rPr>
        <w:t>supportive of a path to legal status for undocumented immigrants</w:t>
      </w:r>
      <w:r w:rsidRPr="00B434FD">
        <w:rPr>
          <w:rStyle w:val="StyleUnderline"/>
          <w:rFonts w:ascii="Calibri" w:hAnsi="Calibri" w:cs="Calibri"/>
        </w:rPr>
        <w:t>,</w:t>
      </w:r>
      <w:r w:rsidRPr="00B434FD">
        <w:rPr>
          <w:rFonts w:cs="Calibri"/>
          <w:sz w:val="16"/>
        </w:rPr>
        <w:t xml:space="preserve"> while Republicans have become slightly less supportive. </w:t>
      </w:r>
      <w:r w:rsidRPr="00B434FD">
        <w:rPr>
          <w:rStyle w:val="StyleUnderline"/>
          <w:rFonts w:ascii="Calibri" w:hAnsi="Calibri" w:cs="Calibri"/>
        </w:rPr>
        <w:t xml:space="preserve">Nearly nine-in-ten Democrats and Democratic leaners </w:t>
      </w:r>
      <w:r w:rsidRPr="00CA0B1B">
        <w:rPr>
          <w:rStyle w:val="StyleUnderline"/>
          <w:rFonts w:ascii="Calibri" w:hAnsi="Calibri" w:cs="Calibri"/>
          <w:highlight w:val="yellow"/>
        </w:rPr>
        <w:t>(88%) say there should be a way for undocumented immigrant</w:t>
      </w:r>
      <w:r w:rsidRPr="00B434FD">
        <w:rPr>
          <w:rStyle w:val="StyleUnderline"/>
          <w:rFonts w:ascii="Calibri" w:hAnsi="Calibri" w:cs="Calibri"/>
        </w:rPr>
        <w:t>s</w:t>
      </w:r>
      <w:r w:rsidRPr="00B434FD">
        <w:rPr>
          <w:rFonts w:cs="Calibri"/>
          <w:sz w:val="16"/>
        </w:rPr>
        <w:t xml:space="preserve"> in the U.S. who meet certain conditions </w:t>
      </w:r>
      <w:r w:rsidRPr="00CA0B1B">
        <w:rPr>
          <w:rStyle w:val="StyleUnderline"/>
          <w:rFonts w:ascii="Calibri" w:hAnsi="Calibri" w:cs="Calibri"/>
          <w:highlight w:val="yellow"/>
        </w:rPr>
        <w:t>to remain</w:t>
      </w:r>
      <w:r w:rsidRPr="00B434FD">
        <w:rPr>
          <w:rStyle w:val="StyleUnderline"/>
          <w:rFonts w:ascii="Calibri" w:hAnsi="Calibri" w:cs="Calibri"/>
        </w:rPr>
        <w:t xml:space="preserve"> in the country legally</w:t>
      </w:r>
      <w:r w:rsidRPr="00B434FD">
        <w:rPr>
          <w:rFonts w:cs="Calibri"/>
          <w:sz w:val="16"/>
        </w:rPr>
        <w:t xml:space="preserve">, up from 82% in September. Currently, 59% of Republicans favor allowing undocumented immigrants to remain in the country legally, compared with 65% in September. </w:t>
      </w:r>
      <w:r w:rsidRPr="00B434FD">
        <w:rPr>
          <w:rStyle w:val="StyleUnderline"/>
          <w:rFonts w:ascii="Calibri" w:hAnsi="Calibri" w:cs="Calibri"/>
        </w:rPr>
        <w:t xml:space="preserve">Across generations, </w:t>
      </w:r>
      <w:r w:rsidRPr="00CA0B1B">
        <w:rPr>
          <w:rStyle w:val="StyleUnderline"/>
          <w:rFonts w:ascii="Calibri" w:hAnsi="Calibri" w:cs="Calibri"/>
          <w:highlight w:val="yellow"/>
        </w:rPr>
        <w:t>majorities favor providing a way for undocumented immigrants to remain in the U.S. legall</w:t>
      </w:r>
      <w:r w:rsidRPr="00B434FD">
        <w:rPr>
          <w:rStyle w:val="StyleUnderline"/>
          <w:rFonts w:ascii="Calibri" w:hAnsi="Calibri" w:cs="Calibri"/>
        </w:rPr>
        <w:t>y</w:t>
      </w:r>
      <w:r w:rsidRPr="00B434FD">
        <w:rPr>
          <w:rFonts w:cs="Calibri"/>
          <w:sz w:val="16"/>
        </w:rPr>
        <w:t xml:space="preserve"> if they meet certain conditions. </w:t>
      </w:r>
      <w:r w:rsidRPr="00B434FD">
        <w:rPr>
          <w:rStyle w:val="StyleUnderline"/>
          <w:rFonts w:ascii="Calibri" w:hAnsi="Calibri" w:cs="Calibri"/>
        </w:rPr>
        <w:t>But support is more widespread among Millennials</w:t>
      </w:r>
      <w:r w:rsidRPr="00B434FD">
        <w:rPr>
          <w:rFonts w:cs="Calibri"/>
          <w:sz w:val="16"/>
        </w:rPr>
        <w:t xml:space="preserve"> (82% favor) than among Gen Xers (73%), Boomers (71%) or Silents (70%).</w:t>
      </w:r>
    </w:p>
    <w:p w:rsidR="00C10017" w:rsidRPr="00B434FD" w:rsidRDefault="00C10017" w:rsidP="00C10017">
      <w:pPr>
        <w:pStyle w:val="Heading3"/>
        <w:rPr>
          <w:rFonts w:cs="Calibri"/>
        </w:rPr>
      </w:pPr>
      <w:r w:rsidRPr="00B434FD">
        <w:rPr>
          <w:rFonts w:cs="Calibri"/>
        </w:rPr>
        <w:t xml:space="preserve">Aff---Link Turn---Pathway to Citizenship Popular </w:t>
      </w:r>
    </w:p>
    <w:p w:rsidR="00C10017" w:rsidRPr="00B434FD" w:rsidRDefault="00C10017" w:rsidP="00C10017">
      <w:pPr>
        <w:pStyle w:val="Heading4"/>
        <w:rPr>
          <w:rFonts w:cs="Calibri"/>
        </w:rPr>
      </w:pPr>
      <w:r w:rsidRPr="00B434FD">
        <w:rPr>
          <w:rFonts w:cs="Calibri"/>
        </w:rPr>
        <w:t xml:space="preserve">Pathway to citizenship popular. </w:t>
      </w:r>
    </w:p>
    <w:p w:rsidR="00C10017" w:rsidRPr="00B434FD" w:rsidRDefault="00C10017" w:rsidP="00C10017">
      <w:pPr>
        <w:rPr>
          <w:rFonts w:cs="Calibri"/>
        </w:rPr>
      </w:pPr>
      <w:r w:rsidRPr="00B434FD">
        <w:rPr>
          <w:rStyle w:val="Style13ptBold"/>
          <w:rFonts w:ascii="Calibri" w:hAnsi="Calibri" w:cs="Calibri"/>
        </w:rPr>
        <w:t>Grieder 16---</w:t>
      </w:r>
      <w:r w:rsidRPr="00B434FD">
        <w:rPr>
          <w:rFonts w:cs="Calibri"/>
        </w:rPr>
        <w:t>Erica, columnist @ Houston Chronicle, "The Surprisingly Sunny Prospects for Comprehensive Immigration Reform" Texas Monthly, https://www.texasmonthly.com/burka-blog/surprisingly-sunny-prospects-comprehensive-immigration-reform/]</w:t>
      </w:r>
    </w:p>
    <w:p w:rsidR="00C10017" w:rsidRPr="00B434FD" w:rsidRDefault="00C10017" w:rsidP="00C10017">
      <w:pPr>
        <w:rPr>
          <w:rFonts w:cs="Calibri"/>
          <w:sz w:val="16"/>
        </w:rPr>
      </w:pPr>
      <w:r w:rsidRPr="00B434FD">
        <w:rPr>
          <w:rFonts w:cs="Calibri"/>
          <w:sz w:val="16"/>
        </w:rPr>
        <w:t xml:space="preserve">And </w:t>
      </w:r>
      <w:r w:rsidRPr="00B434FD">
        <w:rPr>
          <w:rStyle w:val="StyleUnderline"/>
          <w:rFonts w:ascii="Calibri" w:hAnsi="Calibri" w:cs="Calibri"/>
        </w:rPr>
        <w:t xml:space="preserve">here’s something surprising: </w:t>
      </w:r>
      <w:r w:rsidRPr="00CA0B1B">
        <w:rPr>
          <w:rStyle w:val="StyleUnderline"/>
          <w:rFonts w:ascii="Calibri" w:hAnsi="Calibri" w:cs="Calibri"/>
          <w:highlight w:val="yellow"/>
        </w:rPr>
        <w:t>most Americans can see the case for a path to citizenship</w:t>
      </w:r>
      <w:r w:rsidRPr="00B434FD">
        <w:rPr>
          <w:rStyle w:val="StyleUnderline"/>
          <w:rFonts w:ascii="Calibri" w:hAnsi="Calibri" w:cs="Calibri"/>
        </w:rPr>
        <w:t>. You wouldn’t get that impression if you watch cable news regularly</w:t>
      </w:r>
      <w:r w:rsidRPr="00B434FD">
        <w:rPr>
          <w:rFonts w:cs="Calibri"/>
          <w:sz w:val="16"/>
        </w:rPr>
        <w:t xml:space="preserve">, where partisan debates over “amnesty” are frequent and furious. The question is what ultimately scuttled the bipartisan “Gang of Eight” effort to pass comprehensive immigration legislation in 2013; President Barack Obama had insisted on the inclusion of a provision for a path to citizenship specifically, and a faction of House Republicans loudly refused to consider it. But </w:t>
      </w:r>
      <w:r w:rsidRPr="00CA0B1B">
        <w:rPr>
          <w:rStyle w:val="StyleUnderline"/>
          <w:rFonts w:ascii="Calibri" w:hAnsi="Calibri" w:cs="Calibri"/>
          <w:highlight w:val="yellow"/>
        </w:rPr>
        <w:t>polls suggest that a majority of Americans would have supported a path to citizenship</w:t>
      </w:r>
      <w:r w:rsidRPr="00B434FD">
        <w:rPr>
          <w:rFonts w:cs="Calibri"/>
          <w:sz w:val="16"/>
        </w:rPr>
        <w:t xml:space="preserve">, had the legislation passed Congress. In July of this year, in fact, </w:t>
      </w:r>
      <w:r w:rsidRPr="00B434FD">
        <w:rPr>
          <w:rStyle w:val="StyleUnderline"/>
          <w:rFonts w:ascii="Calibri" w:hAnsi="Calibri" w:cs="Calibri"/>
        </w:rPr>
        <w:t xml:space="preserve">Gallup found that </w:t>
      </w:r>
      <w:r w:rsidRPr="00CA0B1B">
        <w:rPr>
          <w:rStyle w:val="StyleUnderline"/>
          <w:rFonts w:ascii="Calibri" w:hAnsi="Calibri" w:cs="Calibri"/>
          <w:highlight w:val="yellow"/>
        </w:rPr>
        <w:t>76 percent of Republicans would support it e</w:t>
      </w:r>
      <w:r w:rsidRPr="00B434FD">
        <w:rPr>
          <w:rStyle w:val="StyleUnderline"/>
          <w:rFonts w:ascii="Calibri" w:hAnsi="Calibri" w:cs="Calibri"/>
        </w:rPr>
        <w:t xml:space="preserve">ven now. </w:t>
      </w:r>
      <w:r w:rsidRPr="00B434FD">
        <w:rPr>
          <w:rFonts w:cs="Calibri"/>
          <w:sz w:val="16"/>
        </w:rPr>
        <w:t xml:space="preserve">Alternatively, </w:t>
      </w:r>
      <w:r w:rsidRPr="00B434FD">
        <w:rPr>
          <w:rStyle w:val="StyleUnderline"/>
          <w:rFonts w:ascii="Calibri" w:hAnsi="Calibri" w:cs="Calibri"/>
        </w:rPr>
        <w:t>most Americans would probably consider a path to legal status of any kind as an acceptable compromise</w:t>
      </w:r>
      <w:r w:rsidRPr="00B434FD">
        <w:rPr>
          <w:rFonts w:cs="Calibri"/>
          <w:sz w:val="16"/>
        </w:rPr>
        <w:t>—and in all likelihood a majority of the affected immigrants would actually have seen it as such. In 1986 Ronald Reagan famously signed legislation that created a path to citizenship for the unauthorized immigrants then in the country; thirty years later, fewer than half of those who became eligible for his “amnesty” have applied for it. We’ll never know if Republicans had serious objections to the path to citizenship provision that Obama prioritized, back in 2013, or whether that merely struck them as fertile territory for grandstanding and demagoguery. Even so, I wish Democrats had given a path to legal status a try.</w:t>
      </w:r>
    </w:p>
    <w:p w:rsidR="00C10017" w:rsidRPr="00B434FD" w:rsidRDefault="00C10017" w:rsidP="00C10017">
      <w:pPr>
        <w:rPr>
          <w:rFonts w:cs="Calibri"/>
          <w:sz w:val="16"/>
        </w:rPr>
      </w:pPr>
    </w:p>
    <w:p w:rsidR="00C10017" w:rsidRPr="00B434FD" w:rsidRDefault="00C10017" w:rsidP="00C10017">
      <w:pPr>
        <w:pStyle w:val="Heading4"/>
        <w:rPr>
          <w:rFonts w:cs="Calibri"/>
        </w:rPr>
      </w:pPr>
      <w:r w:rsidRPr="00B434FD">
        <w:rPr>
          <w:rFonts w:cs="Calibri"/>
        </w:rPr>
        <w:t xml:space="preserve">Pathway to citizenship is massively popular across party lines. </w:t>
      </w:r>
    </w:p>
    <w:p w:rsidR="00C10017" w:rsidRPr="00B434FD" w:rsidRDefault="00C10017" w:rsidP="00C10017">
      <w:pPr>
        <w:rPr>
          <w:rFonts w:cs="Calibri"/>
        </w:rPr>
      </w:pPr>
      <w:r w:rsidRPr="00B434FD">
        <w:rPr>
          <w:rStyle w:val="Style13ptBold"/>
          <w:rFonts w:ascii="Calibri" w:hAnsi="Calibri" w:cs="Calibri"/>
        </w:rPr>
        <w:t>Reinhart 18---</w:t>
      </w:r>
      <w:r w:rsidRPr="00B434FD">
        <w:rPr>
          <w:rFonts w:cs="Calibri"/>
        </w:rPr>
        <w:t>RJ, Analyst and Writer for Gallup, "In the News: Immigration" Gallup, January 10, news.gallup.com/poll/225200/news-immigration.aspx?g_source=link_NEWSV9&amp;g_medium=TOPIC&amp;g_campaign=item_&amp;g_content=In%2520the%2520News%3a%2520Immigration]</w:t>
      </w:r>
    </w:p>
    <w:p w:rsidR="00C10017" w:rsidRPr="00B434FD" w:rsidRDefault="00C10017" w:rsidP="00C10017">
      <w:pPr>
        <w:rPr>
          <w:rFonts w:cs="Calibri"/>
          <w:b/>
          <w:iCs/>
          <w:sz w:val="26"/>
          <w:u w:val="single"/>
          <w:bdr w:val="single" w:sz="8" w:space="0" w:color="auto"/>
        </w:rPr>
      </w:pPr>
      <w:r w:rsidRPr="00CA0B1B">
        <w:rPr>
          <w:rStyle w:val="StyleUnderline"/>
          <w:rFonts w:ascii="Calibri" w:hAnsi="Calibri" w:cs="Calibri"/>
          <w:highlight w:val="yellow"/>
        </w:rPr>
        <w:t>A clear majority of Americans (84%) favored a pathway to citizenship for immigrants</w:t>
      </w:r>
      <w:r w:rsidRPr="00B434FD">
        <w:rPr>
          <w:rFonts w:cs="Calibri"/>
          <w:sz w:val="16"/>
        </w:rPr>
        <w:t xml:space="preserve"> living in the U.S. illegally the last time Gallup asked about the issue in 2016. </w:t>
      </w:r>
      <w:r w:rsidRPr="00CA0B1B">
        <w:rPr>
          <w:rStyle w:val="Emphasis"/>
          <w:rFonts w:cs="Calibri"/>
          <w:highlight w:val="yellow"/>
        </w:rPr>
        <w:t>Support for a pathway to citizenship was strong among Americans affiliated with both major political parties, with 76% of Republicans and 91% of Democrats saying they supported such a proposal</w:t>
      </w:r>
      <w:r w:rsidRPr="00B434FD">
        <w:rPr>
          <w:rStyle w:val="Emphasis"/>
          <w:rFonts w:cs="Calibri"/>
        </w:rPr>
        <w:t>.</w:t>
      </w:r>
    </w:p>
    <w:p w:rsidR="00C10017" w:rsidRPr="00B434FD" w:rsidRDefault="00C10017" w:rsidP="00C10017">
      <w:pPr>
        <w:pStyle w:val="Heading3"/>
        <w:rPr>
          <w:rFonts w:cs="Calibri"/>
        </w:rPr>
      </w:pPr>
      <w:r w:rsidRPr="00B434FD">
        <w:rPr>
          <w:rFonts w:cs="Calibri"/>
        </w:rPr>
        <w:t xml:space="preserve">Aff---Link Turn---High-Skilled Popular </w:t>
      </w:r>
    </w:p>
    <w:p w:rsidR="00C10017" w:rsidRPr="00B434FD" w:rsidRDefault="00C10017" w:rsidP="00C10017">
      <w:pPr>
        <w:pStyle w:val="Heading4"/>
        <w:rPr>
          <w:rFonts w:cs="Calibri"/>
        </w:rPr>
      </w:pPr>
      <w:r w:rsidRPr="00B434FD">
        <w:rPr>
          <w:rFonts w:cs="Calibri"/>
        </w:rPr>
        <w:t xml:space="preserve">Increased high-skilled immigration is popular. </w:t>
      </w:r>
    </w:p>
    <w:p w:rsidR="00C10017" w:rsidRPr="00B434FD" w:rsidRDefault="00C10017" w:rsidP="00C10017">
      <w:pPr>
        <w:rPr>
          <w:rFonts w:cs="Calibri"/>
        </w:rPr>
      </w:pPr>
      <w:r w:rsidRPr="00B434FD">
        <w:rPr>
          <w:rStyle w:val="Style13ptBold"/>
          <w:rFonts w:ascii="Calibri" w:hAnsi="Calibri" w:cs="Calibri"/>
        </w:rPr>
        <w:t>Grieder 16---</w:t>
      </w:r>
      <w:r w:rsidRPr="00B434FD">
        <w:rPr>
          <w:rFonts w:cs="Calibri"/>
        </w:rPr>
        <w:t>Erica, columnist @ Houston Chronicle, "The Surprisingly Sunny Prospects for Comprehensive Immigration Reform" Texas Monthly, https://www.texasmonthly.com/burka-blog/surprisingly-sunny-prospects-comprehensive-immigration-reform/]</w:t>
      </w:r>
    </w:p>
    <w:p w:rsidR="00C10017" w:rsidRPr="00B434FD" w:rsidRDefault="00C10017" w:rsidP="00C10017">
      <w:pPr>
        <w:rPr>
          <w:rFonts w:cs="Calibri"/>
          <w:sz w:val="16"/>
        </w:rPr>
      </w:pPr>
      <w:r w:rsidRPr="00B434FD">
        <w:rPr>
          <w:rFonts w:cs="Calibri"/>
          <w:sz w:val="16"/>
        </w:rPr>
        <w:t xml:space="preserve">And </w:t>
      </w:r>
      <w:r w:rsidRPr="00CA0B1B">
        <w:rPr>
          <w:rStyle w:val="StyleUnderline"/>
          <w:rFonts w:ascii="Calibri" w:hAnsi="Calibri" w:cs="Calibri"/>
          <w:highlight w:val="yellow"/>
        </w:rPr>
        <w:t>on the policy questions</w:t>
      </w:r>
      <w:r w:rsidRPr="00B434FD">
        <w:rPr>
          <w:rStyle w:val="StyleUnderline"/>
          <w:rFonts w:ascii="Calibri" w:hAnsi="Calibri" w:cs="Calibri"/>
        </w:rPr>
        <w:t xml:space="preserve">, in any case, most </w:t>
      </w:r>
      <w:r w:rsidRPr="00CA0B1B">
        <w:rPr>
          <w:rStyle w:val="StyleUnderline"/>
          <w:rFonts w:ascii="Calibri" w:hAnsi="Calibri" w:cs="Calibri"/>
          <w:highlight w:val="yellow"/>
        </w:rPr>
        <w:t>Americans can agree</w:t>
      </w:r>
      <w:r w:rsidRPr="00B434FD">
        <w:rPr>
          <w:rStyle w:val="StyleUnderline"/>
          <w:rFonts w:ascii="Calibri" w:hAnsi="Calibri" w:cs="Calibri"/>
        </w:rPr>
        <w:t xml:space="preserve"> on a few things. </w:t>
      </w:r>
      <w:r w:rsidRPr="00CA0B1B">
        <w:rPr>
          <w:rStyle w:val="StyleUnderline"/>
          <w:rFonts w:ascii="Calibri" w:hAnsi="Calibri" w:cs="Calibri"/>
          <w:highlight w:val="yellow"/>
        </w:rPr>
        <w:t>Legal immigration should be facilitated, or at least made less inefficient and unpredictable</w:t>
      </w:r>
      <w:r w:rsidRPr="00CA0B1B">
        <w:rPr>
          <w:rFonts w:cs="Calibri"/>
          <w:sz w:val="16"/>
          <w:highlight w:val="yellow"/>
        </w:rPr>
        <w:t xml:space="preserve">. </w:t>
      </w:r>
      <w:r w:rsidRPr="00CA0B1B">
        <w:rPr>
          <w:rStyle w:val="StyleUnderline"/>
          <w:rFonts w:ascii="Calibri" w:hAnsi="Calibri" w:cs="Calibri"/>
          <w:highlight w:val="yellow"/>
        </w:rPr>
        <w:t>Access to certain visas for highly skilled or specialized workers should be expanded</w:t>
      </w:r>
      <w:r w:rsidRPr="00B434FD">
        <w:rPr>
          <w:rFonts w:cs="Calibri"/>
          <w:sz w:val="16"/>
        </w:rPr>
        <w:t>. Would-be migrants should be screened on entry, and those who represent a security risk should be denied. Illegal immigration—via illegal entry or by failure to abide by the terms of a legally-issued visa—should be discouraged, but not by unduly draconian or punitive measures. And the 11 million unauthorized immigrants who are already here should be accorded some form of legal status, because legalization is preferable to the alternatives.</w:t>
      </w:r>
    </w:p>
    <w:p w:rsidR="00C10017" w:rsidRPr="00B434FD" w:rsidRDefault="00C10017" w:rsidP="00C10017">
      <w:pPr>
        <w:pStyle w:val="Heading4"/>
        <w:rPr>
          <w:rFonts w:cs="Calibri"/>
        </w:rPr>
      </w:pPr>
      <w:r w:rsidRPr="00B434FD">
        <w:rPr>
          <w:rFonts w:cs="Calibri"/>
        </w:rPr>
        <w:t xml:space="preserve">Bipartisan public support for increased high-skilled immigration. </w:t>
      </w:r>
    </w:p>
    <w:p w:rsidR="00C10017" w:rsidRPr="00B434FD" w:rsidRDefault="00C10017" w:rsidP="00C10017">
      <w:pPr>
        <w:rPr>
          <w:rFonts w:cs="Calibri"/>
        </w:rPr>
      </w:pPr>
      <w:r w:rsidRPr="00B434FD">
        <w:rPr>
          <w:rStyle w:val="Style13ptBold"/>
          <w:rFonts w:ascii="Calibri" w:hAnsi="Calibri" w:cs="Calibri"/>
        </w:rPr>
        <w:t>Stokes 13---</w:t>
      </w:r>
      <w:r w:rsidRPr="00B434FD">
        <w:rPr>
          <w:rFonts w:cs="Calibri"/>
        </w:rPr>
        <w:t>Bruce, Director of Global Economic Attitudes, Pew Research Center, "Americans Divided over Immigration Reform" Pew Global, April 3, www.pewglobal.org/2013/04/03/americans-divided-over-immigration-reform/]</w:t>
      </w:r>
    </w:p>
    <w:p w:rsidR="00C10017" w:rsidRPr="00B434FD" w:rsidRDefault="00C10017" w:rsidP="00C10017">
      <w:pPr>
        <w:rPr>
          <w:rFonts w:cs="Calibri"/>
          <w:sz w:val="16"/>
        </w:rPr>
      </w:pPr>
      <w:r w:rsidRPr="00CA0B1B">
        <w:rPr>
          <w:rStyle w:val="StyleUnderline"/>
          <w:rFonts w:ascii="Calibri" w:hAnsi="Calibri" w:cs="Calibri"/>
          <w:highlight w:val="yellow"/>
        </w:rPr>
        <w:t>One matter where Republicans and Democrats may find common ground is on the issue of visas for highly skilled immigrants</w:t>
      </w:r>
      <w:r w:rsidRPr="00B434FD">
        <w:rPr>
          <w:rStyle w:val="StyleUnderline"/>
          <w:rFonts w:ascii="Calibri" w:hAnsi="Calibri" w:cs="Calibri"/>
        </w:rPr>
        <w:t>,</w:t>
      </w:r>
      <w:r w:rsidRPr="00B434FD">
        <w:rPr>
          <w:rFonts w:cs="Calibri"/>
          <w:sz w:val="16"/>
        </w:rPr>
        <w:t xml:space="preserve"> a small proportion of all annual visas. </w:t>
      </w:r>
      <w:r w:rsidRPr="00CA0B1B">
        <w:rPr>
          <w:rStyle w:val="Emphasis"/>
          <w:rFonts w:cs="Calibri"/>
          <w:highlight w:val="yellow"/>
        </w:rPr>
        <w:t>Strong majorities of both Republicans (67 percent) and Democrats (79 percent) back making it easier for legal immigrants who have advanced skills in technology and science to come to America</w:t>
      </w:r>
      <w:r w:rsidRPr="00B434FD">
        <w:rPr>
          <w:rStyle w:val="Emphasis"/>
          <w:rFonts w:cs="Calibri"/>
        </w:rPr>
        <w:t xml:space="preserve">, </w:t>
      </w:r>
      <w:r w:rsidRPr="00B434FD">
        <w:rPr>
          <w:rFonts w:cs="Calibri"/>
          <w:sz w:val="16"/>
        </w:rPr>
        <w:t>according to a Gallup survey released in January.</w:t>
      </w:r>
    </w:p>
    <w:p w:rsidR="00C10017" w:rsidRPr="00B434FD" w:rsidRDefault="00C10017" w:rsidP="00C10017">
      <w:pPr>
        <w:pStyle w:val="Heading1"/>
        <w:rPr>
          <w:rFonts w:cs="Calibri"/>
        </w:rPr>
      </w:pPr>
      <w:r w:rsidRPr="00B434FD">
        <w:rPr>
          <w:rFonts w:cs="Calibri"/>
        </w:rPr>
        <w:t>Impact Defense</w:t>
      </w:r>
    </w:p>
    <w:p w:rsidR="00C10017" w:rsidRPr="00B434FD" w:rsidRDefault="00C10017" w:rsidP="00C10017">
      <w:pPr>
        <w:pStyle w:val="Heading3"/>
        <w:rPr>
          <w:rFonts w:cs="Calibri"/>
        </w:rPr>
      </w:pPr>
      <w:r w:rsidRPr="00B434FD">
        <w:rPr>
          <w:rFonts w:cs="Calibri"/>
        </w:rPr>
        <w:t xml:space="preserve">General No Agenda </w:t>
      </w:r>
    </w:p>
    <w:p w:rsidR="00C10017" w:rsidRPr="00B434FD" w:rsidRDefault="00C10017" w:rsidP="00C10017">
      <w:pPr>
        <w:pStyle w:val="Heading4"/>
        <w:rPr>
          <w:rFonts w:cs="Calibri"/>
        </w:rPr>
      </w:pPr>
      <w:r w:rsidRPr="00B434FD">
        <w:rPr>
          <w:rFonts w:cs="Calibri"/>
        </w:rPr>
        <w:t xml:space="preserve">Trump and the GOP are incompetent – nothing can pass. </w:t>
      </w:r>
    </w:p>
    <w:p w:rsidR="00C10017" w:rsidRPr="00B434FD" w:rsidRDefault="00C10017" w:rsidP="00C10017">
      <w:pPr>
        <w:rPr>
          <w:rFonts w:cs="Calibri"/>
        </w:rPr>
      </w:pPr>
      <w:r w:rsidRPr="00B434FD">
        <w:rPr>
          <w:rStyle w:val="Style13ptBold"/>
          <w:rFonts w:ascii="Calibri" w:hAnsi="Calibri" w:cs="Calibri"/>
        </w:rPr>
        <w:t>Rubin 17</w:t>
      </w:r>
      <w:r w:rsidRPr="00B434FD">
        <w:rPr>
          <w:rFonts w:cs="Calibri"/>
        </w:rPr>
        <w:t xml:space="preserve"> [Jennifer, conservative opinion columnist, "Does Trump just hate the Republicans?" Washington Post -- https://www.washingtonpost.com/blogs/right-turn/wp/2017/09/06/does-trump-just-hate-the-republicans/?utm_term=.ba97f46c076a]</w:t>
      </w:r>
    </w:p>
    <w:p w:rsidR="00C10017" w:rsidRPr="00B434FD" w:rsidRDefault="00C10017" w:rsidP="00C10017">
      <w:pPr>
        <w:rPr>
          <w:rFonts w:cs="Calibri"/>
          <w:sz w:val="16"/>
        </w:rPr>
      </w:pPr>
      <w:r w:rsidRPr="00B434FD">
        <w:rPr>
          <w:rStyle w:val="StyleUnderline"/>
          <w:rFonts w:ascii="Calibri" w:hAnsi="Calibri" w:cs="Calibri"/>
        </w:rPr>
        <w:t>It’s hard to tell whether Trump intends to undercut his own party or is just so clueless that at any given moment he will agree to whatever is put in front of him</w:t>
      </w:r>
      <w:r w:rsidRPr="00B434FD">
        <w:rPr>
          <w:rFonts w:cs="Calibri"/>
          <w:sz w:val="16"/>
        </w:rPr>
        <w:t xml:space="preserve">, provided he is favorably disposed at that moment to the person making the proposal. </w:t>
      </w:r>
      <w:r w:rsidRPr="00B434FD">
        <w:rPr>
          <w:rStyle w:val="StyleUnderline"/>
          <w:rFonts w:ascii="Calibri" w:hAnsi="Calibri" w:cs="Calibri"/>
        </w:rPr>
        <w:t xml:space="preserve">It is </w:t>
      </w:r>
      <w:r w:rsidRPr="00CA0B1B">
        <w:rPr>
          <w:rStyle w:val="StyleUnderline"/>
          <w:rFonts w:ascii="Calibri" w:hAnsi="Calibri" w:cs="Calibri"/>
          <w:highlight w:val="yellow"/>
        </w:rPr>
        <w:t xml:space="preserve">actions </w:t>
      </w:r>
      <w:r w:rsidRPr="00B434FD">
        <w:rPr>
          <w:rStyle w:val="StyleUnderline"/>
          <w:rFonts w:ascii="Calibri" w:hAnsi="Calibri" w:cs="Calibri"/>
        </w:rPr>
        <w:t xml:space="preserve">like today’s that </w:t>
      </w:r>
      <w:r w:rsidRPr="00CA0B1B">
        <w:rPr>
          <w:rStyle w:val="StyleUnderline"/>
          <w:rFonts w:ascii="Calibri" w:hAnsi="Calibri" w:cs="Calibri"/>
          <w:highlight w:val="yellow"/>
        </w:rPr>
        <w:t xml:space="preserve">suggest Trump will never achieve </w:t>
      </w:r>
      <w:r w:rsidRPr="00B434FD">
        <w:rPr>
          <w:rStyle w:val="StyleUnderline"/>
          <w:rFonts w:ascii="Calibri" w:hAnsi="Calibri" w:cs="Calibri"/>
        </w:rPr>
        <w:t xml:space="preserve">more </w:t>
      </w:r>
      <w:r w:rsidRPr="00CA0B1B">
        <w:rPr>
          <w:rStyle w:val="StyleUnderline"/>
          <w:rFonts w:ascii="Calibri" w:hAnsi="Calibri" w:cs="Calibri"/>
          <w:highlight w:val="yellow"/>
        </w:rPr>
        <w:t xml:space="preserve">complex </w:t>
      </w:r>
      <w:r w:rsidRPr="00B434FD">
        <w:rPr>
          <w:rStyle w:val="StyleUnderline"/>
          <w:rFonts w:ascii="Calibri" w:hAnsi="Calibri" w:cs="Calibri"/>
        </w:rPr>
        <w:t xml:space="preserve">legislative </w:t>
      </w:r>
      <w:r w:rsidRPr="00CA0B1B">
        <w:rPr>
          <w:rStyle w:val="StyleUnderline"/>
          <w:rFonts w:ascii="Calibri" w:hAnsi="Calibri" w:cs="Calibri"/>
          <w:highlight w:val="yellow"/>
        </w:rPr>
        <w:t>agenda items</w:t>
      </w:r>
      <w:r w:rsidRPr="00B434FD">
        <w:rPr>
          <w:rFonts w:cs="Calibri"/>
          <w:sz w:val="16"/>
        </w:rPr>
        <w:t xml:space="preserve"> (such as tax reform). </w:t>
      </w:r>
      <w:r w:rsidRPr="00CA0B1B">
        <w:rPr>
          <w:rStyle w:val="StyleUnderline"/>
          <w:rFonts w:ascii="Calibri" w:hAnsi="Calibri" w:cs="Calibri"/>
          <w:highlight w:val="yellow"/>
        </w:rPr>
        <w:t xml:space="preserve">He’s </w:t>
      </w:r>
      <w:r w:rsidRPr="00CA0B1B">
        <w:rPr>
          <w:rStyle w:val="Emphasis"/>
          <w:rFonts w:cs="Calibri"/>
          <w:highlight w:val="yellow"/>
        </w:rPr>
        <w:t>entirely unreliable</w:t>
      </w:r>
      <w:r w:rsidRPr="00CA0B1B">
        <w:rPr>
          <w:rStyle w:val="StyleUnderline"/>
          <w:rFonts w:ascii="Calibri" w:hAnsi="Calibri" w:cs="Calibri"/>
          <w:highlight w:val="yellow"/>
        </w:rPr>
        <w:t xml:space="preserve"> and </w:t>
      </w:r>
      <w:r w:rsidRPr="00CA0B1B">
        <w:rPr>
          <w:rStyle w:val="Emphasis"/>
          <w:rFonts w:cs="Calibri"/>
          <w:highlight w:val="yellow"/>
        </w:rPr>
        <w:t>easily hoodwinked</w:t>
      </w:r>
      <w:r w:rsidRPr="00CA0B1B">
        <w:rPr>
          <w:rStyle w:val="StyleUnderline"/>
          <w:rFonts w:ascii="Calibri" w:hAnsi="Calibri" w:cs="Calibri"/>
          <w:highlight w:val="yellow"/>
        </w:rPr>
        <w:t xml:space="preserve"> to undercut </w:t>
      </w:r>
      <w:r w:rsidRPr="00B434FD">
        <w:rPr>
          <w:rStyle w:val="StyleUnderline"/>
          <w:rFonts w:ascii="Calibri" w:hAnsi="Calibri" w:cs="Calibri"/>
        </w:rPr>
        <w:t xml:space="preserve">Republicans’ </w:t>
      </w:r>
      <w:r w:rsidRPr="00CA0B1B">
        <w:rPr>
          <w:rStyle w:val="StyleUnderline"/>
          <w:rFonts w:ascii="Calibri" w:hAnsi="Calibri" w:cs="Calibri"/>
          <w:highlight w:val="yellow"/>
        </w:rPr>
        <w:t>objectives</w:t>
      </w:r>
      <w:r w:rsidRPr="00B434FD">
        <w:rPr>
          <w:rFonts w:cs="Calibri"/>
          <w:sz w:val="16"/>
        </w:rPr>
        <w:t xml:space="preserve">. There is political karma here insofar that </w:t>
      </w:r>
      <w:r w:rsidRPr="00CA0B1B">
        <w:rPr>
          <w:rStyle w:val="StyleUnderline"/>
          <w:rFonts w:ascii="Calibri" w:hAnsi="Calibri" w:cs="Calibri"/>
          <w:highlight w:val="yellow"/>
        </w:rPr>
        <w:t xml:space="preserve">Ryan justified </w:t>
      </w:r>
      <w:r w:rsidRPr="00B434FD">
        <w:rPr>
          <w:rStyle w:val="StyleUnderline"/>
          <w:rFonts w:ascii="Calibri" w:hAnsi="Calibri" w:cs="Calibri"/>
        </w:rPr>
        <w:t xml:space="preserve">his </w:t>
      </w:r>
      <w:r w:rsidRPr="00CA0B1B">
        <w:rPr>
          <w:rStyle w:val="StyleUnderline"/>
          <w:rFonts w:ascii="Calibri" w:hAnsi="Calibri" w:cs="Calibri"/>
          <w:highlight w:val="yellow"/>
        </w:rPr>
        <w:t xml:space="preserve">support </w:t>
      </w:r>
      <w:r w:rsidRPr="00B434FD">
        <w:rPr>
          <w:rStyle w:val="StyleUnderline"/>
          <w:rFonts w:ascii="Calibri" w:hAnsi="Calibri" w:cs="Calibri"/>
        </w:rPr>
        <w:t xml:space="preserve">for Trump </w:t>
      </w:r>
      <w:r w:rsidRPr="00CA0B1B">
        <w:rPr>
          <w:rStyle w:val="StyleUnderline"/>
          <w:rFonts w:ascii="Calibri" w:hAnsi="Calibri" w:cs="Calibri"/>
          <w:highlight w:val="yellow"/>
        </w:rPr>
        <w:t xml:space="preserve">on the grounds he would help </w:t>
      </w:r>
      <w:r w:rsidRPr="00B434FD">
        <w:rPr>
          <w:rStyle w:val="StyleUnderline"/>
          <w:rFonts w:ascii="Calibri" w:hAnsi="Calibri" w:cs="Calibri"/>
        </w:rPr>
        <w:t xml:space="preserve">Ryan pass </w:t>
      </w:r>
      <w:r w:rsidRPr="00CA0B1B">
        <w:rPr>
          <w:rStyle w:val="StyleUnderline"/>
          <w:rFonts w:ascii="Calibri" w:hAnsi="Calibri" w:cs="Calibri"/>
          <w:highlight w:val="yellow"/>
        </w:rPr>
        <w:t xml:space="preserve">conservative agenda </w:t>
      </w:r>
      <w:r w:rsidRPr="00B434FD">
        <w:rPr>
          <w:rStyle w:val="StyleUnderline"/>
          <w:rFonts w:ascii="Calibri" w:hAnsi="Calibri" w:cs="Calibri"/>
        </w:rPr>
        <w:t>items.</w:t>
      </w:r>
      <w:r w:rsidRPr="00B434FD">
        <w:rPr>
          <w:rFonts w:cs="Calibri"/>
          <w:sz w:val="16"/>
        </w:rPr>
        <w:t xml:space="preserve"> In fact, </w:t>
      </w:r>
      <w:r w:rsidRPr="00CA0B1B">
        <w:rPr>
          <w:rStyle w:val="StyleUnderline"/>
          <w:rFonts w:ascii="Calibri" w:hAnsi="Calibri" w:cs="Calibri"/>
          <w:highlight w:val="yellow"/>
        </w:rPr>
        <w:t>he’s been more help to the Dem</w:t>
      </w:r>
      <w:r w:rsidRPr="00B434FD">
        <w:rPr>
          <w:rStyle w:val="StyleUnderline"/>
          <w:rFonts w:ascii="Calibri" w:hAnsi="Calibri" w:cs="Calibri"/>
        </w:rPr>
        <w:t>ocrat</w:t>
      </w:r>
      <w:r w:rsidRPr="00CA0B1B">
        <w:rPr>
          <w:rStyle w:val="StyleUnderline"/>
          <w:rFonts w:ascii="Calibri" w:hAnsi="Calibri" w:cs="Calibri"/>
          <w:highlight w:val="yellow"/>
        </w:rPr>
        <w:t xml:space="preserve">s who would like nothing to come of </w:t>
      </w:r>
      <w:r w:rsidRPr="00B434FD">
        <w:rPr>
          <w:rStyle w:val="StyleUnderline"/>
          <w:rFonts w:ascii="Calibri" w:hAnsi="Calibri" w:cs="Calibri"/>
        </w:rPr>
        <w:t xml:space="preserve">tax reform, Obamacare repeal and many other </w:t>
      </w:r>
      <w:r w:rsidRPr="00CA0B1B">
        <w:rPr>
          <w:rStyle w:val="StyleUnderline"/>
          <w:rFonts w:ascii="Calibri" w:hAnsi="Calibri" w:cs="Calibri"/>
          <w:highlight w:val="yellow"/>
        </w:rPr>
        <w:t>GOP objectives.</w:t>
      </w:r>
      <w:r w:rsidRPr="00B434FD">
        <w:rPr>
          <w:rFonts w:cs="Calibri"/>
          <w:sz w:val="16"/>
        </w:rPr>
        <w:t xml:space="preserve"> Well, that’s </w:t>
      </w:r>
      <w:r w:rsidRPr="00B434FD">
        <w:rPr>
          <w:rStyle w:val="StyleUnderline"/>
          <w:rFonts w:ascii="Calibri" w:hAnsi="Calibri" w:cs="Calibri"/>
        </w:rPr>
        <w:t>what Republicans get for electing a know-nothing, unfit president with no ideological bearings and no ability to maintain consistent views from one day to the next</w:t>
      </w:r>
      <w:r w:rsidRPr="00B434FD">
        <w:rPr>
          <w:rFonts w:cs="Calibri"/>
          <w:sz w:val="16"/>
        </w:rPr>
        <w:t>.</w:t>
      </w:r>
    </w:p>
    <w:p w:rsidR="00C10017" w:rsidRPr="00B434FD" w:rsidRDefault="00C10017" w:rsidP="00C10017">
      <w:pPr>
        <w:pStyle w:val="Heading4"/>
        <w:rPr>
          <w:rFonts w:cs="Calibri"/>
        </w:rPr>
      </w:pPr>
      <w:r w:rsidRPr="00B434FD">
        <w:rPr>
          <w:rFonts w:cs="Calibri"/>
        </w:rPr>
        <w:t xml:space="preserve">No impact – GOP priority confusion, ideological divisions, and Trump distractions mean they can’t implement their agenda. </w:t>
      </w:r>
    </w:p>
    <w:p w:rsidR="00C10017" w:rsidRPr="00B434FD" w:rsidRDefault="00C10017" w:rsidP="00C10017">
      <w:pPr>
        <w:rPr>
          <w:rFonts w:cs="Calibri"/>
        </w:rPr>
      </w:pPr>
      <w:r w:rsidRPr="00B434FD">
        <w:rPr>
          <w:rStyle w:val="Style13ptBold"/>
          <w:rFonts w:ascii="Calibri" w:hAnsi="Calibri" w:cs="Calibri"/>
        </w:rPr>
        <w:t>Azari 17</w:t>
      </w:r>
      <w:r w:rsidRPr="00B434FD">
        <w:rPr>
          <w:rFonts w:cs="Calibri"/>
        </w:rPr>
        <w:t xml:space="preserve"> [Julia, ssociate professor of political science at Marquette University., "Why Republicans Can’t Govern" Five Thirty Eight -- https://fivethirtyeight.com/features/why-republicans-cant-govern/]</w:t>
      </w:r>
    </w:p>
    <w:p w:rsidR="00C10017" w:rsidRPr="00B434FD" w:rsidRDefault="00C10017" w:rsidP="00C10017">
      <w:pPr>
        <w:rPr>
          <w:rFonts w:cs="Calibri"/>
          <w:sz w:val="16"/>
        </w:rPr>
      </w:pPr>
      <w:r w:rsidRPr="00B434FD">
        <w:rPr>
          <w:rFonts w:cs="Calibri"/>
          <w:sz w:val="16"/>
        </w:rPr>
        <w:t xml:space="preserve">A prioritized agenda This one seems obvious but can be deceptively difficult. </w:t>
      </w:r>
      <w:r w:rsidRPr="00B434FD">
        <w:rPr>
          <w:rStyle w:val="StyleUnderline"/>
          <w:rFonts w:ascii="Calibri" w:hAnsi="Calibri" w:cs="Calibri"/>
        </w:rPr>
        <w:t>Research shows that agenda control is a key source of power for the majority party in Congress</w:t>
      </w:r>
      <w:r w:rsidRPr="00B434FD">
        <w:rPr>
          <w:rFonts w:cs="Calibri"/>
          <w:sz w:val="16"/>
        </w:rPr>
        <w:t xml:space="preserve">. </w:t>
      </w:r>
      <w:r w:rsidRPr="00CA0B1B">
        <w:rPr>
          <w:rStyle w:val="StyleUnderline"/>
          <w:rFonts w:ascii="Calibri" w:hAnsi="Calibri" w:cs="Calibri"/>
          <w:highlight w:val="yellow"/>
        </w:rPr>
        <w:t xml:space="preserve">For a party to </w:t>
      </w:r>
      <w:r w:rsidRPr="00B434FD">
        <w:rPr>
          <w:rStyle w:val="StyleUnderline"/>
          <w:rFonts w:ascii="Calibri" w:hAnsi="Calibri" w:cs="Calibri"/>
        </w:rPr>
        <w:t xml:space="preserve">effectively </w:t>
      </w:r>
      <w:r w:rsidRPr="00CA0B1B">
        <w:rPr>
          <w:rStyle w:val="StyleUnderline"/>
          <w:rFonts w:ascii="Calibri" w:hAnsi="Calibri" w:cs="Calibri"/>
          <w:highlight w:val="yellow"/>
        </w:rPr>
        <w:t>implement an agenda</w:t>
      </w:r>
      <w:r w:rsidRPr="00B434FD">
        <w:rPr>
          <w:rStyle w:val="StyleUnderline"/>
          <w:rFonts w:ascii="Calibri" w:hAnsi="Calibri" w:cs="Calibri"/>
        </w:rPr>
        <w:t>, it has to</w:t>
      </w:r>
      <w:r w:rsidRPr="00B434FD">
        <w:rPr>
          <w:rFonts w:cs="Calibri"/>
          <w:sz w:val="16"/>
        </w:rPr>
        <w:t xml:space="preserve"> (i) </w:t>
      </w:r>
      <w:r w:rsidRPr="00CA0B1B">
        <w:rPr>
          <w:rStyle w:val="StyleUnderline"/>
          <w:rFonts w:ascii="Calibri" w:hAnsi="Calibri" w:cs="Calibri"/>
          <w:highlight w:val="yellow"/>
        </w:rPr>
        <w:t>agree on what that agenda is, and</w:t>
      </w:r>
      <w:r w:rsidRPr="00B434FD">
        <w:rPr>
          <w:rStyle w:val="StyleUnderline"/>
          <w:rFonts w:ascii="Calibri" w:hAnsi="Calibri" w:cs="Calibri"/>
        </w:rPr>
        <w:t xml:space="preserve"> (ii) </w:t>
      </w:r>
      <w:r w:rsidRPr="00CA0B1B">
        <w:rPr>
          <w:rStyle w:val="StyleUnderline"/>
          <w:rFonts w:ascii="Calibri" w:hAnsi="Calibri" w:cs="Calibri"/>
          <w:highlight w:val="yellow"/>
        </w:rPr>
        <w:t xml:space="preserve">how that </w:t>
      </w:r>
      <w:r w:rsidRPr="00B434FD">
        <w:rPr>
          <w:rStyle w:val="StyleUnderline"/>
          <w:rFonts w:ascii="Calibri" w:hAnsi="Calibri" w:cs="Calibri"/>
        </w:rPr>
        <w:t xml:space="preserve">agenda </w:t>
      </w:r>
      <w:r w:rsidRPr="00CA0B1B">
        <w:rPr>
          <w:rStyle w:val="StyleUnderline"/>
          <w:rFonts w:ascii="Calibri" w:hAnsi="Calibri" w:cs="Calibri"/>
          <w:highlight w:val="yellow"/>
        </w:rPr>
        <w:t>should be prioritized</w:t>
      </w:r>
      <w:r w:rsidRPr="00B434FD">
        <w:rPr>
          <w:rFonts w:cs="Calibri"/>
          <w:sz w:val="16"/>
        </w:rPr>
        <w:t xml:space="preserve">. </w:t>
      </w:r>
      <w:r w:rsidRPr="00B434FD">
        <w:rPr>
          <w:rStyle w:val="StyleUnderline"/>
          <w:rFonts w:ascii="Calibri" w:hAnsi="Calibri" w:cs="Calibri"/>
        </w:rPr>
        <w:t>The first part isn’t a given; Republicans largely support lower taxes</w:t>
      </w:r>
      <w:r w:rsidRPr="00B434FD">
        <w:rPr>
          <w:rFonts w:cs="Calibri"/>
          <w:sz w:val="16"/>
        </w:rPr>
        <w:t xml:space="preserve">, for instance, </w:t>
      </w:r>
      <w:r w:rsidRPr="00B434FD">
        <w:rPr>
          <w:rStyle w:val="StyleUnderline"/>
          <w:rFonts w:ascii="Calibri" w:hAnsi="Calibri" w:cs="Calibri"/>
        </w:rPr>
        <w:t>but</w:t>
      </w:r>
      <w:r w:rsidRPr="00B434FD">
        <w:rPr>
          <w:rFonts w:cs="Calibri"/>
          <w:sz w:val="16"/>
        </w:rPr>
        <w:t xml:space="preserve"> — as the recent healthcare debate showed — </w:t>
      </w:r>
      <w:r w:rsidRPr="00B434FD">
        <w:rPr>
          <w:rStyle w:val="StyleUnderline"/>
          <w:rFonts w:ascii="Calibri" w:hAnsi="Calibri" w:cs="Calibri"/>
        </w:rPr>
        <w:t>they are less unified on health care policy. Even when there’s agreement on the issues, parties must also decide on which ones to focus</w:t>
      </w:r>
      <w:r w:rsidRPr="00B434FD">
        <w:rPr>
          <w:rFonts w:cs="Calibri"/>
          <w:sz w:val="16"/>
        </w:rPr>
        <w:t xml:space="preserve">. Democrats, for example, controlled the White House, Senate and House in the post-New Deal era, through most of Harry Truman’s presidency, from 1961 through 1969 under John F. Kennedy and Lyndon Johnson, and again from 1977 to 1981 when Jimmy Carter was in office. During this time, they had to decide what policy goals to prioritize: economic reforms, health care coverage, arts and education, rural development, urban revitalization, civil rights? Some leaders, like Johnson, were able to tie many domestic issues together, while others, like Carter, came off as unfocused. Health care reform wasn’t prioritized and it remained on the Democratic to-do list all the way to the presidencies of Bill Clinton and Barack Obama. </w:t>
      </w:r>
      <w:r w:rsidRPr="00CA0B1B">
        <w:rPr>
          <w:rStyle w:val="StyleUnderline"/>
          <w:rFonts w:ascii="Calibri" w:hAnsi="Calibri" w:cs="Calibri"/>
          <w:highlight w:val="yellow"/>
        </w:rPr>
        <w:t>Modern Republicans</w:t>
      </w:r>
      <w:r w:rsidRPr="00B434FD">
        <w:rPr>
          <w:rStyle w:val="StyleUnderline"/>
          <w:rFonts w:ascii="Calibri" w:hAnsi="Calibri" w:cs="Calibri"/>
        </w:rPr>
        <w:t xml:space="preserve"> face an additional problem</w:t>
      </w:r>
      <w:r w:rsidRPr="00B434FD">
        <w:rPr>
          <w:rFonts w:cs="Calibri"/>
          <w:sz w:val="16"/>
        </w:rPr>
        <w:t xml:space="preserve">. </w:t>
      </w:r>
      <w:r w:rsidRPr="00B434FD">
        <w:rPr>
          <w:rStyle w:val="StyleUnderline"/>
          <w:rFonts w:ascii="Calibri" w:hAnsi="Calibri" w:cs="Calibri"/>
        </w:rPr>
        <w:t xml:space="preserve">Much of the party’s stated governing </w:t>
      </w:r>
      <w:r w:rsidRPr="00CA0B1B">
        <w:rPr>
          <w:rStyle w:val="StyleUnderline"/>
          <w:rFonts w:ascii="Calibri" w:hAnsi="Calibri" w:cs="Calibri"/>
          <w:highlight w:val="yellow"/>
        </w:rPr>
        <w:t xml:space="preserve">ideology rests on the premise that “government is the problem,” which makes it difficult to develop a </w:t>
      </w:r>
      <w:r w:rsidRPr="00B434FD">
        <w:rPr>
          <w:rStyle w:val="StyleUnderline"/>
          <w:rFonts w:ascii="Calibri" w:hAnsi="Calibri" w:cs="Calibri"/>
        </w:rPr>
        <w:t xml:space="preserve">coherent </w:t>
      </w:r>
      <w:r w:rsidRPr="00CA0B1B">
        <w:rPr>
          <w:rStyle w:val="StyleUnderline"/>
          <w:rFonts w:ascii="Calibri" w:hAnsi="Calibri" w:cs="Calibri"/>
          <w:highlight w:val="yellow"/>
        </w:rPr>
        <w:t>agenda</w:t>
      </w:r>
      <w:r w:rsidRPr="00B434FD">
        <w:rPr>
          <w:rStyle w:val="StyleUnderline"/>
          <w:rFonts w:ascii="Calibri" w:hAnsi="Calibri" w:cs="Calibri"/>
        </w:rPr>
        <w:t xml:space="preserve"> for determining what the government should be doing</w:t>
      </w:r>
      <w:r w:rsidRPr="00B434FD">
        <w:rPr>
          <w:rFonts w:cs="Calibri"/>
          <w:sz w:val="16"/>
        </w:rPr>
        <w:t xml:space="preserve">. And currently, </w:t>
      </w:r>
      <w:r w:rsidRPr="00CA0B1B">
        <w:rPr>
          <w:rStyle w:val="StyleUnderline"/>
          <w:rFonts w:ascii="Calibri" w:hAnsi="Calibri" w:cs="Calibri"/>
          <w:highlight w:val="yellow"/>
        </w:rPr>
        <w:t xml:space="preserve">there isn’t much </w:t>
      </w:r>
      <w:r w:rsidRPr="00B434FD">
        <w:rPr>
          <w:rStyle w:val="StyleUnderline"/>
          <w:rFonts w:ascii="Calibri" w:hAnsi="Calibri" w:cs="Calibri"/>
        </w:rPr>
        <w:t xml:space="preserve">else </w:t>
      </w:r>
      <w:r w:rsidRPr="00CA0B1B">
        <w:rPr>
          <w:rStyle w:val="StyleUnderline"/>
          <w:rFonts w:ascii="Calibri" w:hAnsi="Calibri" w:cs="Calibri"/>
          <w:highlight w:val="yellow"/>
        </w:rPr>
        <w:t xml:space="preserve">unifying a party fragmented along </w:t>
      </w:r>
      <w:r w:rsidRPr="00B434FD">
        <w:rPr>
          <w:rStyle w:val="StyleUnderline"/>
          <w:rFonts w:ascii="Calibri" w:hAnsi="Calibri" w:cs="Calibri"/>
        </w:rPr>
        <w:t xml:space="preserve">lines of </w:t>
      </w:r>
      <w:r w:rsidRPr="00CA0B1B">
        <w:rPr>
          <w:rStyle w:val="StyleUnderline"/>
          <w:rFonts w:ascii="Calibri" w:hAnsi="Calibri" w:cs="Calibri"/>
          <w:highlight w:val="yellow"/>
        </w:rPr>
        <w:t xml:space="preserve">ideology, </w:t>
      </w:r>
      <w:r w:rsidRPr="00B434FD">
        <w:rPr>
          <w:rStyle w:val="StyleUnderline"/>
          <w:rFonts w:ascii="Calibri" w:hAnsi="Calibri" w:cs="Calibri"/>
        </w:rPr>
        <w:t xml:space="preserve">openness to compromise and support for the president. </w:t>
      </w:r>
      <w:r w:rsidRPr="00CA0B1B">
        <w:rPr>
          <w:rStyle w:val="StyleUnderline"/>
          <w:rFonts w:ascii="Calibri" w:hAnsi="Calibri" w:cs="Calibri"/>
          <w:highlight w:val="yellow"/>
        </w:rPr>
        <w:t xml:space="preserve">Trump’s </w:t>
      </w:r>
      <w:r w:rsidRPr="00B434FD">
        <w:rPr>
          <w:rStyle w:val="StyleUnderline"/>
          <w:rFonts w:ascii="Calibri" w:hAnsi="Calibri" w:cs="Calibri"/>
        </w:rPr>
        <w:t xml:space="preserve">own </w:t>
      </w:r>
      <w:r w:rsidRPr="00CA0B1B">
        <w:rPr>
          <w:rStyle w:val="StyleUnderline"/>
          <w:rFonts w:ascii="Calibri" w:hAnsi="Calibri" w:cs="Calibri"/>
          <w:highlight w:val="yellow"/>
        </w:rPr>
        <w:t>approach</w:t>
      </w:r>
      <w:r w:rsidRPr="00B434FD">
        <w:rPr>
          <w:rStyle w:val="StyleUnderline"/>
          <w:rFonts w:ascii="Calibri" w:hAnsi="Calibri" w:cs="Calibri"/>
        </w:rPr>
        <w:t xml:space="preserve"> to policy</w:t>
      </w:r>
      <w:r w:rsidRPr="00B434FD">
        <w:rPr>
          <w:rFonts w:cs="Calibri"/>
          <w:sz w:val="16"/>
        </w:rPr>
        <w:t xml:space="preserve">, meanwhile, </w:t>
      </w:r>
      <w:r w:rsidRPr="00CA0B1B">
        <w:rPr>
          <w:rStyle w:val="StyleUnderline"/>
          <w:rFonts w:ascii="Calibri" w:hAnsi="Calibri" w:cs="Calibri"/>
          <w:highlight w:val="yellow"/>
        </w:rPr>
        <w:t>hasn’t helped</w:t>
      </w:r>
      <w:r w:rsidRPr="00B434FD">
        <w:rPr>
          <w:rStyle w:val="StyleUnderline"/>
          <w:rFonts w:ascii="Calibri" w:hAnsi="Calibri" w:cs="Calibri"/>
        </w:rPr>
        <w:t xml:space="preserve"> the party set priorities</w:t>
      </w:r>
      <w:r w:rsidRPr="00B434FD">
        <w:rPr>
          <w:rFonts w:cs="Calibri"/>
          <w:sz w:val="16"/>
        </w:rPr>
        <w:t xml:space="preserve">. </w:t>
      </w:r>
      <w:r w:rsidRPr="00CA0B1B">
        <w:rPr>
          <w:rStyle w:val="StyleUnderline"/>
          <w:rFonts w:ascii="Calibri" w:hAnsi="Calibri" w:cs="Calibri"/>
          <w:highlight w:val="yellow"/>
        </w:rPr>
        <w:t>He hasn’t</w:t>
      </w:r>
      <w:r w:rsidRPr="00B434FD">
        <w:rPr>
          <w:rStyle w:val="StyleUnderline"/>
          <w:rFonts w:ascii="Calibri" w:hAnsi="Calibri" w:cs="Calibri"/>
        </w:rPr>
        <w:t xml:space="preserve"> clearly </w:t>
      </w:r>
      <w:r w:rsidRPr="00CA0B1B">
        <w:rPr>
          <w:rStyle w:val="StyleUnderline"/>
          <w:rFonts w:ascii="Calibri" w:hAnsi="Calibri" w:cs="Calibri"/>
          <w:highlight w:val="yellow"/>
        </w:rPr>
        <w:t>articulated</w:t>
      </w:r>
      <w:r w:rsidRPr="00B434FD">
        <w:rPr>
          <w:rStyle w:val="StyleUnderline"/>
          <w:rFonts w:ascii="Calibri" w:hAnsi="Calibri" w:cs="Calibri"/>
        </w:rPr>
        <w:t xml:space="preserve"> </w:t>
      </w:r>
      <w:r w:rsidRPr="00CA0B1B">
        <w:rPr>
          <w:rStyle w:val="StyleUnderline"/>
          <w:rFonts w:ascii="Calibri" w:hAnsi="Calibri" w:cs="Calibri"/>
          <w:highlight w:val="yellow"/>
        </w:rPr>
        <w:t>what</w:t>
      </w:r>
      <w:r w:rsidRPr="00B434FD">
        <w:rPr>
          <w:rStyle w:val="StyleUnderline"/>
          <w:rFonts w:ascii="Calibri" w:hAnsi="Calibri" w:cs="Calibri"/>
        </w:rPr>
        <w:t xml:space="preserve"> he wants the GOP </w:t>
      </w:r>
      <w:r w:rsidRPr="00CA0B1B">
        <w:rPr>
          <w:rStyle w:val="StyleUnderline"/>
          <w:rFonts w:ascii="Calibri" w:hAnsi="Calibri" w:cs="Calibri"/>
          <w:highlight w:val="yellow"/>
        </w:rPr>
        <w:t>to focus on</w:t>
      </w:r>
      <w:r w:rsidRPr="00B434FD">
        <w:rPr>
          <w:rFonts w:cs="Calibri"/>
          <w:sz w:val="16"/>
        </w:rPr>
        <w:t xml:space="preserve">, </w:t>
      </w:r>
      <w:r w:rsidRPr="00B434FD">
        <w:rPr>
          <w:rStyle w:val="StyleUnderline"/>
          <w:rFonts w:ascii="Calibri" w:hAnsi="Calibri" w:cs="Calibri"/>
        </w:rPr>
        <w:t>jumping from infrastructure to taxes to health care to immigration, and from controversy to controversy. He has also promised a number of governing outcomes – better health care coverage, stronger national security, a better economy – but he’s often short on the details</w:t>
      </w:r>
      <w:r w:rsidRPr="00B434FD">
        <w:rPr>
          <w:rFonts w:cs="Calibri"/>
          <w:sz w:val="16"/>
        </w:rPr>
        <w:t xml:space="preserve"> about what kinds of policies might achieve them. </w:t>
      </w:r>
      <w:r w:rsidRPr="00CA0B1B">
        <w:rPr>
          <w:rStyle w:val="StyleUnderline"/>
          <w:rFonts w:ascii="Calibri" w:hAnsi="Calibri" w:cs="Calibri"/>
          <w:highlight w:val="yellow"/>
        </w:rPr>
        <w:t>Legislation tends to die in</w:t>
      </w:r>
      <w:r w:rsidRPr="00B434FD">
        <w:rPr>
          <w:rStyle w:val="StyleUnderline"/>
          <w:rFonts w:ascii="Calibri" w:hAnsi="Calibri" w:cs="Calibri"/>
        </w:rPr>
        <w:t xml:space="preserve"> the course of working out </w:t>
      </w:r>
      <w:r w:rsidRPr="00CA0B1B">
        <w:rPr>
          <w:rStyle w:val="StyleUnderline"/>
          <w:rFonts w:ascii="Calibri" w:hAnsi="Calibri" w:cs="Calibri"/>
          <w:highlight w:val="yellow"/>
        </w:rPr>
        <w:t>the specifics</w:t>
      </w:r>
      <w:r w:rsidRPr="00B434FD">
        <w:rPr>
          <w:rStyle w:val="StyleUnderline"/>
          <w:rFonts w:ascii="Calibri" w:hAnsi="Calibri" w:cs="Calibri"/>
        </w:rPr>
        <w:t xml:space="preserve">, </w:t>
      </w:r>
      <w:r w:rsidRPr="00CA0B1B">
        <w:rPr>
          <w:rStyle w:val="StyleUnderline"/>
          <w:rFonts w:ascii="Calibri" w:hAnsi="Calibri" w:cs="Calibri"/>
          <w:highlight w:val="yellow"/>
        </w:rPr>
        <w:t>and without</w:t>
      </w:r>
      <w:r w:rsidRPr="00B434FD">
        <w:rPr>
          <w:rStyle w:val="StyleUnderline"/>
          <w:rFonts w:ascii="Calibri" w:hAnsi="Calibri" w:cs="Calibri"/>
        </w:rPr>
        <w:t xml:space="preserve"> a </w:t>
      </w:r>
      <w:r w:rsidRPr="00CA0B1B">
        <w:rPr>
          <w:rStyle w:val="StyleUnderline"/>
          <w:rFonts w:ascii="Calibri" w:hAnsi="Calibri" w:cs="Calibri"/>
          <w:highlight w:val="yellow"/>
        </w:rPr>
        <w:t>stable</w:t>
      </w:r>
      <w:r w:rsidRPr="00B434FD">
        <w:rPr>
          <w:rStyle w:val="StyleUnderline"/>
          <w:rFonts w:ascii="Calibri" w:hAnsi="Calibri" w:cs="Calibri"/>
        </w:rPr>
        <w:t xml:space="preserve">, widely shared set of </w:t>
      </w:r>
      <w:r w:rsidRPr="00CA0B1B">
        <w:rPr>
          <w:rStyle w:val="StyleUnderline"/>
          <w:rFonts w:ascii="Calibri" w:hAnsi="Calibri" w:cs="Calibri"/>
          <w:highlight w:val="yellow"/>
        </w:rPr>
        <w:t>priorities</w:t>
      </w:r>
      <w:r w:rsidRPr="00B434FD">
        <w:rPr>
          <w:rStyle w:val="StyleUnderline"/>
          <w:rFonts w:ascii="Calibri" w:hAnsi="Calibri" w:cs="Calibri"/>
        </w:rPr>
        <w:t xml:space="preserve">, </w:t>
      </w:r>
      <w:r w:rsidRPr="00CA0B1B">
        <w:rPr>
          <w:rStyle w:val="StyleUnderline"/>
          <w:rFonts w:ascii="Calibri" w:hAnsi="Calibri" w:cs="Calibri"/>
          <w:highlight w:val="yellow"/>
        </w:rPr>
        <w:t>it can be hard to achieve anything</w:t>
      </w:r>
      <w:r w:rsidRPr="00CA0B1B">
        <w:rPr>
          <w:rFonts w:cs="Calibri"/>
          <w:sz w:val="16"/>
          <w:highlight w:val="yellow"/>
        </w:rPr>
        <w:t>.</w:t>
      </w:r>
    </w:p>
    <w:p w:rsidR="00C10017" w:rsidRPr="00B434FD" w:rsidRDefault="00C10017" w:rsidP="00C10017">
      <w:pPr>
        <w:pStyle w:val="Heading2"/>
        <w:rPr>
          <w:rFonts w:cs="Calibri"/>
        </w:rPr>
      </w:pPr>
      <w:r w:rsidRPr="00B434FD">
        <w:rPr>
          <w:rFonts w:cs="Calibri"/>
        </w:rPr>
        <w:t xml:space="preserve">--- AT: Democracy Impacts --- </w:t>
      </w:r>
    </w:p>
    <w:p w:rsidR="00C10017" w:rsidRPr="00B434FD" w:rsidRDefault="00C10017" w:rsidP="00C10017">
      <w:pPr>
        <w:pStyle w:val="Heading3"/>
        <w:rPr>
          <w:rFonts w:cs="Calibri"/>
        </w:rPr>
      </w:pPr>
      <w:r w:rsidRPr="00B434FD">
        <w:rPr>
          <w:rFonts w:cs="Calibri"/>
        </w:rPr>
        <w:t>Democracy---2AC</w:t>
      </w:r>
    </w:p>
    <w:p w:rsidR="00C10017" w:rsidRPr="00B434FD" w:rsidRDefault="00C10017" w:rsidP="00C10017">
      <w:pPr>
        <w:pStyle w:val="Heading4"/>
        <w:rPr>
          <w:rFonts w:cs="Calibri"/>
        </w:rPr>
      </w:pPr>
      <w:r w:rsidRPr="00B434FD">
        <w:rPr>
          <w:rFonts w:cs="Calibri"/>
        </w:rPr>
        <w:t xml:space="preserve">US democracy </w:t>
      </w:r>
      <w:r w:rsidRPr="00B434FD">
        <w:rPr>
          <w:rFonts w:cs="Calibri"/>
          <w:u w:val="single"/>
        </w:rPr>
        <w:t>resilient</w:t>
      </w:r>
      <w:r w:rsidRPr="00B434FD">
        <w:rPr>
          <w:rFonts w:cs="Calibri"/>
        </w:rPr>
        <w:t xml:space="preserve"> to Trump- multiple checks.</w:t>
      </w:r>
    </w:p>
    <w:p w:rsidR="00C10017" w:rsidRPr="00B434FD" w:rsidRDefault="00C10017" w:rsidP="00C10017">
      <w:pPr>
        <w:rPr>
          <w:rFonts w:cs="Calibri"/>
        </w:rPr>
      </w:pPr>
      <w:r w:rsidRPr="00B434FD">
        <w:rPr>
          <w:rStyle w:val="Style13ptBold"/>
          <w:rFonts w:ascii="Calibri" w:hAnsi="Calibri" w:cs="Calibri"/>
        </w:rPr>
        <w:t>Weyland 17.</w:t>
      </w:r>
      <w:r w:rsidRPr="00B434FD">
        <w:rPr>
          <w:rFonts w:cs="Calibri"/>
        </w:rPr>
        <w:t xml:space="preserve"> [Kurt, Mike Hogg Professor in Liberal Arts at the University of Texas at Austin, Raúl, professor of government at the University of Texas at Austin, "Liberal Democracy Is Stronger Than Trump’s Populism" The American Interest -- December 11 -- https://www.the-american-interest.com/2017/12/11/liberal-democracy-stronger-trumps-populism/]</w:t>
      </w:r>
    </w:p>
    <w:p w:rsidR="00C10017" w:rsidRPr="00B434FD" w:rsidRDefault="00C10017" w:rsidP="00C10017">
      <w:pPr>
        <w:rPr>
          <w:rFonts w:cs="Calibri"/>
          <w:sz w:val="16"/>
        </w:rPr>
      </w:pPr>
      <w:r w:rsidRPr="00B434FD">
        <w:rPr>
          <w:rFonts w:cs="Calibri"/>
          <w:sz w:val="16"/>
        </w:rPr>
        <w:t xml:space="preserve">While populists in Europe and Latin America bear many similarities to Donald Trump, they have operated in different political contexts that need to be taken into account when drawing comparisons. The main differences concern aspects of </w:t>
      </w:r>
      <w:r w:rsidRPr="00B434FD">
        <w:rPr>
          <w:rStyle w:val="StyleUnderline"/>
          <w:rFonts w:ascii="Calibri" w:hAnsi="Calibri" w:cs="Calibri"/>
        </w:rPr>
        <w:t xml:space="preserve">the </w:t>
      </w:r>
      <w:r w:rsidRPr="00CA0B1B">
        <w:rPr>
          <w:rStyle w:val="Emphasis"/>
          <w:rFonts w:cs="Calibri"/>
          <w:highlight w:val="yellow"/>
        </w:rPr>
        <w:t>institutional framework</w:t>
      </w:r>
      <w:r w:rsidRPr="00B434FD">
        <w:rPr>
          <w:rFonts w:cs="Calibri"/>
          <w:sz w:val="16"/>
        </w:rPr>
        <w:t xml:space="preserve">, </w:t>
      </w:r>
      <w:r w:rsidRPr="00B434FD">
        <w:rPr>
          <w:rStyle w:val="StyleUnderline"/>
          <w:rFonts w:ascii="Calibri" w:hAnsi="Calibri" w:cs="Calibri"/>
        </w:rPr>
        <w:t xml:space="preserve">the </w:t>
      </w:r>
      <w:r w:rsidRPr="00CA0B1B">
        <w:rPr>
          <w:rStyle w:val="Emphasis"/>
          <w:rFonts w:cs="Calibri"/>
          <w:highlight w:val="yellow"/>
        </w:rPr>
        <w:t>party system</w:t>
      </w:r>
      <w:r w:rsidRPr="00B434FD">
        <w:rPr>
          <w:rFonts w:cs="Calibri"/>
          <w:sz w:val="16"/>
        </w:rPr>
        <w:t xml:space="preserve">, </w:t>
      </w:r>
      <w:r w:rsidRPr="00B434FD">
        <w:rPr>
          <w:rStyle w:val="StyleUnderline"/>
          <w:rFonts w:ascii="Calibri" w:hAnsi="Calibri" w:cs="Calibri"/>
        </w:rPr>
        <w:t xml:space="preserve">the </w:t>
      </w:r>
      <w:r w:rsidRPr="00CA0B1B">
        <w:rPr>
          <w:rStyle w:val="Emphasis"/>
          <w:rFonts w:cs="Calibri"/>
          <w:highlight w:val="yellow"/>
        </w:rPr>
        <w:t>cleavage structure</w:t>
      </w:r>
      <w:r w:rsidRPr="00B434FD">
        <w:rPr>
          <w:rFonts w:cs="Calibri"/>
          <w:sz w:val="16"/>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the state of the </w:t>
      </w:r>
      <w:r w:rsidRPr="00CA0B1B">
        <w:rPr>
          <w:rStyle w:val="Emphasis"/>
          <w:rFonts w:cs="Calibri"/>
          <w:highlight w:val="yellow"/>
        </w:rPr>
        <w:t>economy</w:t>
      </w:r>
      <w:r w:rsidRPr="00B434FD">
        <w:rPr>
          <w:rFonts w:cs="Calibri"/>
          <w:sz w:val="16"/>
        </w:rPr>
        <w:t xml:space="preserve"> when the populists take power. These four factors </w:t>
      </w:r>
      <w:r w:rsidRPr="00CA0B1B">
        <w:rPr>
          <w:rStyle w:val="StyleUnderline"/>
          <w:rFonts w:ascii="Calibri" w:hAnsi="Calibri" w:cs="Calibri"/>
          <w:highlight w:val="yellow"/>
        </w:rPr>
        <w:t xml:space="preserve">augur well for </w:t>
      </w:r>
      <w:r w:rsidRPr="00B434FD">
        <w:rPr>
          <w:rStyle w:val="StyleUnderline"/>
          <w:rFonts w:ascii="Calibri" w:hAnsi="Calibri" w:cs="Calibri"/>
        </w:rPr>
        <w:t xml:space="preserve">liberal </w:t>
      </w:r>
      <w:r w:rsidRPr="00CA0B1B">
        <w:rPr>
          <w:rStyle w:val="StyleUnderline"/>
          <w:rFonts w:ascii="Calibri" w:hAnsi="Calibri" w:cs="Calibri"/>
          <w:highlight w:val="yellow"/>
        </w:rPr>
        <w:t>democracy</w:t>
      </w:r>
      <w:r w:rsidRPr="00B434FD">
        <w:rPr>
          <w:rStyle w:val="StyleUnderline"/>
          <w:rFonts w:ascii="Calibri" w:hAnsi="Calibri" w:cs="Calibri"/>
        </w:rPr>
        <w:t xml:space="preserve"> in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B434FD">
        <w:rPr>
          <w:rStyle w:val="StyleUnderline"/>
          <w:rFonts w:ascii="Calibri" w:hAnsi="Calibri" w:cs="Calibri"/>
        </w:rPr>
        <w:t>making it difficult for</w:t>
      </w:r>
      <w:r w:rsidRPr="00B434FD">
        <w:rPr>
          <w:rFonts w:cs="Calibri"/>
          <w:sz w:val="16"/>
        </w:rPr>
        <w:t xml:space="preserve"> President </w:t>
      </w:r>
      <w:r w:rsidRPr="00B434FD">
        <w:rPr>
          <w:rStyle w:val="StyleUnderline"/>
          <w:rFonts w:ascii="Calibri" w:hAnsi="Calibri" w:cs="Calibri"/>
        </w:rPr>
        <w:t>Trump’s</w:t>
      </w:r>
      <w:r w:rsidRPr="00B434FD">
        <w:rPr>
          <w:rFonts w:cs="Calibri"/>
          <w:sz w:val="16"/>
        </w:rPr>
        <w:t xml:space="preserve"> putative </w:t>
      </w:r>
      <w:r w:rsidRPr="00B434FD">
        <w:rPr>
          <w:rStyle w:val="StyleUnderline"/>
          <w:rFonts w:ascii="Calibri" w:hAnsi="Calibri" w:cs="Calibri"/>
        </w:rPr>
        <w:t>populist machinations to triumph</w:t>
      </w:r>
      <w:r w:rsidRPr="00B434FD">
        <w:rPr>
          <w:rFonts w:cs="Calibri"/>
          <w:sz w:val="16"/>
        </w:rPr>
        <w:t xml:space="preserve">. First, the United States has a presidential system of government with a clear separation of power between the chief executive, the two houses of Congress, and the courts. These </w:t>
      </w:r>
      <w:r w:rsidRPr="00B434FD">
        <w:rPr>
          <w:rStyle w:val="StyleUnderline"/>
          <w:rFonts w:ascii="Calibri" w:hAnsi="Calibri" w:cs="Calibri"/>
        </w:rPr>
        <w:t>institutional checks and balances hinder the populist quest for concentrating personal power</w:t>
      </w:r>
      <w:r w:rsidRPr="00B434FD">
        <w:rPr>
          <w:rFonts w:cs="Calibri"/>
          <w:sz w:val="16"/>
        </w:rPr>
        <w:t xml:space="preserve">. The parliamentary systems prevailing in Europe offer less resistance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w:t>
      </w:r>
      <w:r w:rsidRPr="00B434FD">
        <w:rPr>
          <w:rStyle w:val="StyleUnderline"/>
          <w:rFonts w:ascii="Calibri" w:hAnsi="Calibri" w:cs="Calibri"/>
        </w:rPr>
        <w:t>In Europe and Latin America</w:t>
      </w:r>
      <w:r w:rsidRPr="00B434FD">
        <w:rPr>
          <w:rFonts w:cs="Calibri"/>
          <w:sz w:val="16"/>
        </w:rPr>
        <w:t xml:space="preserve">, therefore, </w:t>
      </w:r>
      <w:r w:rsidRPr="00CA0B1B">
        <w:rPr>
          <w:rStyle w:val="StyleUnderline"/>
          <w:rFonts w:ascii="Calibri" w:hAnsi="Calibri" w:cs="Calibri"/>
          <w:highlight w:val="yellow"/>
        </w:rPr>
        <w:t xml:space="preserve">populist leaders </w:t>
      </w:r>
      <w:r w:rsidRPr="00B434FD">
        <w:rPr>
          <w:rStyle w:val="StyleUnderline"/>
          <w:rFonts w:ascii="Calibri" w:hAnsi="Calibri" w:cs="Calibri"/>
        </w:rPr>
        <w:t xml:space="preserve">who command majority support </w:t>
      </w:r>
      <w:r w:rsidRPr="00CA0B1B">
        <w:rPr>
          <w:rStyle w:val="StyleUnderline"/>
          <w:rFonts w:ascii="Calibri" w:hAnsi="Calibri" w:cs="Calibri"/>
          <w:highlight w:val="yellow"/>
        </w:rPr>
        <w:t>can</w:t>
      </w:r>
      <w:r w:rsidRPr="00B434FD">
        <w:rPr>
          <w:rFonts w:cs="Calibri"/>
          <w:sz w:val="16"/>
        </w:rPr>
        <w:t xml:space="preserve"> often </w:t>
      </w:r>
      <w:r w:rsidRPr="00B434FD">
        <w:rPr>
          <w:rStyle w:val="StyleUnderline"/>
          <w:rFonts w:ascii="Calibri" w:hAnsi="Calibri" w:cs="Calibri"/>
        </w:rPr>
        <w:t xml:space="preserve">establish political hegemony—which enables them to </w:t>
      </w:r>
      <w:r w:rsidRPr="00CA0B1B">
        <w:rPr>
          <w:rStyle w:val="StyleUnderline"/>
          <w:rFonts w:ascii="Calibri" w:hAnsi="Calibri" w:cs="Calibri"/>
          <w:highlight w:val="yellow"/>
        </w:rPr>
        <w:t xml:space="preserve">undermine </w:t>
      </w:r>
      <w:r w:rsidRPr="00B434FD">
        <w:rPr>
          <w:rStyle w:val="StyleUnderline"/>
          <w:rFonts w:ascii="Calibri" w:hAnsi="Calibri" w:cs="Calibri"/>
        </w:rPr>
        <w:t>democracy</w:t>
      </w:r>
      <w:r w:rsidRPr="00B434FD">
        <w:rPr>
          <w:rFonts w:cs="Calibri"/>
          <w:sz w:val="16"/>
        </w:rPr>
        <w:t xml:space="preserve"> as they deem desirable. </w:t>
      </w:r>
      <w:r w:rsidRPr="00CA0B1B">
        <w:rPr>
          <w:rStyle w:val="StyleUnderline"/>
          <w:rFonts w:ascii="Calibri" w:hAnsi="Calibri" w:cs="Calibri"/>
          <w:highlight w:val="yellow"/>
        </w:rPr>
        <w:t xml:space="preserve">Due to </w:t>
      </w:r>
      <w:r w:rsidRPr="00B434FD">
        <w:rPr>
          <w:rStyle w:val="StyleUnderline"/>
          <w:rFonts w:ascii="Calibri" w:hAnsi="Calibri" w:cs="Calibri"/>
        </w:rPr>
        <w:t xml:space="preserve">the </w:t>
      </w:r>
      <w:r w:rsidRPr="00CA0B1B">
        <w:rPr>
          <w:rStyle w:val="Emphasis"/>
          <w:rFonts w:cs="Calibri"/>
          <w:highlight w:val="yellow"/>
        </w:rPr>
        <w:t>institutional framework</w:t>
      </w:r>
      <w:r w:rsidRPr="00B434FD">
        <w:rPr>
          <w:rStyle w:val="StyleUnderline"/>
          <w:rFonts w:ascii="Calibri" w:hAnsi="Calibri" w:cs="Calibri"/>
        </w:rPr>
        <w:t xml:space="preserve"> of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CA0B1B">
        <w:rPr>
          <w:rStyle w:val="StyleUnderline"/>
          <w:rFonts w:ascii="Calibri" w:hAnsi="Calibri" w:cs="Calibri"/>
          <w:highlight w:val="yellow"/>
        </w:rPr>
        <w:t xml:space="preserve">it is </w:t>
      </w:r>
      <w:r w:rsidRPr="00B434FD">
        <w:rPr>
          <w:rStyle w:val="StyleUnderline"/>
          <w:rFonts w:ascii="Calibri" w:hAnsi="Calibri" w:cs="Calibri"/>
        </w:rPr>
        <w:t xml:space="preserve">much </w:t>
      </w:r>
      <w:r w:rsidRPr="00CA0B1B">
        <w:rPr>
          <w:rStyle w:val="StyleUnderline"/>
          <w:rFonts w:ascii="Calibri" w:hAnsi="Calibri" w:cs="Calibri"/>
          <w:highlight w:val="yellow"/>
        </w:rPr>
        <w:t>hard</w:t>
      </w:r>
      <w:r w:rsidRPr="00B434FD">
        <w:rPr>
          <w:rStyle w:val="StyleUnderline"/>
          <w:rFonts w:ascii="Calibri" w:hAnsi="Calibri" w:cs="Calibri"/>
        </w:rPr>
        <w:t xml:space="preserve">er </w:t>
      </w:r>
      <w:r w:rsidRPr="00CA0B1B">
        <w:rPr>
          <w:rStyle w:val="StyleUnderline"/>
          <w:rFonts w:ascii="Calibri" w:hAnsi="Calibri" w:cs="Calibri"/>
          <w:highlight w:val="yellow"/>
        </w:rPr>
        <w:t>for</w:t>
      </w:r>
      <w:r w:rsidRPr="00B434FD">
        <w:rPr>
          <w:rFonts w:cs="Calibri"/>
          <w:sz w:val="16"/>
        </w:rPr>
        <w:t xml:space="preserve"> President </w:t>
      </w:r>
      <w:r w:rsidRPr="00CA0B1B">
        <w:rPr>
          <w:rStyle w:val="StyleUnderline"/>
          <w:rFonts w:ascii="Calibri" w:hAnsi="Calibri" w:cs="Calibri"/>
          <w:highlight w:val="yellow"/>
        </w:rPr>
        <w:t xml:space="preserve">Trump </w:t>
      </w:r>
      <w:r w:rsidRPr="00B434FD">
        <w:rPr>
          <w:rStyle w:val="StyleUnderline"/>
          <w:rFonts w:ascii="Calibri" w:hAnsi="Calibri" w:cs="Calibri"/>
        </w:rPr>
        <w:t>to do so.</w:t>
      </w:r>
      <w:r w:rsidRPr="00B434FD">
        <w:rPr>
          <w:rFonts w:cs="Calibri"/>
          <w:sz w:val="16"/>
        </w:rPr>
        <w:t xml:space="preserve"> Second, </w:t>
      </w:r>
      <w:r w:rsidRPr="00B434FD">
        <w:rPr>
          <w:rStyle w:val="StyleUnderline"/>
          <w:rFonts w:ascii="Calibri" w:hAnsi="Calibri" w:cs="Calibri"/>
        </w:rPr>
        <w:t>populist leaders usually rise to power in countries where party systems are weak or are collapsing</w:t>
      </w:r>
      <w:r w:rsidRPr="00B434FD">
        <w:rPr>
          <w:rFonts w:cs="Calibri"/>
          <w:sz w:val="16"/>
        </w:rPr>
        <w:t xml:space="preserve">.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w:t>
      </w:r>
      <w:r w:rsidRPr="00B434FD">
        <w:rPr>
          <w:rStyle w:val="StyleUnderline"/>
          <w:rFonts w:ascii="Calibri" w:hAnsi="Calibri" w:cs="Calibri"/>
        </w:rPr>
        <w:t>By contrast</w:t>
      </w:r>
      <w:r w:rsidRPr="00B434FD">
        <w:rPr>
          <w:rFonts w:cs="Calibri"/>
          <w:sz w:val="16"/>
        </w:rPr>
        <w:t xml:space="preserve">, Donald </w:t>
      </w:r>
      <w:r w:rsidRPr="00B434FD">
        <w:rPr>
          <w:rStyle w:val="StyleUnderline"/>
          <w:rFonts w:ascii="Calibri" w:hAnsi="Calibri" w:cs="Calibri"/>
        </w:rPr>
        <w:t>Trump has needed to deal with an existing party that he does not control and that did not want him</w:t>
      </w:r>
      <w:r w:rsidRPr="00B434FD">
        <w:rPr>
          <w:rFonts w:cs="Calibri"/>
          <w:sz w:val="16"/>
        </w:rPr>
        <w:t xml:space="preserve"> to win its presidential nomination. </w:t>
      </w:r>
      <w:r w:rsidRPr="00B434FD">
        <w:rPr>
          <w:rStyle w:val="StyleUnderline"/>
          <w:rFonts w:ascii="Calibri" w:hAnsi="Calibri" w:cs="Calibri"/>
        </w:rPr>
        <w:t>The</w:t>
      </w:r>
      <w:r w:rsidRPr="00B434FD">
        <w:rPr>
          <w:rFonts w:cs="Calibri"/>
          <w:sz w:val="16"/>
        </w:rPr>
        <w:t xml:space="preserve"> new </w:t>
      </w:r>
      <w:r w:rsidRPr="00B434FD">
        <w:rPr>
          <w:rStyle w:val="StyleUnderline"/>
          <w:rFonts w:ascii="Calibri" w:hAnsi="Calibri" w:cs="Calibri"/>
        </w:rPr>
        <w:t>President</w:t>
      </w:r>
      <w:r w:rsidRPr="00B434FD">
        <w:rPr>
          <w:rFonts w:cs="Calibri"/>
          <w:sz w:val="16"/>
        </w:rPr>
        <w:t xml:space="preserve"> </w:t>
      </w:r>
      <w:r w:rsidRPr="00B434FD">
        <w:rPr>
          <w:rStyle w:val="StyleUnderline"/>
          <w:rFonts w:ascii="Calibri" w:hAnsi="Calibri" w:cs="Calibri"/>
        </w:rPr>
        <w:t>commands</w:t>
      </w:r>
      <w:r w:rsidRPr="00B434FD">
        <w:rPr>
          <w:rFonts w:cs="Calibri"/>
          <w:sz w:val="16"/>
        </w:rPr>
        <w:t xml:space="preserve"> fervent </w:t>
      </w:r>
      <w:r w:rsidRPr="00B434FD">
        <w:rPr>
          <w:rStyle w:val="StyleUnderline"/>
          <w:rFonts w:ascii="Calibri" w:hAnsi="Calibri" w:cs="Calibri"/>
        </w:rPr>
        <w:t>support among the</w:t>
      </w:r>
      <w:r w:rsidRPr="00B434FD">
        <w:rPr>
          <w:rFonts w:cs="Calibri"/>
          <w:sz w:val="16"/>
        </w:rPr>
        <w:t xml:space="preserve"> Republican mass </w:t>
      </w:r>
      <w:r w:rsidRPr="00B434FD">
        <w:rPr>
          <w:rStyle w:val="StyleUnderline"/>
          <w:rFonts w:ascii="Calibri" w:hAnsi="Calibri" w:cs="Calibri"/>
        </w:rPr>
        <w:t>base</w:t>
      </w:r>
      <w:r w:rsidRPr="00B434FD">
        <w:rPr>
          <w:rFonts w:cs="Calibri"/>
          <w:sz w:val="16"/>
        </w:rPr>
        <w:t xml:space="preserve">, </w:t>
      </w:r>
      <w:r w:rsidRPr="00B434FD">
        <w:rPr>
          <w:rStyle w:val="StyleUnderline"/>
          <w:rFonts w:ascii="Calibri" w:hAnsi="Calibri" w:cs="Calibri"/>
        </w:rPr>
        <w:t>but faces</w:t>
      </w:r>
      <w:r w:rsidRPr="00B434FD">
        <w:rPr>
          <w:rFonts w:cs="Calibri"/>
          <w:sz w:val="16"/>
        </w:rPr>
        <w:t xml:space="preserve"> at least the residual </w:t>
      </w:r>
      <w:r w:rsidRPr="00B434FD">
        <w:rPr>
          <w:rStyle w:val="StyleUnderline"/>
          <w:rFonts w:ascii="Calibri" w:hAnsi="Calibri" w:cs="Calibri"/>
        </w:rPr>
        <w:t>distrust and aversion of the GOP establishment</w:t>
      </w:r>
      <w:r w:rsidRPr="00B434FD">
        <w:rPr>
          <w:rFonts w:cs="Calibri"/>
          <w:sz w:val="16"/>
        </w:rPr>
        <w:t xml:space="preserve">. </w:t>
      </w:r>
      <w:r w:rsidRPr="00B434FD">
        <w:rPr>
          <w:rStyle w:val="StyleUnderline"/>
          <w:rFonts w:ascii="Calibri" w:hAnsi="Calibri" w:cs="Calibri"/>
        </w:rPr>
        <w:t>Because he has to deal with</w:t>
      </w:r>
      <w:r w:rsidRPr="00B434FD">
        <w:rPr>
          <w:rFonts w:cs="Calibri"/>
          <w:sz w:val="16"/>
        </w:rPr>
        <w:t xml:space="preserve"> leaders and legislators of </w:t>
      </w:r>
      <w:r w:rsidRPr="00B434FD">
        <w:rPr>
          <w:rStyle w:val="StyleUnderline"/>
          <w:rFonts w:ascii="Calibri" w:hAnsi="Calibri" w:cs="Calibri"/>
        </w:rPr>
        <w:t>an established party</w:t>
      </w:r>
      <w:r w:rsidRPr="00B434FD">
        <w:rPr>
          <w:rFonts w:cs="Calibri"/>
          <w:sz w:val="16"/>
        </w:rPr>
        <w:t xml:space="preserve">, no matter how hollow and weak compared to earlier times, </w:t>
      </w:r>
      <w:r w:rsidRPr="00B434FD">
        <w:rPr>
          <w:rStyle w:val="StyleUnderline"/>
          <w:rFonts w:ascii="Calibri" w:hAnsi="Calibri" w:cs="Calibri"/>
        </w:rPr>
        <w:t>Trump is in a comparatively poor position</w:t>
      </w:r>
      <w:r w:rsidRPr="00B434FD">
        <w:rPr>
          <w:rFonts w:cs="Calibri"/>
          <w:sz w:val="16"/>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political constraints that influential GOP barons still impose on President Trump are also similar to those facing some populist leaders in European multiparty systems. Silvio Berlusconi’s Forza Italia, for instance, never achieved a parliamentary majority on its own. Instead, the Italian populist needed coalition partners to win and maintain his premiership. For this purpose, he had to negotiate with powerful politicians whom he did not control. This is one important reason why Berlusconi never achieved unchallengeable political hegemony, and so did not do lasting damage to Italy’s liberal democracy. Third, Donald </w:t>
      </w:r>
      <w:r w:rsidRPr="00CA0B1B">
        <w:rPr>
          <w:rStyle w:val="StyleUnderline"/>
          <w:rFonts w:ascii="Calibri" w:hAnsi="Calibri" w:cs="Calibri"/>
          <w:highlight w:val="yellow"/>
        </w:rPr>
        <w:t>Trump won</w:t>
      </w:r>
      <w:r w:rsidRPr="00B434FD">
        <w:rPr>
          <w:rFonts w:cs="Calibri"/>
          <w:sz w:val="16"/>
        </w:rPr>
        <w:t xml:space="preserve"> the chief executive office </w:t>
      </w:r>
      <w:r w:rsidRPr="00CA0B1B">
        <w:rPr>
          <w:rStyle w:val="StyleUnderline"/>
          <w:rFonts w:ascii="Calibri" w:hAnsi="Calibri" w:cs="Calibri"/>
          <w:highlight w:val="yellow"/>
        </w:rPr>
        <w:t xml:space="preserve">in </w:t>
      </w:r>
      <w:r w:rsidRPr="00B434FD">
        <w:rPr>
          <w:rStyle w:val="StyleUnderline"/>
          <w:rFonts w:ascii="Calibri" w:hAnsi="Calibri" w:cs="Calibri"/>
        </w:rPr>
        <w:t xml:space="preserve">a country that suffers from an unusual degree of political and ideological </w:t>
      </w:r>
      <w:r w:rsidRPr="00CA0B1B">
        <w:rPr>
          <w:rStyle w:val="StyleUnderline"/>
          <w:rFonts w:ascii="Calibri" w:hAnsi="Calibri" w:cs="Calibri"/>
          <w:highlight w:val="yellow"/>
        </w:rPr>
        <w:t>polarization</w:t>
      </w:r>
      <w:r w:rsidRPr="00B434FD">
        <w:rPr>
          <w:rFonts w:cs="Calibri"/>
          <w:sz w:val="16"/>
        </w:rPr>
        <w:t xml:space="preserve">, </w:t>
      </w:r>
      <w:r w:rsidRPr="00CA0B1B">
        <w:rPr>
          <w:rStyle w:val="StyleUnderline"/>
          <w:rFonts w:ascii="Calibri" w:hAnsi="Calibri" w:cs="Calibri"/>
          <w:highlight w:val="yellow"/>
        </w:rPr>
        <w:t>which</w:t>
      </w:r>
      <w:r w:rsidRPr="00B434FD">
        <w:rPr>
          <w:rFonts w:cs="Calibri"/>
          <w:sz w:val="16"/>
        </w:rPr>
        <w:t xml:space="preserve"> offers him some political opportunities, but also </w:t>
      </w:r>
      <w:r w:rsidRPr="00CA0B1B">
        <w:rPr>
          <w:rStyle w:val="StyleUnderline"/>
          <w:rFonts w:ascii="Calibri" w:hAnsi="Calibri" w:cs="Calibri"/>
          <w:highlight w:val="yellow"/>
        </w:rPr>
        <w:t xml:space="preserve">imposes </w:t>
      </w:r>
      <w:r w:rsidRPr="00CA0B1B">
        <w:rPr>
          <w:rStyle w:val="Emphasis"/>
          <w:rFonts w:cs="Calibri"/>
          <w:highlight w:val="yellow"/>
        </w:rPr>
        <w:t>important constraints</w:t>
      </w:r>
      <w:r w:rsidRPr="00B434FD">
        <w:rPr>
          <w:rStyle w:val="StyleUnderline"/>
          <w:rFonts w:ascii="Calibri" w:hAnsi="Calibri" w:cs="Calibri"/>
        </w:rPr>
        <w:t xml:space="preserve"> on his populist designs</w:t>
      </w:r>
      <w:r w:rsidRPr="00B434FD">
        <w:rPr>
          <w:rFonts w:cs="Calibri"/>
          <w:sz w:val="16"/>
        </w:rPr>
        <w:t xml:space="preserve">. Populist leaders usually emerge when mainstream parties have converged 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The </w:t>
      </w:r>
      <w:r w:rsidRPr="00B434FD">
        <w:rPr>
          <w:rStyle w:val="StyleUnderline"/>
          <w:rFonts w:ascii="Calibri" w:hAnsi="Calibri" w:cs="Calibri"/>
        </w:rPr>
        <w:t>polarization</w:t>
      </w:r>
      <w:r w:rsidRPr="00B434FD">
        <w:rPr>
          <w:rFonts w:cs="Calibri"/>
          <w:sz w:val="16"/>
        </w:rPr>
        <w:t xml:space="preserve"> prevailing in the United States </w:t>
      </w:r>
      <w:r w:rsidRPr="00B434FD">
        <w:rPr>
          <w:rStyle w:val="StyleUnderline"/>
          <w:rFonts w:ascii="Calibri" w:hAnsi="Calibri" w:cs="Calibri"/>
        </w:rPr>
        <w:t>makes it very difficult for</w:t>
      </w:r>
      <w:r w:rsidRPr="00B434FD">
        <w:rPr>
          <w:rFonts w:cs="Calibri"/>
          <w:sz w:val="16"/>
        </w:rPr>
        <w:t xml:space="preserve"> Donald </w:t>
      </w:r>
      <w:r w:rsidRPr="00B434FD">
        <w:rPr>
          <w:rStyle w:val="StyleUnderline"/>
          <w:rFonts w:ascii="Calibri" w:hAnsi="Calibri" w:cs="Calibri"/>
        </w:rPr>
        <w:t>Trump to win majority support</w:t>
      </w:r>
      <w:r w:rsidRPr="00B434FD">
        <w:rPr>
          <w:rFonts w:cs="Calibri"/>
          <w:sz w:val="16"/>
        </w:rPr>
        <w:t xml:space="preserve">, despite the significant appeal of populist entreaties across the political spectrum. Indeed, his presidential approval ratings have since May 2017 hovered below 40 percent. How can this U.S. populist credibly claim to represent “the people” when a majority disapproves of his job performance and expresses its aversion to his personal leadership? Latin American populists, like Chávez and to a lesser extent Nestor Kirchner and Cristina Fernández Kirchner in Argentina, have used landslide victories in plebiscites and elections to cement their political hegemony and dismantle or weaken democracy, but the new U.S. leader’s middling level of support makes such a strategy unfeasible. </w:t>
      </w:r>
      <w:r w:rsidRPr="00B434FD">
        <w:rPr>
          <w:rStyle w:val="StyleUnderline"/>
          <w:rFonts w:ascii="Calibri" w:hAnsi="Calibri" w:cs="Calibri"/>
        </w:rPr>
        <w:t xml:space="preserve">Americans are unlikely to coalesce into a broad mass base of support for Trump’s populism as long as ideological and cultural polarization offers real choices that divide “the people.” </w:t>
      </w:r>
      <w:r w:rsidRPr="00B434FD">
        <w:rPr>
          <w:rFonts w:cs="Calibri"/>
          <w:sz w:val="16"/>
        </w:rPr>
        <w:t xml:space="preserve">Fourth, Donald Trump faces a paradox, because President Obama left the U.S. economy in good shape as measured by conventional standards, such as growth, inflation, and unemployment. When Trump ran for and subsequently took office, the country was not suffering from a perceived severe or acute crisis. In comparative perspective, the absence of pressing problems is unusual. </w:t>
      </w:r>
      <w:r w:rsidRPr="00B434FD">
        <w:rPr>
          <w:rStyle w:val="StyleUnderline"/>
          <w:rFonts w:ascii="Calibri" w:hAnsi="Calibri" w:cs="Calibri"/>
        </w:rPr>
        <w:t>Right-wing populists often emerge when their country is sliding toward the abyss.</w:t>
      </w:r>
      <w:r w:rsidRPr="00B434FD">
        <w:rPr>
          <w:rFonts w:cs="Calibri"/>
          <w:sz w:val="16"/>
        </w:rPr>
        <w:t xml:space="preserve">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Therefore, President Trump has lacked an opportunity to boost his backing dramatically. </w:t>
      </w:r>
      <w:r w:rsidRPr="00B434FD">
        <w:rPr>
          <w:rStyle w:val="StyleUnderline"/>
          <w:rFonts w:ascii="Calibri" w:hAnsi="Calibri" w:cs="Calibri"/>
        </w:rPr>
        <w:t>The structural problems that helped to fuel Trump’s rise, such as de-industrialization and the loss of well-paying jobs, are not amenable to quick fixes</w:t>
      </w:r>
      <w:r w:rsidRPr="00B434FD">
        <w:rPr>
          <w:rFonts w:cs="Calibri"/>
          <w:sz w:val="16"/>
        </w:rPr>
        <w:t xml:space="preserve">.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CA0B1B">
        <w:rPr>
          <w:rStyle w:val="StyleUnderline"/>
          <w:rFonts w:ascii="Calibri" w:hAnsi="Calibri" w:cs="Calibri"/>
          <w:highlight w:val="yellow"/>
        </w:rPr>
        <w:t xml:space="preserve">The absence of </w:t>
      </w:r>
      <w:r w:rsidRPr="00B434FD">
        <w:rPr>
          <w:rStyle w:val="StyleUnderline"/>
          <w:rFonts w:ascii="Calibri" w:hAnsi="Calibri" w:cs="Calibri"/>
        </w:rPr>
        <w:t xml:space="preserve">an acute but resolvable </w:t>
      </w:r>
      <w:r w:rsidRPr="00CA0B1B">
        <w:rPr>
          <w:rStyle w:val="StyleUnderline"/>
          <w:rFonts w:ascii="Calibri" w:hAnsi="Calibri" w:cs="Calibri"/>
          <w:highlight w:val="yellow"/>
        </w:rPr>
        <w:t>crisis deprives</w:t>
      </w:r>
      <w:r w:rsidRPr="00B434FD">
        <w:rPr>
          <w:rFonts w:cs="Calibri"/>
          <w:sz w:val="16"/>
        </w:rPr>
        <w:t xml:space="preserve"> President </w:t>
      </w:r>
      <w:r w:rsidRPr="00CA0B1B">
        <w:rPr>
          <w:rStyle w:val="StyleUnderline"/>
          <w:rFonts w:ascii="Calibri" w:hAnsi="Calibri" w:cs="Calibri"/>
          <w:highlight w:val="yellow"/>
        </w:rPr>
        <w:t>Trump</w:t>
      </w:r>
      <w:r w:rsidRPr="00B434FD">
        <w:rPr>
          <w:rStyle w:val="StyleUnderline"/>
          <w:rFonts w:ascii="Calibri" w:hAnsi="Calibri" w:cs="Calibri"/>
        </w:rPr>
        <w:t xml:space="preserve"> </w:t>
      </w:r>
      <w:r w:rsidRPr="00CA0B1B">
        <w:rPr>
          <w:rStyle w:val="StyleUnderline"/>
          <w:rFonts w:ascii="Calibri" w:hAnsi="Calibri" w:cs="Calibri"/>
          <w:highlight w:val="yellow"/>
        </w:rPr>
        <w:t>of</w:t>
      </w:r>
      <w:r w:rsidRPr="00B434FD">
        <w:rPr>
          <w:rStyle w:val="StyleUnderline"/>
          <w:rFonts w:ascii="Calibri" w:hAnsi="Calibri" w:cs="Calibri"/>
        </w:rPr>
        <w:t xml:space="preserve"> the chance to win over masses of </w:t>
      </w:r>
      <w:r w:rsidRPr="00CA0B1B">
        <w:rPr>
          <w:rStyle w:val="StyleUnderline"/>
          <w:rFonts w:ascii="Calibri" w:hAnsi="Calibri" w:cs="Calibri"/>
          <w:highlight w:val="yellow"/>
        </w:rPr>
        <w:t>new followers</w:t>
      </w:r>
      <w:r w:rsidRPr="00B434FD">
        <w:rPr>
          <w:rFonts w:cs="Calibri"/>
          <w:sz w:val="16"/>
        </w:rPr>
        <w:t xml:space="preserve"> from the ranks of independents or Democrats. </w:t>
      </w:r>
      <w:r w:rsidRPr="00CA0B1B">
        <w:rPr>
          <w:rStyle w:val="Emphasis"/>
          <w:rFonts w:cs="Calibri"/>
          <w:highlight w:val="yellow"/>
        </w:rPr>
        <w:t xml:space="preserve">And a populist </w:t>
      </w:r>
      <w:r w:rsidRPr="00B434FD">
        <w:rPr>
          <w:rStyle w:val="Emphasis"/>
          <w:rFonts w:cs="Calibri"/>
        </w:rPr>
        <w:t xml:space="preserve">who is </w:t>
      </w:r>
      <w:r w:rsidRPr="00CA0B1B">
        <w:rPr>
          <w:rStyle w:val="Emphasis"/>
          <w:rFonts w:cs="Calibri"/>
          <w:highlight w:val="yellow"/>
        </w:rPr>
        <w:t xml:space="preserve">not </w:t>
      </w:r>
      <w:r w:rsidRPr="00B434FD">
        <w:rPr>
          <w:rStyle w:val="Emphasis"/>
          <w:rFonts w:cs="Calibri"/>
        </w:rPr>
        <w:t xml:space="preserve">very </w:t>
      </w:r>
      <w:r w:rsidRPr="00CA0B1B">
        <w:rPr>
          <w:rStyle w:val="Emphasis"/>
          <w:rFonts w:cs="Calibri"/>
          <w:highlight w:val="yellow"/>
        </w:rPr>
        <w:t xml:space="preserve">popular is not </w:t>
      </w:r>
      <w:r w:rsidRPr="00B434FD">
        <w:rPr>
          <w:rStyle w:val="Emphasis"/>
          <w:rFonts w:cs="Calibri"/>
        </w:rPr>
        <w:t xml:space="preserve">very </w:t>
      </w:r>
      <w:r w:rsidRPr="00CA0B1B">
        <w:rPr>
          <w:rStyle w:val="Emphasis"/>
          <w:rFonts w:cs="Calibri"/>
          <w:highlight w:val="yellow"/>
        </w:rPr>
        <w:t>powerful.</w:t>
      </w:r>
      <w:r w:rsidRPr="00B434FD">
        <w:rPr>
          <w:rStyle w:val="Emphasis"/>
          <w:rFonts w:cs="Calibri"/>
        </w:rPr>
        <w:t xml:space="preserve"> </w:t>
      </w:r>
      <w:r w:rsidRPr="00B434FD">
        <w:rPr>
          <w:rFonts w:cs="Calibri"/>
          <w:sz w:val="16"/>
        </w:rPr>
        <w:t xml:space="preserve">In sum, international experiences suggest that President </w:t>
      </w:r>
      <w:r w:rsidRPr="00B434FD">
        <w:rPr>
          <w:rStyle w:val="StyleUnderline"/>
          <w:rFonts w:ascii="Calibri" w:hAnsi="Calibri" w:cs="Calibri"/>
        </w:rPr>
        <w:t>Trump lacks important preconditions that would allow him to</w:t>
      </w:r>
      <w:r w:rsidRPr="00B434FD">
        <w:rPr>
          <w:rFonts w:cs="Calibri"/>
          <w:sz w:val="16"/>
        </w:rPr>
        <w:t xml:space="preserve"> win overwhelming support, relentlessly concentrate power, and </w:t>
      </w:r>
      <w:r w:rsidRPr="00B434FD">
        <w:rPr>
          <w:rStyle w:val="StyleUnderline"/>
          <w:rFonts w:ascii="Calibri" w:hAnsi="Calibri" w:cs="Calibri"/>
        </w:rPr>
        <w:t>undermine liberal democracy</w:t>
      </w:r>
      <w:r w:rsidRPr="00B434FD">
        <w:rPr>
          <w:rFonts w:cs="Calibri"/>
          <w:sz w:val="16"/>
        </w:rPr>
        <w:t xml:space="preserve">. Populist leaders like Berlusconi and Orbán, Fujimori and Chávez encountered open doors and unusual opportunities. By contrast, </w:t>
      </w:r>
      <w:r w:rsidRPr="00B434FD">
        <w:rPr>
          <w:rStyle w:val="StyleUnderline"/>
          <w:rFonts w:ascii="Calibri" w:hAnsi="Calibri" w:cs="Calibri"/>
        </w:rPr>
        <w:t>the U.S. President faces four sets of interlocking obstacles</w:t>
      </w:r>
      <w:r w:rsidRPr="00B434FD">
        <w:rPr>
          <w:rFonts w:cs="Calibri"/>
          <w:sz w:val="16"/>
        </w:rPr>
        <w:t xml:space="preserve">. </w:t>
      </w:r>
      <w:r w:rsidRPr="00B434FD">
        <w:rPr>
          <w:rStyle w:val="StyleUnderline"/>
          <w:rFonts w:ascii="Calibri" w:hAnsi="Calibri" w:cs="Calibri"/>
        </w:rPr>
        <w:t>Firm checks and balances limit his power</w:t>
      </w:r>
      <w:r w:rsidRPr="00B434FD">
        <w:rPr>
          <w:rFonts w:cs="Calibri"/>
          <w:sz w:val="16"/>
        </w:rPr>
        <w:t xml:space="preserve">. </w:t>
      </w:r>
      <w:r w:rsidRPr="00B434FD">
        <w:rPr>
          <w:rStyle w:val="StyleUnderline"/>
          <w:rFonts w:ascii="Calibri" w:hAnsi="Calibri" w:cs="Calibri"/>
        </w:rPr>
        <w:t>The unreliable backing of his own party prevents him from overriding these institutional and political constraints</w:t>
      </w:r>
      <w:r w:rsidRPr="00B434FD">
        <w:rPr>
          <w:rFonts w:cs="Calibri"/>
          <w:sz w:val="16"/>
        </w:rPr>
        <w:t xml:space="preserve">. Ideological </w:t>
      </w:r>
      <w:r w:rsidRPr="00B434FD">
        <w:rPr>
          <w:rStyle w:val="StyleUnderline"/>
          <w:rFonts w:ascii="Calibri" w:hAnsi="Calibri" w:cs="Calibri"/>
        </w:rPr>
        <w:t>polarization</w:t>
      </w:r>
      <w:r w:rsidRPr="00B434FD">
        <w:rPr>
          <w:rFonts w:cs="Calibri"/>
          <w:sz w:val="16"/>
        </w:rPr>
        <w:t xml:space="preserve"> and the absence of an acute crisis </w:t>
      </w:r>
      <w:r w:rsidRPr="00B434FD">
        <w:rPr>
          <w:rStyle w:val="StyleUnderline"/>
          <w:rFonts w:ascii="Calibri" w:hAnsi="Calibri" w:cs="Calibri"/>
        </w:rPr>
        <w:t>restrict his</w:t>
      </w:r>
      <w:r w:rsidRPr="00B434FD">
        <w:rPr>
          <w:rFonts w:cs="Calibri"/>
          <w:sz w:val="16"/>
        </w:rPr>
        <w:t xml:space="preserve"> </w:t>
      </w:r>
      <w:r w:rsidRPr="00B434FD">
        <w:rPr>
          <w:rStyle w:val="StyleUnderline"/>
          <w:rFonts w:ascii="Calibri" w:hAnsi="Calibri" w:cs="Calibri"/>
        </w:rPr>
        <w:t>mass support</w:t>
      </w:r>
      <w:r w:rsidRPr="00B434FD">
        <w:rPr>
          <w:rFonts w:cs="Calibri"/>
          <w:sz w:val="16"/>
        </w:rPr>
        <w:t xml:space="preserve">. For these reasons, </w:t>
      </w:r>
      <w:r w:rsidRPr="00B434FD">
        <w:rPr>
          <w:rStyle w:val="StyleUnderline"/>
          <w:rFonts w:ascii="Calibri" w:hAnsi="Calibri" w:cs="Calibri"/>
        </w:rPr>
        <w:t>he cannot make an end run, grab power, and weaken checks and balances</w:t>
      </w:r>
      <w:r w:rsidRPr="00B434FD">
        <w:rPr>
          <w:rFonts w:cs="Calibri"/>
          <w:sz w:val="16"/>
        </w:rPr>
        <w:t xml:space="preserve">, as Fujimori and Chávez did by convoking government-controlled constituent assemblies. By international comparison, President Trump confronts an unfavorable environment for establishing populist hegemony. President Trump’s Populist Strategy Given these four obstacles, what are the prospects of populism in the United States? International experiences can shed light on President Trump’s political options for dealing with the institutional and political limitations he faces. These experiences suggest that his limited mass support makes his strategy of relentless confrontation likely to fail.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B434FD">
        <w:rPr>
          <w:rStyle w:val="StyleUnderline"/>
          <w:rFonts w:ascii="Calibri" w:hAnsi="Calibri" w:cs="Calibri"/>
        </w:rPr>
        <w:t xml:space="preserve">Liberal </w:t>
      </w:r>
      <w:r w:rsidRPr="00CA0B1B">
        <w:rPr>
          <w:rStyle w:val="StyleUnderline"/>
          <w:rFonts w:ascii="Calibri" w:hAnsi="Calibri" w:cs="Calibri"/>
          <w:highlight w:val="yellow"/>
        </w:rPr>
        <w:t>democracy</w:t>
      </w:r>
      <w:r w:rsidRPr="00B434FD">
        <w:rPr>
          <w:rStyle w:val="StyleUnderline"/>
          <w:rFonts w:ascii="Calibri" w:hAnsi="Calibri" w:cs="Calibri"/>
        </w:rPr>
        <w:t xml:space="preserve"> in the </w:t>
      </w:r>
      <w:r w:rsidRPr="00B434FD">
        <w:rPr>
          <w:rStyle w:val="Emphasis"/>
          <w:rFonts w:cs="Calibri"/>
        </w:rPr>
        <w:t>U</w:t>
      </w:r>
      <w:r w:rsidRPr="00B434FD">
        <w:rPr>
          <w:rStyle w:val="StyleUnderline"/>
          <w:rFonts w:ascii="Calibri" w:hAnsi="Calibri" w:cs="Calibri"/>
        </w:rPr>
        <w:t xml:space="preserve">nited </w:t>
      </w:r>
      <w:r w:rsidRPr="00B434FD">
        <w:rPr>
          <w:rStyle w:val="Emphasis"/>
          <w:rFonts w:cs="Calibri"/>
        </w:rPr>
        <w:t>S</w:t>
      </w:r>
      <w:r w:rsidRPr="00B434FD">
        <w:rPr>
          <w:rStyle w:val="StyleUnderline"/>
          <w:rFonts w:ascii="Calibri" w:hAnsi="Calibri" w:cs="Calibri"/>
        </w:rPr>
        <w:t xml:space="preserve">tates </w:t>
      </w:r>
      <w:r w:rsidRPr="00CA0B1B">
        <w:rPr>
          <w:rStyle w:val="StyleUnderline"/>
          <w:rFonts w:ascii="Calibri" w:hAnsi="Calibri" w:cs="Calibri"/>
          <w:highlight w:val="yellow"/>
        </w:rPr>
        <w:t>will survive</w:t>
      </w:r>
      <w:r w:rsidRPr="00B434FD">
        <w:rPr>
          <w:rStyle w:val="StyleUnderline"/>
          <w:rFonts w:ascii="Calibri" w:hAnsi="Calibri" w:cs="Calibri"/>
        </w:rPr>
        <w:t xml:space="preserve"> the challenges and risks that populist leadership poses</w:t>
      </w:r>
      <w:r w:rsidRPr="00B434FD">
        <w:rPr>
          <w:rFonts w:cs="Calibri"/>
          <w:sz w:val="16"/>
        </w:rPr>
        <w:t xml:space="preserve">. Certainly, </w:t>
      </w:r>
      <w:r w:rsidRPr="00CA0B1B">
        <w:rPr>
          <w:rStyle w:val="StyleUnderline"/>
          <w:rFonts w:ascii="Calibri" w:hAnsi="Calibri" w:cs="Calibri"/>
          <w:highlight w:val="yellow"/>
        </w:rPr>
        <w:t xml:space="preserve">Trump will </w:t>
      </w:r>
      <w:r w:rsidRPr="00B434FD">
        <w:rPr>
          <w:rStyle w:val="StyleUnderline"/>
          <w:rFonts w:ascii="Calibri" w:hAnsi="Calibri" w:cs="Calibri"/>
        </w:rPr>
        <w:t xml:space="preserve">continue to </w:t>
      </w:r>
      <w:r w:rsidRPr="00CA0B1B">
        <w:rPr>
          <w:rStyle w:val="StyleUnderline"/>
          <w:rFonts w:ascii="Calibri" w:hAnsi="Calibri" w:cs="Calibri"/>
          <w:highlight w:val="yellow"/>
        </w:rPr>
        <w:t>transgress</w:t>
      </w:r>
      <w:r w:rsidRPr="00B434FD">
        <w:rPr>
          <w:rStyle w:val="StyleUnderline"/>
          <w:rFonts w:ascii="Calibri" w:hAnsi="Calibri" w:cs="Calibri"/>
        </w:rPr>
        <w:t xml:space="preserve"> norms of accountability and civility</w:t>
      </w:r>
      <w:r w:rsidRPr="00B434FD">
        <w:rPr>
          <w:rFonts w:cs="Calibri"/>
          <w:sz w:val="16"/>
        </w:rPr>
        <w:t xml:space="preserve"> during his term, </w:t>
      </w:r>
      <w:r w:rsidRPr="00CA0B1B">
        <w:rPr>
          <w:rStyle w:val="Emphasis"/>
          <w:rFonts w:cs="Calibri"/>
          <w:highlight w:val="yellow"/>
        </w:rPr>
        <w:t xml:space="preserve">but </w:t>
      </w:r>
      <w:r w:rsidRPr="00B434FD">
        <w:rPr>
          <w:rStyle w:val="Emphasis"/>
          <w:rFonts w:cs="Calibri"/>
        </w:rPr>
        <w:t xml:space="preserve">he </w:t>
      </w:r>
      <w:r w:rsidRPr="00CA0B1B">
        <w:rPr>
          <w:rStyle w:val="Emphasis"/>
          <w:rFonts w:cs="Calibri"/>
          <w:highlight w:val="yellow"/>
        </w:rPr>
        <w:t>is unlikely to effect lasting changes</w:t>
      </w:r>
      <w:r w:rsidRPr="00B434FD">
        <w:rPr>
          <w:rFonts w:cs="Calibri"/>
          <w:sz w:val="16"/>
        </w:rPr>
        <w:t xml:space="preserve">, </w:t>
      </w:r>
      <w:r w:rsidRPr="00B434FD">
        <w:rPr>
          <w:rStyle w:val="StyleUnderline"/>
          <w:rFonts w:ascii="Calibri" w:hAnsi="Calibri" w:cs="Calibri"/>
        </w:rPr>
        <w:t xml:space="preserve">enshrine them in institutional reforms, and thus do more than </w:t>
      </w:r>
      <w:r w:rsidRPr="00B434FD">
        <w:rPr>
          <w:rStyle w:val="Emphasis"/>
          <w:rFonts w:cs="Calibri"/>
        </w:rPr>
        <w:t>temporary damage</w:t>
      </w:r>
      <w:r w:rsidRPr="00B434FD">
        <w:rPr>
          <w:rStyle w:val="StyleUnderline"/>
          <w:rFonts w:ascii="Calibri" w:hAnsi="Calibri" w:cs="Calibri"/>
        </w:rPr>
        <w:t xml:space="preserve"> to liberal democracy</w:t>
      </w:r>
      <w:r w:rsidRPr="00B434FD">
        <w:rPr>
          <w:rFonts w:cs="Calibri"/>
          <w:sz w:val="16"/>
        </w:rPr>
        <w:t xml:space="preserve">. </w:t>
      </w:r>
      <w:r w:rsidRPr="00CA0B1B">
        <w:rPr>
          <w:rStyle w:val="StyleUnderline"/>
          <w:rFonts w:ascii="Calibri" w:hAnsi="Calibri" w:cs="Calibri"/>
          <w:highlight w:val="yellow"/>
        </w:rPr>
        <w:t xml:space="preserve">The </w:t>
      </w:r>
      <w:r w:rsidRPr="00B434FD">
        <w:rPr>
          <w:rStyle w:val="StyleUnderline"/>
          <w:rFonts w:ascii="Calibri" w:hAnsi="Calibri" w:cs="Calibri"/>
        </w:rPr>
        <w:t xml:space="preserve">U.S. </w:t>
      </w:r>
      <w:r w:rsidRPr="00CA0B1B">
        <w:rPr>
          <w:rStyle w:val="StyleUnderline"/>
          <w:rFonts w:ascii="Calibri" w:hAnsi="Calibri" w:cs="Calibri"/>
          <w:highlight w:val="yellow"/>
        </w:rPr>
        <w:t>system</w:t>
      </w:r>
      <w:r w:rsidRPr="00B434FD">
        <w:rPr>
          <w:rFonts w:cs="Calibri"/>
          <w:sz w:val="16"/>
        </w:rPr>
        <w:t xml:space="preserve">, sustained by a pluralist civil society, </w:t>
      </w:r>
      <w:r w:rsidRPr="00CA0B1B">
        <w:rPr>
          <w:rStyle w:val="Emphasis"/>
          <w:rFonts w:cs="Calibri"/>
          <w:highlight w:val="yellow"/>
        </w:rPr>
        <w:t>has great resilience</w:t>
      </w:r>
      <w:r w:rsidRPr="00B434FD">
        <w:rPr>
          <w:rFonts w:cs="Calibri"/>
          <w:sz w:val="16"/>
        </w:rPr>
        <w:t xml:space="preserve">. In fact, there is a good chance that </w:t>
      </w:r>
      <w:r w:rsidRPr="00B434FD">
        <w:rPr>
          <w:rStyle w:val="StyleUnderline"/>
          <w:rFonts w:ascii="Calibri" w:hAnsi="Calibri" w:cs="Calibri"/>
        </w:rPr>
        <w:t>the</w:t>
      </w:r>
      <w:r w:rsidRPr="00B434FD">
        <w:rPr>
          <w:rFonts w:cs="Calibri"/>
          <w:sz w:val="16"/>
        </w:rPr>
        <w:t xml:space="preserve"> new President’s norm violations may generate a liberal-democratic backlash that will reaffirm these principles after Trump’s departure, and perhaps even strengthen their institutional protection. 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His problems in steering his bills through Congress not only generate a sensation of government paralysis, they also limit his ability to provide benefits to his supporters,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t>
      </w:r>
      <w:r w:rsidRPr="00B434FD">
        <w:rPr>
          <w:rStyle w:val="StyleUnderline"/>
          <w:rFonts w:ascii="Calibri" w:hAnsi="Calibri" w:cs="Calibri"/>
        </w:rPr>
        <w:t>Will</w:t>
      </w:r>
      <w:r w:rsidRPr="00B434FD">
        <w:rPr>
          <w:rFonts w:cs="Calibri"/>
          <w:sz w:val="16"/>
        </w:rPr>
        <w:t xml:space="preserve"> Donald </w:t>
      </w:r>
      <w:r w:rsidRPr="00B434FD">
        <w:rPr>
          <w:rStyle w:val="StyleUnderline"/>
          <w:rFonts w:ascii="Calibri" w:hAnsi="Calibri" w:cs="Calibri"/>
        </w:rPr>
        <w:t>Trump be tempted to bend, if not break liberal democracy</w:t>
      </w:r>
      <w:r w:rsidRPr="00B434FD">
        <w:rPr>
          <w:rFonts w:cs="Calibri"/>
          <w:sz w:val="16"/>
        </w:rPr>
        <w:t xml:space="preserve"> as well? The party polarization prevailing in the United States could facilitate such machinations. Hostility to the opposition could induce the GOP to use its majorities in Congress to impose illiberal reforms and to allow Trump to skew democratic competition.2 But </w:t>
      </w:r>
      <w:r w:rsidRPr="00B434FD">
        <w:rPr>
          <w:rStyle w:val="StyleUnderline"/>
          <w:rFonts w:ascii="Calibri" w:hAnsi="Calibri" w:cs="Calibri"/>
        </w:rPr>
        <w:t>while such a slippery slope toward</w:t>
      </w:r>
      <w:r w:rsidRPr="00B434FD">
        <w:rPr>
          <w:rFonts w:cs="Calibri"/>
          <w:sz w:val="16"/>
        </w:rPr>
        <w:t xml:space="preserve"> soft </w:t>
      </w:r>
      <w:r w:rsidRPr="00B434FD">
        <w:rPr>
          <w:rStyle w:val="StyleUnderline"/>
          <w:rFonts w:ascii="Calibri" w:hAnsi="Calibri" w:cs="Calibri"/>
        </w:rPr>
        <w:t>authoritarianism is imaginable</w:t>
      </w:r>
      <w:r w:rsidRPr="00B434FD">
        <w:rPr>
          <w:rFonts w:cs="Calibri"/>
          <w:sz w:val="16"/>
        </w:rPr>
        <w:t xml:space="preserve">, </w:t>
      </w:r>
      <w:r w:rsidRPr="00B434FD">
        <w:rPr>
          <w:rStyle w:val="StyleUnderline"/>
          <w:rFonts w:ascii="Calibri" w:hAnsi="Calibri" w:cs="Calibri"/>
        </w:rPr>
        <w:t>the obstacles</w:t>
      </w:r>
      <w:r w:rsidRPr="00B434FD">
        <w:rPr>
          <w:rFonts w:cs="Calibri"/>
          <w:sz w:val="16"/>
        </w:rPr>
        <w:t xml:space="preserve"> described above </w:t>
      </w:r>
      <w:r w:rsidRPr="00B434FD">
        <w:rPr>
          <w:rStyle w:val="Emphasis"/>
          <w:rFonts w:cs="Calibri"/>
        </w:rPr>
        <w:t>make this risk remote</w:t>
      </w:r>
      <w:r w:rsidRPr="00B434FD">
        <w:rPr>
          <w:rFonts w:cs="Calibri"/>
          <w:sz w:val="16"/>
        </w:rPr>
        <w:t xml:space="preserve">. </w:t>
      </w:r>
      <w:r w:rsidRPr="00B434FD">
        <w:rPr>
          <w:rStyle w:val="StyleUnderline"/>
          <w:rFonts w:ascii="Calibri" w:hAnsi="Calibri" w:cs="Calibri"/>
        </w:rPr>
        <w:t>The interlocking nature of the checks and balances system makes serious erosion of democracy unlikely</w:t>
      </w:r>
      <w:r w:rsidRPr="00B434FD">
        <w:rPr>
          <w:rFonts w:cs="Calibri"/>
          <w:sz w:val="16"/>
        </w:rPr>
        <w:t xml:space="preserve">, </w:t>
      </w:r>
      <w:r w:rsidRPr="00B434FD">
        <w:rPr>
          <w:rStyle w:val="StyleUnderline"/>
          <w:rFonts w:ascii="Calibri" w:hAnsi="Calibri" w:cs="Calibri"/>
        </w:rPr>
        <w:t>and open infringements highly improbable</w:t>
      </w:r>
      <w:r w:rsidRPr="00B434FD">
        <w:rPr>
          <w:rFonts w:cs="Calibri"/>
          <w:sz w:val="16"/>
        </w:rPr>
        <w:t xml:space="preserve">. For instance, </w:t>
      </w:r>
      <w:r w:rsidRPr="00CA0B1B">
        <w:rPr>
          <w:rStyle w:val="Emphasis"/>
          <w:rFonts w:cs="Calibri"/>
          <w:highlight w:val="yellow"/>
        </w:rPr>
        <w:t>even a Republican-</w:t>
      </w:r>
      <w:r w:rsidRPr="00B434FD">
        <w:rPr>
          <w:rStyle w:val="Emphasis"/>
          <w:rFonts w:cs="Calibri"/>
        </w:rPr>
        <w:t xml:space="preserve">dominated Supreme </w:t>
      </w:r>
      <w:r w:rsidRPr="00CA0B1B">
        <w:rPr>
          <w:rStyle w:val="Emphasis"/>
          <w:rFonts w:cs="Calibri"/>
          <w:highlight w:val="yellow"/>
        </w:rPr>
        <w:t xml:space="preserve">Court would forestall </w:t>
      </w:r>
      <w:r w:rsidRPr="00B434FD">
        <w:rPr>
          <w:rStyle w:val="Emphasis"/>
          <w:rFonts w:cs="Calibri"/>
        </w:rPr>
        <w:t xml:space="preserve">a descent into </w:t>
      </w:r>
      <w:r w:rsidRPr="00CA0B1B">
        <w:rPr>
          <w:rStyle w:val="Emphasis"/>
          <w:rFonts w:cs="Calibri"/>
          <w:highlight w:val="yellow"/>
        </w:rPr>
        <w:t>authoritarianism</w:t>
      </w:r>
      <w:r w:rsidRPr="00CA0B1B">
        <w:rPr>
          <w:rFonts w:cs="Calibri"/>
          <w:sz w:val="16"/>
          <w:highlight w:val="yellow"/>
        </w:rPr>
        <w:t>.</w:t>
      </w:r>
      <w:r w:rsidRPr="00B434FD">
        <w:rPr>
          <w:rFonts w:cs="Calibri"/>
          <w:sz w:val="16"/>
        </w:rPr>
        <w:t xml:space="preserve"> Moreover, it is doubtful that the GOP would want to empower Trump, whose unpredictable, arbitrary leadership many party barons distrust. Indeed, they have incentives to keep the new President fairly weak so they can extract concessions and keep him under control. </w:t>
      </w:r>
      <w:r w:rsidRPr="00B434FD">
        <w:rPr>
          <w:rStyle w:val="StyleUnderline"/>
          <w:rFonts w:ascii="Calibri" w:hAnsi="Calibri" w:cs="Calibri"/>
        </w:rPr>
        <w:t>Another big obstacle arises from Trump’s limited mass support</w:t>
      </w:r>
      <w:r w:rsidRPr="00B434FD">
        <w:rPr>
          <w:rFonts w:cs="Calibri"/>
          <w:sz w:val="16"/>
        </w:rPr>
        <w:t xml:space="preserve"> – the flipside of partisan polarization and of the absence of an acute crisis. </w:t>
      </w:r>
      <w:r w:rsidRPr="00B434FD">
        <w:rPr>
          <w:rStyle w:val="StyleUnderline"/>
          <w:rFonts w:ascii="Calibri" w:hAnsi="Calibri" w:cs="Calibri"/>
        </w:rPr>
        <w:t>A President with 55 percent disapproval rates is exceedingly unlikely to get away with a serious assault on democracy</w:t>
      </w:r>
      <w:r w:rsidRPr="00B434FD">
        <w:rPr>
          <w:rFonts w:cs="Calibri"/>
          <w:sz w:val="16"/>
        </w:rPr>
        <w:t xml:space="preserve">. </w:t>
      </w:r>
      <w:r w:rsidRPr="00B434FD">
        <w:rPr>
          <w:rStyle w:val="StyleUnderline"/>
          <w:rFonts w:ascii="Calibri" w:hAnsi="Calibri" w:cs="Calibri"/>
        </w:rPr>
        <w:t>Even limited restrictions</w:t>
      </w:r>
      <w:r w:rsidRPr="00B434FD">
        <w:rPr>
          <w:rFonts w:cs="Calibri"/>
          <w:sz w:val="16"/>
        </w:rPr>
        <w:t xml:space="preserve">, such as a further tightening of voting rights, </w:t>
      </w:r>
      <w:r w:rsidRPr="00B434FD">
        <w:rPr>
          <w:rStyle w:val="StyleUnderline"/>
          <w:rFonts w:ascii="Calibri" w:hAnsi="Calibri" w:cs="Calibri"/>
        </w:rPr>
        <w:t>will draw a determined response from the vibrant U.S. civil society</w:t>
      </w:r>
      <w:r w:rsidRPr="00B434FD">
        <w:rPr>
          <w:rFonts w:cs="Calibri"/>
          <w:sz w:val="16"/>
        </w:rPr>
        <w:t>, which can challenge his policies through the courts. Thus, the four interlocking limitations that Trump’s populism faces offer a great deal of protection for liberal democracy.</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Democracy doesn’t cause peace </w:t>
      </w:r>
      <w:r w:rsidRPr="00B434FD">
        <w:rPr>
          <w:rFonts w:cs="Calibri"/>
          <w:b w:val="0"/>
        </w:rPr>
        <w:t>– statistical models are spurious and don’t assume economic growth</w:t>
      </w:r>
    </w:p>
    <w:p w:rsidR="00C10017" w:rsidRPr="00B434FD" w:rsidRDefault="00C10017" w:rsidP="00C10017">
      <w:pPr>
        <w:rPr>
          <w:rFonts w:eastAsia="Calibri" w:cs="Calibri"/>
        </w:rPr>
      </w:pPr>
      <w:r w:rsidRPr="00B434FD">
        <w:rPr>
          <w:rStyle w:val="Style13ptBold"/>
          <w:rFonts w:ascii="Calibri" w:hAnsi="Calibri" w:cs="Calibri"/>
        </w:rPr>
        <w:t>Mousseau, 12</w:t>
      </w:r>
      <w:r w:rsidRPr="00B434FD">
        <w:rPr>
          <w:rFonts w:eastAsia="Calibri" w:cs="Calibri"/>
        </w:rPr>
        <w:t xml:space="preserve"> (Michael – Professor IR Koç University, “The Democratic Peace Unraveled: It’s the Economy” International Studies Quarterly, p 1-12)</w:t>
      </w:r>
    </w:p>
    <w:p w:rsidR="00C10017" w:rsidRPr="00B434FD" w:rsidRDefault="00C10017" w:rsidP="00C10017">
      <w:pPr>
        <w:rPr>
          <w:rFonts w:eastAsia="Calibri" w:cs="Calibri"/>
          <w:bCs/>
          <w:u w:val="single"/>
        </w:rPr>
      </w:pPr>
      <w:r w:rsidRPr="00B434FD">
        <w:rPr>
          <w:rFonts w:eastAsia="Calibri" w:cs="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CA0B1B">
        <w:rPr>
          <w:rFonts w:cs="Calibri"/>
          <w:b/>
          <w:iCs/>
          <w:highlight w:val="yellow"/>
          <w:u w:val="single"/>
          <w:bdr w:val="single" w:sz="18" w:space="0" w:color="auto" w:frame="1"/>
        </w:rPr>
        <w:t>all prior reports of democracy as a force for peace</w:t>
      </w:r>
      <w:r w:rsidRPr="00B434FD">
        <w:rPr>
          <w:rFonts w:cs="Calibri"/>
          <w:b/>
          <w:iCs/>
          <w:u w:val="single"/>
          <w:bdr w:val="single" w:sz="18" w:space="0" w:color="auto" w:frame="1"/>
        </w:rPr>
        <w:t xml:space="preserve"> </w:t>
      </w:r>
      <w:r w:rsidRPr="00CA0B1B">
        <w:rPr>
          <w:rFonts w:cs="Calibri"/>
          <w:b/>
          <w:iCs/>
          <w:highlight w:val="yellow"/>
          <w:u w:val="single"/>
          <w:bdr w:val="single" w:sz="18" w:space="0" w:color="auto" w:frame="1"/>
        </w:rPr>
        <w:t>are</w:t>
      </w:r>
      <w:r w:rsidRPr="00B434FD">
        <w:rPr>
          <w:rFonts w:cs="Calibri"/>
          <w:b/>
          <w:iCs/>
          <w:u w:val="single"/>
          <w:bdr w:val="single" w:sz="18" w:space="0" w:color="auto" w:frame="1"/>
        </w:rPr>
        <w:t xml:space="preserve"> probably </w:t>
      </w:r>
      <w:r w:rsidRPr="00CA0B1B">
        <w:rPr>
          <w:rFonts w:cs="Calibri"/>
          <w:b/>
          <w:iCs/>
          <w:highlight w:val="yellow"/>
          <w:u w:val="single"/>
          <w:bdr w:val="single" w:sz="18" w:space="0" w:color="auto" w:frame="1"/>
        </w:rPr>
        <w:t>spurious</w:t>
      </w:r>
      <w:r w:rsidRPr="00B434FD">
        <w:rPr>
          <w:rFonts w:cs="Calibri"/>
          <w:b/>
          <w:iCs/>
          <w:u w:val="single"/>
          <w:bdr w:val="single" w:sz="18" w:space="0" w:color="auto" w:frame="1"/>
        </w:rPr>
        <w:t xml:space="preserve">, since </w:t>
      </w:r>
      <w:r w:rsidRPr="00CA0B1B">
        <w:rPr>
          <w:rFonts w:cs="Calibri"/>
          <w:b/>
          <w:iCs/>
          <w:highlight w:val="yellow"/>
          <w:u w:val="single"/>
          <w:bdr w:val="single" w:sz="18" w:space="0" w:color="auto" w:frame="1"/>
        </w:rPr>
        <w:t>this result is</w:t>
      </w:r>
      <w:r w:rsidRPr="00B434FD">
        <w:rPr>
          <w:rFonts w:cs="Calibri"/>
          <w:b/>
          <w:iCs/>
          <w:u w:val="single"/>
          <w:bdr w:val="single" w:sz="18" w:space="0" w:color="auto" w:frame="1"/>
        </w:rPr>
        <w:t xml:space="preserve"> predicted and </w:t>
      </w:r>
      <w:r w:rsidRPr="00CA0B1B">
        <w:rPr>
          <w:rFonts w:cs="Calibri"/>
          <w:b/>
          <w:iCs/>
          <w:highlight w:val="yellow"/>
          <w:u w:val="single"/>
          <w:bdr w:val="single" w:sz="18" w:space="0" w:color="auto" w:frame="1"/>
        </w:rPr>
        <w:t>fully accounted for by</w:t>
      </w:r>
      <w:r w:rsidRPr="00B434FD">
        <w:rPr>
          <w:rFonts w:cs="Calibri"/>
          <w:b/>
          <w:iCs/>
          <w:u w:val="single"/>
          <w:bdr w:val="single" w:sz="18" w:space="0" w:color="auto" w:frame="1"/>
        </w:rPr>
        <w:t xml:space="preserve"> </w:t>
      </w:r>
      <w:r w:rsidRPr="00CA0B1B">
        <w:rPr>
          <w:rFonts w:cs="Calibri"/>
          <w:b/>
          <w:iCs/>
          <w:highlight w:val="yellow"/>
          <w:u w:val="single"/>
          <w:bdr w:val="single" w:sz="18" w:space="0" w:color="auto" w:frame="1"/>
        </w:rPr>
        <w:t>economic norms</w:t>
      </w:r>
      <w:r w:rsidRPr="00B434FD">
        <w:rPr>
          <w:rFonts w:cs="Calibri"/>
          <w:b/>
          <w:iCs/>
          <w:u w:val="single"/>
          <w:bdr w:val="single" w:sz="18" w:space="0" w:color="auto" w:frame="1"/>
        </w:rPr>
        <w:t xml:space="preserve"> theory.</w:t>
      </w:r>
      <w:r w:rsidRPr="00B434FD">
        <w:rPr>
          <w:rFonts w:eastAsia="Calibri" w:cs="Calibri"/>
          <w:sz w:val="16"/>
          <w:szCs w:val="16"/>
        </w:rPr>
        <w:t xml:space="preserve"> </w:t>
      </w:r>
      <w:r w:rsidRPr="00B434FD">
        <w:rPr>
          <w:rFonts w:eastAsia="Calibri" w:cs="Calibri"/>
          <w:bCs/>
          <w:u w:val="single"/>
        </w:rPr>
        <w:t xml:space="preserve">CIEL and DemocracyL correlate only in the moderate range of 0.47 </w:t>
      </w:r>
      <w:r w:rsidRPr="00B434FD">
        <w:rPr>
          <w:rFonts w:eastAsia="Calibri" w:cs="Calibri"/>
          <w:sz w:val="16"/>
          <w:szCs w:val="16"/>
        </w:rPr>
        <w:t xml:space="preserve">(Pearson’s r), </w:t>
      </w:r>
      <w:r w:rsidRPr="00B434FD">
        <w:rPr>
          <w:rFonts w:eastAsia="Calibri" w:cs="Calibri"/>
          <w:bCs/>
          <w:u w:val="single"/>
        </w:rPr>
        <w:t>so the insignificance of democracy is not likely to be a statistical artifact of multicollinearity</w:t>
      </w:r>
      <w:r w:rsidRPr="00B434FD">
        <w:rPr>
          <w:rFonts w:eastAsia="Calibri" w:cs="Calibri"/>
          <w:sz w:val="16"/>
          <w:szCs w:val="16"/>
        </w:rPr>
        <w:t xml:space="preserve">. </w:t>
      </w:r>
      <w:r w:rsidRPr="00B434FD">
        <w:rPr>
          <w:rFonts w:eastAsia="Calibri" w:cs="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B434FD">
        <w:rPr>
          <w:rFonts w:eastAsia="Calibri" w:cs="Calibri"/>
          <w:bCs/>
          <w:u w:val="single"/>
        </w:rPr>
        <w:t xml:space="preserve">not only does </w:t>
      </w:r>
      <w:r w:rsidRPr="00CA0B1B">
        <w:rPr>
          <w:rFonts w:eastAsia="Calibri" w:cs="Calibri"/>
          <w:bCs/>
          <w:highlight w:val="yellow"/>
          <w:u w:val="single"/>
        </w:rPr>
        <w:t>Model</w:t>
      </w:r>
      <w:r w:rsidRPr="00B434FD">
        <w:rPr>
          <w:rFonts w:eastAsia="Calibri" w:cs="Calibri"/>
          <w:bCs/>
          <w:u w:val="single"/>
        </w:rPr>
        <w:t xml:space="preserve"> 2 </w:t>
      </w:r>
      <w:r w:rsidRPr="00CA0B1B">
        <w:rPr>
          <w:rFonts w:eastAsia="Calibri" w:cs="Calibri"/>
          <w:bCs/>
          <w:highlight w:val="yellow"/>
          <w:u w:val="single"/>
        </w:rPr>
        <w:t xml:space="preserve">show </w:t>
      </w:r>
      <w:r w:rsidRPr="00CA0B1B">
        <w:rPr>
          <w:rFonts w:eastAsia="Calibri" w:cs="Calibri"/>
          <w:b/>
          <w:highlight w:val="yellow"/>
          <w:u w:val="single"/>
          <w:bdr w:val="single" w:sz="18" w:space="0" w:color="auto" w:frame="1"/>
        </w:rPr>
        <w:t>no evidence of causation from democracy to peace</w:t>
      </w:r>
      <w:r w:rsidRPr="00B434FD">
        <w:rPr>
          <w:rFonts w:eastAsia="Calibri" w:cs="Calibri"/>
          <w:sz w:val="16"/>
          <w:szCs w:val="16"/>
        </w:rPr>
        <w:t xml:space="preserve"> (as reported in Mousseau 2009), </w:t>
      </w:r>
      <w:r w:rsidRPr="00B434FD">
        <w:rPr>
          <w:rFonts w:eastAsia="Calibri" w:cs="Calibri"/>
          <w:bCs/>
          <w:u w:val="single"/>
        </w:rPr>
        <w:t xml:space="preserve">but it also illustrates that this absence of democratic </w:t>
      </w:r>
      <w:r w:rsidRPr="00CA0B1B">
        <w:rPr>
          <w:rFonts w:eastAsia="Calibri" w:cs="Calibri"/>
          <w:bCs/>
          <w:highlight w:val="yellow"/>
          <w:u w:val="single"/>
        </w:rPr>
        <w:t>peace</w:t>
      </w:r>
      <w:r w:rsidRPr="00B434FD">
        <w:rPr>
          <w:rFonts w:eastAsia="Calibri" w:cs="Calibri"/>
          <w:bCs/>
          <w:u w:val="single"/>
        </w:rPr>
        <w:t xml:space="preserve"> includes the vast majority</w:t>
      </w:r>
      <w:r w:rsidRPr="00B434FD">
        <w:rPr>
          <w:rFonts w:eastAsia="Calibri" w:cs="Calibri"/>
          <w:sz w:val="16"/>
          <w:szCs w:val="16"/>
        </w:rPr>
        <w:t>—80%—</w:t>
      </w:r>
      <w:r w:rsidRPr="00B434FD">
        <w:rPr>
          <w:rFonts w:eastAsia="Calibri" w:cs="Calibri"/>
          <w:bCs/>
          <w:u w:val="single"/>
        </w:rPr>
        <w:t>of democratic dyad-years over the sample period</w:t>
      </w:r>
      <w:r w:rsidRPr="00B434FD">
        <w:rPr>
          <w:rFonts w:eastAsia="Calibri" w:cs="Calibri"/>
          <w:sz w:val="16"/>
          <w:szCs w:val="16"/>
        </w:rPr>
        <w:t xml:space="preserve">. </w:t>
      </w:r>
      <w:r w:rsidRPr="00CA0B1B">
        <w:rPr>
          <w:rFonts w:eastAsia="Calibri" w:cs="Calibri"/>
          <w:bCs/>
          <w:highlight w:val="yellow"/>
          <w:u w:val="single"/>
        </w:rPr>
        <w:t>Nor is it likely</w:t>
      </w:r>
      <w:r w:rsidRPr="00B434FD">
        <w:rPr>
          <w:rFonts w:eastAsia="Calibri" w:cs="Calibri"/>
          <w:bCs/>
          <w:u w:val="single"/>
        </w:rPr>
        <w:t xml:space="preserve"> that </w:t>
      </w:r>
      <w:r w:rsidRPr="00CA0B1B">
        <w:rPr>
          <w:rFonts w:eastAsia="Calibri" w:cs="Calibri"/>
          <w:bCs/>
          <w:highlight w:val="yellow"/>
          <w:u w:val="single"/>
        </w:rPr>
        <w:t>the causal arrow is</w:t>
      </w:r>
      <w:r w:rsidRPr="00B434FD">
        <w:rPr>
          <w:rFonts w:eastAsia="Calibri" w:cs="Calibri"/>
          <w:bCs/>
          <w:u w:val="single"/>
        </w:rPr>
        <w:t xml:space="preserve"> </w:t>
      </w:r>
      <w:r w:rsidRPr="00CA0B1B">
        <w:rPr>
          <w:rFonts w:eastAsia="Calibri" w:cs="Calibri"/>
          <w:bCs/>
          <w:highlight w:val="yellow"/>
          <w:u w:val="single"/>
        </w:rPr>
        <w:t>reversed</w:t>
      </w:r>
      <w:r w:rsidRPr="00B434FD">
        <w:rPr>
          <w:rFonts w:eastAsia="Calibri" w:cs="Calibri"/>
          <w:bCs/>
          <w:u w:val="single"/>
        </w:rPr>
        <w:t>—</w:t>
      </w:r>
      <w:r w:rsidRPr="00CA0B1B">
        <w:rPr>
          <w:rFonts w:eastAsia="Calibri" w:cs="Calibri"/>
          <w:bCs/>
          <w:highlight w:val="yellow"/>
          <w:u w:val="single"/>
        </w:rPr>
        <w:t>with democracy being the</w:t>
      </w:r>
      <w:r w:rsidRPr="00B434FD">
        <w:rPr>
          <w:rFonts w:eastAsia="Calibri" w:cs="Calibri"/>
          <w:bCs/>
          <w:u w:val="single"/>
        </w:rPr>
        <w:t xml:space="preserve"> ultimate </w:t>
      </w:r>
      <w:r w:rsidRPr="00CA0B1B">
        <w:rPr>
          <w:rFonts w:eastAsia="Calibri" w:cs="Calibri"/>
          <w:bCs/>
          <w:highlight w:val="yellow"/>
          <w:u w:val="single"/>
        </w:rPr>
        <w:t>cause of</w:t>
      </w:r>
      <w:r w:rsidRPr="00B434FD">
        <w:rPr>
          <w:rFonts w:eastAsia="Calibri" w:cs="Calibri"/>
          <w:bCs/>
          <w:u w:val="single"/>
        </w:rPr>
        <w:t xml:space="preserve"> contract-intensive </w:t>
      </w:r>
      <w:r w:rsidRPr="00CA0B1B">
        <w:rPr>
          <w:rFonts w:eastAsia="Calibri" w:cs="Calibri"/>
          <w:bCs/>
          <w:highlight w:val="yellow"/>
          <w:u w:val="single"/>
        </w:rPr>
        <w:t>economy and peace</w:t>
      </w:r>
      <w:r w:rsidRPr="00B434FD">
        <w:rPr>
          <w:rFonts w:eastAsia="Calibri" w:cs="Calibri"/>
          <w:sz w:val="16"/>
          <w:szCs w:val="16"/>
        </w:rPr>
        <w:t xml:space="preserve">. This is because </w:t>
      </w:r>
      <w:r w:rsidRPr="00B434FD">
        <w:rPr>
          <w:rFonts w:eastAsia="Calibri" w:cs="Calibri"/>
          <w:bCs/>
          <w:u w:val="single"/>
        </w:rPr>
        <w:t>correlations among independent variables are not calculated in the results of multivariate regressions: Coefficients show only the effect of each variable after the potential effects of the others are kept constant</w:t>
      </w:r>
      <w:r w:rsidRPr="00B434FD">
        <w:rPr>
          <w:rFonts w:eastAsia="Calibri" w:cs="Calibri"/>
          <w:sz w:val="16"/>
          <w:szCs w:val="16"/>
        </w:rPr>
        <w:t xml:space="preserve"> at their mean levels. </w:t>
      </w:r>
      <w:r w:rsidRPr="00B434FD">
        <w:rPr>
          <w:rFonts w:eastAsia="Calibri" w:cs="Calibri"/>
          <w:bCs/>
          <w:u w:val="single"/>
        </w:rPr>
        <w:t>If it was democracy that caused both impersonal economy and peace, then there would be some variance in DemocracyL remaining</w:t>
      </w:r>
      <w:r w:rsidRPr="00B434FD">
        <w:rPr>
          <w:rFonts w:eastAsia="Calibri" w:cs="Calibri"/>
          <w:sz w:val="16"/>
          <w:szCs w:val="16"/>
        </w:rPr>
        <w:t xml:space="preserve">, after its partial correlation with CIEL is excluded, that links it directly with peace. </w:t>
      </w:r>
      <w:r w:rsidRPr="00B434FD">
        <w:rPr>
          <w:rFonts w:eastAsia="Calibri" w:cs="Calibri"/>
          <w:bCs/>
          <w:u w:val="single"/>
        </w:rPr>
        <w:t xml:space="preserve">The positive direction of the coefficient for DemocracyL informs us that </w:t>
      </w:r>
      <w:r w:rsidRPr="00CA0B1B">
        <w:rPr>
          <w:rFonts w:eastAsia="Calibri" w:cs="Calibri"/>
          <w:bCs/>
          <w:highlight w:val="yellow"/>
          <w:u w:val="single"/>
        </w:rPr>
        <w:t>no such direct effect exists</w:t>
      </w:r>
      <w:r w:rsidRPr="00B434FD">
        <w:rPr>
          <w:rFonts w:eastAsia="Calibri" w:cs="Calibri"/>
          <w:sz w:val="16"/>
          <w:szCs w:val="16"/>
        </w:rPr>
        <w:t xml:space="preserve"> </w:t>
      </w:r>
      <w:r w:rsidRPr="00B434FD">
        <w:rPr>
          <w:rFonts w:eastAsia="Calibri" w:cs="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sidRPr="00B434FD">
        <w:rPr>
          <w:rFonts w:eastAsia="Calibri" w:cs="Calibri"/>
          <w:sz w:val="16"/>
          <w:szCs w:val="16"/>
        </w:rPr>
        <w:t xml:space="preserve">, </w:t>
      </w:r>
      <w:r w:rsidRPr="00CA0B1B">
        <w:rPr>
          <w:rFonts w:eastAsia="Calibri" w:cs="Calibri"/>
          <w:bCs/>
          <w:highlight w:val="yellow"/>
          <w:u w:val="single"/>
        </w:rPr>
        <w:t>the coefficient</w:t>
      </w:r>
      <w:r w:rsidRPr="00B434FD">
        <w:rPr>
          <w:rFonts w:eastAsia="Calibri" w:cs="Calibri"/>
          <w:bCs/>
          <w:u w:val="single"/>
        </w:rPr>
        <w:t xml:space="preserve"> for DemocracyL 2 </w:t>
      </w:r>
      <w:r w:rsidRPr="00CA0B1B">
        <w:rPr>
          <w:rFonts w:eastAsia="Calibri" w:cs="Calibri"/>
          <w:bCs/>
          <w:highlight w:val="yellow"/>
          <w:u w:val="single"/>
        </w:rPr>
        <w:t>is</w:t>
      </w:r>
      <w:r w:rsidRPr="00B434FD">
        <w:rPr>
          <w:rFonts w:eastAsia="Calibri" w:cs="Calibri"/>
          <w:bCs/>
          <w:u w:val="single"/>
        </w:rPr>
        <w:t xml:space="preserve"> at </w:t>
      </w:r>
      <w:r w:rsidRPr="00CA0B1B">
        <w:rPr>
          <w:rFonts w:eastAsia="Calibri" w:cs="Calibri"/>
          <w:bCs/>
          <w:highlight w:val="yellow"/>
          <w:u w:val="single"/>
        </w:rPr>
        <w:t>zero</w:t>
      </w:r>
      <w:r w:rsidRPr="00B434FD">
        <w:rPr>
          <w:rFonts w:eastAsia="Calibri" w:cs="Calibri"/>
          <w:bCs/>
          <w:u w:val="single"/>
        </w:rPr>
        <w:t xml:space="preserve">, further corroborating that </w:t>
      </w:r>
      <w:r w:rsidRPr="00CA0B1B">
        <w:rPr>
          <w:rFonts w:eastAsia="Calibri" w:cs="Calibri"/>
          <w:bCs/>
          <w:highlight w:val="yellow"/>
          <w:u w:val="single"/>
        </w:rPr>
        <w:t>even very high levels of democracy do not</w:t>
      </w:r>
      <w:r w:rsidRPr="00B434FD">
        <w:rPr>
          <w:rFonts w:eastAsia="Calibri" w:cs="Calibri"/>
          <w:bCs/>
          <w:u w:val="single"/>
        </w:rPr>
        <w:t xml:space="preserve"> appear to </w:t>
      </w:r>
      <w:r w:rsidRPr="00CA0B1B">
        <w:rPr>
          <w:rFonts w:eastAsia="Calibri" w:cs="Calibri"/>
          <w:bCs/>
          <w:highlight w:val="yellow"/>
          <w:u w:val="single"/>
        </w:rPr>
        <w:t>cause peace</w:t>
      </w:r>
      <w:r w:rsidRPr="00B434FD">
        <w:rPr>
          <w:rFonts w:eastAsia="Calibri" w:cs="Calibri"/>
          <w:bCs/>
          <w:u w:val="single"/>
        </w:rPr>
        <w:t xml:space="preserve"> in analyses of fatal disputes, </w:t>
      </w:r>
      <w:r w:rsidRPr="00CA0B1B">
        <w:rPr>
          <w:rFonts w:eastAsia="Calibri" w:cs="Calibri"/>
          <w:bCs/>
          <w:highlight w:val="yellow"/>
          <w:u w:val="single"/>
        </w:rPr>
        <w:t>once consideration is</w:t>
      </w:r>
      <w:r w:rsidRPr="00B434FD">
        <w:rPr>
          <w:rFonts w:eastAsia="Calibri" w:cs="Calibri"/>
          <w:bCs/>
          <w:u w:val="single"/>
        </w:rPr>
        <w:t xml:space="preserve"> </w:t>
      </w:r>
      <w:r w:rsidRPr="00CA0B1B">
        <w:rPr>
          <w:rFonts w:eastAsia="Calibri" w:cs="Calibri"/>
          <w:bCs/>
          <w:highlight w:val="yellow"/>
          <w:u w:val="single"/>
        </w:rPr>
        <w:t>given to</w:t>
      </w:r>
      <w:r w:rsidRPr="00B434FD">
        <w:rPr>
          <w:rFonts w:eastAsia="Calibri" w:cs="Calibri"/>
          <w:bCs/>
          <w:u w:val="single"/>
        </w:rPr>
        <w:t xml:space="preserve"> contractintensive </w:t>
      </w:r>
      <w:r w:rsidRPr="00CA0B1B">
        <w:rPr>
          <w:rFonts w:eastAsia="Calibri" w:cs="Calibri"/>
          <w:bCs/>
          <w:highlight w:val="yellow"/>
          <w:u w:val="single"/>
        </w:rPr>
        <w:t>economy</w:t>
      </w:r>
      <w:r w:rsidRPr="00B434FD">
        <w:rPr>
          <w:rFonts w:eastAsia="Calibri" w:cs="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CA0B1B">
        <w:rPr>
          <w:rFonts w:eastAsia="Calibri" w:cs="Calibri"/>
          <w:bCs/>
          <w:highlight w:val="yellow"/>
          <w:u w:val="single"/>
        </w:rPr>
        <w:t xml:space="preserve">The </w:t>
      </w:r>
      <w:r w:rsidRPr="00CA0B1B">
        <w:rPr>
          <w:rFonts w:eastAsia="Calibri" w:cs="Calibri"/>
          <w:b/>
          <w:highlight w:val="yellow"/>
          <w:u w:val="single"/>
          <w:bdr w:val="single" w:sz="18" w:space="0" w:color="auto" w:frame="1"/>
        </w:rPr>
        <w:t>democratic peace appears spurious</w:t>
      </w:r>
      <w:r w:rsidRPr="00B434FD">
        <w:rPr>
          <w:rFonts w:eastAsia="Calibri" w:cs="Calibri"/>
          <w:bCs/>
          <w:u w:val="single"/>
        </w:rPr>
        <w:t xml:space="preserve">, </w:t>
      </w:r>
      <w:r w:rsidRPr="00CA0B1B">
        <w:rPr>
          <w:rFonts w:eastAsia="Calibri" w:cs="Calibri"/>
          <w:bCs/>
          <w:highlight w:val="yellow"/>
          <w:u w:val="single"/>
        </w:rPr>
        <w:t>with</w:t>
      </w:r>
      <w:r w:rsidRPr="00B434FD">
        <w:rPr>
          <w:rFonts w:eastAsia="Calibri" w:cs="Calibri"/>
          <w:bCs/>
          <w:u w:val="single"/>
        </w:rPr>
        <w:t xml:space="preserve"> contract-intensive </w:t>
      </w:r>
      <w:r w:rsidRPr="00CA0B1B">
        <w:rPr>
          <w:rFonts w:eastAsia="Calibri" w:cs="Calibri"/>
          <w:bCs/>
          <w:highlight w:val="yellow"/>
          <w:u w:val="single"/>
        </w:rPr>
        <w:t>economy being</w:t>
      </w:r>
      <w:r w:rsidRPr="00B434FD">
        <w:rPr>
          <w:rFonts w:eastAsia="Calibri" w:cs="Calibri"/>
          <w:bCs/>
          <w:u w:val="single"/>
        </w:rPr>
        <w:t xml:space="preserve"> </w:t>
      </w:r>
      <w:r w:rsidRPr="00CA0B1B">
        <w:rPr>
          <w:rFonts w:eastAsia="Calibri" w:cs="Calibri"/>
          <w:bCs/>
          <w:highlight w:val="yellow"/>
          <w:u w:val="single"/>
        </w:rPr>
        <w:t>the more likely explanation</w:t>
      </w:r>
      <w:r w:rsidRPr="00B434FD">
        <w:rPr>
          <w:rFonts w:eastAsia="Calibri" w:cs="Calibri"/>
          <w:bCs/>
          <w:u w:val="single"/>
        </w:rPr>
        <w:t xml:space="preserve"> </w:t>
      </w:r>
      <w:r w:rsidRPr="00CA0B1B">
        <w:rPr>
          <w:rFonts w:eastAsia="Calibri" w:cs="Calibri"/>
          <w:bCs/>
          <w:highlight w:val="yellow"/>
          <w:u w:val="single"/>
        </w:rPr>
        <w:t>for</w:t>
      </w:r>
      <w:r w:rsidRPr="00B434FD">
        <w:rPr>
          <w:rFonts w:eastAsia="Calibri" w:cs="Calibri"/>
          <w:bCs/>
          <w:u w:val="single"/>
        </w:rPr>
        <w:t xml:space="preserve"> both </w:t>
      </w:r>
      <w:r w:rsidRPr="00CA0B1B">
        <w:rPr>
          <w:rFonts w:eastAsia="Calibri" w:cs="Calibri"/>
          <w:bCs/>
          <w:highlight w:val="yellow"/>
          <w:u w:val="single"/>
        </w:rPr>
        <w:t>democracy and the democratic peace</w:t>
      </w:r>
      <w:r w:rsidRPr="00B434FD">
        <w:rPr>
          <w:rFonts w:eastAsia="Calibri" w:cs="Calibri"/>
          <w:bCs/>
          <w:u w:val="single"/>
        </w:rPr>
        <w:t>.</w:t>
      </w:r>
    </w:p>
    <w:p w:rsidR="00C10017" w:rsidRPr="00B434FD" w:rsidRDefault="00C10017" w:rsidP="00C10017">
      <w:pPr>
        <w:pStyle w:val="Heading3"/>
        <w:rPr>
          <w:rFonts w:cs="Calibri"/>
        </w:rPr>
      </w:pPr>
      <w:r w:rsidRPr="00B434FD">
        <w:rPr>
          <w:rFonts w:cs="Calibri"/>
        </w:rPr>
        <w:t xml:space="preserve">Democracy---ext checks </w:t>
      </w:r>
    </w:p>
    <w:p w:rsidR="00C10017" w:rsidRPr="00B434FD" w:rsidRDefault="00C10017" w:rsidP="00C10017">
      <w:pPr>
        <w:pStyle w:val="Heading4"/>
        <w:rPr>
          <w:rFonts w:cs="Calibri"/>
        </w:rPr>
      </w:pPr>
      <w:r w:rsidRPr="00B434FD">
        <w:rPr>
          <w:rFonts w:cs="Calibri"/>
        </w:rPr>
        <w:t>Democracy resilient – overwhelming public backing supports gains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Wollack 16</w:t>
      </w:r>
      <w:r w:rsidRPr="00B434FD">
        <w:rPr>
          <w:rFonts w:cs="Calibri"/>
        </w:rPr>
        <w:t xml:space="preserve"> ----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86" w:history="1">
        <w:r w:rsidRPr="00B434FD">
          <w:rPr>
            <w:rStyle w:val="Hyperlink"/>
            <w:rFonts w:cs="Calibri"/>
          </w:rPr>
          <w:t>http://www.thirteen.org/openmind/government/how-resilient-is-democracy/5553/</w:t>
        </w:r>
      </w:hyperlink>
    </w:p>
    <w:p w:rsidR="00C10017" w:rsidRPr="00B434FD" w:rsidRDefault="00C10017" w:rsidP="00C10017">
      <w:pPr>
        <w:rPr>
          <w:rFonts w:cs="Calibri"/>
          <w:sz w:val="14"/>
        </w:rPr>
      </w:pPr>
      <w:r w:rsidRPr="00B434FD">
        <w:rPr>
          <w:rFonts w:cs="Calibri"/>
          <w:sz w:val="14"/>
        </w:rPr>
        <w:t xml:space="preserve">Well I think </w:t>
      </w:r>
      <w:r w:rsidRPr="00CA0B1B">
        <w:rPr>
          <w:rStyle w:val="StyleUnderline"/>
          <w:rFonts w:ascii="Calibri" w:hAnsi="Calibri" w:cs="Calibri"/>
          <w:highlight w:val="yellow"/>
        </w:rPr>
        <w:t>we’re seeing</w:t>
      </w:r>
      <w:r w:rsidRPr="00B434FD">
        <w:rPr>
          <w:rStyle w:val="StyleUnderline"/>
          <w:rFonts w:ascii="Calibri" w:hAnsi="Calibri" w:cs="Calibri"/>
        </w:rPr>
        <w:t xml:space="preserve"> a number of phenomena</w:t>
      </w:r>
      <w:r w:rsidRPr="00B434FD">
        <w:rPr>
          <w:rFonts w:cs="Calibri"/>
          <w:sz w:val="14"/>
        </w:rPr>
        <w:t xml:space="preserve"> that </w:t>
      </w:r>
      <w:r w:rsidRPr="00B434FD">
        <w:rPr>
          <w:rStyle w:val="StyleUnderline"/>
          <w:rFonts w:ascii="Calibri" w:hAnsi="Calibri" w:cs="Calibri"/>
        </w:rPr>
        <w:t>take place</w:t>
      </w:r>
      <w:r w:rsidRPr="00B434FD">
        <w:rPr>
          <w:rFonts w:cs="Calibri"/>
          <w:sz w:val="14"/>
        </w:rPr>
        <w:t xml:space="preserve">. Um, first of all </w:t>
      </w:r>
      <w:r w:rsidRPr="00B434FD">
        <w:rPr>
          <w:rStyle w:val="StyleUnderline"/>
          <w:rFonts w:ascii="Calibri" w:hAnsi="Calibri" w:cs="Calibri"/>
        </w:rPr>
        <w:t xml:space="preserve">you have </w:t>
      </w:r>
      <w:r w:rsidRPr="00CA0B1B">
        <w:rPr>
          <w:rStyle w:val="StyleUnderline"/>
          <w:rFonts w:ascii="Calibri" w:hAnsi="Calibri" w:cs="Calibri"/>
          <w:highlight w:val="yellow"/>
        </w:rPr>
        <w:t>new democracies</w:t>
      </w:r>
      <w:r w:rsidRPr="00B434FD">
        <w:rPr>
          <w:rFonts w:cs="Calibri"/>
          <w:sz w:val="14"/>
        </w:rPr>
        <w:t xml:space="preserve"> around the world, that are </w:t>
      </w:r>
      <w:r w:rsidRPr="00CA0B1B">
        <w:rPr>
          <w:rStyle w:val="StyleUnderline"/>
          <w:rFonts w:ascii="Calibri" w:hAnsi="Calibri" w:cs="Calibri"/>
          <w:highlight w:val="yellow"/>
        </w:rPr>
        <w:t>struggling</w:t>
      </w:r>
      <w:r w:rsidRPr="00B434FD">
        <w:rPr>
          <w:rFonts w:cs="Calibri"/>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B434FD">
        <w:rPr>
          <w:rStyle w:val="StyleUnderline"/>
          <w:rFonts w:ascii="Calibri" w:hAnsi="Calibri" w:cs="Calibri"/>
        </w:rPr>
        <w:t>in non-democratic countries, you have</w:t>
      </w:r>
      <w:r w:rsidRPr="00B434FD">
        <w:rPr>
          <w:rFonts w:cs="Calibri"/>
          <w:sz w:val="14"/>
        </w:rPr>
        <w:t xml:space="preserve"> what is called </w:t>
      </w:r>
      <w:r w:rsidRPr="00CA0B1B">
        <w:rPr>
          <w:rStyle w:val="StyleUnderline"/>
          <w:rFonts w:ascii="Calibri" w:hAnsi="Calibri" w:cs="Calibri"/>
          <w:highlight w:val="yellow"/>
        </w:rPr>
        <w:t>authoritarian learning</w:t>
      </w:r>
      <w:r w:rsidRPr="00B434FD">
        <w:rPr>
          <w:rFonts w:cs="Calibri"/>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CA0B1B">
        <w:rPr>
          <w:rStyle w:val="StyleUnderline"/>
          <w:rFonts w:ascii="Calibri" w:hAnsi="Calibri" w:cs="Calibri"/>
          <w:highlight w:val="yellow"/>
        </w:rPr>
        <w:t>And</w:t>
      </w:r>
      <w:r w:rsidRPr="00B434FD">
        <w:rPr>
          <w:rFonts w:cs="Calibri"/>
          <w:sz w:val="14"/>
        </w:rPr>
        <w:t xml:space="preserve"> then </w:t>
      </w:r>
      <w:r w:rsidRPr="00B434FD">
        <w:rPr>
          <w:rStyle w:val="StyleUnderline"/>
          <w:rFonts w:ascii="Calibri" w:hAnsi="Calibri" w:cs="Calibri"/>
        </w:rPr>
        <w:t>you have</w:t>
      </w:r>
      <w:r w:rsidRPr="00B434FD">
        <w:rPr>
          <w:rFonts w:cs="Calibri"/>
          <w:sz w:val="14"/>
        </w:rPr>
        <w:t xml:space="preserve"> a situation that you see in a number of countries in the Middle East where you have a </w:t>
      </w:r>
      <w:r w:rsidRPr="00CA0B1B">
        <w:rPr>
          <w:rStyle w:val="StyleUnderline"/>
          <w:rFonts w:ascii="Calibri" w:hAnsi="Calibri" w:cs="Calibri"/>
          <w:highlight w:val="yellow"/>
        </w:rPr>
        <w:t>sectarian strife</w:t>
      </w:r>
      <w:r w:rsidRPr="00B434FD">
        <w:rPr>
          <w:rFonts w:cs="Calibri"/>
          <w:sz w:val="14"/>
        </w:rPr>
        <w:t xml:space="preserve"> and conflict. Uh, </w:t>
      </w:r>
      <w:r w:rsidRPr="00CA0B1B">
        <w:rPr>
          <w:rStyle w:val="Emphasis"/>
          <w:rFonts w:cs="Calibri"/>
          <w:highlight w:val="yellow"/>
        </w:rPr>
        <w:t>but</w:t>
      </w:r>
      <w:r w:rsidRPr="00CA0B1B">
        <w:rPr>
          <w:rFonts w:cs="Calibri"/>
          <w:sz w:val="14"/>
          <w:highlight w:val="yellow"/>
        </w:rPr>
        <w:t xml:space="preserve"> </w:t>
      </w:r>
      <w:r w:rsidRPr="00CA0B1B">
        <w:rPr>
          <w:rStyle w:val="StyleUnderline"/>
          <w:rFonts w:ascii="Calibri" w:hAnsi="Calibri" w:cs="Calibri"/>
          <w:highlight w:val="yellow"/>
        </w:rPr>
        <w:t>in all</w:t>
      </w:r>
      <w:r w:rsidRPr="00B434FD">
        <w:rPr>
          <w:rStyle w:val="StyleUnderline"/>
          <w:rFonts w:ascii="Calibri" w:hAnsi="Calibri" w:cs="Calibri"/>
        </w:rPr>
        <w:t xml:space="preserve"> of these situations</w:t>
      </w:r>
      <w:r w:rsidRPr="00B434FD">
        <w:rPr>
          <w:rFonts w:cs="Calibri"/>
          <w:sz w:val="14"/>
        </w:rPr>
        <w:t xml:space="preserve">, what </w:t>
      </w:r>
      <w:r w:rsidRPr="00CA0B1B">
        <w:rPr>
          <w:rStyle w:val="StyleUnderline"/>
          <w:rFonts w:ascii="Calibri" w:hAnsi="Calibri" w:cs="Calibri"/>
          <w:highlight w:val="yellow"/>
        </w:rPr>
        <w:t>you find</w:t>
      </w:r>
      <w:r w:rsidRPr="00B434FD">
        <w:rPr>
          <w:rFonts w:cs="Calibri"/>
          <w:sz w:val="14"/>
        </w:rPr>
        <w:t xml:space="preserve"> is </w:t>
      </w:r>
      <w:r w:rsidRPr="00CA0B1B">
        <w:rPr>
          <w:rStyle w:val="Emphasis"/>
          <w:rFonts w:cs="Calibri"/>
          <w:highlight w:val="yellow"/>
        </w:rPr>
        <w:t xml:space="preserve">democratic </w:t>
      </w:r>
      <w:r w:rsidRPr="00CA0B1B">
        <w:rPr>
          <w:rStyle w:val="Emphasis"/>
          <w:rFonts w:cs="Calibri"/>
          <w:sz w:val="28"/>
          <w:highlight w:val="yellow"/>
        </w:rPr>
        <w:t>resilience</w:t>
      </w:r>
      <w:r w:rsidRPr="00B434FD">
        <w:rPr>
          <w:rFonts w:cs="Calibri"/>
          <w:sz w:val="14"/>
        </w:rPr>
        <w:t xml:space="preserve">. That </w:t>
      </w:r>
      <w:r w:rsidRPr="00CA0B1B">
        <w:rPr>
          <w:rStyle w:val="StyleUnderline"/>
          <w:rFonts w:ascii="Calibri" w:hAnsi="Calibri" w:cs="Calibri"/>
          <w:highlight w:val="yellow"/>
        </w:rPr>
        <w:t>people</w:t>
      </w:r>
      <w:r w:rsidRPr="00B434FD">
        <w:rPr>
          <w:rStyle w:val="StyleUnderline"/>
          <w:rFonts w:ascii="Calibri" w:hAnsi="Calibri" w:cs="Calibri"/>
        </w:rPr>
        <w:t xml:space="preserve"> around the world basically </w:t>
      </w:r>
      <w:r w:rsidRPr="00CA0B1B">
        <w:rPr>
          <w:rStyle w:val="StyleUnderline"/>
          <w:rFonts w:ascii="Calibri" w:hAnsi="Calibri" w:cs="Calibri"/>
          <w:highlight w:val="yellow"/>
        </w:rPr>
        <w:t>want the same</w:t>
      </w:r>
      <w:r w:rsidRPr="00B434FD">
        <w:rPr>
          <w:rStyle w:val="StyleUnderline"/>
          <w:rFonts w:ascii="Calibri" w:hAnsi="Calibri" w:cs="Calibri"/>
        </w:rPr>
        <w:t xml:space="preserve"> thing. </w:t>
      </w:r>
      <w:r w:rsidRPr="00CA0B1B">
        <w:rPr>
          <w:rStyle w:val="StyleUnderline"/>
          <w:rFonts w:ascii="Calibri" w:hAnsi="Calibri" w:cs="Calibri"/>
          <w:highlight w:val="yellow"/>
        </w:rPr>
        <w:t>They want</w:t>
      </w:r>
      <w:r w:rsidRPr="00B434FD">
        <w:rPr>
          <w:rFonts w:cs="Calibri"/>
          <w:sz w:val="14"/>
        </w:rPr>
        <w:t xml:space="preserve"> to put </w:t>
      </w:r>
      <w:r w:rsidRPr="00CA0B1B">
        <w:rPr>
          <w:rStyle w:val="StyleUnderline"/>
          <w:rFonts w:ascii="Calibri" w:hAnsi="Calibri" w:cs="Calibri"/>
          <w:highlight w:val="yellow"/>
        </w:rPr>
        <w:t>food</w:t>
      </w:r>
      <w:r w:rsidRPr="00B434FD">
        <w:rPr>
          <w:rStyle w:val="StyleUnderline"/>
          <w:rFonts w:ascii="Calibri" w:hAnsi="Calibri" w:cs="Calibri"/>
        </w:rPr>
        <w:t xml:space="preserve"> on their table</w:t>
      </w:r>
      <w:r w:rsidRPr="00B434FD">
        <w:rPr>
          <w:rFonts w:cs="Calibri"/>
          <w:sz w:val="14"/>
        </w:rPr>
        <w:t xml:space="preserve">, uh, they want to have </w:t>
      </w:r>
      <w:r w:rsidRPr="00B434FD">
        <w:rPr>
          <w:rStyle w:val="StyleUnderline"/>
          <w:rFonts w:ascii="Calibri" w:hAnsi="Calibri" w:cs="Calibri"/>
        </w:rPr>
        <w:t>jobs</w:t>
      </w:r>
      <w:r w:rsidRPr="00B434FD">
        <w:rPr>
          <w:rFonts w:cs="Calibri"/>
          <w:sz w:val="14"/>
        </w:rPr>
        <w:t xml:space="preserve"> and </w:t>
      </w:r>
      <w:r w:rsidRPr="00CA0B1B">
        <w:rPr>
          <w:rStyle w:val="StyleUnderline"/>
          <w:rFonts w:ascii="Calibri" w:hAnsi="Calibri" w:cs="Calibri"/>
          <w:highlight w:val="yellow"/>
        </w:rPr>
        <w:t>shelter and</w:t>
      </w:r>
      <w:r w:rsidRPr="00B434FD">
        <w:rPr>
          <w:rFonts w:cs="Calibri"/>
          <w:sz w:val="14"/>
        </w:rPr>
        <w:t xml:space="preserve"> they want </w:t>
      </w:r>
      <w:r w:rsidRPr="00CA0B1B">
        <w:rPr>
          <w:rStyle w:val="Emphasis"/>
          <w:rFonts w:cs="Calibri"/>
          <w:highlight w:val="yellow"/>
        </w:rPr>
        <w:t>a political voice</w:t>
      </w:r>
      <w:r w:rsidRPr="00B434FD">
        <w:rPr>
          <w:rStyle w:val="StyleUnderline"/>
          <w:rFonts w:ascii="Calibri" w:hAnsi="Calibri" w:cs="Calibri"/>
        </w:rPr>
        <w:t>.</w:t>
      </w:r>
      <w:r w:rsidRPr="00B434FD">
        <w:rPr>
          <w:rFonts w:cs="Calibri"/>
          <w:sz w:val="14"/>
        </w:rPr>
        <w:t xml:space="preserve"> And that, </w:t>
      </w:r>
      <w:r w:rsidRPr="00B434FD">
        <w:rPr>
          <w:rStyle w:val="StyleUnderline"/>
          <w:rFonts w:ascii="Calibri" w:hAnsi="Calibri" w:cs="Calibri"/>
        </w:rPr>
        <w:t>those aspirations and</w:t>
      </w:r>
      <w:r w:rsidRPr="00B434FD">
        <w:rPr>
          <w:rFonts w:cs="Calibri"/>
          <w:sz w:val="14"/>
        </w:rPr>
        <w:t xml:space="preserve"> those </w:t>
      </w:r>
      <w:r w:rsidRPr="00B434FD">
        <w:rPr>
          <w:rStyle w:val="StyleUnderline"/>
          <w:rFonts w:ascii="Calibri" w:hAnsi="Calibri" w:cs="Calibri"/>
        </w:rPr>
        <w:t>hopes</w:t>
      </w:r>
      <w:r w:rsidRPr="00B434FD">
        <w:rPr>
          <w:rFonts w:cs="Calibri"/>
          <w:sz w:val="14"/>
        </w:rPr>
        <w:t xml:space="preserve">, uh, and those desires as I said </w:t>
      </w:r>
      <w:r w:rsidRPr="00B434FD">
        <w:rPr>
          <w:rStyle w:val="StyleUnderline"/>
          <w:rFonts w:ascii="Calibri" w:hAnsi="Calibri" w:cs="Calibri"/>
        </w:rPr>
        <w:t>are universal</w:t>
      </w:r>
      <w:r w:rsidRPr="00B434FD">
        <w:rPr>
          <w:rFonts w:cs="Calibri"/>
          <w:sz w:val="14"/>
        </w:rPr>
        <w:t xml:space="preserve">, and </w:t>
      </w:r>
      <w:r w:rsidRPr="00CA0B1B">
        <w:rPr>
          <w:rStyle w:val="StyleUnderline"/>
          <w:rFonts w:ascii="Calibri" w:hAnsi="Calibri" w:cs="Calibri"/>
          <w:highlight w:val="yellow"/>
        </w:rPr>
        <w:t>if you look</w:t>
      </w:r>
      <w:r w:rsidRPr="00B434FD">
        <w:rPr>
          <w:rStyle w:val="StyleUnderline"/>
          <w:rFonts w:ascii="Calibri" w:hAnsi="Calibri" w:cs="Calibri"/>
        </w:rPr>
        <w:t xml:space="preserve"> </w:t>
      </w:r>
      <w:r w:rsidRPr="00CA0B1B">
        <w:rPr>
          <w:rStyle w:val="StyleUnderline"/>
          <w:rFonts w:ascii="Calibri" w:hAnsi="Calibri" w:cs="Calibri"/>
          <w:highlight w:val="yellow"/>
        </w:rPr>
        <w:t>at</w:t>
      </w:r>
      <w:r w:rsidRPr="00B434FD">
        <w:rPr>
          <w:rStyle w:val="StyleUnderline"/>
          <w:rFonts w:ascii="Calibri" w:hAnsi="Calibri" w:cs="Calibri"/>
        </w:rPr>
        <w:t xml:space="preserve"> public opinion </w:t>
      </w:r>
      <w:r w:rsidRPr="00CA0B1B">
        <w:rPr>
          <w:rStyle w:val="StyleUnderline"/>
          <w:rFonts w:ascii="Calibri" w:hAnsi="Calibri" w:cs="Calibri"/>
          <w:highlight w:val="yellow"/>
        </w:rPr>
        <w:t>polls</w:t>
      </w:r>
      <w:r w:rsidRPr="00B434FD">
        <w:rPr>
          <w:rStyle w:val="StyleUnderline"/>
          <w:rFonts w:ascii="Calibri" w:hAnsi="Calibri" w:cs="Calibri"/>
        </w:rPr>
        <w:t xml:space="preserve"> </w:t>
      </w:r>
      <w:r w:rsidRPr="00CA0B1B">
        <w:rPr>
          <w:rStyle w:val="Emphasis"/>
          <w:rFonts w:cs="Calibri"/>
          <w:highlight w:val="yellow"/>
        </w:rPr>
        <w:t>around the world</w:t>
      </w:r>
      <w:r w:rsidRPr="00B434FD">
        <w:rPr>
          <w:rFonts w:cs="Calibri"/>
          <w:sz w:val="14"/>
        </w:rPr>
        <w:t xml:space="preserve">, uh, </w:t>
      </w:r>
      <w:r w:rsidRPr="00CA0B1B">
        <w:rPr>
          <w:rStyle w:val="StyleUnderline"/>
          <w:rFonts w:ascii="Calibri" w:hAnsi="Calibri" w:cs="Calibri"/>
          <w:highlight w:val="yellow"/>
        </w:rPr>
        <w:t>people</w:t>
      </w:r>
      <w:r w:rsidRPr="00B434FD">
        <w:rPr>
          <w:rStyle w:val="StyleUnderline"/>
          <w:rFonts w:ascii="Calibri" w:hAnsi="Calibri" w:cs="Calibri"/>
        </w:rPr>
        <w:t xml:space="preserve"> </w:t>
      </w:r>
      <w:r w:rsidRPr="00B434FD">
        <w:rPr>
          <w:rStyle w:val="Emphasis"/>
          <w:rFonts w:cs="Calibri"/>
        </w:rPr>
        <w:t xml:space="preserve">do </w:t>
      </w:r>
      <w:r w:rsidRPr="00CA0B1B">
        <w:rPr>
          <w:rStyle w:val="Emphasis"/>
          <w:rFonts w:cs="Calibri"/>
          <w:highlight w:val="yellow"/>
        </w:rPr>
        <w:t>want</w:t>
      </w:r>
      <w:r w:rsidRPr="00B434FD">
        <w:rPr>
          <w:rStyle w:val="Emphasis"/>
          <w:rFonts w:cs="Calibri"/>
        </w:rPr>
        <w:t xml:space="preserve"> to have </w:t>
      </w:r>
      <w:r w:rsidRPr="00CA0B1B">
        <w:rPr>
          <w:rStyle w:val="Emphasis"/>
          <w:rFonts w:cs="Calibri"/>
          <w:highlight w:val="yellow"/>
        </w:rPr>
        <w:t>democratic systems</w:t>
      </w:r>
      <w:r w:rsidRPr="00CA0B1B">
        <w:rPr>
          <w:rFonts w:cs="Calibri"/>
          <w:sz w:val="14"/>
          <w:highlight w:val="yellow"/>
        </w:rPr>
        <w:t xml:space="preserve"> </w:t>
      </w:r>
      <w:r w:rsidRPr="00CA0B1B">
        <w:rPr>
          <w:rStyle w:val="StyleUnderline"/>
          <w:rFonts w:ascii="Calibri" w:hAnsi="Calibri" w:cs="Calibri"/>
          <w:highlight w:val="yellow"/>
        </w:rPr>
        <w:t>that allow</w:t>
      </w:r>
      <w:r w:rsidRPr="00B434FD">
        <w:rPr>
          <w:rStyle w:val="StyleUnderline"/>
          <w:rFonts w:ascii="Calibri" w:hAnsi="Calibri" w:cs="Calibri"/>
        </w:rPr>
        <w:t xml:space="preserve"> them to participate in the </w:t>
      </w:r>
      <w:r w:rsidRPr="00CA0B1B">
        <w:rPr>
          <w:rStyle w:val="StyleUnderline"/>
          <w:rFonts w:ascii="Calibri" w:hAnsi="Calibri" w:cs="Calibri"/>
          <w:highlight w:val="yellow"/>
        </w:rPr>
        <w:t>political life</w:t>
      </w:r>
      <w:r w:rsidRPr="00B434FD">
        <w:rPr>
          <w:rStyle w:val="StyleUnderline"/>
          <w:rFonts w:ascii="Calibri" w:hAnsi="Calibri" w:cs="Calibri"/>
        </w:rPr>
        <w:t xml:space="preserve"> of their country</w:t>
      </w:r>
      <w:r w:rsidRPr="00B434FD">
        <w:rPr>
          <w:rFonts w:cs="Calibri"/>
          <w:sz w:val="14"/>
        </w:rPr>
        <w:t xml:space="preserve">. And that is, </w:t>
      </w:r>
      <w:r w:rsidRPr="00CA0B1B">
        <w:rPr>
          <w:rStyle w:val="StyleUnderline"/>
          <w:rFonts w:ascii="Calibri" w:hAnsi="Calibri" w:cs="Calibri"/>
          <w:highlight w:val="yellow"/>
        </w:rPr>
        <w:t>we are in the</w:t>
      </w:r>
      <w:r w:rsidRPr="00CA0B1B">
        <w:rPr>
          <w:rFonts w:cs="Calibri"/>
          <w:sz w:val="14"/>
          <w:highlight w:val="yellow"/>
        </w:rPr>
        <w:t xml:space="preserve"> </w:t>
      </w:r>
      <w:r w:rsidRPr="00CA0B1B">
        <w:rPr>
          <w:rStyle w:val="Emphasis"/>
          <w:rFonts w:cs="Calibri"/>
          <w:highlight w:val="yellow"/>
        </w:rPr>
        <w:t>optimism business</w:t>
      </w:r>
      <w:r w:rsidRPr="00CA0B1B">
        <w:rPr>
          <w:rFonts w:cs="Calibri"/>
          <w:sz w:val="14"/>
          <w:highlight w:val="yellow"/>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we </w:t>
      </w:r>
      <w:r w:rsidRPr="00CA0B1B">
        <w:rPr>
          <w:rStyle w:val="StyleUnderline"/>
          <w:rFonts w:ascii="Calibri" w:hAnsi="Calibri" w:cs="Calibri"/>
          <w:highlight w:val="yellow"/>
        </w:rPr>
        <w:t>believe</w:t>
      </w:r>
      <w:r w:rsidRPr="00B434FD">
        <w:rPr>
          <w:rFonts w:cs="Calibri"/>
          <w:sz w:val="14"/>
        </w:rPr>
        <w:t xml:space="preserve"> in people and I think that </w:t>
      </w:r>
      <w:r w:rsidRPr="00B434FD">
        <w:rPr>
          <w:rStyle w:val="StyleUnderline"/>
          <w:rFonts w:ascii="Calibri" w:hAnsi="Calibri" w:cs="Calibri"/>
        </w:rPr>
        <w:t xml:space="preserve">ultimately those </w:t>
      </w:r>
      <w:r w:rsidRPr="00CA0B1B">
        <w:rPr>
          <w:rStyle w:val="StyleUnderline"/>
          <w:rFonts w:ascii="Calibri" w:hAnsi="Calibri" w:cs="Calibri"/>
          <w:highlight w:val="yellow"/>
        </w:rPr>
        <w:t>efforts</w:t>
      </w:r>
      <w:r w:rsidRPr="00B434FD">
        <w:rPr>
          <w:rFonts w:cs="Calibri"/>
          <w:sz w:val="14"/>
        </w:rPr>
        <w:t xml:space="preserve">, um, will, </w:t>
      </w:r>
      <w:r w:rsidRPr="00CA0B1B">
        <w:rPr>
          <w:rStyle w:val="Emphasis"/>
          <w:rFonts w:cs="Calibri"/>
          <w:highlight w:val="yellow"/>
        </w:rPr>
        <w:t>will succeed</w:t>
      </w:r>
      <w:r w:rsidRPr="00B434FD">
        <w:rPr>
          <w:rFonts w:cs="Calibri"/>
          <w:sz w:val="14"/>
        </w:rPr>
        <w:t>. But they need a lot of support, they need backing, um, uh, in order for uh, some very brave and courageous people to, to move the democratic for—uh, process forward in some of the most unlikely places in the world.</w:t>
      </w:r>
    </w:p>
    <w:p w:rsidR="00C10017" w:rsidRPr="00B434FD" w:rsidRDefault="00C10017" w:rsidP="00C10017">
      <w:pPr>
        <w:pStyle w:val="Heading4"/>
        <w:rPr>
          <w:rFonts w:cs="Calibri"/>
        </w:rPr>
      </w:pPr>
      <w:r w:rsidRPr="00B434FD">
        <w:rPr>
          <w:rFonts w:cs="Calibri"/>
        </w:rPr>
        <w:t>No threat to democracy, fear-mongering is counterproductive, and plan’s best</w:t>
      </w:r>
    </w:p>
    <w:p w:rsidR="00C10017" w:rsidRPr="00B434FD" w:rsidRDefault="00C10017" w:rsidP="00C10017">
      <w:pPr>
        <w:rPr>
          <w:rFonts w:cs="Calibri"/>
        </w:rPr>
      </w:pPr>
      <w:r w:rsidRPr="00B434FD">
        <w:rPr>
          <w:rStyle w:val="Style13ptBold"/>
          <w:rFonts w:ascii="Calibri" w:hAnsi="Calibri" w:cs="Calibri"/>
        </w:rPr>
        <w:t>Moyn and Priestland 8-11</w:t>
      </w:r>
      <w:r w:rsidRPr="00B434FD">
        <w:rPr>
          <w:rFonts w:cs="Calibri"/>
        </w:rPr>
        <w:t>-17 Samuel Moyn is a professor of law and history at Yale University. David Priestland is a professor of modern history at Oxford University. “Trump Isn’t a Threat to Our Democracy. Hysteria Is.” https://www.nytimes.com/2017/08/11/opinion/sunday/trump-hysteria-democracy-tyranny.html</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Since Donald Trump’s election, the United States has been gripped by tyrannophobia. Conspiracies against democracy are everywhere; truth is under siege; totalitarianism is making a comeback; “resistance” is the last refuge of citizens. Tyrannophobia, the belief that the overwhelmingly important political issue is the threat to our liberal freedoms and institutions, has always been a powerful force in the United States</w:t>
      </w:r>
      <w:r w:rsidRPr="00B434FD">
        <w:rPr>
          <w:rFonts w:cs="Calibri"/>
          <w:sz w:val="16"/>
        </w:rPr>
        <w:t xml:space="preserve">. </w:t>
      </w:r>
      <w:r w:rsidRPr="00B434FD">
        <w:rPr>
          <w:rStyle w:val="StyleUnderline"/>
          <w:rFonts w:ascii="Calibri" w:hAnsi="Calibri" w:cs="Calibri"/>
        </w:rPr>
        <w:t xml:space="preserve">As history has shown, however, its tendency to redirect our attention from underlying social and economic problems has often been the real source of danger. </w:t>
      </w:r>
      <w:r w:rsidRPr="00CA0B1B">
        <w:rPr>
          <w:rStyle w:val="Emphasis"/>
          <w:rFonts w:cs="Calibri"/>
          <w:highlight w:val="yellow"/>
        </w:rPr>
        <w:t>It is easier to believe that democracy is under siege than to acknowledge that democracy put</w:t>
      </w:r>
      <w:r w:rsidRPr="00B434FD">
        <w:rPr>
          <w:rStyle w:val="Emphasis"/>
          <w:rFonts w:cs="Calibri"/>
        </w:rPr>
        <w:t xml:space="preserve"> Mr. </w:t>
      </w:r>
      <w:r w:rsidRPr="00CA0B1B">
        <w:rPr>
          <w:rStyle w:val="Emphasis"/>
          <w:rFonts w:cs="Calibri"/>
          <w:highlight w:val="yellow"/>
        </w:rPr>
        <w:t>Trump in power</w:t>
      </w:r>
      <w:r w:rsidRPr="00B434FD">
        <w:rPr>
          <w:rStyle w:val="StyleUnderline"/>
          <w:rFonts w:ascii="Calibri" w:hAnsi="Calibri" w:cs="Calibri"/>
        </w:rPr>
        <w:t xml:space="preserve"> — and </w:t>
      </w:r>
      <w:r w:rsidRPr="00CA0B1B">
        <w:rPr>
          <w:rStyle w:val="StyleUnderline"/>
          <w:rFonts w:ascii="Calibri" w:hAnsi="Calibri" w:cs="Calibri"/>
          <w:highlight w:val="yellow"/>
        </w:rPr>
        <w:t>only more economic fairness</w:t>
      </w:r>
      <w:r w:rsidRPr="00B434FD">
        <w:rPr>
          <w:rStyle w:val="StyleUnderline"/>
          <w:rFonts w:ascii="Calibri" w:hAnsi="Calibri" w:cs="Calibri"/>
        </w:rPr>
        <w:t xml:space="preserve"> and solidarity </w:t>
      </w:r>
      <w:r w:rsidRPr="00CA0B1B">
        <w:rPr>
          <w:rStyle w:val="StyleUnderline"/>
          <w:rFonts w:ascii="Calibri" w:hAnsi="Calibri" w:cs="Calibri"/>
          <w:highlight w:val="yellow"/>
        </w:rPr>
        <w:t>can keep populists like him out</w:t>
      </w:r>
      <w:r w:rsidRPr="00B434FD">
        <w:rPr>
          <w:rStyle w:val="StyleUnderline"/>
          <w:rFonts w:ascii="Calibri" w:hAnsi="Calibri" w:cs="Calibri"/>
        </w:rPr>
        <w:t xml:space="preserve">. </w:t>
      </w:r>
      <w:r w:rsidRPr="00B434FD">
        <w:rPr>
          <w:rFonts w:cs="Calibri"/>
          <w:sz w:val="16"/>
        </w:rPr>
        <w:t xml:space="preserve">The initial fearful reaction to Mr. Trump’s election was understandable. He cut a new figure in recent politics. His indefensible slurs against his fellow citizens and offensive plans for the weak were a shock. His frequent breaches of political norms seemed to pose an imminent hazard for democracy. They may have been too chaotic to be truly sinister, but the danger seemed clear and present. </w:t>
      </w:r>
      <w:r w:rsidRPr="00B434FD">
        <w:rPr>
          <w:rStyle w:val="StyleUnderline"/>
          <w:rFonts w:ascii="Calibri" w:hAnsi="Calibri" w:cs="Calibri"/>
        </w:rPr>
        <w:t xml:space="preserve">A little more than six months into the Trump presidency, though, it now seems clear that the most frightening </w:t>
      </w:r>
      <w:r w:rsidRPr="00CA0B1B">
        <w:rPr>
          <w:rStyle w:val="StyleUnderline"/>
          <w:rFonts w:ascii="Calibri" w:hAnsi="Calibri" w:cs="Calibri"/>
          <w:highlight w:val="yellow"/>
        </w:rPr>
        <w:t>threats to</w:t>
      </w:r>
      <w:r w:rsidRPr="00B434FD">
        <w:rPr>
          <w:rStyle w:val="StyleUnderline"/>
          <w:rFonts w:ascii="Calibri" w:hAnsi="Calibri" w:cs="Calibri"/>
        </w:rPr>
        <w:t xml:space="preserve"> ordinary </w:t>
      </w:r>
      <w:r w:rsidRPr="00CA0B1B">
        <w:rPr>
          <w:rStyle w:val="StyleUnderline"/>
          <w:rFonts w:ascii="Calibri" w:hAnsi="Calibri" w:cs="Calibri"/>
          <w:highlight w:val="yellow"/>
        </w:rPr>
        <w:t>politics</w:t>
      </w:r>
      <w:r w:rsidRPr="00B434FD">
        <w:rPr>
          <w:rStyle w:val="StyleUnderline"/>
          <w:rFonts w:ascii="Calibri" w:hAnsi="Calibri" w:cs="Calibri"/>
        </w:rPr>
        <w:t xml:space="preserve"> in the United States </w:t>
      </w:r>
      <w:r w:rsidRPr="00CA0B1B">
        <w:rPr>
          <w:rStyle w:val="StyleUnderline"/>
          <w:rFonts w:ascii="Calibri" w:hAnsi="Calibri" w:cs="Calibri"/>
          <w:highlight w:val="yellow"/>
        </w:rPr>
        <w:t xml:space="preserve">are </w:t>
      </w:r>
      <w:r w:rsidRPr="00CA0B1B">
        <w:rPr>
          <w:rStyle w:val="Emphasis"/>
          <w:rFonts w:cs="Calibri"/>
          <w:highlight w:val="yellow"/>
        </w:rPr>
        <w:t>empty or easily contained</w:t>
      </w:r>
      <w:r w:rsidRPr="00B434FD">
        <w:rPr>
          <w:rFonts w:cs="Calibri"/>
          <w:sz w:val="16"/>
        </w:rPr>
        <w:t xml:space="preserve">. Starting with the Trump administration’s original version of the travel ban, the president’s most outrageous policies have been successfully obstructed, leaving largely those that any Republican president would have implemented through executive order. The menace the commander in chief poses to the world, as his impulsive warning to North Korea suggested, may be another matter. But </w:t>
      </w:r>
      <w:r w:rsidRPr="00CA0B1B">
        <w:rPr>
          <w:rStyle w:val="Emphasis"/>
          <w:rFonts w:cs="Calibri"/>
          <w:highlight w:val="yellow"/>
        </w:rPr>
        <w:t>there is no</w:t>
      </w:r>
      <w:r w:rsidRPr="00B434FD">
        <w:rPr>
          <w:rStyle w:val="Emphasis"/>
          <w:rFonts w:cs="Calibri"/>
        </w:rPr>
        <w:t xml:space="preserve"> real </w:t>
      </w:r>
      <w:r w:rsidRPr="00CA0B1B">
        <w:rPr>
          <w:rStyle w:val="Emphasis"/>
          <w:rFonts w:cs="Calibri"/>
          <w:highlight w:val="yellow"/>
        </w:rPr>
        <w:t>evidence that</w:t>
      </w:r>
      <w:r w:rsidRPr="00B434FD">
        <w:rPr>
          <w:rStyle w:val="Emphasis"/>
          <w:rFonts w:cs="Calibri"/>
        </w:rPr>
        <w:t xml:space="preserve"> Mr. </w:t>
      </w:r>
      <w:r w:rsidRPr="00CA0B1B">
        <w:rPr>
          <w:rStyle w:val="Emphasis"/>
          <w:rFonts w:cs="Calibri"/>
          <w:highlight w:val="yellow"/>
        </w:rPr>
        <w:t>Trump wants to seize power</w:t>
      </w:r>
      <w:r w:rsidRPr="00B434FD">
        <w:rPr>
          <w:rStyle w:val="Emphasis"/>
          <w:rFonts w:cs="Calibri"/>
        </w:rPr>
        <w:t xml:space="preserve"> unconstitutionally, </w:t>
      </w:r>
      <w:r w:rsidRPr="00CA0B1B">
        <w:rPr>
          <w:rStyle w:val="Emphasis"/>
          <w:rFonts w:cs="Calibri"/>
          <w:highlight w:val="yellow"/>
        </w:rPr>
        <w:t>and</w:t>
      </w:r>
      <w:r w:rsidRPr="00B434FD">
        <w:rPr>
          <w:rStyle w:val="Emphasis"/>
          <w:rFonts w:cs="Calibri"/>
        </w:rPr>
        <w:t xml:space="preserve"> there is </w:t>
      </w:r>
      <w:r w:rsidRPr="00CA0B1B">
        <w:rPr>
          <w:rStyle w:val="Emphasis"/>
          <w:rFonts w:cs="Calibri"/>
          <w:highlight w:val="yellow"/>
        </w:rPr>
        <w:t>no reason to think he could succeed</w:t>
      </w:r>
      <w:r w:rsidRPr="00B434FD">
        <w:rPr>
          <w:rFonts w:cs="Calibri"/>
          <w:sz w:val="16"/>
        </w:rPr>
        <w:t xml:space="preserve">. There is certainly evidence of Russian interference in the election, and the hacking of the Democratic National Committee is serious. But that hardly amounts to a long-term design on American democracy from some kind of fifth column, backed by Moscow’s “Authoritarian International” and propagated by fake news. Even if it were true that President Vladimir Putin of Russia is attempting an illiberal putsch, he is still far from achieving this goal. Paranoia alone explains why fear that the republic is in imminent danger has been the dominant response. </w:t>
      </w:r>
      <w:r w:rsidRPr="00B434FD">
        <w:rPr>
          <w:rStyle w:val="StyleUnderline"/>
          <w:rFonts w:ascii="Calibri" w:hAnsi="Calibri" w:cs="Calibri"/>
        </w:rPr>
        <w:t xml:space="preserve">The sky is not falling and no lights are flashing red, but </w:t>
      </w:r>
      <w:r w:rsidRPr="00CA0B1B">
        <w:rPr>
          <w:rStyle w:val="Emphasis"/>
          <w:rFonts w:cs="Calibri"/>
          <w:highlight w:val="yellow"/>
        </w:rPr>
        <w:t>Americans have</w:t>
      </w:r>
      <w:r w:rsidRPr="00B434FD">
        <w:rPr>
          <w:rStyle w:val="Emphasis"/>
          <w:rFonts w:cs="Calibri"/>
        </w:rPr>
        <w:t xml:space="preserve"> nonetheless e</w:t>
      </w:r>
      <w:r w:rsidRPr="00CA0B1B">
        <w:rPr>
          <w:rStyle w:val="Emphasis"/>
          <w:rFonts w:cs="Calibri"/>
          <w:highlight w:val="yellow"/>
        </w:rPr>
        <w:t>mbraced a highly charged, counterproductive way of thinking about politics as a “new Cold War” between democracy and totalitarianism.</w:t>
      </w:r>
      <w:r w:rsidRPr="00CA0B1B">
        <w:rPr>
          <w:rFonts w:cs="Calibri"/>
          <w:sz w:val="16"/>
          <w:highlight w:val="yellow"/>
        </w:rPr>
        <w:t xml:space="preserve"> T</w:t>
      </w:r>
      <w:r w:rsidRPr="00B434FD">
        <w:rPr>
          <w:rFonts w:cs="Calibri"/>
          <w:sz w:val="16"/>
        </w:rPr>
        <w:t xml:space="preserve">he works of Hannah Arendt and George Orwell have risen on the best-seller charts. Every news story produces fear and trembling. History raises serious doubts about how helpful this tyrannophobic focus on catastrophe, fake news and totalitarianism really is in dealing with the rise of the populist right, of which this bumbling hothead of a president is a symptom. Excessive focus on liberal fundamentals, like basic freedoms or the rule of law, could prove self-defeating. By postponing serious efforts to give greater priority to social justice, tyrannophobia treats warning signs as a death sentence, while allowing the real disease to fester. If there is one lesson from the 20th century worth learning, it is that an exclusive focus on the defense of liberal fundamentals against a supposed totalitarian peril often exacerbates the social and international conflicts it seeks to resolve. This approach to politics threatens to widen the already yawning gulf between liberal groups and their opponents, while distracting from the deeply rooted forces that have been fueling right-wing populist politics, notably economic inequalities and status resentments. The anti-communist politics in the United States of the early 1950s were rooted in assumptions that had much in common with those of anti-Trumpism today. There was, it was claimed, a serious risk to liberal democracy from American subversion within, in alliance with the Russians without, peddling seductive untruths. Other goals — like the creation of a more just and equal society — had to take second place to the country’s military posture. Ironically, many who rallied to the anti-tyranny banner were liberals of a “vital center” who did so out of sincere belief in the need to create an American welfare state. Yet focusing on exaggerated threats to freedom and stigmatizing the communist enemy undermined their progressive goals. National Security Council Report 68 of 1950, for example, argued that the Cold War justified the reduction of nonmilitary expenditure by the “deferment of certain desirable programs,” including welfare. And while the New Deal was not dismantled, efforts to extend it — which still seemed a real possibility in Harry Truman’s early years in office — were denounced as pink tyranny, boosting state power at the expense of democracy. Casualties included attempts to create a national health care program. The consequences for American politics have been momentous. The absolute priority given to liberal fundamentals also promoted serious misunderstandings of the rest of the world. Capitalism (though not democracy) had to be defended at all costs, while foreigners were commonly viewed as subject to brainwashing, manipulation and mass irrationality — just what we fear today in the United States itself. And while those assumptions led to terrible mistakes and cost millions of lives in American military interventions, the end of the Cold War only reinforced the tyrannophobic worldview in an even purer form — now including liberal democracy and even freer markets. The ease with which the Soviet-bloc regimes collapsed seemed to prove that communism had no foundations other than manipulation and repression. Now that the tyrants had been brought down, equality was unimportant and markets could be left to work their magic. Communism in the Eastern bloc was certainly moribund, but the liberals who urged its replacement with market fundamentalism have lessons to learn, not to teach. The rude awakening has been a long time coming, and even now has not fully occurred. The 2008 financial crisis failed to dent the political establishment’s complacency, even though it had become very clear that market-friendly policies were helping to destroy the social mobility and economic opportunity that underpins a well-functioning democracy. </w:t>
      </w:r>
      <w:r w:rsidRPr="00B434FD">
        <w:rPr>
          <w:rStyle w:val="StyleUnderline"/>
          <w:rFonts w:ascii="Calibri" w:hAnsi="Calibri" w:cs="Calibri"/>
        </w:rPr>
        <w:t>And while the shock of the 2016 election caused unprecedented soul-searching, tyrannophobia is blinding many to the real warnings of the election: A dysfunctional economy, not lurking tyranny, is what needs attention if recent electoral choices are to be explained — and voting patterns are to be changed in the future.</w:t>
      </w:r>
      <w:r w:rsidRPr="00B434FD">
        <w:rPr>
          <w:rFonts w:cs="Calibri"/>
          <w:sz w:val="16"/>
        </w:rPr>
        <w:t xml:space="preserve"> Yet there is too little recognition of the need for new direction in either party. Senator Chuck Schumer of New York recently declared that the Democrats have merely failed to get their message across. Many Republicans are convinced that the party can correct its Trumpian aberration by reasserting the status quo ante of free markets and social conservatism. Neither side, it would seem, is ready to depart from its prior consensus. </w:t>
      </w:r>
      <w:r w:rsidRPr="00B434FD">
        <w:rPr>
          <w:rStyle w:val="StyleUnderline"/>
          <w:rFonts w:ascii="Calibri" w:hAnsi="Calibri" w:cs="Calibri"/>
        </w:rPr>
        <w:t>The threat of tyranny can be real enough. But those who act as though democracy is constantly on the precipice are likely to miss the path that leads not simply to fuller justice but to true safety.</w:t>
      </w:r>
    </w:p>
    <w:p w:rsidR="00C10017" w:rsidRPr="00B434FD" w:rsidRDefault="00C10017" w:rsidP="00C10017">
      <w:pPr>
        <w:pStyle w:val="Heading4"/>
        <w:rPr>
          <w:rFonts w:cs="Calibri"/>
        </w:rPr>
      </w:pPr>
      <w:r w:rsidRPr="00B434FD">
        <w:rPr>
          <w:rFonts w:cs="Calibri"/>
        </w:rPr>
        <w:t xml:space="preserve">Checks and balances solve </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Economist 17 </w:t>
      </w:r>
    </w:p>
    <w:p w:rsidR="00C10017" w:rsidRPr="00B434FD" w:rsidRDefault="00C10017" w:rsidP="00C10017">
      <w:pPr>
        <w:rPr>
          <w:rFonts w:cs="Calibri"/>
        </w:rPr>
      </w:pPr>
      <w:r w:rsidRPr="00B434FD">
        <w:rPr>
          <w:rFonts w:cs="Calibri"/>
        </w:rPr>
        <w:t xml:space="preserve">4-1-17 The Economist is an English-language weekly magazine-format newspaper owned by the Economist Group and edited at offices in London. The Economist offers authoritative insight and opinion on international news, politics, business, finance, science, technology and the connections between them. “America’s system of checks and balances seems to be working” </w:t>
      </w:r>
      <w:hyperlink r:id="rId87" w:history="1">
        <w:r w:rsidRPr="00B434FD">
          <w:rPr>
            <w:rStyle w:val="Hyperlink"/>
            <w:rFonts w:cs="Calibri"/>
          </w:rPr>
          <w:t>https://www.economist.com/news/briefing/21719787-there-still-plenty-worry-about-americas-system-checks-and-balances-seems-be</w:t>
        </w:r>
      </w:hyperlink>
      <w:r w:rsidRPr="00B434FD">
        <w:rPr>
          <w:rFonts w:cs="Calibri"/>
        </w:rPr>
        <w:t xml:space="preserve"> </w:t>
      </w:r>
    </w:p>
    <w:p w:rsidR="00C10017" w:rsidRPr="00B434FD" w:rsidRDefault="00C10017" w:rsidP="00C10017">
      <w:pPr>
        <w:rPr>
          <w:rFonts w:cs="Calibri"/>
          <w:sz w:val="16"/>
        </w:rPr>
      </w:pPr>
      <w:r w:rsidRPr="00B434FD">
        <w:rPr>
          <w:rFonts w:cs="Calibri"/>
          <w:sz w:val="16"/>
        </w:rPr>
        <w:t>Mr Schneiderman, a small man who speaks fast and wastes few words, already understood Mr Trump’s capacity for rule-breaking. In 2013 he sued Mr Trump over the fleecing of students at Trump University, a bogus training scheme for would-be property moguls. In response, the tycoon alleged malicious prosecution and sued him for millions of dollars. In 2014 the New York Observer, a newspaper owned by Mr Trump’s son-in-law and adviser, Jared Kushner, ran a lengthy hatchet job on him. “I did not realise it at the time,” he says, “but I was getting a preview of the scorched earth approach he takes to opposition.” Ten weeks into his term, Mr Trump is behaving much as Mr Schneiderman predicted. Among other affronts</w:t>
      </w:r>
      <w:r w:rsidRPr="00B434FD">
        <w:rPr>
          <w:rStyle w:val="StyleUnderline"/>
          <w:rFonts w:ascii="Calibri" w:hAnsi="Calibri" w:cs="Calibri"/>
        </w:rPr>
        <w:t xml:space="preserve">, he has tried to discredit the electoral process by making false claims about illegal voting and has peddled false allegations that Britain spied on him. He has failed to disengage convincingly from his business interests, or reveal the extent of them. He has signed cruel and amateurish immigration rules and, when they faced legal challenge, argued that his border policy was no business of the courts. According to the fact-checkers at the Washington Post, Mr Trump uttered 317 “false or misleading” statements in his first 63 days as president. “It’s been clear since he took office”, says Mr Schneiderman, who joined the attack on the immigration rules, “that this president has less regard for the rule of law and precedent and traditions than anyone in recent memory.” </w:t>
      </w:r>
      <w:r w:rsidRPr="00B434FD">
        <w:rPr>
          <w:rFonts w:cs="Calibri"/>
          <w:sz w:val="16"/>
        </w:rPr>
        <w:t xml:space="preserve">Yet although Mr Schneiderman’s estimation of the threat Mr Trump poses appears well judged, his sense of America’s vulnerability now looks pessimistic. </w:t>
      </w:r>
      <w:r w:rsidRPr="00CA0B1B">
        <w:rPr>
          <w:rStyle w:val="StyleUnderline"/>
          <w:rFonts w:ascii="Calibri" w:hAnsi="Calibri" w:cs="Calibri"/>
          <w:highlight w:val="yellow"/>
        </w:rPr>
        <w:t>The failure of</w:t>
      </w:r>
      <w:r w:rsidRPr="00B434FD">
        <w:rPr>
          <w:rStyle w:val="StyleUnderline"/>
          <w:rFonts w:ascii="Calibri" w:hAnsi="Calibri" w:cs="Calibri"/>
        </w:rPr>
        <w:t xml:space="preserve"> the </w:t>
      </w:r>
      <w:r w:rsidRPr="00CA0B1B">
        <w:rPr>
          <w:rStyle w:val="StyleUnderline"/>
          <w:rFonts w:ascii="Calibri" w:hAnsi="Calibri" w:cs="Calibri"/>
          <w:highlight w:val="yellow"/>
        </w:rPr>
        <w:t>Republicans</w:t>
      </w:r>
      <w:r w:rsidRPr="00B434FD">
        <w:rPr>
          <w:rStyle w:val="StyleUnderline"/>
          <w:rFonts w:ascii="Calibri" w:hAnsi="Calibri" w:cs="Calibri"/>
        </w:rPr>
        <w:t xml:space="preserve"> in the House of Representatives on March 24th </w:t>
      </w:r>
      <w:r w:rsidRPr="00CA0B1B">
        <w:rPr>
          <w:rStyle w:val="StyleUnderline"/>
          <w:rFonts w:ascii="Calibri" w:hAnsi="Calibri" w:cs="Calibri"/>
          <w:highlight w:val="yellow"/>
        </w:rPr>
        <w:t>to pass</w:t>
      </w:r>
      <w:r w:rsidRPr="00B434FD">
        <w:rPr>
          <w:rStyle w:val="StyleUnderline"/>
          <w:rFonts w:ascii="Calibri" w:hAnsi="Calibri" w:cs="Calibri"/>
        </w:rPr>
        <w:t xml:space="preserve"> a </w:t>
      </w:r>
      <w:r w:rsidRPr="00CA0B1B">
        <w:rPr>
          <w:rStyle w:val="StyleUnderline"/>
          <w:rFonts w:ascii="Calibri" w:hAnsi="Calibri" w:cs="Calibri"/>
          <w:highlight w:val="yellow"/>
        </w:rPr>
        <w:t>health-care</w:t>
      </w:r>
      <w:r w:rsidRPr="00B434FD">
        <w:rPr>
          <w:rStyle w:val="StyleUnderline"/>
          <w:rFonts w:ascii="Calibri" w:hAnsi="Calibri" w:cs="Calibri"/>
        </w:rPr>
        <w:t xml:space="preserve"> bill on </w:t>
      </w:r>
      <w:r w:rsidRPr="00CA0B1B">
        <w:rPr>
          <w:rStyle w:val="StyleUnderline"/>
          <w:rFonts w:ascii="Calibri" w:hAnsi="Calibri" w:cs="Calibri"/>
          <w:highlight w:val="yellow"/>
        </w:rPr>
        <w:t>which</w:t>
      </w:r>
      <w:r w:rsidRPr="00B434FD">
        <w:rPr>
          <w:rStyle w:val="StyleUnderline"/>
          <w:rFonts w:ascii="Calibri" w:hAnsi="Calibri" w:cs="Calibri"/>
        </w:rPr>
        <w:t xml:space="preserve"> Mr </w:t>
      </w:r>
      <w:r w:rsidRPr="00CA0B1B">
        <w:rPr>
          <w:rStyle w:val="StyleUnderline"/>
          <w:rFonts w:ascii="Calibri" w:hAnsi="Calibri" w:cs="Calibri"/>
          <w:highlight w:val="yellow"/>
        </w:rPr>
        <w:t>Trump had staked his image</w:t>
      </w:r>
      <w:r w:rsidRPr="00B434FD">
        <w:rPr>
          <w:rStyle w:val="StyleUnderline"/>
          <w:rFonts w:ascii="Calibri" w:hAnsi="Calibri" w:cs="Calibri"/>
        </w:rPr>
        <w:t xml:space="preserve"> as America’s closer-in-chief </w:t>
      </w:r>
      <w:r w:rsidRPr="00CA0B1B">
        <w:rPr>
          <w:rStyle w:val="StyleUnderline"/>
          <w:rFonts w:ascii="Calibri" w:hAnsi="Calibri" w:cs="Calibri"/>
          <w:highlight w:val="yellow"/>
        </w:rPr>
        <w:t>shows that the president cannot carry all</w:t>
      </w:r>
      <w:r w:rsidRPr="00B434FD">
        <w:rPr>
          <w:rStyle w:val="StyleUnderline"/>
          <w:rFonts w:ascii="Calibri" w:hAnsi="Calibri" w:cs="Calibri"/>
        </w:rPr>
        <w:t xml:space="preserve"> before him. A </w:t>
      </w:r>
      <w:r w:rsidRPr="00CA0B1B">
        <w:rPr>
          <w:rStyle w:val="StyleUnderline"/>
          <w:rFonts w:ascii="Calibri" w:hAnsi="Calibri" w:cs="Calibri"/>
          <w:highlight w:val="yellow"/>
        </w:rPr>
        <w:t xml:space="preserve">vigorous repulse to his excesses from journalists, NGOs, companies and millions of protesters, as well as the states, has proved additionally inconvenient. </w:t>
      </w:r>
      <w:r w:rsidRPr="00B434FD">
        <w:rPr>
          <w:rStyle w:val="Emphasis"/>
          <w:rFonts w:cs="Calibri"/>
        </w:rPr>
        <w:t xml:space="preserve">America’s constitutional </w:t>
      </w:r>
      <w:r w:rsidRPr="00CA0B1B">
        <w:rPr>
          <w:rStyle w:val="Emphasis"/>
          <w:rFonts w:cs="Calibri"/>
          <w:highlight w:val="yellow"/>
        </w:rPr>
        <w:t xml:space="preserve">checks and balances </w:t>
      </w:r>
      <w:r w:rsidRPr="00B434FD">
        <w:rPr>
          <w:rStyle w:val="Emphasis"/>
          <w:rFonts w:cs="Calibri"/>
        </w:rPr>
        <w:t xml:space="preserve">appear to be </w:t>
      </w:r>
      <w:r w:rsidRPr="00CA0B1B">
        <w:rPr>
          <w:rStyle w:val="Emphasis"/>
          <w:rFonts w:cs="Calibri"/>
          <w:highlight w:val="yellow"/>
        </w:rPr>
        <w:t>holding up better than many feared.</w:t>
      </w:r>
      <w:r w:rsidRPr="00B434FD">
        <w:rPr>
          <w:rStyle w:val="Emphasis"/>
          <w:rFonts w:cs="Calibri"/>
        </w:rPr>
        <w:t xml:space="preserve"> </w:t>
      </w:r>
      <w:r w:rsidRPr="00B434FD">
        <w:rPr>
          <w:rFonts w:cs="Calibri"/>
          <w:sz w:val="16"/>
        </w:rPr>
        <w:t xml:space="preserve">The defeat of the American Health Care Act (AHCA), it must be admitted, was hardly a textbook illustration of James Madison’s constitutional ideal that presidential ambition be frustrated by the powers of Congress. The bill’s aspiration, to begin the process of repealing Barack Obama’s health-care reform, known as Obamacare, is widely shared among Republicans. Under Mr Obama, House Republicans futilely voted to repeal Obamacare more than 50 times. Getting rid of it was one of Mr Trump’s main campaign pledges. The 30-odd right-wingers, known as the House Freedom Caucus, who opposed the repeal bill, causing Paul Ryan, the Republican Speaker of the House, to withdraw it, intended no rebuke to Mr Trump. Many caucus members admire him. Their target was Mr Ryan, whose pragmatism they abhor: they felt his bill, which they derided as “Obamacare-lite”, would not sufficiently reduce federal subsidies which help the poor buy health insurance.Regardless of their target, they dealt a blow to Mr Trump. He has promised to end the legislative dysfunction in Washington, DC, with his dealmaking skills. In the case of the AHCA, these consisted in threatening to launch primary challenges against his fellow Republicans unless they passed a bill which he appeared not to understand very well (“Mark Meadows, I’m coming after you,” he told the caucus’s North Carolinian leader, maybe jokingly). Perhaps he will recover some of his lost face, as Bill Clinton did after suffering his own health-care reform foul-up early in his presidency. But Mr Trump will have to acquire better negotiating skills. He could also do with lifting his approval ratings; according to polling by Gallup, only 35% of Americans think he is doing a good job, which is unlikely to strike fear into Mr Meadows. The debacle has forced Mr Trump to consider wooing Democratic congressmen (there is talk of him linking his tax reform plans, of which Democrats are sceptical, to his infrastructure plans, which they like), which would require him to moderate his behaviour. Some Republican senators, who have longer terms and more mixed electorates than their colleagues in the House, are already demanding he do so. Though the AHCA defeat did not in itself augur better congressional oversight of Mr Trump, the spectre that haunted Mr Schneiderman—a unified Republican government uncritically supporting a rogue president—is looking less threatening. Lawsuits, satire and social media </w:t>
      </w:r>
      <w:r w:rsidRPr="00B434FD">
        <w:rPr>
          <w:rStyle w:val="StyleUnderline"/>
          <w:rFonts w:ascii="Calibri" w:hAnsi="Calibri" w:cs="Calibri"/>
        </w:rPr>
        <w:t>The courts have provided a</w:t>
      </w:r>
      <w:r w:rsidRPr="00B434FD">
        <w:rPr>
          <w:rFonts w:cs="Calibri"/>
          <w:sz w:val="16"/>
        </w:rPr>
        <w:t xml:space="preserve"> more </w:t>
      </w:r>
      <w:r w:rsidRPr="00B434FD">
        <w:rPr>
          <w:rStyle w:val="StyleUnderline"/>
          <w:rFonts w:ascii="Calibri" w:hAnsi="Calibri" w:cs="Calibri"/>
        </w:rPr>
        <w:t>straightforward check. Mr Trump’s immigration rules appeared to be an attempt to honour his campaign promise to keep out Muslims; they were disguised as counter-terrorism measures against high-risk nationalities in an effort to evade the constitutional bar on discriminating on the basis of religion. Both edicts were challenged by broad coalitions of states, NGOs and private firms and subsequently stayed by judges on procedural and constitutional grounds</w:t>
      </w:r>
      <w:r w:rsidRPr="00B434FD">
        <w:rPr>
          <w:rFonts w:cs="Calibri"/>
          <w:sz w:val="16"/>
        </w:rPr>
        <w:t xml:space="preserve">. The president impugned the legitimacy of the first obstructive beak, James Robart—a George W. Bush appointee whom Mr Trump described as a “so-called judge”. Even his own nominee to the Supreme Court, Neil Gorsuch, a Coloradan jurist, thought this too much. “When anyone criticises the honesty, the integrity or the motives of a federal judge, I find that disheartening,” he said during his Senate confirmation hearing on March 21st. The media, leaky bureaucrats and the millions who have flocked to rallies against his presidency (which, though dwindling, are still widespread) have provided such a barrage of extra-constitutional scrutiny that some think a new system of accountability is emerging. </w:t>
      </w:r>
      <w:r w:rsidRPr="00B434FD">
        <w:rPr>
          <w:rStyle w:val="Emphasis"/>
          <w:rFonts w:cs="Calibri"/>
        </w:rPr>
        <w:t xml:space="preserve">“We’re seeing </w:t>
      </w:r>
      <w:r w:rsidRPr="00CA0B1B">
        <w:rPr>
          <w:rStyle w:val="Emphasis"/>
          <w:rFonts w:cs="Calibri"/>
          <w:highlight w:val="yellow"/>
        </w:rPr>
        <w:t>a vastly expanded definition of checks and balances</w:t>
      </w:r>
      <w:r w:rsidRPr="00B434FD">
        <w:rPr>
          <w:rStyle w:val="Emphasis"/>
          <w:rFonts w:cs="Calibri"/>
        </w:rPr>
        <w:t>, and they seem to be working,”</w:t>
      </w:r>
      <w:r w:rsidRPr="00B434FD">
        <w:rPr>
          <w:rFonts w:cs="Calibri"/>
          <w:sz w:val="16"/>
        </w:rPr>
        <w:t xml:space="preserve"> says Alan Dershowitz, a legal scholar. </w:t>
      </w:r>
      <w:r w:rsidRPr="00B434FD">
        <w:rPr>
          <w:rStyle w:val="StyleUnderline"/>
          <w:rFonts w:ascii="Calibri" w:hAnsi="Calibri" w:cs="Calibri"/>
        </w:rPr>
        <w:t>In a world worried about the rise of fake news, the best coverage of Mr Trump’s administration has been tremendous</w:t>
      </w:r>
      <w:r w:rsidRPr="00B434FD">
        <w:rPr>
          <w:rFonts w:cs="Calibri"/>
          <w:sz w:val="16"/>
        </w:rPr>
        <w:t>. The New York Times and Washington Post have had weekly scoops about the peculiar chumminess between its senior members and various Russians; the scandal has so far forced Michael Flynn to quit as national security adviser and Jeff Sessions, the attorney-general, to recuse himself from his department’s investigation into allegations that Mr Trump’s team colluded with Russian hackers during the campaign. Those revelations have also made it harder for Republican congressmen to ignore the issue, as some, including Devin Nunes, who heads the House intelligence committee, would clearly prefer (see article). Honed by decades of growing partisanship and low expectations of congressional oversight, the response to Mr Trump from NGOs, left-leaning and otherwise, has been similarly impressive. The American Civil Liberties Union, which sued the administration over both sets of immigration rules, received over $24m in online donations over the course of a recent weekend, more than six times what it normally expects to collect online in a year. For some, this is a continuation of previous struggles; to brief reporters on its plans to resist Mr Trump one environmental group dusts off a history of its (broadly successful) legal stand-offs with Mr Bush. Mr Dershowitz also points to less organised checks, including critical commentary on social media, disapproving foreign allies and merciless late-night comics: Mr Trump has perked up American satire and the career of Alec Baldwin (pictured). “It’s a more transient, not predictable or reliable, not visible or transparent system, which has its own dangers,” he says. “But in my view it will be strong enough to be a sufficient check on this presidency.” It is a sad reflection of the state of America that a quasi-constitutional role for “Saturday Night Live” could seem reassuring. The system that the founders created as a way for the different branches of government to counter each other’s excesses should not need shoring up by a posse of bloggers and disloyal civil servants. The constitutional frailty this reveals, and of which Mr Trump’s election is to some degree symptomatic, has in fact been evident for some time. It is over four decades since the historian Arthur Schlesinger warned, in “The Imperial Presidency”, of a post-war power grab by the executive branch “so spacious and peremptory as to imply a radical transformation of the traditional polity.” The book was a hit, but did nothing to interrupt a steady flow of powers to the White House which has continued under all the presidents since. As the executive opened up new domains for itself in setting pollution standards for industry, overseeing banking and even ordering the country to war, a clear congressional prerogative, the presidential bureaucracy ballooned. As it grew, it became increasingly politicised; under John F. Kennedy, 196 presidential appointments required Senate confirmation, now 1,212 do. And it became more centralised. In the 1930s Congress magnanimously permitted Franklin D. Roosevelt to maintain a staff of six “presidential assistants”; recent presidents have commanded an army of over 500 White House staffers, whose mission is to ensure the government bends to the president’s will, and that he gets all the credit when it does. This has transformed the character of government, from a semblance of well-advised policymaking to a relentless effort to fulfil presidential campaign promises.</w:t>
      </w:r>
    </w:p>
    <w:p w:rsidR="00C10017" w:rsidRPr="00B434FD" w:rsidRDefault="00C10017" w:rsidP="00C10017">
      <w:pPr>
        <w:pStyle w:val="Heading3"/>
        <w:rPr>
          <w:rFonts w:eastAsia="Calibri" w:cs="Calibri"/>
        </w:rPr>
      </w:pPr>
      <w:r w:rsidRPr="00B434FD">
        <w:rPr>
          <w:rFonts w:eastAsia="Calibri" w:cs="Calibri"/>
        </w:rPr>
        <w:t>Democracy---ext No War</w:t>
      </w:r>
    </w:p>
    <w:p w:rsidR="00C10017" w:rsidRPr="00B434FD" w:rsidRDefault="00C10017" w:rsidP="00C10017">
      <w:pPr>
        <w:pStyle w:val="Heading4"/>
        <w:rPr>
          <w:rFonts w:eastAsia="Times New Roman" w:cs="Calibri"/>
        </w:rPr>
      </w:pPr>
      <w:r w:rsidRPr="00B434FD">
        <w:rPr>
          <w:rFonts w:eastAsia="Times New Roman" w:cs="Calibri"/>
        </w:rPr>
        <w:t>Democracy doesn’t solve war</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r w:rsidRPr="00B434FD">
        <w:rPr>
          <w:rStyle w:val="Style13ptBold"/>
          <w:rFonts w:ascii="Calibri" w:hAnsi="Calibri" w:cs="Calibri"/>
        </w:rPr>
        <w:t>Taner, 2</w:t>
      </w:r>
      <w:r w:rsidRPr="00B434FD">
        <w:rPr>
          <w:rFonts w:eastAsia="Times New Roman" w:cs="Calibri"/>
          <w:szCs w:val="20"/>
        </w:rPr>
        <w:t xml:space="preserve"> (Binner, PhD Candidate – Syracuse U., Alternatives: Turkish Journal of Int’l Relations, 1(3), p. 43-44, http://www.alternativesjournal.com/binnur.pdf)</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 w:val="16"/>
          <w:szCs w:val="20"/>
        </w:rPr>
      </w:pPr>
      <w:r w:rsidRPr="00B434FD">
        <w:rPr>
          <w:rFonts w:eastAsia="Times New Roman" w:cs="Calibri"/>
          <w:sz w:val="16"/>
          <w:szCs w:val="20"/>
        </w:rPr>
        <w:t xml:space="preserve">The discussion above suggests that </w:t>
      </w:r>
      <w:r w:rsidRPr="00B434FD">
        <w:rPr>
          <w:rFonts w:eastAsia="Times New Roman" w:cs="Calibri"/>
          <w:szCs w:val="20"/>
          <w:u w:val="single"/>
        </w:rPr>
        <w:t xml:space="preserve">the most important drawback of the “democratic peace” theory is the essentialization of the political regime as the only factor contributing to international peace and war. </w:t>
      </w:r>
      <w:r w:rsidRPr="00CA0B1B">
        <w:rPr>
          <w:rFonts w:eastAsia="Times New Roman" w:cs="Calibri"/>
          <w:szCs w:val="20"/>
          <w:highlight w:val="yellow"/>
          <w:u w:val="single"/>
        </w:rPr>
        <w:t xml:space="preserve">The ‘democratic peace’ theory underemphasizes, and </w:t>
      </w:r>
      <w:r w:rsidRPr="00B434FD">
        <w:rPr>
          <w:rFonts w:eastAsia="Times New Roman" w:cs="Calibri"/>
          <w:szCs w:val="20"/>
          <w:u w:val="single"/>
        </w:rPr>
        <w:t xml:space="preserve">most often </w:t>
      </w:r>
      <w:r w:rsidRPr="00CA0B1B">
        <w:rPr>
          <w:rFonts w:eastAsia="Times New Roman" w:cs="Calibri"/>
          <w:szCs w:val="20"/>
          <w:highlight w:val="yellow"/>
          <w:u w:val="single"/>
        </w:rPr>
        <w:t>neglects</w:t>
      </w:r>
      <w:r w:rsidRPr="00B434FD">
        <w:rPr>
          <w:rFonts w:eastAsia="Times New Roman" w:cs="Calibri"/>
          <w:szCs w:val="20"/>
          <w:u w:val="single"/>
        </w:rPr>
        <w:t xml:space="preserve">, the importance of </w:t>
      </w:r>
      <w:r w:rsidRPr="00CA0B1B">
        <w:rPr>
          <w:rFonts w:eastAsia="Times New Roman" w:cs="Calibri"/>
          <w:szCs w:val="20"/>
          <w:highlight w:val="yellow"/>
          <w:u w:val="single"/>
        </w:rPr>
        <w:t>other domestic factors such as political culture</w:t>
      </w:r>
      <w:r w:rsidRPr="00B434FD">
        <w:rPr>
          <w:rFonts w:eastAsia="Times New Roman" w:cs="Calibri"/>
          <w:szCs w:val="20"/>
          <w:u w:val="single"/>
        </w:rPr>
        <w:t xml:space="preserve">,35 degree of development, </w:t>
      </w:r>
      <w:r w:rsidRPr="00CA0B1B">
        <w:rPr>
          <w:rFonts w:eastAsia="Times New Roman" w:cs="Calibri"/>
          <w:szCs w:val="20"/>
          <w:highlight w:val="yellow"/>
          <w:u w:val="single"/>
        </w:rPr>
        <w:t>socio-economic and military considerations</w:t>
      </w:r>
      <w:r w:rsidRPr="00B434FD">
        <w:rPr>
          <w:rFonts w:eastAsia="Times New Roman" w:cs="Calibri"/>
          <w:szCs w:val="20"/>
          <w:u w:val="single"/>
        </w:rPr>
        <w:t xml:space="preserve">,36 the role of interest-groups and other domestic constituencies,37 </w:t>
      </w:r>
      <w:r w:rsidRPr="00CA0B1B">
        <w:rPr>
          <w:rFonts w:eastAsia="Times New Roman" w:cs="Calibri"/>
          <w:szCs w:val="20"/>
          <w:highlight w:val="yellow"/>
          <w:u w:val="single"/>
        </w:rPr>
        <w:t>strategic culture</w:t>
      </w:r>
      <w:r w:rsidRPr="00B434FD">
        <w:rPr>
          <w:rFonts w:eastAsia="Times New Roman" w:cs="Calibri"/>
          <w:szCs w:val="20"/>
          <w:u w:val="single"/>
        </w:rPr>
        <w:t xml:space="preserve">38 </w:t>
      </w:r>
      <w:r w:rsidRPr="00CA0B1B">
        <w:rPr>
          <w:rFonts w:eastAsia="Times New Roman" w:cs="Calibri"/>
          <w:szCs w:val="20"/>
          <w:highlight w:val="yellow"/>
          <w:u w:val="single"/>
        </w:rPr>
        <w:t xml:space="preserve">among others </w:t>
      </w:r>
      <w:r w:rsidRPr="00B434FD">
        <w:rPr>
          <w:rFonts w:eastAsia="Times New Roman" w:cs="Calibri"/>
          <w:szCs w:val="20"/>
          <w:u w:val="single"/>
        </w:rPr>
        <w:t>in decision-making</w:t>
      </w:r>
      <w:r w:rsidRPr="00B434FD">
        <w:rPr>
          <w:rFonts w:eastAsia="Times New Roman" w:cs="Calibri"/>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sidRPr="00B434FD">
        <w:rPr>
          <w:rFonts w:eastAsia="Times New Roman" w:cs="Calibri"/>
          <w:szCs w:val="20"/>
          <w:u w:val="single"/>
        </w:rPr>
        <w:t xml:space="preserve"> Devoid of an analysis that gives respect to a number of other factors, superficial and </w:t>
      </w:r>
      <w:r w:rsidRPr="00CA0B1B">
        <w:rPr>
          <w:rFonts w:eastAsia="Times New Roman" w:cs="Calibri"/>
          <w:szCs w:val="20"/>
          <w:highlight w:val="yellow"/>
          <w:u w:val="single"/>
        </w:rPr>
        <w:t xml:space="preserve">sweeping generalizations </w:t>
      </w:r>
      <w:r w:rsidRPr="00B434FD">
        <w:rPr>
          <w:rFonts w:eastAsia="Times New Roman" w:cs="Calibri"/>
          <w:szCs w:val="20"/>
          <w:u w:val="single"/>
        </w:rPr>
        <w:t xml:space="preserve">will </w:t>
      </w:r>
      <w:r w:rsidRPr="00CA0B1B">
        <w:rPr>
          <w:rFonts w:eastAsia="Times New Roman" w:cs="Calibri"/>
          <w:szCs w:val="20"/>
          <w:highlight w:val="yellow"/>
          <w:u w:val="single"/>
        </w:rPr>
        <w:t xml:space="preserve">leave </w:t>
      </w:r>
      <w:r w:rsidRPr="00CA0B1B">
        <w:rPr>
          <w:rFonts w:cs="Calibri"/>
          <w:b/>
          <w:iCs/>
          <w:highlight w:val="yellow"/>
          <w:u w:val="single"/>
          <w:bdr w:val="single" w:sz="18" w:space="0" w:color="auto" w:frame="1"/>
        </w:rPr>
        <w:t>many details in decision-making unaccounted for</w:t>
      </w:r>
      <w:r w:rsidRPr="00B434FD">
        <w:rPr>
          <w:rFonts w:cs="Calibri"/>
          <w:b/>
          <w:iCs/>
          <w:u w:val="single"/>
          <w:bdr w:val="single" w:sz="18" w:space="0" w:color="auto" w:frame="1"/>
        </w:rPr>
        <w:t>.</w:t>
      </w:r>
      <w:r w:rsidRPr="00B434FD">
        <w:rPr>
          <w:rFonts w:eastAsia="Times New Roman" w:cs="Calibri"/>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C10017" w:rsidRPr="00B434FD" w:rsidRDefault="00C10017" w:rsidP="00C10017">
      <w:pPr>
        <w:pStyle w:val="Heading4"/>
        <w:rPr>
          <w:rFonts w:eastAsia="Times New Roman" w:cs="Calibri"/>
        </w:rPr>
      </w:pPr>
      <w:r w:rsidRPr="00B434FD">
        <w:rPr>
          <w:rFonts w:eastAsia="Times New Roman" w:cs="Calibri"/>
        </w:rPr>
        <w:t>Even if correlation exists, they ignore other threats</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r w:rsidRPr="00B434FD">
        <w:rPr>
          <w:rStyle w:val="Style13ptBold"/>
          <w:rFonts w:ascii="Calibri" w:hAnsi="Calibri" w:cs="Calibri"/>
        </w:rPr>
        <w:t>Ostrowski 2</w:t>
      </w:r>
      <w:r w:rsidRPr="00B434FD">
        <w:rPr>
          <w:rFonts w:cs="Calibri"/>
          <w:b/>
          <w:bCs/>
        </w:rPr>
        <w:t xml:space="preserve"> </w:t>
      </w:r>
      <w:r w:rsidRPr="00B434FD">
        <w:rPr>
          <w:rFonts w:eastAsia="Times New Roman" w:cs="Calibri"/>
          <w:szCs w:val="20"/>
        </w:rPr>
        <w:t xml:space="preserve">(James, Staff – Rockwell, “The Myth of Democratic Peace, Spring, </w:t>
      </w:r>
      <w:hyperlink r:id="rId88" w:history="1">
        <w:r w:rsidRPr="00B434FD">
          <w:rPr>
            <w:rStyle w:val="Hyperlink"/>
            <w:rFonts w:eastAsia="Times New Roman" w:cs="Calibri"/>
            <w:szCs w:val="20"/>
          </w:rPr>
          <w:t>http://www.lewrockwell.com/</w:t>
        </w:r>
      </w:hyperlink>
      <w:r w:rsidRPr="00B434FD">
        <w:rPr>
          <w:rFonts w:eastAsia="Times New Roman" w:cs="Calibri"/>
          <w:szCs w:val="20"/>
        </w:rPr>
        <w:t xml:space="preserve"> ostrowski/ostrowski72.html)</w:t>
      </w:r>
    </w:p>
    <w:p w:rsidR="00C10017" w:rsidRPr="00B434FD" w:rsidRDefault="00C10017" w:rsidP="00C10017">
      <w:pPr>
        <w:rPr>
          <w:rFonts w:cs="Calibri"/>
        </w:rPr>
      </w:pP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 w:val="16"/>
          <w:szCs w:val="20"/>
        </w:rPr>
      </w:pPr>
      <w:r w:rsidRPr="00B434FD">
        <w:rPr>
          <w:rFonts w:eastAsia="Times New Roman" w:cs="Calibri"/>
          <w:sz w:val="16"/>
          <w:szCs w:val="20"/>
        </w:rPr>
        <w:t xml:space="preserve">Spencer R. </w:t>
      </w:r>
      <w:r w:rsidRPr="00B434FD">
        <w:rPr>
          <w:rFonts w:eastAsia="Times New Roman" w:cs="Calibri"/>
          <w:szCs w:val="20"/>
          <w:u w:val="single"/>
        </w:rPr>
        <w:t xml:space="preserve">Weart alleges </w:t>
      </w:r>
      <w:r w:rsidRPr="00CA0B1B">
        <w:rPr>
          <w:rFonts w:eastAsia="Times New Roman" w:cs="Calibri"/>
          <w:szCs w:val="20"/>
          <w:highlight w:val="yellow"/>
          <w:u w:val="single"/>
        </w:rPr>
        <w:t xml:space="preserve">that democracies rarely </w:t>
      </w:r>
      <w:r w:rsidRPr="00B434FD">
        <w:rPr>
          <w:rFonts w:eastAsia="Times New Roman" w:cs="Calibri"/>
          <w:szCs w:val="20"/>
          <w:u w:val="single"/>
        </w:rPr>
        <w:t xml:space="preserve">if ever </w:t>
      </w:r>
      <w:r w:rsidRPr="00CA0B1B">
        <w:rPr>
          <w:rFonts w:eastAsia="Times New Roman" w:cs="Calibri"/>
          <w:szCs w:val="20"/>
          <w:highlight w:val="yellow"/>
          <w:u w:val="single"/>
        </w:rPr>
        <w:t xml:space="preserve">go to war </w:t>
      </w:r>
      <w:r w:rsidRPr="00B434FD">
        <w:rPr>
          <w:rFonts w:eastAsia="Times New Roman" w:cs="Calibri"/>
          <w:szCs w:val="20"/>
          <w:u w:val="single"/>
        </w:rPr>
        <w:t xml:space="preserve">with each other. Even if this is true, it </w:t>
      </w:r>
      <w:r w:rsidRPr="00CA0B1B">
        <w:rPr>
          <w:rFonts w:eastAsia="Times New Roman" w:cs="Calibri"/>
          <w:szCs w:val="20"/>
          <w:highlight w:val="yellow"/>
          <w:u w:val="single"/>
        </w:rPr>
        <w:t xml:space="preserve">distorts reality and makes people far too sanguine about democracy’s ability to deliver </w:t>
      </w:r>
      <w:r w:rsidRPr="00B434FD">
        <w:rPr>
          <w:rFonts w:eastAsia="Times New Roman" w:cs="Calibri"/>
          <w:szCs w:val="20"/>
          <w:u w:val="single"/>
        </w:rPr>
        <w:t xml:space="preserve">the world’s greatest need today – </w:t>
      </w:r>
      <w:r w:rsidRPr="00CA0B1B">
        <w:rPr>
          <w:rFonts w:eastAsia="Times New Roman" w:cs="Calibri"/>
          <w:szCs w:val="20"/>
          <w:highlight w:val="yellow"/>
          <w:u w:val="single"/>
        </w:rPr>
        <w:t>peace</w:t>
      </w:r>
      <w:r w:rsidRPr="00B434FD">
        <w:rPr>
          <w:rFonts w:eastAsia="Times New Roman" w:cs="Calibri"/>
          <w:szCs w:val="20"/>
          <w:u w:val="single"/>
        </w:rPr>
        <w:t xml:space="preserve">. </w:t>
      </w:r>
      <w:r w:rsidRPr="00CA0B1B">
        <w:rPr>
          <w:rFonts w:cs="Calibri"/>
          <w:b/>
          <w:iCs/>
          <w:highlight w:val="yellow"/>
          <w:u w:val="single"/>
          <w:bdr w:val="single" w:sz="18" w:space="0" w:color="auto" w:frame="1"/>
        </w:rPr>
        <w:t>In reality, the main threat</w:t>
      </w:r>
      <w:r w:rsidRPr="00B434FD">
        <w:rPr>
          <w:rFonts w:cs="Calibri"/>
          <w:b/>
          <w:iCs/>
          <w:u w:val="single"/>
          <w:bdr w:val="single" w:sz="18" w:space="0" w:color="auto" w:frame="1"/>
        </w:rPr>
        <w:t xml:space="preserve"> to world peace today </w:t>
      </w:r>
      <w:r w:rsidRPr="00CA0B1B">
        <w:rPr>
          <w:rFonts w:cs="Calibri"/>
          <w:b/>
          <w:iCs/>
          <w:highlight w:val="yellow"/>
          <w:u w:val="single"/>
          <w:bdr w:val="single" w:sz="18" w:space="0" w:color="auto" w:frame="1"/>
        </w:rPr>
        <w:t xml:space="preserve">is not war </w:t>
      </w:r>
      <w:r w:rsidRPr="00B434FD">
        <w:rPr>
          <w:rFonts w:cs="Calibri"/>
          <w:b/>
          <w:iCs/>
          <w:u w:val="single"/>
          <w:bdr w:val="single" w:sz="18" w:space="0" w:color="auto" w:frame="1"/>
        </w:rPr>
        <w:t xml:space="preserve">between two nation-states, </w:t>
      </w:r>
      <w:r w:rsidRPr="00CA0B1B">
        <w:rPr>
          <w:rFonts w:cs="Calibri"/>
          <w:b/>
          <w:iCs/>
          <w:highlight w:val="yellow"/>
          <w:u w:val="single"/>
          <w:bdr w:val="single" w:sz="18" w:space="0" w:color="auto" w:frame="1"/>
        </w:rPr>
        <w:t xml:space="preserve">but </w:t>
      </w:r>
      <w:r w:rsidRPr="00B434FD">
        <w:rPr>
          <w:rFonts w:cs="Calibri"/>
          <w:b/>
          <w:iCs/>
          <w:u w:val="single"/>
          <w:bdr w:val="single" w:sz="18" w:space="0" w:color="auto" w:frame="1"/>
        </w:rPr>
        <w:t xml:space="preserve">(1) nuclear arms </w:t>
      </w:r>
      <w:r w:rsidRPr="00CA0B1B">
        <w:rPr>
          <w:rFonts w:cs="Calibri"/>
          <w:b/>
          <w:iCs/>
          <w:highlight w:val="yellow"/>
          <w:u w:val="single"/>
          <w:bdr w:val="single" w:sz="18" w:space="0" w:color="auto" w:frame="1"/>
        </w:rPr>
        <w:t>proliferation</w:t>
      </w:r>
      <w:r w:rsidRPr="00B434FD">
        <w:rPr>
          <w:rFonts w:cs="Calibri"/>
          <w:b/>
          <w:iCs/>
          <w:u w:val="single"/>
          <w:bdr w:val="single" w:sz="18" w:space="0" w:color="auto" w:frame="1"/>
        </w:rPr>
        <w:t xml:space="preserve">; (2) </w:t>
      </w:r>
      <w:r w:rsidRPr="00CA0B1B">
        <w:rPr>
          <w:rFonts w:cs="Calibri"/>
          <w:b/>
          <w:iCs/>
          <w:highlight w:val="yellow"/>
          <w:u w:val="single"/>
          <w:bdr w:val="single" w:sz="18" w:space="0" w:color="auto" w:frame="1"/>
        </w:rPr>
        <w:t xml:space="preserve">terrorism; and </w:t>
      </w:r>
      <w:r w:rsidRPr="00B434FD">
        <w:rPr>
          <w:rFonts w:cs="Calibri"/>
          <w:b/>
          <w:iCs/>
          <w:u w:val="single"/>
          <w:bdr w:val="single" w:sz="18" w:space="0" w:color="auto" w:frame="1"/>
        </w:rPr>
        <w:t xml:space="preserve">(3) </w:t>
      </w:r>
      <w:r w:rsidRPr="00CA0B1B">
        <w:rPr>
          <w:rFonts w:cs="Calibri"/>
          <w:b/>
          <w:iCs/>
          <w:highlight w:val="yellow"/>
          <w:u w:val="single"/>
          <w:bdr w:val="single" w:sz="18" w:space="0" w:color="auto" w:frame="1"/>
        </w:rPr>
        <w:t>ethnic and religious conflict within states</w:t>
      </w:r>
      <w:r w:rsidRPr="00B434FD">
        <w:rPr>
          <w:rFonts w:eastAsia="Times New Roman" w:cs="Calibri"/>
          <w:sz w:val="16"/>
          <w:szCs w:val="20"/>
        </w:rPr>
        <w:t xml:space="preserve">. As this paper was being written, India, the world’s largest democracy, appeared to be itching to start a war with Pakistan, bringing the world closer to nuclear war than it has been for many years. </w:t>
      </w:r>
      <w:r w:rsidRPr="00CA0B1B">
        <w:rPr>
          <w:rFonts w:eastAsia="Times New Roman" w:cs="Calibri"/>
          <w:szCs w:val="20"/>
          <w:highlight w:val="yellow"/>
          <w:u w:val="single"/>
        </w:rPr>
        <w:t xml:space="preserve">The </w:t>
      </w:r>
      <w:r w:rsidRPr="00CA0B1B">
        <w:rPr>
          <w:rFonts w:cs="Calibri"/>
          <w:b/>
          <w:iCs/>
          <w:highlight w:val="yellow"/>
          <w:u w:val="single"/>
          <w:bdr w:val="single" w:sz="18" w:space="0" w:color="auto" w:frame="1"/>
        </w:rPr>
        <w:t>U</w:t>
      </w:r>
      <w:r w:rsidRPr="00B434FD">
        <w:rPr>
          <w:rFonts w:eastAsia="Times New Roman" w:cs="Calibri"/>
          <w:szCs w:val="20"/>
          <w:u w:val="single"/>
        </w:rPr>
        <w:t xml:space="preserve">nited </w:t>
      </w:r>
      <w:r w:rsidRPr="00CA0B1B">
        <w:rPr>
          <w:rFonts w:cs="Calibri"/>
          <w:b/>
          <w:iCs/>
          <w:highlight w:val="yellow"/>
          <w:u w:val="single"/>
          <w:bdr w:val="single" w:sz="18" w:space="0" w:color="auto" w:frame="1"/>
        </w:rPr>
        <w:t>S</w:t>
      </w:r>
      <w:r w:rsidRPr="00B434FD">
        <w:rPr>
          <w:rFonts w:eastAsia="Times New Roman" w:cs="Calibri"/>
          <w:szCs w:val="20"/>
          <w:u w:val="single"/>
        </w:rPr>
        <w:t xml:space="preserve">tates, the world’s leading democracy, </w:t>
      </w:r>
      <w:r w:rsidRPr="00CA0B1B">
        <w:rPr>
          <w:rFonts w:eastAsia="Times New Roman" w:cs="Calibri"/>
          <w:szCs w:val="20"/>
          <w:highlight w:val="yellow"/>
          <w:u w:val="single"/>
        </w:rPr>
        <w:t>is waging war in Afghanistan</w:t>
      </w:r>
      <w:r w:rsidRPr="00B434FD">
        <w:rPr>
          <w:rFonts w:eastAsia="Times New Roman" w:cs="Calibri"/>
          <w:sz w:val="16"/>
          <w:szCs w:val="20"/>
        </w:rPr>
        <w:t xml:space="preserve">, which war relates to the second and third threats noted above – terrorism and ethnic/religious conflict. If the </w:t>
      </w:r>
      <w:r w:rsidRPr="00B434FD">
        <w:rPr>
          <w:rFonts w:eastAsia="Times New Roman" w:cs="Calibri"/>
          <w:szCs w:val="20"/>
          <w:u w:val="single"/>
        </w:rPr>
        <w:t>terrorists</w:t>
      </w:r>
      <w:r w:rsidRPr="00B434FD">
        <w:rPr>
          <w:rFonts w:eastAsia="Times New Roman" w:cs="Calibri"/>
          <w:sz w:val="16"/>
          <w:szCs w:val="20"/>
        </w:rPr>
        <w:t xml:space="preserve"> are to be believed – and why would they lie?─they </w:t>
      </w:r>
      <w:r w:rsidRPr="00B434FD">
        <w:rPr>
          <w:rFonts w:eastAsia="Times New Roman" w:cs="Calibri"/>
          <w:szCs w:val="20"/>
          <w:u w:val="single"/>
        </w:rPr>
        <w:t>struck at the</w:t>
      </w:r>
      <w:r w:rsidRPr="00B434FD">
        <w:rPr>
          <w:rFonts w:eastAsia="Times New Roman" w:cs="Calibri"/>
          <w:sz w:val="16"/>
          <w:szCs w:val="20"/>
        </w:rPr>
        <w:t xml:space="preserve"> </w:t>
      </w:r>
      <w:r w:rsidRPr="00B434FD">
        <w:rPr>
          <w:rFonts w:cs="Calibri"/>
          <w:b/>
          <w:iCs/>
          <w:u w:val="single"/>
          <w:bdr w:val="single" w:sz="18" w:space="0" w:color="auto" w:frame="1"/>
        </w:rPr>
        <w:t>U</w:t>
      </w:r>
      <w:r w:rsidRPr="00B434FD">
        <w:rPr>
          <w:rFonts w:eastAsia="Times New Roman" w:cs="Calibri"/>
          <w:sz w:val="16"/>
          <w:szCs w:val="20"/>
        </w:rPr>
        <w:t xml:space="preserve">nited </w:t>
      </w:r>
      <w:r w:rsidRPr="00B434FD">
        <w:rPr>
          <w:rFonts w:cs="Calibri"/>
          <w:b/>
          <w:iCs/>
          <w:u w:val="single"/>
          <w:bdr w:val="single" w:sz="18" w:space="0" w:color="auto" w:frame="1"/>
        </w:rPr>
        <w:t>S</w:t>
      </w:r>
      <w:r w:rsidRPr="00B434FD">
        <w:rPr>
          <w:rFonts w:eastAsia="Times New Roman" w:cs="Calibri"/>
          <w:sz w:val="16"/>
          <w:szCs w:val="20"/>
        </w:rPr>
        <w:t xml:space="preserve">tates </w:t>
      </w:r>
      <w:r w:rsidRPr="00B434FD">
        <w:rPr>
          <w:rFonts w:eastAsia="Times New Roman" w:cs="Calibri"/>
          <w:szCs w:val="20"/>
          <w:u w:val="single"/>
        </w:rPr>
        <w:t>on September 11th because of its democratically-induced interventions</w:t>
      </w:r>
      <w:r w:rsidRPr="00B434FD">
        <w:rPr>
          <w:rFonts w:eastAsia="Times New Roman" w:cs="Calibri"/>
          <w:sz w:val="16"/>
          <w:szCs w:val="20"/>
        </w:rPr>
        <w:t xml:space="preserve"> into ethnic/religious disputes in their parts of the world.</w:t>
      </w:r>
    </w:p>
    <w:p w:rsidR="00C10017" w:rsidRPr="00B434FD" w:rsidRDefault="00C10017" w:rsidP="00C10017">
      <w:pPr>
        <w:pStyle w:val="Heading4"/>
        <w:rPr>
          <w:rFonts w:eastAsia="Times New Roman" w:cs="Calibri"/>
        </w:rPr>
      </w:pPr>
      <w:r w:rsidRPr="00B434FD">
        <w:rPr>
          <w:rFonts w:eastAsia="Times New Roman" w:cs="Calibri"/>
        </w:rPr>
        <w:t>No stats for DPT</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r w:rsidRPr="00B434FD">
        <w:rPr>
          <w:rStyle w:val="Style13ptBold"/>
          <w:rFonts w:ascii="Calibri" w:hAnsi="Calibri" w:cs="Calibri"/>
        </w:rPr>
        <w:t>Gowa 95</w:t>
      </w:r>
      <w:r w:rsidRPr="00B434FD">
        <w:rPr>
          <w:rFonts w:eastAsia="Times New Roman" w:cs="Calibri"/>
          <w:szCs w:val="20"/>
        </w:rPr>
        <w:t xml:space="preserve"> (Joanne, “Democratic States and International Disputes”, 6-22, http://www.accessmylibrary.com/coms2/summary_0286-194275_ITM)</w:t>
      </w:r>
    </w:p>
    <w:p w:rsidR="00C10017" w:rsidRPr="00B434FD" w:rsidRDefault="00C10017" w:rsidP="00C10017">
      <w:pPr>
        <w:rPr>
          <w:rFonts w:cs="Calibri"/>
        </w:rPr>
      </w:pP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 w:val="14"/>
          <w:szCs w:val="20"/>
        </w:rPr>
      </w:pPr>
      <w:r w:rsidRPr="00B434FD">
        <w:rPr>
          <w:rFonts w:eastAsia="Times New Roman" w:cs="Calibri"/>
          <w:sz w:val="16"/>
          <w:szCs w:val="20"/>
        </w:rPr>
        <w:t xml:space="preserve">Students of this issue have been very careful to make clear that whether or not a state is democratic does not affect its overall propensity to wage war. As they observe, </w:t>
      </w:r>
      <w:r w:rsidRPr="00CA0B1B">
        <w:rPr>
          <w:rFonts w:eastAsia="Times New Roman" w:cs="Calibri"/>
          <w:szCs w:val="20"/>
          <w:highlight w:val="yellow"/>
          <w:u w:val="single"/>
        </w:rPr>
        <w:t xml:space="preserve">democracies are </w:t>
      </w:r>
      <w:r w:rsidRPr="00CA0B1B">
        <w:rPr>
          <w:rFonts w:cs="Calibri"/>
          <w:b/>
          <w:iCs/>
          <w:highlight w:val="yellow"/>
          <w:u w:val="single"/>
          <w:bdr w:val="single" w:sz="18" w:space="0" w:color="auto" w:frame="1"/>
        </w:rPr>
        <w:t>just as likely</w:t>
      </w:r>
      <w:r w:rsidRPr="00CA0B1B">
        <w:rPr>
          <w:rFonts w:eastAsia="Times New Roman" w:cs="Calibri"/>
          <w:szCs w:val="20"/>
          <w:highlight w:val="yellow"/>
          <w:u w:val="single"/>
        </w:rPr>
        <w:t xml:space="preserve"> </w:t>
      </w:r>
      <w:r w:rsidRPr="00B434FD">
        <w:rPr>
          <w:rFonts w:eastAsia="Times New Roman" w:cs="Calibri"/>
          <w:szCs w:val="20"/>
          <w:u w:val="single"/>
        </w:rPr>
        <w:t xml:space="preserve">as are other states </w:t>
      </w:r>
      <w:r w:rsidRPr="00CA0B1B">
        <w:rPr>
          <w:rFonts w:eastAsia="Times New Roman" w:cs="Calibri"/>
          <w:szCs w:val="20"/>
          <w:highlight w:val="yellow"/>
          <w:u w:val="single"/>
        </w:rPr>
        <w:t>to engage in war</w:t>
      </w:r>
      <w:r w:rsidRPr="00B434FD">
        <w:rPr>
          <w:rFonts w:eastAsia="Times New Roman" w:cs="Calibri"/>
          <w:szCs w:val="20"/>
        </w:rPr>
        <w:t xml:space="preserve">.(9) In addition, </w:t>
      </w:r>
      <w:r w:rsidRPr="00CA0B1B">
        <w:rPr>
          <w:rFonts w:eastAsia="Times New Roman" w:cs="Calibri"/>
          <w:szCs w:val="20"/>
          <w:highlight w:val="yellow"/>
          <w:u w:val="single"/>
        </w:rPr>
        <w:t xml:space="preserve">no strong evidence that democracies are any less likely </w:t>
      </w:r>
      <w:r w:rsidRPr="00B434FD">
        <w:rPr>
          <w:rFonts w:eastAsia="Times New Roman" w:cs="Calibri"/>
          <w:szCs w:val="20"/>
          <w:u w:val="single"/>
        </w:rPr>
        <w:t xml:space="preserve">than are other polities </w:t>
      </w:r>
      <w:r w:rsidRPr="00CA0B1B">
        <w:rPr>
          <w:rFonts w:eastAsia="Times New Roman" w:cs="Calibri"/>
          <w:szCs w:val="20"/>
          <w:highlight w:val="yellow"/>
          <w:u w:val="single"/>
        </w:rPr>
        <w:t>to initiate war exists</w:t>
      </w:r>
      <w:r w:rsidRPr="00B434FD">
        <w:rPr>
          <w:rFonts w:eastAsia="Times New Roman" w:cs="Calibri"/>
          <w:szCs w:val="20"/>
        </w:rPr>
        <w:t xml:space="preserve">. Thus, </w:t>
      </w:r>
      <w:r w:rsidRPr="00CA0B1B">
        <w:rPr>
          <w:rFonts w:eastAsia="Times New Roman" w:cs="Calibri"/>
          <w:szCs w:val="20"/>
          <w:highlight w:val="yellow"/>
          <w:u w:val="single"/>
        </w:rPr>
        <w:t xml:space="preserve">the incidence of war between democracies is not an indicator of the war-proneness of democracies </w:t>
      </w:r>
      <w:r w:rsidRPr="00B434FD">
        <w:rPr>
          <w:rFonts w:eastAsia="Times New Roman" w:cs="Calibri"/>
          <w:szCs w:val="20"/>
          <w:u w:val="single"/>
        </w:rPr>
        <w:t xml:space="preserve">in general. Instead, </w:t>
      </w:r>
      <w:r w:rsidRPr="00CA0B1B">
        <w:rPr>
          <w:rFonts w:eastAsia="Times New Roman" w:cs="Calibri"/>
          <w:szCs w:val="20"/>
          <w:highlight w:val="yellow"/>
          <w:u w:val="single"/>
        </w:rPr>
        <w:t xml:space="preserve">the distinctive effect of democracy on war is </w:t>
      </w:r>
      <w:r w:rsidRPr="00CA0B1B">
        <w:rPr>
          <w:rFonts w:cs="Calibri"/>
          <w:b/>
          <w:iCs/>
          <w:highlight w:val="yellow"/>
          <w:u w:val="single"/>
          <w:bdr w:val="single" w:sz="18" w:space="0" w:color="auto" w:frame="1"/>
        </w:rPr>
        <w:t>limited</w:t>
      </w:r>
      <w:r w:rsidRPr="00CA0B1B">
        <w:rPr>
          <w:rFonts w:eastAsia="Times New Roman" w:cs="Calibri"/>
          <w:szCs w:val="20"/>
          <w:highlight w:val="yellow"/>
          <w:u w:val="single"/>
        </w:rPr>
        <w:t xml:space="preserve"> to cases in which both members of a pair of states are democratic</w:t>
      </w:r>
      <w:r w:rsidRPr="00B434FD">
        <w:rPr>
          <w:rFonts w:eastAsia="Times New Roman" w:cs="Calibri"/>
          <w:sz w:val="14"/>
          <w:szCs w:val="20"/>
        </w:rPr>
        <w:t>. Another finding that emerges from this literature relates to the outbreak of militarized interstate disputes (MIDs). Several studies find that a statistically significant difference in the incidence of MIDs exists between members of pairs of democratic states and members of other dyads. Charles Gochman and Zeev Maoz categorize a dispute as an MID if (1) it involves "threats to use military force, displays of military force, or actual uses of force"; and (2) the threat or deployment of military forces is "explicit, overt, nonaccidental, and government sanctioned."(10) Examples of MIDs include the 1898 Fashoda crisis, the 1962 Cuban missile crisis, and the 1969 Sino-Soviet border crisis. The finding about MIDs echoes that about wars, namely, that militarized disputes are much less likely to occur between democracies than between members of other pairs of states.</w:t>
      </w:r>
    </w:p>
    <w:p w:rsidR="00C10017" w:rsidRPr="00B434FD" w:rsidRDefault="00C10017" w:rsidP="00C10017">
      <w:pPr>
        <w:pStyle w:val="Heading3"/>
        <w:rPr>
          <w:rFonts w:cs="Calibri"/>
        </w:rPr>
      </w:pPr>
      <w:r w:rsidRPr="00B434FD">
        <w:rPr>
          <w:rFonts w:cs="Calibri"/>
        </w:rPr>
        <w:t xml:space="preserve">Democracy---AT: Yglesias GOP Control </w:t>
      </w:r>
      <w:r w:rsidRPr="00B434FD">
        <w:rPr>
          <w:rFonts w:cs="Calibri"/>
        </w:rPr>
        <w:sym w:font="Wingdings" w:char="F0E0"/>
      </w:r>
      <w:r w:rsidRPr="00B434FD">
        <w:rPr>
          <w:rFonts w:cs="Calibri"/>
        </w:rPr>
        <w:t xml:space="preserve"> Authoritarianism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Yglesias is a Vox liberal columnist – incentive to inflate the risk of “Trumpocracy” to pander to his Twitter feed</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Multiple other checks on Trump and democracy’s resilient. </w:t>
      </w:r>
    </w:p>
    <w:p w:rsidR="00C10017" w:rsidRPr="00B434FD" w:rsidRDefault="00C10017" w:rsidP="00C10017">
      <w:pPr>
        <w:rPr>
          <w:rFonts w:cs="Calibri"/>
        </w:rPr>
      </w:pPr>
      <w:r w:rsidRPr="00B434FD">
        <w:rPr>
          <w:rStyle w:val="Style13ptBold"/>
          <w:rFonts w:ascii="Calibri" w:hAnsi="Calibri" w:cs="Calibri"/>
        </w:rPr>
        <w:t>Weyland and Madrid 17.</w:t>
      </w:r>
      <w:r w:rsidRPr="00B434FD">
        <w:rPr>
          <w:rFonts w:cs="Calibri"/>
        </w:rPr>
        <w:t xml:space="preserve"> [Kurt, Mike Hogg Professor in Liberal Arts at the University of Texas at Austin, Raúl, professor of government at the University of Texas at Austin, "Liberal Democracy Is Stronger Than Trump’s Populism" The American Interest -- December 11 -- https://www.the-american-interest.com/2017/12/11/liberal-democracy-stronger-trumps-populism/]</w:t>
      </w:r>
    </w:p>
    <w:p w:rsidR="00C10017" w:rsidRPr="00B434FD" w:rsidRDefault="00C10017" w:rsidP="00C10017">
      <w:pPr>
        <w:rPr>
          <w:rFonts w:cs="Calibri"/>
          <w:sz w:val="16"/>
        </w:rPr>
      </w:pPr>
      <w:r w:rsidRPr="00B434FD">
        <w:rPr>
          <w:rFonts w:cs="Calibri"/>
          <w:sz w:val="16"/>
        </w:rPr>
        <w:t xml:space="preserve">While populists in Europe and Latin America bear many similarities to Donald Trump, they have operated in different political contexts that need to be taken into account when drawing comparisons. The main differences concern aspects of </w:t>
      </w:r>
      <w:r w:rsidRPr="00CA0B1B">
        <w:rPr>
          <w:rStyle w:val="StyleUnderline"/>
          <w:rFonts w:ascii="Calibri" w:hAnsi="Calibri" w:cs="Calibri"/>
          <w:highlight w:val="yellow"/>
        </w:rPr>
        <w:t>the institutional framework</w:t>
      </w:r>
      <w:r w:rsidRPr="00B434FD">
        <w:rPr>
          <w:rFonts w:cs="Calibri"/>
          <w:sz w:val="16"/>
        </w:rPr>
        <w:t xml:space="preserve">, </w:t>
      </w:r>
      <w:r w:rsidRPr="00B434FD">
        <w:rPr>
          <w:rStyle w:val="StyleUnderline"/>
          <w:rFonts w:ascii="Calibri" w:hAnsi="Calibri" w:cs="Calibri"/>
        </w:rPr>
        <w:t xml:space="preserve">the </w:t>
      </w:r>
      <w:r w:rsidRPr="00CA0B1B">
        <w:rPr>
          <w:rStyle w:val="StyleUnderline"/>
          <w:rFonts w:ascii="Calibri" w:hAnsi="Calibri" w:cs="Calibri"/>
          <w:highlight w:val="yellow"/>
        </w:rPr>
        <w:t>party system</w:t>
      </w:r>
      <w:r w:rsidRPr="00B434FD">
        <w:rPr>
          <w:rFonts w:cs="Calibri"/>
          <w:sz w:val="16"/>
        </w:rPr>
        <w:t xml:space="preserve">, </w:t>
      </w:r>
      <w:r w:rsidRPr="00B434FD">
        <w:rPr>
          <w:rStyle w:val="StyleUnderline"/>
          <w:rFonts w:ascii="Calibri" w:hAnsi="Calibri" w:cs="Calibri"/>
        </w:rPr>
        <w:t xml:space="preserve">the </w:t>
      </w:r>
      <w:r w:rsidRPr="00CA0B1B">
        <w:rPr>
          <w:rStyle w:val="StyleUnderline"/>
          <w:rFonts w:ascii="Calibri" w:hAnsi="Calibri" w:cs="Calibri"/>
          <w:highlight w:val="yellow"/>
        </w:rPr>
        <w:t>cleavage structure</w:t>
      </w:r>
      <w:r w:rsidRPr="00B434FD">
        <w:rPr>
          <w:rFonts w:cs="Calibri"/>
          <w:sz w:val="16"/>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the state of the </w:t>
      </w:r>
      <w:r w:rsidRPr="00CA0B1B">
        <w:rPr>
          <w:rStyle w:val="StyleUnderline"/>
          <w:rFonts w:ascii="Calibri" w:hAnsi="Calibri" w:cs="Calibri"/>
          <w:highlight w:val="yellow"/>
        </w:rPr>
        <w:t>economy</w:t>
      </w:r>
      <w:r w:rsidRPr="00B434FD">
        <w:rPr>
          <w:rFonts w:cs="Calibri"/>
          <w:sz w:val="16"/>
        </w:rPr>
        <w:t xml:space="preserve"> when the populists take power. These four factors </w:t>
      </w:r>
      <w:r w:rsidRPr="00CA0B1B">
        <w:rPr>
          <w:rStyle w:val="StyleUnderline"/>
          <w:rFonts w:ascii="Calibri" w:hAnsi="Calibri" w:cs="Calibri"/>
          <w:highlight w:val="yellow"/>
        </w:rPr>
        <w:t>augur well for liberal democracy</w:t>
      </w:r>
      <w:r w:rsidRPr="00B434FD">
        <w:rPr>
          <w:rStyle w:val="StyleUnderline"/>
          <w:rFonts w:ascii="Calibri" w:hAnsi="Calibri" w:cs="Calibri"/>
        </w:rPr>
        <w:t xml:space="preserve"> in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CA0B1B">
        <w:rPr>
          <w:rStyle w:val="StyleUnderline"/>
          <w:rFonts w:ascii="Calibri" w:hAnsi="Calibri" w:cs="Calibri"/>
          <w:highlight w:val="yellow"/>
        </w:rPr>
        <w:t>making it difficult for</w:t>
      </w:r>
      <w:r w:rsidRPr="00B434FD">
        <w:rPr>
          <w:rFonts w:cs="Calibri"/>
          <w:sz w:val="16"/>
        </w:rPr>
        <w:t xml:space="preserve"> President </w:t>
      </w:r>
      <w:r w:rsidRPr="00CA0B1B">
        <w:rPr>
          <w:rStyle w:val="StyleUnderline"/>
          <w:rFonts w:ascii="Calibri" w:hAnsi="Calibri" w:cs="Calibri"/>
          <w:highlight w:val="yellow"/>
        </w:rPr>
        <w:t>Trump’s</w:t>
      </w:r>
      <w:r w:rsidRPr="00B434FD">
        <w:rPr>
          <w:rFonts w:cs="Calibri"/>
          <w:sz w:val="16"/>
        </w:rPr>
        <w:t xml:space="preserve"> putative </w:t>
      </w:r>
      <w:r w:rsidRPr="00CA0B1B">
        <w:rPr>
          <w:rStyle w:val="StyleUnderline"/>
          <w:rFonts w:ascii="Calibri" w:hAnsi="Calibri" w:cs="Calibri"/>
          <w:highlight w:val="yellow"/>
        </w:rPr>
        <w:t>populist machinations to triumph</w:t>
      </w:r>
      <w:r w:rsidRPr="00B434FD">
        <w:rPr>
          <w:rFonts w:cs="Calibri"/>
          <w:sz w:val="16"/>
        </w:rPr>
        <w:t xml:space="preserve">. First, the United States has a presidential system of government with a clear separation of power between the chief executive, the two houses of Congress, and the courts. These </w:t>
      </w:r>
      <w:r w:rsidRPr="00B434FD">
        <w:rPr>
          <w:rStyle w:val="StyleUnderline"/>
          <w:rFonts w:ascii="Calibri" w:hAnsi="Calibri" w:cs="Calibri"/>
        </w:rPr>
        <w:t>institutional checks and balances hinder the populist quest for concentrating personal power</w:t>
      </w:r>
      <w:r w:rsidRPr="00B434FD">
        <w:rPr>
          <w:rFonts w:cs="Calibri"/>
          <w:sz w:val="16"/>
        </w:rPr>
        <w:t xml:space="preserve">. The parliamentary systems prevailing in Europe offer less resistance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w:t>
      </w:r>
      <w:r w:rsidRPr="00B434FD">
        <w:rPr>
          <w:rStyle w:val="StyleUnderline"/>
          <w:rFonts w:ascii="Calibri" w:hAnsi="Calibri" w:cs="Calibri"/>
        </w:rPr>
        <w:t>In Europe and Latin America</w:t>
      </w:r>
      <w:r w:rsidRPr="00B434FD">
        <w:rPr>
          <w:rFonts w:cs="Calibri"/>
          <w:sz w:val="16"/>
        </w:rPr>
        <w:t xml:space="preserve">, therefore, </w:t>
      </w:r>
      <w:r w:rsidRPr="00CA0B1B">
        <w:rPr>
          <w:rStyle w:val="StyleUnderline"/>
          <w:rFonts w:ascii="Calibri" w:hAnsi="Calibri" w:cs="Calibri"/>
          <w:highlight w:val="yellow"/>
        </w:rPr>
        <w:t>populist leaders who command majority support</w:t>
      </w:r>
      <w:r w:rsidRPr="00B434FD">
        <w:rPr>
          <w:rStyle w:val="StyleUnderline"/>
          <w:rFonts w:ascii="Calibri" w:hAnsi="Calibri" w:cs="Calibri"/>
        </w:rPr>
        <w:t xml:space="preserve"> </w:t>
      </w:r>
      <w:r w:rsidRPr="00CA0B1B">
        <w:rPr>
          <w:rStyle w:val="StyleUnderline"/>
          <w:rFonts w:ascii="Calibri" w:hAnsi="Calibri" w:cs="Calibri"/>
          <w:highlight w:val="yellow"/>
        </w:rPr>
        <w:t>can</w:t>
      </w:r>
      <w:r w:rsidRPr="00B434FD">
        <w:rPr>
          <w:rFonts w:cs="Calibri"/>
          <w:sz w:val="16"/>
        </w:rPr>
        <w:t xml:space="preserve"> often </w:t>
      </w:r>
      <w:r w:rsidRPr="00B434FD">
        <w:rPr>
          <w:rStyle w:val="StyleUnderline"/>
          <w:rFonts w:ascii="Calibri" w:hAnsi="Calibri" w:cs="Calibri"/>
        </w:rPr>
        <w:t xml:space="preserve">establish political hegemony—which enables them </w:t>
      </w:r>
      <w:r w:rsidRPr="00CA0B1B">
        <w:rPr>
          <w:rStyle w:val="StyleUnderline"/>
          <w:rFonts w:ascii="Calibri" w:hAnsi="Calibri" w:cs="Calibri"/>
          <w:highlight w:val="yellow"/>
        </w:rPr>
        <w:t>to undermine democracy</w:t>
      </w:r>
      <w:r w:rsidRPr="00B434FD">
        <w:rPr>
          <w:rFonts w:cs="Calibri"/>
          <w:sz w:val="16"/>
        </w:rPr>
        <w:t xml:space="preserve"> as they deem desirable. </w:t>
      </w:r>
      <w:r w:rsidRPr="00CA0B1B">
        <w:rPr>
          <w:rStyle w:val="StyleUnderline"/>
          <w:rFonts w:ascii="Calibri" w:hAnsi="Calibri" w:cs="Calibri"/>
          <w:highlight w:val="yellow"/>
        </w:rPr>
        <w:t>Due to the institutional framework</w:t>
      </w:r>
      <w:r w:rsidRPr="00B434FD">
        <w:rPr>
          <w:rStyle w:val="StyleUnderline"/>
          <w:rFonts w:ascii="Calibri" w:hAnsi="Calibri" w:cs="Calibri"/>
        </w:rPr>
        <w:t xml:space="preserve"> of the</w:t>
      </w:r>
      <w:r w:rsidRPr="00B434FD">
        <w:rPr>
          <w:rFonts w:cs="Calibri"/>
          <w:sz w:val="16"/>
        </w:rPr>
        <w:t xml:space="preserve"> </w:t>
      </w:r>
      <w:r w:rsidRPr="00B434FD">
        <w:rPr>
          <w:rStyle w:val="Emphasis"/>
          <w:rFonts w:cs="Calibri"/>
        </w:rPr>
        <w:t>U</w:t>
      </w:r>
      <w:r w:rsidRPr="00B434FD">
        <w:rPr>
          <w:rFonts w:cs="Calibri"/>
          <w:sz w:val="16"/>
        </w:rPr>
        <w:t xml:space="preserve">nited </w:t>
      </w:r>
      <w:r w:rsidRPr="00B434FD">
        <w:rPr>
          <w:rStyle w:val="Emphasis"/>
          <w:rFonts w:cs="Calibri"/>
        </w:rPr>
        <w:t>S</w:t>
      </w:r>
      <w:r w:rsidRPr="00B434FD">
        <w:rPr>
          <w:rFonts w:cs="Calibri"/>
          <w:sz w:val="16"/>
        </w:rPr>
        <w:t xml:space="preserve">tates, </w:t>
      </w:r>
      <w:r w:rsidRPr="00CA0B1B">
        <w:rPr>
          <w:rStyle w:val="StyleUnderline"/>
          <w:rFonts w:ascii="Calibri" w:hAnsi="Calibri" w:cs="Calibri"/>
          <w:highlight w:val="yellow"/>
        </w:rPr>
        <w:t>it is much harder for</w:t>
      </w:r>
      <w:r w:rsidRPr="00B434FD">
        <w:rPr>
          <w:rFonts w:cs="Calibri"/>
          <w:sz w:val="16"/>
        </w:rPr>
        <w:t xml:space="preserve"> President </w:t>
      </w:r>
      <w:r w:rsidRPr="00CA0B1B">
        <w:rPr>
          <w:rStyle w:val="StyleUnderline"/>
          <w:rFonts w:ascii="Calibri" w:hAnsi="Calibri" w:cs="Calibri"/>
          <w:highlight w:val="yellow"/>
        </w:rPr>
        <w:t>Trump to do so</w:t>
      </w:r>
      <w:r w:rsidRPr="00B434FD">
        <w:rPr>
          <w:rStyle w:val="StyleUnderline"/>
          <w:rFonts w:ascii="Calibri" w:hAnsi="Calibri" w:cs="Calibri"/>
        </w:rPr>
        <w:t>.</w:t>
      </w:r>
      <w:r w:rsidRPr="00B434FD">
        <w:rPr>
          <w:rFonts w:cs="Calibri"/>
          <w:sz w:val="16"/>
        </w:rPr>
        <w:t xml:space="preserve"> Second, </w:t>
      </w:r>
      <w:r w:rsidRPr="00B434FD">
        <w:rPr>
          <w:rStyle w:val="StyleUnderline"/>
          <w:rFonts w:ascii="Calibri" w:hAnsi="Calibri" w:cs="Calibri"/>
        </w:rPr>
        <w:t>populist leaders usually rise to power in countries where party systems are weak or are collapsing</w:t>
      </w:r>
      <w:r w:rsidRPr="00B434FD">
        <w:rPr>
          <w:rFonts w:cs="Calibri"/>
          <w:sz w:val="16"/>
        </w:rPr>
        <w:t xml:space="preserve">.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w:t>
      </w:r>
      <w:r w:rsidRPr="00B434FD">
        <w:rPr>
          <w:rStyle w:val="StyleUnderline"/>
          <w:rFonts w:ascii="Calibri" w:hAnsi="Calibri" w:cs="Calibri"/>
        </w:rPr>
        <w:t>By contrast</w:t>
      </w:r>
      <w:r w:rsidRPr="00B434FD">
        <w:rPr>
          <w:rFonts w:cs="Calibri"/>
          <w:sz w:val="16"/>
        </w:rPr>
        <w:t xml:space="preserve">, Donald </w:t>
      </w:r>
      <w:r w:rsidRPr="00B434FD">
        <w:rPr>
          <w:rStyle w:val="StyleUnderline"/>
          <w:rFonts w:ascii="Calibri" w:hAnsi="Calibri" w:cs="Calibri"/>
        </w:rPr>
        <w:t>Trump has needed to deal with an existing party that he does not control and that did not want him</w:t>
      </w:r>
      <w:r w:rsidRPr="00B434FD">
        <w:rPr>
          <w:rFonts w:cs="Calibri"/>
          <w:sz w:val="16"/>
        </w:rPr>
        <w:t xml:space="preserve"> to win its presidential nomination. </w:t>
      </w:r>
      <w:r w:rsidRPr="00B434FD">
        <w:rPr>
          <w:rStyle w:val="StyleUnderline"/>
          <w:rFonts w:ascii="Calibri" w:hAnsi="Calibri" w:cs="Calibri"/>
        </w:rPr>
        <w:t>The</w:t>
      </w:r>
      <w:r w:rsidRPr="00B434FD">
        <w:rPr>
          <w:rFonts w:cs="Calibri"/>
          <w:sz w:val="16"/>
        </w:rPr>
        <w:t xml:space="preserve"> new </w:t>
      </w:r>
      <w:r w:rsidRPr="00B434FD">
        <w:rPr>
          <w:rStyle w:val="StyleUnderline"/>
          <w:rFonts w:ascii="Calibri" w:hAnsi="Calibri" w:cs="Calibri"/>
        </w:rPr>
        <w:t>President</w:t>
      </w:r>
      <w:r w:rsidRPr="00B434FD">
        <w:rPr>
          <w:rFonts w:cs="Calibri"/>
          <w:sz w:val="16"/>
        </w:rPr>
        <w:t xml:space="preserve"> </w:t>
      </w:r>
      <w:r w:rsidRPr="00B434FD">
        <w:rPr>
          <w:rStyle w:val="StyleUnderline"/>
          <w:rFonts w:ascii="Calibri" w:hAnsi="Calibri" w:cs="Calibri"/>
        </w:rPr>
        <w:t>commands</w:t>
      </w:r>
      <w:r w:rsidRPr="00B434FD">
        <w:rPr>
          <w:rFonts w:cs="Calibri"/>
          <w:sz w:val="16"/>
        </w:rPr>
        <w:t xml:space="preserve"> fervent </w:t>
      </w:r>
      <w:r w:rsidRPr="00B434FD">
        <w:rPr>
          <w:rStyle w:val="StyleUnderline"/>
          <w:rFonts w:ascii="Calibri" w:hAnsi="Calibri" w:cs="Calibri"/>
        </w:rPr>
        <w:t>support among the</w:t>
      </w:r>
      <w:r w:rsidRPr="00B434FD">
        <w:rPr>
          <w:rFonts w:cs="Calibri"/>
          <w:sz w:val="16"/>
        </w:rPr>
        <w:t xml:space="preserve"> Republican mass </w:t>
      </w:r>
      <w:r w:rsidRPr="00B434FD">
        <w:rPr>
          <w:rStyle w:val="StyleUnderline"/>
          <w:rFonts w:ascii="Calibri" w:hAnsi="Calibri" w:cs="Calibri"/>
        </w:rPr>
        <w:t>base</w:t>
      </w:r>
      <w:r w:rsidRPr="00B434FD">
        <w:rPr>
          <w:rFonts w:cs="Calibri"/>
          <w:sz w:val="16"/>
        </w:rPr>
        <w:t xml:space="preserve">, </w:t>
      </w:r>
      <w:r w:rsidRPr="00B434FD">
        <w:rPr>
          <w:rStyle w:val="StyleUnderline"/>
          <w:rFonts w:ascii="Calibri" w:hAnsi="Calibri" w:cs="Calibri"/>
        </w:rPr>
        <w:t>but faces</w:t>
      </w:r>
      <w:r w:rsidRPr="00B434FD">
        <w:rPr>
          <w:rFonts w:cs="Calibri"/>
          <w:sz w:val="16"/>
        </w:rPr>
        <w:t xml:space="preserve"> at least the residual </w:t>
      </w:r>
      <w:r w:rsidRPr="00B434FD">
        <w:rPr>
          <w:rStyle w:val="StyleUnderline"/>
          <w:rFonts w:ascii="Calibri" w:hAnsi="Calibri" w:cs="Calibri"/>
        </w:rPr>
        <w:t>distrust and aversion of the GOP establishment</w:t>
      </w:r>
      <w:r w:rsidRPr="00B434FD">
        <w:rPr>
          <w:rFonts w:cs="Calibri"/>
          <w:sz w:val="16"/>
        </w:rPr>
        <w:t xml:space="preserve">. </w:t>
      </w:r>
      <w:r w:rsidRPr="00B434FD">
        <w:rPr>
          <w:rStyle w:val="StyleUnderline"/>
          <w:rFonts w:ascii="Calibri" w:hAnsi="Calibri" w:cs="Calibri"/>
        </w:rPr>
        <w:t>Because he has to deal with</w:t>
      </w:r>
      <w:r w:rsidRPr="00B434FD">
        <w:rPr>
          <w:rFonts w:cs="Calibri"/>
          <w:sz w:val="16"/>
        </w:rPr>
        <w:t xml:space="preserve"> leaders and legislators of </w:t>
      </w:r>
      <w:r w:rsidRPr="00B434FD">
        <w:rPr>
          <w:rStyle w:val="StyleUnderline"/>
          <w:rFonts w:ascii="Calibri" w:hAnsi="Calibri" w:cs="Calibri"/>
        </w:rPr>
        <w:t>an established party</w:t>
      </w:r>
      <w:r w:rsidRPr="00B434FD">
        <w:rPr>
          <w:rFonts w:cs="Calibri"/>
          <w:sz w:val="16"/>
        </w:rPr>
        <w:t xml:space="preserve">, no matter how hollow and weak compared to earlier times, </w:t>
      </w:r>
      <w:r w:rsidRPr="00B434FD">
        <w:rPr>
          <w:rStyle w:val="StyleUnderline"/>
          <w:rFonts w:ascii="Calibri" w:hAnsi="Calibri" w:cs="Calibri"/>
        </w:rPr>
        <w:t>Trump is in a comparatively poor position</w:t>
      </w:r>
      <w:r w:rsidRPr="00B434FD">
        <w:rPr>
          <w:rFonts w:cs="Calibri"/>
          <w:sz w:val="16"/>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political constraints that influential GOP barons still impose on President Trump are also similar to those facing some populist leaders in European multiparty systems. Silvio Berlusconi’s Forza Italia, for instance, never achieved a parliamentary majority on its own. Instead, the Italian populist needed coalition partners to win and maintain his premiership. For this purpose, he had to negotiate with powerful politicians whom he did not control. This is one important reason why Berlusconi never achieved unchallengeable political hegemony, and so did not do lasting damage to Italy’s liberal democracy. Third, Donald </w:t>
      </w:r>
      <w:r w:rsidRPr="00CA0B1B">
        <w:rPr>
          <w:rStyle w:val="StyleUnderline"/>
          <w:rFonts w:ascii="Calibri" w:hAnsi="Calibri" w:cs="Calibri"/>
          <w:highlight w:val="yellow"/>
        </w:rPr>
        <w:t>Trump won</w:t>
      </w:r>
      <w:r w:rsidRPr="00B434FD">
        <w:rPr>
          <w:rFonts w:cs="Calibri"/>
          <w:sz w:val="16"/>
        </w:rPr>
        <w:t xml:space="preserve"> the chief executive office </w:t>
      </w:r>
      <w:r w:rsidRPr="00CA0B1B">
        <w:rPr>
          <w:rStyle w:val="StyleUnderline"/>
          <w:rFonts w:ascii="Calibri" w:hAnsi="Calibri" w:cs="Calibri"/>
          <w:highlight w:val="yellow"/>
        </w:rPr>
        <w:t>in a country that suffers from</w:t>
      </w:r>
      <w:r w:rsidRPr="00B434FD">
        <w:rPr>
          <w:rStyle w:val="StyleUnderline"/>
          <w:rFonts w:ascii="Calibri" w:hAnsi="Calibri" w:cs="Calibri"/>
        </w:rPr>
        <w:t xml:space="preserve"> an unusual degree of political and ideological </w:t>
      </w:r>
      <w:r w:rsidRPr="00CA0B1B">
        <w:rPr>
          <w:rStyle w:val="StyleUnderline"/>
          <w:rFonts w:ascii="Calibri" w:hAnsi="Calibri" w:cs="Calibri"/>
          <w:highlight w:val="yellow"/>
        </w:rPr>
        <w:t>polarization</w:t>
      </w:r>
      <w:r w:rsidRPr="00B434FD">
        <w:rPr>
          <w:rFonts w:cs="Calibri"/>
          <w:sz w:val="16"/>
        </w:rPr>
        <w:t xml:space="preserve">, </w:t>
      </w:r>
      <w:r w:rsidRPr="00CA0B1B">
        <w:rPr>
          <w:rStyle w:val="StyleUnderline"/>
          <w:rFonts w:ascii="Calibri" w:hAnsi="Calibri" w:cs="Calibri"/>
          <w:highlight w:val="yellow"/>
        </w:rPr>
        <w:t>which</w:t>
      </w:r>
      <w:r w:rsidRPr="00B434FD">
        <w:rPr>
          <w:rFonts w:cs="Calibri"/>
          <w:sz w:val="16"/>
        </w:rPr>
        <w:t xml:space="preserve"> offers him some political opportunities, but also </w:t>
      </w:r>
      <w:r w:rsidRPr="00CA0B1B">
        <w:rPr>
          <w:rStyle w:val="StyleUnderline"/>
          <w:rFonts w:ascii="Calibri" w:hAnsi="Calibri" w:cs="Calibri"/>
          <w:highlight w:val="yellow"/>
        </w:rPr>
        <w:t>imposes important constraints</w:t>
      </w:r>
      <w:r w:rsidRPr="00B434FD">
        <w:rPr>
          <w:rStyle w:val="StyleUnderline"/>
          <w:rFonts w:ascii="Calibri" w:hAnsi="Calibri" w:cs="Calibri"/>
        </w:rPr>
        <w:t xml:space="preserve"> on his populist designs</w:t>
      </w:r>
      <w:r w:rsidRPr="00B434FD">
        <w:rPr>
          <w:rFonts w:cs="Calibri"/>
          <w:sz w:val="16"/>
        </w:rPr>
        <w:t xml:space="preserve">. Populist leaders usually emerge when mainstream parties have converged 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The </w:t>
      </w:r>
      <w:r w:rsidRPr="00B434FD">
        <w:rPr>
          <w:rStyle w:val="StyleUnderline"/>
          <w:rFonts w:ascii="Calibri" w:hAnsi="Calibri" w:cs="Calibri"/>
        </w:rPr>
        <w:t>polarization</w:t>
      </w:r>
      <w:r w:rsidRPr="00B434FD">
        <w:rPr>
          <w:rFonts w:cs="Calibri"/>
          <w:sz w:val="16"/>
        </w:rPr>
        <w:t xml:space="preserve"> prevailing in the United States </w:t>
      </w:r>
      <w:r w:rsidRPr="00B434FD">
        <w:rPr>
          <w:rStyle w:val="StyleUnderline"/>
          <w:rFonts w:ascii="Calibri" w:hAnsi="Calibri" w:cs="Calibri"/>
        </w:rPr>
        <w:t>makes it very difficult for</w:t>
      </w:r>
      <w:r w:rsidRPr="00B434FD">
        <w:rPr>
          <w:rFonts w:cs="Calibri"/>
          <w:sz w:val="16"/>
        </w:rPr>
        <w:t xml:space="preserve"> Donald </w:t>
      </w:r>
      <w:r w:rsidRPr="00B434FD">
        <w:rPr>
          <w:rStyle w:val="StyleUnderline"/>
          <w:rFonts w:ascii="Calibri" w:hAnsi="Calibri" w:cs="Calibri"/>
        </w:rPr>
        <w:t>Trump to win majority support</w:t>
      </w:r>
      <w:r w:rsidRPr="00B434FD">
        <w:rPr>
          <w:rFonts w:cs="Calibri"/>
          <w:sz w:val="16"/>
        </w:rPr>
        <w:t xml:space="preserve">, despite the significant appeal of populist entreaties across the political spectrum. Indeed, his presidential approval ratings have since May 2017 hovered below 40 percent. How can this U.S. populist credibly claim to represent “the people” when a majority disapproves of his job performance and expresses its aversion to his personal leadership? Latin American populists, like Chávez and to a lesser extent Nestor Kirchner and Cristina Fernández Kirchner in Argentina, have used landslide victories in plebiscites and elections to cement their political hegemony and dismantle or weaken democracy, but the new U.S. leader’s middling level of support makes such a strategy unfeasible. </w:t>
      </w:r>
      <w:r w:rsidRPr="00B434FD">
        <w:rPr>
          <w:rStyle w:val="StyleUnderline"/>
          <w:rFonts w:ascii="Calibri" w:hAnsi="Calibri" w:cs="Calibri"/>
        </w:rPr>
        <w:t xml:space="preserve">Americans are unlikely to coalesce into a broad mass base of support for Trump’s populism as long as ideological and cultural polarization offers real choices that divide “the people.” </w:t>
      </w:r>
      <w:r w:rsidRPr="00B434FD">
        <w:rPr>
          <w:rFonts w:cs="Calibri"/>
          <w:sz w:val="16"/>
        </w:rPr>
        <w:t xml:space="preserve">Fourth, Donald Trump faces a paradox, because President Obama left the U.S. economy in good shape as measured by conventional standards, such as growth, inflation, and unemployment. When Trump ran for and subsequently took office, the country was not suffering from a perceived severe or acute crisis. In comparative perspective, the absence of pressing problems is unusual. </w:t>
      </w:r>
      <w:r w:rsidRPr="00B434FD">
        <w:rPr>
          <w:rStyle w:val="StyleUnderline"/>
          <w:rFonts w:ascii="Calibri" w:hAnsi="Calibri" w:cs="Calibri"/>
        </w:rPr>
        <w:t xml:space="preserve">Right-wing </w:t>
      </w:r>
      <w:r w:rsidRPr="00CA0B1B">
        <w:rPr>
          <w:rStyle w:val="StyleUnderline"/>
          <w:rFonts w:ascii="Calibri" w:hAnsi="Calibri" w:cs="Calibri"/>
          <w:highlight w:val="yellow"/>
        </w:rPr>
        <w:t>populists</w:t>
      </w:r>
      <w:r w:rsidRPr="00B434FD">
        <w:rPr>
          <w:rStyle w:val="StyleUnderline"/>
          <w:rFonts w:ascii="Calibri" w:hAnsi="Calibri" w:cs="Calibri"/>
        </w:rPr>
        <w:t xml:space="preserve"> often </w:t>
      </w:r>
      <w:r w:rsidRPr="00CA0B1B">
        <w:rPr>
          <w:rStyle w:val="StyleUnderline"/>
          <w:rFonts w:ascii="Calibri" w:hAnsi="Calibri" w:cs="Calibri"/>
          <w:highlight w:val="yellow"/>
        </w:rPr>
        <w:t>emerge when their country is sliding toward the abyss</w:t>
      </w:r>
      <w:r w:rsidRPr="00B434FD">
        <w:rPr>
          <w:rStyle w:val="StyleUnderline"/>
          <w:rFonts w:ascii="Calibri" w:hAnsi="Calibri" w:cs="Calibri"/>
        </w:rPr>
        <w:t>.</w:t>
      </w:r>
      <w:r w:rsidRPr="00B434FD">
        <w:rPr>
          <w:rFonts w:cs="Calibri"/>
          <w:sz w:val="16"/>
        </w:rPr>
        <w:t xml:space="preserve">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Therefore, President Trump has lacked an opportunity to boost his backing dramatically. </w:t>
      </w:r>
      <w:r w:rsidRPr="00B434FD">
        <w:rPr>
          <w:rStyle w:val="StyleUnderline"/>
          <w:rFonts w:ascii="Calibri" w:hAnsi="Calibri" w:cs="Calibri"/>
        </w:rPr>
        <w:t>The structural problems that helped to fuel Trump’s rise, such as de-industrialization and the loss of well-paying jobs, are not amenable to quick fixes</w:t>
      </w:r>
      <w:r w:rsidRPr="00B434FD">
        <w:rPr>
          <w:rFonts w:cs="Calibri"/>
          <w:sz w:val="16"/>
        </w:rPr>
        <w:t xml:space="preserve">.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CA0B1B">
        <w:rPr>
          <w:rStyle w:val="StyleUnderline"/>
          <w:rFonts w:ascii="Calibri" w:hAnsi="Calibri" w:cs="Calibri"/>
          <w:highlight w:val="yellow"/>
        </w:rPr>
        <w:t>The absence of an acute</w:t>
      </w:r>
      <w:r w:rsidRPr="00B434FD">
        <w:rPr>
          <w:rStyle w:val="StyleUnderline"/>
          <w:rFonts w:ascii="Calibri" w:hAnsi="Calibri" w:cs="Calibri"/>
        </w:rPr>
        <w:t xml:space="preserve"> but resolvable </w:t>
      </w:r>
      <w:r w:rsidRPr="00CA0B1B">
        <w:rPr>
          <w:rStyle w:val="StyleUnderline"/>
          <w:rFonts w:ascii="Calibri" w:hAnsi="Calibri" w:cs="Calibri"/>
          <w:highlight w:val="yellow"/>
        </w:rPr>
        <w:t>crisis deprives</w:t>
      </w:r>
      <w:r w:rsidRPr="00B434FD">
        <w:rPr>
          <w:rFonts w:cs="Calibri"/>
          <w:sz w:val="16"/>
        </w:rPr>
        <w:t xml:space="preserve"> President </w:t>
      </w:r>
      <w:r w:rsidRPr="00CA0B1B">
        <w:rPr>
          <w:rStyle w:val="StyleUnderline"/>
          <w:rFonts w:ascii="Calibri" w:hAnsi="Calibri" w:cs="Calibri"/>
          <w:highlight w:val="yellow"/>
        </w:rPr>
        <w:t>Trump</w:t>
      </w:r>
      <w:r w:rsidRPr="00B434FD">
        <w:rPr>
          <w:rStyle w:val="StyleUnderline"/>
          <w:rFonts w:ascii="Calibri" w:hAnsi="Calibri" w:cs="Calibri"/>
        </w:rPr>
        <w:t xml:space="preserve"> </w:t>
      </w:r>
      <w:r w:rsidRPr="00CA0B1B">
        <w:rPr>
          <w:rStyle w:val="StyleUnderline"/>
          <w:rFonts w:ascii="Calibri" w:hAnsi="Calibri" w:cs="Calibri"/>
          <w:highlight w:val="yellow"/>
        </w:rPr>
        <w:t>of</w:t>
      </w:r>
      <w:r w:rsidRPr="00B434FD">
        <w:rPr>
          <w:rStyle w:val="StyleUnderline"/>
          <w:rFonts w:ascii="Calibri" w:hAnsi="Calibri" w:cs="Calibri"/>
        </w:rPr>
        <w:t xml:space="preserve"> the chance to win over masses of </w:t>
      </w:r>
      <w:r w:rsidRPr="00CA0B1B">
        <w:rPr>
          <w:rStyle w:val="StyleUnderline"/>
          <w:rFonts w:ascii="Calibri" w:hAnsi="Calibri" w:cs="Calibri"/>
          <w:highlight w:val="yellow"/>
        </w:rPr>
        <w:t>new followers</w:t>
      </w:r>
      <w:r w:rsidRPr="00B434FD">
        <w:rPr>
          <w:rFonts w:cs="Calibri"/>
          <w:sz w:val="16"/>
        </w:rPr>
        <w:t xml:space="preserve"> from the ranks of independents or Democrats. </w:t>
      </w:r>
      <w:r w:rsidRPr="00CA0B1B">
        <w:rPr>
          <w:rStyle w:val="Emphasis"/>
          <w:rFonts w:cs="Calibri"/>
          <w:highlight w:val="yellow"/>
        </w:rPr>
        <w:t>And a populist who is not very popular is not very powerful.</w:t>
      </w:r>
      <w:r w:rsidRPr="00B434FD">
        <w:rPr>
          <w:rStyle w:val="Emphasis"/>
          <w:rFonts w:cs="Calibri"/>
        </w:rPr>
        <w:t xml:space="preserve"> </w:t>
      </w:r>
      <w:r w:rsidRPr="00B434FD">
        <w:rPr>
          <w:rFonts w:cs="Calibri"/>
          <w:sz w:val="16"/>
        </w:rPr>
        <w:t xml:space="preserve">In sum, international experiences suggest that President </w:t>
      </w:r>
      <w:r w:rsidRPr="00B434FD">
        <w:rPr>
          <w:rStyle w:val="StyleUnderline"/>
          <w:rFonts w:ascii="Calibri" w:hAnsi="Calibri" w:cs="Calibri"/>
        </w:rPr>
        <w:t>Trump lacks important preconditions that would allow him to</w:t>
      </w:r>
      <w:r w:rsidRPr="00B434FD">
        <w:rPr>
          <w:rFonts w:cs="Calibri"/>
          <w:sz w:val="16"/>
        </w:rPr>
        <w:t xml:space="preserve"> win overwhelming support, relentlessly concentrate power, and </w:t>
      </w:r>
      <w:r w:rsidRPr="00B434FD">
        <w:rPr>
          <w:rStyle w:val="StyleUnderline"/>
          <w:rFonts w:ascii="Calibri" w:hAnsi="Calibri" w:cs="Calibri"/>
        </w:rPr>
        <w:t>undermine liberal democracy</w:t>
      </w:r>
      <w:r w:rsidRPr="00B434FD">
        <w:rPr>
          <w:rFonts w:cs="Calibri"/>
          <w:sz w:val="16"/>
        </w:rPr>
        <w:t xml:space="preserve">. Populist leaders like Berlusconi and Orbán, Fujimori and Chávez encountered open doors and unusual opportunities. By contrast, </w:t>
      </w:r>
      <w:r w:rsidRPr="00B434FD">
        <w:rPr>
          <w:rStyle w:val="StyleUnderline"/>
          <w:rFonts w:ascii="Calibri" w:hAnsi="Calibri" w:cs="Calibri"/>
        </w:rPr>
        <w:t>the U.S. President faces four sets of interlocking obstacles</w:t>
      </w:r>
      <w:r w:rsidRPr="00B434FD">
        <w:rPr>
          <w:rFonts w:cs="Calibri"/>
          <w:sz w:val="16"/>
        </w:rPr>
        <w:t xml:space="preserve">. </w:t>
      </w:r>
      <w:r w:rsidRPr="00B434FD">
        <w:rPr>
          <w:rStyle w:val="StyleUnderline"/>
          <w:rFonts w:ascii="Calibri" w:hAnsi="Calibri" w:cs="Calibri"/>
        </w:rPr>
        <w:t>Firm checks and balances limit his power</w:t>
      </w:r>
      <w:r w:rsidRPr="00B434FD">
        <w:rPr>
          <w:rFonts w:cs="Calibri"/>
          <w:sz w:val="16"/>
        </w:rPr>
        <w:t xml:space="preserve">. </w:t>
      </w:r>
      <w:r w:rsidRPr="00B434FD">
        <w:rPr>
          <w:rStyle w:val="StyleUnderline"/>
          <w:rFonts w:ascii="Calibri" w:hAnsi="Calibri" w:cs="Calibri"/>
        </w:rPr>
        <w:t>The unreliable backing of his own party prevents him from overriding these institutional and political constraints</w:t>
      </w:r>
      <w:r w:rsidRPr="00B434FD">
        <w:rPr>
          <w:rFonts w:cs="Calibri"/>
          <w:sz w:val="16"/>
        </w:rPr>
        <w:t xml:space="preserve">. Ideological </w:t>
      </w:r>
      <w:r w:rsidRPr="00B434FD">
        <w:rPr>
          <w:rStyle w:val="StyleUnderline"/>
          <w:rFonts w:ascii="Calibri" w:hAnsi="Calibri" w:cs="Calibri"/>
        </w:rPr>
        <w:t>polarization</w:t>
      </w:r>
      <w:r w:rsidRPr="00B434FD">
        <w:rPr>
          <w:rFonts w:cs="Calibri"/>
          <w:sz w:val="16"/>
        </w:rPr>
        <w:t xml:space="preserve"> and the absence of an acute crisis </w:t>
      </w:r>
      <w:r w:rsidRPr="00B434FD">
        <w:rPr>
          <w:rStyle w:val="StyleUnderline"/>
          <w:rFonts w:ascii="Calibri" w:hAnsi="Calibri" w:cs="Calibri"/>
        </w:rPr>
        <w:t>restrict his</w:t>
      </w:r>
      <w:r w:rsidRPr="00B434FD">
        <w:rPr>
          <w:rFonts w:cs="Calibri"/>
          <w:sz w:val="16"/>
        </w:rPr>
        <w:t xml:space="preserve"> </w:t>
      </w:r>
      <w:r w:rsidRPr="00B434FD">
        <w:rPr>
          <w:rStyle w:val="StyleUnderline"/>
          <w:rFonts w:ascii="Calibri" w:hAnsi="Calibri" w:cs="Calibri"/>
        </w:rPr>
        <w:t>mass support</w:t>
      </w:r>
      <w:r w:rsidRPr="00B434FD">
        <w:rPr>
          <w:rFonts w:cs="Calibri"/>
          <w:sz w:val="16"/>
        </w:rPr>
        <w:t xml:space="preserve">. For these reasons, </w:t>
      </w:r>
      <w:r w:rsidRPr="00B434FD">
        <w:rPr>
          <w:rStyle w:val="StyleUnderline"/>
          <w:rFonts w:ascii="Calibri" w:hAnsi="Calibri" w:cs="Calibri"/>
        </w:rPr>
        <w:t>he cannot make an end run, grab power, and weaken checks and balances</w:t>
      </w:r>
      <w:r w:rsidRPr="00B434FD">
        <w:rPr>
          <w:rFonts w:cs="Calibri"/>
          <w:sz w:val="16"/>
        </w:rPr>
        <w:t xml:space="preserve">, as Fujimori and Chávez did by convoking government-controlled constituent assemblies. By international comparison, President Trump confronts an unfavorable environment for establishing populist hegemony. President Trump’s Populist Strategy Given these four obstacles, what are the prospects of populism in the United States? International experiences can shed light on President Trump’s political options for dealing with the institutional and political limitations he faces. These experiences suggest that his limited mass support makes his strategy of relentless confrontation likely to fail.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B434FD">
        <w:rPr>
          <w:rStyle w:val="StyleUnderline"/>
          <w:rFonts w:ascii="Calibri" w:hAnsi="Calibri" w:cs="Calibri"/>
        </w:rPr>
        <w:t xml:space="preserve">Liberal </w:t>
      </w:r>
      <w:r w:rsidRPr="00CA0B1B">
        <w:rPr>
          <w:rStyle w:val="StyleUnderline"/>
          <w:rFonts w:ascii="Calibri" w:hAnsi="Calibri" w:cs="Calibri"/>
          <w:highlight w:val="yellow"/>
        </w:rPr>
        <w:t>democracy</w:t>
      </w:r>
      <w:r w:rsidRPr="00B434FD">
        <w:rPr>
          <w:rStyle w:val="StyleUnderline"/>
          <w:rFonts w:ascii="Calibri" w:hAnsi="Calibri" w:cs="Calibri"/>
        </w:rPr>
        <w:t xml:space="preserve"> in the </w:t>
      </w:r>
      <w:r w:rsidRPr="00B434FD">
        <w:rPr>
          <w:rStyle w:val="Emphasis"/>
          <w:rFonts w:cs="Calibri"/>
        </w:rPr>
        <w:t>U</w:t>
      </w:r>
      <w:r w:rsidRPr="00B434FD">
        <w:rPr>
          <w:rStyle w:val="StyleUnderline"/>
          <w:rFonts w:ascii="Calibri" w:hAnsi="Calibri" w:cs="Calibri"/>
        </w:rPr>
        <w:t xml:space="preserve">nited </w:t>
      </w:r>
      <w:r w:rsidRPr="00B434FD">
        <w:rPr>
          <w:rStyle w:val="Emphasis"/>
          <w:rFonts w:cs="Calibri"/>
        </w:rPr>
        <w:t>S</w:t>
      </w:r>
      <w:r w:rsidRPr="00B434FD">
        <w:rPr>
          <w:rStyle w:val="StyleUnderline"/>
          <w:rFonts w:ascii="Calibri" w:hAnsi="Calibri" w:cs="Calibri"/>
        </w:rPr>
        <w:t xml:space="preserve">tates </w:t>
      </w:r>
      <w:r w:rsidRPr="00CA0B1B">
        <w:rPr>
          <w:rStyle w:val="StyleUnderline"/>
          <w:rFonts w:ascii="Calibri" w:hAnsi="Calibri" w:cs="Calibri"/>
          <w:highlight w:val="yellow"/>
        </w:rPr>
        <w:t>will survive</w:t>
      </w:r>
      <w:r w:rsidRPr="00B434FD">
        <w:rPr>
          <w:rStyle w:val="StyleUnderline"/>
          <w:rFonts w:ascii="Calibri" w:hAnsi="Calibri" w:cs="Calibri"/>
        </w:rPr>
        <w:t xml:space="preserve"> the challenges and risks that populist leadership poses</w:t>
      </w:r>
      <w:r w:rsidRPr="00B434FD">
        <w:rPr>
          <w:rFonts w:cs="Calibri"/>
          <w:sz w:val="16"/>
        </w:rPr>
        <w:t xml:space="preserve">. Certainly, </w:t>
      </w:r>
      <w:r w:rsidRPr="00CA0B1B">
        <w:rPr>
          <w:rStyle w:val="StyleUnderline"/>
          <w:rFonts w:ascii="Calibri" w:hAnsi="Calibri" w:cs="Calibri"/>
          <w:highlight w:val="yellow"/>
        </w:rPr>
        <w:t>Trump will continue to transgress</w:t>
      </w:r>
      <w:r w:rsidRPr="00B434FD">
        <w:rPr>
          <w:rStyle w:val="StyleUnderline"/>
          <w:rFonts w:ascii="Calibri" w:hAnsi="Calibri" w:cs="Calibri"/>
        </w:rPr>
        <w:t xml:space="preserve"> norms of accountability and civility</w:t>
      </w:r>
      <w:r w:rsidRPr="00B434FD">
        <w:rPr>
          <w:rFonts w:cs="Calibri"/>
          <w:sz w:val="16"/>
        </w:rPr>
        <w:t xml:space="preserve"> during his term, </w:t>
      </w:r>
      <w:r w:rsidRPr="00CA0B1B">
        <w:rPr>
          <w:rStyle w:val="Emphasis"/>
          <w:rFonts w:cs="Calibri"/>
          <w:highlight w:val="yellow"/>
        </w:rPr>
        <w:t>but he is unlikely to effect lasting changes</w:t>
      </w:r>
      <w:r w:rsidRPr="00B434FD">
        <w:rPr>
          <w:rFonts w:cs="Calibri"/>
          <w:sz w:val="16"/>
        </w:rPr>
        <w:t xml:space="preserve">, </w:t>
      </w:r>
      <w:r w:rsidRPr="00B434FD">
        <w:rPr>
          <w:rStyle w:val="StyleUnderline"/>
          <w:rFonts w:ascii="Calibri" w:hAnsi="Calibri" w:cs="Calibri"/>
        </w:rPr>
        <w:t xml:space="preserve">enshrine them in institutional reforms, and thus do more than </w:t>
      </w:r>
      <w:r w:rsidRPr="00B434FD">
        <w:rPr>
          <w:rStyle w:val="Emphasis"/>
          <w:rFonts w:cs="Calibri"/>
        </w:rPr>
        <w:t>temporary damage</w:t>
      </w:r>
      <w:r w:rsidRPr="00B434FD">
        <w:rPr>
          <w:rStyle w:val="StyleUnderline"/>
          <w:rFonts w:ascii="Calibri" w:hAnsi="Calibri" w:cs="Calibri"/>
        </w:rPr>
        <w:t xml:space="preserve"> to liberal democracy</w:t>
      </w:r>
      <w:r w:rsidRPr="00B434FD">
        <w:rPr>
          <w:rFonts w:cs="Calibri"/>
          <w:sz w:val="16"/>
        </w:rPr>
        <w:t xml:space="preserve">. </w:t>
      </w:r>
      <w:r w:rsidRPr="00CA0B1B">
        <w:rPr>
          <w:rStyle w:val="StyleUnderline"/>
          <w:rFonts w:ascii="Calibri" w:hAnsi="Calibri" w:cs="Calibri"/>
          <w:highlight w:val="yellow"/>
        </w:rPr>
        <w:t>The U.S. system</w:t>
      </w:r>
      <w:r w:rsidRPr="00B434FD">
        <w:rPr>
          <w:rFonts w:cs="Calibri"/>
          <w:sz w:val="16"/>
        </w:rPr>
        <w:t xml:space="preserve">, sustained by a pluralist civil society, </w:t>
      </w:r>
      <w:r w:rsidRPr="00CA0B1B">
        <w:rPr>
          <w:rStyle w:val="Emphasis"/>
          <w:rFonts w:cs="Calibri"/>
          <w:highlight w:val="yellow"/>
        </w:rPr>
        <w:t>has great resilience</w:t>
      </w:r>
      <w:r w:rsidRPr="00B434FD">
        <w:rPr>
          <w:rFonts w:cs="Calibri"/>
          <w:sz w:val="16"/>
        </w:rPr>
        <w:t xml:space="preserve">. In fact, there is a good chance that </w:t>
      </w:r>
      <w:r w:rsidRPr="00B434FD">
        <w:rPr>
          <w:rStyle w:val="StyleUnderline"/>
          <w:rFonts w:ascii="Calibri" w:hAnsi="Calibri" w:cs="Calibri"/>
        </w:rPr>
        <w:t>the</w:t>
      </w:r>
      <w:r w:rsidRPr="00B434FD">
        <w:rPr>
          <w:rFonts w:cs="Calibri"/>
          <w:sz w:val="16"/>
        </w:rPr>
        <w:t xml:space="preserve"> new President’s norm violations may generate a liberal-democratic backlash that will reaffirm these principles after Trump’s departure, and perhaps even strengthen their institutional protection. 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His problems in steering his bills through Congress not only generate a sensation of government paralysis, they also limit his ability to provide benefits to his supporters,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t>
      </w:r>
      <w:r w:rsidRPr="00B434FD">
        <w:rPr>
          <w:rStyle w:val="StyleUnderline"/>
          <w:rFonts w:ascii="Calibri" w:hAnsi="Calibri" w:cs="Calibri"/>
        </w:rPr>
        <w:t>Will</w:t>
      </w:r>
      <w:r w:rsidRPr="00B434FD">
        <w:rPr>
          <w:rFonts w:cs="Calibri"/>
          <w:sz w:val="16"/>
        </w:rPr>
        <w:t xml:space="preserve"> Donald </w:t>
      </w:r>
      <w:r w:rsidRPr="00B434FD">
        <w:rPr>
          <w:rStyle w:val="StyleUnderline"/>
          <w:rFonts w:ascii="Calibri" w:hAnsi="Calibri" w:cs="Calibri"/>
        </w:rPr>
        <w:t>Trump be tempted to bend, if not break liberal democracy</w:t>
      </w:r>
      <w:r w:rsidRPr="00B434FD">
        <w:rPr>
          <w:rFonts w:cs="Calibri"/>
          <w:sz w:val="16"/>
        </w:rPr>
        <w:t xml:space="preserve"> as well? The party polarization prevailing in the United States could facilitate such machinations. Hostility to the opposition could induce the GOP to use its majorities in Congress to impose illiberal reforms and to allow Trump to skew democratic competition.2 But </w:t>
      </w:r>
      <w:r w:rsidRPr="00B434FD">
        <w:rPr>
          <w:rStyle w:val="StyleUnderline"/>
          <w:rFonts w:ascii="Calibri" w:hAnsi="Calibri" w:cs="Calibri"/>
        </w:rPr>
        <w:t>while such a slippery slope toward</w:t>
      </w:r>
      <w:r w:rsidRPr="00B434FD">
        <w:rPr>
          <w:rFonts w:cs="Calibri"/>
          <w:sz w:val="16"/>
        </w:rPr>
        <w:t xml:space="preserve"> soft </w:t>
      </w:r>
      <w:r w:rsidRPr="00B434FD">
        <w:rPr>
          <w:rStyle w:val="StyleUnderline"/>
          <w:rFonts w:ascii="Calibri" w:hAnsi="Calibri" w:cs="Calibri"/>
        </w:rPr>
        <w:t>authoritarianism is imaginable</w:t>
      </w:r>
      <w:r w:rsidRPr="00B434FD">
        <w:rPr>
          <w:rFonts w:cs="Calibri"/>
          <w:sz w:val="16"/>
        </w:rPr>
        <w:t xml:space="preserve">, </w:t>
      </w:r>
      <w:r w:rsidRPr="00B434FD">
        <w:rPr>
          <w:rStyle w:val="StyleUnderline"/>
          <w:rFonts w:ascii="Calibri" w:hAnsi="Calibri" w:cs="Calibri"/>
        </w:rPr>
        <w:t>the obstacles</w:t>
      </w:r>
      <w:r w:rsidRPr="00B434FD">
        <w:rPr>
          <w:rFonts w:cs="Calibri"/>
          <w:sz w:val="16"/>
        </w:rPr>
        <w:t xml:space="preserve"> described above </w:t>
      </w:r>
      <w:r w:rsidRPr="00B434FD">
        <w:rPr>
          <w:rStyle w:val="Emphasis"/>
          <w:rFonts w:cs="Calibri"/>
        </w:rPr>
        <w:t>make this risk remote</w:t>
      </w:r>
      <w:r w:rsidRPr="00B434FD">
        <w:rPr>
          <w:rFonts w:cs="Calibri"/>
          <w:sz w:val="16"/>
        </w:rPr>
        <w:t xml:space="preserve">. </w:t>
      </w:r>
      <w:r w:rsidRPr="00B434FD">
        <w:rPr>
          <w:rStyle w:val="StyleUnderline"/>
          <w:rFonts w:ascii="Calibri" w:hAnsi="Calibri" w:cs="Calibri"/>
        </w:rPr>
        <w:t>The interlocking nature of the checks and balances system makes serious erosion of democracy unlikely</w:t>
      </w:r>
      <w:r w:rsidRPr="00B434FD">
        <w:rPr>
          <w:rFonts w:cs="Calibri"/>
          <w:sz w:val="16"/>
        </w:rPr>
        <w:t xml:space="preserve">, </w:t>
      </w:r>
      <w:r w:rsidRPr="00B434FD">
        <w:rPr>
          <w:rStyle w:val="StyleUnderline"/>
          <w:rFonts w:ascii="Calibri" w:hAnsi="Calibri" w:cs="Calibri"/>
        </w:rPr>
        <w:t>and open infringements highly improbable</w:t>
      </w:r>
      <w:r w:rsidRPr="00B434FD">
        <w:rPr>
          <w:rFonts w:cs="Calibri"/>
          <w:sz w:val="16"/>
        </w:rPr>
        <w:t xml:space="preserve">. For instance, </w:t>
      </w:r>
      <w:r w:rsidRPr="00CA0B1B">
        <w:rPr>
          <w:rStyle w:val="Emphasis"/>
          <w:rFonts w:cs="Calibri"/>
          <w:highlight w:val="yellow"/>
        </w:rPr>
        <w:t>even a Republican-dominated Supreme Court would forestall a descent into authoritarianism</w:t>
      </w:r>
      <w:r w:rsidRPr="00CA0B1B">
        <w:rPr>
          <w:rFonts w:cs="Calibri"/>
          <w:sz w:val="16"/>
          <w:highlight w:val="yellow"/>
        </w:rPr>
        <w:t>.</w:t>
      </w:r>
      <w:r w:rsidRPr="00B434FD">
        <w:rPr>
          <w:rFonts w:cs="Calibri"/>
          <w:sz w:val="16"/>
        </w:rPr>
        <w:t xml:space="preserve"> Moreover, it is doubtful that the GOP would want to empower Trump, whose unpredictable, arbitrary leadership many party barons distrust. Indeed, they have incentives to keep the new President fairly weak so they can extract concessions and keep him under control. </w:t>
      </w:r>
      <w:r w:rsidRPr="00B434FD">
        <w:rPr>
          <w:rStyle w:val="StyleUnderline"/>
          <w:rFonts w:ascii="Calibri" w:hAnsi="Calibri" w:cs="Calibri"/>
        </w:rPr>
        <w:t>Another big obstacle arises from Trump’s limited mass support</w:t>
      </w:r>
      <w:r w:rsidRPr="00B434FD">
        <w:rPr>
          <w:rFonts w:cs="Calibri"/>
          <w:sz w:val="16"/>
        </w:rPr>
        <w:t xml:space="preserve"> – the flipside of partisan polarization and of the absence of an acute crisis. </w:t>
      </w:r>
      <w:r w:rsidRPr="00CA0B1B">
        <w:rPr>
          <w:rStyle w:val="StyleUnderline"/>
          <w:rFonts w:ascii="Calibri" w:hAnsi="Calibri" w:cs="Calibri"/>
          <w:highlight w:val="yellow"/>
        </w:rPr>
        <w:t>A President with 55 percent disapproval rates is exceedingly unlikely to get away with a serious assault on democracy</w:t>
      </w:r>
      <w:r w:rsidRPr="00B434FD">
        <w:rPr>
          <w:rFonts w:cs="Calibri"/>
          <w:sz w:val="16"/>
        </w:rPr>
        <w:t xml:space="preserve">. </w:t>
      </w:r>
      <w:r w:rsidRPr="00CA0B1B">
        <w:rPr>
          <w:rStyle w:val="StyleUnderline"/>
          <w:rFonts w:ascii="Calibri" w:hAnsi="Calibri" w:cs="Calibri"/>
          <w:highlight w:val="yellow"/>
        </w:rPr>
        <w:t>Even limited restrictions</w:t>
      </w:r>
      <w:r w:rsidRPr="00B434FD">
        <w:rPr>
          <w:rFonts w:cs="Calibri"/>
          <w:sz w:val="16"/>
        </w:rPr>
        <w:t xml:space="preserve">, such as a further tightening of voting rights, </w:t>
      </w:r>
      <w:r w:rsidRPr="00CA0B1B">
        <w:rPr>
          <w:rStyle w:val="StyleUnderline"/>
          <w:rFonts w:ascii="Calibri" w:hAnsi="Calibri" w:cs="Calibri"/>
          <w:highlight w:val="yellow"/>
        </w:rPr>
        <w:t>will draw a determined response from the vibrant U.S. civil society</w:t>
      </w:r>
      <w:r w:rsidRPr="00B434FD">
        <w:rPr>
          <w:rFonts w:cs="Calibri"/>
          <w:sz w:val="16"/>
        </w:rPr>
        <w:t>, which can challenge his policies through the courts. Thus, the four interlocking limitations that Trump’s populism faces offer a great deal of protection for liberal democracy.</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Democracy---Food Wars Impact---2AC </w:t>
      </w:r>
    </w:p>
    <w:p w:rsidR="00C10017" w:rsidRPr="00B434FD" w:rsidRDefault="00C10017" w:rsidP="00C10017">
      <w:pPr>
        <w:pStyle w:val="Heading4"/>
        <w:rPr>
          <w:rFonts w:cs="Calibri"/>
        </w:rPr>
      </w:pPr>
      <w:r w:rsidRPr="00B434FD">
        <w:rPr>
          <w:rFonts w:cs="Calibri"/>
        </w:rPr>
        <w:t xml:space="preserve">No impact – their ev lists war with Russia, China, North Korea as security threats that are separate from food insecurity. </w:t>
      </w:r>
    </w:p>
    <w:p w:rsidR="00C10017" w:rsidRPr="00B434FD" w:rsidRDefault="00C10017" w:rsidP="00C10017">
      <w:pPr>
        <w:pStyle w:val="Heading4"/>
        <w:rPr>
          <w:rFonts w:cs="Calibri"/>
        </w:rPr>
      </w:pPr>
    </w:p>
    <w:p w:rsidR="00C10017" w:rsidRPr="00B434FD" w:rsidRDefault="00C10017" w:rsidP="00C10017">
      <w:pPr>
        <w:pStyle w:val="Heading4"/>
        <w:rPr>
          <w:rFonts w:cs="Calibri"/>
        </w:rPr>
      </w:pPr>
      <w:r w:rsidRPr="00B434FD">
        <w:rPr>
          <w:rFonts w:cs="Calibri"/>
        </w:rPr>
        <w:t xml:space="preserve">No food wars--- no causal link between food and conflict and institutions check escalation </w:t>
      </w:r>
    </w:p>
    <w:p w:rsidR="00C10017" w:rsidRPr="00B434FD" w:rsidRDefault="00C10017" w:rsidP="00C10017">
      <w:pPr>
        <w:rPr>
          <w:rFonts w:cs="Calibri"/>
        </w:rPr>
      </w:pPr>
      <w:r w:rsidRPr="00B434FD">
        <w:rPr>
          <w:rStyle w:val="Style13ptBold"/>
          <w:rFonts w:ascii="Calibri" w:hAnsi="Calibri" w:cs="Calibri"/>
        </w:rPr>
        <w:t>Cliffe 16.</w:t>
      </w:r>
      <w:r w:rsidRPr="00B434FD">
        <w:rPr>
          <w:rFonts w:cs="Calibri"/>
        </w:rPr>
        <w:t xml:space="preserve"> [Sarah, Director of the Center on International Cooperation at New York University, “Food Security, Nutrition, and Peace” Center on International Cooperation -- March 29 -- http://cic.nyu.edu/news_commentary/food-security-nutrition-and-peace]</w:t>
      </w:r>
    </w:p>
    <w:p w:rsidR="00C10017" w:rsidRPr="00B434FD" w:rsidRDefault="00C10017" w:rsidP="00C10017">
      <w:pPr>
        <w:rPr>
          <w:rFonts w:cs="Calibri"/>
          <w:sz w:val="14"/>
        </w:rPr>
      </w:pPr>
      <w:r w:rsidRPr="00B434FD">
        <w:rPr>
          <w:rFonts w:cs="Calibri"/>
          <w:sz w:val="14"/>
        </w:rPr>
        <w:t xml:space="preserve">However, </w:t>
      </w:r>
      <w:r w:rsidRPr="00CA0B1B">
        <w:rPr>
          <w:rStyle w:val="StyleUnderline"/>
          <w:rFonts w:ascii="Calibri" w:hAnsi="Calibri" w:cs="Calibri"/>
          <w:highlight w:val="yellow"/>
        </w:rPr>
        <w:t>current research does not</w:t>
      </w:r>
      <w:r w:rsidRPr="00B434FD">
        <w:rPr>
          <w:rStyle w:val="StyleUnderline"/>
          <w:rFonts w:ascii="Calibri" w:hAnsi="Calibri" w:cs="Calibri"/>
        </w:rPr>
        <w:t xml:space="preserve"> yet </w:t>
      </w:r>
      <w:r w:rsidRPr="00CA0B1B">
        <w:rPr>
          <w:rStyle w:val="StyleUnderline"/>
          <w:rFonts w:ascii="Calibri" w:hAnsi="Calibri" w:cs="Calibri"/>
          <w:highlight w:val="yellow"/>
        </w:rPr>
        <w:t>indicate a</w:t>
      </w:r>
      <w:r w:rsidRPr="00B434FD">
        <w:rPr>
          <w:rStyle w:val="StyleUnderline"/>
          <w:rFonts w:ascii="Calibri" w:hAnsi="Calibri" w:cs="Calibri"/>
        </w:rPr>
        <w:t xml:space="preserve"> clear </w:t>
      </w:r>
      <w:r w:rsidRPr="00CA0B1B">
        <w:rPr>
          <w:rStyle w:val="StyleUnderline"/>
          <w:rFonts w:ascii="Calibri" w:hAnsi="Calibri" w:cs="Calibri"/>
          <w:highlight w:val="yellow"/>
        </w:rPr>
        <w:t>link between</w:t>
      </w:r>
      <w:r w:rsidRPr="00B434FD">
        <w:rPr>
          <w:rStyle w:val="StyleUnderline"/>
          <w:rFonts w:ascii="Calibri" w:hAnsi="Calibri" w:cs="Calibri"/>
        </w:rPr>
        <w:t xml:space="preserve"> climate change, </w:t>
      </w:r>
      <w:r w:rsidRPr="00CA0B1B">
        <w:rPr>
          <w:rStyle w:val="StyleUnderline"/>
          <w:rFonts w:ascii="Calibri" w:hAnsi="Calibri" w:cs="Calibri"/>
          <w:highlight w:val="yellow"/>
        </w:rPr>
        <w:t>food insecurity and conflict</w:t>
      </w:r>
      <w:r w:rsidRPr="00B434FD">
        <w:rPr>
          <w:rFonts w:cs="Calibri"/>
          <w:sz w:val="14"/>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B434FD">
        <w:rPr>
          <w:rFonts w:cs="Calibri"/>
          <w:u w:val="single"/>
        </w:rPr>
        <w:t>Food security – and food prices – are a highly political issue</w:t>
      </w:r>
      <w:r w:rsidRPr="00B434FD">
        <w:rPr>
          <w:rFonts w:cs="Calibri"/>
          <w:sz w:val="14"/>
        </w:rPr>
        <w:t xml:space="preserve">, being a very immediate and visible source of popular welfare or popular uncertainty. </w:t>
      </w:r>
      <w:r w:rsidRPr="00B434FD">
        <w:rPr>
          <w:rFonts w:cs="Calibri"/>
          <w:u w:val="single"/>
        </w:rPr>
        <w:t xml:space="preserve">But their </w:t>
      </w:r>
      <w:r w:rsidRPr="00B434FD">
        <w:rPr>
          <w:rStyle w:val="StyleUnderline"/>
          <w:rFonts w:ascii="Calibri" w:hAnsi="Calibri" w:cs="Calibri"/>
        </w:rPr>
        <w:t>link to conflict</w:t>
      </w:r>
      <w:r w:rsidRPr="00B434FD">
        <w:rPr>
          <w:rFonts w:cs="Calibri"/>
          <w:sz w:val="14"/>
        </w:rPr>
        <w:t xml:space="preserve"> (and the wider links between climate change and conflict) </w:t>
      </w:r>
      <w:r w:rsidRPr="00B434FD">
        <w:rPr>
          <w:rFonts w:cs="Calibri"/>
          <w:u w:val="single"/>
        </w:rPr>
        <w:t>is indirect</w:t>
      </w:r>
      <w:r w:rsidRPr="00B434FD">
        <w:rPr>
          <w:rFonts w:cs="Calibri"/>
          <w:sz w:val="14"/>
        </w:rPr>
        <w:t xml:space="preserve"> rather than direct. What makes some countries more resilient than others? </w:t>
      </w:r>
      <w:r w:rsidRPr="00B434FD">
        <w:rPr>
          <w:rStyle w:val="StyleUnderline"/>
          <w:rFonts w:ascii="Calibri" w:hAnsi="Calibri" w:cs="Calibri"/>
        </w:rPr>
        <w:t xml:space="preserve">Many </w:t>
      </w:r>
      <w:r w:rsidRPr="00CA0B1B">
        <w:rPr>
          <w:rStyle w:val="StyleUnderline"/>
          <w:rFonts w:ascii="Calibri" w:hAnsi="Calibri" w:cs="Calibri"/>
          <w:highlight w:val="yellow"/>
        </w:rPr>
        <w:t xml:space="preserve">countries face food price </w:t>
      </w:r>
      <w:r w:rsidRPr="00B434FD">
        <w:rPr>
          <w:rStyle w:val="StyleUnderline"/>
          <w:rFonts w:ascii="Calibri" w:hAnsi="Calibri" w:cs="Calibri"/>
        </w:rPr>
        <w:t xml:space="preserve">or natural resource </w:t>
      </w:r>
      <w:r w:rsidRPr="00CA0B1B">
        <w:rPr>
          <w:rStyle w:val="StyleUnderline"/>
          <w:rFonts w:ascii="Calibri" w:hAnsi="Calibri" w:cs="Calibri"/>
          <w:highlight w:val="yellow"/>
        </w:rPr>
        <w:t>shocks without</w:t>
      </w:r>
      <w:r w:rsidRPr="00B434FD">
        <w:rPr>
          <w:rStyle w:val="StyleUnderline"/>
          <w:rFonts w:ascii="Calibri" w:hAnsi="Calibri" w:cs="Calibri"/>
        </w:rPr>
        <w:t xml:space="preserve"> falling into </w:t>
      </w:r>
      <w:r w:rsidRPr="00CA0B1B">
        <w:rPr>
          <w:rStyle w:val="StyleUnderline"/>
          <w:rFonts w:ascii="Calibri" w:hAnsi="Calibri" w:cs="Calibri"/>
          <w:highlight w:val="yellow"/>
        </w:rPr>
        <w:t>conflict</w:t>
      </w:r>
      <w:r w:rsidRPr="00B434FD">
        <w:rPr>
          <w:rStyle w:val="StyleUnderline"/>
          <w:rFonts w:ascii="Calibri" w:hAnsi="Calibri" w:cs="Calibri"/>
        </w:rPr>
        <w:t>.</w:t>
      </w:r>
      <w:r w:rsidRPr="00B434FD">
        <w:rPr>
          <w:rFonts w:cs="Calibri"/>
          <w:sz w:val="14"/>
        </w:rPr>
        <w:t xml:space="preserve"> Essentially, the two important </w:t>
      </w:r>
      <w:r w:rsidRPr="00CA0B1B">
        <w:rPr>
          <w:rFonts w:cs="Calibri"/>
          <w:highlight w:val="yellow"/>
          <w:u w:val="single"/>
        </w:rPr>
        <w:t>factors</w:t>
      </w:r>
      <w:r w:rsidRPr="00B434FD">
        <w:rPr>
          <w:rFonts w:cs="Calibri"/>
          <w:sz w:val="14"/>
        </w:rPr>
        <w:t xml:space="preserve"> in </w:t>
      </w:r>
      <w:r w:rsidRPr="00CA0B1B">
        <w:rPr>
          <w:rFonts w:cs="Calibri"/>
          <w:highlight w:val="yellow"/>
          <w:u w:val="single"/>
        </w:rPr>
        <w:t>determining</w:t>
      </w:r>
      <w:r w:rsidRPr="00B434FD">
        <w:rPr>
          <w:rFonts w:cs="Calibri"/>
          <w:u w:val="single"/>
        </w:rPr>
        <w:t xml:space="preserve"> their </w:t>
      </w:r>
      <w:r w:rsidRPr="00CA0B1B">
        <w:rPr>
          <w:rFonts w:cs="Calibri"/>
          <w:highlight w:val="yellow"/>
          <w:u w:val="single"/>
        </w:rPr>
        <w:t>resilience are</w:t>
      </w:r>
      <w:r w:rsidRPr="00B434FD">
        <w:rPr>
          <w:rFonts w:cs="Calibri"/>
          <w:sz w:val="14"/>
        </w:rPr>
        <w:t xml:space="preserve">: First, </w:t>
      </w:r>
      <w:r w:rsidRPr="00CA0B1B">
        <w:rPr>
          <w:rFonts w:cs="Calibri"/>
          <w:highlight w:val="yellow"/>
          <w:u w:val="single"/>
        </w:rPr>
        <w:t xml:space="preserve">whether </w:t>
      </w:r>
      <w:r w:rsidRPr="00B434FD">
        <w:rPr>
          <w:rFonts w:cs="Calibri"/>
          <w:u w:val="single"/>
        </w:rPr>
        <w:t xml:space="preserve">food </w:t>
      </w:r>
      <w:r w:rsidRPr="00CA0B1B">
        <w:rPr>
          <w:rFonts w:cs="Calibri"/>
          <w:highlight w:val="yellow"/>
          <w:u w:val="single"/>
        </w:rPr>
        <w:t xml:space="preserve">insecurity is combined with </w:t>
      </w:r>
      <w:r w:rsidRPr="00CA0B1B">
        <w:rPr>
          <w:rStyle w:val="StyleUnderline"/>
          <w:rFonts w:ascii="Calibri" w:hAnsi="Calibri" w:cs="Calibri"/>
          <w:highlight w:val="yellow"/>
        </w:rPr>
        <w:t>other stresses</w:t>
      </w:r>
      <w:r w:rsidRPr="00B434FD">
        <w:rPr>
          <w:rFonts w:cs="Calibri"/>
          <w:sz w:val="14"/>
        </w:rPr>
        <w:t xml:space="preserve"> – issues such as unemployment, but most fundamentally issues such as political exclusion or human rights abuses. </w:t>
      </w:r>
      <w:r w:rsidRPr="00B434FD">
        <w:rPr>
          <w:rFonts w:cs="Calibri"/>
          <w:u w:val="single"/>
        </w:rPr>
        <w:t>We sometimes read</w:t>
      </w:r>
      <w:r w:rsidRPr="00B434FD">
        <w:rPr>
          <w:rFonts w:cs="Calibri"/>
          <w:sz w:val="14"/>
        </w:rPr>
        <w:t xml:space="preserve"> nowadays that the 2006-2009 </w:t>
      </w:r>
      <w:r w:rsidRPr="00B434FD">
        <w:rPr>
          <w:rFonts w:cs="Calibri"/>
          <w:u w:val="single"/>
        </w:rPr>
        <w:t>drought was a factor in the Syrian conflict,</w:t>
      </w:r>
      <w:r w:rsidRPr="00B434FD">
        <w:rPr>
          <w:rFonts w:cs="Calibri"/>
          <w:sz w:val="14"/>
        </w:rPr>
        <w:t xml:space="preserve"> by driving rural-urban migration that caused societal stresses. It may of course have been one factor amongst many but </w:t>
      </w:r>
      <w:r w:rsidRPr="00B434FD">
        <w:rPr>
          <w:rFonts w:cs="Calibri"/>
          <w:u w:val="single"/>
        </w:rPr>
        <w:t xml:space="preserve">it would be </w:t>
      </w:r>
      <w:r w:rsidRPr="00B434FD">
        <w:rPr>
          <w:rStyle w:val="StyleUnderline"/>
          <w:rFonts w:ascii="Calibri" w:hAnsi="Calibri" w:cs="Calibri"/>
        </w:rPr>
        <w:t>too simplistic to suggest</w:t>
      </w:r>
      <w:r w:rsidRPr="00B434FD">
        <w:rPr>
          <w:rFonts w:cs="Calibri"/>
          <w:sz w:val="14"/>
        </w:rPr>
        <w:t xml:space="preserve"> that </w:t>
      </w:r>
      <w:r w:rsidRPr="00B434FD">
        <w:rPr>
          <w:rFonts w:cs="Calibri"/>
          <w:u w:val="single"/>
        </w:rPr>
        <w:t>it was the primary driver</w:t>
      </w:r>
      <w:r w:rsidRPr="00B434FD">
        <w:rPr>
          <w:rFonts w:cs="Calibri"/>
          <w:sz w:val="14"/>
        </w:rPr>
        <w:t xml:space="preserve"> of the Syrian conflict. Second, </w:t>
      </w:r>
      <w:r w:rsidRPr="00CA0B1B">
        <w:rPr>
          <w:rFonts w:cs="Calibri"/>
          <w:highlight w:val="yellow"/>
          <w:u w:val="single"/>
        </w:rPr>
        <w:t>whether countries have</w:t>
      </w:r>
      <w:r w:rsidRPr="00B434FD">
        <w:rPr>
          <w:rFonts w:cs="Calibri"/>
          <w:u w:val="single"/>
        </w:rPr>
        <w:t xml:space="preserve"> strong enough </w:t>
      </w:r>
      <w:r w:rsidRPr="00CA0B1B">
        <w:rPr>
          <w:rFonts w:cs="Calibri"/>
          <w:highlight w:val="yellow"/>
          <w:u w:val="single"/>
        </w:rPr>
        <w:t>institutions</w:t>
      </w:r>
      <w:r w:rsidRPr="00B434FD">
        <w:rPr>
          <w:rFonts w:cs="Calibri"/>
          <w:sz w:val="14"/>
        </w:rPr>
        <w:t xml:space="preserve"> to fulfill a social compact with their citizens, </w:t>
      </w:r>
      <w:r w:rsidRPr="00CA0B1B">
        <w:rPr>
          <w:rFonts w:cs="Calibri"/>
          <w:highlight w:val="yellow"/>
          <w:u w:val="single"/>
        </w:rPr>
        <w:t>providing help</w:t>
      </w:r>
      <w:r w:rsidRPr="00B434FD">
        <w:rPr>
          <w:rFonts w:cs="Calibri"/>
          <w:u w:val="single"/>
        </w:rPr>
        <w:t xml:space="preserve"> quickly </w:t>
      </w:r>
      <w:r w:rsidRPr="00CA0B1B">
        <w:rPr>
          <w:rFonts w:cs="Calibri"/>
          <w:highlight w:val="yellow"/>
          <w:u w:val="single"/>
        </w:rPr>
        <w:t>to citizens affected</w:t>
      </w:r>
      <w:r w:rsidRPr="00B434FD">
        <w:rPr>
          <w:rFonts w:cs="Calibri"/>
          <w:u w:val="single"/>
        </w:rPr>
        <w:t xml:space="preserve"> by food insecurity</w:t>
      </w:r>
      <w:r w:rsidRPr="00B434FD">
        <w:rPr>
          <w:rFonts w:cs="Calibri"/>
          <w:sz w:val="14"/>
        </w:rPr>
        <w:t xml:space="preserve">, with or without international assistance. </w:t>
      </w:r>
      <w:r w:rsidRPr="00CA0B1B">
        <w:rPr>
          <w:rFonts w:cs="Calibri"/>
          <w:highlight w:val="yellow"/>
          <w:u w:val="single"/>
        </w:rPr>
        <w:t>During the</w:t>
      </w:r>
      <w:r w:rsidRPr="00B434FD">
        <w:rPr>
          <w:rFonts w:cs="Calibri"/>
          <w:sz w:val="14"/>
        </w:rPr>
        <w:t xml:space="preserve"> 2007-20</w:t>
      </w:r>
      <w:r w:rsidRPr="00CA0B1B">
        <w:rPr>
          <w:rFonts w:cs="Calibri"/>
          <w:highlight w:val="yellow"/>
          <w:u w:val="single"/>
        </w:rPr>
        <w:t>08</w:t>
      </w:r>
      <w:r w:rsidRPr="00B434FD">
        <w:rPr>
          <w:rFonts w:cs="Calibri"/>
          <w:u w:val="single"/>
        </w:rPr>
        <w:t xml:space="preserve"> food </w:t>
      </w:r>
      <w:r w:rsidRPr="00CA0B1B">
        <w:rPr>
          <w:rFonts w:cs="Calibri"/>
          <w:highlight w:val="yellow"/>
          <w:u w:val="single"/>
        </w:rPr>
        <w:t>crisis, developing countries</w:t>
      </w:r>
      <w:r w:rsidRPr="00B434FD">
        <w:rPr>
          <w:rFonts w:cs="Calibri"/>
          <w:u w:val="single"/>
        </w:rPr>
        <w:t xml:space="preserve"> with low institutional strength </w:t>
      </w:r>
      <w:r w:rsidRPr="00CA0B1B">
        <w:rPr>
          <w:rFonts w:cs="Calibri"/>
          <w:highlight w:val="yellow"/>
          <w:u w:val="single"/>
        </w:rPr>
        <w:t>experienced more</w:t>
      </w:r>
      <w:r w:rsidRPr="00B434FD">
        <w:rPr>
          <w:rFonts w:cs="Calibri"/>
          <w:u w:val="single"/>
        </w:rPr>
        <w:t xml:space="preserve"> food price </w:t>
      </w:r>
      <w:r w:rsidRPr="00CA0B1B">
        <w:rPr>
          <w:rFonts w:cs="Calibri"/>
          <w:highlight w:val="yellow"/>
          <w:u w:val="single"/>
        </w:rPr>
        <w:t>protests</w:t>
      </w:r>
      <w:r w:rsidRPr="00B434FD">
        <w:rPr>
          <w:rFonts w:cs="Calibri"/>
          <w:sz w:val="14"/>
        </w:rPr>
        <w:t xml:space="preserve"> than those with higher institutional strengths, and more than half these protests turned violent. </w:t>
      </w:r>
      <w:r w:rsidRPr="00CA0B1B">
        <w:rPr>
          <w:rFonts w:cs="Calibri"/>
          <w:highlight w:val="yellow"/>
          <w:u w:val="single"/>
        </w:rPr>
        <w:t>This</w:t>
      </w:r>
      <w:r w:rsidRPr="00B434FD">
        <w:rPr>
          <w:rFonts w:cs="Calibri"/>
          <w:sz w:val="14"/>
        </w:rPr>
        <w:t xml:space="preserve"> for example, </w:t>
      </w:r>
      <w:r w:rsidRPr="00CA0B1B">
        <w:rPr>
          <w:rFonts w:cs="Calibri"/>
          <w:highlight w:val="yellow"/>
          <w:u w:val="single"/>
        </w:rPr>
        <w:t>is the difference</w:t>
      </w:r>
      <w:r w:rsidRPr="00B434FD">
        <w:rPr>
          <w:rFonts w:cs="Calibri"/>
          <w:u w:val="single"/>
        </w:rPr>
        <w:t xml:space="preserve"> in the events </w:t>
      </w:r>
      <w:r w:rsidRPr="00CA0B1B">
        <w:rPr>
          <w:rFonts w:cs="Calibri"/>
          <w:highlight w:val="yellow"/>
          <w:u w:val="single"/>
        </w:rPr>
        <w:t>in Haiti versus</w:t>
      </w:r>
      <w:r w:rsidRPr="00B434FD">
        <w:rPr>
          <w:rFonts w:cs="Calibri"/>
          <w:sz w:val="14"/>
        </w:rPr>
        <w:t xml:space="preserve"> those in </w:t>
      </w:r>
      <w:r w:rsidRPr="00CA0B1B">
        <w:rPr>
          <w:rStyle w:val="StyleUnderline"/>
          <w:rFonts w:ascii="Calibri" w:hAnsi="Calibri" w:cs="Calibri"/>
          <w:highlight w:val="yellow"/>
        </w:rPr>
        <w:t>Mexico or the Philippines where</w:t>
      </w:r>
      <w:r w:rsidRPr="00B434FD">
        <w:rPr>
          <w:rStyle w:val="StyleUnderline"/>
          <w:rFonts w:ascii="Calibri" w:hAnsi="Calibri" w:cs="Calibri"/>
        </w:rPr>
        <w:t xml:space="preserve"> far greater </w:t>
      </w:r>
      <w:r w:rsidRPr="00CA0B1B">
        <w:rPr>
          <w:rStyle w:val="StyleUnderline"/>
          <w:rFonts w:ascii="Calibri" w:hAnsi="Calibri" w:cs="Calibri"/>
          <w:highlight w:val="yellow"/>
        </w:rPr>
        <w:t>institutional strength existed</w:t>
      </w:r>
      <w:r w:rsidRPr="00B434FD">
        <w:rPr>
          <w:rStyle w:val="StyleUnderline"/>
          <w:rFonts w:ascii="Calibri" w:hAnsi="Calibri" w:cs="Calibri"/>
        </w:rPr>
        <w:t xml:space="preserve"> </w:t>
      </w:r>
      <w:r w:rsidRPr="00CA0B1B">
        <w:rPr>
          <w:rStyle w:val="StyleUnderline"/>
          <w:rFonts w:ascii="Calibri" w:hAnsi="Calibri" w:cs="Calibri"/>
          <w:highlight w:val="yellow"/>
        </w:rPr>
        <w:t>to deal with</w:t>
      </w:r>
      <w:r w:rsidRPr="00B434FD">
        <w:rPr>
          <w:rStyle w:val="StyleUnderline"/>
          <w:rFonts w:ascii="Calibri" w:hAnsi="Calibri" w:cs="Calibri"/>
        </w:rPr>
        <w:t xml:space="preserve"> the food price </w:t>
      </w:r>
      <w:r w:rsidRPr="00CA0B1B">
        <w:rPr>
          <w:rStyle w:val="StyleUnderline"/>
          <w:rFonts w:ascii="Calibri" w:hAnsi="Calibri" w:cs="Calibri"/>
          <w:highlight w:val="yellow"/>
        </w:rPr>
        <w:t>shocks and protests</w:t>
      </w:r>
      <w:r w:rsidRPr="00B434FD">
        <w:rPr>
          <w:rStyle w:val="StyleUnderline"/>
          <w:rFonts w:ascii="Calibri" w:hAnsi="Calibri" w:cs="Calibri"/>
        </w:rPr>
        <w:t xml:space="preserve"> </w:t>
      </w:r>
      <w:r w:rsidRPr="00CA0B1B">
        <w:rPr>
          <w:rStyle w:val="StyleUnderline"/>
          <w:rFonts w:ascii="Calibri" w:hAnsi="Calibri" w:cs="Calibri"/>
          <w:highlight w:val="yellow"/>
        </w:rPr>
        <w:t>did not spur</w:t>
      </w:r>
      <w:r w:rsidRPr="00B434FD">
        <w:rPr>
          <w:rStyle w:val="StyleUnderline"/>
          <w:rFonts w:ascii="Calibri" w:hAnsi="Calibri" w:cs="Calibri"/>
        </w:rPr>
        <w:t xml:space="preserve"> deteriorating national security or widespread </w:t>
      </w:r>
      <w:r w:rsidRPr="00CA0B1B">
        <w:rPr>
          <w:rStyle w:val="StyleUnderline"/>
          <w:rFonts w:ascii="Calibri" w:hAnsi="Calibri" w:cs="Calibri"/>
          <w:highlight w:val="yellow"/>
        </w:rPr>
        <w:t>violence</w:t>
      </w:r>
      <w:r w:rsidRPr="00B434FD">
        <w:rPr>
          <w:rFonts w:cs="Calibri"/>
          <w:sz w:val="14"/>
        </w:rPr>
        <w:t>.</w:t>
      </w:r>
    </w:p>
    <w:p w:rsidR="00C10017" w:rsidRPr="00B434FD" w:rsidRDefault="00C10017" w:rsidP="00C10017">
      <w:pPr>
        <w:pStyle w:val="Heading3"/>
        <w:rPr>
          <w:rFonts w:cs="Calibri"/>
        </w:rPr>
      </w:pPr>
      <w:r w:rsidRPr="00B434FD">
        <w:rPr>
          <w:rFonts w:cs="Calibri"/>
        </w:rPr>
        <w:t xml:space="preserve">Democracy---Food Wars Impact--- Ext: Emp Denied </w:t>
      </w:r>
    </w:p>
    <w:p w:rsidR="00C10017" w:rsidRPr="00B434FD" w:rsidRDefault="00C10017" w:rsidP="00C10017">
      <w:pPr>
        <w:pStyle w:val="Heading4"/>
        <w:rPr>
          <w:rFonts w:eastAsia="Times New Roman" w:cs="Calibri"/>
        </w:rPr>
      </w:pPr>
      <w:r w:rsidRPr="00B434FD">
        <w:rPr>
          <w:rFonts w:eastAsia="Times New Roman" w:cs="Calibri"/>
        </w:rPr>
        <w:t>Food wars are a myth – there’s zero empirical evidence</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r w:rsidRPr="00B434FD">
        <w:rPr>
          <w:rStyle w:val="Style13ptBold"/>
          <w:rFonts w:ascii="Calibri" w:hAnsi="Calibri" w:cs="Calibri"/>
        </w:rPr>
        <w:t>Salehyan 7</w:t>
      </w:r>
      <w:r w:rsidRPr="00B434FD">
        <w:rPr>
          <w:rFonts w:eastAsia="Times New Roman" w:cs="Calibri"/>
          <w:szCs w:val="20"/>
        </w:rPr>
        <w:t xml:space="preserve"> (Idean, Professor of Political Science – University of North Texas, “The New Myth About Climate Change”, Foreign Policy, Summer, http://www.foreignpolicy.com/story/cms.php?story_id=3922)</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Cs w:val="20"/>
        </w:rPr>
      </w:pP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 w:val="16"/>
          <w:szCs w:val="20"/>
        </w:rPr>
      </w:pPr>
      <w:r w:rsidRPr="00B434FD">
        <w:rPr>
          <w:rFonts w:eastAsia="Times New Roman" w:cs="Calibri"/>
          <w:sz w:val="16"/>
          <w:szCs w:val="20"/>
        </w:rPr>
        <w:t xml:space="preserve">First, </w:t>
      </w:r>
      <w:r w:rsidRPr="00B434FD">
        <w:rPr>
          <w:rFonts w:eastAsia="Times New Roman" w:cs="Calibri"/>
          <w:bCs/>
          <w:szCs w:val="26"/>
          <w:u w:val="single"/>
        </w:rPr>
        <w:t>aside from</w:t>
      </w:r>
      <w:r w:rsidRPr="00B434FD">
        <w:rPr>
          <w:rFonts w:eastAsia="Times New Roman" w:cs="Calibri"/>
          <w:sz w:val="16"/>
          <w:szCs w:val="20"/>
        </w:rPr>
        <w:t xml:space="preserve"> a few </w:t>
      </w:r>
      <w:r w:rsidRPr="00B434FD">
        <w:rPr>
          <w:rFonts w:eastAsia="Times New Roman" w:cs="Calibri"/>
          <w:bCs/>
          <w:szCs w:val="26"/>
          <w:u w:val="single"/>
        </w:rPr>
        <w:t xml:space="preserve">anecdotes, </w:t>
      </w:r>
      <w:r w:rsidRPr="00CA0B1B">
        <w:rPr>
          <w:rFonts w:eastAsia="Times New Roman" w:cs="Calibri"/>
          <w:bCs/>
          <w:szCs w:val="26"/>
          <w:highlight w:val="yellow"/>
          <w:u w:val="single"/>
        </w:rPr>
        <w:t>there is</w:t>
      </w:r>
      <w:r w:rsidRPr="00CA0B1B">
        <w:rPr>
          <w:rFonts w:eastAsia="Times New Roman" w:cs="Calibri"/>
          <w:sz w:val="16"/>
          <w:szCs w:val="20"/>
          <w:highlight w:val="yellow"/>
        </w:rPr>
        <w:t xml:space="preserve"> </w:t>
      </w:r>
      <w:r w:rsidRPr="00CA0B1B">
        <w:rPr>
          <w:rFonts w:cs="Calibri"/>
          <w:b/>
          <w:iCs/>
          <w:highlight w:val="yellow"/>
          <w:u w:val="single"/>
          <w:bdr w:val="single" w:sz="18" w:space="0" w:color="auto" w:frame="1"/>
        </w:rPr>
        <w:t>little systematic empirical evidence</w:t>
      </w:r>
      <w:r w:rsidRPr="00CA0B1B">
        <w:rPr>
          <w:rFonts w:eastAsia="Times New Roman" w:cs="Calibri"/>
          <w:sz w:val="16"/>
          <w:szCs w:val="20"/>
          <w:highlight w:val="yellow"/>
        </w:rPr>
        <w:t xml:space="preserve"> </w:t>
      </w:r>
      <w:r w:rsidRPr="00CA0B1B">
        <w:rPr>
          <w:rFonts w:eastAsia="Times New Roman" w:cs="Calibri"/>
          <w:bCs/>
          <w:szCs w:val="26"/>
          <w:highlight w:val="yellow"/>
          <w:u w:val="single"/>
        </w:rPr>
        <w:t>that resource scarcity</w:t>
      </w:r>
      <w:r w:rsidRPr="00CA0B1B">
        <w:rPr>
          <w:rFonts w:eastAsia="Times New Roman" w:cs="Calibri"/>
          <w:sz w:val="16"/>
          <w:szCs w:val="20"/>
          <w:highlight w:val="yellow"/>
        </w:rPr>
        <w:t xml:space="preserve"> </w:t>
      </w:r>
      <w:r w:rsidRPr="00B434FD">
        <w:rPr>
          <w:rFonts w:eastAsia="Times New Roman" w:cs="Calibri"/>
          <w:sz w:val="16"/>
          <w:szCs w:val="20"/>
        </w:rPr>
        <w:t xml:space="preserve">and changing environmental conditions </w:t>
      </w:r>
      <w:r w:rsidRPr="00CA0B1B">
        <w:rPr>
          <w:rFonts w:eastAsia="Times New Roman" w:cs="Calibri"/>
          <w:bCs/>
          <w:szCs w:val="26"/>
          <w:highlight w:val="yellow"/>
          <w:u w:val="single"/>
        </w:rPr>
        <w:t>lead to conflict</w:t>
      </w:r>
      <w:r w:rsidRPr="00B434FD">
        <w:rPr>
          <w:rFonts w:eastAsia="Times New Roman" w:cs="Calibri"/>
          <w:sz w:val="16"/>
          <w:szCs w:val="20"/>
        </w:rPr>
        <w:t xml:space="preserve">. In fact, </w:t>
      </w:r>
      <w:r w:rsidRPr="00B434FD">
        <w:rPr>
          <w:rFonts w:eastAsia="Times New Roman" w:cs="Calibri"/>
          <w:bCs/>
          <w:szCs w:val="26"/>
          <w:u w:val="single"/>
        </w:rPr>
        <w:t xml:space="preserve">several </w:t>
      </w:r>
      <w:r w:rsidRPr="00CA0B1B">
        <w:rPr>
          <w:rFonts w:eastAsia="Times New Roman" w:cs="Calibri"/>
          <w:bCs/>
          <w:szCs w:val="26"/>
          <w:highlight w:val="yellow"/>
          <w:u w:val="single"/>
        </w:rPr>
        <w:t>studies</w:t>
      </w:r>
      <w:r w:rsidRPr="00B434FD">
        <w:rPr>
          <w:rFonts w:eastAsia="Times New Roman" w:cs="Calibri"/>
          <w:bCs/>
          <w:szCs w:val="26"/>
          <w:u w:val="single"/>
        </w:rPr>
        <w:t xml:space="preserve"> have </w:t>
      </w:r>
      <w:r w:rsidRPr="00CA0B1B">
        <w:rPr>
          <w:rFonts w:eastAsia="Times New Roman" w:cs="Calibri"/>
          <w:bCs/>
          <w:szCs w:val="26"/>
          <w:highlight w:val="yellow"/>
          <w:u w:val="single"/>
        </w:rPr>
        <w:t>show</w:t>
      </w:r>
      <w:r w:rsidRPr="00B434FD">
        <w:rPr>
          <w:rFonts w:eastAsia="Times New Roman" w:cs="Calibri"/>
          <w:bCs/>
          <w:szCs w:val="26"/>
          <w:u w:val="single"/>
        </w:rPr>
        <w:t>n</w:t>
      </w:r>
      <w:r w:rsidRPr="00B434FD">
        <w:rPr>
          <w:rFonts w:eastAsia="Times New Roman" w:cs="Calibri"/>
          <w:sz w:val="16"/>
          <w:szCs w:val="20"/>
        </w:rPr>
        <w:t xml:space="preserve"> that </w:t>
      </w:r>
      <w:r w:rsidRPr="00CA0B1B">
        <w:rPr>
          <w:rFonts w:eastAsia="Times New Roman" w:cs="Calibri"/>
          <w:bCs/>
          <w:szCs w:val="26"/>
          <w:highlight w:val="yellow"/>
          <w:u w:val="single"/>
        </w:rPr>
        <w:t>an abundance of</w:t>
      </w:r>
      <w:r w:rsidRPr="00CA0B1B">
        <w:rPr>
          <w:rFonts w:eastAsia="Times New Roman" w:cs="Calibri"/>
          <w:sz w:val="16"/>
          <w:szCs w:val="20"/>
          <w:highlight w:val="yellow"/>
        </w:rPr>
        <w:t xml:space="preserve"> </w:t>
      </w:r>
      <w:r w:rsidRPr="00B434FD">
        <w:rPr>
          <w:rFonts w:eastAsia="Times New Roman" w:cs="Calibri"/>
          <w:sz w:val="16"/>
          <w:szCs w:val="20"/>
        </w:rPr>
        <w:t xml:space="preserve">natural </w:t>
      </w:r>
      <w:r w:rsidRPr="00CA0B1B">
        <w:rPr>
          <w:rFonts w:eastAsia="Times New Roman" w:cs="Calibri"/>
          <w:bCs/>
          <w:szCs w:val="26"/>
          <w:highlight w:val="yellow"/>
          <w:u w:val="single"/>
        </w:rPr>
        <w:t>resources is more likely to contribute to conflict</w:t>
      </w:r>
      <w:r w:rsidRPr="00B434FD">
        <w:rPr>
          <w:rFonts w:eastAsia="Times New Roman" w:cs="Calibri"/>
          <w:sz w:val="16"/>
          <w:szCs w:val="20"/>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w:t>
      </w:r>
    </w:p>
    <w:p w:rsidR="00C10017" w:rsidRPr="00B434FD" w:rsidRDefault="00C10017" w:rsidP="00C100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sz w:val="16"/>
          <w:szCs w:val="20"/>
        </w:rPr>
      </w:pPr>
      <w:r w:rsidRPr="00B434FD">
        <w:rPr>
          <w:rFonts w:eastAsia="Times New Roman" w:cs="Calibri"/>
          <w:sz w:val="16"/>
          <w:szCs w:val="20"/>
        </w:rPr>
        <w:t xml:space="preserve">Furthermore, if famine and drought led to the crisis in Darfur, why have scores of environmental catastrophes failed to set off armed conflict elsewhere? For instance, the U.N. World Food Programme warns that </w:t>
      </w:r>
      <w:r w:rsidRPr="00CA0B1B">
        <w:rPr>
          <w:rFonts w:eastAsia="Times New Roman" w:cs="Calibri"/>
          <w:bCs/>
          <w:szCs w:val="26"/>
          <w:highlight w:val="yellow"/>
          <w:u w:val="single"/>
        </w:rPr>
        <w:t>5 million</w:t>
      </w:r>
      <w:r w:rsidRPr="00CA0B1B">
        <w:rPr>
          <w:rFonts w:eastAsia="Times New Roman" w:cs="Calibri"/>
          <w:sz w:val="16"/>
          <w:szCs w:val="20"/>
          <w:highlight w:val="yellow"/>
        </w:rPr>
        <w:t xml:space="preserve"> </w:t>
      </w:r>
      <w:r w:rsidRPr="00B434FD">
        <w:rPr>
          <w:rFonts w:eastAsia="Times New Roman" w:cs="Calibri"/>
          <w:sz w:val="16"/>
          <w:szCs w:val="20"/>
        </w:rPr>
        <w:t xml:space="preserve">people </w:t>
      </w:r>
      <w:r w:rsidRPr="00CA0B1B">
        <w:rPr>
          <w:rFonts w:eastAsia="Times New Roman" w:cs="Calibri"/>
          <w:bCs/>
          <w:szCs w:val="26"/>
          <w:highlight w:val="yellow"/>
          <w:u w:val="single"/>
        </w:rPr>
        <w:t>in</w:t>
      </w:r>
      <w:r w:rsidRPr="00B434FD">
        <w:rPr>
          <w:rFonts w:eastAsia="Times New Roman" w:cs="Calibri"/>
          <w:bCs/>
          <w:szCs w:val="26"/>
          <w:u w:val="single"/>
        </w:rPr>
        <w:t xml:space="preserve"> </w:t>
      </w:r>
      <w:r w:rsidRPr="00CA0B1B">
        <w:rPr>
          <w:rFonts w:eastAsia="Times New Roman" w:cs="Calibri"/>
          <w:bCs/>
          <w:szCs w:val="26"/>
          <w:highlight w:val="yellow"/>
          <w:u w:val="single"/>
        </w:rPr>
        <w:t>Malawi have</w:t>
      </w:r>
      <w:r w:rsidRPr="00B434FD">
        <w:rPr>
          <w:rFonts w:eastAsia="Times New Roman" w:cs="Calibri"/>
          <w:bCs/>
          <w:szCs w:val="26"/>
          <w:u w:val="single"/>
        </w:rPr>
        <w:t xml:space="preserve"> been experiencing</w:t>
      </w:r>
      <w:r w:rsidRPr="00B434FD">
        <w:rPr>
          <w:rFonts w:eastAsia="Times New Roman" w:cs="Calibri"/>
          <w:sz w:val="16"/>
          <w:szCs w:val="20"/>
        </w:rPr>
        <w:t xml:space="preserve"> </w:t>
      </w:r>
      <w:r w:rsidRPr="00B434FD">
        <w:rPr>
          <w:rFonts w:eastAsia="Times New Roman" w:cs="Calibri"/>
          <w:bCs/>
          <w:szCs w:val="26"/>
          <w:u w:val="single"/>
        </w:rPr>
        <w:t xml:space="preserve">chronic </w:t>
      </w:r>
      <w:r w:rsidRPr="00CA0B1B">
        <w:rPr>
          <w:rFonts w:eastAsia="Times New Roman" w:cs="Calibri"/>
          <w:bCs/>
          <w:szCs w:val="26"/>
          <w:highlight w:val="yellow"/>
          <w:u w:val="single"/>
        </w:rPr>
        <w:t xml:space="preserve">food shortages </w:t>
      </w:r>
      <w:r w:rsidRPr="00B434FD">
        <w:rPr>
          <w:rFonts w:eastAsia="Times New Roman" w:cs="Calibri"/>
          <w:bCs/>
          <w:szCs w:val="26"/>
          <w:u w:val="single"/>
        </w:rPr>
        <w:t>for</w:t>
      </w:r>
      <w:r w:rsidRPr="00B434FD">
        <w:rPr>
          <w:rFonts w:eastAsia="Times New Roman" w:cs="Calibri"/>
          <w:sz w:val="16"/>
          <w:szCs w:val="20"/>
        </w:rPr>
        <w:t xml:space="preserve"> several </w:t>
      </w:r>
      <w:r w:rsidRPr="00B434FD">
        <w:rPr>
          <w:rFonts w:eastAsia="Times New Roman" w:cs="Calibri"/>
          <w:bCs/>
          <w:szCs w:val="26"/>
          <w:u w:val="single"/>
        </w:rPr>
        <w:t xml:space="preserve">years. </w:t>
      </w:r>
      <w:r w:rsidRPr="00CA0B1B">
        <w:rPr>
          <w:rFonts w:eastAsia="Times New Roman" w:cs="Calibri"/>
          <w:bCs/>
          <w:szCs w:val="26"/>
          <w:highlight w:val="yellow"/>
          <w:u w:val="single"/>
        </w:rPr>
        <w:t>But</w:t>
      </w:r>
      <w:r w:rsidRPr="00B434FD">
        <w:rPr>
          <w:rFonts w:eastAsia="Times New Roman" w:cs="Calibri"/>
          <w:sz w:val="16"/>
          <w:szCs w:val="20"/>
        </w:rPr>
        <w:t xml:space="preserve"> famine-wracked </w:t>
      </w:r>
      <w:r w:rsidRPr="00B434FD">
        <w:rPr>
          <w:rFonts w:eastAsia="Times New Roman" w:cs="Calibri"/>
          <w:bCs/>
          <w:szCs w:val="26"/>
          <w:u w:val="single"/>
        </w:rPr>
        <w:t xml:space="preserve">Malawi </w:t>
      </w:r>
      <w:r w:rsidRPr="00CA0B1B">
        <w:rPr>
          <w:rFonts w:eastAsia="Times New Roman" w:cs="Calibri"/>
          <w:bCs/>
          <w:szCs w:val="26"/>
          <w:highlight w:val="yellow"/>
          <w:u w:val="single"/>
        </w:rPr>
        <w:t>has yet to experience</w:t>
      </w:r>
      <w:r w:rsidRPr="00B434FD">
        <w:rPr>
          <w:rFonts w:eastAsia="Times New Roman" w:cs="Calibri"/>
          <w:sz w:val="16"/>
          <w:szCs w:val="20"/>
        </w:rPr>
        <w:t xml:space="preserve"> a major civil </w:t>
      </w:r>
      <w:r w:rsidRPr="00CA0B1B">
        <w:rPr>
          <w:rFonts w:eastAsia="Times New Roman" w:cs="Calibri"/>
          <w:bCs/>
          <w:szCs w:val="26"/>
          <w:highlight w:val="yellow"/>
          <w:u w:val="single"/>
        </w:rPr>
        <w:t>war</w:t>
      </w:r>
      <w:r w:rsidRPr="00B434FD">
        <w:rPr>
          <w:rFonts w:eastAsia="Times New Roman" w:cs="Calibri"/>
          <w:sz w:val="16"/>
          <w:szCs w:val="20"/>
        </w:rPr>
        <w:t xml:space="preserve">. </w:t>
      </w:r>
      <w:r w:rsidRPr="00B434FD">
        <w:rPr>
          <w:rFonts w:eastAsia="Times New Roman" w:cs="Calibri"/>
          <w:bCs/>
          <w:szCs w:val="26"/>
          <w:u w:val="single"/>
        </w:rPr>
        <w:t>Similarly, the</w:t>
      </w:r>
      <w:r w:rsidRPr="00B434FD">
        <w:rPr>
          <w:rFonts w:eastAsia="Times New Roman" w:cs="Calibri"/>
          <w:sz w:val="16"/>
          <w:szCs w:val="20"/>
        </w:rPr>
        <w:t xml:space="preserve"> Asian </w:t>
      </w:r>
      <w:r w:rsidRPr="00B434FD">
        <w:rPr>
          <w:rFonts w:eastAsia="Times New Roman" w:cs="Calibri"/>
          <w:bCs/>
          <w:szCs w:val="26"/>
          <w:u w:val="single"/>
        </w:rPr>
        <w:t>tsunami in 2004</w:t>
      </w:r>
      <w:r w:rsidRPr="00B434FD">
        <w:rPr>
          <w:rFonts w:eastAsia="Times New Roman" w:cs="Calibri"/>
          <w:sz w:val="16"/>
          <w:szCs w:val="20"/>
        </w:rPr>
        <w:t xml:space="preserve"> killed hundreds of thousands of people, generated millions of environmental refugees, and l</w:t>
      </w:r>
      <w:r w:rsidRPr="00B434FD">
        <w:rPr>
          <w:rFonts w:eastAsia="Times New Roman" w:cs="Calibri"/>
          <w:bCs/>
          <w:szCs w:val="26"/>
          <w:u w:val="single"/>
        </w:rPr>
        <w:t>ed to severe shortages of</w:t>
      </w:r>
      <w:r w:rsidRPr="00B434FD">
        <w:rPr>
          <w:rFonts w:eastAsia="Times New Roman" w:cs="Calibri"/>
          <w:sz w:val="16"/>
          <w:szCs w:val="20"/>
        </w:rPr>
        <w:t xml:space="preserve"> shelter, </w:t>
      </w:r>
      <w:r w:rsidRPr="00B434FD">
        <w:rPr>
          <w:rFonts w:eastAsia="Times New Roman" w:cs="Calibri"/>
          <w:bCs/>
          <w:szCs w:val="26"/>
          <w:u w:val="single"/>
        </w:rPr>
        <w:t>food</w:t>
      </w:r>
      <w:r w:rsidRPr="00B434FD">
        <w:rPr>
          <w:rFonts w:eastAsia="Times New Roman" w:cs="Calibri"/>
          <w:sz w:val="16"/>
          <w:szCs w:val="20"/>
        </w:rPr>
        <w:t xml:space="preserve">, clean water, and electricity. </w:t>
      </w:r>
      <w:r w:rsidRPr="00B434FD">
        <w:rPr>
          <w:rFonts w:eastAsia="Times New Roman" w:cs="Calibri"/>
          <w:bCs/>
          <w:szCs w:val="26"/>
          <w:u w:val="single"/>
        </w:rPr>
        <w:t>Yet the tsunami</w:t>
      </w:r>
      <w:r w:rsidRPr="00B434FD">
        <w:rPr>
          <w:rFonts w:eastAsia="Times New Roman" w:cs="Calibri"/>
          <w:sz w:val="16"/>
          <w:szCs w:val="20"/>
        </w:rPr>
        <w:t xml:space="preserve">, one of the most extreme catastrophes in recent history, </w:t>
      </w:r>
      <w:r w:rsidRPr="00B434FD">
        <w:rPr>
          <w:rFonts w:eastAsia="Times New Roman" w:cs="Calibri"/>
          <w:bCs/>
          <w:szCs w:val="26"/>
          <w:u w:val="single"/>
        </w:rPr>
        <w:t>did not lead to</w:t>
      </w:r>
      <w:r w:rsidRPr="00B434FD">
        <w:rPr>
          <w:rFonts w:eastAsia="Times New Roman" w:cs="Calibri"/>
          <w:sz w:val="16"/>
          <w:szCs w:val="20"/>
        </w:rPr>
        <w:t xml:space="preserve"> an outbreak of </w:t>
      </w:r>
      <w:r w:rsidRPr="00B434FD">
        <w:rPr>
          <w:rFonts w:eastAsia="Times New Roman" w:cs="Calibri"/>
          <w:bCs/>
          <w:szCs w:val="26"/>
          <w:u w:val="single"/>
        </w:rPr>
        <w:t>resource wars</w:t>
      </w:r>
      <w:r w:rsidRPr="00B434FD">
        <w:rPr>
          <w:rFonts w:eastAsia="Times New Roman" w:cs="Calibri"/>
          <w:sz w:val="16"/>
          <w:szCs w:val="20"/>
        </w:rPr>
        <w:t xml:space="preserve">. </w:t>
      </w:r>
      <w:r w:rsidRPr="00B434FD">
        <w:rPr>
          <w:rFonts w:eastAsia="Times New Roman" w:cs="Calibri"/>
          <w:bCs/>
          <w:szCs w:val="26"/>
          <w:u w:val="single"/>
        </w:rPr>
        <w:t>Clearly</w:t>
      </w:r>
      <w:r w:rsidRPr="00B434FD">
        <w:rPr>
          <w:rFonts w:eastAsia="Times New Roman" w:cs="Calibri"/>
          <w:sz w:val="16"/>
          <w:szCs w:val="20"/>
        </w:rPr>
        <w:t xml:space="preserve"> then, </w:t>
      </w:r>
      <w:r w:rsidRPr="00CA0B1B">
        <w:rPr>
          <w:rFonts w:eastAsia="Times New Roman" w:cs="Calibri"/>
          <w:bCs/>
          <w:szCs w:val="26"/>
          <w:highlight w:val="yellow"/>
          <w:u w:val="single"/>
        </w:rPr>
        <w:t>there is much more to</w:t>
      </w:r>
      <w:r w:rsidRPr="00CA0B1B">
        <w:rPr>
          <w:rFonts w:eastAsia="Times New Roman" w:cs="Calibri"/>
          <w:sz w:val="16"/>
          <w:szCs w:val="20"/>
          <w:highlight w:val="yellow"/>
        </w:rPr>
        <w:t xml:space="preserve"> </w:t>
      </w:r>
      <w:r w:rsidRPr="00B434FD">
        <w:rPr>
          <w:rFonts w:eastAsia="Times New Roman" w:cs="Calibri"/>
          <w:sz w:val="16"/>
          <w:szCs w:val="20"/>
        </w:rPr>
        <w:t xml:space="preserve">armed </w:t>
      </w:r>
      <w:r w:rsidRPr="00CA0B1B">
        <w:rPr>
          <w:rFonts w:eastAsia="Times New Roman" w:cs="Calibri"/>
          <w:bCs/>
          <w:szCs w:val="26"/>
          <w:highlight w:val="yellow"/>
          <w:u w:val="single"/>
        </w:rPr>
        <w:t>conflict than resource scarcity</w:t>
      </w:r>
      <w:r w:rsidRPr="00CA0B1B">
        <w:rPr>
          <w:rFonts w:eastAsia="Times New Roman" w:cs="Calibri"/>
          <w:sz w:val="16"/>
          <w:szCs w:val="20"/>
          <w:highlight w:val="yellow"/>
        </w:rPr>
        <w:t xml:space="preserve"> </w:t>
      </w:r>
      <w:r w:rsidRPr="00B434FD">
        <w:rPr>
          <w:rFonts w:eastAsia="Times New Roman" w:cs="Calibri"/>
          <w:sz w:val="16"/>
          <w:szCs w:val="20"/>
        </w:rPr>
        <w:t xml:space="preserve">and natural disasters. </w:t>
      </w: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 xml:space="preserve">--- AT: Impeachment Impacts </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2AC</w:t>
      </w:r>
    </w:p>
    <w:p w:rsidR="00C10017" w:rsidRPr="00B434FD" w:rsidRDefault="00C10017" w:rsidP="00C10017">
      <w:pPr>
        <w:pStyle w:val="Heading4"/>
        <w:rPr>
          <w:rFonts w:eastAsia="MS Gothic" w:cs="Calibri"/>
        </w:rPr>
      </w:pPr>
      <w:r w:rsidRPr="00B434FD">
        <w:rPr>
          <w:rFonts w:eastAsia="MS Gothic" w:cs="Calibri"/>
        </w:rPr>
        <w:t xml:space="preserve">GOP </w:t>
      </w:r>
      <w:r w:rsidRPr="00B434FD">
        <w:rPr>
          <w:rFonts w:eastAsia="MS Gothic" w:cs="Calibri"/>
          <w:u w:val="single"/>
        </w:rPr>
        <w:t>won’t</w:t>
      </w:r>
      <w:r w:rsidRPr="00B434FD">
        <w:rPr>
          <w:rFonts w:eastAsia="MS Gothic" w:cs="Calibri"/>
        </w:rPr>
        <w:t xml:space="preserve"> impeach Trump--- abandoning </w:t>
      </w:r>
      <w:r w:rsidRPr="00B434FD">
        <w:rPr>
          <w:rFonts w:eastAsia="MS Gothic" w:cs="Calibri"/>
          <w:u w:val="single"/>
        </w:rPr>
        <w:t>risks GOP agenda</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Trump impact empirically denied – already a year in office and, best case, we have him for another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removal and Congress solves impact</w:t>
      </w:r>
    </w:p>
    <w:p w:rsidR="00C10017" w:rsidRPr="00B434FD" w:rsidRDefault="00C10017" w:rsidP="00C10017">
      <w:pPr>
        <w:rPr>
          <w:rFonts w:cs="Calibri"/>
        </w:rPr>
      </w:pPr>
      <w:r w:rsidRPr="00B434FD">
        <w:rPr>
          <w:rStyle w:val="Style13ptBold"/>
          <w:rFonts w:ascii="Calibri" w:hAnsi="Calibri" w:cs="Calibri"/>
        </w:rPr>
        <w:t>Kagan 9-4</w:t>
      </w:r>
      <w:r w:rsidRPr="00B434FD">
        <w:rPr>
          <w:rFonts w:cs="Calibri"/>
        </w:rPr>
        <w:t xml:space="preserve"> (Robert, senior fellow at the Brookings Institution and a contributing columnist for The Post. Kagan served in the State Department from 1984 to 1988 as a member of the Policy Planning Staff, as principal speechwriter for Secretary of State George P. Shultz, and as deputy for policy in the Bureau of Inter-American Affairs, “Impeaching Trump is a long shot. There’s another way to protect the country,” </w:t>
      </w:r>
      <w:hyperlink r:id="rId89" w:history="1">
        <w:r w:rsidRPr="00B434FD">
          <w:rPr>
            <w:rStyle w:val="Hyperlink"/>
            <w:rFonts w:cs="Calibri"/>
          </w:rPr>
          <w:t>https://www.washingtonpost.com/opinions/impeaching-trump-is-a-long-shot-theres-another-way-to-protect-the-country/2017/09/04/78dd58bc-8d96-11e7-84c0-02cc069f2c37_story.html?utm_term=.af70fbd23d25)</w:t>
        </w:r>
      </w:hyperlink>
    </w:p>
    <w:p w:rsidR="00C10017" w:rsidRPr="00B434FD" w:rsidRDefault="00C10017" w:rsidP="00C10017">
      <w:pPr>
        <w:rPr>
          <w:rFonts w:cs="Calibri"/>
          <w:sz w:val="14"/>
        </w:rPr>
      </w:pPr>
      <w:r w:rsidRPr="00CA0B1B">
        <w:rPr>
          <w:rStyle w:val="StyleUnderline"/>
          <w:rFonts w:ascii="Calibri" w:hAnsi="Calibri" w:cs="Calibri"/>
          <w:highlight w:val="yellow"/>
        </w:rPr>
        <w:t xml:space="preserve">With the impeachment </w:t>
      </w:r>
      <w:r w:rsidRPr="00B434FD">
        <w:rPr>
          <w:rStyle w:val="StyleUnderline"/>
          <w:rFonts w:ascii="Calibri" w:hAnsi="Calibri" w:cs="Calibri"/>
        </w:rPr>
        <w:t xml:space="preserve">and removal of </w:t>
      </w:r>
      <w:r w:rsidRPr="00B434FD">
        <w:rPr>
          <w:rFonts w:cs="Calibri"/>
          <w:sz w:val="14"/>
        </w:rPr>
        <w:t xml:space="preserve">President </w:t>
      </w:r>
      <w:r w:rsidRPr="00CA0B1B">
        <w:rPr>
          <w:rStyle w:val="Emphasis"/>
          <w:rFonts w:cs="Calibri"/>
          <w:highlight w:val="yellow"/>
        </w:rPr>
        <w:t>Trump a long shot at best</w:t>
      </w:r>
      <w:r w:rsidRPr="00B434FD">
        <w:rPr>
          <w:rFonts w:cs="Calibri"/>
          <w:sz w:val="14"/>
        </w:rPr>
        <w:t xml:space="preserve">, </w:t>
      </w:r>
      <w:r w:rsidRPr="00CA0B1B">
        <w:rPr>
          <w:rStyle w:val="StyleUnderline"/>
          <w:rFonts w:ascii="Calibri" w:hAnsi="Calibri" w:cs="Calibri"/>
          <w:highlight w:val="yellow"/>
        </w:rPr>
        <w:t xml:space="preserve">there is another way to </w:t>
      </w:r>
      <w:r w:rsidRPr="00B434FD">
        <w:rPr>
          <w:rStyle w:val="StyleUnderline"/>
          <w:rFonts w:ascii="Calibri" w:hAnsi="Calibri" w:cs="Calibri"/>
        </w:rPr>
        <w:t>provide</w:t>
      </w:r>
      <w:r w:rsidRPr="00B434FD">
        <w:rPr>
          <w:rFonts w:cs="Calibri"/>
          <w:sz w:val="14"/>
        </w:rPr>
        <w:t xml:space="preserve"> the country some </w:t>
      </w:r>
      <w:r w:rsidRPr="00CA0B1B">
        <w:rPr>
          <w:rStyle w:val="StyleUnderline"/>
          <w:rFonts w:ascii="Calibri" w:hAnsi="Calibri" w:cs="Calibri"/>
          <w:highlight w:val="yellow"/>
        </w:rPr>
        <w:t>protect</w:t>
      </w:r>
      <w:r w:rsidRPr="00B434FD">
        <w:rPr>
          <w:rStyle w:val="StyleUnderline"/>
          <w:rFonts w:ascii="Calibri" w:hAnsi="Calibri" w:cs="Calibri"/>
        </w:rPr>
        <w:t>ion</w:t>
      </w:r>
      <w:r w:rsidRPr="00B434FD">
        <w:rPr>
          <w:rFonts w:cs="Calibri"/>
          <w:sz w:val="14"/>
        </w:rPr>
        <w:t xml:space="preserve"> </w:t>
      </w:r>
      <w:r w:rsidRPr="00B434FD">
        <w:rPr>
          <w:rStyle w:val="StyleUnderline"/>
          <w:rFonts w:ascii="Calibri" w:hAnsi="Calibri" w:cs="Calibri"/>
        </w:rPr>
        <w:t>from our unfit president:</w:t>
      </w:r>
      <w:r w:rsidRPr="00B434FD">
        <w:rPr>
          <w:rFonts w:cs="Calibri"/>
          <w:sz w:val="14"/>
        </w:rPr>
        <w:t xml:space="preserve"> </w:t>
      </w:r>
      <w:r w:rsidRPr="00CA0B1B">
        <w:rPr>
          <w:rStyle w:val="StyleUnderline"/>
          <w:rFonts w:ascii="Calibri" w:hAnsi="Calibri" w:cs="Calibri"/>
          <w:highlight w:val="yellow"/>
        </w:rPr>
        <w:t>congress</w:t>
      </w:r>
      <w:r w:rsidRPr="00B434FD">
        <w:rPr>
          <w:rStyle w:val="StyleUnderline"/>
          <w:rFonts w:ascii="Calibri" w:hAnsi="Calibri" w:cs="Calibri"/>
        </w:rPr>
        <w:t>ional government</w:t>
      </w:r>
      <w:r w:rsidRPr="00B434FD">
        <w:rPr>
          <w:rFonts w:cs="Calibri"/>
          <w:sz w:val="14"/>
        </w:rPr>
        <w:t xml:space="preserve">. The idea may seem far-fetched in this era of the “imperial presidency,” but </w:t>
      </w:r>
      <w:r w:rsidRPr="00B434FD">
        <w:rPr>
          <w:rStyle w:val="StyleUnderline"/>
          <w:rFonts w:ascii="Calibri" w:hAnsi="Calibri" w:cs="Calibri"/>
        </w:rPr>
        <w:t xml:space="preserve">there have been times in the nation’s history, </w:t>
      </w:r>
      <w:r w:rsidRPr="00B434FD">
        <w:rPr>
          <w:rFonts w:cs="Calibri"/>
          <w:sz w:val="14"/>
        </w:rPr>
        <w:t xml:space="preserve">especially in the decades after the Civil War but also to a lesser extent during the 1920s, </w:t>
      </w:r>
      <w:r w:rsidRPr="00B434FD">
        <w:rPr>
          <w:rStyle w:val="StyleUnderline"/>
          <w:rFonts w:ascii="Calibri" w:hAnsi="Calibri" w:cs="Calibri"/>
        </w:rPr>
        <w:t xml:space="preserve">when Congress ran the show on many critical matters and the president dared take no action without the approval of powerful committee chairmen. </w:t>
      </w:r>
      <w:r w:rsidRPr="00B434FD">
        <w:rPr>
          <w:rFonts w:cs="Calibri"/>
          <w:sz w:val="14"/>
        </w:rPr>
        <w:t xml:space="preserve">The clearest example of this, and the one most relevant to the current situation, was in 1865, when a Republican Congress seized control of federal administration of the defeated South from then-President Andrew Johnson. A Tennessean who saw himself as the defender of Southern white supremacy, </w:t>
      </w:r>
      <w:r w:rsidRPr="00B434FD">
        <w:rPr>
          <w:rStyle w:val="StyleUnderline"/>
          <w:rFonts w:ascii="Calibri" w:hAnsi="Calibri" w:cs="Calibri"/>
        </w:rPr>
        <w:t>Johnson refused to pursue the agenda of the Radical Republicans who wanted to break the power of the white ruling class in order to ensure the rights and the physical safety of newly freed blacks</w:t>
      </w:r>
      <w:r w:rsidRPr="00B434FD">
        <w:rPr>
          <w:rFonts w:cs="Calibri"/>
          <w:sz w:val="14"/>
        </w:rPr>
        <w:t xml:space="preserve">. When Johnson refused to compromise, Congress took charge. For some months, </w:t>
      </w:r>
      <w:r w:rsidRPr="00CA0B1B">
        <w:rPr>
          <w:rStyle w:val="StyleUnderline"/>
          <w:rFonts w:ascii="Calibri" w:hAnsi="Calibri" w:cs="Calibri"/>
          <w:highlight w:val="yellow"/>
        </w:rPr>
        <w:t>Congress wielded control not only over national policy but also</w:t>
      </w:r>
      <w:r w:rsidRPr="00B434FD">
        <w:rPr>
          <w:rFonts w:cs="Calibri"/>
          <w:sz w:val="14"/>
        </w:rPr>
        <w:t xml:space="preserve"> over </w:t>
      </w:r>
      <w:r w:rsidRPr="00B434FD">
        <w:rPr>
          <w:rStyle w:val="Emphasis"/>
          <w:rFonts w:cs="Calibri"/>
        </w:rPr>
        <w:t xml:space="preserve">its </w:t>
      </w:r>
      <w:r w:rsidRPr="00CA0B1B">
        <w:rPr>
          <w:rStyle w:val="Emphasis"/>
          <w:rFonts w:cs="Calibri"/>
          <w:highlight w:val="yellow"/>
        </w:rPr>
        <w:t xml:space="preserve">implementation by </w:t>
      </w:r>
      <w:r w:rsidRPr="00B434FD">
        <w:rPr>
          <w:rStyle w:val="Emphasis"/>
          <w:rFonts w:cs="Calibri"/>
        </w:rPr>
        <w:t xml:space="preserve">the </w:t>
      </w:r>
      <w:r w:rsidRPr="00CA0B1B">
        <w:rPr>
          <w:rStyle w:val="Emphasis"/>
          <w:rFonts w:cs="Calibri"/>
          <w:highlight w:val="yellow"/>
        </w:rPr>
        <w:t>military</w:t>
      </w:r>
      <w:r w:rsidRPr="00B434FD">
        <w:rPr>
          <w:rFonts w:cs="Calibri"/>
          <w:sz w:val="14"/>
        </w:rPr>
        <w:t xml:space="preserve">. Congressional power even reached into the Cabinet. </w:t>
      </w:r>
      <w:r w:rsidRPr="00B434FD">
        <w:rPr>
          <w:rStyle w:val="StyleUnderline"/>
          <w:rFonts w:ascii="Calibri" w:hAnsi="Calibri" w:cs="Calibri"/>
        </w:rPr>
        <w:t xml:space="preserve">The secretary of war, Edwin Stanton, shared Congress’s aims and carried out congressional policies in the South, not Johnson’s. </w:t>
      </w:r>
      <w:r w:rsidRPr="00B434FD">
        <w:rPr>
          <w:rFonts w:cs="Calibri"/>
          <w:sz w:val="14"/>
        </w:rPr>
        <w:t xml:space="preserve">When Johnson fired Stanton, the House voted to impeach him. </w:t>
      </w:r>
      <w:r w:rsidRPr="00CA0B1B">
        <w:rPr>
          <w:rStyle w:val="StyleUnderline"/>
          <w:rFonts w:ascii="Calibri" w:hAnsi="Calibri" w:cs="Calibri"/>
          <w:highlight w:val="yellow"/>
        </w:rPr>
        <w:t xml:space="preserve">Johnson escaped </w:t>
      </w:r>
      <w:r w:rsidRPr="00B434FD">
        <w:rPr>
          <w:rStyle w:val="StyleUnderline"/>
          <w:rFonts w:ascii="Calibri" w:hAnsi="Calibri" w:cs="Calibri"/>
        </w:rPr>
        <w:t>conviction</w:t>
      </w:r>
      <w:r w:rsidRPr="00B434FD">
        <w:rPr>
          <w:rFonts w:cs="Calibri"/>
          <w:sz w:val="14"/>
        </w:rPr>
        <w:t xml:space="preserve"> in the Senate </w:t>
      </w:r>
      <w:r w:rsidRPr="00CA0B1B">
        <w:rPr>
          <w:rStyle w:val="StyleUnderline"/>
          <w:rFonts w:ascii="Calibri" w:hAnsi="Calibri" w:cs="Calibri"/>
          <w:highlight w:val="yellow"/>
        </w:rPr>
        <w:t>by one vote</w:t>
      </w:r>
      <w:r w:rsidRPr="00B434FD">
        <w:rPr>
          <w:rStyle w:val="StyleUnderline"/>
          <w:rFonts w:ascii="Calibri" w:hAnsi="Calibri" w:cs="Calibri"/>
        </w:rPr>
        <w:t xml:space="preserve"> </w:t>
      </w:r>
      <w:r w:rsidRPr="00B434FD">
        <w:rPr>
          <w:rFonts w:cs="Calibri"/>
          <w:sz w:val="14"/>
        </w:rPr>
        <w:t xml:space="preserve">— thus </w:t>
      </w:r>
      <w:r w:rsidRPr="00CA0B1B">
        <w:rPr>
          <w:rStyle w:val="StyleUnderline"/>
          <w:rFonts w:ascii="Calibri" w:hAnsi="Calibri" w:cs="Calibri"/>
          <w:highlight w:val="yellow"/>
        </w:rPr>
        <w:t xml:space="preserve">showing the difficulty </w:t>
      </w:r>
      <w:r w:rsidRPr="00B434FD">
        <w:rPr>
          <w:rStyle w:val="StyleUnderline"/>
          <w:rFonts w:ascii="Calibri" w:hAnsi="Calibri" w:cs="Calibri"/>
        </w:rPr>
        <w:t>of removing a president even in extreme circumstances</w:t>
      </w:r>
      <w:r w:rsidRPr="00B434FD">
        <w:rPr>
          <w:rFonts w:cs="Calibri"/>
          <w:sz w:val="14"/>
        </w:rPr>
        <w:t xml:space="preserve"> — </w:t>
      </w:r>
      <w:r w:rsidRPr="00CA0B1B">
        <w:rPr>
          <w:rStyle w:val="StyleUnderline"/>
          <w:rFonts w:ascii="Calibri" w:hAnsi="Calibri" w:cs="Calibri"/>
          <w:highlight w:val="yellow"/>
        </w:rPr>
        <w:t>but</w:t>
      </w:r>
      <w:r w:rsidRPr="00B434FD">
        <w:rPr>
          <w:rFonts w:cs="Calibri"/>
          <w:sz w:val="14"/>
        </w:rPr>
        <w:t xml:space="preserve"> for some months </w:t>
      </w:r>
      <w:r w:rsidRPr="00CA0B1B">
        <w:rPr>
          <w:rStyle w:val="StyleUnderline"/>
          <w:rFonts w:ascii="Calibri" w:hAnsi="Calibri" w:cs="Calibri"/>
          <w:highlight w:val="yellow"/>
        </w:rPr>
        <w:t xml:space="preserve">Congress controlled </w:t>
      </w:r>
      <w:r w:rsidRPr="00B434FD">
        <w:rPr>
          <w:rStyle w:val="StyleUnderline"/>
          <w:rFonts w:ascii="Calibri" w:hAnsi="Calibri" w:cs="Calibri"/>
        </w:rPr>
        <w:t xml:space="preserve">the most important </w:t>
      </w:r>
      <w:r w:rsidRPr="00CA0B1B">
        <w:rPr>
          <w:rStyle w:val="StyleUnderline"/>
          <w:rFonts w:ascii="Calibri" w:hAnsi="Calibri" w:cs="Calibri"/>
          <w:highlight w:val="yellow"/>
        </w:rPr>
        <w:t>national policies and</w:t>
      </w:r>
      <w:r w:rsidRPr="00B434FD">
        <w:rPr>
          <w:rFonts w:cs="Calibri"/>
          <w:sz w:val="14"/>
        </w:rPr>
        <w:t xml:space="preserve"> during that time </w:t>
      </w:r>
      <w:r w:rsidRPr="00CA0B1B">
        <w:rPr>
          <w:rStyle w:val="StyleUnderline"/>
          <w:rFonts w:ascii="Calibri" w:hAnsi="Calibri" w:cs="Calibri"/>
          <w:highlight w:val="yellow"/>
        </w:rPr>
        <w:t xml:space="preserve">prevented the president from </w:t>
      </w:r>
      <w:r w:rsidRPr="00B434FD">
        <w:rPr>
          <w:rStyle w:val="StyleUnderline"/>
          <w:rFonts w:ascii="Calibri" w:hAnsi="Calibri" w:cs="Calibri"/>
        </w:rPr>
        <w:t>undermining</w:t>
      </w:r>
      <w:r w:rsidRPr="00B434FD">
        <w:rPr>
          <w:rFonts w:cs="Calibri"/>
          <w:sz w:val="14"/>
        </w:rPr>
        <w:t xml:space="preserve"> the achievements of the </w:t>
      </w:r>
      <w:r w:rsidRPr="00CA0B1B">
        <w:rPr>
          <w:rStyle w:val="StyleUnderline"/>
          <w:rFonts w:ascii="Calibri" w:hAnsi="Calibri" w:cs="Calibri"/>
          <w:highlight w:val="yellow"/>
        </w:rPr>
        <w:t>war</w:t>
      </w:r>
      <w:r w:rsidRPr="00B434FD">
        <w:rPr>
          <w:rFonts w:cs="Calibri"/>
          <w:sz w:val="14"/>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No Removal – 1AR</w:t>
      </w:r>
    </w:p>
    <w:p w:rsidR="00C10017" w:rsidRPr="00B434FD" w:rsidRDefault="00C10017" w:rsidP="00C10017">
      <w:pPr>
        <w:pStyle w:val="Heading4"/>
        <w:rPr>
          <w:rFonts w:cs="Calibri"/>
        </w:rPr>
      </w:pPr>
      <w:r w:rsidRPr="00B434FD">
        <w:rPr>
          <w:rFonts w:cs="Calibri"/>
        </w:rPr>
        <w:t xml:space="preserve">No </w:t>
      </w:r>
      <w:r w:rsidRPr="00B434FD">
        <w:rPr>
          <w:rFonts w:cs="Calibri"/>
          <w:u w:val="single"/>
        </w:rPr>
        <w:t>removal</w:t>
      </w:r>
      <w:r w:rsidRPr="00B434FD">
        <w:rPr>
          <w:rFonts w:cs="Calibri"/>
        </w:rPr>
        <w:t xml:space="preserve"> – it’s a longshot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Virtually </w:t>
      </w:r>
      <w:r w:rsidRPr="00B434FD">
        <w:rPr>
          <w:rFonts w:cs="Calibri"/>
          <w:u w:val="single"/>
        </w:rPr>
        <w:t>no chance</w:t>
      </w:r>
      <w:r w:rsidRPr="00B434FD">
        <w:rPr>
          <w:rFonts w:cs="Calibri"/>
        </w:rPr>
        <w:t xml:space="preserve"> – even assuming Dem wave</w:t>
      </w:r>
    </w:p>
    <w:p w:rsidR="00C10017" w:rsidRPr="00B434FD" w:rsidRDefault="00C10017" w:rsidP="00C10017">
      <w:pPr>
        <w:rPr>
          <w:rFonts w:cs="Calibri"/>
        </w:rPr>
      </w:pPr>
      <w:r w:rsidRPr="00B434FD">
        <w:rPr>
          <w:rStyle w:val="Style13ptBold"/>
          <w:rFonts w:ascii="Calibri" w:hAnsi="Calibri" w:cs="Calibri"/>
        </w:rPr>
        <w:t>Dorf 18</w:t>
      </w:r>
      <w:r w:rsidRPr="00B434FD">
        <w:rPr>
          <w:rFonts w:cs="Calibri"/>
        </w:rPr>
        <w:t xml:space="preserve"> [Michael C. Dorf Robert S. Stevens Professor of Law Cornell Law School 1-9-2018 https://takecareblog.com/blog/the-overlap-between-impeachment-and-the-25th-amendment]</w:t>
      </w:r>
    </w:p>
    <w:p w:rsidR="00C10017" w:rsidRPr="00B434FD" w:rsidRDefault="00C10017" w:rsidP="00C10017">
      <w:pPr>
        <w:rPr>
          <w:rStyle w:val="StyleUnderline"/>
          <w:rFonts w:ascii="Calibri" w:hAnsi="Calibri" w:cs="Calibri"/>
        </w:rPr>
      </w:pPr>
      <w:r w:rsidRPr="00B434FD">
        <w:rPr>
          <w:rFonts w:cs="Calibri"/>
          <w:sz w:val="14"/>
        </w:rPr>
        <w:t xml:space="preserve">To make clear that I am about to engage in a purely "academic" exercise, I </w:t>
      </w:r>
      <w:r w:rsidRPr="00B434FD">
        <w:rPr>
          <w:rStyle w:val="StyleUnderline"/>
          <w:rFonts w:ascii="Calibri" w:hAnsi="Calibri" w:cs="Calibri"/>
        </w:rPr>
        <w:t xml:space="preserve">begin with </w:t>
      </w:r>
      <w:r w:rsidRPr="00CA0B1B">
        <w:rPr>
          <w:rStyle w:val="StyleUnderline"/>
          <w:rFonts w:ascii="Calibri" w:hAnsi="Calibri" w:cs="Calibri"/>
          <w:highlight w:val="yellow"/>
        </w:rPr>
        <w:t xml:space="preserve">the obvious </w:t>
      </w:r>
      <w:r w:rsidRPr="00B434FD">
        <w:rPr>
          <w:rStyle w:val="StyleUnderline"/>
          <w:rFonts w:ascii="Calibri" w:hAnsi="Calibri" w:cs="Calibri"/>
        </w:rPr>
        <w:t xml:space="preserve">political </w:t>
      </w:r>
      <w:r w:rsidRPr="00CA0B1B">
        <w:rPr>
          <w:rStyle w:val="StyleUnderline"/>
          <w:rFonts w:ascii="Calibri" w:hAnsi="Calibri" w:cs="Calibri"/>
          <w:highlight w:val="yellow"/>
        </w:rPr>
        <w:t>reality:</w:t>
      </w:r>
      <w:r w:rsidRPr="00CA0B1B">
        <w:rPr>
          <w:rFonts w:cs="Calibri"/>
          <w:sz w:val="14"/>
          <w:highlight w:val="yellow"/>
        </w:rPr>
        <w:t xml:space="preserve"> </w:t>
      </w:r>
      <w:r w:rsidRPr="00CA0B1B">
        <w:rPr>
          <w:rStyle w:val="StyleUnderline"/>
          <w:rFonts w:ascii="Calibri" w:hAnsi="Calibri" w:cs="Calibri"/>
          <w:highlight w:val="yellow"/>
        </w:rPr>
        <w:t>(1)</w:t>
      </w:r>
      <w:r w:rsidRPr="00CA0B1B">
        <w:rPr>
          <w:rFonts w:cs="Calibri"/>
          <w:sz w:val="14"/>
          <w:highlight w:val="yellow"/>
        </w:rPr>
        <w:t xml:space="preserve"> </w:t>
      </w:r>
      <w:r w:rsidRPr="00CA0B1B">
        <w:rPr>
          <w:rStyle w:val="StyleUnderline"/>
          <w:rFonts w:ascii="Calibri" w:hAnsi="Calibri" w:cs="Calibri"/>
          <w:highlight w:val="yellow"/>
        </w:rPr>
        <w:t>There is</w:t>
      </w:r>
      <w:r w:rsidRPr="00CA0B1B">
        <w:rPr>
          <w:rFonts w:cs="Calibri"/>
          <w:sz w:val="14"/>
          <w:highlight w:val="yellow"/>
        </w:rPr>
        <w:t xml:space="preserve"> </w:t>
      </w:r>
      <w:r w:rsidRPr="00CA0B1B">
        <w:rPr>
          <w:rStyle w:val="Emphasis"/>
          <w:rFonts w:cs="Calibri"/>
          <w:highlight w:val="yellow"/>
        </w:rPr>
        <w:t>virtually no chance</w:t>
      </w:r>
      <w:r w:rsidRPr="00B434FD">
        <w:rPr>
          <w:rFonts w:cs="Calibri"/>
          <w:sz w:val="14"/>
        </w:rPr>
        <w:t xml:space="preserve"> that Donald </w:t>
      </w:r>
      <w:r w:rsidRPr="00CA0B1B">
        <w:rPr>
          <w:rStyle w:val="StyleUnderline"/>
          <w:rFonts w:ascii="Calibri" w:hAnsi="Calibri" w:cs="Calibri"/>
          <w:highlight w:val="yellow"/>
        </w:rPr>
        <w:t>Trump</w:t>
      </w:r>
      <w:r w:rsidRPr="00CA0B1B">
        <w:rPr>
          <w:rFonts w:cs="Calibri"/>
          <w:sz w:val="14"/>
          <w:highlight w:val="yellow"/>
        </w:rPr>
        <w:t xml:space="preserve"> </w:t>
      </w:r>
      <w:r w:rsidRPr="00CA0B1B">
        <w:rPr>
          <w:rStyle w:val="StyleUnderline"/>
          <w:rFonts w:ascii="Calibri" w:hAnsi="Calibri" w:cs="Calibri"/>
          <w:highlight w:val="yellow"/>
        </w:rPr>
        <w:t>will be removed</w:t>
      </w:r>
      <w:r w:rsidRPr="00B434FD">
        <w:rPr>
          <w:rFonts w:cs="Calibri"/>
          <w:sz w:val="14"/>
        </w:rPr>
        <w:t xml:space="preserve"> </w:t>
      </w:r>
      <w:r w:rsidRPr="00B434FD">
        <w:rPr>
          <w:rStyle w:val="StyleUnderline"/>
          <w:rFonts w:ascii="Calibri" w:hAnsi="Calibri" w:cs="Calibri"/>
        </w:rPr>
        <w:t xml:space="preserve">from the presidency </w:t>
      </w:r>
      <w:r w:rsidRPr="00CA0B1B">
        <w:rPr>
          <w:rStyle w:val="StyleUnderline"/>
          <w:rFonts w:ascii="Calibri" w:hAnsi="Calibri" w:cs="Calibri"/>
          <w:highlight w:val="yellow"/>
        </w:rPr>
        <w:t>via the 25th</w:t>
      </w:r>
      <w:r w:rsidRPr="00B434FD">
        <w:rPr>
          <w:rStyle w:val="StyleUnderline"/>
          <w:rFonts w:ascii="Calibri" w:hAnsi="Calibri" w:cs="Calibri"/>
        </w:rPr>
        <w:t xml:space="preserve"> Amendment</w:t>
      </w:r>
      <w:r w:rsidRPr="00B434FD">
        <w:rPr>
          <w:rFonts w:cs="Calibri"/>
          <w:sz w:val="14"/>
        </w:rPr>
        <w:t xml:space="preserve"> </w:t>
      </w:r>
      <w:r w:rsidRPr="00B434FD">
        <w:rPr>
          <w:rStyle w:val="StyleUnderline"/>
          <w:rFonts w:ascii="Calibri" w:hAnsi="Calibri" w:cs="Calibri"/>
        </w:rPr>
        <w:t>based on</w:t>
      </w:r>
      <w:r w:rsidRPr="00B434FD">
        <w:rPr>
          <w:rFonts w:cs="Calibri"/>
          <w:sz w:val="14"/>
        </w:rPr>
        <w:t xml:space="preserve"> his </w:t>
      </w:r>
      <w:r w:rsidRPr="00B434FD">
        <w:rPr>
          <w:rStyle w:val="StyleUnderline"/>
          <w:rFonts w:ascii="Calibri" w:hAnsi="Calibri" w:cs="Calibri"/>
        </w:rPr>
        <w:t>past conduct or his inevitable future conduct</w:t>
      </w:r>
      <w:r w:rsidRPr="00B434FD">
        <w:rPr>
          <w:rFonts w:cs="Calibri"/>
          <w:sz w:val="14"/>
        </w:rPr>
        <w:t xml:space="preserve"> of a similar sort; </w:t>
      </w:r>
      <w:r w:rsidRPr="00B434FD">
        <w:rPr>
          <w:rStyle w:val="StyleUnderline"/>
          <w:rFonts w:ascii="Calibri" w:hAnsi="Calibri" w:cs="Calibri"/>
        </w:rPr>
        <w:t>and</w:t>
      </w:r>
      <w:r w:rsidRPr="00B434FD">
        <w:rPr>
          <w:rFonts w:cs="Calibri"/>
          <w:sz w:val="14"/>
        </w:rPr>
        <w:t xml:space="preserve"> </w:t>
      </w:r>
      <w:r w:rsidRPr="00CA0B1B">
        <w:rPr>
          <w:rStyle w:val="StyleUnderline"/>
          <w:rFonts w:ascii="Calibri" w:hAnsi="Calibri" w:cs="Calibri"/>
          <w:highlight w:val="yellow"/>
        </w:rPr>
        <w:t>(2)</w:t>
      </w:r>
      <w:r w:rsidRPr="00B434FD">
        <w:rPr>
          <w:rFonts w:cs="Calibri"/>
          <w:sz w:val="14"/>
        </w:rPr>
        <w:t xml:space="preserve"> </w:t>
      </w:r>
      <w:r w:rsidRPr="00CA0B1B">
        <w:rPr>
          <w:rStyle w:val="StyleUnderline"/>
          <w:rFonts w:ascii="Calibri" w:hAnsi="Calibri" w:cs="Calibri"/>
          <w:highlight w:val="yellow"/>
        </w:rPr>
        <w:t>absent</w:t>
      </w:r>
      <w:r w:rsidRPr="00B434FD">
        <w:rPr>
          <w:rFonts w:cs="Calibri"/>
          <w:sz w:val="14"/>
        </w:rPr>
        <w:t xml:space="preserve"> </w:t>
      </w:r>
      <w:r w:rsidRPr="00CA0B1B">
        <w:rPr>
          <w:rStyle w:val="StyleUnderline"/>
          <w:rFonts w:ascii="Calibri" w:hAnsi="Calibri" w:cs="Calibri"/>
          <w:highlight w:val="yellow"/>
        </w:rPr>
        <w:t>irrefutable evidence</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of </w:t>
      </w:r>
      <w:r w:rsidRPr="00B434FD">
        <w:rPr>
          <w:rStyle w:val="StyleUnderline"/>
          <w:rFonts w:ascii="Calibri" w:hAnsi="Calibri" w:cs="Calibri"/>
        </w:rPr>
        <w:t>crimes</w:t>
      </w:r>
      <w:r w:rsidRPr="00B434FD">
        <w:rPr>
          <w:rFonts w:cs="Calibri"/>
          <w:sz w:val="14"/>
        </w:rPr>
        <w:t xml:space="preserve"> </w:t>
      </w:r>
      <w:r w:rsidRPr="00B434FD">
        <w:rPr>
          <w:rStyle w:val="StyleUnderline"/>
          <w:rFonts w:ascii="Calibri" w:hAnsi="Calibri" w:cs="Calibri"/>
        </w:rPr>
        <w:t>on the order</w:t>
      </w:r>
      <w:r w:rsidRPr="00B434FD">
        <w:rPr>
          <w:rFonts w:cs="Calibri"/>
          <w:sz w:val="14"/>
        </w:rPr>
        <w:t xml:space="preserve"> </w:t>
      </w:r>
      <w:r w:rsidRPr="00B434FD">
        <w:rPr>
          <w:rStyle w:val="StyleUnderline"/>
          <w:rFonts w:ascii="Calibri" w:hAnsi="Calibri" w:cs="Calibri"/>
        </w:rPr>
        <w:t xml:space="preserve">of </w:t>
      </w:r>
      <w:r w:rsidRPr="00CA0B1B">
        <w:rPr>
          <w:rStyle w:val="StyleUnderline"/>
          <w:rFonts w:ascii="Calibri" w:hAnsi="Calibri" w:cs="Calibri"/>
          <w:highlight w:val="yellow"/>
        </w:rPr>
        <w:t>cannibalistic murder</w:t>
      </w:r>
      <w:r w:rsidRPr="00CA0B1B">
        <w:rPr>
          <w:rFonts w:cs="Calibri"/>
          <w:sz w:val="14"/>
          <w:highlight w:val="yellow"/>
        </w:rPr>
        <w:t xml:space="preserve"> </w:t>
      </w:r>
      <w:r w:rsidRPr="00CA0B1B">
        <w:rPr>
          <w:rStyle w:val="StyleUnderline"/>
          <w:rFonts w:ascii="Calibri" w:hAnsi="Calibri" w:cs="Calibri"/>
          <w:highlight w:val="yellow"/>
        </w:rPr>
        <w:t>personally committed</w:t>
      </w:r>
      <w:r w:rsidRPr="00B434FD">
        <w:rPr>
          <w:rStyle w:val="StyleUnderline"/>
          <w:rFonts w:ascii="Calibri" w:hAnsi="Calibri" w:cs="Calibri"/>
        </w:rPr>
        <w:t xml:space="preserve"> </w:t>
      </w:r>
      <w:r w:rsidRPr="00CA0B1B">
        <w:rPr>
          <w:rStyle w:val="StyleUnderline"/>
          <w:rFonts w:ascii="Calibri" w:hAnsi="Calibri" w:cs="Calibri"/>
          <w:highlight w:val="yellow"/>
        </w:rPr>
        <w:t>by Trump</w:t>
      </w:r>
      <w:r w:rsidRPr="00CA0B1B">
        <w:rPr>
          <w:rFonts w:cs="Calibri"/>
          <w:sz w:val="14"/>
          <w:highlight w:val="yellow"/>
        </w:rPr>
        <w:t xml:space="preserve">, </w:t>
      </w:r>
      <w:r w:rsidRPr="00CA0B1B">
        <w:rPr>
          <w:rStyle w:val="StyleUnderline"/>
          <w:rFonts w:ascii="Calibri" w:hAnsi="Calibri" w:cs="Calibri"/>
          <w:highlight w:val="yellow"/>
        </w:rPr>
        <w:t>there is</w:t>
      </w:r>
      <w:r w:rsidRPr="00B434FD">
        <w:rPr>
          <w:rFonts w:cs="Calibri"/>
          <w:sz w:val="14"/>
        </w:rPr>
        <w:t xml:space="preserve"> also </w:t>
      </w:r>
      <w:r w:rsidRPr="00CA0B1B">
        <w:rPr>
          <w:rStyle w:val="Emphasis"/>
          <w:rFonts w:cs="Calibri"/>
          <w:highlight w:val="yellow"/>
        </w:rPr>
        <w:t>virtually no chance</w:t>
      </w:r>
      <w:r w:rsidRPr="00B434FD">
        <w:rPr>
          <w:rFonts w:cs="Calibri"/>
          <w:sz w:val="14"/>
        </w:rPr>
        <w:t xml:space="preserve"> that </w:t>
      </w:r>
      <w:r w:rsidRPr="00B434FD">
        <w:rPr>
          <w:rStyle w:val="StyleUnderline"/>
          <w:rFonts w:ascii="Calibri" w:hAnsi="Calibri" w:cs="Calibri"/>
        </w:rPr>
        <w:t>Trump will be removed</w:t>
      </w:r>
      <w:r w:rsidRPr="00B434FD">
        <w:rPr>
          <w:rFonts w:cs="Calibri"/>
          <w:sz w:val="14"/>
        </w:rPr>
        <w:t xml:space="preserve"> </w:t>
      </w:r>
      <w:r w:rsidRPr="00B434FD">
        <w:rPr>
          <w:rStyle w:val="StyleUnderline"/>
          <w:rFonts w:ascii="Calibri" w:hAnsi="Calibri" w:cs="Calibri"/>
        </w:rPr>
        <w:t xml:space="preserve">from the presidency via </w:t>
      </w:r>
      <w:r w:rsidRPr="00CA0B1B">
        <w:rPr>
          <w:rStyle w:val="StyleUnderline"/>
          <w:rFonts w:ascii="Calibri" w:hAnsi="Calibri" w:cs="Calibri"/>
          <w:highlight w:val="yellow"/>
        </w:rPr>
        <w:t>impeachment</w:t>
      </w:r>
      <w:r w:rsidRPr="00B434FD">
        <w:rPr>
          <w:rFonts w:cs="Calibri"/>
          <w:sz w:val="14"/>
        </w:rPr>
        <w:t xml:space="preserve">, </w:t>
      </w:r>
      <w:r w:rsidRPr="00CA0B1B">
        <w:rPr>
          <w:rStyle w:val="Emphasis"/>
          <w:rFonts w:cs="Calibri"/>
          <w:highlight w:val="yellow"/>
        </w:rPr>
        <w:t>even</w:t>
      </w:r>
      <w:r w:rsidRPr="00B434FD">
        <w:rPr>
          <w:rStyle w:val="Emphasis"/>
          <w:rFonts w:cs="Calibri"/>
        </w:rPr>
        <w:t xml:space="preserve"> </w:t>
      </w:r>
      <w:r w:rsidRPr="00CA0B1B">
        <w:rPr>
          <w:rStyle w:val="Emphasis"/>
          <w:rFonts w:cs="Calibri"/>
          <w:highlight w:val="yellow"/>
        </w:rPr>
        <w:t>assuming</w:t>
      </w:r>
      <w:r w:rsidRPr="00B434FD">
        <w:rPr>
          <w:rStyle w:val="Emphasis"/>
          <w:rFonts w:cs="Calibri"/>
        </w:rPr>
        <w:t xml:space="preserve"> a strong </w:t>
      </w:r>
      <w:r w:rsidRPr="00CA0B1B">
        <w:rPr>
          <w:rStyle w:val="Emphasis"/>
          <w:rFonts w:cs="Calibri"/>
          <w:highlight w:val="yellow"/>
        </w:rPr>
        <w:t>midterm wave</w:t>
      </w:r>
      <w:r w:rsidRPr="00B434FD">
        <w:rPr>
          <w:rStyle w:val="Emphasis"/>
          <w:rFonts w:cs="Calibri"/>
        </w:rPr>
        <w:t xml:space="preserve"> election </w:t>
      </w:r>
      <w:r w:rsidRPr="00CA0B1B">
        <w:rPr>
          <w:rStyle w:val="Emphasis"/>
          <w:rFonts w:cs="Calibri"/>
          <w:highlight w:val="yellow"/>
        </w:rPr>
        <w:t>in which Dem</w:t>
      </w:r>
      <w:r w:rsidRPr="00B434FD">
        <w:rPr>
          <w:rStyle w:val="Emphasis"/>
          <w:rFonts w:cs="Calibri"/>
        </w:rPr>
        <w:t>ocrat</w:t>
      </w:r>
      <w:r w:rsidRPr="00CA0B1B">
        <w:rPr>
          <w:rStyle w:val="Emphasis"/>
          <w:rFonts w:cs="Calibri"/>
          <w:highlight w:val="yellow"/>
        </w:rPr>
        <w:t>s</w:t>
      </w:r>
      <w:r w:rsidRPr="00B434FD">
        <w:rPr>
          <w:rStyle w:val="Emphasis"/>
          <w:rFonts w:cs="Calibri"/>
        </w:rPr>
        <w:t xml:space="preserve"> </w:t>
      </w:r>
      <w:r w:rsidRPr="00CA0B1B">
        <w:rPr>
          <w:rStyle w:val="Emphasis"/>
          <w:rFonts w:cs="Calibri"/>
          <w:highlight w:val="yellow"/>
        </w:rPr>
        <w:t>take the House and</w:t>
      </w:r>
      <w:r w:rsidRPr="00B434FD">
        <w:rPr>
          <w:rStyle w:val="Emphasis"/>
          <w:rFonts w:cs="Calibri"/>
        </w:rPr>
        <w:t xml:space="preserve"> the </w:t>
      </w:r>
      <w:r w:rsidRPr="00CA0B1B">
        <w:rPr>
          <w:rStyle w:val="Emphasis"/>
          <w:rFonts w:cs="Calibri"/>
          <w:highlight w:val="yellow"/>
        </w:rPr>
        <w:t>Senate</w:t>
      </w:r>
      <w:r w:rsidRPr="00B434FD">
        <w:rPr>
          <w:rFonts w:cs="Calibri"/>
          <w:sz w:val="14"/>
        </w:rPr>
        <w:t xml:space="preserve">, </w:t>
      </w:r>
      <w:r w:rsidRPr="00B434FD">
        <w:rPr>
          <w:rStyle w:val="StyleUnderline"/>
          <w:rFonts w:ascii="Calibri" w:hAnsi="Calibri" w:cs="Calibri"/>
        </w:rPr>
        <w:t>because</w:t>
      </w:r>
      <w:r w:rsidRPr="00B434FD">
        <w:rPr>
          <w:rFonts w:cs="Calibri"/>
          <w:sz w:val="14"/>
        </w:rPr>
        <w:t xml:space="preserve"> </w:t>
      </w:r>
      <w:r w:rsidRPr="00CA0B1B">
        <w:rPr>
          <w:rStyle w:val="StyleUnderline"/>
          <w:rFonts w:ascii="Calibri" w:hAnsi="Calibri" w:cs="Calibri"/>
          <w:highlight w:val="yellow"/>
        </w:rPr>
        <w:t>Republicans</w:t>
      </w:r>
      <w:r w:rsidRPr="00B434FD">
        <w:rPr>
          <w:rFonts w:cs="Calibri"/>
          <w:sz w:val="14"/>
        </w:rPr>
        <w:t xml:space="preserve"> </w:t>
      </w:r>
      <w:r w:rsidRPr="00B434FD">
        <w:rPr>
          <w:rStyle w:val="StyleUnderline"/>
          <w:rFonts w:ascii="Calibri" w:hAnsi="Calibri" w:cs="Calibri"/>
        </w:rPr>
        <w:t xml:space="preserve">will </w:t>
      </w:r>
      <w:r w:rsidRPr="00CA0B1B">
        <w:rPr>
          <w:rStyle w:val="StyleUnderline"/>
          <w:rFonts w:ascii="Calibri" w:hAnsi="Calibri" w:cs="Calibri"/>
          <w:highlight w:val="yellow"/>
        </w:rPr>
        <w:t>still have enough</w:t>
      </w:r>
      <w:r w:rsidRPr="00B434FD">
        <w:rPr>
          <w:rStyle w:val="StyleUnderline"/>
          <w:rFonts w:ascii="Calibri" w:hAnsi="Calibri" w:cs="Calibri"/>
        </w:rPr>
        <w:t xml:space="preserve"> votes</w:t>
      </w:r>
      <w:r w:rsidRPr="00B434FD">
        <w:rPr>
          <w:rFonts w:cs="Calibri"/>
          <w:sz w:val="14"/>
        </w:rPr>
        <w:t xml:space="preserve"> </w:t>
      </w:r>
      <w:r w:rsidRPr="00CA0B1B">
        <w:rPr>
          <w:rStyle w:val="StyleUnderline"/>
          <w:rFonts w:ascii="Calibri" w:hAnsi="Calibri" w:cs="Calibri"/>
          <w:highlight w:val="yellow"/>
        </w:rPr>
        <w:t>in the Senate</w:t>
      </w:r>
      <w:r w:rsidRPr="00B434FD">
        <w:rPr>
          <w:rStyle w:val="StyleUnderline"/>
          <w:rFonts w:ascii="Calibri" w:hAnsi="Calibri" w:cs="Calibri"/>
        </w:rPr>
        <w:t xml:space="preserve"> </w:t>
      </w:r>
      <w:r w:rsidRPr="00CA0B1B">
        <w:rPr>
          <w:rStyle w:val="StyleUnderline"/>
          <w:rFonts w:ascii="Calibri" w:hAnsi="Calibri" w:cs="Calibri"/>
          <w:highlight w:val="yellow"/>
        </w:rPr>
        <w:t>to block</w:t>
      </w:r>
      <w:r w:rsidRPr="00B434FD">
        <w:rPr>
          <w:rStyle w:val="StyleUnderline"/>
          <w:rFonts w:ascii="Calibri" w:hAnsi="Calibri" w:cs="Calibri"/>
        </w:rPr>
        <w:t xml:space="preserve"> removal.</w:t>
      </w:r>
    </w:p>
    <w:p w:rsidR="00C10017" w:rsidRPr="00B434FD" w:rsidRDefault="00C10017" w:rsidP="00C10017">
      <w:pPr>
        <w:rPr>
          <w:rFonts w:cs="Calibri"/>
          <w:sz w:val="14"/>
        </w:rPr>
      </w:pPr>
      <w:r w:rsidRPr="00B434FD">
        <w:rPr>
          <w:rStyle w:val="StyleUnderline"/>
          <w:rFonts w:ascii="Calibri" w:hAnsi="Calibri" w:cs="Calibri"/>
        </w:rPr>
        <w:t>That is the reality,</w:t>
      </w:r>
      <w:r w:rsidRPr="00B434FD">
        <w:rPr>
          <w:rFonts w:cs="Calibri"/>
          <w:sz w:val="14"/>
        </w:rPr>
        <w:t xml:space="preserve"> because </w:t>
      </w:r>
      <w:r w:rsidRPr="00CA0B1B">
        <w:rPr>
          <w:rStyle w:val="StyleUnderline"/>
          <w:rFonts w:ascii="Calibri" w:hAnsi="Calibri" w:cs="Calibri"/>
          <w:highlight w:val="yellow"/>
        </w:rPr>
        <w:t>it is</w:t>
      </w:r>
      <w:r w:rsidRPr="00B434FD">
        <w:rPr>
          <w:rFonts w:cs="Calibri"/>
          <w:sz w:val="14"/>
        </w:rPr>
        <w:t xml:space="preserve"> now </w:t>
      </w:r>
      <w:r w:rsidRPr="00CA0B1B">
        <w:rPr>
          <w:rStyle w:val="StyleUnderline"/>
          <w:rFonts w:ascii="Calibri" w:hAnsi="Calibri" w:cs="Calibri"/>
          <w:highlight w:val="yellow"/>
        </w:rPr>
        <w:t>clear</w:t>
      </w:r>
      <w:r w:rsidRPr="00B434FD">
        <w:rPr>
          <w:rFonts w:cs="Calibri"/>
          <w:sz w:val="14"/>
        </w:rPr>
        <w:t xml:space="preserve"> that </w:t>
      </w:r>
      <w:r w:rsidRPr="00CA0B1B">
        <w:rPr>
          <w:rStyle w:val="StyleUnderline"/>
          <w:rFonts w:ascii="Calibri" w:hAnsi="Calibri" w:cs="Calibri"/>
          <w:highlight w:val="yellow"/>
        </w:rPr>
        <w:t>there are</w:t>
      </w:r>
      <w:r w:rsidRPr="00B434FD">
        <w:rPr>
          <w:rStyle w:val="StyleUnderline"/>
          <w:rFonts w:ascii="Calibri" w:hAnsi="Calibri" w:cs="Calibri"/>
        </w:rPr>
        <w:t xml:space="preserve"> </w:t>
      </w:r>
      <w:r w:rsidRPr="00CA0B1B">
        <w:rPr>
          <w:rStyle w:val="Emphasis"/>
          <w:rFonts w:cs="Calibri"/>
          <w:highlight w:val="yellow"/>
        </w:rPr>
        <w:t>very few Republicans</w:t>
      </w:r>
      <w:r w:rsidRPr="00B434FD">
        <w:rPr>
          <w:rFonts w:cs="Calibri"/>
          <w:sz w:val="14"/>
        </w:rPr>
        <w:t xml:space="preserve"> </w:t>
      </w:r>
      <w:r w:rsidRPr="00CA0B1B">
        <w:rPr>
          <w:rStyle w:val="StyleUnderline"/>
          <w:rFonts w:ascii="Calibri" w:hAnsi="Calibri" w:cs="Calibri"/>
          <w:highlight w:val="yellow"/>
        </w:rPr>
        <w:t xml:space="preserve">willing </w:t>
      </w:r>
      <w:r w:rsidRPr="00B434FD">
        <w:rPr>
          <w:rStyle w:val="StyleUnderline"/>
          <w:rFonts w:ascii="Calibri" w:hAnsi="Calibri" w:cs="Calibri"/>
        </w:rPr>
        <w:t>to stand up to Trump</w:t>
      </w:r>
      <w:r w:rsidRPr="00B434FD">
        <w:rPr>
          <w:rFonts w:cs="Calibri"/>
          <w:sz w:val="14"/>
        </w:rPr>
        <w:t xml:space="preserve"> when it really matters. I suppose that it is possible that a sufficient drubbing in the midterm elections could change that--which is why I hedged a bit by saying "virtually" twice in the prior paragraph. </w:t>
      </w:r>
      <w:r w:rsidRPr="00B434FD">
        <w:rPr>
          <w:rStyle w:val="StyleUnderline"/>
          <w:rFonts w:ascii="Calibri" w:hAnsi="Calibri" w:cs="Calibri"/>
        </w:rPr>
        <w:t>For practical purposes</w:t>
      </w:r>
      <w:r w:rsidRPr="00B434FD">
        <w:rPr>
          <w:rFonts w:cs="Calibri"/>
          <w:sz w:val="14"/>
        </w:rPr>
        <w:t xml:space="preserve"> at least for now, both </w:t>
      </w:r>
      <w:r w:rsidRPr="00CA0B1B">
        <w:rPr>
          <w:rStyle w:val="StyleUnderline"/>
          <w:rFonts w:ascii="Calibri" w:hAnsi="Calibri" w:cs="Calibri"/>
          <w:highlight w:val="yellow"/>
        </w:rPr>
        <w:t>impeachment</w:t>
      </w:r>
      <w:r w:rsidRPr="00CA0B1B">
        <w:rPr>
          <w:rFonts w:cs="Calibri"/>
          <w:sz w:val="14"/>
          <w:highlight w:val="yellow"/>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invocation of </w:t>
      </w:r>
      <w:r w:rsidRPr="00CA0B1B">
        <w:rPr>
          <w:rStyle w:val="StyleUnderline"/>
          <w:rFonts w:ascii="Calibri" w:hAnsi="Calibri" w:cs="Calibri"/>
          <w:highlight w:val="yellow"/>
        </w:rPr>
        <w:t>the 25th</w:t>
      </w:r>
      <w:r w:rsidRPr="00B434FD">
        <w:rPr>
          <w:rStyle w:val="StyleUnderline"/>
          <w:rFonts w:ascii="Calibri" w:hAnsi="Calibri" w:cs="Calibri"/>
        </w:rPr>
        <w:t xml:space="preserve"> Amendment--no matter how justified--</w:t>
      </w:r>
      <w:r w:rsidRPr="00CA0B1B">
        <w:rPr>
          <w:rStyle w:val="Emphasis"/>
          <w:rFonts w:cs="Calibri"/>
          <w:highlight w:val="yellow"/>
        </w:rPr>
        <w:t>are a mirage</w:t>
      </w:r>
      <w:r w:rsidRPr="00B434FD">
        <w:rPr>
          <w:rFonts w:cs="Calibri"/>
          <w:sz w:val="14"/>
        </w:rPr>
        <w:t>.</w:t>
      </w:r>
    </w:p>
    <w:p w:rsidR="00C10017" w:rsidRPr="00B434FD" w:rsidRDefault="00C10017" w:rsidP="00C10017">
      <w:pPr>
        <w:pStyle w:val="Heading4"/>
        <w:rPr>
          <w:rFonts w:cs="Calibri"/>
        </w:rPr>
      </w:pPr>
      <w:r w:rsidRPr="00B434FD">
        <w:rPr>
          <w:rFonts w:cs="Calibri"/>
        </w:rPr>
        <w:t>20 to 1 odds</w:t>
      </w:r>
    </w:p>
    <w:p w:rsidR="00C10017" w:rsidRPr="00B434FD" w:rsidRDefault="00C10017" w:rsidP="00C10017">
      <w:pPr>
        <w:rPr>
          <w:rFonts w:cs="Calibri"/>
        </w:rPr>
      </w:pPr>
      <w:r w:rsidRPr="00B434FD">
        <w:rPr>
          <w:rStyle w:val="Style13ptBold"/>
          <w:rFonts w:ascii="Calibri" w:hAnsi="Calibri" w:cs="Calibri"/>
        </w:rPr>
        <w:t>Frank 17</w:t>
      </w:r>
      <w:r w:rsidRPr="00B434FD">
        <w:rPr>
          <w:rFonts w:cs="Calibri"/>
        </w:rPr>
        <w:t xml:space="preserve"> [T.A. Frank, Vanity Fair contributor who covers politics and policy. 12-22-2017 https://www.vanityfair.com/news/2017/12/will-2018-be-the-end-of-the-trump-presidency]</w:t>
      </w:r>
    </w:p>
    <w:p w:rsidR="00C10017" w:rsidRPr="00B434FD" w:rsidRDefault="00C10017" w:rsidP="00C10017">
      <w:pPr>
        <w:rPr>
          <w:rFonts w:cs="Calibri"/>
          <w:sz w:val="16"/>
        </w:rPr>
      </w:pPr>
      <w:r w:rsidRPr="00CA0B1B">
        <w:rPr>
          <w:rStyle w:val="StyleUnderline"/>
          <w:rFonts w:ascii="Calibri" w:hAnsi="Calibri" w:cs="Calibri"/>
          <w:highlight w:val="yellow"/>
        </w:rPr>
        <w:t>Will</w:t>
      </w:r>
      <w:r w:rsidRPr="00B434FD">
        <w:rPr>
          <w:rFonts w:cs="Calibri"/>
          <w:sz w:val="16"/>
        </w:rPr>
        <w:t xml:space="preserve"> Donald </w:t>
      </w:r>
      <w:r w:rsidRPr="00CA0B1B">
        <w:rPr>
          <w:rStyle w:val="StyleUnderline"/>
          <w:rFonts w:ascii="Calibri" w:hAnsi="Calibri" w:cs="Calibri"/>
          <w:highlight w:val="yellow"/>
        </w:rPr>
        <w:t>Trump be impeached</w:t>
      </w:r>
      <w:r w:rsidRPr="00B434FD">
        <w:rPr>
          <w:rFonts w:cs="Calibri"/>
          <w:sz w:val="16"/>
        </w:rPr>
        <w:t xml:space="preserve"> in 2018</w:t>
      </w:r>
      <w:r w:rsidRPr="00B434FD">
        <w:rPr>
          <w:rStyle w:val="StyleUnderline"/>
          <w:rFonts w:ascii="Calibri" w:hAnsi="Calibri" w:cs="Calibri"/>
        </w:rPr>
        <w:t>?</w:t>
      </w:r>
    </w:p>
    <w:p w:rsidR="00C10017" w:rsidRPr="00B434FD" w:rsidRDefault="00C10017" w:rsidP="00C10017">
      <w:pPr>
        <w:rPr>
          <w:rFonts w:cs="Calibri"/>
          <w:sz w:val="16"/>
        </w:rPr>
      </w:pPr>
      <w:r w:rsidRPr="00CA0B1B">
        <w:rPr>
          <w:rStyle w:val="Emphasis"/>
          <w:rFonts w:cs="Calibri"/>
          <w:highlight w:val="yellow"/>
        </w:rPr>
        <w:t>Mighty, mighty unlikely</w:t>
      </w:r>
      <w:r w:rsidRPr="00CA0B1B">
        <w:rPr>
          <w:rFonts w:cs="Calibri"/>
          <w:sz w:val="16"/>
          <w:highlight w:val="yellow"/>
        </w:rPr>
        <w:t xml:space="preserve">. </w:t>
      </w:r>
      <w:r w:rsidRPr="00CA0B1B">
        <w:rPr>
          <w:rStyle w:val="StyleUnderline"/>
          <w:rFonts w:ascii="Calibri" w:hAnsi="Calibri" w:cs="Calibri"/>
          <w:highlight w:val="yellow"/>
        </w:rPr>
        <w:t>If you don’t</w:t>
      </w:r>
      <w:r w:rsidRPr="00B434FD">
        <w:rPr>
          <w:rStyle w:val="StyleUnderline"/>
          <w:rFonts w:ascii="Calibri" w:hAnsi="Calibri" w:cs="Calibri"/>
        </w:rPr>
        <w:t xml:space="preserve"> stand to </w:t>
      </w:r>
      <w:r w:rsidRPr="00CA0B1B">
        <w:rPr>
          <w:rStyle w:val="StyleUnderline"/>
          <w:rFonts w:ascii="Calibri" w:hAnsi="Calibri" w:cs="Calibri"/>
          <w:highlight w:val="yellow"/>
        </w:rPr>
        <w:t xml:space="preserve">multiply </w:t>
      </w:r>
      <w:r w:rsidRPr="00B434FD">
        <w:rPr>
          <w:rStyle w:val="StyleUnderline"/>
          <w:rFonts w:ascii="Calibri" w:hAnsi="Calibri" w:cs="Calibri"/>
        </w:rPr>
        <w:t xml:space="preserve">your </w:t>
      </w:r>
      <w:r w:rsidRPr="00CA0B1B">
        <w:rPr>
          <w:rStyle w:val="StyleUnderline"/>
          <w:rFonts w:ascii="Calibri" w:hAnsi="Calibri" w:cs="Calibri"/>
          <w:highlight w:val="yellow"/>
        </w:rPr>
        <w:t>investment by 20</w:t>
      </w:r>
      <w:r w:rsidRPr="00B434FD">
        <w:rPr>
          <w:rFonts w:cs="Calibri"/>
          <w:sz w:val="16"/>
        </w:rPr>
        <w:t xml:space="preserve">, I’d </w:t>
      </w:r>
      <w:r w:rsidRPr="00CA0B1B">
        <w:rPr>
          <w:rStyle w:val="StyleUnderline"/>
          <w:rFonts w:ascii="Calibri" w:hAnsi="Calibri" w:cs="Calibri"/>
          <w:highlight w:val="yellow"/>
        </w:rPr>
        <w:t>skip the bet</w:t>
      </w:r>
      <w:r w:rsidRPr="00B434FD">
        <w:rPr>
          <w:rStyle w:val="StyleUnderline"/>
          <w:rFonts w:ascii="Calibri" w:hAnsi="Calibri" w:cs="Calibri"/>
        </w:rPr>
        <w:t>.</w:t>
      </w:r>
      <w:r w:rsidRPr="00B434FD">
        <w:rPr>
          <w:rFonts w:cs="Calibri"/>
          <w:sz w:val="16"/>
        </w:rPr>
        <w:t xml:space="preserve"> Impeachment is a political act, and the Republican majority will remain in place through 2018. </w:t>
      </w:r>
      <w:r w:rsidRPr="00CA0B1B">
        <w:rPr>
          <w:rStyle w:val="StyleUnderline"/>
          <w:rFonts w:ascii="Calibri" w:hAnsi="Calibri" w:cs="Calibri"/>
          <w:highlight w:val="yellow"/>
        </w:rPr>
        <w:t>If the investigations</w:t>
      </w:r>
      <w:r w:rsidRPr="00B434FD">
        <w:rPr>
          <w:rFonts w:cs="Calibri"/>
          <w:sz w:val="16"/>
        </w:rPr>
        <w:t xml:space="preserve"> into collusion with Russia </w:t>
      </w:r>
      <w:r w:rsidRPr="00CA0B1B">
        <w:rPr>
          <w:rStyle w:val="StyleUnderline"/>
          <w:rFonts w:ascii="Calibri" w:hAnsi="Calibri" w:cs="Calibri"/>
          <w:highlight w:val="yellow"/>
        </w:rPr>
        <w:t>were yielding</w:t>
      </w:r>
      <w:r w:rsidRPr="00B434FD">
        <w:rPr>
          <w:rStyle w:val="StyleUnderline"/>
          <w:rFonts w:ascii="Calibri" w:hAnsi="Calibri" w:cs="Calibri"/>
        </w:rPr>
        <w:t xml:space="preserve"> </w:t>
      </w:r>
      <w:r w:rsidRPr="00CA0B1B">
        <w:rPr>
          <w:rStyle w:val="StyleUnderline"/>
          <w:rFonts w:ascii="Calibri" w:hAnsi="Calibri" w:cs="Calibri"/>
          <w:highlight w:val="yellow"/>
        </w:rPr>
        <w:t>anything</w:t>
      </w:r>
      <w:r w:rsidRPr="00B434FD">
        <w:rPr>
          <w:rFonts w:cs="Calibri"/>
          <w:sz w:val="16"/>
        </w:rPr>
        <w:t xml:space="preserve"> seriously </w:t>
      </w:r>
      <w:r w:rsidRPr="00CA0B1B">
        <w:rPr>
          <w:rStyle w:val="StyleUnderline"/>
          <w:rFonts w:ascii="Calibri" w:hAnsi="Calibri" w:cs="Calibri"/>
          <w:highlight w:val="yellow"/>
        </w:rPr>
        <w:t>damning</w:t>
      </w:r>
      <w:r w:rsidRPr="00B434FD">
        <w:rPr>
          <w:rFonts w:cs="Calibri"/>
          <w:sz w:val="16"/>
        </w:rPr>
        <w:t xml:space="preserve"> (and if journalistic blunders on the subject weren’t outpacing scoops), </w:t>
      </w:r>
      <w:r w:rsidRPr="00CA0B1B">
        <w:rPr>
          <w:rStyle w:val="StyleUnderline"/>
          <w:rFonts w:ascii="Calibri" w:hAnsi="Calibri" w:cs="Calibri"/>
          <w:highlight w:val="yellow"/>
        </w:rPr>
        <w:t>it’d be different</w:t>
      </w:r>
      <w:r w:rsidRPr="00B434FD">
        <w:rPr>
          <w:rFonts w:cs="Calibri"/>
          <w:sz w:val="16"/>
        </w:rPr>
        <w:t xml:space="preserve">. </w:t>
      </w:r>
      <w:r w:rsidRPr="00B434FD">
        <w:rPr>
          <w:rStyle w:val="StyleUnderline"/>
          <w:rFonts w:ascii="Calibri" w:hAnsi="Calibri" w:cs="Calibri"/>
        </w:rPr>
        <w:t>As things stand</w:t>
      </w:r>
      <w:r w:rsidRPr="00B434FD">
        <w:rPr>
          <w:rFonts w:cs="Calibri"/>
          <w:sz w:val="16"/>
        </w:rPr>
        <w:t xml:space="preserve">, however, special counsel Robert </w:t>
      </w:r>
      <w:r w:rsidRPr="00B434FD">
        <w:rPr>
          <w:rStyle w:val="StyleUnderline"/>
          <w:rFonts w:ascii="Calibri" w:hAnsi="Calibri" w:cs="Calibri"/>
        </w:rPr>
        <w:t>Mueller</w:t>
      </w:r>
      <w:r w:rsidRPr="00B434FD">
        <w:rPr>
          <w:rFonts w:cs="Calibri"/>
          <w:sz w:val="16"/>
        </w:rPr>
        <w:t xml:space="preserve"> seems to have </w:t>
      </w:r>
      <w:r w:rsidRPr="00B434FD">
        <w:rPr>
          <w:rStyle w:val="StyleUnderline"/>
          <w:rFonts w:ascii="Calibri" w:hAnsi="Calibri" w:cs="Calibri"/>
        </w:rPr>
        <w:t>found little</w:t>
      </w:r>
      <w:r w:rsidRPr="00B434FD">
        <w:rPr>
          <w:rFonts w:cs="Calibri"/>
          <w:sz w:val="16"/>
        </w:rPr>
        <w:t xml:space="preserve"> in the way of collusion—at least that we know of—and instead shifted his focus to the obstruction of justice.</w:t>
      </w:r>
    </w:p>
    <w:p w:rsidR="00C10017" w:rsidRPr="00B434FD" w:rsidRDefault="00C10017" w:rsidP="00C10017">
      <w:pPr>
        <w:rPr>
          <w:rFonts w:cs="Calibri"/>
          <w:sz w:val="16"/>
        </w:rPr>
      </w:pPr>
      <w:r w:rsidRPr="00B434FD">
        <w:rPr>
          <w:rFonts w:cs="Calibri"/>
          <w:sz w:val="16"/>
        </w:rPr>
        <w:t xml:space="preserve">Obstruction of justice is a significant crime in itself, of course, but people are more willing to punish it if it’s part of the concealment of a bigger crime rather than the sum of the crime. As people are starting to notice, independent counsel investigations have a tendency to start by focusing on one thing and then indicting people for something else, after the process itself has made them trip over their own feet. </w:t>
      </w:r>
      <w:r w:rsidRPr="00CA0B1B">
        <w:rPr>
          <w:rStyle w:val="StyleUnderline"/>
          <w:rFonts w:ascii="Calibri" w:hAnsi="Calibri" w:cs="Calibri"/>
          <w:highlight w:val="yellow"/>
        </w:rPr>
        <w:t>Republicans are not going to</w:t>
      </w:r>
      <w:r w:rsidRPr="00CA0B1B">
        <w:rPr>
          <w:rFonts w:cs="Calibri"/>
          <w:sz w:val="16"/>
          <w:highlight w:val="yellow"/>
        </w:rPr>
        <w:t xml:space="preserve"> </w:t>
      </w:r>
      <w:r w:rsidRPr="00CA0B1B">
        <w:rPr>
          <w:rStyle w:val="StyleUnderline"/>
          <w:rFonts w:ascii="Calibri" w:hAnsi="Calibri" w:cs="Calibri"/>
          <w:highlight w:val="yellow"/>
        </w:rPr>
        <w:t>join</w:t>
      </w:r>
      <w:r w:rsidRPr="00B434FD">
        <w:rPr>
          <w:rStyle w:val="StyleUnderline"/>
          <w:rFonts w:ascii="Calibri" w:hAnsi="Calibri" w:cs="Calibri"/>
        </w:rPr>
        <w:t xml:space="preserve"> a </w:t>
      </w:r>
      <w:r w:rsidRPr="00CA0B1B">
        <w:rPr>
          <w:rStyle w:val="StyleUnderline"/>
          <w:rFonts w:ascii="Calibri" w:hAnsi="Calibri" w:cs="Calibri"/>
          <w:highlight w:val="yellow"/>
        </w:rPr>
        <w:t>pile-on</w:t>
      </w:r>
      <w:r w:rsidRPr="00B434FD">
        <w:rPr>
          <w:rFonts w:cs="Calibri"/>
          <w:sz w:val="16"/>
        </w:rPr>
        <w:t xml:space="preserve"> </w:t>
      </w:r>
      <w:r w:rsidRPr="00B434FD">
        <w:rPr>
          <w:rStyle w:val="StyleUnderline"/>
          <w:rFonts w:ascii="Calibri" w:hAnsi="Calibri" w:cs="Calibri"/>
        </w:rPr>
        <w:t>over</w:t>
      </w:r>
      <w:r w:rsidRPr="00B434FD">
        <w:rPr>
          <w:rFonts w:cs="Calibri"/>
          <w:sz w:val="16"/>
        </w:rPr>
        <w:t xml:space="preserve"> what role Donald Trump played in the </w:t>
      </w:r>
      <w:r w:rsidRPr="00B434FD">
        <w:rPr>
          <w:rStyle w:val="StyleUnderline"/>
          <w:rFonts w:ascii="Calibri" w:hAnsi="Calibri" w:cs="Calibri"/>
        </w:rPr>
        <w:t>false statements</w:t>
      </w:r>
      <w:r w:rsidRPr="00B434FD">
        <w:rPr>
          <w:rFonts w:cs="Calibri"/>
          <w:sz w:val="16"/>
        </w:rPr>
        <w:t xml:space="preserve"> that former national security adviser Michael </w:t>
      </w:r>
      <w:r w:rsidRPr="00B434FD">
        <w:rPr>
          <w:rStyle w:val="StyleUnderline"/>
          <w:rFonts w:ascii="Calibri" w:hAnsi="Calibri" w:cs="Calibri"/>
        </w:rPr>
        <w:t>Flynn made</w:t>
      </w:r>
      <w:r w:rsidRPr="00B434FD">
        <w:rPr>
          <w:rFonts w:cs="Calibri"/>
          <w:sz w:val="16"/>
        </w:rPr>
        <w:t xml:space="preserve"> to the F.B.I. </w:t>
      </w:r>
      <w:r w:rsidRPr="00CA0B1B">
        <w:rPr>
          <w:rStyle w:val="StyleUnderline"/>
          <w:rFonts w:ascii="Calibri" w:hAnsi="Calibri" w:cs="Calibri"/>
          <w:highlight w:val="yellow"/>
        </w:rPr>
        <w:t xml:space="preserve">Even </w:t>
      </w:r>
      <w:r w:rsidRPr="00CA0B1B">
        <w:rPr>
          <w:rStyle w:val="Emphasis"/>
          <w:rFonts w:cs="Calibri"/>
          <w:highlight w:val="yellow"/>
        </w:rPr>
        <w:t>Dem</w:t>
      </w:r>
      <w:r w:rsidRPr="00B434FD">
        <w:rPr>
          <w:rStyle w:val="Emphasis"/>
          <w:rFonts w:cs="Calibri"/>
        </w:rPr>
        <w:t>ocrat</w:t>
      </w:r>
      <w:r w:rsidRPr="00CA0B1B">
        <w:rPr>
          <w:rStyle w:val="Emphasis"/>
          <w:rFonts w:cs="Calibri"/>
          <w:highlight w:val="yellow"/>
        </w:rPr>
        <w:t>s</w:t>
      </w:r>
      <w:r w:rsidRPr="00B434FD">
        <w:rPr>
          <w:rStyle w:val="Emphasis"/>
          <w:rFonts w:cs="Calibri"/>
        </w:rPr>
        <w:t xml:space="preserve"> </w:t>
      </w:r>
      <w:r w:rsidRPr="00CA0B1B">
        <w:rPr>
          <w:rStyle w:val="Emphasis"/>
          <w:rFonts w:cs="Calibri"/>
          <w:highlight w:val="yellow"/>
        </w:rPr>
        <w:t>are likely to flinch</w:t>
      </w:r>
      <w:r w:rsidRPr="00B434FD">
        <w:rPr>
          <w:rFonts w:cs="Calibri"/>
          <w:sz w:val="16"/>
        </w:rPr>
        <w:t xml:space="preserve"> </w:t>
      </w:r>
      <w:r w:rsidRPr="00B434FD">
        <w:rPr>
          <w:rStyle w:val="StyleUnderline"/>
          <w:rFonts w:ascii="Calibri" w:hAnsi="Calibri" w:cs="Calibri"/>
        </w:rPr>
        <w:t>from impeachment talk</w:t>
      </w:r>
      <w:r w:rsidRPr="00B434FD">
        <w:rPr>
          <w:rFonts w:cs="Calibri"/>
          <w:sz w:val="16"/>
        </w:rPr>
        <w:t xml:space="preserve">, </w:t>
      </w:r>
      <w:r w:rsidRPr="00CA0B1B">
        <w:rPr>
          <w:rStyle w:val="StyleUnderline"/>
          <w:rFonts w:ascii="Calibri" w:hAnsi="Calibri" w:cs="Calibri"/>
          <w:highlight w:val="yellow"/>
        </w:rPr>
        <w:t>recalling</w:t>
      </w:r>
      <w:r w:rsidRPr="00B434FD">
        <w:rPr>
          <w:rStyle w:val="StyleUnderline"/>
          <w:rFonts w:ascii="Calibri" w:hAnsi="Calibri" w:cs="Calibri"/>
        </w:rPr>
        <w:t xml:space="preserve"> what</w:t>
      </w:r>
      <w:r w:rsidRPr="00B434FD">
        <w:rPr>
          <w:rFonts w:cs="Calibri"/>
          <w:sz w:val="16"/>
        </w:rPr>
        <w:t xml:space="preserve"> </w:t>
      </w:r>
      <w:r w:rsidRPr="00B434FD">
        <w:rPr>
          <w:rStyle w:val="StyleUnderline"/>
          <w:rFonts w:ascii="Calibri" w:hAnsi="Calibri" w:cs="Calibri"/>
        </w:rPr>
        <w:t>happened</w:t>
      </w:r>
      <w:r w:rsidRPr="00B434FD">
        <w:rPr>
          <w:rFonts w:cs="Calibri"/>
          <w:sz w:val="16"/>
        </w:rPr>
        <w:t xml:space="preserve"> </w:t>
      </w:r>
      <w:r w:rsidRPr="00B434FD">
        <w:rPr>
          <w:rStyle w:val="StyleUnderline"/>
          <w:rFonts w:ascii="Calibri" w:hAnsi="Calibri" w:cs="Calibri"/>
        </w:rPr>
        <w:t xml:space="preserve">during the </w:t>
      </w:r>
      <w:r w:rsidRPr="00CA0B1B">
        <w:rPr>
          <w:rStyle w:val="StyleUnderline"/>
          <w:rFonts w:ascii="Calibri" w:hAnsi="Calibri" w:cs="Calibri"/>
          <w:highlight w:val="yellow"/>
        </w:rPr>
        <w:t>Clinton</w:t>
      </w:r>
      <w:r w:rsidRPr="00B434FD">
        <w:rPr>
          <w:rStyle w:val="StyleUnderline"/>
          <w:rFonts w:ascii="Calibri" w:hAnsi="Calibri" w:cs="Calibri"/>
        </w:rPr>
        <w:t xml:space="preserve"> years.</w:t>
      </w:r>
    </w:p>
    <w:p w:rsidR="00C10017" w:rsidRPr="00B434FD" w:rsidRDefault="00C10017" w:rsidP="00C10017">
      <w:pPr>
        <w:rPr>
          <w:rFonts w:cs="Calibri"/>
          <w:u w:val="single"/>
        </w:rPr>
      </w:pPr>
      <w:r w:rsidRPr="00B434FD">
        <w:rPr>
          <w:rFonts w:cs="Calibri"/>
          <w:sz w:val="16"/>
        </w:rPr>
        <w:t xml:space="preserve">In sum, </w:t>
      </w:r>
      <w:r w:rsidRPr="00B434FD">
        <w:rPr>
          <w:rStyle w:val="StyleUnderline"/>
          <w:rFonts w:ascii="Calibri" w:hAnsi="Calibri" w:cs="Calibri"/>
        </w:rPr>
        <w:t>make sure you get a big return on any Trump-impeachment bets.</w:t>
      </w:r>
    </w:p>
    <w:p w:rsidR="00C10017" w:rsidRPr="00B434FD" w:rsidRDefault="00C10017" w:rsidP="00C10017">
      <w:pPr>
        <w:pStyle w:val="Heading4"/>
        <w:rPr>
          <w:rFonts w:cs="Calibri"/>
        </w:rPr>
      </w:pPr>
      <w:r w:rsidRPr="00B434FD">
        <w:rPr>
          <w:rFonts w:cs="Calibri"/>
        </w:rPr>
        <w:t>Hangs on Mueller and approval impossibilities – not electoral results</w:t>
      </w:r>
    </w:p>
    <w:p w:rsidR="00C10017" w:rsidRPr="00B434FD" w:rsidRDefault="00C10017" w:rsidP="00C10017">
      <w:pPr>
        <w:rPr>
          <w:rFonts w:cs="Calibri"/>
        </w:rPr>
      </w:pPr>
      <w:r w:rsidRPr="00B434FD">
        <w:rPr>
          <w:rStyle w:val="Style13ptBold"/>
          <w:rFonts w:ascii="Calibri" w:hAnsi="Calibri" w:cs="Calibri"/>
        </w:rPr>
        <w:t>Kraushaar 18</w:t>
      </w:r>
      <w:r w:rsidRPr="00B434FD">
        <w:rPr>
          <w:rFonts w:cs="Calibri"/>
        </w:rPr>
        <w:t xml:space="preserve"> [Josh Kraushaar is the political editor for National Journal, and pens the weekly "Against the Grain" column. Kraushaar has held several positions since joining Atlantic Media in 2010, including as managing editor for politics at National Journal, and as executive editor and editor-in-chief of The Hotline. In addition to his management of The Hotline, Kraushaar plays a critical role in shaping National Journal's overall political coverage. Prior to working at National Journal, he was a political correspondent for Politico 1-5-2018 https://www.nationaljournal.com/s/662447/political-preconditions-impeachment]</w:t>
      </w:r>
    </w:p>
    <w:p w:rsidR="00C10017" w:rsidRPr="00B434FD" w:rsidRDefault="00C10017" w:rsidP="00C10017">
      <w:pPr>
        <w:rPr>
          <w:rStyle w:val="StyleUnderline"/>
          <w:rFonts w:ascii="Calibri" w:hAnsi="Calibri" w:cs="Calibri"/>
        </w:rPr>
      </w:pPr>
      <w:r w:rsidRPr="00B434FD">
        <w:rPr>
          <w:rFonts w:cs="Calibri"/>
          <w:sz w:val="14"/>
        </w:rPr>
        <w:t xml:space="preserve">Here is </w:t>
      </w:r>
      <w:r w:rsidRPr="00CA0B1B">
        <w:rPr>
          <w:rStyle w:val="StyleUnderline"/>
          <w:rFonts w:ascii="Calibri" w:hAnsi="Calibri" w:cs="Calibri"/>
          <w:highlight w:val="yellow"/>
        </w:rPr>
        <w:t>what needs to happen</w:t>
      </w:r>
      <w:r w:rsidRPr="00B434FD">
        <w:rPr>
          <w:rStyle w:val="StyleUnderline"/>
          <w:rFonts w:ascii="Calibri" w:hAnsi="Calibri" w:cs="Calibri"/>
        </w:rPr>
        <w:t xml:space="preserve"> for impeachment</w:t>
      </w:r>
      <w:r w:rsidRPr="00B434FD">
        <w:rPr>
          <w:rFonts w:cs="Calibri"/>
          <w:sz w:val="14"/>
        </w:rPr>
        <w:t xml:space="preserve"> </w:t>
      </w:r>
      <w:r w:rsidRPr="00B434FD">
        <w:rPr>
          <w:rStyle w:val="StyleUnderline"/>
          <w:rFonts w:ascii="Calibri" w:hAnsi="Calibri" w:cs="Calibri"/>
        </w:rPr>
        <w:t xml:space="preserve">to become a reality: </w:t>
      </w:r>
      <w:r w:rsidRPr="00B434FD">
        <w:rPr>
          <w:rFonts w:cs="Calibri"/>
          <w:sz w:val="14"/>
        </w:rPr>
        <w:t xml:space="preserve">1.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Style w:val="StyleUnderline"/>
          <w:rFonts w:ascii="Calibri" w:hAnsi="Calibri" w:cs="Calibri"/>
        </w:rPr>
        <w:t xml:space="preserve"> need to </w:t>
      </w:r>
      <w:r w:rsidRPr="00CA0B1B">
        <w:rPr>
          <w:rStyle w:val="StyleUnderline"/>
          <w:rFonts w:ascii="Calibri" w:hAnsi="Calibri" w:cs="Calibri"/>
          <w:highlight w:val="yellow"/>
        </w:rPr>
        <w:t>take</w:t>
      </w:r>
      <w:r w:rsidRPr="00B434FD">
        <w:rPr>
          <w:rStyle w:val="StyleUnderline"/>
          <w:rFonts w:ascii="Calibri" w:hAnsi="Calibri" w:cs="Calibri"/>
        </w:rPr>
        <w:t xml:space="preserve"> back </w:t>
      </w:r>
      <w:r w:rsidRPr="00CA0B1B">
        <w:rPr>
          <w:rStyle w:val="StyleUnderline"/>
          <w:rFonts w:ascii="Calibri" w:hAnsi="Calibri" w:cs="Calibri"/>
          <w:highlight w:val="yellow"/>
        </w:rPr>
        <w:t>the House</w:t>
      </w:r>
      <w:r w:rsidRPr="00B434FD">
        <w:rPr>
          <w:rFonts w:cs="Calibri"/>
          <w:sz w:val="14"/>
        </w:rPr>
        <w:t xml:space="preserve">. Voters would have to punish Republicans at the ballot box in 2018, and Republican officeholders would need to recognize that the benefits of sticking with Trump are fleeting. Enough Republicans will have to admit that they’ve hit rock-bottom with Trump—conceding that being in the minority would foreclose any possibility of a substantive policy agenda getting through Congress. And Democrats would have to build a coalition of their own members and enough Trump-skeptical Republicans to break loose. The current political reality check: It would take extraordinary circumstances for Republicans to initiate impeachment of a president in their own party. And while some principled commentators (like the Atlantic’s James Fallows) consider that a moral stain on the entire GOP, the reality is that any such move would be political suicide. It’s why serious Democrats, like Sen. Brian Schatz, understand that they’d have to make major legislative concessions if they wanted the possibility of buy-in from Republicans against Trump. “We’re going to need a temporary alliance of progressives and conservatives to save the country, and then we can get back to fighting over the size and scope of the government,” Schatz told The Washington Post back in August. Many fail to appreciate the exceptional degree to which some elected Republicans have held Trump’s feet to the fire—including such actions as imposing sanctions on Russia against his will, giving up political careers to question Trump’s fitness for office, and raising red flags about the administration’s foreign policy. But leading an impeachment charge would mean that nearly every Republican in office would face a fate like Sen. Jeff Flake. Flouting the will of your constituents, frankly, is just as destabilizing as having a weakened executive branch. But if Democrats take back the House and initiate public hearings, while more damning details come out from the Mueller investigation, it’s not hard to envision a rump of the Republican Party breaking ranks with Trump. After all, that’s what happened during Watergate: Democrats held both branches of Congress and relied on a prominent minority of GOP defectors to force Richard Nixon’s resignation. 2. </w:t>
      </w:r>
      <w:r w:rsidRPr="00CA0B1B">
        <w:rPr>
          <w:rStyle w:val="StyleUnderline"/>
          <w:rFonts w:ascii="Calibri" w:hAnsi="Calibri" w:cs="Calibri"/>
          <w:highlight w:val="yellow"/>
        </w:rPr>
        <w:t>Trump’s</w:t>
      </w:r>
      <w:r w:rsidRPr="00B434FD">
        <w:rPr>
          <w:rStyle w:val="StyleUnderline"/>
          <w:rFonts w:ascii="Calibri" w:hAnsi="Calibri" w:cs="Calibri"/>
        </w:rPr>
        <w:t xml:space="preserve"> job </w:t>
      </w:r>
      <w:r w:rsidRPr="00CA0B1B">
        <w:rPr>
          <w:rStyle w:val="StyleUnderline"/>
          <w:rFonts w:ascii="Calibri" w:hAnsi="Calibri" w:cs="Calibri"/>
          <w:highlight w:val="yellow"/>
        </w:rPr>
        <w:t>approval</w:t>
      </w:r>
      <w:r w:rsidRPr="00B434FD">
        <w:rPr>
          <w:rStyle w:val="StyleUnderline"/>
          <w:rFonts w:ascii="Calibri" w:hAnsi="Calibri" w:cs="Calibri"/>
        </w:rPr>
        <w:t xml:space="preserve"> rating</w:t>
      </w:r>
      <w:r w:rsidRPr="00B434FD">
        <w:rPr>
          <w:rFonts w:cs="Calibri"/>
          <w:sz w:val="14"/>
        </w:rPr>
        <w:t xml:space="preserve"> </w:t>
      </w:r>
      <w:r w:rsidRPr="00B434FD">
        <w:rPr>
          <w:rStyle w:val="StyleUnderline"/>
          <w:rFonts w:ascii="Calibri" w:hAnsi="Calibri" w:cs="Calibri"/>
        </w:rPr>
        <w:t>with Republicans needs</w:t>
      </w:r>
      <w:r w:rsidRPr="00B434FD">
        <w:rPr>
          <w:rFonts w:cs="Calibri"/>
          <w:sz w:val="14"/>
        </w:rPr>
        <w:t xml:space="preserve"> to </w:t>
      </w:r>
      <w:r w:rsidRPr="00CA0B1B">
        <w:rPr>
          <w:rStyle w:val="StyleUnderline"/>
          <w:rFonts w:ascii="Calibri" w:hAnsi="Calibri" w:cs="Calibri"/>
          <w:highlight w:val="yellow"/>
        </w:rPr>
        <w:t>dip</w:t>
      </w:r>
      <w:r w:rsidRPr="00B434FD">
        <w:rPr>
          <w:rFonts w:cs="Calibri"/>
          <w:sz w:val="14"/>
        </w:rPr>
        <w:t xml:space="preserve"> around </w:t>
      </w:r>
      <w:r w:rsidRPr="00CA0B1B">
        <w:rPr>
          <w:rStyle w:val="Emphasis"/>
          <w:rFonts w:cs="Calibri"/>
          <w:highlight w:val="yellow"/>
        </w:rPr>
        <w:t>70 percent</w:t>
      </w:r>
      <w:r w:rsidRPr="00B434FD">
        <w:rPr>
          <w:rFonts w:cs="Calibri"/>
          <w:sz w:val="14"/>
        </w:rPr>
        <w:t xml:space="preserve"> (or lower). Amid all the White House chaos, Trump’s support with rank-and-file Republicans has remained remarkably resilient. Even after the low points of his first year—the reaction to Charlottesville, his feud with Attorney General Jeff Sessions—he’s kept his partisan score above the Mendoza line. With the year closing with a major legislative accomplishment and items on the conservative wish list achieved, the president’s support with the base looked to be rock-solid heading into 2018. But things can change quickly in Trump World. Bannon’s vitriolic indictment of his former boss could deprive the president of oxygen from that populist-nationalist base that his chief strategist inculcated. The economy could lose steam, and alienate Trump supporters mainly satisfied with the country’s healthy trajectory. Trump’s public feuding with North Korea could frighten enough Republicans to cut bait. </w:t>
      </w:r>
      <w:r w:rsidRPr="00B434FD">
        <w:rPr>
          <w:rStyle w:val="Emphasis"/>
          <w:rFonts w:cs="Calibri"/>
        </w:rPr>
        <w:t xml:space="preserve">It’s </w:t>
      </w:r>
      <w:r w:rsidRPr="00CA0B1B">
        <w:rPr>
          <w:rStyle w:val="Emphasis"/>
          <w:rFonts w:cs="Calibri"/>
          <w:highlight w:val="yellow"/>
        </w:rPr>
        <w:t>hard to see</w:t>
      </w:r>
      <w:r w:rsidRPr="00B434FD">
        <w:rPr>
          <w:rFonts w:cs="Calibri"/>
          <w:sz w:val="14"/>
        </w:rPr>
        <w:t xml:space="preserve"> Trump coming close to losing a majority of the Republican base. Right now, taking on Trump is a political death wish for most Republicans. But if a critical mass of party regulars begins to have doubts, it would create the pretext for enough elected officials to break ranks. 3. </w:t>
      </w:r>
      <w:r w:rsidRPr="00CA0B1B">
        <w:rPr>
          <w:rStyle w:val="StyleUnderline"/>
          <w:rFonts w:ascii="Calibri" w:hAnsi="Calibri" w:cs="Calibri"/>
          <w:highlight w:val="yellow"/>
        </w:rPr>
        <w:t xml:space="preserve">There needs to be a </w:t>
      </w:r>
      <w:r w:rsidRPr="00CA0B1B">
        <w:rPr>
          <w:rStyle w:val="Emphasis"/>
          <w:rFonts w:cs="Calibri"/>
          <w:highlight w:val="yellow"/>
        </w:rPr>
        <w:t>bombshell from</w:t>
      </w:r>
      <w:r w:rsidRPr="00B434FD">
        <w:rPr>
          <w:rFonts w:cs="Calibri"/>
          <w:sz w:val="14"/>
        </w:rPr>
        <w:t xml:space="preserve"> the </w:t>
      </w:r>
      <w:r w:rsidRPr="00CA0B1B">
        <w:rPr>
          <w:rStyle w:val="Emphasis"/>
          <w:rFonts w:cs="Calibri"/>
          <w:highlight w:val="yellow"/>
        </w:rPr>
        <w:t>Mueller</w:t>
      </w:r>
      <w:r w:rsidRPr="00B434FD">
        <w:rPr>
          <w:rFonts w:cs="Calibri"/>
          <w:sz w:val="14"/>
        </w:rPr>
        <w:t xml:space="preserve"> investigation. Mueller is conducting a meticulous investigation of all facets of the Trump campaign and presidency. We’ll likely learn a lot more about where it’s all leading in the coming year. If, as Bannon suggested, Trump became financially compromised over past dealings with Russia, bet on Mueller’s team tracking down the trail of financial transactions. If Trump was actually more aware of his team’s Russia conversations than he’s publicly letting on, expect nervous witnesses to spill the beans to avoid their own legal troubles. On the other hand, </w:t>
      </w:r>
      <w:r w:rsidRPr="00CA0B1B">
        <w:rPr>
          <w:rStyle w:val="StyleUnderline"/>
          <w:rFonts w:ascii="Calibri" w:hAnsi="Calibri" w:cs="Calibri"/>
          <w:highlight w:val="yellow"/>
        </w:rPr>
        <w:t>if</w:t>
      </w:r>
      <w:r w:rsidRPr="00B434FD">
        <w:rPr>
          <w:rStyle w:val="StyleUnderline"/>
          <w:rFonts w:ascii="Calibri" w:hAnsi="Calibri" w:cs="Calibri"/>
        </w:rPr>
        <w:t xml:space="preserve"> Team Trump’s </w:t>
      </w:r>
      <w:r w:rsidRPr="00CA0B1B">
        <w:rPr>
          <w:rStyle w:val="StyleUnderline"/>
          <w:rFonts w:ascii="Calibri" w:hAnsi="Calibri" w:cs="Calibri"/>
          <w:highlight w:val="yellow"/>
        </w:rPr>
        <w:t>meetings</w:t>
      </w:r>
      <w:r w:rsidRPr="00B434FD">
        <w:rPr>
          <w:rFonts w:cs="Calibri"/>
          <w:sz w:val="14"/>
        </w:rPr>
        <w:t xml:space="preserve"> with Russian representatives </w:t>
      </w:r>
      <w:r w:rsidRPr="00B434FD">
        <w:rPr>
          <w:rStyle w:val="StyleUnderline"/>
          <w:rFonts w:ascii="Calibri" w:hAnsi="Calibri" w:cs="Calibri"/>
        </w:rPr>
        <w:t>was</w:t>
      </w:r>
      <w:r w:rsidRPr="00B434FD">
        <w:rPr>
          <w:rFonts w:cs="Calibri"/>
          <w:sz w:val="14"/>
        </w:rPr>
        <w:t xml:space="preserve"> borne out of </w:t>
      </w:r>
      <w:r w:rsidRPr="00CA0B1B">
        <w:rPr>
          <w:rStyle w:val="StyleUnderline"/>
          <w:rFonts w:ascii="Calibri" w:hAnsi="Calibri" w:cs="Calibri"/>
          <w:highlight w:val="yellow"/>
        </w:rPr>
        <w:t>incompetence</w:t>
      </w:r>
      <w:r w:rsidRPr="00B434FD">
        <w:rPr>
          <w:rFonts w:cs="Calibri"/>
          <w:sz w:val="14"/>
        </w:rPr>
        <w:t xml:space="preserve">, if Mueller comes up empty-handed on his financial investigations, </w:t>
      </w:r>
      <w:r w:rsidRPr="00CA0B1B">
        <w:rPr>
          <w:rStyle w:val="StyleUnderline"/>
          <w:rFonts w:ascii="Calibri" w:hAnsi="Calibri" w:cs="Calibri"/>
          <w:highlight w:val="yellow"/>
        </w:rPr>
        <w:t>and</w:t>
      </w:r>
      <w:r w:rsidRPr="00B434FD">
        <w:rPr>
          <w:rStyle w:val="StyleUnderline"/>
          <w:rFonts w:ascii="Calibri" w:hAnsi="Calibri" w:cs="Calibri"/>
        </w:rPr>
        <w:t xml:space="preserve"> if </w:t>
      </w:r>
      <w:r w:rsidRPr="00CA0B1B">
        <w:rPr>
          <w:rStyle w:val="StyleUnderline"/>
          <w:rFonts w:ascii="Calibri" w:hAnsi="Calibri" w:cs="Calibri"/>
          <w:highlight w:val="yellow"/>
        </w:rPr>
        <w:t>no smoking gun emerges</w:t>
      </w:r>
      <w:r w:rsidRPr="00B434FD">
        <w:rPr>
          <w:rFonts w:cs="Calibri"/>
          <w:sz w:val="14"/>
        </w:rPr>
        <w:t xml:space="preserve"> </w:t>
      </w:r>
      <w:r w:rsidRPr="00B434FD">
        <w:rPr>
          <w:rStyle w:val="StyleUnderline"/>
          <w:rFonts w:ascii="Calibri" w:hAnsi="Calibri" w:cs="Calibri"/>
        </w:rPr>
        <w:t>tying the president to Russian malfeasance</w:t>
      </w:r>
      <w:r w:rsidRPr="00B434FD">
        <w:rPr>
          <w:rFonts w:cs="Calibri"/>
          <w:sz w:val="14"/>
        </w:rPr>
        <w:t xml:space="preserve">, </w:t>
      </w:r>
      <w:r w:rsidRPr="00CA0B1B">
        <w:rPr>
          <w:rStyle w:val="StyleUnderline"/>
          <w:rFonts w:ascii="Calibri" w:hAnsi="Calibri" w:cs="Calibri"/>
          <w:highlight w:val="yellow"/>
        </w:rPr>
        <w:t>it’s hard to see</w:t>
      </w:r>
      <w:r w:rsidRPr="00B434FD">
        <w:rPr>
          <w:rStyle w:val="StyleUnderline"/>
          <w:rFonts w:ascii="Calibri" w:hAnsi="Calibri" w:cs="Calibri"/>
        </w:rPr>
        <w:t xml:space="preserve"> how </w:t>
      </w:r>
      <w:r w:rsidRPr="00CA0B1B">
        <w:rPr>
          <w:rStyle w:val="StyleUnderline"/>
          <w:rFonts w:ascii="Calibri" w:hAnsi="Calibri" w:cs="Calibri"/>
          <w:highlight w:val="yellow"/>
        </w:rPr>
        <w:t>Republicans</w:t>
      </w:r>
      <w:r w:rsidRPr="00B434FD">
        <w:rPr>
          <w:rStyle w:val="StyleUnderline"/>
          <w:rFonts w:ascii="Calibri" w:hAnsi="Calibri" w:cs="Calibri"/>
        </w:rPr>
        <w:t xml:space="preserve"> will </w:t>
      </w:r>
      <w:r w:rsidRPr="00CA0B1B">
        <w:rPr>
          <w:rStyle w:val="StyleUnderline"/>
          <w:rFonts w:ascii="Calibri" w:hAnsi="Calibri" w:cs="Calibri"/>
          <w:highlight w:val="yellow"/>
        </w:rPr>
        <w:t>change their minds</w:t>
      </w:r>
      <w:r w:rsidRPr="00B434FD">
        <w:rPr>
          <w:rFonts w:cs="Calibri"/>
          <w:sz w:val="14"/>
        </w:rPr>
        <w:t xml:space="preserve"> about the president. </w:t>
      </w:r>
      <w:r w:rsidRPr="00CA0B1B">
        <w:rPr>
          <w:rStyle w:val="StyleUnderline"/>
          <w:rFonts w:ascii="Calibri" w:hAnsi="Calibri" w:cs="Calibri"/>
          <w:highlight w:val="yellow"/>
        </w:rPr>
        <w:t>That</w:t>
      </w:r>
      <w:r w:rsidRPr="00B434FD">
        <w:rPr>
          <w:rStyle w:val="StyleUnderline"/>
          <w:rFonts w:ascii="Calibri" w:hAnsi="Calibri" w:cs="Calibri"/>
        </w:rPr>
        <w:t xml:space="preserve"> would </w:t>
      </w:r>
      <w:r w:rsidRPr="00CA0B1B">
        <w:rPr>
          <w:rStyle w:val="StyleUnderline"/>
          <w:rFonts w:ascii="Calibri" w:hAnsi="Calibri" w:cs="Calibri"/>
          <w:highlight w:val="yellow"/>
        </w:rPr>
        <w:t>make impeachment</w:t>
      </w:r>
      <w:r w:rsidRPr="00B434FD">
        <w:rPr>
          <w:rStyle w:val="StyleUnderline"/>
          <w:rFonts w:ascii="Calibri" w:hAnsi="Calibri" w:cs="Calibri"/>
        </w:rPr>
        <w:t xml:space="preserve"> a </w:t>
      </w:r>
      <w:r w:rsidRPr="00B434FD">
        <w:rPr>
          <w:rStyle w:val="Emphasis"/>
          <w:rFonts w:cs="Calibri"/>
        </w:rPr>
        <w:t xml:space="preserve">much more </w:t>
      </w:r>
      <w:r w:rsidRPr="00CA0B1B">
        <w:rPr>
          <w:rStyle w:val="Emphasis"/>
          <w:rFonts w:cs="Calibri"/>
          <w:highlight w:val="yellow"/>
        </w:rPr>
        <w:t>remote</w:t>
      </w:r>
      <w:r w:rsidRPr="00B434FD">
        <w:rPr>
          <w:rStyle w:val="Emphasis"/>
          <w:rFonts w:cs="Calibri"/>
        </w:rPr>
        <w:t xml:space="preserve"> possibility.</w:t>
      </w:r>
    </w:p>
    <w:p w:rsidR="00C10017" w:rsidRPr="00B434FD" w:rsidRDefault="00C10017" w:rsidP="00C10017">
      <w:pPr>
        <w:pStyle w:val="Heading4"/>
        <w:rPr>
          <w:rFonts w:cs="Calibri"/>
        </w:rPr>
      </w:pPr>
      <w:r w:rsidRPr="00B434FD">
        <w:rPr>
          <w:rFonts w:cs="Calibri"/>
        </w:rPr>
        <w:t>Not happening</w:t>
      </w:r>
    </w:p>
    <w:p w:rsidR="00C10017" w:rsidRPr="00B434FD" w:rsidRDefault="00C10017" w:rsidP="00C10017">
      <w:pPr>
        <w:rPr>
          <w:rFonts w:cs="Calibri"/>
        </w:rPr>
      </w:pPr>
      <w:r w:rsidRPr="00B434FD">
        <w:rPr>
          <w:rStyle w:val="Style13ptBold"/>
          <w:rFonts w:ascii="Calibri" w:hAnsi="Calibri" w:cs="Calibri"/>
        </w:rPr>
        <w:t>Murray 17</w:t>
      </w:r>
      <w:r w:rsidRPr="00B434FD">
        <w:rPr>
          <w:rFonts w:cs="Calibri"/>
        </w:rPr>
        <w:t xml:space="preserve"> [Sara Murray, Political Correspondent at CNN, 10-16-2017 https://www.cnn.com/2017/10/16/politics/democrats-house-midterm-elections/index.html]</w:t>
      </w:r>
    </w:p>
    <w:p w:rsidR="00C10017" w:rsidRPr="00B434FD" w:rsidRDefault="00C10017" w:rsidP="00C10017">
      <w:pPr>
        <w:rPr>
          <w:rFonts w:cs="Calibri"/>
        </w:rPr>
      </w:pPr>
      <w:r w:rsidRPr="00B434FD">
        <w:rPr>
          <w:rFonts w:cs="Calibri"/>
        </w:rPr>
        <w:t xml:space="preserve">The uphill impeachment process </w:t>
      </w:r>
      <w:r w:rsidRPr="00CA0B1B">
        <w:rPr>
          <w:rStyle w:val="StyleUnderline"/>
          <w:rFonts w:ascii="Calibri" w:hAnsi="Calibri" w:cs="Calibri"/>
          <w:highlight w:val="yellow"/>
        </w:rPr>
        <w:t>Booting the president</w:t>
      </w:r>
      <w:r w:rsidRPr="00B434FD">
        <w:rPr>
          <w:rStyle w:val="StyleUnderline"/>
          <w:rFonts w:ascii="Calibri" w:hAnsi="Calibri" w:cs="Calibri"/>
        </w:rPr>
        <w:t xml:space="preserve"> out of office</w:t>
      </w:r>
      <w:r w:rsidRPr="00B434FD">
        <w:rPr>
          <w:rFonts w:cs="Calibri"/>
        </w:rPr>
        <w:t xml:space="preserve"> </w:t>
      </w:r>
      <w:r w:rsidRPr="00CA0B1B">
        <w:rPr>
          <w:rStyle w:val="StyleUnderline"/>
          <w:rFonts w:ascii="Calibri" w:hAnsi="Calibri" w:cs="Calibri"/>
          <w:highlight w:val="yellow"/>
        </w:rPr>
        <w:t>is</w:t>
      </w:r>
      <w:r w:rsidRPr="00CA0B1B">
        <w:rPr>
          <w:rFonts w:cs="Calibri"/>
          <w:highlight w:val="yellow"/>
        </w:rPr>
        <w:t xml:space="preserve"> </w:t>
      </w:r>
      <w:r w:rsidRPr="00CA0B1B">
        <w:rPr>
          <w:rStyle w:val="Emphasis"/>
          <w:rFonts w:cs="Calibri"/>
          <w:highlight w:val="yellow"/>
        </w:rPr>
        <w:t>exceedingly difficult</w:t>
      </w:r>
      <w:r w:rsidRPr="00B434FD">
        <w:rPr>
          <w:rFonts w:cs="Calibri"/>
        </w:rPr>
        <w:t xml:space="preserve">, a point </w:t>
      </w:r>
      <w:r w:rsidRPr="00CA0B1B">
        <w:rPr>
          <w:rStyle w:val="StyleUnderline"/>
          <w:rFonts w:ascii="Calibri" w:hAnsi="Calibri" w:cs="Calibri"/>
          <w:highlight w:val="yellow"/>
        </w:rPr>
        <w:t>conceded by</w:t>
      </w:r>
      <w:r w:rsidRPr="00B434FD">
        <w:rPr>
          <w:rStyle w:val="StyleUnderline"/>
          <w:rFonts w:ascii="Calibri" w:hAnsi="Calibri" w:cs="Calibri"/>
        </w:rPr>
        <w:t xml:space="preserve"> </w:t>
      </w:r>
      <w:r w:rsidRPr="00CA0B1B">
        <w:rPr>
          <w:rStyle w:val="StyleUnderline"/>
          <w:rFonts w:ascii="Calibri" w:hAnsi="Calibri" w:cs="Calibri"/>
          <w:highlight w:val="yellow"/>
        </w:rPr>
        <w:t>even</w:t>
      </w:r>
      <w:r w:rsidRPr="00B434FD">
        <w:rPr>
          <w:rStyle w:val="StyleUnderline"/>
          <w:rFonts w:ascii="Calibri" w:hAnsi="Calibri" w:cs="Calibri"/>
        </w:rPr>
        <w:t xml:space="preserve"> some of Trump's fiercest </w:t>
      </w:r>
      <w:r w:rsidRPr="00CA0B1B">
        <w:rPr>
          <w:rStyle w:val="StyleUnderline"/>
          <w:rFonts w:ascii="Calibri" w:hAnsi="Calibri" w:cs="Calibri"/>
          <w:highlight w:val="yellow"/>
        </w:rPr>
        <w:t>critics</w:t>
      </w:r>
      <w:r w:rsidRPr="00B434FD">
        <w:rPr>
          <w:rStyle w:val="StyleUnderline"/>
          <w:rFonts w:ascii="Calibri" w:hAnsi="Calibri" w:cs="Calibri"/>
        </w:rPr>
        <w:t>. If Democrats win the House, they could vote on articles of impeachment</w:t>
      </w:r>
      <w:r w:rsidRPr="00B434FD">
        <w:rPr>
          <w:rFonts w:cs="Calibri"/>
        </w:rPr>
        <w:t xml:space="preserve">. If at least one of those articles garners a majority vote, the president is technically impeached, as was the case with former President Bill Clinton in 1998. </w:t>
      </w:r>
      <w:r w:rsidRPr="00B434FD">
        <w:rPr>
          <w:rStyle w:val="StyleUnderline"/>
          <w:rFonts w:ascii="Calibri" w:hAnsi="Calibri" w:cs="Calibri"/>
        </w:rPr>
        <w:t xml:space="preserve">Then the issue moves to </w:t>
      </w:r>
      <w:r w:rsidRPr="00CA0B1B">
        <w:rPr>
          <w:rStyle w:val="StyleUnderline"/>
          <w:rFonts w:ascii="Calibri" w:hAnsi="Calibri" w:cs="Calibri"/>
          <w:highlight w:val="yellow"/>
        </w:rPr>
        <w:t xml:space="preserve">the </w:t>
      </w:r>
      <w:r w:rsidRPr="00CA0B1B">
        <w:rPr>
          <w:rStyle w:val="Emphasis"/>
          <w:rFonts w:cs="Calibri"/>
          <w:highlight w:val="yellow"/>
        </w:rPr>
        <w:t>Senate</w:t>
      </w:r>
      <w:r w:rsidRPr="00B434FD">
        <w:rPr>
          <w:rFonts w:cs="Calibri"/>
        </w:rPr>
        <w:t xml:space="preserve">, which conducts a trial presided over by the Supreme Court's chief justice. </w:t>
      </w:r>
      <w:r w:rsidRPr="00B434FD">
        <w:rPr>
          <w:rStyle w:val="StyleUnderline"/>
          <w:rFonts w:ascii="Calibri" w:hAnsi="Calibri" w:cs="Calibri"/>
        </w:rPr>
        <w:t>If</w:t>
      </w:r>
      <w:r w:rsidRPr="00B434FD">
        <w:rPr>
          <w:rFonts w:cs="Calibri"/>
        </w:rPr>
        <w:t xml:space="preserve"> </w:t>
      </w:r>
      <w:r w:rsidRPr="00CA0B1B">
        <w:rPr>
          <w:rStyle w:val="Emphasis"/>
          <w:rFonts w:cs="Calibri"/>
          <w:highlight w:val="yellow"/>
        </w:rPr>
        <w:t>two-thirds</w:t>
      </w:r>
      <w:r w:rsidRPr="00B434FD">
        <w:rPr>
          <w:rFonts w:cs="Calibri"/>
        </w:rPr>
        <w:t xml:space="preserve"> of the Senate </w:t>
      </w:r>
      <w:r w:rsidRPr="00CA0B1B">
        <w:rPr>
          <w:rStyle w:val="StyleUnderline"/>
          <w:rFonts w:ascii="Calibri" w:hAnsi="Calibri" w:cs="Calibri"/>
          <w:highlight w:val="yellow"/>
        </w:rPr>
        <w:t>finds</w:t>
      </w:r>
      <w:r w:rsidRPr="00B434FD">
        <w:rPr>
          <w:rStyle w:val="StyleUnderline"/>
          <w:rFonts w:ascii="Calibri" w:hAnsi="Calibri" w:cs="Calibri"/>
        </w:rPr>
        <w:t xml:space="preserve"> the president </w:t>
      </w:r>
      <w:r w:rsidRPr="00CA0B1B">
        <w:rPr>
          <w:rStyle w:val="StyleUnderline"/>
          <w:rFonts w:ascii="Calibri" w:hAnsi="Calibri" w:cs="Calibri"/>
          <w:highlight w:val="yellow"/>
        </w:rPr>
        <w:t>guilty</w:t>
      </w:r>
      <w:r w:rsidRPr="00CA0B1B">
        <w:rPr>
          <w:rFonts w:cs="Calibri"/>
          <w:highlight w:val="yellow"/>
        </w:rPr>
        <w:t xml:space="preserve">, </w:t>
      </w:r>
      <w:r w:rsidRPr="00CA0B1B">
        <w:rPr>
          <w:rStyle w:val="StyleUnderline"/>
          <w:rFonts w:ascii="Calibri" w:hAnsi="Calibri" w:cs="Calibri"/>
          <w:highlight w:val="yellow"/>
        </w:rPr>
        <w:t>he is removed</w:t>
      </w:r>
      <w:r w:rsidRPr="00B434FD">
        <w:rPr>
          <w:rFonts w:cs="Calibri"/>
        </w:rPr>
        <w:t xml:space="preserve"> and the vice president becomes president. </w:t>
      </w:r>
      <w:r w:rsidRPr="00CA0B1B">
        <w:rPr>
          <w:rStyle w:val="Emphasis"/>
          <w:rFonts w:cs="Calibri"/>
          <w:highlight w:val="yellow"/>
        </w:rPr>
        <w:t>No</w:t>
      </w:r>
      <w:r w:rsidRPr="00B434FD">
        <w:rPr>
          <w:rFonts w:cs="Calibri"/>
        </w:rPr>
        <w:t xml:space="preserve"> American </w:t>
      </w:r>
      <w:r w:rsidRPr="00CA0B1B">
        <w:rPr>
          <w:rStyle w:val="Emphasis"/>
          <w:rFonts w:cs="Calibri"/>
          <w:highlight w:val="yellow"/>
        </w:rPr>
        <w:t>president has ever been removed</w:t>
      </w:r>
      <w:r w:rsidRPr="00B434FD">
        <w:rPr>
          <w:rStyle w:val="Emphasis"/>
          <w:rFonts w:cs="Calibri"/>
        </w:rPr>
        <w:t xml:space="preserve"> from office</w:t>
      </w:r>
      <w:r w:rsidRPr="00B434FD">
        <w:rPr>
          <w:rFonts w:cs="Calibri"/>
        </w:rPr>
        <w:t xml:space="preserve"> </w:t>
      </w:r>
      <w:r w:rsidRPr="00CA0B1B">
        <w:rPr>
          <w:rStyle w:val="StyleUnderline"/>
          <w:rFonts w:ascii="Calibri" w:hAnsi="Calibri" w:cs="Calibri"/>
          <w:highlight w:val="yellow"/>
        </w:rPr>
        <w:t>via</w:t>
      </w:r>
      <w:r w:rsidRPr="00B434FD">
        <w:rPr>
          <w:rFonts w:cs="Calibri"/>
        </w:rPr>
        <w:t xml:space="preserve"> the </w:t>
      </w:r>
      <w:r w:rsidRPr="00B434FD">
        <w:rPr>
          <w:rStyle w:val="StyleUnderline"/>
          <w:rFonts w:ascii="Calibri" w:hAnsi="Calibri" w:cs="Calibri"/>
        </w:rPr>
        <w:t xml:space="preserve">impeachment and </w:t>
      </w:r>
      <w:r w:rsidRPr="00CA0B1B">
        <w:rPr>
          <w:rStyle w:val="StyleUnderline"/>
          <w:rFonts w:ascii="Calibri" w:hAnsi="Calibri" w:cs="Calibri"/>
          <w:highlight w:val="yellow"/>
        </w:rPr>
        <w:t>conviction</w:t>
      </w:r>
      <w:r w:rsidRPr="00B434FD">
        <w:rPr>
          <w:rFonts w:cs="Calibri"/>
        </w:rPr>
        <w:t xml:space="preserve"> process.</w:t>
      </w:r>
    </w:p>
    <w:p w:rsidR="00C10017" w:rsidRPr="00B434FD" w:rsidRDefault="00C10017" w:rsidP="00C10017">
      <w:pPr>
        <w:pStyle w:val="Heading4"/>
        <w:rPr>
          <w:rFonts w:cs="Calibri"/>
        </w:rPr>
      </w:pPr>
      <w:r w:rsidRPr="00B434FD">
        <w:rPr>
          <w:rFonts w:cs="Calibri"/>
        </w:rPr>
        <w:t>Total nonstarter</w:t>
      </w:r>
    </w:p>
    <w:p w:rsidR="00C10017" w:rsidRPr="00B434FD" w:rsidRDefault="00C10017" w:rsidP="00C10017">
      <w:pPr>
        <w:rPr>
          <w:rFonts w:cs="Calibri"/>
        </w:rPr>
      </w:pPr>
      <w:r w:rsidRPr="00B434FD">
        <w:rPr>
          <w:rStyle w:val="Style13ptBold"/>
          <w:rFonts w:ascii="Calibri" w:hAnsi="Calibri" w:cs="Calibri"/>
        </w:rPr>
        <w:t>Cesca 17</w:t>
      </w:r>
      <w:r w:rsidRPr="00B434FD">
        <w:rPr>
          <w:rFonts w:cs="Calibri"/>
        </w:rPr>
        <w:t xml:space="preserve">. [Bob, contributor, “Forget impeachment: Donald Trump can be driven from office, but probably not that way” Salon -- January 31 -- </w:t>
      </w:r>
      <w:hyperlink r:id="rId90" w:history="1">
        <w:r w:rsidRPr="00B434FD">
          <w:rPr>
            <w:rStyle w:val="Hyperlink"/>
            <w:rFonts w:cs="Calibri"/>
          </w:rPr>
          <w:t>www.salon.com/2017/01/31/forget-impeachment-donald-trump-can-be-driven-from-office-but-probably-not-that-way/</w:t>
        </w:r>
      </w:hyperlink>
      <w:r w:rsidRPr="00B434FD">
        <w:rPr>
          <w:rFonts w:cs="Calibri"/>
        </w:rPr>
        <w:t>]</w:t>
      </w:r>
    </w:p>
    <w:p w:rsidR="00C10017" w:rsidRPr="00B434FD" w:rsidRDefault="00C10017" w:rsidP="00C10017">
      <w:pPr>
        <w:rPr>
          <w:rFonts w:cs="Calibri"/>
          <w:b/>
          <w:iCs/>
          <w:u w:val="single"/>
          <w:bdr w:val="single" w:sz="8" w:space="0" w:color="auto" w:frame="1"/>
        </w:rPr>
      </w:pPr>
      <w:r w:rsidRPr="00B434FD">
        <w:rPr>
          <w:rFonts w:cs="Calibri"/>
          <w:sz w:val="16"/>
        </w:rPr>
        <w:t xml:space="preserve">The upshot is this: </w:t>
      </w:r>
      <w:r w:rsidRPr="00CA0B1B">
        <w:rPr>
          <w:rFonts w:cs="Calibri"/>
          <w:highlight w:val="yellow"/>
          <w:u w:val="single"/>
        </w:rPr>
        <w:t>The Dem</w:t>
      </w:r>
      <w:r w:rsidRPr="00B434FD">
        <w:rPr>
          <w:rFonts w:cs="Calibri"/>
          <w:u w:val="single"/>
        </w:rPr>
        <w:t>ocrat</w:t>
      </w:r>
      <w:r w:rsidRPr="00CA0B1B">
        <w:rPr>
          <w:rFonts w:cs="Calibri"/>
          <w:highlight w:val="yellow"/>
          <w:u w:val="single"/>
        </w:rPr>
        <w:t xml:space="preserve">s need </w:t>
      </w:r>
      <w:r w:rsidRPr="00B434FD">
        <w:rPr>
          <w:rFonts w:cs="Calibri"/>
          <w:u w:val="single"/>
        </w:rPr>
        <w:t xml:space="preserve">a majority in the House to impeach someone. They also need votes of </w:t>
      </w:r>
      <w:r w:rsidRPr="00CA0B1B">
        <w:rPr>
          <w:rFonts w:cs="Calibri"/>
          <w:highlight w:val="yellow"/>
          <w:u w:val="single"/>
        </w:rPr>
        <w:t xml:space="preserve">67 </w:t>
      </w:r>
      <w:r w:rsidRPr="00B434FD">
        <w:rPr>
          <w:rFonts w:cs="Calibri"/>
          <w:u w:val="single"/>
        </w:rPr>
        <w:t xml:space="preserve">senators </w:t>
      </w:r>
      <w:r w:rsidRPr="00CA0B1B">
        <w:rPr>
          <w:rFonts w:cs="Calibri"/>
          <w:highlight w:val="yellow"/>
          <w:u w:val="single"/>
        </w:rPr>
        <w:t xml:space="preserve">to convict </w:t>
      </w:r>
      <w:r w:rsidRPr="00B434FD">
        <w:rPr>
          <w:rFonts w:cs="Calibri"/>
          <w:u w:val="single"/>
        </w:rPr>
        <w:t>a person</w:t>
      </w:r>
      <w:r w:rsidRPr="00B434FD">
        <w:rPr>
          <w:rFonts w:cs="Calibri"/>
          <w:sz w:val="16"/>
        </w:rPr>
        <w:t xml:space="preserve">. (For that matter, they also need provable high crimes or misdemeanors before anything else happens.) </w:t>
      </w:r>
      <w:r w:rsidRPr="00CA0B1B">
        <w:rPr>
          <w:rStyle w:val="Emphasis"/>
          <w:rFonts w:cs="Calibri"/>
          <w:highlight w:val="yellow"/>
        </w:rPr>
        <w:t xml:space="preserve">Without a multitude of Republican </w:t>
      </w:r>
      <w:r w:rsidRPr="00B434FD">
        <w:rPr>
          <w:rStyle w:val="Emphasis"/>
          <w:rFonts w:cs="Calibri"/>
        </w:rPr>
        <w:t>vote</w:t>
      </w:r>
      <w:r w:rsidRPr="00CA0B1B">
        <w:rPr>
          <w:rStyle w:val="Emphasis"/>
          <w:rFonts w:cs="Calibri"/>
          <w:highlight w:val="yellow"/>
        </w:rPr>
        <w:t xml:space="preserve">s, the entire scenario is a nonstarter — even after a </w:t>
      </w:r>
      <w:r w:rsidRPr="00B434FD">
        <w:rPr>
          <w:rStyle w:val="Emphasis"/>
          <w:rFonts w:cs="Calibri"/>
        </w:rPr>
        <w:t xml:space="preserve">possible </w:t>
      </w:r>
      <w:r w:rsidRPr="00CA0B1B">
        <w:rPr>
          <w:rStyle w:val="Emphasis"/>
          <w:rFonts w:cs="Calibri"/>
          <w:highlight w:val="yellow"/>
        </w:rPr>
        <w:t>Dem</w:t>
      </w:r>
      <w:r w:rsidRPr="00B434FD">
        <w:rPr>
          <w:rStyle w:val="Emphasis"/>
          <w:rFonts w:cs="Calibri"/>
        </w:rPr>
        <w:t xml:space="preserve">ocratic </w:t>
      </w:r>
      <w:r w:rsidRPr="00CA0B1B">
        <w:rPr>
          <w:rStyle w:val="Emphasis"/>
          <w:rFonts w:cs="Calibri"/>
          <w:highlight w:val="yellow"/>
        </w:rPr>
        <w:t xml:space="preserve">sweep </w:t>
      </w:r>
      <w:r w:rsidRPr="00B434FD">
        <w:rPr>
          <w:rStyle w:val="Emphasis"/>
          <w:rFonts w:cs="Calibri"/>
        </w:rPr>
        <w:t>of the House in 2018.</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removal – Math goes Aff.</w:t>
      </w:r>
    </w:p>
    <w:p w:rsidR="00C10017" w:rsidRPr="00B434FD" w:rsidRDefault="00C10017" w:rsidP="00C10017">
      <w:pPr>
        <w:rPr>
          <w:rStyle w:val="Style13ptBold"/>
          <w:rFonts w:ascii="Calibri" w:hAnsi="Calibri" w:cs="Calibri"/>
        </w:rPr>
      </w:pPr>
      <w:r w:rsidRPr="00B434FD">
        <w:rPr>
          <w:rStyle w:val="Style13ptBold"/>
          <w:rFonts w:ascii="Calibri" w:hAnsi="Calibri" w:cs="Calibri"/>
        </w:rPr>
        <w:t>McLaughlin ‘18</w:t>
      </w:r>
    </w:p>
    <w:p w:rsidR="00C10017" w:rsidRPr="00B434FD" w:rsidRDefault="00C10017" w:rsidP="00C10017">
      <w:pPr>
        <w:rPr>
          <w:rFonts w:cs="Calibri"/>
          <w:sz w:val="18"/>
          <w:szCs w:val="18"/>
        </w:rPr>
      </w:pPr>
      <w:r w:rsidRPr="00B434FD">
        <w:rPr>
          <w:rFonts w:cs="Calibri"/>
          <w:sz w:val="18"/>
          <w:szCs w:val="18"/>
        </w:rPr>
        <w:t xml:space="preserve">Dan McLaughlin is a contributing columnist at National Review Online. He is also a former contributing editor of RedState, columnist at the Federalist and the New Ledger and an attorney practicing securities and commercial litigation in New York City, “How Never Trump Can Avoid Delusion” – </w:t>
      </w:r>
      <w:r w:rsidRPr="00B434FD">
        <w:rPr>
          <w:rFonts w:cs="Calibri"/>
          <w:sz w:val="18"/>
          <w:szCs w:val="18"/>
          <w:u w:val="single"/>
        </w:rPr>
        <w:t>National Review</w:t>
      </w:r>
      <w:r w:rsidRPr="00B434FD">
        <w:rPr>
          <w:rFonts w:cs="Calibri"/>
          <w:sz w:val="18"/>
          <w:szCs w:val="18"/>
        </w:rPr>
        <w:t xml:space="preserve"> – April 5</w:t>
      </w:r>
      <w:r w:rsidRPr="00B434FD">
        <w:rPr>
          <w:rFonts w:cs="Calibri"/>
          <w:sz w:val="18"/>
          <w:szCs w:val="18"/>
          <w:vertAlign w:val="superscript"/>
        </w:rPr>
        <w:t>th</w:t>
      </w:r>
      <w:r w:rsidRPr="00B434FD">
        <w:rPr>
          <w:rFonts w:cs="Calibri"/>
          <w:sz w:val="18"/>
          <w:szCs w:val="18"/>
        </w:rPr>
        <w:t xml:space="preserve"> - #CutWithRJ - https://www.nationalreview.com/2018/04/never-trumpers-should-not-support-unserious-challengers/</w:t>
      </w:r>
    </w:p>
    <w:p w:rsidR="00C10017" w:rsidRPr="00B434FD" w:rsidRDefault="00C10017" w:rsidP="00C10017">
      <w:pPr>
        <w:rPr>
          <w:rFonts w:cs="Calibri"/>
          <w:sz w:val="16"/>
        </w:rPr>
      </w:pPr>
      <w:r w:rsidRPr="00B434FD">
        <w:rPr>
          <w:rStyle w:val="StyleUnderline"/>
          <w:rFonts w:ascii="Calibri" w:hAnsi="Calibri" w:cs="Calibri"/>
        </w:rPr>
        <w:t xml:space="preserve">The problem is that </w:t>
      </w:r>
      <w:r w:rsidRPr="00CA0B1B">
        <w:rPr>
          <w:rStyle w:val="StyleUnderline"/>
          <w:rFonts w:ascii="Calibri" w:hAnsi="Calibri" w:cs="Calibri"/>
          <w:highlight w:val="yellow"/>
        </w:rPr>
        <w:t>the math makes no sense</w:t>
      </w:r>
      <w:r w:rsidRPr="00B434FD">
        <w:rPr>
          <w:rFonts w:cs="Calibri"/>
          <w:sz w:val="16"/>
        </w:rPr>
        <w:t xml:space="preserve">. </w:t>
      </w:r>
      <w:r w:rsidRPr="00CA0B1B">
        <w:rPr>
          <w:rStyle w:val="StyleUnderline"/>
          <w:rFonts w:ascii="Calibri" w:hAnsi="Calibri" w:cs="Calibri"/>
          <w:highlight w:val="yellow"/>
        </w:rPr>
        <w:t xml:space="preserve">Yes, </w:t>
      </w:r>
      <w:r w:rsidRPr="00B434FD">
        <w:rPr>
          <w:rStyle w:val="StyleUnderline"/>
          <w:rFonts w:ascii="Calibri" w:hAnsi="Calibri" w:cs="Calibri"/>
        </w:rPr>
        <w:t>it's true</w:t>
      </w:r>
      <w:r w:rsidRPr="00B434FD">
        <w:rPr>
          <w:rFonts w:cs="Calibri"/>
          <w:sz w:val="16"/>
        </w:rPr>
        <w:t xml:space="preserve"> that a Republican House is currently uninterested in impeaching Trump, and that it would take some extraordinary new facts to change this. It's also true </w:t>
      </w:r>
      <w:r w:rsidRPr="00B434FD">
        <w:rPr>
          <w:rStyle w:val="StyleUnderline"/>
          <w:rFonts w:ascii="Calibri" w:hAnsi="Calibri" w:cs="Calibri"/>
        </w:rPr>
        <w:t>that</w:t>
      </w:r>
      <w:r w:rsidRPr="00CA0B1B">
        <w:rPr>
          <w:rStyle w:val="StyleUnderline"/>
          <w:rFonts w:ascii="Calibri" w:hAnsi="Calibri" w:cs="Calibri"/>
          <w:highlight w:val="yellow"/>
        </w:rPr>
        <w:t xml:space="preserve"> a Democratic House would </w:t>
      </w:r>
      <w:r w:rsidRPr="00B434FD">
        <w:rPr>
          <w:rStyle w:val="StyleUnderline"/>
          <w:rFonts w:ascii="Calibri" w:hAnsi="Calibri" w:cs="Calibri"/>
        </w:rPr>
        <w:t xml:space="preserve">take office under great pressure to </w:t>
      </w:r>
      <w:r w:rsidRPr="00CA0B1B">
        <w:rPr>
          <w:rStyle w:val="StyleUnderline"/>
          <w:rFonts w:ascii="Calibri" w:hAnsi="Calibri" w:cs="Calibri"/>
          <w:highlight w:val="yellow"/>
        </w:rPr>
        <w:t>impeach,</w:t>
      </w:r>
      <w:r w:rsidRPr="00B434FD">
        <w:rPr>
          <w:rFonts w:cs="Calibri"/>
          <w:sz w:val="16"/>
        </w:rPr>
        <w:t xml:space="preserve"> </w:t>
      </w:r>
      <w:r w:rsidRPr="00B434FD">
        <w:rPr>
          <w:rStyle w:val="StyleUnderline"/>
          <w:rFonts w:ascii="Calibri" w:hAnsi="Calibri" w:cs="Calibri"/>
        </w:rPr>
        <w:t>and would be likely to do so</w:t>
      </w:r>
      <w:r w:rsidRPr="00B434FD">
        <w:rPr>
          <w:rFonts w:cs="Calibri"/>
          <w:sz w:val="16"/>
        </w:rPr>
        <w:t xml:space="preserve">. </w:t>
      </w:r>
      <w:r w:rsidRPr="00CA0B1B">
        <w:rPr>
          <w:rStyle w:val="StyleUnderline"/>
          <w:rFonts w:ascii="Calibri" w:hAnsi="Calibri" w:cs="Calibri"/>
          <w:highlight w:val="yellow"/>
        </w:rPr>
        <w:t>But</w:t>
      </w:r>
      <w:r w:rsidRPr="00B434FD">
        <w:rPr>
          <w:rStyle w:val="StyleUnderline"/>
          <w:rFonts w:ascii="Calibri" w:hAnsi="Calibri" w:cs="Calibri"/>
        </w:rPr>
        <w:t xml:space="preserve"> </w:t>
      </w:r>
      <w:r w:rsidRPr="00B434FD">
        <w:rPr>
          <w:rFonts w:cs="Calibri"/>
          <w:sz w:val="16"/>
        </w:rPr>
        <w:t xml:space="preserve">as the events of 1998 and 1868 remind us, </w:t>
      </w:r>
      <w:r w:rsidRPr="00CA0B1B">
        <w:rPr>
          <w:rStyle w:val="StyleUnderline"/>
          <w:rFonts w:ascii="Calibri" w:hAnsi="Calibri" w:cs="Calibri"/>
          <w:highlight w:val="yellow"/>
        </w:rPr>
        <w:t xml:space="preserve">impeachment </w:t>
      </w:r>
      <w:r w:rsidRPr="00CA0B1B">
        <w:rPr>
          <w:rStyle w:val="Emphasis"/>
          <w:rFonts w:cs="Calibri"/>
          <w:highlight w:val="yellow"/>
        </w:rPr>
        <w:t>is only the first step</w:t>
      </w:r>
      <w:r w:rsidRPr="00B434FD">
        <w:rPr>
          <w:rFonts w:cs="Calibri"/>
          <w:sz w:val="16"/>
        </w:rPr>
        <w:t xml:space="preserve"> — </w:t>
      </w:r>
      <w:r w:rsidRPr="00CA0B1B">
        <w:rPr>
          <w:rStyle w:val="StyleUnderline"/>
          <w:rFonts w:ascii="Calibri" w:hAnsi="Calibri" w:cs="Calibri"/>
          <w:highlight w:val="yellow"/>
        </w:rPr>
        <w:t>and conviction in the Senate</w:t>
      </w:r>
      <w:r w:rsidRPr="00B434FD">
        <w:rPr>
          <w:rFonts w:cs="Calibri"/>
          <w:sz w:val="16"/>
        </w:rPr>
        <w:t xml:space="preserve"> (</w:t>
      </w:r>
      <w:r w:rsidRPr="00B434FD">
        <w:rPr>
          <w:rStyle w:val="StyleUnderline"/>
          <w:rFonts w:ascii="Calibri" w:hAnsi="Calibri" w:cs="Calibri"/>
        </w:rPr>
        <w:t>resulting in removal from office</w:t>
      </w:r>
      <w:r w:rsidRPr="00B434FD">
        <w:rPr>
          <w:rFonts w:cs="Calibri"/>
          <w:sz w:val="16"/>
        </w:rPr>
        <w:t>)</w:t>
      </w:r>
      <w:r w:rsidRPr="00B434FD">
        <w:rPr>
          <w:rStyle w:val="Emphasis"/>
          <w:rFonts w:cs="Calibri"/>
        </w:rPr>
        <w:t xml:space="preserve"> </w:t>
      </w:r>
      <w:r w:rsidRPr="00CA0B1B">
        <w:rPr>
          <w:rStyle w:val="Emphasis"/>
          <w:rFonts w:cs="Calibri"/>
          <w:highlight w:val="yellow"/>
        </w:rPr>
        <w:t>is</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a lot </w:t>
      </w:r>
      <w:r w:rsidRPr="00CA0B1B">
        <w:rPr>
          <w:rStyle w:val="Emphasis"/>
          <w:rFonts w:cs="Calibri"/>
          <w:highlight w:val="yellow"/>
        </w:rPr>
        <w:t>hard</w:t>
      </w:r>
      <w:r w:rsidRPr="00B434FD">
        <w:rPr>
          <w:rStyle w:val="StyleUnderline"/>
          <w:rFonts w:ascii="Calibri" w:hAnsi="Calibri" w:cs="Calibri"/>
        </w:rPr>
        <w:t>er</w:t>
      </w:r>
      <w:r w:rsidRPr="00CA0B1B">
        <w:rPr>
          <w:rStyle w:val="StyleUnderline"/>
          <w:rFonts w:ascii="Calibri" w:hAnsi="Calibri" w:cs="Calibri"/>
          <w:highlight w:val="yellow"/>
        </w:rPr>
        <w:t>.</w:t>
      </w:r>
    </w:p>
    <w:p w:rsidR="00C10017" w:rsidRPr="00B434FD" w:rsidRDefault="00C10017" w:rsidP="00C10017">
      <w:pPr>
        <w:rPr>
          <w:rFonts w:cs="Calibri"/>
          <w:sz w:val="16"/>
        </w:rPr>
      </w:pPr>
      <w:r w:rsidRPr="00CA0B1B">
        <w:rPr>
          <w:rStyle w:val="StyleUnderline"/>
          <w:rFonts w:ascii="Calibri" w:hAnsi="Calibri" w:cs="Calibri"/>
          <w:highlight w:val="yellow"/>
        </w:rPr>
        <w:t>If Dem</w:t>
      </w:r>
      <w:r w:rsidRPr="00B434FD">
        <w:rPr>
          <w:rStyle w:val="StyleUnderline"/>
          <w:rFonts w:ascii="Calibri" w:hAnsi="Calibri" w:cs="Calibri"/>
        </w:rPr>
        <w:t>ocrat</w:t>
      </w:r>
      <w:r w:rsidRPr="00CA0B1B">
        <w:rPr>
          <w:rStyle w:val="StyleUnderline"/>
          <w:rFonts w:ascii="Calibri" w:hAnsi="Calibri" w:cs="Calibri"/>
          <w:highlight w:val="yellow"/>
        </w:rPr>
        <w:t xml:space="preserve">s win </w:t>
      </w:r>
      <w:r w:rsidRPr="00CA0B1B">
        <w:rPr>
          <w:rStyle w:val="Emphasis"/>
          <w:rFonts w:cs="Calibri"/>
          <w:highlight w:val="yellow"/>
        </w:rPr>
        <w:t xml:space="preserve">every single Senate race </w:t>
      </w:r>
      <w:r w:rsidRPr="00B434FD">
        <w:rPr>
          <w:rStyle w:val="Emphasis"/>
          <w:rFonts w:cs="Calibri"/>
        </w:rPr>
        <w:t>in 2018</w:t>
      </w:r>
      <w:r w:rsidRPr="00B434FD">
        <w:rPr>
          <w:rFonts w:cs="Calibri"/>
          <w:sz w:val="16"/>
        </w:rPr>
        <w:t xml:space="preserve"> — </w:t>
      </w:r>
      <w:r w:rsidRPr="00B434FD">
        <w:rPr>
          <w:rStyle w:val="StyleUnderline"/>
          <w:rFonts w:ascii="Calibri" w:hAnsi="Calibri" w:cs="Calibri"/>
        </w:rPr>
        <w:t xml:space="preserve">two seats </w:t>
      </w:r>
      <w:r w:rsidRPr="00B434FD">
        <w:rPr>
          <w:rStyle w:val="Emphasis"/>
          <w:rFonts w:cs="Calibri"/>
        </w:rPr>
        <w:t>in Mississippi</w:t>
      </w:r>
      <w:r w:rsidRPr="00B434FD">
        <w:rPr>
          <w:rFonts w:cs="Calibri"/>
          <w:sz w:val="16"/>
        </w:rPr>
        <w:t xml:space="preserve"> </w:t>
      </w:r>
      <w:r w:rsidRPr="00B434FD">
        <w:rPr>
          <w:rStyle w:val="StyleUnderline"/>
          <w:rFonts w:ascii="Calibri" w:hAnsi="Calibri" w:cs="Calibri"/>
        </w:rPr>
        <w:t>and two in Minnesota</w:t>
      </w:r>
      <w:r w:rsidRPr="00B434FD">
        <w:rPr>
          <w:rFonts w:cs="Calibri"/>
          <w:sz w:val="16"/>
        </w:rPr>
        <w:t xml:space="preserve">, </w:t>
      </w:r>
      <w:r w:rsidRPr="00B434FD">
        <w:rPr>
          <w:rStyle w:val="StyleUnderline"/>
          <w:rFonts w:ascii="Calibri" w:hAnsi="Calibri" w:cs="Calibri"/>
        </w:rPr>
        <w:t xml:space="preserve">plus one each </w:t>
      </w:r>
      <w:r w:rsidRPr="00B434FD">
        <w:rPr>
          <w:rStyle w:val="Emphasis"/>
          <w:rFonts w:cs="Calibri"/>
        </w:rPr>
        <w:t>in Utah</w:t>
      </w:r>
      <w:r w:rsidRPr="00B434FD">
        <w:rPr>
          <w:rFonts w:cs="Calibri"/>
          <w:sz w:val="16"/>
        </w:rPr>
        <w:t xml:space="preserve"> (</w:t>
      </w:r>
      <w:r w:rsidRPr="00B434FD">
        <w:rPr>
          <w:rStyle w:val="Emphasis"/>
          <w:rFonts w:cs="Calibri"/>
        </w:rPr>
        <w:t>beating Mitt Romney</w:t>
      </w:r>
      <w:r w:rsidRPr="00B434FD">
        <w:rPr>
          <w:rFonts w:cs="Calibri"/>
          <w:sz w:val="16"/>
        </w:rPr>
        <w:t xml:space="preserve">), </w:t>
      </w:r>
      <w:r w:rsidRPr="00B434FD">
        <w:rPr>
          <w:rStyle w:val="StyleUnderline"/>
          <w:rFonts w:ascii="Calibri" w:hAnsi="Calibri" w:cs="Calibri"/>
        </w:rPr>
        <w:t xml:space="preserve">Texas </w:t>
      </w:r>
      <w:r w:rsidRPr="00B434FD">
        <w:rPr>
          <w:rFonts w:cs="Calibri"/>
          <w:sz w:val="16"/>
        </w:rPr>
        <w:t>(</w:t>
      </w:r>
      <w:r w:rsidRPr="00B434FD">
        <w:rPr>
          <w:rStyle w:val="Emphasis"/>
          <w:rFonts w:cs="Calibri"/>
        </w:rPr>
        <w:t>beating Ted Cruz</w:t>
      </w:r>
      <w:r w:rsidRPr="00B434FD">
        <w:rPr>
          <w:rFonts w:cs="Calibri"/>
          <w:sz w:val="16"/>
        </w:rPr>
        <w:t xml:space="preserve">), </w:t>
      </w:r>
      <w:r w:rsidRPr="00B434FD">
        <w:rPr>
          <w:rStyle w:val="Emphasis"/>
          <w:rFonts w:cs="Calibri"/>
        </w:rPr>
        <w:t>Wyoming</w:t>
      </w:r>
      <w:r w:rsidRPr="00B434FD">
        <w:rPr>
          <w:rFonts w:cs="Calibri"/>
          <w:sz w:val="16"/>
        </w:rPr>
        <w:t xml:space="preserve"> (</w:t>
      </w:r>
      <w:r w:rsidRPr="00B434FD">
        <w:rPr>
          <w:rStyle w:val="StyleUnderline"/>
          <w:rFonts w:ascii="Calibri" w:hAnsi="Calibri" w:cs="Calibri"/>
        </w:rPr>
        <w:t>beating incumbent</w:t>
      </w:r>
      <w:r w:rsidRPr="00B434FD">
        <w:rPr>
          <w:rFonts w:cs="Calibri"/>
          <w:sz w:val="16"/>
        </w:rPr>
        <w:t xml:space="preserve"> John </w:t>
      </w:r>
      <w:r w:rsidRPr="00B434FD">
        <w:rPr>
          <w:rStyle w:val="StyleUnderline"/>
          <w:rFonts w:ascii="Calibri" w:hAnsi="Calibri" w:cs="Calibri"/>
        </w:rPr>
        <w:t>Barasso, who pulled 76 percent of the vote in 2012</w:t>
      </w:r>
      <w:r w:rsidRPr="00B434FD">
        <w:rPr>
          <w:rFonts w:cs="Calibri"/>
          <w:sz w:val="16"/>
        </w:rPr>
        <w:t xml:space="preserve">), </w:t>
      </w:r>
      <w:r w:rsidRPr="00B434FD">
        <w:rPr>
          <w:rStyle w:val="StyleUnderline"/>
          <w:rFonts w:ascii="Calibri" w:hAnsi="Calibri" w:cs="Calibri"/>
        </w:rPr>
        <w:t>West Virginia</w:t>
      </w:r>
      <w:r w:rsidRPr="00B434FD">
        <w:rPr>
          <w:rFonts w:cs="Calibri"/>
          <w:sz w:val="16"/>
        </w:rPr>
        <w:t xml:space="preserve">, </w:t>
      </w:r>
      <w:r w:rsidRPr="00B434FD">
        <w:rPr>
          <w:rStyle w:val="StyleUnderline"/>
          <w:rFonts w:ascii="Calibri" w:hAnsi="Calibri" w:cs="Calibri"/>
        </w:rPr>
        <w:t>Tennessee</w:t>
      </w:r>
      <w:r w:rsidRPr="00B434FD">
        <w:rPr>
          <w:rFonts w:cs="Calibri"/>
          <w:sz w:val="16"/>
        </w:rPr>
        <w:t xml:space="preserve">, </w:t>
      </w:r>
      <w:r w:rsidRPr="00B434FD">
        <w:rPr>
          <w:rStyle w:val="StyleUnderline"/>
          <w:rFonts w:ascii="Calibri" w:hAnsi="Calibri" w:cs="Calibri"/>
        </w:rPr>
        <w:t>Indiana</w:t>
      </w:r>
      <w:r w:rsidRPr="00B434FD">
        <w:rPr>
          <w:rFonts w:cs="Calibri"/>
          <w:sz w:val="16"/>
        </w:rPr>
        <w:t xml:space="preserve">, </w:t>
      </w:r>
      <w:r w:rsidRPr="00B434FD">
        <w:rPr>
          <w:rStyle w:val="StyleUnderline"/>
          <w:rFonts w:ascii="Calibri" w:hAnsi="Calibri" w:cs="Calibri"/>
        </w:rPr>
        <w:t>Nebraska</w:t>
      </w:r>
      <w:r w:rsidRPr="00B434FD">
        <w:rPr>
          <w:rFonts w:cs="Calibri"/>
          <w:sz w:val="16"/>
        </w:rPr>
        <w:t xml:space="preserve"> (beating incumbent Deb Fischer, who pulled 58 percent of the vote in 2012), </w:t>
      </w:r>
      <w:r w:rsidRPr="00B434FD">
        <w:rPr>
          <w:rStyle w:val="StyleUnderline"/>
          <w:rFonts w:ascii="Calibri" w:hAnsi="Calibri" w:cs="Calibri"/>
        </w:rPr>
        <w:t>North Dakota</w:t>
      </w:r>
      <w:r w:rsidRPr="00B434FD">
        <w:rPr>
          <w:rFonts w:cs="Calibri"/>
          <w:sz w:val="16"/>
        </w:rPr>
        <w:t xml:space="preserve">, </w:t>
      </w:r>
      <w:r w:rsidRPr="00B434FD">
        <w:rPr>
          <w:rStyle w:val="StyleUnderline"/>
          <w:rFonts w:ascii="Calibri" w:hAnsi="Calibri" w:cs="Calibri"/>
        </w:rPr>
        <w:t>Missouri</w:t>
      </w:r>
      <w:r w:rsidRPr="00B434FD">
        <w:rPr>
          <w:rFonts w:cs="Calibri"/>
          <w:sz w:val="16"/>
        </w:rPr>
        <w:t xml:space="preserve">, </w:t>
      </w:r>
      <w:r w:rsidRPr="00B434FD">
        <w:rPr>
          <w:rStyle w:val="StyleUnderline"/>
          <w:rFonts w:ascii="Calibri" w:hAnsi="Calibri" w:cs="Calibri"/>
        </w:rPr>
        <w:t>Arizona,</w:t>
      </w:r>
      <w:r w:rsidRPr="00B434FD">
        <w:rPr>
          <w:rFonts w:cs="Calibri"/>
          <w:sz w:val="16"/>
        </w:rPr>
        <w:t xml:space="preserve"> </w:t>
      </w:r>
      <w:r w:rsidRPr="00B434FD">
        <w:rPr>
          <w:rStyle w:val="StyleUnderline"/>
          <w:rFonts w:ascii="Calibri" w:hAnsi="Calibri" w:cs="Calibri"/>
        </w:rPr>
        <w:t>Montana</w:t>
      </w:r>
      <w:r w:rsidRPr="00B434FD">
        <w:rPr>
          <w:rFonts w:cs="Calibri"/>
          <w:sz w:val="16"/>
        </w:rPr>
        <w:t xml:space="preserve">, </w:t>
      </w:r>
      <w:r w:rsidRPr="00B434FD">
        <w:rPr>
          <w:rStyle w:val="StyleUnderline"/>
          <w:rFonts w:ascii="Calibri" w:hAnsi="Calibri" w:cs="Calibri"/>
        </w:rPr>
        <w:t>Nevada,</w:t>
      </w:r>
      <w:r w:rsidRPr="00B434FD">
        <w:rPr>
          <w:rFonts w:cs="Calibri"/>
          <w:sz w:val="16"/>
        </w:rPr>
        <w:t xml:space="preserve"> </w:t>
      </w:r>
      <w:r w:rsidRPr="00B434FD">
        <w:rPr>
          <w:rStyle w:val="StyleUnderline"/>
          <w:rFonts w:ascii="Calibri" w:hAnsi="Calibri" w:cs="Calibri"/>
        </w:rPr>
        <w:t>Ohio</w:t>
      </w:r>
      <w:r w:rsidRPr="00B434FD">
        <w:rPr>
          <w:rFonts w:cs="Calibri"/>
          <w:sz w:val="16"/>
        </w:rPr>
        <w:t xml:space="preserve">, </w:t>
      </w:r>
      <w:r w:rsidRPr="00B434FD">
        <w:rPr>
          <w:rStyle w:val="StyleUnderline"/>
          <w:rFonts w:ascii="Calibri" w:hAnsi="Calibri" w:cs="Calibri"/>
        </w:rPr>
        <w:t>Pennsylvania,</w:t>
      </w:r>
      <w:r w:rsidRPr="00B434FD">
        <w:rPr>
          <w:rFonts w:cs="Calibri"/>
          <w:sz w:val="16"/>
        </w:rPr>
        <w:t xml:space="preserve"> </w:t>
      </w:r>
      <w:r w:rsidRPr="00B434FD">
        <w:rPr>
          <w:rStyle w:val="StyleUnderline"/>
          <w:rFonts w:ascii="Calibri" w:hAnsi="Calibri" w:cs="Calibri"/>
        </w:rPr>
        <w:t>Wisconsin,</w:t>
      </w:r>
      <w:r w:rsidRPr="00B434FD">
        <w:rPr>
          <w:rFonts w:cs="Calibri"/>
          <w:sz w:val="16"/>
        </w:rPr>
        <w:t xml:space="preserve"> </w:t>
      </w:r>
      <w:r w:rsidRPr="00B434FD">
        <w:rPr>
          <w:rStyle w:val="StyleUnderline"/>
          <w:rFonts w:ascii="Calibri" w:hAnsi="Calibri" w:cs="Calibri"/>
        </w:rPr>
        <w:t>Michigan</w:t>
      </w:r>
      <w:r w:rsidRPr="00B434FD">
        <w:rPr>
          <w:rFonts w:cs="Calibri"/>
          <w:sz w:val="16"/>
        </w:rPr>
        <w:t xml:space="preserve">, </w:t>
      </w:r>
      <w:r w:rsidRPr="00B434FD">
        <w:rPr>
          <w:rStyle w:val="StyleUnderline"/>
          <w:rFonts w:ascii="Calibri" w:hAnsi="Calibri" w:cs="Calibri"/>
        </w:rPr>
        <w:t>and</w:t>
      </w:r>
      <w:r w:rsidRPr="00B434FD">
        <w:rPr>
          <w:rFonts w:cs="Calibri"/>
          <w:sz w:val="16"/>
        </w:rPr>
        <w:t xml:space="preserve"> </w:t>
      </w:r>
      <w:r w:rsidRPr="00B434FD">
        <w:rPr>
          <w:rStyle w:val="StyleUnderline"/>
          <w:rFonts w:ascii="Calibri" w:hAnsi="Calibri" w:cs="Calibri"/>
        </w:rPr>
        <w:t>Maine</w:t>
      </w:r>
      <w:r w:rsidRPr="00B434FD">
        <w:rPr>
          <w:rFonts w:cs="Calibri"/>
          <w:sz w:val="16"/>
        </w:rPr>
        <w:t xml:space="preserve"> — </w:t>
      </w:r>
      <w:r w:rsidRPr="00CA0B1B">
        <w:rPr>
          <w:rStyle w:val="Emphasis"/>
          <w:rFonts w:cs="Calibri"/>
          <w:highlight w:val="yellow"/>
        </w:rPr>
        <w:t xml:space="preserve">they will have 58 </w:t>
      </w:r>
      <w:r w:rsidRPr="00B434FD">
        <w:rPr>
          <w:rStyle w:val="Emphasis"/>
          <w:rFonts w:cs="Calibri"/>
        </w:rPr>
        <w:t xml:space="preserve">senators, </w:t>
      </w:r>
      <w:r w:rsidRPr="00CA0B1B">
        <w:rPr>
          <w:rStyle w:val="StyleUnderline"/>
          <w:rFonts w:ascii="Calibri" w:hAnsi="Calibri" w:cs="Calibri"/>
          <w:highlight w:val="yellow"/>
        </w:rPr>
        <w:t xml:space="preserve">and will still need to convince </w:t>
      </w:r>
      <w:r w:rsidRPr="00B434FD">
        <w:rPr>
          <w:rStyle w:val="StyleUnderline"/>
          <w:rFonts w:ascii="Calibri" w:hAnsi="Calibri" w:cs="Calibri"/>
        </w:rPr>
        <w:t xml:space="preserve">another </w:t>
      </w:r>
      <w:r w:rsidRPr="00CA0B1B">
        <w:rPr>
          <w:rStyle w:val="StyleUnderline"/>
          <w:rFonts w:ascii="Calibri" w:hAnsi="Calibri" w:cs="Calibri"/>
          <w:highlight w:val="yellow"/>
        </w:rPr>
        <w:t xml:space="preserve">nine Republican senators to remove Trump </w:t>
      </w:r>
      <w:r w:rsidRPr="00B434FD">
        <w:rPr>
          <w:rStyle w:val="StyleUnderline"/>
          <w:rFonts w:ascii="Calibri" w:hAnsi="Calibri" w:cs="Calibri"/>
        </w:rPr>
        <w:t>from office</w:t>
      </w:r>
      <w:r w:rsidRPr="00B434FD">
        <w:rPr>
          <w:rFonts w:cs="Calibri"/>
          <w:sz w:val="16"/>
        </w:rPr>
        <w:t>. (</w:t>
      </w:r>
      <w:r w:rsidRPr="00B434FD">
        <w:rPr>
          <w:rStyle w:val="StyleUnderline"/>
          <w:rFonts w:ascii="Calibri" w:hAnsi="Calibri" w:cs="Calibri"/>
        </w:rPr>
        <w:t>That drops to eight if</w:t>
      </w:r>
      <w:r w:rsidRPr="00B434FD">
        <w:rPr>
          <w:rFonts w:cs="Calibri"/>
          <w:sz w:val="16"/>
        </w:rPr>
        <w:t xml:space="preserve"> John </w:t>
      </w:r>
      <w:r w:rsidRPr="00B434FD">
        <w:rPr>
          <w:rStyle w:val="StyleUnderline"/>
          <w:rFonts w:ascii="Calibri" w:hAnsi="Calibri" w:cs="Calibri"/>
        </w:rPr>
        <w:t>McCain leaves his seat before May 30</w:t>
      </w:r>
      <w:r w:rsidRPr="00B434FD">
        <w:rPr>
          <w:rFonts w:cs="Calibri"/>
          <w:sz w:val="16"/>
        </w:rPr>
        <w:t xml:space="preserve">, </w:t>
      </w:r>
      <w:r w:rsidRPr="00B434FD">
        <w:rPr>
          <w:rStyle w:val="StyleUnderline"/>
          <w:rFonts w:ascii="Calibri" w:hAnsi="Calibri" w:cs="Calibri"/>
        </w:rPr>
        <w:t>triggering a second special Senate election in Arizona</w:t>
      </w:r>
      <w:r w:rsidRPr="00B434FD">
        <w:rPr>
          <w:rFonts w:cs="Calibri"/>
          <w:sz w:val="16"/>
        </w:rPr>
        <w:t xml:space="preserve">, </w:t>
      </w:r>
      <w:r w:rsidRPr="00B434FD">
        <w:rPr>
          <w:rStyle w:val="StyleUnderline"/>
          <w:rFonts w:ascii="Calibri" w:hAnsi="Calibri" w:cs="Calibri"/>
        </w:rPr>
        <w:t>and a Democrat wins there, too.)</w:t>
      </w:r>
      <w:r w:rsidRPr="00B434FD">
        <w:rPr>
          <w:rFonts w:cs="Calibri"/>
          <w:sz w:val="16"/>
        </w:rPr>
        <w:t xml:space="preserve"> </w:t>
      </w:r>
      <w:r w:rsidRPr="00CA0B1B">
        <w:rPr>
          <w:rStyle w:val="Emphasis"/>
          <w:rFonts w:cs="Calibri"/>
          <w:highlight w:val="yellow"/>
        </w:rPr>
        <w:t>This is a prayer, not a plan.</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removal – not enough GOP cross-over votes.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Scher ‘18</w:t>
      </w:r>
    </w:p>
    <w:p w:rsidR="00C10017" w:rsidRPr="00B434FD" w:rsidRDefault="00C10017" w:rsidP="00C10017">
      <w:pPr>
        <w:rPr>
          <w:rFonts w:cs="Calibri"/>
          <w:sz w:val="18"/>
          <w:szCs w:val="18"/>
        </w:rPr>
      </w:pPr>
      <w:r w:rsidRPr="00B434FD">
        <w:rPr>
          <w:rFonts w:cs="Calibri"/>
          <w:sz w:val="18"/>
          <w:szCs w:val="18"/>
        </w:rPr>
        <w:t>Bill Scher is a Contributing Editor to POLITICO Magazine and a contributor to RealClearPolitics - “Forget About Impeaching Trump”- Politico – April 4</w:t>
      </w:r>
      <w:r w:rsidRPr="00B434FD">
        <w:rPr>
          <w:rFonts w:cs="Calibri"/>
          <w:sz w:val="18"/>
          <w:szCs w:val="18"/>
          <w:vertAlign w:val="superscript"/>
        </w:rPr>
        <w:t>th</w:t>
      </w:r>
      <w:r w:rsidRPr="00B434FD">
        <w:rPr>
          <w:rFonts w:cs="Calibri"/>
          <w:sz w:val="18"/>
          <w:szCs w:val="18"/>
        </w:rPr>
        <w:t xml:space="preserve"> - AB - https://www.politico.com/magazine/story/2018/04/04/impeach-trump-forget-it-indictment-217775</w:t>
      </w:r>
    </w:p>
    <w:p w:rsidR="00C10017" w:rsidRPr="00B434FD" w:rsidRDefault="00C10017" w:rsidP="00C10017">
      <w:pPr>
        <w:rPr>
          <w:rFonts w:cs="Calibri"/>
        </w:rPr>
      </w:pPr>
    </w:p>
    <w:p w:rsidR="00C10017" w:rsidRPr="00B434FD" w:rsidRDefault="00C10017" w:rsidP="00C10017">
      <w:pPr>
        <w:spacing w:line="256" w:lineRule="auto"/>
        <w:rPr>
          <w:rFonts w:eastAsia="Calibri" w:cs="Calibri"/>
          <w:sz w:val="16"/>
        </w:rPr>
      </w:pPr>
      <w:r w:rsidRPr="00B434FD">
        <w:rPr>
          <w:rFonts w:eastAsia="Calibri" w:cs="Calibri"/>
          <w:sz w:val="16"/>
        </w:rPr>
        <w:t xml:space="preserve">But if </w:t>
      </w:r>
      <w:r w:rsidRPr="00B434FD">
        <w:rPr>
          <w:rStyle w:val="StyleUnderline"/>
          <w:rFonts w:ascii="Calibri" w:hAnsi="Calibri" w:cs="Calibri"/>
        </w:rPr>
        <w:t xml:space="preserve">Mueller </w:t>
      </w:r>
      <w:r w:rsidRPr="00B434FD">
        <w:rPr>
          <w:rFonts w:eastAsia="Calibri" w:cs="Calibri"/>
          <w:sz w:val="16"/>
        </w:rPr>
        <w:t xml:space="preserve">believes that Trump needs to be held accountable for any violation of law, he </w:t>
      </w:r>
      <w:r w:rsidRPr="00B434FD">
        <w:rPr>
          <w:rStyle w:val="StyleUnderline"/>
          <w:rFonts w:ascii="Calibri" w:hAnsi="Calibri" w:cs="Calibri"/>
        </w:rPr>
        <w:t>cannot expect Congress to do the accounting</w:t>
      </w:r>
      <w:r w:rsidRPr="00B434FD">
        <w:rPr>
          <w:rFonts w:eastAsia="Calibri" w:cs="Calibri"/>
          <w:sz w:val="16"/>
        </w:rPr>
        <w:t xml:space="preserve">. </w:t>
      </w:r>
      <w:r w:rsidRPr="00B434FD">
        <w:rPr>
          <w:rStyle w:val="StyleUnderline"/>
          <w:rFonts w:ascii="Calibri" w:hAnsi="Calibri" w:cs="Calibri"/>
        </w:rPr>
        <w:t>There is only one mechanism that has any chance of working</w:t>
      </w:r>
      <w:r w:rsidRPr="00B434FD">
        <w:rPr>
          <w:rFonts w:eastAsia="Calibri" w:cs="Calibri"/>
          <w:sz w:val="16"/>
        </w:rPr>
        <w:t xml:space="preserve">, </w:t>
      </w:r>
      <w:r w:rsidRPr="00B434FD">
        <w:rPr>
          <w:rStyle w:val="Emphasis"/>
          <w:rFonts w:cs="Calibri"/>
        </w:rPr>
        <w:t>and it is not impeachment</w:t>
      </w:r>
      <w:r w:rsidRPr="00B434FD">
        <w:rPr>
          <w:rFonts w:eastAsia="Calibri" w:cs="Calibri"/>
          <w:sz w:val="16"/>
        </w:rPr>
        <w:t>. It’s indictment.</w:t>
      </w:r>
    </w:p>
    <w:p w:rsidR="00C10017" w:rsidRPr="00B434FD" w:rsidRDefault="00C10017" w:rsidP="00C10017">
      <w:pPr>
        <w:spacing w:line="256" w:lineRule="auto"/>
        <w:rPr>
          <w:rFonts w:eastAsia="Calibri" w:cs="Calibri"/>
          <w:sz w:val="16"/>
        </w:rPr>
      </w:pPr>
      <w:r w:rsidRPr="00CA0B1B">
        <w:rPr>
          <w:rStyle w:val="StyleUnderline"/>
          <w:rFonts w:ascii="Calibri" w:hAnsi="Calibri" w:cs="Calibri"/>
          <w:highlight w:val="yellow"/>
        </w:rPr>
        <w:t xml:space="preserve">Impeachment is a </w:t>
      </w:r>
      <w:r w:rsidRPr="00CA0B1B">
        <w:rPr>
          <w:rStyle w:val="Emphasis"/>
          <w:rFonts w:cs="Calibri"/>
          <w:highlight w:val="yellow"/>
        </w:rPr>
        <w:t>dead end</w:t>
      </w:r>
      <w:r w:rsidRPr="00B434FD">
        <w:rPr>
          <w:rStyle w:val="Emphasis"/>
          <w:rFonts w:cs="Calibri"/>
        </w:rPr>
        <w:t xml:space="preserve"> </w:t>
      </w:r>
      <w:r w:rsidRPr="00CA0B1B">
        <w:rPr>
          <w:rStyle w:val="StyleUnderline"/>
          <w:rFonts w:ascii="Calibri" w:hAnsi="Calibri" w:cs="Calibri"/>
          <w:highlight w:val="yellow"/>
        </w:rPr>
        <w:t xml:space="preserve">because the </w:t>
      </w:r>
      <w:r w:rsidRPr="00B434FD">
        <w:rPr>
          <w:rStyle w:val="StyleUnderline"/>
          <w:rFonts w:ascii="Calibri" w:hAnsi="Calibri" w:cs="Calibri"/>
        </w:rPr>
        <w:t xml:space="preserve">congressional </w:t>
      </w:r>
      <w:r w:rsidRPr="00CA0B1B">
        <w:rPr>
          <w:rStyle w:val="StyleUnderline"/>
          <w:rFonts w:ascii="Calibri" w:hAnsi="Calibri" w:cs="Calibri"/>
          <w:highlight w:val="yellow"/>
        </w:rPr>
        <w:t>jury pool is tainted</w:t>
      </w:r>
      <w:r w:rsidRPr="00B434FD">
        <w:rPr>
          <w:rFonts w:eastAsia="Calibri" w:cs="Calibri"/>
          <w:sz w:val="16"/>
        </w:rPr>
        <w:t xml:space="preserve">. </w:t>
      </w:r>
      <w:r w:rsidRPr="00CA0B1B">
        <w:rPr>
          <w:rStyle w:val="StyleUnderline"/>
          <w:rFonts w:ascii="Calibri" w:hAnsi="Calibri" w:cs="Calibri"/>
          <w:highlight w:val="yellow"/>
        </w:rPr>
        <w:t>Mueller has been</w:t>
      </w:r>
      <w:r w:rsidRPr="00B434FD">
        <w:rPr>
          <w:rStyle w:val="StyleUnderline"/>
          <w:rFonts w:ascii="Calibri" w:hAnsi="Calibri" w:cs="Calibri"/>
        </w:rPr>
        <w:t xml:space="preserve"> systematically </w:t>
      </w:r>
      <w:r w:rsidRPr="00CA0B1B">
        <w:rPr>
          <w:rStyle w:val="StyleUnderline"/>
          <w:rFonts w:ascii="Calibri" w:hAnsi="Calibri" w:cs="Calibri"/>
          <w:highlight w:val="yellow"/>
        </w:rPr>
        <w:t xml:space="preserve">demonized </w:t>
      </w:r>
      <w:r w:rsidRPr="00B434FD">
        <w:rPr>
          <w:rStyle w:val="StyleUnderline"/>
          <w:rFonts w:ascii="Calibri" w:hAnsi="Calibri" w:cs="Calibri"/>
        </w:rPr>
        <w:t>for weeks by Trump and his allies</w:t>
      </w:r>
      <w:r w:rsidRPr="00B434FD">
        <w:rPr>
          <w:rFonts w:eastAsia="Calibri" w:cs="Calibri"/>
          <w:sz w:val="16"/>
        </w:rPr>
        <w:t xml:space="preserve">. For example, earlier this week Fox News host Sean </w:t>
      </w:r>
      <w:r w:rsidRPr="00B434FD">
        <w:rPr>
          <w:rStyle w:val="StyleUnderline"/>
          <w:rFonts w:ascii="Calibri" w:hAnsi="Calibri" w:cs="Calibri"/>
        </w:rPr>
        <w:t>Hannity warned of a proverbial “civil war</w:t>
      </w:r>
      <w:r w:rsidRPr="00B434FD">
        <w:rPr>
          <w:rFonts w:eastAsia="Calibri" w:cs="Calibri"/>
          <w:sz w:val="16"/>
        </w:rPr>
        <w:t xml:space="preserve"> … if Robert Mueller is so pompous and so arrogant and so power hungry and so corrupt” that he would accuse Trump of a crime (as if that’s the only motivation Mueller could possibly have). </w:t>
      </w:r>
      <w:r w:rsidRPr="00CA0B1B">
        <w:rPr>
          <w:rStyle w:val="StyleUnderline"/>
          <w:rFonts w:ascii="Calibri" w:hAnsi="Calibri" w:cs="Calibri"/>
          <w:highlight w:val="yellow"/>
        </w:rPr>
        <w:t xml:space="preserve">In turn, </w:t>
      </w:r>
      <w:r w:rsidRPr="00B434FD">
        <w:rPr>
          <w:rStyle w:val="StyleUnderline"/>
          <w:rFonts w:ascii="Calibri" w:hAnsi="Calibri" w:cs="Calibri"/>
        </w:rPr>
        <w:t xml:space="preserve">more than half of </w:t>
      </w:r>
      <w:r w:rsidRPr="00CA0B1B">
        <w:rPr>
          <w:rStyle w:val="StyleUnderline"/>
          <w:rFonts w:ascii="Calibri" w:hAnsi="Calibri" w:cs="Calibri"/>
          <w:highlight w:val="yellow"/>
        </w:rPr>
        <w:t>Republicans disapprove of Mueller</w:t>
      </w:r>
      <w:r w:rsidRPr="00B434FD">
        <w:rPr>
          <w:rStyle w:val="StyleUnderline"/>
          <w:rFonts w:ascii="Calibri" w:hAnsi="Calibri" w:cs="Calibri"/>
        </w:rPr>
        <w:t>’s handling of the investigation</w:t>
      </w:r>
      <w:r w:rsidRPr="00B434FD">
        <w:rPr>
          <w:rFonts w:eastAsia="Calibri" w:cs="Calibri"/>
          <w:sz w:val="16"/>
        </w:rPr>
        <w:t xml:space="preserve">, </w:t>
      </w:r>
      <w:r w:rsidRPr="00CA0B1B">
        <w:rPr>
          <w:rStyle w:val="Emphasis"/>
          <w:rFonts w:cs="Calibri"/>
          <w:highlight w:val="yellow"/>
        </w:rPr>
        <w:t>giving House Republicans no incentive to get crosswise with their base</w:t>
      </w:r>
      <w:r w:rsidRPr="00B434FD">
        <w:rPr>
          <w:rFonts w:eastAsia="Calibri" w:cs="Calibri"/>
          <w:sz w:val="16"/>
        </w:rPr>
        <w:t xml:space="preserve"> </w:t>
      </w:r>
      <w:r w:rsidRPr="00CA0B1B">
        <w:rPr>
          <w:rStyle w:val="StyleUnderline"/>
          <w:rFonts w:ascii="Calibri" w:hAnsi="Calibri" w:cs="Calibri"/>
          <w:highlight w:val="yellow"/>
        </w:rPr>
        <w:t>and support impeachment</w:t>
      </w:r>
      <w:r w:rsidRPr="00B434FD">
        <w:rPr>
          <w:rFonts w:eastAsia="Calibri" w:cs="Calibri"/>
          <w:sz w:val="16"/>
        </w:rPr>
        <w:t xml:space="preserve">. </w:t>
      </w:r>
    </w:p>
    <w:p w:rsidR="00C10017" w:rsidRPr="00B434FD" w:rsidRDefault="00C10017" w:rsidP="00C10017">
      <w:pPr>
        <w:spacing w:line="256" w:lineRule="auto"/>
        <w:rPr>
          <w:rFonts w:eastAsia="Calibri" w:cs="Calibri"/>
          <w:sz w:val="16"/>
        </w:rPr>
      </w:pPr>
      <w:r w:rsidRPr="00CA0B1B">
        <w:rPr>
          <w:rStyle w:val="StyleUnderline"/>
          <w:rFonts w:ascii="Calibri" w:hAnsi="Calibri" w:cs="Calibri"/>
          <w:highlight w:val="yellow"/>
        </w:rPr>
        <w:t>Even if Dem</w:t>
      </w:r>
      <w:r w:rsidRPr="00B434FD">
        <w:rPr>
          <w:rStyle w:val="StyleUnderline"/>
          <w:rFonts w:ascii="Calibri" w:hAnsi="Calibri" w:cs="Calibri"/>
        </w:rPr>
        <w:t>ocrat</w:t>
      </w:r>
      <w:r w:rsidRPr="00CA0B1B">
        <w:rPr>
          <w:rStyle w:val="StyleUnderline"/>
          <w:rFonts w:ascii="Calibri" w:hAnsi="Calibri" w:cs="Calibri"/>
          <w:highlight w:val="yellow"/>
        </w:rPr>
        <w:t xml:space="preserve">s take control of the House </w:t>
      </w:r>
      <w:r w:rsidRPr="00B434FD">
        <w:rPr>
          <w:rStyle w:val="StyleUnderline"/>
          <w:rFonts w:ascii="Calibri" w:hAnsi="Calibri" w:cs="Calibri"/>
        </w:rPr>
        <w:t>after the November elections, and unify around impeachment</w:t>
      </w:r>
      <w:r w:rsidRPr="00B434FD">
        <w:rPr>
          <w:rFonts w:eastAsia="Calibri" w:cs="Calibri"/>
          <w:sz w:val="16"/>
        </w:rPr>
        <w:t xml:space="preserve"> (</w:t>
      </w:r>
      <w:r w:rsidRPr="00B434FD">
        <w:rPr>
          <w:rStyle w:val="Emphasis"/>
          <w:rFonts w:cs="Calibri"/>
        </w:rPr>
        <w:t>both big ifs</w:t>
      </w:r>
      <w:r w:rsidRPr="00B434FD">
        <w:rPr>
          <w:rFonts w:eastAsia="Calibri" w:cs="Calibri"/>
          <w:sz w:val="16"/>
        </w:rPr>
        <w:t xml:space="preserve">), </w:t>
      </w:r>
      <w:r w:rsidRPr="00B434FD">
        <w:rPr>
          <w:rStyle w:val="StyleUnderline"/>
          <w:rFonts w:ascii="Calibri" w:hAnsi="Calibri" w:cs="Calibri"/>
        </w:rPr>
        <w:t xml:space="preserve">a </w:t>
      </w:r>
      <w:r w:rsidRPr="00CA0B1B">
        <w:rPr>
          <w:rStyle w:val="StyleUnderline"/>
          <w:rFonts w:ascii="Calibri" w:hAnsi="Calibri" w:cs="Calibri"/>
          <w:highlight w:val="yellow"/>
        </w:rPr>
        <w:t xml:space="preserve">two-thirds </w:t>
      </w:r>
      <w:r w:rsidRPr="00B434FD">
        <w:rPr>
          <w:rStyle w:val="StyleUnderline"/>
          <w:rFonts w:ascii="Calibri" w:hAnsi="Calibri" w:cs="Calibri"/>
        </w:rPr>
        <w:t xml:space="preserve">vote of </w:t>
      </w:r>
      <w:r w:rsidRPr="00CA0B1B">
        <w:rPr>
          <w:rStyle w:val="StyleUnderline"/>
          <w:rFonts w:ascii="Calibri" w:hAnsi="Calibri" w:cs="Calibri"/>
          <w:highlight w:val="yellow"/>
        </w:rPr>
        <w:t xml:space="preserve">conviction in the Senate </w:t>
      </w:r>
      <w:r w:rsidRPr="00CA0B1B">
        <w:rPr>
          <w:rStyle w:val="Emphasis"/>
          <w:rFonts w:cs="Calibri"/>
          <w:highlight w:val="yellow"/>
        </w:rPr>
        <w:t>is almost surely impossible.</w:t>
      </w:r>
      <w:r w:rsidRPr="00B434FD">
        <w:rPr>
          <w:rFonts w:eastAsia="Calibri" w:cs="Calibri"/>
          <w:sz w:val="16"/>
        </w:rPr>
        <w:t xml:space="preserve"> </w:t>
      </w:r>
      <w:r w:rsidRPr="00CA0B1B">
        <w:rPr>
          <w:rStyle w:val="StyleUnderline"/>
          <w:rFonts w:ascii="Calibri" w:hAnsi="Calibri" w:cs="Calibri"/>
          <w:highlight w:val="yellow"/>
        </w:rPr>
        <w:t xml:space="preserve">In the wildest Democratic </w:t>
      </w:r>
      <w:r w:rsidRPr="00B434FD">
        <w:rPr>
          <w:rStyle w:val="StyleUnderline"/>
          <w:rFonts w:ascii="Calibri" w:hAnsi="Calibri" w:cs="Calibri"/>
        </w:rPr>
        <w:t xml:space="preserve">midterm election </w:t>
      </w:r>
      <w:r w:rsidRPr="00CA0B1B">
        <w:rPr>
          <w:rStyle w:val="StyleUnderline"/>
          <w:rFonts w:ascii="Calibri" w:hAnsi="Calibri" w:cs="Calibri"/>
          <w:highlight w:val="yellow"/>
        </w:rPr>
        <w:t>fantasy</w:t>
      </w:r>
      <w:r w:rsidRPr="00B434FD">
        <w:rPr>
          <w:rFonts w:eastAsia="Calibri" w:cs="Calibri"/>
          <w:sz w:val="16"/>
        </w:rPr>
        <w:t>—</w:t>
      </w:r>
      <w:r w:rsidRPr="00B434FD">
        <w:rPr>
          <w:rStyle w:val="StyleUnderline"/>
          <w:rFonts w:ascii="Calibri" w:hAnsi="Calibri" w:cs="Calibri"/>
        </w:rPr>
        <w:t>a complete sweep of every 2018 Senate contest</w:t>
      </w:r>
      <w:r w:rsidRPr="00B434FD">
        <w:rPr>
          <w:rFonts w:eastAsia="Calibri" w:cs="Calibri"/>
          <w:sz w:val="16"/>
        </w:rPr>
        <w:t>—</w:t>
      </w:r>
      <w:r w:rsidRPr="00CA0B1B">
        <w:rPr>
          <w:rStyle w:val="StyleUnderline"/>
          <w:rFonts w:ascii="Calibri" w:hAnsi="Calibri" w:cs="Calibri"/>
          <w:highlight w:val="yellow"/>
        </w:rPr>
        <w:t xml:space="preserve">Democrats would reach 58 </w:t>
      </w:r>
      <w:r w:rsidRPr="00B434FD">
        <w:rPr>
          <w:rStyle w:val="StyleUnderline"/>
          <w:rFonts w:ascii="Calibri" w:hAnsi="Calibri" w:cs="Calibri"/>
        </w:rPr>
        <w:t>seats</w:t>
      </w:r>
      <w:r w:rsidRPr="00CA0B1B">
        <w:rPr>
          <w:rFonts w:eastAsia="Calibri" w:cs="Calibri"/>
          <w:sz w:val="16"/>
          <w:highlight w:val="yellow"/>
        </w:rPr>
        <w:t>,</w:t>
      </w:r>
      <w:r w:rsidRPr="00B434FD">
        <w:rPr>
          <w:rFonts w:eastAsia="Calibri" w:cs="Calibri"/>
          <w:sz w:val="16"/>
        </w:rPr>
        <w:t xml:space="preserve"> </w:t>
      </w:r>
      <w:r w:rsidRPr="00CA0B1B">
        <w:rPr>
          <w:rStyle w:val="StyleUnderline"/>
          <w:rFonts w:ascii="Calibri" w:hAnsi="Calibri" w:cs="Calibri"/>
          <w:highlight w:val="yellow"/>
        </w:rPr>
        <w:t>leaving them nine short of a two-thirds supermajority.</w:t>
      </w:r>
      <w:r w:rsidRPr="00B434FD">
        <w:rPr>
          <w:rFonts w:eastAsia="Calibri" w:cs="Calibri"/>
          <w:sz w:val="16"/>
        </w:rPr>
        <w:t xml:space="preserve"> </w:t>
      </w:r>
      <w:r w:rsidRPr="00B434FD">
        <w:rPr>
          <w:rStyle w:val="StyleUnderline"/>
          <w:rFonts w:ascii="Calibri" w:hAnsi="Calibri" w:cs="Calibri"/>
        </w:rPr>
        <w:t xml:space="preserve">Realistically, several </w:t>
      </w:r>
      <w:r w:rsidRPr="00CA0B1B">
        <w:rPr>
          <w:rStyle w:val="StyleUnderline"/>
          <w:rFonts w:ascii="Calibri" w:hAnsi="Calibri" w:cs="Calibri"/>
          <w:highlight w:val="yellow"/>
        </w:rPr>
        <w:t>more than nine Republicans would be needed to convict</w:t>
      </w:r>
      <w:r w:rsidRPr="00B434FD">
        <w:rPr>
          <w:rFonts w:eastAsia="Calibri" w:cs="Calibri"/>
          <w:sz w:val="16"/>
        </w:rPr>
        <w:t xml:space="preserve">. But </w:t>
      </w:r>
      <w:r w:rsidRPr="00CA0B1B">
        <w:rPr>
          <w:rStyle w:val="StyleUnderline"/>
          <w:rFonts w:ascii="Calibri" w:hAnsi="Calibri" w:cs="Calibri"/>
          <w:highlight w:val="yellow"/>
        </w:rPr>
        <w:t xml:space="preserve">good luck </w:t>
      </w:r>
      <w:r w:rsidRPr="00B434FD">
        <w:rPr>
          <w:rStyle w:val="StyleUnderline"/>
          <w:rFonts w:ascii="Calibri" w:hAnsi="Calibri" w:cs="Calibri"/>
        </w:rPr>
        <w:t>finding even that many who would play Brutus to Trump’s Caesar</w:t>
      </w:r>
      <w:r w:rsidRPr="00B434FD">
        <w:rPr>
          <w:rFonts w:eastAsia="Calibri" w:cs="Calibri"/>
          <w:sz w:val="16"/>
        </w:rPr>
        <w:t xml:space="preserve">. </w:t>
      </w:r>
      <w:r w:rsidRPr="00CA0B1B">
        <w:rPr>
          <w:rStyle w:val="StyleUnderline"/>
          <w:rFonts w:ascii="Calibri" w:hAnsi="Calibri" w:cs="Calibri"/>
          <w:highlight w:val="yellow"/>
        </w:rPr>
        <w:t xml:space="preserve">The only Republican senators who have </w:t>
      </w:r>
      <w:r w:rsidRPr="00B434FD">
        <w:rPr>
          <w:rStyle w:val="StyleUnderline"/>
          <w:rFonts w:ascii="Calibri" w:hAnsi="Calibri" w:cs="Calibri"/>
        </w:rPr>
        <w:t xml:space="preserve">vocally </w:t>
      </w:r>
      <w:r w:rsidRPr="00CA0B1B">
        <w:rPr>
          <w:rStyle w:val="StyleUnderline"/>
          <w:rFonts w:ascii="Calibri" w:hAnsi="Calibri" w:cs="Calibri"/>
          <w:highlight w:val="yellow"/>
        </w:rPr>
        <w:t xml:space="preserve">criticized Trump got hounded out of running for reelection </w:t>
      </w:r>
      <w:r w:rsidRPr="00B434FD">
        <w:rPr>
          <w:rStyle w:val="StyleUnderline"/>
          <w:rFonts w:ascii="Calibri" w:hAnsi="Calibri" w:cs="Calibri"/>
        </w:rPr>
        <w:t>and won’t be around to convict an impeached president</w:t>
      </w:r>
      <w:r w:rsidRPr="00B434FD">
        <w:rPr>
          <w:rFonts w:eastAsia="Calibri" w:cs="Calibri"/>
          <w:sz w:val="16"/>
        </w:rPr>
        <w:t>.</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No removal – swinging 17 GOP Senators is impossible. </w:t>
      </w:r>
    </w:p>
    <w:p w:rsidR="00C10017" w:rsidRPr="00B434FD" w:rsidRDefault="00C10017" w:rsidP="00C10017">
      <w:pPr>
        <w:rPr>
          <w:rFonts w:cs="Calibri"/>
        </w:rPr>
      </w:pPr>
      <w:r w:rsidRPr="00B434FD">
        <w:rPr>
          <w:rStyle w:val="Style13ptBold"/>
          <w:rFonts w:ascii="Calibri" w:hAnsi="Calibri" w:cs="Calibri"/>
        </w:rPr>
        <w:t>Bacon &amp; Silver</w:t>
      </w:r>
      <w:r w:rsidRPr="00B434FD">
        <w:rPr>
          <w:rFonts w:cs="Calibri"/>
        </w:rPr>
        <w:t xml:space="preserve"> et al – May 9</w:t>
      </w:r>
      <w:r w:rsidRPr="00B434FD">
        <w:rPr>
          <w:rFonts w:cs="Calibri"/>
          <w:vertAlign w:val="superscript"/>
        </w:rPr>
        <w:t>th</w:t>
      </w:r>
      <w:r w:rsidRPr="00B434FD">
        <w:rPr>
          <w:rFonts w:cs="Calibri"/>
        </w:rPr>
        <w:t xml:space="preserve"> – </w:t>
      </w:r>
      <w:r w:rsidRPr="00B434FD">
        <w:rPr>
          <w:rStyle w:val="Style13ptBold"/>
          <w:rFonts w:ascii="Calibri" w:hAnsi="Calibri" w:cs="Calibri"/>
        </w:rPr>
        <w:t>‘18</w:t>
      </w:r>
    </w:p>
    <w:p w:rsidR="00C10017" w:rsidRPr="00B434FD" w:rsidRDefault="00C10017" w:rsidP="00C10017">
      <w:pPr>
        <w:rPr>
          <w:rFonts w:cs="Calibri"/>
          <w:sz w:val="18"/>
          <w:szCs w:val="18"/>
        </w:rPr>
      </w:pPr>
      <w:r w:rsidRPr="00B434FD">
        <w:rPr>
          <w:rFonts w:cs="Calibri"/>
          <w:sz w:val="18"/>
          <w:szCs w:val="18"/>
        </w:rPr>
        <w:t>Group Roundtable on 538.com. Perry Bacon, Jr. is a senior writer at 538.com and Nate Silver is the founder and editor in chief of FiveThirtyEight.  Micah Cohen is the politics editor. “Will Impeachment Talk Affect The Midterms?” – 538.com - MAY 9, 2018 -#CutWithRJ - https://fivethirtyeight.com/features/will-impeachment-talk-affect-the-midterms/</w:t>
      </w:r>
    </w:p>
    <w:p w:rsidR="00C10017" w:rsidRPr="00B434FD" w:rsidRDefault="00C10017" w:rsidP="00C10017">
      <w:pPr>
        <w:rPr>
          <w:rFonts w:cs="Calibri"/>
        </w:rPr>
      </w:pPr>
    </w:p>
    <w:p w:rsidR="00C10017" w:rsidRPr="00B434FD" w:rsidRDefault="00C10017" w:rsidP="00C10017">
      <w:pPr>
        <w:rPr>
          <w:rFonts w:cs="Calibri"/>
        </w:rPr>
      </w:pPr>
      <w:r w:rsidRPr="00B434FD">
        <w:rPr>
          <w:rStyle w:val="Emphasis"/>
          <w:rFonts w:cs="Calibri"/>
        </w:rPr>
        <w:t>natesilver</w:t>
      </w:r>
      <w:r w:rsidRPr="00B434FD">
        <w:rPr>
          <w:rFonts w:cs="Calibri"/>
          <w:sz w:val="16"/>
        </w:rPr>
        <w:t xml:space="preserve">: I’m just saying </w:t>
      </w:r>
      <w:r w:rsidRPr="00B434FD">
        <w:rPr>
          <w:rStyle w:val="StyleUnderline"/>
          <w:rFonts w:ascii="Calibri" w:hAnsi="Calibri" w:cs="Calibri"/>
        </w:rPr>
        <w:t xml:space="preserve">the </w:t>
      </w:r>
      <w:r w:rsidRPr="00CA0B1B">
        <w:rPr>
          <w:rStyle w:val="StyleUnderline"/>
          <w:rFonts w:ascii="Calibri" w:hAnsi="Calibri" w:cs="Calibri"/>
          <w:highlight w:val="yellow"/>
        </w:rPr>
        <w:t xml:space="preserve">impeachment </w:t>
      </w:r>
      <w:r w:rsidRPr="00B434FD">
        <w:rPr>
          <w:rStyle w:val="StyleUnderline"/>
          <w:rFonts w:ascii="Calibri" w:hAnsi="Calibri" w:cs="Calibri"/>
        </w:rPr>
        <w:t>question</w:t>
      </w:r>
      <w:r w:rsidRPr="00CA0B1B">
        <w:rPr>
          <w:rStyle w:val="StyleUnderline"/>
          <w:rFonts w:ascii="Calibri" w:hAnsi="Calibri" w:cs="Calibri"/>
          <w:highlight w:val="yellow"/>
        </w:rPr>
        <w:t xml:space="preserve"> </w:t>
      </w:r>
      <w:r w:rsidRPr="00CA0B1B">
        <w:rPr>
          <w:rStyle w:val="Emphasis"/>
          <w:rFonts w:cs="Calibri"/>
          <w:highlight w:val="yellow"/>
        </w:rPr>
        <w:t xml:space="preserve">isn’t </w:t>
      </w:r>
      <w:r w:rsidRPr="00B434FD">
        <w:rPr>
          <w:rStyle w:val="Emphasis"/>
          <w:rFonts w:cs="Calibri"/>
        </w:rPr>
        <w:t>really</w:t>
      </w:r>
      <w:r w:rsidRPr="00CA0B1B">
        <w:rPr>
          <w:rStyle w:val="Emphasis"/>
          <w:rFonts w:cs="Calibri"/>
          <w:highlight w:val="yellow"/>
        </w:rPr>
        <w:t xml:space="preserve"> on the table </w:t>
      </w:r>
      <w:r w:rsidRPr="00B434FD">
        <w:rPr>
          <w:rStyle w:val="Emphasis"/>
          <w:rFonts w:cs="Calibri"/>
        </w:rPr>
        <w:t>right now</w:t>
      </w:r>
      <w:r w:rsidRPr="00B434FD">
        <w:rPr>
          <w:rFonts w:cs="Calibri"/>
          <w:sz w:val="16"/>
        </w:rPr>
        <w:t xml:space="preserve">. And sure, </w:t>
      </w:r>
      <w:r w:rsidRPr="00B434FD">
        <w:rPr>
          <w:rStyle w:val="StyleUnderline"/>
          <w:rFonts w:ascii="Calibri" w:hAnsi="Calibri" w:cs="Calibri"/>
        </w:rPr>
        <w:t>Trump can pretend it is, but he can pretend a lot of things</w:t>
      </w:r>
      <w:r w:rsidRPr="00CA0B1B">
        <w:rPr>
          <w:rStyle w:val="StyleUnderline"/>
          <w:rFonts w:ascii="Calibri" w:hAnsi="Calibri" w:cs="Calibri"/>
          <w:highlight w:val="yellow"/>
        </w:rPr>
        <w:t>.</w:t>
      </w:r>
      <w:r w:rsidRPr="00B434FD">
        <w:rPr>
          <w:rFonts w:cs="Calibri"/>
          <w:u w:val="single"/>
        </w:rPr>
        <w:t xml:space="preserve"> </w:t>
      </w:r>
      <w:r w:rsidRPr="00B434FD">
        <w:rPr>
          <w:rFonts w:cs="Calibri"/>
          <w:sz w:val="16"/>
        </w:rPr>
        <w:t xml:space="preserve">By the way, </w:t>
      </w:r>
      <w:r w:rsidRPr="00CA0B1B">
        <w:rPr>
          <w:rStyle w:val="StyleUnderline"/>
          <w:rFonts w:ascii="Calibri" w:hAnsi="Calibri" w:cs="Calibri"/>
          <w:highlight w:val="yellow"/>
        </w:rPr>
        <w:t>I wouldn’t assume that Mueller will come back with much before the midterms</w:t>
      </w:r>
      <w:r w:rsidRPr="00B434FD">
        <w:rPr>
          <w:rFonts w:cs="Calibri"/>
          <w:sz w:val="16"/>
        </w:rPr>
        <w:t xml:space="preserve"> — </w:t>
      </w:r>
      <w:r w:rsidRPr="00B434FD">
        <w:rPr>
          <w:rStyle w:val="StyleUnderline"/>
          <w:rFonts w:ascii="Calibri" w:hAnsi="Calibri" w:cs="Calibri"/>
        </w:rPr>
        <w:t xml:space="preserve">The Wall Street Journal reported that </w:t>
      </w:r>
      <w:r w:rsidRPr="00B434FD">
        <w:rPr>
          <w:rStyle w:val="Emphasis"/>
          <w:rFonts w:cs="Calibri"/>
        </w:rPr>
        <w:t>he’d like to avoid that timing.</w:t>
      </w:r>
      <w:r w:rsidRPr="00B434FD">
        <w:rPr>
          <w:rFonts w:cs="Calibri"/>
          <w:u w:val="single"/>
        </w:rPr>
        <w:t xml:space="preserve"> </w:t>
      </w:r>
      <w:r w:rsidRPr="00B434FD">
        <w:rPr>
          <w:rFonts w:cs="Calibri"/>
          <w:sz w:val="16"/>
          <w:szCs w:val="16"/>
        </w:rPr>
        <w:t xml:space="preserve">micah: OK, but then that’s your answer: You don’t think Trump pretending impeachment is on the table is an effective strategy. </w:t>
      </w:r>
      <w:r w:rsidRPr="00B434FD">
        <w:rPr>
          <w:rFonts w:cs="Calibri"/>
          <w:sz w:val="16"/>
        </w:rPr>
        <w:t xml:space="preserve">perry: Well, I was trying to get at this earlier. Yglesias was saying that the case for impeachment will never be strong, because </w:t>
      </w:r>
      <w:r w:rsidRPr="00CA0B1B">
        <w:rPr>
          <w:rStyle w:val="StyleUnderline"/>
          <w:rFonts w:ascii="Calibri" w:hAnsi="Calibri" w:cs="Calibri"/>
          <w:highlight w:val="yellow"/>
        </w:rPr>
        <w:t xml:space="preserve">impeachment should only be on the table </w:t>
      </w:r>
      <w:r w:rsidRPr="00CA0B1B">
        <w:rPr>
          <w:rStyle w:val="Emphasis"/>
          <w:rFonts w:cs="Calibri"/>
          <w:highlight w:val="yellow"/>
        </w:rPr>
        <w:t>if removal is on the table</w:t>
      </w:r>
      <w:r w:rsidRPr="00B434FD">
        <w:rPr>
          <w:rFonts w:cs="Calibri"/>
          <w:sz w:val="16"/>
        </w:rPr>
        <w:t xml:space="preserve">, </w:t>
      </w:r>
      <w:r w:rsidRPr="00CA0B1B">
        <w:rPr>
          <w:rStyle w:val="StyleUnderline"/>
          <w:rFonts w:ascii="Calibri" w:hAnsi="Calibri" w:cs="Calibri"/>
          <w:highlight w:val="yellow"/>
        </w:rPr>
        <w:t>and removal can only be on the table right now if 17 Republicans back it</w:t>
      </w:r>
      <w:r w:rsidRPr="00B434FD">
        <w:rPr>
          <w:rFonts w:cs="Calibri"/>
          <w:sz w:val="16"/>
        </w:rPr>
        <w:t xml:space="preserve">, </w:t>
      </w:r>
      <w:r w:rsidRPr="00CA0B1B">
        <w:rPr>
          <w:rStyle w:val="Emphasis"/>
          <w:rFonts w:cs="Calibri"/>
          <w:sz w:val="36"/>
          <w:szCs w:val="36"/>
          <w:highlight w:val="yellow"/>
        </w:rPr>
        <w:t>and that will never, ever happen</w:t>
      </w:r>
      <w:r w:rsidRPr="00B434FD">
        <w:rPr>
          <w:rStyle w:val="Emphasis"/>
          <w:rFonts w:cs="Calibri"/>
        </w:rPr>
        <w:t>.</w:t>
      </w:r>
      <w:r w:rsidRPr="00B434FD">
        <w:rPr>
          <w:rFonts w:cs="Calibri"/>
          <w:sz w:val="16"/>
        </w:rPr>
        <w:t xml:space="preserve"> micah: </w:t>
      </w:r>
      <w:r w:rsidRPr="00B434FD">
        <w:rPr>
          <w:rStyle w:val="StyleUnderline"/>
          <w:rFonts w:ascii="Calibri" w:hAnsi="Calibri" w:cs="Calibri"/>
        </w:rPr>
        <w:t>Perry, I get the argument that Republicans will never back removal, but I’m not so confident that’s true</w:t>
      </w:r>
      <w:r w:rsidRPr="00B434FD">
        <w:rPr>
          <w:rFonts w:cs="Calibri"/>
          <w:sz w:val="16"/>
        </w:rPr>
        <w:t xml:space="preserve">. </w:t>
      </w:r>
      <w:r w:rsidRPr="00B434FD">
        <w:rPr>
          <w:rStyle w:val="StyleUnderline"/>
          <w:rFonts w:ascii="Calibri" w:hAnsi="Calibri" w:cs="Calibri"/>
        </w:rPr>
        <w:t>It all depends on what Mueller finds, I would think</w:t>
      </w:r>
      <w:r w:rsidRPr="00B434FD">
        <w:rPr>
          <w:rFonts w:cs="Calibri"/>
        </w:rPr>
        <w:t xml:space="preserve">. </w:t>
      </w:r>
      <w:r w:rsidRPr="00B434FD">
        <w:rPr>
          <w:rStyle w:val="Emphasis"/>
          <w:rFonts w:cs="Calibri"/>
        </w:rPr>
        <w:t>perry:</w:t>
      </w:r>
      <w:r w:rsidRPr="00B434FD">
        <w:rPr>
          <w:rFonts w:cs="Calibri"/>
        </w:rPr>
        <w:t xml:space="preserve"> </w:t>
      </w:r>
      <w:r w:rsidRPr="00CA0B1B">
        <w:rPr>
          <w:rStyle w:val="Emphasis"/>
          <w:rFonts w:cs="Calibri"/>
          <w:highlight w:val="yellow"/>
        </w:rPr>
        <w:t>I’m not sure that’s true</w:t>
      </w:r>
      <w:r w:rsidRPr="00B434FD">
        <w:rPr>
          <w:rStyle w:val="Emphasis"/>
          <w:rFonts w:cs="Calibri"/>
        </w:rPr>
        <w:t>.</w:t>
      </w:r>
    </w:p>
    <w:p w:rsidR="00C10017" w:rsidRPr="00B434FD" w:rsidRDefault="00C10017" w:rsidP="00C10017">
      <w:pPr>
        <w:pStyle w:val="Heading3"/>
        <w:rPr>
          <w:rFonts w:cs="Calibri"/>
        </w:rPr>
      </w:pPr>
      <w:r w:rsidRPr="00B434FD">
        <w:rPr>
          <w:rFonts w:cs="Calibri"/>
        </w:rPr>
        <w:t>Impeachment – No Removal – A2: Impeachment Causes Resignation</w:t>
      </w:r>
    </w:p>
    <w:p w:rsidR="00C10017" w:rsidRPr="00B434FD" w:rsidRDefault="00C10017" w:rsidP="00C10017">
      <w:pPr>
        <w:pStyle w:val="Heading4"/>
        <w:rPr>
          <w:rFonts w:cs="Calibri"/>
        </w:rPr>
      </w:pPr>
      <w:r w:rsidRPr="00B434FD">
        <w:rPr>
          <w:rFonts w:cs="Calibri"/>
        </w:rPr>
        <w:t>No resignation – he’d look too weak doing it</w:t>
      </w:r>
    </w:p>
    <w:p w:rsidR="00C10017" w:rsidRPr="00B434FD" w:rsidRDefault="00C10017" w:rsidP="00C10017">
      <w:pPr>
        <w:rPr>
          <w:rFonts w:cs="Calibri"/>
        </w:rPr>
      </w:pPr>
      <w:r w:rsidRPr="00B434FD">
        <w:rPr>
          <w:rStyle w:val="Style13ptBold"/>
          <w:rFonts w:ascii="Calibri" w:hAnsi="Calibri" w:cs="Calibri"/>
        </w:rPr>
        <w:t>Frank 17</w:t>
      </w:r>
      <w:r w:rsidRPr="00B434FD">
        <w:rPr>
          <w:rFonts w:cs="Calibri"/>
        </w:rPr>
        <w:t xml:space="preserve"> [T.A. Frank, Vanity Fair contributor who covers politics and policy. 12-22-2017 https://www.vanityfair.com/news/2017/12/will-2018-be-the-end-of-the-trump-presidency]</w:t>
      </w:r>
    </w:p>
    <w:p w:rsidR="00C10017" w:rsidRPr="00B434FD" w:rsidRDefault="00C10017" w:rsidP="00C10017">
      <w:pPr>
        <w:rPr>
          <w:rFonts w:cs="Calibri"/>
        </w:rPr>
      </w:pPr>
      <w:r w:rsidRPr="00CA0B1B">
        <w:rPr>
          <w:rStyle w:val="StyleUnderline"/>
          <w:rFonts w:ascii="Calibri" w:hAnsi="Calibri" w:cs="Calibri"/>
          <w:highlight w:val="yellow"/>
        </w:rPr>
        <w:t>Will Trump resign</w:t>
      </w:r>
      <w:r w:rsidRPr="00B434FD">
        <w:rPr>
          <w:rFonts w:cs="Calibri"/>
        </w:rPr>
        <w:t xml:space="preserve"> in 2018</w:t>
      </w:r>
      <w:r w:rsidRPr="00CA0B1B">
        <w:rPr>
          <w:rStyle w:val="StyleUnderline"/>
          <w:rFonts w:ascii="Calibri" w:hAnsi="Calibri" w:cs="Calibri"/>
          <w:highlight w:val="yellow"/>
        </w:rPr>
        <w:t>?</w:t>
      </w:r>
    </w:p>
    <w:p w:rsidR="00C10017" w:rsidRPr="00B434FD" w:rsidRDefault="00C10017" w:rsidP="00C10017">
      <w:pPr>
        <w:rPr>
          <w:rStyle w:val="Emphasis"/>
          <w:rFonts w:cs="Calibri"/>
        </w:rPr>
      </w:pPr>
      <w:r w:rsidRPr="00B434FD">
        <w:rPr>
          <w:rFonts w:cs="Calibri"/>
        </w:rPr>
        <w:t xml:space="preserve">Still </w:t>
      </w:r>
      <w:r w:rsidRPr="00CA0B1B">
        <w:rPr>
          <w:rStyle w:val="Emphasis"/>
          <w:rFonts w:cs="Calibri"/>
          <w:highlight w:val="yellow"/>
        </w:rPr>
        <w:t>very unlikely</w:t>
      </w:r>
      <w:r w:rsidRPr="00B434FD">
        <w:rPr>
          <w:rStyle w:val="StyleUnderline"/>
          <w:rFonts w:ascii="Calibri" w:hAnsi="Calibri" w:cs="Calibri"/>
        </w:rPr>
        <w:t>. To be fair</w:t>
      </w:r>
      <w:r w:rsidRPr="00B434FD">
        <w:rPr>
          <w:rFonts w:cs="Calibri"/>
        </w:rPr>
        <w:t xml:space="preserve">, the odds of resignation are </w:t>
      </w:r>
      <w:r w:rsidRPr="00B434FD">
        <w:rPr>
          <w:rStyle w:val="StyleUnderline"/>
          <w:rFonts w:ascii="Calibri" w:hAnsi="Calibri" w:cs="Calibri"/>
        </w:rPr>
        <w:t>slightly better than</w:t>
      </w:r>
      <w:r w:rsidRPr="00B434FD">
        <w:rPr>
          <w:rFonts w:cs="Calibri"/>
        </w:rPr>
        <w:t xml:space="preserve"> those of </w:t>
      </w:r>
      <w:r w:rsidRPr="00B434FD">
        <w:rPr>
          <w:rStyle w:val="StyleUnderline"/>
          <w:rFonts w:ascii="Calibri" w:hAnsi="Calibri" w:cs="Calibri"/>
        </w:rPr>
        <w:t>impeachment</w:t>
      </w:r>
      <w:r w:rsidRPr="00B434FD">
        <w:rPr>
          <w:rFonts w:cs="Calibri"/>
        </w:rPr>
        <w:t xml:space="preserve"> or of a 25th Amendment palace coup. It requires only one powerful man, Donald Trump, to sign on. </w:t>
      </w:r>
      <w:r w:rsidRPr="00B434FD">
        <w:rPr>
          <w:rStyle w:val="StyleUnderline"/>
          <w:rFonts w:ascii="Calibri" w:hAnsi="Calibri" w:cs="Calibri"/>
        </w:rPr>
        <w:t>The precedent of</w:t>
      </w:r>
      <w:r w:rsidRPr="00B434FD">
        <w:rPr>
          <w:rFonts w:cs="Calibri"/>
        </w:rPr>
        <w:t xml:space="preserve"> former governor Sarah </w:t>
      </w:r>
      <w:r w:rsidRPr="00B434FD">
        <w:rPr>
          <w:rStyle w:val="StyleUnderline"/>
          <w:rFonts w:ascii="Calibri" w:hAnsi="Calibri" w:cs="Calibri"/>
        </w:rPr>
        <w:t>Palin comes to mind</w:t>
      </w:r>
      <w:r w:rsidRPr="00B434FD">
        <w:rPr>
          <w:rFonts w:cs="Calibri"/>
        </w:rPr>
        <w:t xml:space="preserve">, since she resigned in 2009, abruptly and mysteriously, only two and a half years into her only term, thus ending any hopes of being treated as a credible presidential candidate in the future. </w:t>
      </w:r>
      <w:r w:rsidRPr="00B434FD">
        <w:rPr>
          <w:rStyle w:val="StyleUnderline"/>
          <w:rFonts w:ascii="Calibri" w:hAnsi="Calibri" w:cs="Calibri"/>
        </w:rPr>
        <w:t xml:space="preserve">The </w:t>
      </w:r>
      <w:r w:rsidRPr="00CA0B1B">
        <w:rPr>
          <w:rStyle w:val="Emphasis"/>
          <w:rFonts w:cs="Calibri"/>
          <w:highlight w:val="yellow"/>
        </w:rPr>
        <w:t>odds</w:t>
      </w:r>
      <w:r w:rsidRPr="00B434FD">
        <w:rPr>
          <w:rStyle w:val="StyleUnderline"/>
          <w:rFonts w:ascii="Calibri" w:hAnsi="Calibri" w:cs="Calibri"/>
        </w:rPr>
        <w:t xml:space="preserve"> of this happening with Trump</w:t>
      </w:r>
      <w:r w:rsidRPr="00B434FD">
        <w:rPr>
          <w:rFonts w:cs="Calibri"/>
        </w:rPr>
        <w:t xml:space="preserve">, </w:t>
      </w:r>
      <w:r w:rsidRPr="00B434FD">
        <w:rPr>
          <w:rStyle w:val="StyleUnderline"/>
          <w:rFonts w:ascii="Calibri" w:hAnsi="Calibri" w:cs="Calibri"/>
        </w:rPr>
        <w:t xml:space="preserve">however, </w:t>
      </w:r>
      <w:r w:rsidRPr="00CA0B1B">
        <w:rPr>
          <w:rStyle w:val="Emphasis"/>
          <w:rFonts w:cs="Calibri"/>
          <w:highlight w:val="yellow"/>
        </w:rPr>
        <w:t>are mighty low</w:t>
      </w:r>
      <w:r w:rsidRPr="00B434FD">
        <w:rPr>
          <w:rFonts w:cs="Calibri"/>
        </w:rPr>
        <w:t xml:space="preserve">. Donald </w:t>
      </w:r>
      <w:r w:rsidRPr="00CA0B1B">
        <w:rPr>
          <w:rStyle w:val="StyleUnderline"/>
          <w:rFonts w:ascii="Calibri" w:hAnsi="Calibri" w:cs="Calibri"/>
          <w:highlight w:val="yellow"/>
        </w:rPr>
        <w:t>Trump</w:t>
      </w:r>
      <w:r w:rsidRPr="00CA0B1B">
        <w:rPr>
          <w:rFonts w:cs="Calibri"/>
          <w:highlight w:val="yellow"/>
        </w:rPr>
        <w:t xml:space="preserve">, </w:t>
      </w:r>
      <w:r w:rsidRPr="00CA0B1B">
        <w:rPr>
          <w:rStyle w:val="StyleUnderline"/>
          <w:rFonts w:ascii="Calibri" w:hAnsi="Calibri" w:cs="Calibri"/>
          <w:highlight w:val="yellow"/>
        </w:rPr>
        <w:t>while thin-skinned</w:t>
      </w:r>
      <w:r w:rsidRPr="00B434FD">
        <w:rPr>
          <w:rStyle w:val="StyleUnderline"/>
          <w:rFonts w:ascii="Calibri" w:hAnsi="Calibri" w:cs="Calibri"/>
        </w:rPr>
        <w:t xml:space="preserve"> </w:t>
      </w:r>
      <w:r w:rsidRPr="00B434FD">
        <w:rPr>
          <w:rFonts w:cs="Calibri"/>
        </w:rPr>
        <w:t xml:space="preserve">and incapable of rising above provocation, </w:t>
      </w:r>
      <w:r w:rsidRPr="00CA0B1B">
        <w:rPr>
          <w:rStyle w:val="StyleUnderline"/>
          <w:rFonts w:ascii="Calibri" w:hAnsi="Calibri" w:cs="Calibri"/>
          <w:highlight w:val="yellow"/>
        </w:rPr>
        <w:t>is</w:t>
      </w:r>
      <w:r w:rsidRPr="00B434FD">
        <w:rPr>
          <w:rStyle w:val="StyleUnderline"/>
          <w:rFonts w:ascii="Calibri" w:hAnsi="Calibri" w:cs="Calibri"/>
        </w:rPr>
        <w:t xml:space="preserve"> indefatigable as </w:t>
      </w:r>
      <w:r w:rsidRPr="00CA0B1B">
        <w:rPr>
          <w:rStyle w:val="StyleUnderline"/>
          <w:rFonts w:ascii="Calibri" w:hAnsi="Calibri" w:cs="Calibri"/>
          <w:highlight w:val="yellow"/>
        </w:rPr>
        <w:t xml:space="preserve">a </w:t>
      </w:r>
      <w:r w:rsidRPr="00CA0B1B">
        <w:rPr>
          <w:rStyle w:val="Emphasis"/>
          <w:rFonts w:cs="Calibri"/>
          <w:highlight w:val="yellow"/>
        </w:rPr>
        <w:t>fighter</w:t>
      </w:r>
      <w:r w:rsidRPr="00B434FD">
        <w:rPr>
          <w:rFonts w:cs="Calibri"/>
        </w:rPr>
        <w:t xml:space="preserve">, </w:t>
      </w:r>
      <w:r w:rsidRPr="00CA0B1B">
        <w:rPr>
          <w:rStyle w:val="StyleUnderline"/>
          <w:rFonts w:ascii="Calibri" w:hAnsi="Calibri" w:cs="Calibri"/>
          <w:highlight w:val="yellow"/>
        </w:rPr>
        <w:t>reminiscent of Clinton</w:t>
      </w:r>
      <w:r w:rsidRPr="00B434FD">
        <w:rPr>
          <w:rFonts w:cs="Calibri"/>
        </w:rPr>
        <w:t xml:space="preserve">, </w:t>
      </w:r>
      <w:r w:rsidRPr="00B434FD">
        <w:rPr>
          <w:rStyle w:val="StyleUnderline"/>
          <w:rFonts w:ascii="Calibri" w:hAnsi="Calibri" w:cs="Calibri"/>
        </w:rPr>
        <w:t xml:space="preserve">Nixon, and other presidents </w:t>
      </w:r>
      <w:r w:rsidRPr="00CA0B1B">
        <w:rPr>
          <w:rStyle w:val="StyleUnderline"/>
          <w:rFonts w:ascii="Calibri" w:hAnsi="Calibri" w:cs="Calibri"/>
          <w:highlight w:val="yellow"/>
        </w:rPr>
        <w:t xml:space="preserve">in his </w:t>
      </w:r>
      <w:r w:rsidRPr="00CA0B1B">
        <w:rPr>
          <w:rStyle w:val="Emphasis"/>
          <w:rFonts w:cs="Calibri"/>
          <w:highlight w:val="yellow"/>
        </w:rPr>
        <w:t>resilience</w:t>
      </w:r>
      <w:r w:rsidRPr="00B434FD">
        <w:rPr>
          <w:rStyle w:val="StyleUnderline"/>
          <w:rFonts w:ascii="Calibri" w:hAnsi="Calibri" w:cs="Calibri"/>
        </w:rPr>
        <w:t>.</w:t>
      </w:r>
      <w:r w:rsidRPr="00B434FD">
        <w:rPr>
          <w:rFonts w:cs="Calibri"/>
        </w:rPr>
        <w:t xml:space="preserve"> </w:t>
      </w:r>
      <w:r w:rsidRPr="00CA0B1B">
        <w:rPr>
          <w:rStyle w:val="StyleUnderline"/>
          <w:rFonts w:ascii="Calibri" w:hAnsi="Calibri" w:cs="Calibri"/>
          <w:highlight w:val="yellow"/>
        </w:rPr>
        <w:t>Resignation</w:t>
      </w:r>
      <w:r w:rsidRPr="00B434FD">
        <w:rPr>
          <w:rStyle w:val="StyleUnderline"/>
          <w:rFonts w:ascii="Calibri" w:hAnsi="Calibri" w:cs="Calibri"/>
        </w:rPr>
        <w:t xml:space="preserve"> </w:t>
      </w:r>
      <w:r w:rsidRPr="00CA0B1B">
        <w:rPr>
          <w:rStyle w:val="StyleUnderline"/>
          <w:rFonts w:ascii="Calibri" w:hAnsi="Calibri" w:cs="Calibri"/>
          <w:highlight w:val="yellow"/>
        </w:rPr>
        <w:t>would</w:t>
      </w:r>
      <w:r w:rsidRPr="00CA0B1B">
        <w:rPr>
          <w:rFonts w:cs="Calibri"/>
          <w:highlight w:val="yellow"/>
        </w:rPr>
        <w:t xml:space="preserve"> </w:t>
      </w:r>
      <w:r w:rsidRPr="00CA0B1B">
        <w:rPr>
          <w:rStyle w:val="Emphasis"/>
          <w:rFonts w:cs="Calibri"/>
          <w:highlight w:val="yellow"/>
        </w:rPr>
        <w:t>wound his pride too severely</w:t>
      </w:r>
      <w:r w:rsidRPr="00B434FD">
        <w:rPr>
          <w:rFonts w:cs="Calibri"/>
        </w:rPr>
        <w:t xml:space="preserve">, because </w:t>
      </w:r>
      <w:r w:rsidRPr="00CA0B1B">
        <w:rPr>
          <w:rStyle w:val="Emphasis"/>
          <w:rFonts w:cs="Calibri"/>
          <w:highlight w:val="yellow"/>
        </w:rPr>
        <w:t>there’s no face-saving way to do it.</w:t>
      </w:r>
    </w:p>
    <w:p w:rsidR="00C10017" w:rsidRPr="00B434FD" w:rsidRDefault="00C10017" w:rsidP="00C10017">
      <w:pPr>
        <w:rPr>
          <w:rFonts w:cs="Calibri"/>
        </w:rPr>
      </w:pPr>
      <w:r w:rsidRPr="00B434FD">
        <w:rPr>
          <w:rFonts w:cs="Calibri"/>
        </w:rPr>
        <w:t>Mind you, Trump could well step down after his first term. By that time, he’ll have succeeded or failed in what he was going to accomplish as president. He’s also one of few presidents who have taken a cut in luxury when they got to the White House. Air Force One and Marine One are great, and he’ll miss those, but Trump has some pretty nice digs otherwise.</w:t>
      </w:r>
    </w:p>
    <w:p w:rsidR="00C10017" w:rsidRPr="00B434FD" w:rsidRDefault="00C10017" w:rsidP="00C10017">
      <w:pPr>
        <w:rPr>
          <w:rStyle w:val="StyleUnderline"/>
          <w:rFonts w:ascii="Calibri" w:hAnsi="Calibri" w:cs="Calibri"/>
        </w:rPr>
      </w:pPr>
      <w:r w:rsidRPr="00B434FD">
        <w:rPr>
          <w:rFonts w:cs="Calibri"/>
        </w:rPr>
        <w:t xml:space="preserve">But we digress. </w:t>
      </w:r>
      <w:r w:rsidRPr="00CA0B1B">
        <w:rPr>
          <w:rStyle w:val="StyleUnderline"/>
          <w:rFonts w:ascii="Calibri" w:hAnsi="Calibri" w:cs="Calibri"/>
          <w:highlight w:val="yellow"/>
        </w:rPr>
        <w:t>Get generous odds</w:t>
      </w:r>
      <w:r w:rsidRPr="00B434FD">
        <w:rPr>
          <w:rStyle w:val="StyleUnderline"/>
          <w:rFonts w:ascii="Calibri" w:hAnsi="Calibri" w:cs="Calibri"/>
        </w:rPr>
        <w:t xml:space="preserve"> </w:t>
      </w:r>
      <w:r w:rsidRPr="00CA0B1B">
        <w:rPr>
          <w:rStyle w:val="StyleUnderline"/>
          <w:rFonts w:ascii="Calibri" w:hAnsi="Calibri" w:cs="Calibri"/>
          <w:highlight w:val="yellow"/>
        </w:rPr>
        <w:t>if you put</w:t>
      </w:r>
      <w:r w:rsidRPr="00B434FD">
        <w:rPr>
          <w:rStyle w:val="StyleUnderline"/>
          <w:rFonts w:ascii="Calibri" w:hAnsi="Calibri" w:cs="Calibri"/>
        </w:rPr>
        <w:t xml:space="preserve"> your </w:t>
      </w:r>
      <w:r w:rsidRPr="00CA0B1B">
        <w:rPr>
          <w:rStyle w:val="StyleUnderline"/>
          <w:rFonts w:ascii="Calibri" w:hAnsi="Calibri" w:cs="Calibri"/>
          <w:highlight w:val="yellow"/>
        </w:rPr>
        <w:t>money on resignation.</w:t>
      </w:r>
    </w:p>
    <w:p w:rsidR="00C10017" w:rsidRPr="00B434FD" w:rsidRDefault="00C10017" w:rsidP="00C10017">
      <w:pPr>
        <w:rPr>
          <w:rStyle w:val="StyleUnderline"/>
          <w:rFonts w:ascii="Calibri" w:hAnsi="Calibri" w:cs="Calibri"/>
        </w:rPr>
      </w:pPr>
    </w:p>
    <w:p w:rsidR="00C10017" w:rsidRPr="00B434FD" w:rsidRDefault="00C10017" w:rsidP="00C10017">
      <w:pPr>
        <w:pStyle w:val="Heading4"/>
        <w:rPr>
          <w:rFonts w:cs="Calibri"/>
        </w:rPr>
      </w:pPr>
      <w:r w:rsidRPr="00B434FD">
        <w:rPr>
          <w:rFonts w:cs="Calibri"/>
        </w:rPr>
        <w:t>If yes resignation it’s not tied to the PLAN – erratic Trump behavior could mean he quits regardless of midterm results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No Removal – A2: Impeachment Causes Erratic Trump</w:t>
      </w:r>
    </w:p>
    <w:p w:rsidR="00C10017" w:rsidRPr="00B434FD" w:rsidRDefault="00C10017" w:rsidP="00C10017">
      <w:pPr>
        <w:pStyle w:val="Heading4"/>
        <w:rPr>
          <w:rFonts w:cs="Calibri"/>
        </w:rPr>
      </w:pPr>
      <w:r w:rsidRPr="00B434FD">
        <w:rPr>
          <w:rFonts w:cs="Calibri"/>
        </w:rPr>
        <w:t xml:space="preserve">Erratic Trump is an AFF ARG – threat of impeachment </w:t>
      </w:r>
      <w:r w:rsidRPr="00B434FD">
        <w:rPr>
          <w:rFonts w:cs="Calibri"/>
          <w:u w:val="single"/>
        </w:rPr>
        <w:t>inevitable</w:t>
      </w:r>
      <w:r w:rsidRPr="00B434FD">
        <w:rPr>
          <w:rFonts w:cs="Calibri"/>
        </w:rPr>
        <w:t xml:space="preserve"> makes Trump freak-out inev</w:t>
      </w:r>
    </w:p>
    <w:p w:rsidR="00C10017" w:rsidRPr="00B434FD" w:rsidRDefault="00C10017" w:rsidP="00C10017">
      <w:pPr>
        <w:pStyle w:val="Heading3"/>
        <w:rPr>
          <w:rFonts w:cs="Calibri"/>
        </w:rPr>
      </w:pPr>
      <w:r w:rsidRPr="00B434FD">
        <w:rPr>
          <w:rFonts w:cs="Calibri"/>
        </w:rPr>
        <w:t>Impeachment – No Removal – A2: Impeachment Swings GOP</w:t>
      </w:r>
    </w:p>
    <w:p w:rsidR="00C10017" w:rsidRPr="00B434FD" w:rsidRDefault="00C10017" w:rsidP="00C10017">
      <w:pPr>
        <w:pStyle w:val="Heading4"/>
        <w:jc w:val="both"/>
        <w:rPr>
          <w:rFonts w:cs="Calibri"/>
        </w:rPr>
      </w:pPr>
      <w:r w:rsidRPr="00B434FD">
        <w:rPr>
          <w:rFonts w:cs="Calibri"/>
        </w:rPr>
        <w:t xml:space="preserve">Impeachment causes GOP to </w:t>
      </w:r>
      <w:r w:rsidRPr="00B434FD">
        <w:rPr>
          <w:rFonts w:cs="Calibri"/>
          <w:u w:val="single"/>
        </w:rPr>
        <w:t>close ranks</w:t>
      </w:r>
      <w:r w:rsidRPr="00B434FD">
        <w:rPr>
          <w:rFonts w:cs="Calibri"/>
        </w:rPr>
        <w:t xml:space="preserve"> not sign on</w:t>
      </w:r>
    </w:p>
    <w:p w:rsidR="00C10017" w:rsidRPr="00B434FD" w:rsidRDefault="00C10017" w:rsidP="00C10017">
      <w:pPr>
        <w:rPr>
          <w:rFonts w:cs="Calibri"/>
        </w:rPr>
      </w:pPr>
      <w:r w:rsidRPr="00B434FD">
        <w:rPr>
          <w:rStyle w:val="Style13ptBold"/>
          <w:rFonts w:ascii="Calibri" w:hAnsi="Calibri" w:cs="Calibri"/>
        </w:rPr>
        <w:t xml:space="preserve">Waldman 17 – </w:t>
      </w:r>
      <w:r w:rsidRPr="00B434FD">
        <w:rPr>
          <w:rFonts w:cs="Calibri"/>
        </w:rPr>
        <w:t xml:space="preserve">10-12-17 Paul Waldman is a contributor to The Plum Line blog, and a senior writer at The American Prospect. “Impeachment probably won’t save us from Trump. But the 25th Amendment might.” </w:t>
      </w:r>
      <w:hyperlink r:id="rId91" w:history="1">
        <w:r w:rsidRPr="00B434FD">
          <w:rPr>
            <w:rStyle w:val="Hyperlink"/>
            <w:rFonts w:cs="Calibri"/>
          </w:rPr>
          <w:t>https://www.washingtonpost.com/blogs/plum-line/wp/2017/10/12/impeachment-probably-wont-save-us-from-trump-but-the-25th-amendment-might/?utm_term=.26623607b4c8</w:t>
        </w:r>
      </w:hyperlink>
      <w:r w:rsidRPr="00B434FD">
        <w:rPr>
          <w:rFonts w:cs="Calibri"/>
        </w:rPr>
        <w:t xml:space="preserve"> </w:t>
      </w:r>
    </w:p>
    <w:p w:rsidR="00C10017" w:rsidRPr="00B434FD" w:rsidRDefault="00C10017" w:rsidP="00C10017">
      <w:pPr>
        <w:rPr>
          <w:rFonts w:cs="Calibri"/>
          <w:u w:val="single"/>
        </w:rPr>
      </w:pPr>
      <w:r w:rsidRPr="00B434FD">
        <w:rPr>
          <w:rFonts w:cs="Calibri"/>
          <w:sz w:val="16"/>
        </w:rPr>
        <w:t xml:space="preserve">Even before Donald Trump became president, people were wondering how long it would be before his behavior became so atrocious or erratic or corrupt that he’d be driven from office. In many ways, Trump has proven to be even worse than we feared. Not only has he not grown and matured, if anything he has become even more infantile and cretinous. So </w:t>
      </w:r>
      <w:r w:rsidRPr="00B434FD">
        <w:rPr>
          <w:rStyle w:val="StyleUnderline"/>
          <w:rFonts w:ascii="Calibri" w:hAnsi="Calibri" w:cs="Calibri"/>
        </w:rPr>
        <w:t>it isn’t surprising to hear Democrats wonder whether he ought to be impeached, and even talk seriously about it. But let’s have some</w:t>
      </w:r>
      <w:r w:rsidRPr="00CA0B1B">
        <w:rPr>
          <w:rStyle w:val="StyleUnderline"/>
          <w:rFonts w:ascii="Calibri" w:hAnsi="Calibri" w:cs="Calibri"/>
          <w:highlight w:val="yellow"/>
        </w:rPr>
        <w:t xml:space="preserve"> straight talk: </w:t>
      </w:r>
      <w:r w:rsidRPr="00B434FD">
        <w:rPr>
          <w:rStyle w:val="StyleUnderline"/>
          <w:rFonts w:ascii="Calibri" w:hAnsi="Calibri" w:cs="Calibri"/>
        </w:rPr>
        <w:t>A Trump i</w:t>
      </w:r>
      <w:r w:rsidRPr="00CA0B1B">
        <w:rPr>
          <w:rStyle w:val="StyleUnderline"/>
          <w:rFonts w:ascii="Calibri" w:hAnsi="Calibri" w:cs="Calibri"/>
          <w:highlight w:val="yellow"/>
        </w:rPr>
        <w:t>mpeachment is</w:t>
      </w:r>
      <w:r w:rsidRPr="00B434FD">
        <w:rPr>
          <w:rStyle w:val="StyleUnderline"/>
          <w:rFonts w:ascii="Calibri" w:hAnsi="Calibri" w:cs="Calibri"/>
        </w:rPr>
        <w:t xml:space="preserve"> only a </w:t>
      </w:r>
      <w:r w:rsidRPr="00CA0B1B">
        <w:rPr>
          <w:rStyle w:val="Emphasis"/>
          <w:rFonts w:cs="Calibri"/>
          <w:highlight w:val="yellow"/>
        </w:rPr>
        <w:t>remote</w:t>
      </w:r>
      <w:r w:rsidRPr="00B434FD">
        <w:rPr>
          <w:rStyle w:val="StyleUnderline"/>
          <w:rFonts w:ascii="Calibri" w:hAnsi="Calibri" w:cs="Calibri"/>
        </w:rPr>
        <w:t xml:space="preserve"> possibility</w:t>
      </w:r>
      <w:r w:rsidRPr="00B434FD">
        <w:rPr>
          <w:rFonts w:cs="Calibri"/>
          <w:sz w:val="16"/>
        </w:rPr>
        <w:t xml:space="preserve">, and promoting it now doesn’t do anyone any good. </w:t>
      </w:r>
      <w:r w:rsidRPr="00B434FD">
        <w:rPr>
          <w:rStyle w:val="StyleUnderline"/>
          <w:rFonts w:ascii="Calibri" w:hAnsi="Calibri" w:cs="Calibri"/>
        </w:rPr>
        <w:t>In fact, if Trump is removed before his first term is over, it’s far more likely to happen via the 25th Amendment — in other words, it’ll be Republicans who do the deed.</w:t>
      </w:r>
      <w:r w:rsidRPr="00B434FD">
        <w:rPr>
          <w:rFonts w:cs="Calibri"/>
          <w:sz w:val="16"/>
        </w:rPr>
        <w:t xml:space="preserve"> To be sure, it’s hard to avoid the impeachment question. Yesterday, Democratic mega-donor Tom Steyer sent a letter to party leaders demanding that Democrats running for office pledge to impeach Trump if they take control of Congress. There are also Democrats in the House who want to push for impeachment, but for the moment House Minority Leader Nancy Pelosi (D-Calif.), who thinks it’s a bad idea, is keeping them in check. </w:t>
      </w:r>
      <w:r w:rsidRPr="00B434FD">
        <w:rPr>
          <w:rStyle w:val="StyleUnderline"/>
          <w:rFonts w:ascii="Calibri" w:hAnsi="Calibri" w:cs="Calibri"/>
        </w:rPr>
        <w:t>You can look at an impeachment pledge as a symbolic act, a way of showing the party base that you’ll fight him to the end.</w:t>
      </w:r>
      <w:r w:rsidRPr="00B434FD">
        <w:rPr>
          <w:rFonts w:cs="Calibri"/>
          <w:sz w:val="16"/>
        </w:rPr>
        <w:t xml:space="preserve"> In that sense it would be kind of like the 60 or so times Republicans voted to repeal the Affordable Care Act — it didn’t accomplish anything real, but it was a way of demonstrating their commitment to total opposition. </w:t>
      </w:r>
      <w:r w:rsidRPr="00B434FD">
        <w:rPr>
          <w:rStyle w:val="StyleUnderline"/>
          <w:rFonts w:ascii="Calibri" w:hAnsi="Calibri" w:cs="Calibri"/>
        </w:rPr>
        <w:t>In practical terms, however, nothing Trump has done to this point is going to generate impeachment.</w:t>
      </w:r>
      <w:r w:rsidRPr="00B434FD">
        <w:rPr>
          <w:rFonts w:cs="Calibri"/>
          <w:sz w:val="16"/>
        </w:rPr>
        <w:t xml:space="preserve"> Steyer’s bill of particulars amounts to “He’s done a lot of bad stuff,” which is undoubtedly true. But </w:t>
      </w:r>
      <w:r w:rsidRPr="00B434FD">
        <w:rPr>
          <w:rStyle w:val="StyleUnderline"/>
          <w:rFonts w:ascii="Calibri" w:hAnsi="Calibri" w:cs="Calibri"/>
        </w:rPr>
        <w:t xml:space="preserve">in order to impeach a president successfully, he’ll have to have committed acts that are so clearly high crimes and misdemeanors that even members of his own party think they have no choice but to remove him from office. And we’re just not there yet, particularly since </w:t>
      </w:r>
      <w:r w:rsidRPr="00CA0B1B">
        <w:rPr>
          <w:rStyle w:val="StyleUnderline"/>
          <w:rFonts w:ascii="Calibri" w:hAnsi="Calibri" w:cs="Calibri"/>
          <w:highlight w:val="yellow"/>
        </w:rPr>
        <w:t>impeachment would</w:t>
      </w:r>
      <w:r w:rsidRPr="00B434FD">
        <w:rPr>
          <w:rStyle w:val="StyleUnderline"/>
          <w:rFonts w:ascii="Calibri" w:hAnsi="Calibri" w:cs="Calibri"/>
        </w:rPr>
        <w:t xml:space="preserve"> inevitably </w:t>
      </w:r>
      <w:r w:rsidRPr="00CA0B1B">
        <w:rPr>
          <w:rStyle w:val="StyleUnderline"/>
          <w:rFonts w:ascii="Calibri" w:hAnsi="Calibri" w:cs="Calibri"/>
          <w:highlight w:val="yellow"/>
        </w:rPr>
        <w:t xml:space="preserve">be saturated in </w:t>
      </w:r>
      <w:r w:rsidRPr="00CA0B1B">
        <w:rPr>
          <w:rStyle w:val="Emphasis"/>
          <w:rFonts w:cs="Calibri"/>
          <w:highlight w:val="yellow"/>
        </w:rPr>
        <w:t>partisanship</w:t>
      </w:r>
      <w:r w:rsidRPr="00CA0B1B">
        <w:rPr>
          <w:rStyle w:val="StyleUnderline"/>
          <w:rFonts w:ascii="Calibri" w:hAnsi="Calibri" w:cs="Calibri"/>
          <w:highlight w:val="yellow"/>
        </w:rPr>
        <w:t>. If Dem</w:t>
      </w:r>
      <w:r w:rsidRPr="00B434FD">
        <w:rPr>
          <w:rStyle w:val="StyleUnderline"/>
          <w:rFonts w:ascii="Calibri" w:hAnsi="Calibri" w:cs="Calibri"/>
        </w:rPr>
        <w:t>ocrat</w:t>
      </w:r>
      <w:r w:rsidRPr="00CA0B1B">
        <w:rPr>
          <w:rStyle w:val="StyleUnderline"/>
          <w:rFonts w:ascii="Calibri" w:hAnsi="Calibri" w:cs="Calibri"/>
          <w:highlight w:val="yellow"/>
        </w:rPr>
        <w:t xml:space="preserve">s took the House </w:t>
      </w:r>
      <w:r w:rsidRPr="00B434FD">
        <w:rPr>
          <w:rStyle w:val="StyleUnderline"/>
          <w:rFonts w:ascii="Calibri" w:hAnsi="Calibri" w:cs="Calibri"/>
        </w:rPr>
        <w:t xml:space="preserve">and voted to </w:t>
      </w:r>
      <w:r w:rsidRPr="00CA0B1B">
        <w:rPr>
          <w:rStyle w:val="StyleUnderline"/>
          <w:rFonts w:ascii="Calibri" w:hAnsi="Calibri" w:cs="Calibri"/>
          <w:highlight w:val="yellow"/>
        </w:rPr>
        <w:t xml:space="preserve">impeach </w:t>
      </w:r>
      <w:r w:rsidRPr="00B434FD">
        <w:rPr>
          <w:rStyle w:val="StyleUnderline"/>
          <w:rFonts w:ascii="Calibri" w:hAnsi="Calibri" w:cs="Calibri"/>
        </w:rPr>
        <w:t xml:space="preserve">Trump, </w:t>
      </w:r>
      <w:r w:rsidRPr="00CA0B1B">
        <w:rPr>
          <w:rStyle w:val="StyleUnderline"/>
          <w:rFonts w:ascii="Calibri" w:hAnsi="Calibri" w:cs="Calibri"/>
          <w:highlight w:val="yellow"/>
        </w:rPr>
        <w:t>Republicans would</w:t>
      </w:r>
      <w:r w:rsidRPr="00B434FD">
        <w:rPr>
          <w:rStyle w:val="StyleUnderline"/>
          <w:rFonts w:ascii="Calibri" w:hAnsi="Calibri" w:cs="Calibri"/>
        </w:rPr>
        <w:t xml:space="preserve"> immediately </w:t>
      </w:r>
      <w:r w:rsidRPr="00CA0B1B">
        <w:rPr>
          <w:rStyle w:val="Emphasis"/>
          <w:rFonts w:cs="Calibri"/>
          <w:highlight w:val="yellow"/>
        </w:rPr>
        <w:t>close ranks</w:t>
      </w:r>
      <w:r w:rsidRPr="00B434FD">
        <w:rPr>
          <w:rStyle w:val="StyleUnderline"/>
          <w:rFonts w:ascii="Calibri" w:hAnsi="Calibri" w:cs="Calibri"/>
        </w:rPr>
        <w:t xml:space="preserve"> around him, </w:t>
      </w:r>
      <w:r w:rsidRPr="00CA0B1B">
        <w:rPr>
          <w:rStyle w:val="StyleUnderline"/>
          <w:rFonts w:ascii="Calibri" w:hAnsi="Calibri" w:cs="Calibri"/>
          <w:highlight w:val="yellow"/>
        </w:rPr>
        <w:t>no matter how displeased</w:t>
      </w:r>
      <w:r w:rsidRPr="00B434FD">
        <w:rPr>
          <w:rStyle w:val="StyleUnderline"/>
          <w:rFonts w:ascii="Calibri" w:hAnsi="Calibri" w:cs="Calibri"/>
        </w:rPr>
        <w:t xml:space="preserve"> they are with his performance. </w:t>
      </w:r>
      <w:r w:rsidRPr="00CA0B1B">
        <w:rPr>
          <w:rStyle w:val="StyleUnderline"/>
          <w:rFonts w:ascii="Calibri" w:hAnsi="Calibri" w:cs="Calibri"/>
          <w:highlight w:val="yellow"/>
        </w:rPr>
        <w:t xml:space="preserve">There would be </w:t>
      </w:r>
      <w:r w:rsidRPr="00CA0B1B">
        <w:rPr>
          <w:rStyle w:val="Emphasis"/>
          <w:rFonts w:cs="Calibri"/>
          <w:highlight w:val="yellow"/>
        </w:rPr>
        <w:t xml:space="preserve">zero chance of </w:t>
      </w:r>
      <w:r w:rsidRPr="00B434FD">
        <w:rPr>
          <w:rStyle w:val="Emphasis"/>
          <w:rFonts w:cs="Calibri"/>
        </w:rPr>
        <w:t xml:space="preserve">getting the </w:t>
      </w:r>
      <w:r w:rsidRPr="00CA0B1B">
        <w:rPr>
          <w:rStyle w:val="Emphasis"/>
          <w:rFonts w:cs="Calibri"/>
          <w:highlight w:val="yellow"/>
        </w:rPr>
        <w:t>67</w:t>
      </w:r>
      <w:r w:rsidRPr="00B434FD">
        <w:rPr>
          <w:rStyle w:val="Emphasis"/>
          <w:rFonts w:cs="Calibri"/>
        </w:rPr>
        <w:t xml:space="preserve"> votes in the Senate </w:t>
      </w:r>
      <w:r w:rsidRPr="00CA0B1B">
        <w:rPr>
          <w:rStyle w:val="Emphasis"/>
          <w:rFonts w:cs="Calibri"/>
          <w:highlight w:val="yellow"/>
        </w:rPr>
        <w:t>required</w:t>
      </w:r>
      <w:r w:rsidRPr="00B434FD">
        <w:rPr>
          <w:rStyle w:val="Emphasis"/>
          <w:rFonts w:cs="Calibri"/>
        </w:rPr>
        <w:t xml:space="preserve"> for a conviction</w:t>
      </w:r>
      <w:r w:rsidRPr="00B434FD">
        <w:rPr>
          <w:rFonts w:cs="Calibri"/>
          <w:sz w:val="16"/>
        </w:rPr>
        <w:t xml:space="preserve">, </w:t>
      </w:r>
      <w:r w:rsidRPr="00B434FD">
        <w:rPr>
          <w:rStyle w:val="StyleUnderline"/>
          <w:rFonts w:ascii="Calibri" w:hAnsi="Calibri" w:cs="Calibri"/>
        </w:rPr>
        <w:t xml:space="preserve">and in the end it would seem to voters like a gigantic waste of time, just as it did when Republicans impeached President Bill Clinton. </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No Removal – A2: They Use 25</w:t>
      </w:r>
      <w:r w:rsidRPr="00B434FD">
        <w:rPr>
          <w:rFonts w:cs="Calibri"/>
          <w:vertAlign w:val="superscript"/>
        </w:rPr>
        <w:t>th</w:t>
      </w:r>
      <w:r w:rsidRPr="00B434FD">
        <w:rPr>
          <w:rFonts w:cs="Calibri"/>
        </w:rPr>
        <w:t xml:space="preserve"> Amendment</w:t>
      </w:r>
    </w:p>
    <w:p w:rsidR="00C10017" w:rsidRPr="00B434FD" w:rsidRDefault="00C10017" w:rsidP="00C10017">
      <w:pPr>
        <w:pStyle w:val="Heading4"/>
        <w:rPr>
          <w:rFonts w:cs="Calibri"/>
        </w:rPr>
      </w:pPr>
      <w:r w:rsidRPr="00B434FD">
        <w:rPr>
          <w:rFonts w:cs="Calibri"/>
        </w:rPr>
        <w:t>Zero risk of 25</w:t>
      </w:r>
      <w:r w:rsidRPr="00B434FD">
        <w:rPr>
          <w:rFonts w:cs="Calibri"/>
          <w:vertAlign w:val="superscript"/>
        </w:rPr>
        <w:t>th</w:t>
      </w:r>
      <w:r w:rsidRPr="00B434FD">
        <w:rPr>
          <w:rFonts w:cs="Calibri"/>
        </w:rPr>
        <w:t xml:space="preserve"> Amendment</w:t>
      </w:r>
    </w:p>
    <w:p w:rsidR="00C10017" w:rsidRPr="00B434FD" w:rsidRDefault="00C10017" w:rsidP="00C10017">
      <w:pPr>
        <w:rPr>
          <w:rFonts w:cs="Calibri"/>
        </w:rPr>
      </w:pPr>
      <w:r w:rsidRPr="00B434FD">
        <w:rPr>
          <w:rStyle w:val="Style13ptBold"/>
          <w:rFonts w:ascii="Calibri" w:hAnsi="Calibri" w:cs="Calibri"/>
        </w:rPr>
        <w:t>Reed 17</w:t>
      </w:r>
      <w:r w:rsidRPr="00B434FD">
        <w:rPr>
          <w:rFonts w:cs="Calibri"/>
        </w:rPr>
        <w:t xml:space="preserve"> – analyst @ Financial Tribune (Chris, “Aliens are more likely to remove Trump than the 25th Amendment,” </w:t>
      </w:r>
      <w:r w:rsidRPr="00B434FD">
        <w:rPr>
          <w:rFonts w:cs="Calibri"/>
          <w:i/>
        </w:rPr>
        <w:t>San Diego Tribune</w:t>
      </w:r>
      <w:r w:rsidRPr="00B434FD">
        <w:rPr>
          <w:rFonts w:cs="Calibri"/>
        </w:rPr>
        <w:t>, http://www.sandiegouniontribune.com/opinion/editorials/sd-donald-trump-25th-amendment-20171025-story.html)</w:t>
      </w:r>
    </w:p>
    <w:p w:rsidR="00C10017" w:rsidRPr="00B434FD" w:rsidRDefault="00C10017" w:rsidP="00C10017">
      <w:pPr>
        <w:rPr>
          <w:rFonts w:cs="Calibri"/>
          <w:sz w:val="12"/>
        </w:rPr>
      </w:pPr>
      <w:r w:rsidRPr="00B434FD">
        <w:rPr>
          <w:rFonts w:cs="Calibri"/>
          <w:sz w:val="12"/>
        </w:rPr>
        <w:t xml:space="preserve">But </w:t>
      </w:r>
      <w:r w:rsidRPr="00CA0B1B">
        <w:rPr>
          <w:rStyle w:val="StyleUnderline"/>
          <w:rFonts w:ascii="Calibri" w:hAnsi="Calibri" w:cs="Calibri"/>
          <w:highlight w:val="yellow"/>
        </w:rPr>
        <w:t>there’s</w:t>
      </w:r>
      <w:r w:rsidRPr="00B434FD">
        <w:rPr>
          <w:rStyle w:val="StyleUnderline"/>
          <w:rFonts w:ascii="Calibri" w:hAnsi="Calibri" w:cs="Calibri"/>
        </w:rPr>
        <w:t xml:space="preserve"> bee</w:t>
      </w:r>
      <w:r w:rsidRPr="00B434FD">
        <w:rPr>
          <w:rFonts w:cs="Calibri"/>
          <w:sz w:val="12"/>
        </w:rPr>
        <w:t xml:space="preserve">n at least as much </w:t>
      </w:r>
      <w:r w:rsidRPr="00CA0B1B">
        <w:rPr>
          <w:rStyle w:val="StyleUnderline"/>
          <w:rFonts w:ascii="Calibri" w:hAnsi="Calibri" w:cs="Calibri"/>
          <w:highlight w:val="yellow"/>
        </w:rPr>
        <w:t>chatter</w:t>
      </w:r>
      <w:r w:rsidRPr="00B434FD">
        <w:rPr>
          <w:rFonts w:cs="Calibri"/>
          <w:sz w:val="12"/>
        </w:rPr>
        <w:t xml:space="preserve"> of late from </w:t>
      </w:r>
      <w:r w:rsidRPr="00CA0B1B">
        <w:rPr>
          <w:rStyle w:val="StyleUnderline"/>
          <w:rFonts w:ascii="Calibri" w:hAnsi="Calibri" w:cs="Calibri"/>
          <w:highlight w:val="yellow"/>
        </w:rPr>
        <w:t>Trump</w:t>
      </w:r>
      <w:r w:rsidRPr="00B434FD">
        <w:rPr>
          <w:rFonts w:cs="Calibri"/>
          <w:sz w:val="12"/>
        </w:rPr>
        <w:t xml:space="preserve">’s harshest critics that he </w:t>
      </w:r>
      <w:r w:rsidRPr="00CA0B1B">
        <w:rPr>
          <w:rStyle w:val="StyleUnderline"/>
          <w:rFonts w:ascii="Calibri" w:hAnsi="Calibri" w:cs="Calibri"/>
          <w:highlight w:val="yellow"/>
        </w:rPr>
        <w:t>could be removed</w:t>
      </w:r>
      <w:r w:rsidRPr="00B434FD">
        <w:rPr>
          <w:rStyle w:val="StyleUnderline"/>
          <w:rFonts w:ascii="Calibri" w:hAnsi="Calibri" w:cs="Calibri"/>
        </w:rPr>
        <w:t xml:space="preserve"> from office</w:t>
      </w:r>
      <w:r w:rsidRPr="00B434FD">
        <w:rPr>
          <w:rFonts w:cs="Calibri"/>
          <w:sz w:val="12"/>
        </w:rPr>
        <w:t xml:space="preserve"> </w:t>
      </w:r>
      <w:r w:rsidRPr="00B434FD">
        <w:rPr>
          <w:rStyle w:val="StyleUnderline"/>
          <w:rFonts w:ascii="Calibri" w:hAnsi="Calibri" w:cs="Calibri"/>
        </w:rPr>
        <w:t>under the 25th Amendment,</w:t>
      </w:r>
      <w:r w:rsidRPr="00B434FD">
        <w:rPr>
          <w:rFonts w:cs="Calibri"/>
          <w:sz w:val="12"/>
        </w:rPr>
        <w:t xml:space="preserve"> which allows the president’s Cabinet to take steps to remove a commander-in-chief who is unfit. In May, it seemed novel when conservative columnist Ross Douthat wrote in The New York Times that the 25th Amendment should be invoked because “leaving a man this witless and unmastered in an office with these powers and responsibilities is an act of gross negligence.” Five months later, the notion of using the 25th Amendment to remove the sitting president no longer seems novel. An Oct. 11 Vanity Fair report made this seem a very real possibility: Bob Corker’s remarkable New York Times interview — in which the Republican senator described the White House as “adult day care” and warned Trump could start World War III — was an inflection point in the Trump presidency. It brought into the open what several people close to the president have recently told me in private: that Trump is “unstable,” “losing a step” and “unraveling.” ... Even before Corker’s remarks, some West Wing advisers were worried that Trump’s behavior could cause the Cabinet to take extraordinary constitutional measures to remove him from office. Several months ago, according to two sources with knowledge of the conversation, former chief strategist Steve Bannon told Trump that the risk to his presidency wasn’t impeachment, but the 25th Amendment — the provision by which a majority of the Cabinet can vote to remove the president. On Oct. 18, writing on NBC News’ website, Richard Painter and Leanne Watt — an expert in presidential ethics and a clinical psychologist, respectively — argued that it was perfectly appropriate to use the 25th Amendment to remove a president who showed evidence of mental illness. Appearing on MSNBC that same day, Painter went further and said not only was it an appropriate response, Trump had it coming: I believe it is time to act. And the 25th Amendment we should remember was adopted in 1967 in the nuclear age when we were well aware of the enormous risk to the United States and human civilization, of having a mentally unstable person in the presidency in control of nuclear weapons. And we make a mistake here, and that could mean the death of millions of people or indeed the destruction of human civilization. ... President Trump has demonstrated that he has several serious disorders [including] extreme narcissism. He focuses only on himself, his own battles in life. He described his sex life as his own personal Vietnam. He more recently is obsessed with his fight with the NFL. ... And now we see the fallen soldier’s family treated like dirt. And I guess that’s OK to treat a fallen soldier’s family like dirt so long as we stand for the national anthem at a football game. These comments go on and on. And </w:t>
      </w:r>
      <w:r w:rsidRPr="00B434FD">
        <w:rPr>
          <w:rStyle w:val="StyleUnderline"/>
          <w:rFonts w:ascii="Calibri" w:hAnsi="Calibri" w:cs="Calibri"/>
        </w:rPr>
        <w:t>we see each week new comments. But it’s the same old story</w:t>
      </w:r>
      <w:r w:rsidRPr="00B434FD">
        <w:rPr>
          <w:rFonts w:cs="Calibri"/>
          <w:sz w:val="12"/>
        </w:rPr>
        <w:t xml:space="preserve">. President Trump is not fit psychologically for office. Painter’s view isn’t unusual. The possibility that the 25th Amendment might be used has captured the imagination of some in the media. A search of the Nexis news database shows more than 400 items citing the amendment over the past month, including 26 mentions in CNN transcripts, up significantly from previous months. </w:t>
      </w:r>
      <w:r w:rsidRPr="00B434FD">
        <w:rPr>
          <w:rStyle w:val="Emphasis"/>
          <w:rFonts w:cs="Calibri"/>
        </w:rPr>
        <w:t xml:space="preserve">But </w:t>
      </w:r>
      <w:r w:rsidRPr="00CA0B1B">
        <w:rPr>
          <w:rStyle w:val="Emphasis"/>
          <w:rFonts w:cs="Calibri"/>
          <w:highlight w:val="yellow"/>
        </w:rPr>
        <w:t xml:space="preserve">is it truly </w:t>
      </w:r>
      <w:r w:rsidRPr="00B434FD">
        <w:rPr>
          <w:rStyle w:val="Emphasis"/>
          <w:rFonts w:cs="Calibri"/>
        </w:rPr>
        <w:t xml:space="preserve">a </w:t>
      </w:r>
      <w:r w:rsidRPr="00CA0B1B">
        <w:rPr>
          <w:rStyle w:val="Emphasis"/>
          <w:rFonts w:cs="Calibri"/>
          <w:highlight w:val="yellow"/>
        </w:rPr>
        <w:t xml:space="preserve">realistic possibility? Unless Trump </w:t>
      </w:r>
      <w:r w:rsidRPr="00B434FD">
        <w:rPr>
          <w:rStyle w:val="Emphasis"/>
          <w:rFonts w:cs="Calibri"/>
        </w:rPr>
        <w:t xml:space="preserve">actually </w:t>
      </w:r>
      <w:r w:rsidRPr="00CA0B1B">
        <w:rPr>
          <w:rStyle w:val="Emphasis"/>
          <w:rFonts w:cs="Calibri"/>
          <w:highlight w:val="yellow"/>
        </w:rPr>
        <w:t>starts a nu</w:t>
      </w:r>
      <w:r w:rsidRPr="00B434FD">
        <w:rPr>
          <w:rStyle w:val="Emphasis"/>
          <w:rFonts w:cs="Calibri"/>
        </w:rPr>
        <w:t>clear</w:t>
      </w:r>
      <w:r w:rsidRPr="00CA0B1B">
        <w:rPr>
          <w:rStyle w:val="Emphasis"/>
          <w:rFonts w:cs="Calibri"/>
          <w:highlight w:val="yellow"/>
        </w:rPr>
        <w:t xml:space="preserve"> war, no</w:t>
      </w:r>
      <w:r w:rsidRPr="00B434FD">
        <w:rPr>
          <w:rFonts w:cs="Calibri"/>
          <w:sz w:val="12"/>
        </w:rPr>
        <w:t xml:space="preserve">, it is not — and for two obvious reasons. The first is the easy way that Trump could make it extremely difficult for his Cabinet to force him out. Last week, writing in The Washington Post, George Washington University law professor Jonathan Turley laid out the labyrinth that is Section 4 of the 25th Amendment. He wrote that it essentially has ... ... two avenues for dragging a president from the Oval Office. First, there is the mutiny option. A vice president and a majority of the Cabinet can agree that the president is “unable to discharge the powers and duties of his office” and notify Congress that the vice president intends to take over. If Vice President Pence could get eight Cabinet officers to sign a letter to that effect, he would immediately become the “acting president.” But if the president then declares to Congress that “no inability exists,” Trump could resume his powers. Pence and the rebellious Cabinet would then have to send another declaration within four days to the president pro tempore of the Senate and the speaker of the House that says, more or less, “don’t believe a word, he’s unfit.” Once Congress had the second declaration, if not already in session, it would have 48 hours to assemble to debate the issue. It would then have 21 days to vote on the president’s fitness. To remove the president, two-thirds of both houses would have to agree. If Congress did not vote within 21 days, the president would get his power back. As Turley suggests, these </w:t>
      </w:r>
      <w:r w:rsidRPr="00CA0B1B">
        <w:rPr>
          <w:rStyle w:val="Emphasis"/>
          <w:rFonts w:cs="Calibri"/>
          <w:highlight w:val="yellow"/>
        </w:rPr>
        <w:t>hurdles are extraordinary</w:t>
      </w:r>
      <w:r w:rsidRPr="00B434FD">
        <w:rPr>
          <w:rFonts w:cs="Calibri"/>
          <w:sz w:val="12"/>
        </w:rPr>
        <w:t xml:space="preserve">. But </w:t>
      </w:r>
      <w:r w:rsidRPr="00B434FD">
        <w:rPr>
          <w:rStyle w:val="StyleUnderline"/>
          <w:rFonts w:ascii="Calibri" w:hAnsi="Calibri" w:cs="Calibri"/>
        </w:rPr>
        <w:t xml:space="preserve">they become impossible when one realizes that </w:t>
      </w:r>
      <w:r w:rsidRPr="00CA0B1B">
        <w:rPr>
          <w:rStyle w:val="StyleUnderline"/>
          <w:rFonts w:ascii="Calibri" w:hAnsi="Calibri" w:cs="Calibri"/>
          <w:highlight w:val="yellow"/>
        </w:rPr>
        <w:t xml:space="preserve">Trump can immediately fire </w:t>
      </w:r>
      <w:r w:rsidRPr="00CA0B1B">
        <w:rPr>
          <w:rStyle w:val="Emphasis"/>
          <w:rFonts w:cs="Calibri"/>
          <w:highlight w:val="yellow"/>
        </w:rPr>
        <w:t>anyone</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in his Cabinet who </w:t>
      </w:r>
      <w:r w:rsidRPr="00CA0B1B">
        <w:rPr>
          <w:rStyle w:val="StyleUnderline"/>
          <w:rFonts w:ascii="Calibri" w:hAnsi="Calibri" w:cs="Calibri"/>
          <w:highlight w:val="yellow"/>
        </w:rPr>
        <w:t>shows the slightest interest</w:t>
      </w:r>
      <w:r w:rsidRPr="00B434FD">
        <w:rPr>
          <w:rStyle w:val="StyleUnderline"/>
          <w:rFonts w:ascii="Calibri" w:hAnsi="Calibri" w:cs="Calibri"/>
        </w:rPr>
        <w:t xml:space="preserve"> in giving him the boot</w:t>
      </w:r>
      <w:r w:rsidRPr="00B434FD">
        <w:rPr>
          <w:rFonts w:cs="Calibri"/>
          <w:sz w:val="12"/>
        </w:rPr>
        <w:t xml:space="preserve">. There’s something of a precedent: In 1973’s Saturday Night Massacre, President Richard Nixon kept firing attorneys general until he found one willing to dismiss special prosecutor Archibald Cox. Yet there is a second reason why a Republican vice president, </w:t>
      </w:r>
      <w:r w:rsidRPr="00B434FD">
        <w:rPr>
          <w:rStyle w:val="StyleUnderline"/>
          <w:rFonts w:ascii="Calibri" w:hAnsi="Calibri" w:cs="Calibri"/>
        </w:rPr>
        <w:t xml:space="preserve">a Republican Cabinet and a majority </w:t>
      </w:r>
      <w:r w:rsidRPr="00CA0B1B">
        <w:rPr>
          <w:rStyle w:val="StyleUnderline"/>
          <w:rFonts w:ascii="Calibri" w:hAnsi="Calibri" w:cs="Calibri"/>
          <w:highlight w:val="yellow"/>
        </w:rPr>
        <w:t xml:space="preserve">Republican Congress will </w:t>
      </w:r>
      <w:r w:rsidRPr="00CA0B1B">
        <w:rPr>
          <w:rStyle w:val="Emphasis"/>
          <w:rFonts w:cs="Calibri"/>
          <w:highlight w:val="yellow"/>
        </w:rPr>
        <w:t>never</w:t>
      </w:r>
      <w:r w:rsidRPr="00CA0B1B">
        <w:rPr>
          <w:rStyle w:val="StyleUnderline"/>
          <w:rFonts w:ascii="Calibri" w:hAnsi="Calibri" w:cs="Calibri"/>
          <w:highlight w:val="yellow"/>
        </w:rPr>
        <w:t xml:space="preserve"> give the boot </w:t>
      </w:r>
      <w:r w:rsidRPr="00B434FD">
        <w:rPr>
          <w:rStyle w:val="StyleUnderline"/>
          <w:rFonts w:ascii="Calibri" w:hAnsi="Calibri" w:cs="Calibri"/>
        </w:rPr>
        <w:t>to this Republican president: He’s far more popular among Republicans than they are</w:t>
      </w:r>
      <w:r w:rsidRPr="00B434FD">
        <w:rPr>
          <w:rFonts w:cs="Calibri"/>
          <w:sz w:val="12"/>
        </w:rPr>
        <w:t xml:space="preserve">. A CNN poll released last month showed 79 percent of GOP members believe Trump is taking the party in the right direction and that 53 percent believe their congressional leaders are taking the party in the wrong direction. A Politico/Morning Consult survey released last week showed Republicans saw themselves as far more in sync with Trump than with Republican lawmakers. </w:t>
      </w:r>
      <w:r w:rsidRPr="00CA0B1B">
        <w:rPr>
          <w:rStyle w:val="Emphasis"/>
          <w:rFonts w:cs="Calibri"/>
          <w:highlight w:val="yellow"/>
        </w:rPr>
        <w:t>An alien abduction is more likely to remove Trump from office than the 25th Amendment</w:t>
      </w:r>
      <w:r w:rsidRPr="00B434FD">
        <w:rPr>
          <w:rStyle w:val="Emphasis"/>
          <w:rFonts w:cs="Calibri"/>
        </w:rPr>
        <w:t xml:space="preserve"> </w:t>
      </w:r>
      <w:r w:rsidRPr="00B434FD">
        <w:rPr>
          <w:rFonts w:cs="Calibri"/>
          <w:sz w:val="12"/>
        </w:rPr>
        <w:t>— once again, barring nuclear war. Unless we see mushroom clouds, talk of a Cabinet coup is cuckoo.</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No Removal – A2: Try or Die</w:t>
      </w:r>
    </w:p>
    <w:p w:rsidR="00C10017" w:rsidRPr="00B434FD" w:rsidRDefault="00C10017" w:rsidP="00C10017">
      <w:pPr>
        <w:pStyle w:val="Heading4"/>
        <w:rPr>
          <w:rFonts w:cs="Calibri"/>
        </w:rPr>
      </w:pPr>
      <w:r w:rsidRPr="00B434FD">
        <w:rPr>
          <w:rFonts w:cs="Calibri"/>
        </w:rPr>
        <w:t>Trump done in 2020</w:t>
      </w:r>
    </w:p>
    <w:p w:rsidR="00C10017" w:rsidRPr="00B434FD" w:rsidRDefault="00C10017" w:rsidP="00C10017">
      <w:pPr>
        <w:rPr>
          <w:rFonts w:cs="Calibri"/>
        </w:rPr>
      </w:pPr>
      <w:r w:rsidRPr="00B434FD">
        <w:rPr>
          <w:rStyle w:val="Style13ptBold"/>
          <w:rFonts w:ascii="Calibri" w:hAnsi="Calibri" w:cs="Calibri"/>
        </w:rPr>
        <w:t>Bowden 18</w:t>
      </w:r>
      <w:r w:rsidRPr="00B434FD">
        <w:rPr>
          <w:rFonts w:cs="Calibri"/>
        </w:rPr>
        <w:t xml:space="preserve"> [John Bowden, The Hill contributor, 1-23-2018 http://thehill.com/homenews/campaign/370286-poll-biden-sanders-oprah-all-lead-trump-big-in-2020-matchups]</w:t>
      </w:r>
    </w:p>
    <w:p w:rsidR="00C10017" w:rsidRPr="00B434FD" w:rsidRDefault="00C10017" w:rsidP="00C10017">
      <w:pPr>
        <w:rPr>
          <w:rFonts w:cs="Calibri"/>
        </w:rPr>
      </w:pPr>
      <w:r w:rsidRPr="00B434FD">
        <w:rPr>
          <w:rFonts w:cs="Calibri"/>
        </w:rPr>
        <w:t xml:space="preserve">President </w:t>
      </w:r>
      <w:r w:rsidRPr="00CA0B1B">
        <w:rPr>
          <w:rStyle w:val="Emphasis"/>
          <w:rFonts w:cs="Calibri"/>
          <w:highlight w:val="yellow"/>
        </w:rPr>
        <w:t>Trump trails</w:t>
      </w:r>
      <w:r w:rsidRPr="00B434FD">
        <w:rPr>
          <w:rFonts w:cs="Calibri"/>
        </w:rPr>
        <w:t xml:space="preserve"> a trio of </w:t>
      </w:r>
      <w:r w:rsidRPr="00B434FD">
        <w:rPr>
          <w:rStyle w:val="Emphasis"/>
          <w:rFonts w:cs="Calibri"/>
        </w:rPr>
        <w:t xml:space="preserve">potential </w:t>
      </w:r>
      <w:r w:rsidRPr="00CA0B1B">
        <w:rPr>
          <w:rStyle w:val="Emphasis"/>
          <w:rFonts w:cs="Calibri"/>
          <w:highlight w:val="yellow"/>
        </w:rPr>
        <w:t>Dem</w:t>
      </w:r>
      <w:r w:rsidRPr="00B434FD">
        <w:rPr>
          <w:rStyle w:val="Emphasis"/>
          <w:rFonts w:cs="Calibri"/>
        </w:rPr>
        <w:t xml:space="preserve">ocratic </w:t>
      </w:r>
      <w:r w:rsidRPr="00CA0B1B">
        <w:rPr>
          <w:rStyle w:val="Emphasis"/>
          <w:rFonts w:cs="Calibri"/>
          <w:highlight w:val="yellow"/>
        </w:rPr>
        <w:t>candidates</w:t>
      </w:r>
      <w:r w:rsidRPr="00B434FD">
        <w:rPr>
          <w:rFonts w:cs="Calibri"/>
        </w:rPr>
        <w:t xml:space="preserve"> </w:t>
      </w:r>
      <w:r w:rsidRPr="00CA0B1B">
        <w:rPr>
          <w:rStyle w:val="StyleUnderline"/>
          <w:rFonts w:ascii="Calibri" w:hAnsi="Calibri" w:cs="Calibri"/>
          <w:highlight w:val="yellow"/>
        </w:rPr>
        <w:t>in a poll of</w:t>
      </w:r>
      <w:r w:rsidRPr="00B434FD">
        <w:rPr>
          <w:rStyle w:val="StyleUnderline"/>
          <w:rFonts w:ascii="Calibri" w:hAnsi="Calibri" w:cs="Calibri"/>
        </w:rPr>
        <w:t xml:space="preserve"> possible </w:t>
      </w:r>
      <w:r w:rsidRPr="00CA0B1B">
        <w:rPr>
          <w:rStyle w:val="StyleUnderline"/>
          <w:rFonts w:ascii="Calibri" w:hAnsi="Calibri" w:cs="Calibri"/>
          <w:highlight w:val="yellow"/>
        </w:rPr>
        <w:t>2020</w:t>
      </w:r>
      <w:r w:rsidRPr="00B434FD">
        <w:rPr>
          <w:rStyle w:val="StyleUnderline"/>
          <w:rFonts w:ascii="Calibri" w:hAnsi="Calibri" w:cs="Calibri"/>
        </w:rPr>
        <w:t xml:space="preserve"> election </w:t>
      </w:r>
      <w:r w:rsidRPr="00CA0B1B">
        <w:rPr>
          <w:rStyle w:val="StyleUnderline"/>
          <w:rFonts w:ascii="Calibri" w:hAnsi="Calibri" w:cs="Calibri"/>
          <w:highlight w:val="yellow"/>
        </w:rPr>
        <w:t>match-ups</w:t>
      </w:r>
      <w:r w:rsidRPr="00B434FD">
        <w:rPr>
          <w:rFonts w:cs="Calibri"/>
        </w:rPr>
        <w:t xml:space="preserve"> published Tuesday by CNN.</w:t>
      </w:r>
    </w:p>
    <w:p w:rsidR="00C10017" w:rsidRPr="00B434FD" w:rsidRDefault="00C10017" w:rsidP="00C10017">
      <w:pPr>
        <w:rPr>
          <w:rFonts w:cs="Calibri"/>
        </w:rPr>
      </w:pPr>
      <w:r w:rsidRPr="00B434FD">
        <w:rPr>
          <w:rStyle w:val="StyleUnderline"/>
          <w:rFonts w:ascii="Calibri" w:hAnsi="Calibri" w:cs="Calibri"/>
        </w:rPr>
        <w:t>The survey from CNN and research firm SSRS finds</w:t>
      </w:r>
      <w:r w:rsidRPr="00B434FD">
        <w:rPr>
          <w:rFonts w:cs="Calibri"/>
        </w:rPr>
        <w:t xml:space="preserve"> that </w:t>
      </w:r>
      <w:r w:rsidRPr="00CA0B1B">
        <w:rPr>
          <w:rStyle w:val="StyleUnderline"/>
          <w:rFonts w:ascii="Calibri" w:hAnsi="Calibri" w:cs="Calibri"/>
          <w:highlight w:val="yellow"/>
        </w:rPr>
        <w:t>Trump trails</w:t>
      </w:r>
      <w:r w:rsidRPr="00B434FD">
        <w:rPr>
          <w:rFonts w:cs="Calibri"/>
        </w:rPr>
        <w:t xml:space="preserve"> former Vice President Joe </w:t>
      </w:r>
      <w:r w:rsidRPr="00CA0B1B">
        <w:rPr>
          <w:rStyle w:val="StyleUnderline"/>
          <w:rFonts w:ascii="Calibri" w:hAnsi="Calibri" w:cs="Calibri"/>
          <w:highlight w:val="yellow"/>
        </w:rPr>
        <w:t>Biden</w:t>
      </w:r>
      <w:r w:rsidRPr="00B434FD">
        <w:rPr>
          <w:rStyle w:val="StyleUnderline"/>
          <w:rFonts w:ascii="Calibri" w:hAnsi="Calibri" w:cs="Calibri"/>
        </w:rPr>
        <w:t>, 57</w:t>
      </w:r>
      <w:r w:rsidRPr="00B434FD">
        <w:rPr>
          <w:rFonts w:cs="Calibri"/>
        </w:rPr>
        <w:t xml:space="preserve"> percent to </w:t>
      </w:r>
      <w:r w:rsidRPr="00B434FD">
        <w:rPr>
          <w:rStyle w:val="StyleUnderline"/>
          <w:rFonts w:ascii="Calibri" w:hAnsi="Calibri" w:cs="Calibri"/>
        </w:rPr>
        <w:t>40</w:t>
      </w:r>
      <w:r w:rsidRPr="00B434FD">
        <w:rPr>
          <w:rFonts w:cs="Calibri"/>
        </w:rPr>
        <w:t xml:space="preserve"> percent, as well as Sen. Bernie </w:t>
      </w:r>
      <w:r w:rsidRPr="00CA0B1B">
        <w:rPr>
          <w:rStyle w:val="StyleUnderline"/>
          <w:rFonts w:ascii="Calibri" w:hAnsi="Calibri" w:cs="Calibri"/>
          <w:highlight w:val="yellow"/>
        </w:rPr>
        <w:t>Sanders</w:t>
      </w:r>
      <w:r w:rsidRPr="00B434FD">
        <w:rPr>
          <w:rFonts w:cs="Calibri"/>
        </w:rPr>
        <w:t xml:space="preserve"> (I-Vt.), </w:t>
      </w:r>
      <w:r w:rsidRPr="00B434FD">
        <w:rPr>
          <w:rStyle w:val="StyleUnderline"/>
          <w:rFonts w:ascii="Calibri" w:hAnsi="Calibri" w:cs="Calibri"/>
        </w:rPr>
        <w:t>55</w:t>
      </w:r>
      <w:r w:rsidRPr="00B434FD">
        <w:rPr>
          <w:rFonts w:cs="Calibri"/>
        </w:rPr>
        <w:t xml:space="preserve"> percent </w:t>
      </w:r>
      <w:r w:rsidRPr="00B434FD">
        <w:rPr>
          <w:rStyle w:val="StyleUnderline"/>
          <w:rFonts w:ascii="Calibri" w:hAnsi="Calibri" w:cs="Calibri"/>
        </w:rPr>
        <w:t>to 42</w:t>
      </w:r>
      <w:r w:rsidRPr="00B434FD">
        <w:rPr>
          <w:rFonts w:cs="Calibri"/>
        </w:rPr>
        <w:t xml:space="preserve"> percent.</w:t>
      </w:r>
    </w:p>
    <w:p w:rsidR="00C10017" w:rsidRPr="00B434FD" w:rsidRDefault="00C10017" w:rsidP="00C10017">
      <w:pPr>
        <w:rPr>
          <w:rFonts w:cs="Calibri"/>
        </w:rPr>
      </w:pPr>
      <w:r w:rsidRPr="00B434FD">
        <w:rPr>
          <w:rFonts w:cs="Calibri"/>
        </w:rPr>
        <w:t xml:space="preserve">The president </w:t>
      </w:r>
      <w:r w:rsidRPr="00B434FD">
        <w:rPr>
          <w:rStyle w:val="StyleUnderline"/>
          <w:rFonts w:ascii="Calibri" w:hAnsi="Calibri" w:cs="Calibri"/>
        </w:rPr>
        <w:t>also</w:t>
      </w:r>
      <w:r w:rsidRPr="00B434FD">
        <w:rPr>
          <w:rFonts w:cs="Calibri"/>
        </w:rPr>
        <w:t xml:space="preserve"> lags behind TV personality </w:t>
      </w:r>
      <w:r w:rsidRPr="00CA0B1B">
        <w:rPr>
          <w:rStyle w:val="StyleUnderline"/>
          <w:rFonts w:ascii="Calibri" w:hAnsi="Calibri" w:cs="Calibri"/>
          <w:highlight w:val="yellow"/>
        </w:rPr>
        <w:t>Oprah</w:t>
      </w:r>
      <w:r w:rsidRPr="00B434FD">
        <w:rPr>
          <w:rFonts w:cs="Calibri"/>
        </w:rPr>
        <w:t xml:space="preserve"> Winfrey in the poll by 9 points, </w:t>
      </w:r>
      <w:r w:rsidRPr="00B434FD">
        <w:rPr>
          <w:rStyle w:val="StyleUnderline"/>
          <w:rFonts w:ascii="Calibri" w:hAnsi="Calibri" w:cs="Calibri"/>
        </w:rPr>
        <w:t>51</w:t>
      </w:r>
      <w:r w:rsidRPr="00B434FD">
        <w:rPr>
          <w:rFonts w:cs="Calibri"/>
        </w:rPr>
        <w:t xml:space="preserve"> percent </w:t>
      </w:r>
      <w:r w:rsidRPr="00B434FD">
        <w:rPr>
          <w:rStyle w:val="StyleUnderline"/>
          <w:rFonts w:ascii="Calibri" w:hAnsi="Calibri" w:cs="Calibri"/>
        </w:rPr>
        <w:t>to 42</w:t>
      </w:r>
      <w:r w:rsidRPr="00B434FD">
        <w:rPr>
          <w:rFonts w:cs="Calibri"/>
        </w:rPr>
        <w:t xml:space="preserve"> percent.</w:t>
      </w:r>
    </w:p>
    <w:p w:rsidR="00C10017" w:rsidRPr="00B434FD" w:rsidRDefault="00C10017" w:rsidP="00C10017">
      <w:pPr>
        <w:rPr>
          <w:rFonts w:cs="Calibri"/>
        </w:rPr>
      </w:pPr>
      <w:r w:rsidRPr="00B434FD">
        <w:rPr>
          <w:rFonts w:cs="Calibri"/>
        </w:rPr>
        <w:t>Biden, 75, and Sanders, 76, have yet to rule out 2020 bids, while media personalities have speculated about Winfrey's potential political future for weeks.</w:t>
      </w:r>
    </w:p>
    <w:p w:rsidR="00C10017" w:rsidRPr="00B434FD" w:rsidRDefault="00C10017" w:rsidP="00C10017">
      <w:pPr>
        <w:rPr>
          <w:rFonts w:cs="Calibri"/>
        </w:rPr>
      </w:pPr>
      <w:r w:rsidRPr="00B434FD">
        <w:rPr>
          <w:rFonts w:cs="Calibri"/>
        </w:rPr>
        <w:t>CNN reported earlier in January that Winfrey, 63, was "actively thinking" about a White House bid.</w:t>
      </w:r>
    </w:p>
    <w:p w:rsidR="00C10017" w:rsidRPr="00B434FD" w:rsidRDefault="00C10017" w:rsidP="00C10017">
      <w:pPr>
        <w:rPr>
          <w:rFonts w:cs="Calibri"/>
        </w:rPr>
      </w:pPr>
      <w:r w:rsidRPr="00CA0B1B">
        <w:rPr>
          <w:rStyle w:val="StyleUnderline"/>
          <w:rFonts w:ascii="Calibri" w:hAnsi="Calibri" w:cs="Calibri"/>
          <w:highlight w:val="yellow"/>
        </w:rPr>
        <w:t>Key</w:t>
      </w:r>
      <w:r w:rsidRPr="00B434FD">
        <w:rPr>
          <w:rStyle w:val="StyleUnderline"/>
          <w:rFonts w:ascii="Calibri" w:hAnsi="Calibri" w:cs="Calibri"/>
        </w:rPr>
        <w:t xml:space="preserve"> among the </w:t>
      </w:r>
      <w:r w:rsidRPr="00CA0B1B">
        <w:rPr>
          <w:rStyle w:val="StyleUnderline"/>
          <w:rFonts w:ascii="Calibri" w:hAnsi="Calibri" w:cs="Calibri"/>
          <w:highlight w:val="yellow"/>
        </w:rPr>
        <w:t xml:space="preserve">demographic </w:t>
      </w:r>
      <w:r w:rsidRPr="00CA0B1B">
        <w:rPr>
          <w:rStyle w:val="Emphasis"/>
          <w:rFonts w:cs="Calibri"/>
          <w:highlight w:val="yellow"/>
        </w:rPr>
        <w:t>warning signs</w:t>
      </w:r>
      <w:r w:rsidRPr="00B434FD">
        <w:rPr>
          <w:rFonts w:cs="Calibri"/>
        </w:rPr>
        <w:t xml:space="preserve"> for Trump in the poll </w:t>
      </w:r>
      <w:r w:rsidRPr="00CA0B1B">
        <w:rPr>
          <w:rStyle w:val="StyleUnderline"/>
          <w:rFonts w:ascii="Calibri" w:hAnsi="Calibri" w:cs="Calibri"/>
          <w:highlight w:val="yellow"/>
        </w:rPr>
        <w:t>is</w:t>
      </w:r>
      <w:r w:rsidRPr="00B434FD">
        <w:rPr>
          <w:rFonts w:cs="Calibri"/>
        </w:rPr>
        <w:t xml:space="preserve"> the </w:t>
      </w:r>
      <w:r w:rsidRPr="00B434FD">
        <w:rPr>
          <w:rStyle w:val="StyleUnderline"/>
          <w:rFonts w:ascii="Calibri" w:hAnsi="Calibri" w:cs="Calibri"/>
        </w:rPr>
        <w:t>performance of female voters</w:t>
      </w:r>
      <w:r w:rsidRPr="00B434FD">
        <w:rPr>
          <w:rFonts w:cs="Calibri"/>
        </w:rPr>
        <w:t xml:space="preserve">, </w:t>
      </w:r>
      <w:r w:rsidRPr="00B434FD">
        <w:rPr>
          <w:rStyle w:val="StyleUnderline"/>
          <w:rFonts w:ascii="Calibri" w:hAnsi="Calibri" w:cs="Calibri"/>
        </w:rPr>
        <w:t xml:space="preserve">particularly </w:t>
      </w:r>
      <w:r w:rsidRPr="00CA0B1B">
        <w:rPr>
          <w:rStyle w:val="StyleUnderline"/>
          <w:rFonts w:ascii="Calibri" w:hAnsi="Calibri" w:cs="Calibri"/>
          <w:highlight w:val="yellow"/>
        </w:rPr>
        <w:t>white women</w:t>
      </w:r>
      <w:r w:rsidRPr="00B434FD">
        <w:rPr>
          <w:rStyle w:val="StyleUnderline"/>
          <w:rFonts w:ascii="Calibri" w:hAnsi="Calibri" w:cs="Calibri"/>
        </w:rPr>
        <w:t>, who voted for Trump</w:t>
      </w:r>
      <w:r w:rsidRPr="00B434FD">
        <w:rPr>
          <w:rFonts w:cs="Calibri"/>
        </w:rPr>
        <w:t xml:space="preserve"> over Hillary Clinton by a 9-point margin in 2016.</w:t>
      </w:r>
    </w:p>
    <w:p w:rsidR="00C10017" w:rsidRPr="00B434FD" w:rsidRDefault="00C10017" w:rsidP="00C10017">
      <w:pPr>
        <w:rPr>
          <w:rFonts w:cs="Calibri"/>
        </w:rPr>
      </w:pPr>
      <w:r w:rsidRPr="00B434FD">
        <w:rPr>
          <w:rFonts w:cs="Calibri"/>
        </w:rPr>
        <w:t xml:space="preserve">According to the poll, </w:t>
      </w:r>
      <w:r w:rsidRPr="00CA0B1B">
        <w:rPr>
          <w:rStyle w:val="StyleUnderline"/>
          <w:rFonts w:ascii="Calibri" w:hAnsi="Calibri" w:cs="Calibri"/>
          <w:highlight w:val="yellow"/>
        </w:rPr>
        <w:t>Winfrey</w:t>
      </w:r>
      <w:r w:rsidRPr="00B434FD">
        <w:rPr>
          <w:rStyle w:val="StyleUnderline"/>
          <w:rFonts w:ascii="Calibri" w:hAnsi="Calibri" w:cs="Calibri"/>
        </w:rPr>
        <w:t xml:space="preserve"> would </w:t>
      </w:r>
      <w:r w:rsidRPr="00CA0B1B">
        <w:rPr>
          <w:rStyle w:val="StyleUnderline"/>
          <w:rFonts w:ascii="Calibri" w:hAnsi="Calibri" w:cs="Calibri"/>
          <w:highlight w:val="yellow"/>
        </w:rPr>
        <w:t>win this</w:t>
      </w:r>
      <w:r w:rsidRPr="00B434FD">
        <w:rPr>
          <w:rStyle w:val="StyleUnderline"/>
          <w:rFonts w:ascii="Calibri" w:hAnsi="Calibri" w:cs="Calibri"/>
        </w:rPr>
        <w:t xml:space="preserve"> category</w:t>
      </w:r>
      <w:r w:rsidRPr="00B434FD">
        <w:rPr>
          <w:rFonts w:cs="Calibri"/>
        </w:rPr>
        <w:t xml:space="preserve"> over the president </w:t>
      </w:r>
      <w:r w:rsidRPr="00CA0B1B">
        <w:rPr>
          <w:rStyle w:val="StyleUnderline"/>
          <w:rFonts w:ascii="Calibri" w:hAnsi="Calibri" w:cs="Calibri"/>
          <w:highlight w:val="yellow"/>
        </w:rPr>
        <w:t>by 14</w:t>
      </w:r>
      <w:r w:rsidRPr="00B434FD">
        <w:rPr>
          <w:rFonts w:cs="Calibri"/>
        </w:rPr>
        <w:t xml:space="preserve"> points, while </w:t>
      </w:r>
      <w:r w:rsidRPr="00CA0B1B">
        <w:rPr>
          <w:rStyle w:val="StyleUnderline"/>
          <w:rFonts w:ascii="Calibri" w:hAnsi="Calibri" w:cs="Calibri"/>
          <w:highlight w:val="yellow"/>
        </w:rPr>
        <w:t>Sanders</w:t>
      </w:r>
      <w:r w:rsidRPr="00B434FD">
        <w:rPr>
          <w:rFonts w:cs="Calibri"/>
        </w:rPr>
        <w:t xml:space="preserve"> would best him by </w:t>
      </w:r>
      <w:r w:rsidRPr="00CA0B1B">
        <w:rPr>
          <w:rStyle w:val="StyleUnderline"/>
          <w:rFonts w:ascii="Calibri" w:hAnsi="Calibri" w:cs="Calibri"/>
          <w:highlight w:val="yellow"/>
        </w:rPr>
        <w:t>17</w:t>
      </w:r>
      <w:r w:rsidRPr="00B434FD">
        <w:rPr>
          <w:rFonts w:cs="Calibri"/>
        </w:rPr>
        <w:t xml:space="preserve"> points </w:t>
      </w:r>
      <w:r w:rsidRPr="00CA0B1B">
        <w:rPr>
          <w:rStyle w:val="StyleUnderline"/>
          <w:rFonts w:ascii="Calibri" w:hAnsi="Calibri" w:cs="Calibri"/>
          <w:highlight w:val="yellow"/>
        </w:rPr>
        <w:t>and Biden</w:t>
      </w:r>
      <w:r w:rsidRPr="00B434FD">
        <w:rPr>
          <w:rFonts w:cs="Calibri"/>
        </w:rPr>
        <w:t xml:space="preserve"> would win by </w:t>
      </w:r>
      <w:r w:rsidRPr="00CA0B1B">
        <w:rPr>
          <w:rStyle w:val="StyleUnderline"/>
          <w:rFonts w:ascii="Calibri" w:hAnsi="Calibri" w:cs="Calibri"/>
          <w:highlight w:val="yellow"/>
        </w:rPr>
        <w:t>23</w:t>
      </w:r>
      <w:r w:rsidRPr="00B434FD">
        <w:rPr>
          <w:rFonts w:cs="Calibri"/>
        </w:rPr>
        <w:t xml:space="preserve"> points.</w:t>
      </w:r>
    </w:p>
    <w:p w:rsidR="00C10017" w:rsidRPr="00B434FD" w:rsidRDefault="00C10017" w:rsidP="00C10017">
      <w:pPr>
        <w:pStyle w:val="Heading4"/>
        <w:rPr>
          <w:rFonts w:cs="Calibri"/>
        </w:rPr>
      </w:pPr>
      <w:r w:rsidRPr="00B434FD">
        <w:rPr>
          <w:rFonts w:cs="Calibri"/>
        </w:rPr>
        <w:t>Removal takes forever</w:t>
      </w:r>
    </w:p>
    <w:p w:rsidR="00C10017" w:rsidRPr="00B434FD" w:rsidRDefault="00C10017" w:rsidP="00C10017">
      <w:pPr>
        <w:rPr>
          <w:rFonts w:cs="Calibri"/>
        </w:rPr>
      </w:pPr>
      <w:r w:rsidRPr="00B434FD">
        <w:rPr>
          <w:rStyle w:val="Style13ptBold"/>
          <w:rFonts w:ascii="Calibri" w:hAnsi="Calibri" w:cs="Calibri"/>
        </w:rPr>
        <w:t>Silver</w:t>
      </w:r>
      <w:r w:rsidRPr="00B434FD">
        <w:rPr>
          <w:rFonts w:cs="Calibri"/>
        </w:rPr>
        <w:t xml:space="preserve"> </w:t>
      </w:r>
      <w:r w:rsidRPr="00B434FD">
        <w:rPr>
          <w:rStyle w:val="Style13ptBold"/>
          <w:rFonts w:ascii="Calibri" w:hAnsi="Calibri" w:cs="Calibri"/>
        </w:rPr>
        <w:t>17</w:t>
      </w:r>
      <w:r w:rsidRPr="00B434FD">
        <w:rPr>
          <w:rFonts w:cs="Calibri"/>
        </w:rPr>
        <w:t xml:space="preserve"> (Nate, “Trump And Congress Are Probably On A Collision Course Over Russia” 7-26-2017 https://fivethirtyeight.com/features/trump-and-congress-are-probably-on-a-collision-course-over-russia/)</w:t>
      </w:r>
    </w:p>
    <w:p w:rsidR="00C10017" w:rsidRPr="00B434FD" w:rsidRDefault="00C10017" w:rsidP="00C10017">
      <w:pPr>
        <w:rPr>
          <w:rFonts w:cs="Calibri"/>
          <w:sz w:val="10"/>
        </w:rPr>
      </w:pPr>
      <w:r w:rsidRPr="00CA0B1B">
        <w:rPr>
          <w:rStyle w:val="StyleUnderline"/>
          <w:rFonts w:ascii="Calibri" w:hAnsi="Calibri" w:cs="Calibri"/>
          <w:highlight w:val="yellow"/>
        </w:rPr>
        <w:t>It took two years and</w:t>
      </w:r>
      <w:r w:rsidRPr="00B434FD">
        <w:rPr>
          <w:rFonts w:cs="Calibri"/>
          <w:sz w:val="10"/>
        </w:rPr>
        <w:t xml:space="preserve"> almost </w:t>
      </w:r>
      <w:r w:rsidRPr="00CA0B1B">
        <w:rPr>
          <w:rStyle w:val="StyleUnderline"/>
          <w:rFonts w:ascii="Calibri" w:hAnsi="Calibri" w:cs="Calibri"/>
          <w:highlight w:val="yellow"/>
        </w:rPr>
        <w:t>two months from</w:t>
      </w:r>
      <w:r w:rsidRPr="00B434FD">
        <w:rPr>
          <w:rFonts w:cs="Calibri"/>
          <w:sz w:val="10"/>
        </w:rPr>
        <w:t xml:space="preserve"> the </w:t>
      </w:r>
      <w:r w:rsidRPr="00CA0B1B">
        <w:rPr>
          <w:rStyle w:val="StyleUnderline"/>
          <w:rFonts w:ascii="Calibri" w:hAnsi="Calibri" w:cs="Calibri"/>
          <w:highlight w:val="yellow"/>
        </w:rPr>
        <w:t>discovery of</w:t>
      </w:r>
      <w:r w:rsidRPr="00B434FD">
        <w:rPr>
          <w:rFonts w:cs="Calibri"/>
          <w:sz w:val="10"/>
        </w:rPr>
        <w:t xml:space="preserve"> the </w:t>
      </w:r>
      <w:r w:rsidRPr="00CA0B1B">
        <w:rPr>
          <w:rStyle w:val="StyleUnderline"/>
          <w:rFonts w:ascii="Calibri" w:hAnsi="Calibri" w:cs="Calibri"/>
          <w:highlight w:val="yellow"/>
        </w:rPr>
        <w:t>Watergate</w:t>
      </w:r>
      <w:r w:rsidRPr="00B434FD">
        <w:rPr>
          <w:rFonts w:cs="Calibri"/>
          <w:sz w:val="10"/>
        </w:rPr>
        <w:t xml:space="preserve"> </w:t>
      </w:r>
      <w:r w:rsidRPr="00B434FD">
        <w:rPr>
          <w:rStyle w:val="StyleUnderline"/>
          <w:rFonts w:ascii="Calibri" w:hAnsi="Calibri" w:cs="Calibri"/>
        </w:rPr>
        <w:t>break-in on June 17, 1972</w:t>
      </w:r>
      <w:r w:rsidRPr="00B434FD">
        <w:rPr>
          <w:rFonts w:cs="Calibri"/>
          <w:sz w:val="10"/>
        </w:rPr>
        <w:t xml:space="preserve">, </w:t>
      </w:r>
      <w:r w:rsidRPr="00CA0B1B">
        <w:rPr>
          <w:rStyle w:val="StyleUnderline"/>
          <w:rFonts w:ascii="Calibri" w:hAnsi="Calibri" w:cs="Calibri"/>
          <w:highlight w:val="yellow"/>
        </w:rPr>
        <w:t>to</w:t>
      </w:r>
      <w:r w:rsidRPr="00B434FD">
        <w:rPr>
          <w:rFonts w:cs="Calibri"/>
          <w:sz w:val="10"/>
        </w:rPr>
        <w:t xml:space="preserve"> </w:t>
      </w:r>
      <w:r w:rsidRPr="00B434FD">
        <w:rPr>
          <w:rStyle w:val="StyleUnderline"/>
          <w:rFonts w:ascii="Calibri" w:hAnsi="Calibri" w:cs="Calibri"/>
        </w:rPr>
        <w:t>Richard Nixon’s</w:t>
      </w:r>
      <w:r w:rsidRPr="00B434FD">
        <w:rPr>
          <w:rFonts w:cs="Calibri"/>
          <w:sz w:val="10"/>
        </w:rPr>
        <w:t xml:space="preserve"> </w:t>
      </w:r>
      <w:r w:rsidRPr="00CA0B1B">
        <w:rPr>
          <w:rStyle w:val="StyleUnderline"/>
          <w:rFonts w:ascii="Calibri" w:hAnsi="Calibri" w:cs="Calibri"/>
          <w:highlight w:val="yellow"/>
        </w:rPr>
        <w:t>resignation</w:t>
      </w:r>
      <w:r w:rsidRPr="00B434FD">
        <w:rPr>
          <w:rFonts w:cs="Calibri"/>
          <w:sz w:val="10"/>
        </w:rPr>
        <w:t xml:space="preserve"> </w:t>
      </w:r>
      <w:r w:rsidRPr="00B434FD">
        <w:rPr>
          <w:rStyle w:val="StyleUnderline"/>
          <w:rFonts w:ascii="Calibri" w:hAnsi="Calibri" w:cs="Calibri"/>
        </w:rPr>
        <w:t>under threat of removal from office on August 9, 1974.</w:t>
      </w:r>
      <w:r w:rsidRPr="00B434FD">
        <w:rPr>
          <w:rFonts w:cs="Calibri"/>
          <w:sz w:val="10"/>
        </w:rPr>
        <w:t xml:space="preserve"> </w:t>
      </w:r>
      <w:r w:rsidRPr="00CA0B1B">
        <w:rPr>
          <w:rStyle w:val="StyleUnderline"/>
          <w:rFonts w:ascii="Calibri" w:hAnsi="Calibri" w:cs="Calibri"/>
          <w:highlight w:val="yellow"/>
        </w:rPr>
        <w:t>Even after</w:t>
      </w:r>
      <w:r w:rsidRPr="00B434FD">
        <w:rPr>
          <w:rFonts w:cs="Calibri"/>
          <w:sz w:val="10"/>
        </w:rPr>
        <w:t xml:space="preserve"> </w:t>
      </w:r>
      <w:r w:rsidRPr="00B434FD">
        <w:rPr>
          <w:rStyle w:val="StyleUnderline"/>
          <w:rFonts w:ascii="Calibri" w:hAnsi="Calibri" w:cs="Calibri"/>
        </w:rPr>
        <w:t>what was probably the most infamous event of the Watergate ordeal</w:t>
      </w:r>
      <w:r w:rsidRPr="00B434FD">
        <w:rPr>
          <w:rFonts w:cs="Calibri"/>
          <w:sz w:val="10"/>
        </w:rPr>
        <w:t xml:space="preserve"> — </w:t>
      </w:r>
      <w:r w:rsidRPr="00B434FD">
        <w:rPr>
          <w:rStyle w:val="StyleUnderline"/>
          <w:rFonts w:ascii="Calibri" w:hAnsi="Calibri" w:cs="Calibri"/>
        </w:rPr>
        <w:t>the Saturday Night Massacre</w:t>
      </w:r>
      <w:r w:rsidRPr="00B434FD">
        <w:rPr>
          <w:rFonts w:cs="Calibri"/>
          <w:sz w:val="10"/>
        </w:rPr>
        <w:t xml:space="preserve"> </w:t>
      </w:r>
      <w:r w:rsidRPr="00B434FD">
        <w:rPr>
          <w:rStyle w:val="StyleUnderline"/>
          <w:rFonts w:ascii="Calibri" w:hAnsi="Calibri" w:cs="Calibri"/>
        </w:rPr>
        <w:t>on Oct. 20, 1973, in which Nixon fired special prosecutor Archibald Cox —</w:t>
      </w:r>
      <w:r w:rsidRPr="00B434FD">
        <w:rPr>
          <w:rFonts w:cs="Calibri"/>
          <w:sz w:val="10"/>
        </w:rPr>
        <w:t xml:space="preserve"> </w:t>
      </w:r>
      <w:r w:rsidRPr="00B434FD">
        <w:rPr>
          <w:rStyle w:val="StyleUnderline"/>
          <w:rFonts w:ascii="Calibri" w:hAnsi="Calibri" w:cs="Calibri"/>
        </w:rPr>
        <w:t>it still took</w:t>
      </w:r>
      <w:r w:rsidRPr="00B434FD">
        <w:rPr>
          <w:rFonts w:cs="Calibri"/>
          <w:sz w:val="10"/>
        </w:rPr>
        <w:t xml:space="preserve"> almost </w:t>
      </w:r>
      <w:r w:rsidRPr="00B434FD">
        <w:rPr>
          <w:rStyle w:val="Emphasis"/>
          <w:rFonts w:cs="Calibri"/>
        </w:rPr>
        <w:t>10 months</w:t>
      </w:r>
      <w:r w:rsidRPr="00B434FD">
        <w:rPr>
          <w:rFonts w:cs="Calibri"/>
          <w:sz w:val="10"/>
        </w:rPr>
        <w:t xml:space="preserve"> until Nixon resigned.</w:t>
      </w:r>
    </w:p>
    <w:p w:rsidR="00C10017" w:rsidRPr="00B434FD" w:rsidRDefault="00C10017" w:rsidP="00C10017">
      <w:pPr>
        <w:rPr>
          <w:rFonts w:cs="Calibri"/>
          <w:sz w:val="10"/>
        </w:rPr>
      </w:pPr>
      <w:r w:rsidRPr="00B434FD">
        <w:rPr>
          <w:rFonts w:cs="Calibri"/>
          <w:sz w:val="10"/>
        </w:rPr>
        <w:t>In most respects, Trump is ahead of Nixon’s schedule. He’s only been president for six months — and it’s been less than three months since Comey was fired and less than three weeks since Trump Jr.’s meeting with Russians at Trump Tower was revealed.</w:t>
      </w:r>
    </w:p>
    <w:p w:rsidR="00C10017" w:rsidRPr="00B434FD" w:rsidRDefault="00C10017" w:rsidP="00C10017">
      <w:pPr>
        <w:rPr>
          <w:rFonts w:cs="Calibri"/>
          <w:sz w:val="10"/>
        </w:rPr>
      </w:pPr>
      <w:r w:rsidRPr="00B434FD">
        <w:rPr>
          <w:rFonts w:cs="Calibri"/>
          <w:sz w:val="10"/>
        </w:rPr>
        <w:t>Trump also has only a 38 or 39 percent approval rating — whereas Nixon, five months after the Watergate break-in in November 1972, overwhelmingly won re-election with 61 percent of the vote against George McGovern. Recent polls4 show that about 43 percent of the public want Trump to be impeached, which is short of a majority — but also well ahead of where Nixon was in July 1973, when just 24 percent of the public supported impeachment.</w:t>
      </w:r>
    </w:p>
    <w:p w:rsidR="00C10017" w:rsidRPr="00B434FD" w:rsidRDefault="00C10017" w:rsidP="00C10017">
      <w:pPr>
        <w:rPr>
          <w:rFonts w:cs="Calibri"/>
          <w:sz w:val="10"/>
        </w:rPr>
      </w:pPr>
      <w:r w:rsidRPr="00B434FD">
        <w:rPr>
          <w:rFonts w:cs="Calibri"/>
          <w:sz w:val="10"/>
        </w:rPr>
        <w:t xml:space="preserve">How much further Trump’s approval rating might fall and how quickly that might happen is hard to say. His numbers did decline a few percentage points after the Comey firing, but they’ve been fairly steady since then. There’s undoubtedly some truth in the notion that partisanship will give Trump a cushion with Republican voters. At the same time, his numbers are historically poor for a president at this point in his term despite a fairly good economy, which usually boosts approval ratings. And there’s been considerable erosion in the number of voters who say they strongly support Trump. Voters who go from strongly supporting a candidate to reluctantly supporting him may turn out to oppose him a few months later. </w:t>
      </w:r>
    </w:p>
    <w:p w:rsidR="00C10017" w:rsidRPr="00B434FD" w:rsidRDefault="00C10017" w:rsidP="00C10017">
      <w:pPr>
        <w:rPr>
          <w:rFonts w:cs="Calibri"/>
          <w:sz w:val="10"/>
        </w:rPr>
      </w:pPr>
      <w:r w:rsidRPr="00B434FD">
        <w:rPr>
          <w:rFonts w:cs="Calibri"/>
          <w:sz w:val="10"/>
        </w:rPr>
        <w:t xml:space="preserve">Trump, like Nixon, also has a tendency to make enemies out of former allies when feeling embattled. Some media outlets that usually strongly support Trump, such as Breitbart, have come out strongly in defense of Sessions, for example. It’s not that hard to imagine a scenario — a year or two from now — where Trump is increasingly isolated, as George W. Bush was late in his second term. </w:t>
      </w:r>
    </w:p>
    <w:p w:rsidR="00C10017" w:rsidRPr="00B434FD" w:rsidRDefault="00C10017" w:rsidP="00C10017">
      <w:pPr>
        <w:rPr>
          <w:rFonts w:cs="Calibri"/>
          <w:sz w:val="10"/>
        </w:rPr>
      </w:pPr>
      <w:r w:rsidRPr="00B434FD">
        <w:rPr>
          <w:rFonts w:cs="Calibri"/>
          <w:sz w:val="10"/>
        </w:rPr>
        <w:t xml:space="preserve">But </w:t>
      </w:r>
      <w:r w:rsidRPr="00CA0B1B">
        <w:rPr>
          <w:rStyle w:val="Emphasis"/>
          <w:rFonts w:cs="Calibri"/>
          <w:highlight w:val="yellow"/>
        </w:rPr>
        <w:t>the impeachment process is slow</w:t>
      </w:r>
      <w:r w:rsidRPr="00B434FD">
        <w:rPr>
          <w:rFonts w:cs="Calibri"/>
          <w:sz w:val="10"/>
        </w:rPr>
        <w:t xml:space="preserve">, </w:t>
      </w:r>
      <w:r w:rsidRPr="00B434FD">
        <w:rPr>
          <w:rStyle w:val="StyleUnderline"/>
          <w:rFonts w:ascii="Calibri" w:hAnsi="Calibri" w:cs="Calibri"/>
        </w:rPr>
        <w:t>both by custom and design. And that’s for good reason</w:t>
      </w:r>
      <w:r w:rsidRPr="00B434FD">
        <w:rPr>
          <w:rFonts w:cs="Calibri"/>
          <w:sz w:val="10"/>
        </w:rPr>
        <w:t xml:space="preserve">: </w:t>
      </w:r>
      <w:r w:rsidRPr="00B434FD">
        <w:rPr>
          <w:rStyle w:val="StyleUnderline"/>
          <w:rFonts w:ascii="Calibri" w:hAnsi="Calibri" w:cs="Calibri"/>
        </w:rPr>
        <w:t>Removing a popularly-elected president is a drastic step</w:t>
      </w:r>
      <w:r w:rsidRPr="00B434FD">
        <w:rPr>
          <w:rFonts w:cs="Calibri"/>
          <w:sz w:val="10"/>
        </w:rPr>
        <w:t xml:space="preserve">, especially early in his term. </w:t>
      </w:r>
      <w:r w:rsidRPr="00CA0B1B">
        <w:rPr>
          <w:rStyle w:val="Emphasis"/>
          <w:rFonts w:cs="Calibri"/>
          <w:highlight w:val="yellow"/>
        </w:rPr>
        <w:t>If I had to imagine</w:t>
      </w:r>
      <w:r w:rsidRPr="00B434FD">
        <w:rPr>
          <w:rFonts w:cs="Calibri"/>
          <w:sz w:val="10"/>
        </w:rPr>
        <w:t xml:space="preserve"> </w:t>
      </w:r>
      <w:r w:rsidRPr="00CA0B1B">
        <w:rPr>
          <w:rStyle w:val="StyleUnderline"/>
          <w:rFonts w:ascii="Calibri" w:hAnsi="Calibri" w:cs="Calibri"/>
          <w:highlight w:val="yellow"/>
        </w:rPr>
        <w:t>a world in which Trump winds up</w:t>
      </w:r>
      <w:r w:rsidRPr="00B434FD">
        <w:rPr>
          <w:rStyle w:val="StyleUnderline"/>
          <w:rFonts w:ascii="Calibri" w:hAnsi="Calibri" w:cs="Calibri"/>
        </w:rPr>
        <w:t xml:space="preserve"> being impeached and </w:t>
      </w:r>
      <w:r w:rsidRPr="00CA0B1B">
        <w:rPr>
          <w:rStyle w:val="StyleUnderline"/>
          <w:rFonts w:ascii="Calibri" w:hAnsi="Calibri" w:cs="Calibri"/>
          <w:highlight w:val="yellow"/>
        </w:rPr>
        <w:t>removed</w:t>
      </w:r>
      <w:r w:rsidRPr="00B434FD">
        <w:rPr>
          <w:rStyle w:val="StyleUnderline"/>
          <w:rFonts w:ascii="Calibri" w:hAnsi="Calibri" w:cs="Calibri"/>
        </w:rPr>
        <w:t xml:space="preserve"> from office</w:t>
      </w:r>
      <w:r w:rsidRPr="00B434FD">
        <w:rPr>
          <w:rFonts w:cs="Calibri"/>
          <w:sz w:val="10"/>
        </w:rPr>
        <w:t xml:space="preserve">, </w:t>
      </w:r>
      <w:r w:rsidRPr="00CA0B1B">
        <w:rPr>
          <w:rStyle w:val="StyleUnderline"/>
          <w:rFonts w:ascii="Calibri" w:hAnsi="Calibri" w:cs="Calibri"/>
          <w:highlight w:val="yellow"/>
        </w:rPr>
        <w:t>it</w:t>
      </w:r>
      <w:r w:rsidRPr="00CA0B1B">
        <w:rPr>
          <w:rFonts w:cs="Calibri"/>
          <w:sz w:val="10"/>
          <w:highlight w:val="yellow"/>
        </w:rPr>
        <w:t xml:space="preserve"> </w:t>
      </w:r>
      <w:r w:rsidRPr="00CA0B1B">
        <w:rPr>
          <w:rStyle w:val="StyleUnderline"/>
          <w:rFonts w:ascii="Calibri" w:hAnsi="Calibri" w:cs="Calibri"/>
          <w:highlight w:val="yellow"/>
        </w:rPr>
        <w:t>would play out</w:t>
      </w:r>
      <w:r w:rsidRPr="00B434FD">
        <w:rPr>
          <w:rFonts w:cs="Calibri"/>
          <w:sz w:val="10"/>
        </w:rPr>
        <w:t xml:space="preserve"> fairly </w:t>
      </w:r>
      <w:r w:rsidRPr="00CA0B1B">
        <w:rPr>
          <w:rStyle w:val="Emphasis"/>
          <w:rFonts w:cs="Calibri"/>
          <w:highlight w:val="yellow"/>
        </w:rPr>
        <w:t>gradually</w:t>
      </w:r>
      <w:r w:rsidRPr="00B434FD">
        <w:rPr>
          <w:rFonts w:cs="Calibri"/>
          <w:sz w:val="10"/>
        </w:rPr>
        <w:t xml:space="preserve">. Some event will probably spark a confrontation between Trump and Congress later this year or early next year. But </w:t>
      </w:r>
      <w:r w:rsidRPr="00B434FD">
        <w:rPr>
          <w:rStyle w:val="StyleUnderline"/>
          <w:rFonts w:ascii="Calibri" w:hAnsi="Calibri" w:cs="Calibri"/>
        </w:rPr>
        <w:t>it might take until 2019</w:t>
      </w:r>
      <w:r w:rsidRPr="00B434FD">
        <w:rPr>
          <w:rFonts w:cs="Calibri"/>
          <w:sz w:val="10"/>
        </w:rPr>
        <w:t>, after further White House missteps throughout 2018 and a big Democratic win at the midterms, for Republicans to be ready to impeach Trump. The confrontation is increasingly unlikely to be avoided — but the key tests of how Republicans in Congress will respond to Trump’s conduct over Russia have still yet to come.</w:t>
      </w:r>
    </w:p>
    <w:p w:rsidR="00C10017" w:rsidRPr="00B434FD" w:rsidRDefault="00C10017" w:rsidP="00C10017">
      <w:pPr>
        <w:pStyle w:val="Heading3"/>
        <w:rPr>
          <w:rFonts w:cs="Calibri"/>
        </w:rPr>
      </w:pPr>
      <w:r w:rsidRPr="00B434FD">
        <w:rPr>
          <w:rFonts w:cs="Calibri"/>
        </w:rPr>
        <w:t>Impeachment – A2: Yes Removal – Cesca</w:t>
      </w:r>
    </w:p>
    <w:p w:rsidR="00C10017" w:rsidRPr="00B434FD" w:rsidRDefault="00C10017" w:rsidP="00C10017">
      <w:pPr>
        <w:pStyle w:val="Heading4"/>
        <w:rPr>
          <w:rFonts w:cs="Calibri"/>
        </w:rPr>
      </w:pPr>
      <w:r w:rsidRPr="00B434FD">
        <w:rPr>
          <w:rFonts w:cs="Calibri"/>
        </w:rPr>
        <w:t xml:space="preserve">Cesca is not a neg card – one – legislative attempts at REMOVAL </w:t>
      </w:r>
      <w:r w:rsidRPr="00B434FD">
        <w:rPr>
          <w:rFonts w:cs="Calibri"/>
          <w:u w:val="single"/>
        </w:rPr>
        <w:t>impossible</w:t>
      </w:r>
      <w:r w:rsidRPr="00B434FD">
        <w:rPr>
          <w:rFonts w:cs="Calibri"/>
        </w:rPr>
        <w:t xml:space="preserve"> given Senate math. Two – says resignation might be inevitable because Trump is SUCH a wildcard</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Style w:val="Style13ptBold"/>
          <w:rFonts w:ascii="Calibri" w:hAnsi="Calibri" w:cs="Calibri"/>
        </w:rPr>
        <w:t>Cesca 17</w:t>
      </w:r>
      <w:r w:rsidRPr="00B434FD">
        <w:rPr>
          <w:rFonts w:cs="Calibri"/>
        </w:rPr>
        <w:t xml:space="preserve"> – Bob Cesca, 1/31/2017. Bob Cesca is a regular contributor to Salon.com. He's also the host of "The Bob Cesca" podcast, and a weekly guest on both the "Stephanie Miller Show" and "Tell Me Everything with John Fugelsang." “Forget impeachment: Donald Trump can be driven from office, but probably not that way,” Salon. http://www.salon.com/2017/01/31/forget-impeachment-donald-trump-can-be-driven-from-office-but-probably-not-that-way/</w:t>
      </w:r>
    </w:p>
    <w:p w:rsidR="00C10017" w:rsidRPr="00B434FD" w:rsidRDefault="00C10017" w:rsidP="00C10017">
      <w:pPr>
        <w:rPr>
          <w:rFonts w:cs="Calibri"/>
          <w:sz w:val="14"/>
        </w:rPr>
      </w:pPr>
      <w:r w:rsidRPr="00B434FD">
        <w:rPr>
          <w:rFonts w:cs="Calibri"/>
          <w:sz w:val="14"/>
        </w:rPr>
        <w:t xml:space="preserve">Simply put: </w:t>
      </w:r>
      <w:r w:rsidRPr="00CA0B1B">
        <w:rPr>
          <w:rStyle w:val="StyleUnderline"/>
          <w:rFonts w:ascii="Calibri" w:hAnsi="Calibri" w:cs="Calibri"/>
          <w:highlight w:val="yellow"/>
        </w:rPr>
        <w:t>Should Trump be impeached?</w:t>
      </w:r>
      <w:r w:rsidRPr="00CA0B1B">
        <w:rPr>
          <w:rFonts w:cs="Calibri"/>
          <w:sz w:val="14"/>
          <w:highlight w:val="yellow"/>
        </w:rPr>
        <w:t xml:space="preserve"> </w:t>
      </w:r>
      <w:r w:rsidRPr="00CA0B1B">
        <w:rPr>
          <w:rStyle w:val="StyleUnderline"/>
          <w:rFonts w:ascii="Calibri" w:hAnsi="Calibri" w:cs="Calibri"/>
          <w:highlight w:val="yellow"/>
        </w:rPr>
        <w:t>Absolutely. Will he be?</w:t>
      </w:r>
      <w:r w:rsidRPr="00CA0B1B">
        <w:rPr>
          <w:rFonts w:cs="Calibri"/>
          <w:sz w:val="14"/>
          <w:highlight w:val="yellow"/>
        </w:rPr>
        <w:t xml:space="preserve"> </w:t>
      </w:r>
      <w:r w:rsidRPr="00CA0B1B">
        <w:rPr>
          <w:rStyle w:val="Emphasis"/>
          <w:rFonts w:cs="Calibri"/>
          <w:highlight w:val="yellow"/>
        </w:rPr>
        <w:t>Unlikely</w:t>
      </w:r>
      <w:r w:rsidRPr="00B434FD">
        <w:rPr>
          <w:rFonts w:cs="Calibri"/>
          <w:sz w:val="14"/>
        </w:rPr>
        <w:t>.</w:t>
      </w:r>
    </w:p>
    <w:p w:rsidR="00C10017" w:rsidRPr="00B434FD" w:rsidRDefault="00C10017" w:rsidP="00C10017">
      <w:pPr>
        <w:rPr>
          <w:rFonts w:cs="Calibri"/>
          <w:sz w:val="14"/>
        </w:rPr>
      </w:pPr>
      <w:r w:rsidRPr="00B434FD">
        <w:rPr>
          <w:rFonts w:cs="Calibri"/>
          <w:sz w:val="14"/>
        </w:rPr>
        <w:t>Then again, midterm elections are around the corner. As a side note, an off-year election is also coming up next November — the first of many chances for the left to infiltrate local and state governments, school boards, city councils, mayorships and so on. Entering the establishment at the local level is a vitally crucial step in a long-term strategy of taking back the nation from those who reject science, math and reality for “alternative facts.”</w:t>
      </w:r>
    </w:p>
    <w:p w:rsidR="00C10017" w:rsidRPr="00B434FD" w:rsidRDefault="00C10017" w:rsidP="00C10017">
      <w:pPr>
        <w:rPr>
          <w:rFonts w:cs="Calibri"/>
          <w:sz w:val="14"/>
        </w:rPr>
      </w:pPr>
      <w:r w:rsidRPr="00B434FD">
        <w:rPr>
          <w:rFonts w:cs="Calibri"/>
          <w:sz w:val="14"/>
        </w:rPr>
        <w:t xml:space="preserve">So, there’s that. Back to the 2018 midterms: </w:t>
      </w:r>
      <w:r w:rsidRPr="00B434FD">
        <w:rPr>
          <w:rStyle w:val="StyleUnderline"/>
          <w:rFonts w:ascii="Calibri" w:hAnsi="Calibri" w:cs="Calibri"/>
        </w:rPr>
        <w:t>On the House side,</w:t>
      </w:r>
      <w:r w:rsidRPr="00B434FD">
        <w:rPr>
          <w:rFonts w:cs="Calibri"/>
          <w:sz w:val="14"/>
        </w:rPr>
        <w:t xml:space="preserve"> </w:t>
      </w:r>
      <w:r w:rsidRPr="00B434FD">
        <w:rPr>
          <w:rStyle w:val="StyleUnderline"/>
          <w:rFonts w:ascii="Calibri" w:hAnsi="Calibri" w:cs="Calibri"/>
        </w:rPr>
        <w:t>the Democrats</w:t>
      </w:r>
      <w:r w:rsidRPr="00B434FD">
        <w:rPr>
          <w:rFonts w:cs="Calibri"/>
          <w:sz w:val="14"/>
        </w:rPr>
        <w:t xml:space="preserve"> will </w:t>
      </w:r>
      <w:r w:rsidRPr="00B434FD">
        <w:rPr>
          <w:rStyle w:val="StyleUnderline"/>
          <w:rFonts w:ascii="Calibri" w:hAnsi="Calibri" w:cs="Calibri"/>
        </w:rPr>
        <w:t>need</w:t>
      </w:r>
      <w:r w:rsidRPr="00B434FD">
        <w:rPr>
          <w:rFonts w:cs="Calibri"/>
          <w:sz w:val="14"/>
        </w:rPr>
        <w:t xml:space="preserve"> to walk away with a net </w:t>
      </w:r>
      <w:r w:rsidRPr="00B434FD">
        <w:rPr>
          <w:rStyle w:val="StyleUnderline"/>
          <w:rFonts w:ascii="Calibri" w:hAnsi="Calibri" w:cs="Calibri"/>
        </w:rPr>
        <w:t>gain of 25 seats</w:t>
      </w:r>
      <w:r w:rsidRPr="00B434FD">
        <w:rPr>
          <w:rFonts w:cs="Calibri"/>
          <w:sz w:val="14"/>
        </w:rPr>
        <w:t xml:space="preserve">. </w:t>
      </w:r>
      <w:r w:rsidRPr="00B434FD">
        <w:rPr>
          <w:rStyle w:val="Emphasis"/>
          <w:rFonts w:cs="Calibri"/>
        </w:rPr>
        <w:t>That's</w:t>
      </w:r>
      <w:r w:rsidRPr="00B434FD">
        <w:rPr>
          <w:rFonts w:cs="Calibri"/>
          <w:sz w:val="14"/>
        </w:rPr>
        <w:t xml:space="preserve"> a </w:t>
      </w:r>
      <w:r w:rsidRPr="00B434FD">
        <w:rPr>
          <w:rStyle w:val="Emphasis"/>
          <w:rFonts w:cs="Calibri"/>
        </w:rPr>
        <w:t>Herculean</w:t>
      </w:r>
      <w:r w:rsidRPr="00B434FD">
        <w:rPr>
          <w:rFonts w:cs="Calibri"/>
          <w:sz w:val="14"/>
        </w:rPr>
        <w:t xml:space="preserve"> task, rivaling the gain of 31 seats the Democrats gained in the landmark 2006 midterms, in the midst of a failing war in Iraq and one year following Hurricane Katrina. We don’t yet know how horrendously unpopular Trump will become, however — not to mention the potential unpopularity of Republicans who foolishly lashed their wagons to the star of this flailing, unhinged cartoon character.</w:t>
      </w:r>
    </w:p>
    <w:p w:rsidR="00C10017" w:rsidRPr="00B434FD" w:rsidRDefault="00C10017" w:rsidP="00C10017">
      <w:pPr>
        <w:rPr>
          <w:rFonts w:cs="Calibri"/>
          <w:sz w:val="14"/>
        </w:rPr>
      </w:pPr>
      <w:r w:rsidRPr="00B434FD">
        <w:rPr>
          <w:rFonts w:cs="Calibri"/>
          <w:sz w:val="14"/>
        </w:rPr>
        <w:t>The other X factor is whether Democrats and progressive activists will hunker down and unify enough to win. I’ve learned over many heartbreaking elections that it’s unwise to bet on the Democratic establishment to be reliably hard-core with its tactics, especially when fighting for red districts. Again, it’s possible, but it's too early to call.</w:t>
      </w:r>
    </w:p>
    <w:p w:rsidR="00C10017" w:rsidRPr="00B434FD" w:rsidRDefault="00C10017" w:rsidP="00C10017">
      <w:pPr>
        <w:rPr>
          <w:rFonts w:cs="Calibri"/>
          <w:sz w:val="14"/>
        </w:rPr>
      </w:pPr>
      <w:r w:rsidRPr="00B434FD">
        <w:rPr>
          <w:rFonts w:cs="Calibri"/>
          <w:sz w:val="14"/>
        </w:rPr>
        <w:t xml:space="preserve">On the Senate side, 33 seats are up for re-election, as always. But the 2018 elections offer a terrible map for Democrats. The Dems need to pick up a net of three seats, but most of the contested seats for 2018 are already held by Democrats and, worse yet, only eight Republican seats are in play. Simply put: The Democrats would need to successfully defend all 25 of their seats, while winning three of eight Republican-held seats. Anything can happen. We can't yet know how toxic the Trump GOP brand will become by 2018, but </w:t>
      </w:r>
      <w:r w:rsidRPr="00B434FD">
        <w:rPr>
          <w:rStyle w:val="StyleUnderline"/>
          <w:rFonts w:ascii="Calibri" w:hAnsi="Calibri" w:cs="Calibri"/>
        </w:rPr>
        <w:t xml:space="preserve">the </w:t>
      </w:r>
      <w:r w:rsidRPr="00CA0B1B">
        <w:rPr>
          <w:rStyle w:val="StyleUnderline"/>
          <w:rFonts w:ascii="Calibri" w:hAnsi="Calibri" w:cs="Calibri"/>
          <w:highlight w:val="yellow"/>
        </w:rPr>
        <w:t>Dem</w:t>
      </w:r>
      <w:r w:rsidRPr="00B434FD">
        <w:rPr>
          <w:rStyle w:val="StyleUnderline"/>
          <w:rFonts w:ascii="Calibri" w:hAnsi="Calibri" w:cs="Calibri"/>
        </w:rPr>
        <w:t>ocrats'</w:t>
      </w:r>
      <w:r w:rsidRPr="00B434FD">
        <w:rPr>
          <w:rFonts w:cs="Calibri"/>
          <w:sz w:val="14"/>
        </w:rPr>
        <w:t xml:space="preserve"> </w:t>
      </w:r>
      <w:r w:rsidRPr="00CA0B1B">
        <w:rPr>
          <w:rStyle w:val="StyleUnderline"/>
          <w:rFonts w:ascii="Calibri" w:hAnsi="Calibri" w:cs="Calibri"/>
          <w:highlight w:val="yellow"/>
        </w:rPr>
        <w:t>winning</w:t>
      </w:r>
      <w:r w:rsidRPr="00B434FD">
        <w:rPr>
          <w:rFonts w:cs="Calibri"/>
          <w:sz w:val="14"/>
        </w:rPr>
        <w:t xml:space="preserve"> </w:t>
      </w:r>
      <w:r w:rsidRPr="00B434FD">
        <w:rPr>
          <w:rStyle w:val="StyleUnderline"/>
          <w:rFonts w:ascii="Calibri" w:hAnsi="Calibri" w:cs="Calibri"/>
        </w:rPr>
        <w:t xml:space="preserve">back </w:t>
      </w:r>
      <w:r w:rsidRPr="00CA0B1B">
        <w:rPr>
          <w:rStyle w:val="StyleUnderline"/>
          <w:rFonts w:ascii="Calibri" w:hAnsi="Calibri" w:cs="Calibri"/>
          <w:highlight w:val="yellow"/>
        </w:rPr>
        <w:t>the Senate</w:t>
      </w:r>
      <w:r w:rsidRPr="00B434FD">
        <w:rPr>
          <w:rFonts w:cs="Calibri"/>
          <w:sz w:val="14"/>
        </w:rPr>
        <w:t xml:space="preserve"> </w:t>
      </w:r>
      <w:r w:rsidRPr="00B434FD">
        <w:rPr>
          <w:rStyle w:val="StyleUnderline"/>
          <w:rFonts w:ascii="Calibri" w:hAnsi="Calibri" w:cs="Calibri"/>
        </w:rPr>
        <w:t>with this map</w:t>
      </w:r>
      <w:r w:rsidRPr="00B434FD">
        <w:rPr>
          <w:rFonts w:cs="Calibri"/>
          <w:sz w:val="14"/>
        </w:rPr>
        <w:t xml:space="preserve"> </w:t>
      </w:r>
      <w:r w:rsidRPr="00CA0B1B">
        <w:rPr>
          <w:rStyle w:val="StyleUnderline"/>
          <w:rFonts w:ascii="Calibri" w:hAnsi="Calibri" w:cs="Calibri"/>
          <w:highlight w:val="yellow"/>
        </w:rPr>
        <w:t xml:space="preserve">seems like </w:t>
      </w:r>
      <w:r w:rsidRPr="00CA0B1B">
        <w:rPr>
          <w:rStyle w:val="Emphasis"/>
          <w:rFonts w:cs="Calibri"/>
          <w:highlight w:val="yellow"/>
        </w:rPr>
        <w:t>a long shot</w:t>
      </w:r>
      <w:r w:rsidRPr="00CA0B1B">
        <w:rPr>
          <w:rFonts w:cs="Calibri"/>
          <w:sz w:val="14"/>
          <w:highlight w:val="yellow"/>
        </w:rPr>
        <w:t xml:space="preserve">, </w:t>
      </w:r>
      <w:r w:rsidRPr="00CA0B1B">
        <w:rPr>
          <w:rStyle w:val="Emphasis"/>
          <w:rFonts w:cs="Calibri"/>
          <w:highlight w:val="yellow"/>
        </w:rPr>
        <w:t>to put it mildl</w:t>
      </w:r>
      <w:r w:rsidRPr="00B434FD">
        <w:rPr>
          <w:rStyle w:val="Emphasis"/>
          <w:rFonts w:cs="Calibri"/>
        </w:rPr>
        <w:t>y</w:t>
      </w:r>
      <w:r w:rsidRPr="00B434FD">
        <w:rPr>
          <w:rFonts w:cs="Calibri"/>
          <w:sz w:val="14"/>
        </w:rPr>
        <w:t>.</w:t>
      </w:r>
    </w:p>
    <w:p w:rsidR="00C10017" w:rsidRPr="00B434FD" w:rsidRDefault="00C10017" w:rsidP="00C10017">
      <w:pPr>
        <w:rPr>
          <w:rFonts w:cs="Calibri"/>
          <w:sz w:val="14"/>
        </w:rPr>
      </w:pPr>
      <w:r w:rsidRPr="00B434FD">
        <w:rPr>
          <w:rFonts w:cs="Calibri"/>
          <w:sz w:val="14"/>
        </w:rPr>
        <w:t xml:space="preserve">The upshot is this: </w:t>
      </w:r>
      <w:r w:rsidRPr="00B434FD">
        <w:rPr>
          <w:rStyle w:val="StyleUnderline"/>
          <w:rFonts w:ascii="Calibri" w:hAnsi="Calibri" w:cs="Calibri"/>
        </w:rPr>
        <w:t xml:space="preserve">The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w:t>
      </w:r>
      <w:r w:rsidRPr="00B434FD">
        <w:rPr>
          <w:rFonts w:cs="Calibri"/>
          <w:sz w:val="14"/>
        </w:rPr>
        <w:t xml:space="preserve"> </w:t>
      </w:r>
      <w:r w:rsidRPr="00CA0B1B">
        <w:rPr>
          <w:rStyle w:val="StyleUnderline"/>
          <w:rFonts w:ascii="Calibri" w:hAnsi="Calibri" w:cs="Calibri"/>
          <w:highlight w:val="yellow"/>
        </w:rPr>
        <w:t>need</w:t>
      </w:r>
      <w:r w:rsidRPr="00B434FD">
        <w:rPr>
          <w:rFonts w:cs="Calibri"/>
          <w:sz w:val="14"/>
        </w:rPr>
        <w:t xml:space="preserve"> a majority in the House to impeach someone. They also need votes of </w:t>
      </w:r>
      <w:r w:rsidRPr="00CA0B1B">
        <w:rPr>
          <w:rStyle w:val="StyleUnderline"/>
          <w:rFonts w:ascii="Calibri" w:hAnsi="Calibri" w:cs="Calibri"/>
          <w:highlight w:val="yellow"/>
        </w:rPr>
        <w:t>67</w:t>
      </w:r>
      <w:r w:rsidRPr="00B434FD">
        <w:rPr>
          <w:rStyle w:val="StyleUnderline"/>
          <w:rFonts w:ascii="Calibri" w:hAnsi="Calibri" w:cs="Calibri"/>
        </w:rPr>
        <w:t xml:space="preserve"> senators </w:t>
      </w:r>
      <w:r w:rsidRPr="00CA0B1B">
        <w:rPr>
          <w:rStyle w:val="StyleUnderline"/>
          <w:rFonts w:ascii="Calibri" w:hAnsi="Calibri" w:cs="Calibri"/>
          <w:highlight w:val="yellow"/>
        </w:rPr>
        <w:t>to convict</w:t>
      </w:r>
      <w:r w:rsidRPr="00B434FD">
        <w:rPr>
          <w:rFonts w:cs="Calibri"/>
          <w:sz w:val="14"/>
        </w:rPr>
        <w:t xml:space="preserve"> a person. (For that matter, they also need provable high crimes or misdemeanors before anything else happens.) </w:t>
      </w:r>
      <w:r w:rsidRPr="00CA0B1B">
        <w:rPr>
          <w:rStyle w:val="StyleUnderline"/>
          <w:rFonts w:ascii="Calibri" w:hAnsi="Calibri" w:cs="Calibri"/>
          <w:highlight w:val="yellow"/>
        </w:rPr>
        <w:t>Without</w:t>
      </w:r>
      <w:r w:rsidRPr="00B434FD">
        <w:rPr>
          <w:rFonts w:cs="Calibri"/>
          <w:sz w:val="14"/>
        </w:rPr>
        <w:t xml:space="preserve"> a multitude of </w:t>
      </w:r>
      <w:r w:rsidRPr="00CA0B1B">
        <w:rPr>
          <w:rStyle w:val="StyleUnderline"/>
          <w:rFonts w:ascii="Calibri" w:hAnsi="Calibri" w:cs="Calibri"/>
          <w:highlight w:val="yellow"/>
        </w:rPr>
        <w:t>Republican</w:t>
      </w:r>
      <w:r w:rsidRPr="00B434FD">
        <w:rPr>
          <w:rStyle w:val="StyleUnderline"/>
          <w:rFonts w:ascii="Calibri" w:hAnsi="Calibri" w:cs="Calibri"/>
        </w:rPr>
        <w:t xml:space="preserve"> vote</w:t>
      </w:r>
      <w:r w:rsidRPr="00CA0B1B">
        <w:rPr>
          <w:rStyle w:val="StyleUnderline"/>
          <w:rFonts w:ascii="Calibri" w:hAnsi="Calibri" w:cs="Calibri"/>
          <w:highlight w:val="yellow"/>
        </w:rPr>
        <w:t>s</w:t>
      </w:r>
      <w:r w:rsidRPr="00B434FD">
        <w:rPr>
          <w:rStyle w:val="StyleUnderline"/>
          <w:rFonts w:ascii="Calibri" w:hAnsi="Calibri" w:cs="Calibri"/>
        </w:rPr>
        <w:t>,</w:t>
      </w:r>
      <w:r w:rsidRPr="00B434FD">
        <w:rPr>
          <w:rFonts w:cs="Calibri"/>
          <w:sz w:val="14"/>
        </w:rPr>
        <w:t xml:space="preserve"> </w:t>
      </w:r>
      <w:r w:rsidRPr="00CA0B1B">
        <w:rPr>
          <w:rStyle w:val="Emphasis"/>
          <w:rFonts w:cs="Calibri"/>
          <w:highlight w:val="yellow"/>
        </w:rPr>
        <w:t>the entire scenario is a nonstarter</w:t>
      </w:r>
      <w:r w:rsidRPr="00B434FD">
        <w:rPr>
          <w:rFonts w:cs="Calibri"/>
          <w:sz w:val="14"/>
        </w:rPr>
        <w:t xml:space="preserve"> — </w:t>
      </w:r>
      <w:r w:rsidRPr="00CA0B1B">
        <w:rPr>
          <w:rStyle w:val="StyleUnderline"/>
          <w:rFonts w:ascii="Calibri" w:hAnsi="Calibri" w:cs="Calibri"/>
          <w:highlight w:val="yellow"/>
        </w:rPr>
        <w:t>even</w:t>
      </w:r>
      <w:r w:rsidRPr="00CA0B1B">
        <w:rPr>
          <w:rFonts w:cs="Calibri"/>
          <w:sz w:val="14"/>
          <w:highlight w:val="yellow"/>
        </w:rPr>
        <w:t xml:space="preserve"> </w:t>
      </w:r>
      <w:r w:rsidRPr="00CA0B1B">
        <w:rPr>
          <w:rStyle w:val="StyleUnderline"/>
          <w:rFonts w:ascii="Calibri" w:hAnsi="Calibri" w:cs="Calibri"/>
          <w:highlight w:val="yellow"/>
        </w:rPr>
        <w:t>after</w:t>
      </w:r>
      <w:r w:rsidRPr="00B434FD">
        <w:rPr>
          <w:rFonts w:cs="Calibri"/>
          <w:sz w:val="14"/>
        </w:rPr>
        <w:t xml:space="preserve"> a possible </w:t>
      </w:r>
      <w:r w:rsidRPr="00CA0B1B">
        <w:rPr>
          <w:rStyle w:val="StyleUnderline"/>
          <w:rFonts w:ascii="Calibri" w:hAnsi="Calibri" w:cs="Calibri"/>
          <w:highlight w:val="yellow"/>
        </w:rPr>
        <w:t>Democratic sweep of the House</w:t>
      </w:r>
      <w:r w:rsidRPr="00B434FD">
        <w:rPr>
          <w:rFonts w:cs="Calibri"/>
          <w:sz w:val="14"/>
        </w:rPr>
        <w:t xml:space="preserve"> in 2018.</w:t>
      </w:r>
    </w:p>
    <w:p w:rsidR="00C10017" w:rsidRPr="00B434FD" w:rsidRDefault="00C10017" w:rsidP="00C10017">
      <w:pPr>
        <w:rPr>
          <w:rFonts w:cs="Calibri"/>
          <w:sz w:val="14"/>
        </w:rPr>
      </w:pPr>
      <w:r w:rsidRPr="00B434FD">
        <w:rPr>
          <w:rFonts w:cs="Calibri"/>
          <w:sz w:val="14"/>
        </w:rPr>
        <w:t>All that being said, impeachment shouldn’t be the animating factor for getting out the Democratic vote in 2018 anyway. The Dem strategy for the midterms obviously has to be centered around a juggernaut-like effort to block Trump’s nefarious agenda, at least at the legislative level. When it comes to implementing an impeachment strategy, the best the Democrats can hope for is to make all kinds of gains in 2018, then to supplement those gains in 2020. If we also get a Democratic president and Democratic majorities in both chambers by 2020, great! If not, let the impeachment debate begin again.</w:t>
      </w:r>
    </w:p>
    <w:p w:rsidR="00C10017" w:rsidRPr="00B434FD" w:rsidRDefault="00C10017" w:rsidP="00C10017">
      <w:pPr>
        <w:rPr>
          <w:rFonts w:cs="Calibri"/>
        </w:rPr>
      </w:pPr>
      <w:r w:rsidRPr="00B434FD">
        <w:rPr>
          <w:rFonts w:cs="Calibri"/>
        </w:rPr>
        <w:t>---their card starts---</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Is there another way?</w:t>
      </w:r>
      <w:r w:rsidRPr="00B434FD">
        <w:rPr>
          <w:rFonts w:cs="Calibri"/>
          <w:sz w:val="16"/>
        </w:rPr>
        <w:t xml:space="preserve"> </w:t>
      </w:r>
      <w:r w:rsidRPr="00CA0B1B">
        <w:rPr>
          <w:rStyle w:val="StyleUnderline"/>
          <w:rFonts w:ascii="Calibri" w:hAnsi="Calibri" w:cs="Calibri"/>
          <w:highlight w:val="yellow"/>
        </w:rPr>
        <w:t>Can Trump be removed from office without</w:t>
      </w:r>
      <w:r w:rsidRPr="00B434FD">
        <w:rPr>
          <w:rStyle w:val="StyleUnderline"/>
          <w:rFonts w:ascii="Calibri" w:hAnsi="Calibri" w:cs="Calibri"/>
        </w:rPr>
        <w:t xml:space="preserve"> an </w:t>
      </w:r>
      <w:r w:rsidRPr="00CA0B1B">
        <w:rPr>
          <w:rStyle w:val="StyleUnderline"/>
          <w:rFonts w:ascii="Calibri" w:hAnsi="Calibri" w:cs="Calibri"/>
          <w:highlight w:val="yellow"/>
        </w:rPr>
        <w:t>impeachment and conviction?</w:t>
      </w:r>
      <w:r w:rsidRPr="00CA0B1B">
        <w:rPr>
          <w:rFonts w:cs="Calibri"/>
          <w:sz w:val="16"/>
          <w:highlight w:val="yellow"/>
        </w:rPr>
        <w:t xml:space="preserve"> </w:t>
      </w:r>
      <w:r w:rsidRPr="00CA0B1B">
        <w:rPr>
          <w:rStyle w:val="Emphasis"/>
          <w:rFonts w:cs="Calibri"/>
          <w:highlight w:val="yellow"/>
        </w:rPr>
        <w:t>Possibly</w:t>
      </w:r>
      <w:r w:rsidRPr="00B434FD">
        <w:rPr>
          <w:rFonts w:cs="Calibri"/>
          <w:sz w:val="16"/>
        </w:rPr>
        <w:t xml:space="preserve">. If you recall your history, president Richard </w:t>
      </w:r>
      <w:r w:rsidRPr="00CA0B1B">
        <w:rPr>
          <w:rStyle w:val="StyleUnderline"/>
          <w:rFonts w:ascii="Calibri" w:hAnsi="Calibri" w:cs="Calibri"/>
          <w:highlight w:val="yellow"/>
        </w:rPr>
        <w:t>Nixon was in the process of being impeached</w:t>
      </w:r>
      <w:r w:rsidRPr="00B434FD">
        <w:rPr>
          <w:rStyle w:val="StyleUnderline"/>
          <w:rFonts w:ascii="Calibri" w:hAnsi="Calibri" w:cs="Calibri"/>
        </w:rPr>
        <w:t xml:space="preserve"> as a consequence of the Watergate revelations, </w:t>
      </w:r>
      <w:r w:rsidRPr="00CA0B1B">
        <w:rPr>
          <w:rStyle w:val="StyleUnderline"/>
          <w:rFonts w:ascii="Calibri" w:hAnsi="Calibri" w:cs="Calibri"/>
          <w:highlight w:val="yellow"/>
        </w:rPr>
        <w:t>but that</w:t>
      </w:r>
      <w:r w:rsidRPr="00B434FD">
        <w:rPr>
          <w:rStyle w:val="StyleUnderline"/>
          <w:rFonts w:ascii="Calibri" w:hAnsi="Calibri" w:cs="Calibri"/>
        </w:rPr>
        <w:t xml:space="preserve"> process </w:t>
      </w:r>
      <w:r w:rsidRPr="00CA0B1B">
        <w:rPr>
          <w:rStyle w:val="StyleUnderline"/>
          <w:rFonts w:ascii="Calibri" w:hAnsi="Calibri" w:cs="Calibri"/>
          <w:highlight w:val="yellow"/>
        </w:rPr>
        <w:t>never reached the House floor</w:t>
      </w:r>
      <w:r w:rsidRPr="00B434FD">
        <w:rPr>
          <w:rStyle w:val="StyleUnderline"/>
          <w:rFonts w:ascii="Calibri" w:hAnsi="Calibri" w:cs="Calibri"/>
        </w:rPr>
        <w:t xml:space="preserve"> for a vote. </w:t>
      </w:r>
      <w:r w:rsidRPr="00CA0B1B">
        <w:rPr>
          <w:rStyle w:val="StyleUnderline"/>
          <w:rFonts w:ascii="Calibri" w:hAnsi="Calibri" w:cs="Calibri"/>
          <w:highlight w:val="yellow"/>
        </w:rPr>
        <w:t>It was</w:t>
      </w:r>
      <w:r w:rsidRPr="00B434FD">
        <w:rPr>
          <w:rStyle w:val="StyleUnderline"/>
          <w:rFonts w:ascii="Calibri" w:hAnsi="Calibri" w:cs="Calibri"/>
        </w:rPr>
        <w:t xml:space="preserve"> ultimately </w:t>
      </w:r>
      <w:r w:rsidRPr="00CA0B1B">
        <w:rPr>
          <w:rStyle w:val="StyleUnderline"/>
          <w:rFonts w:ascii="Calibri" w:hAnsi="Calibri" w:cs="Calibri"/>
          <w:highlight w:val="yellow"/>
        </w:rPr>
        <w:t>the GOP establishment</w:t>
      </w:r>
      <w:r w:rsidRPr="00B434FD">
        <w:rPr>
          <w:rFonts w:cs="Calibri"/>
          <w:sz w:val="16"/>
        </w:rPr>
        <w:t xml:space="preserve">, led by senator Barry Goldwater, </w:t>
      </w:r>
      <w:r w:rsidRPr="00B434FD">
        <w:rPr>
          <w:rStyle w:val="StyleUnderline"/>
          <w:rFonts w:ascii="Calibri" w:hAnsi="Calibri" w:cs="Calibri"/>
        </w:rPr>
        <w:t>who approached Nixon and asked him to step down for the good of the nation.</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The odds of this</w:t>
      </w:r>
      <w:r w:rsidRPr="00B434FD">
        <w:rPr>
          <w:rStyle w:val="StyleUnderline"/>
          <w:rFonts w:ascii="Calibri" w:hAnsi="Calibri" w:cs="Calibri"/>
        </w:rPr>
        <w:t xml:space="preserve"> occurring </w:t>
      </w:r>
      <w:r w:rsidRPr="00CA0B1B">
        <w:rPr>
          <w:rStyle w:val="StyleUnderline"/>
          <w:rFonts w:ascii="Calibri" w:hAnsi="Calibri" w:cs="Calibri"/>
          <w:highlight w:val="yellow"/>
        </w:rPr>
        <w:t>with Trump seem high</w:t>
      </w:r>
      <w:r w:rsidRPr="00B434FD">
        <w:rPr>
          <w:rStyle w:val="StyleUnderline"/>
          <w:rFonts w:ascii="Calibri" w:hAnsi="Calibri" w:cs="Calibri"/>
        </w:rPr>
        <w:t>.</w:t>
      </w:r>
      <w:r w:rsidRPr="00B434FD">
        <w:rPr>
          <w:rFonts w:cs="Calibri"/>
          <w:sz w:val="16"/>
        </w:rPr>
        <w:t xml:space="preserve"> Pre-inauguration catastrophes aside, Trump’s entire first week in office was largely about his deranged obsessions and vendettas. Not more than several days in, for example, Trump held a closed-door meeting with congressional leadership and reportedly wasted much of that time ranting about his crowd sizes and a kooky Alex Jones conspiracy theory about voter fraud. That’s only one of many harrowing stories of Trump’s disturbing behavior inside the White House. Suffice it to say, me</w:t>
      </w:r>
      <w:r w:rsidRPr="00B434FD">
        <w:rPr>
          <w:rStyle w:val="StyleUnderline"/>
          <w:rFonts w:ascii="Calibri" w:hAnsi="Calibri" w:cs="Calibri"/>
        </w:rPr>
        <w:t>mbers of the congressional leadership have to know about this. They’re witnessing it first hand.</w:t>
      </w:r>
    </w:p>
    <w:p w:rsidR="00C10017" w:rsidRPr="00B434FD" w:rsidRDefault="00C10017" w:rsidP="00C10017">
      <w:pPr>
        <w:rPr>
          <w:rStyle w:val="StyleUnderline"/>
          <w:rFonts w:ascii="Calibri" w:hAnsi="Calibri" w:cs="Calibri"/>
        </w:rPr>
      </w:pPr>
      <w:r w:rsidRPr="00B434FD">
        <w:rPr>
          <w:rFonts w:cs="Calibri"/>
          <w:sz w:val="16"/>
        </w:rPr>
        <w:t xml:space="preserve">Can he descend further into madness? Sure. He’s a weak, insecure and blindingly delusional man who can’t stop relitigating trivialities like his crowd (or hand) sizes. </w:t>
      </w:r>
      <w:r w:rsidRPr="00B434FD">
        <w:rPr>
          <w:rStyle w:val="StyleUnderline"/>
          <w:rFonts w:ascii="Calibri" w:hAnsi="Calibri" w:cs="Calibri"/>
        </w:rPr>
        <w:t xml:space="preserve">There’s a very real possibility that </w:t>
      </w:r>
      <w:r w:rsidRPr="00CA0B1B">
        <w:rPr>
          <w:rStyle w:val="StyleUnderline"/>
          <w:rFonts w:ascii="Calibri" w:hAnsi="Calibri" w:cs="Calibri"/>
          <w:highlight w:val="yellow"/>
        </w:rPr>
        <w:t>as his presidency grows</w:t>
      </w:r>
      <w:r w:rsidRPr="00B434FD">
        <w:rPr>
          <w:rStyle w:val="StyleUnderline"/>
          <w:rFonts w:ascii="Calibri" w:hAnsi="Calibri" w:cs="Calibri"/>
        </w:rPr>
        <w:t xml:space="preserve"> increasingly </w:t>
      </w:r>
      <w:r w:rsidRPr="00CA0B1B">
        <w:rPr>
          <w:rStyle w:val="StyleUnderline"/>
          <w:rFonts w:ascii="Calibri" w:hAnsi="Calibri" w:cs="Calibri"/>
          <w:highlight w:val="yellow"/>
        </w:rPr>
        <w:t>embattled, he’ll become</w:t>
      </w:r>
      <w:r w:rsidRPr="00B434FD">
        <w:rPr>
          <w:rStyle w:val="StyleUnderline"/>
          <w:rFonts w:ascii="Calibri" w:hAnsi="Calibri" w:cs="Calibri"/>
        </w:rPr>
        <w:t xml:space="preserve"> more </w:t>
      </w:r>
      <w:r w:rsidRPr="00CA0B1B">
        <w:rPr>
          <w:rStyle w:val="StyleUnderline"/>
          <w:rFonts w:ascii="Calibri" w:hAnsi="Calibri" w:cs="Calibri"/>
          <w:highlight w:val="yellow"/>
        </w:rPr>
        <w:t>isolated</w:t>
      </w:r>
      <w:r w:rsidRPr="00B434FD">
        <w:rPr>
          <w:rStyle w:val="StyleUnderline"/>
          <w:rFonts w:ascii="Calibri" w:hAnsi="Calibri" w:cs="Calibri"/>
        </w:rPr>
        <w:t xml:space="preserve"> and secluded</w:t>
      </w:r>
      <w:r w:rsidRPr="00B434FD">
        <w:rPr>
          <w:rFonts w:cs="Calibri"/>
          <w:sz w:val="16"/>
        </w:rPr>
        <w:t xml:space="preserve">, perhaps locking himself inside a random safe space somewhere in the White House, trapped in a Mobius loop of obsessions and delusions, poring over cable news while photographs of the inaugural crowds and protest marches litter the floor — and his Sharpie marker scribblings all around. Basically, this would be Howard Hughes at his worst. </w:t>
      </w:r>
      <w:r w:rsidRPr="00CA0B1B">
        <w:rPr>
          <w:rStyle w:val="StyleUnderline"/>
          <w:rFonts w:ascii="Calibri" w:hAnsi="Calibri" w:cs="Calibri"/>
          <w:highlight w:val="yellow"/>
        </w:rPr>
        <w:t>Knowing Trump’s behavior so far, coupled with</w:t>
      </w:r>
      <w:r w:rsidRPr="00B434FD">
        <w:rPr>
          <w:rStyle w:val="StyleUnderline"/>
          <w:rFonts w:ascii="Calibri" w:hAnsi="Calibri" w:cs="Calibri"/>
        </w:rPr>
        <w:t xml:space="preserve"> the </w:t>
      </w:r>
      <w:r w:rsidRPr="00CA0B1B">
        <w:rPr>
          <w:rStyle w:val="StyleUnderline"/>
          <w:rFonts w:ascii="Calibri" w:hAnsi="Calibri" w:cs="Calibri"/>
          <w:highlight w:val="yellow"/>
        </w:rPr>
        <w:t>reality that he doesn’t seem</w:t>
      </w:r>
      <w:r w:rsidRPr="00B434FD">
        <w:rPr>
          <w:rStyle w:val="StyleUnderline"/>
          <w:rFonts w:ascii="Calibri" w:hAnsi="Calibri" w:cs="Calibri"/>
        </w:rPr>
        <w:t xml:space="preserve"> </w:t>
      </w:r>
      <w:r w:rsidRPr="00CA0B1B">
        <w:rPr>
          <w:rStyle w:val="StyleUnderline"/>
          <w:rFonts w:ascii="Calibri" w:hAnsi="Calibri" w:cs="Calibri"/>
          <w:highlight w:val="yellow"/>
        </w:rPr>
        <w:t>mentally or physically prepared for</w:t>
      </w:r>
      <w:r w:rsidRPr="00B434FD">
        <w:rPr>
          <w:rStyle w:val="StyleUnderline"/>
          <w:rFonts w:ascii="Calibri" w:hAnsi="Calibri" w:cs="Calibri"/>
        </w:rPr>
        <w:t xml:space="preserve"> the stress and rigors of the </w:t>
      </w:r>
      <w:r w:rsidRPr="00CA0B1B">
        <w:rPr>
          <w:rStyle w:val="StyleUnderline"/>
          <w:rFonts w:ascii="Calibri" w:hAnsi="Calibri" w:cs="Calibri"/>
          <w:highlight w:val="yellow"/>
        </w:rPr>
        <w:t>presidency</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rPr>
        <w:t xml:space="preserve">some version of </w:t>
      </w:r>
      <w:r w:rsidRPr="00CA0B1B">
        <w:rPr>
          <w:rStyle w:val="StyleUnderline"/>
          <w:rFonts w:ascii="Calibri" w:hAnsi="Calibri" w:cs="Calibri"/>
          <w:highlight w:val="yellow"/>
        </w:rPr>
        <w:t>the Nixonian endgame seems plausible</w:t>
      </w:r>
      <w:r w:rsidRPr="00B434FD">
        <w:rPr>
          <w:rStyle w:val="StyleUnderline"/>
          <w:rFonts w:ascii="Calibri" w:hAnsi="Calibri" w:cs="Calibri"/>
        </w:rPr>
        <w:t>.</w:t>
      </w:r>
    </w:p>
    <w:p w:rsidR="00C10017" w:rsidRPr="00B434FD" w:rsidRDefault="00C10017" w:rsidP="00C10017">
      <w:pPr>
        <w:rPr>
          <w:rFonts w:cs="Calibri"/>
          <w:sz w:val="16"/>
        </w:rPr>
      </w:pPr>
      <w:r w:rsidRPr="00B434FD">
        <w:rPr>
          <w:rFonts w:cs="Calibri"/>
          <w:sz w:val="16"/>
        </w:rPr>
        <w:t xml:space="preserve">Finally, the other factor here is the condition of the economy. If there’s a recession or a sudden uptick in the unemployment figures, Trump will likely accuse the numbers of being “fake news.” But </w:t>
      </w:r>
      <w:r w:rsidRPr="00CA0B1B">
        <w:rPr>
          <w:rStyle w:val="StyleUnderline"/>
          <w:rFonts w:ascii="Calibri" w:hAnsi="Calibri" w:cs="Calibri"/>
          <w:highlight w:val="yellow"/>
        </w:rPr>
        <w:t>Americans</w:t>
      </w:r>
      <w:r w:rsidRPr="00B434FD">
        <w:rPr>
          <w:rStyle w:val="StyleUnderline"/>
          <w:rFonts w:ascii="Calibri" w:hAnsi="Calibri" w:cs="Calibri"/>
        </w:rPr>
        <w:t xml:space="preserve"> </w:t>
      </w:r>
      <w:r w:rsidRPr="00CA0B1B">
        <w:rPr>
          <w:rStyle w:val="StyleUnderline"/>
          <w:rFonts w:ascii="Calibri" w:hAnsi="Calibri" w:cs="Calibri"/>
          <w:highlight w:val="yellow"/>
        </w:rPr>
        <w:t>may be less patient with this unlikable</w:t>
      </w:r>
      <w:r w:rsidRPr="00B434FD">
        <w:rPr>
          <w:rStyle w:val="StyleUnderline"/>
          <w:rFonts w:ascii="Calibri" w:hAnsi="Calibri" w:cs="Calibri"/>
        </w:rPr>
        <w:t xml:space="preserve">, garish </w:t>
      </w:r>
      <w:r w:rsidRPr="00CA0B1B">
        <w:rPr>
          <w:rStyle w:val="StyleUnderline"/>
          <w:rFonts w:ascii="Calibri" w:hAnsi="Calibri" w:cs="Calibri"/>
          <w:highlight w:val="yellow"/>
        </w:rPr>
        <w:t>cartoon character</w:t>
      </w:r>
      <w:r w:rsidRPr="00B434FD">
        <w:rPr>
          <w:rStyle w:val="StyleUnderline"/>
          <w:rFonts w:ascii="Calibri" w:hAnsi="Calibri" w:cs="Calibri"/>
        </w:rPr>
        <w:t xml:space="preserve"> whose central campaign promises aren’t panning out. </w:t>
      </w:r>
      <w:r w:rsidRPr="00B434FD">
        <w:rPr>
          <w:rFonts w:cs="Calibri"/>
          <w:sz w:val="16"/>
        </w:rPr>
        <w:t>Don’t forget: He repeatedly declared himself to be “the greatest jobs president God ever created.”</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If there's anything shy of that, we’ll see moderate and independent Trump voters jumping ship</w:t>
      </w:r>
      <w:r w:rsidRPr="00B434FD">
        <w:rPr>
          <w:rFonts w:cs="Calibri"/>
          <w:sz w:val="16"/>
        </w:rPr>
        <w:t xml:space="preserve">, leaving only the dregs and the hotheads to flack for Trump on Fox News. Conversely, however, we shouldn’t ignore the possibility of a military conflict or, heaven forbid, a major terrorist attack. Both are nightmare scenarios, to be sure — as we know the lives at stake. Politically speaking, </w:t>
      </w:r>
      <w:r w:rsidRPr="00B434FD">
        <w:rPr>
          <w:rStyle w:val="StyleUnderline"/>
          <w:rFonts w:ascii="Calibri" w:hAnsi="Calibri" w:cs="Calibri"/>
        </w:rPr>
        <w:t>there’s the distinct possibility of a suddenly very popular Donald Trump sitting in the Oval Office with virtual carte blanche from a scared population. Sleep tight.</w:t>
      </w:r>
    </w:p>
    <w:p w:rsidR="00C10017" w:rsidRPr="00B434FD" w:rsidRDefault="00C10017" w:rsidP="00C10017">
      <w:pPr>
        <w:rPr>
          <w:rStyle w:val="Emphasis"/>
          <w:rFonts w:cs="Calibri"/>
        </w:rPr>
      </w:pPr>
      <w:r w:rsidRPr="00B434FD">
        <w:rPr>
          <w:rFonts w:cs="Calibri"/>
          <w:sz w:val="16"/>
        </w:rPr>
        <w:t xml:space="preserve">This is all to suggest that, </w:t>
      </w:r>
      <w:r w:rsidRPr="00CA0B1B">
        <w:rPr>
          <w:rStyle w:val="StyleUnderline"/>
          <w:rFonts w:ascii="Calibri" w:hAnsi="Calibri" w:cs="Calibri"/>
          <w:highlight w:val="yellow"/>
        </w:rPr>
        <w:t>yes, Trump can be driven from office</w:t>
      </w:r>
      <w:r w:rsidRPr="00B434FD">
        <w:rPr>
          <w:rStyle w:val="StyleUnderline"/>
          <w:rFonts w:ascii="Calibri" w:hAnsi="Calibri" w:cs="Calibri"/>
        </w:rPr>
        <w:t xml:space="preserve"> prematurely. </w:t>
      </w:r>
      <w:r w:rsidRPr="00CA0B1B">
        <w:rPr>
          <w:rStyle w:val="StyleUnderline"/>
          <w:rFonts w:ascii="Calibri" w:hAnsi="Calibri" w:cs="Calibri"/>
          <w:highlight w:val="yellow"/>
        </w:rPr>
        <w:t>He’s his own worst enemy</w:t>
      </w:r>
      <w:r w:rsidRPr="00B434FD">
        <w:rPr>
          <w:rStyle w:val="StyleUnderline"/>
          <w:rFonts w:ascii="Calibri" w:hAnsi="Calibri" w:cs="Calibri"/>
        </w:rPr>
        <w:t xml:space="preserve"> </w:t>
      </w:r>
      <w:r w:rsidRPr="00CA0B1B">
        <w:rPr>
          <w:rStyle w:val="StyleUnderline"/>
          <w:rFonts w:ascii="Calibri" w:hAnsi="Calibri" w:cs="Calibri"/>
          <w:highlight w:val="yellow"/>
        </w:rPr>
        <w:t>and he continues to inadvertently reveal himself</w:t>
      </w:r>
      <w:r w:rsidRPr="00B434FD">
        <w:rPr>
          <w:rStyle w:val="StyleUnderline"/>
          <w:rFonts w:ascii="Calibri" w:hAnsi="Calibri" w:cs="Calibri"/>
        </w:rPr>
        <w:t xml:space="preserve"> </w:t>
      </w:r>
      <w:r w:rsidRPr="00CA0B1B">
        <w:rPr>
          <w:rStyle w:val="StyleUnderline"/>
          <w:rFonts w:ascii="Calibri" w:hAnsi="Calibri" w:cs="Calibri"/>
          <w:highlight w:val="yellow"/>
        </w:rPr>
        <w:t>as</w:t>
      </w:r>
      <w:r w:rsidRPr="00B434FD">
        <w:rPr>
          <w:rStyle w:val="StyleUnderline"/>
          <w:rFonts w:ascii="Calibri" w:hAnsi="Calibri" w:cs="Calibri"/>
        </w:rPr>
        <w:t xml:space="preserve"> mentally </w:t>
      </w:r>
      <w:r w:rsidRPr="00CA0B1B">
        <w:rPr>
          <w:rStyle w:val="StyleUnderline"/>
          <w:rFonts w:ascii="Calibri" w:hAnsi="Calibri" w:cs="Calibri"/>
          <w:highlight w:val="yellow"/>
        </w:rPr>
        <w:t>unfit</w:t>
      </w:r>
      <w:r w:rsidRPr="00B434FD">
        <w:rPr>
          <w:rStyle w:val="StyleUnderline"/>
          <w:rFonts w:ascii="Calibri" w:hAnsi="Calibri" w:cs="Calibri"/>
        </w:rPr>
        <w:t xml:space="preserve"> to fulfill the duties of the presidency</w:t>
      </w:r>
      <w:r w:rsidRPr="00B434FD">
        <w:rPr>
          <w:rFonts w:cs="Calibri"/>
          <w:sz w:val="16"/>
        </w:rPr>
        <w:t xml:space="preserve">. </w:t>
      </w:r>
      <w:r w:rsidRPr="00CA0B1B">
        <w:rPr>
          <w:rStyle w:val="Emphasis"/>
          <w:rFonts w:cs="Calibri"/>
          <w:highlight w:val="yellow"/>
        </w:rPr>
        <w:t>But hoping against hope for a legislative vote to get him out is a red herring.</w:t>
      </w:r>
    </w:p>
    <w:p w:rsidR="00C10017" w:rsidRPr="00B434FD" w:rsidRDefault="00C10017" w:rsidP="00C10017">
      <w:pPr>
        <w:pStyle w:val="Heading3"/>
        <w:rPr>
          <w:rFonts w:cs="Calibri"/>
        </w:rPr>
      </w:pPr>
      <w:r w:rsidRPr="00B434FD">
        <w:rPr>
          <w:rFonts w:cs="Calibri"/>
        </w:rPr>
        <w:t>Impeachment – A2: Yes Removal – Goldberg</w:t>
      </w:r>
    </w:p>
    <w:p w:rsidR="00C10017" w:rsidRPr="00B434FD" w:rsidRDefault="00C10017" w:rsidP="00C10017">
      <w:pPr>
        <w:pStyle w:val="Heading4"/>
        <w:rPr>
          <w:rFonts w:cs="Calibri"/>
          <w:u w:val="single"/>
        </w:rPr>
      </w:pPr>
      <w:r w:rsidRPr="00B434FD">
        <w:rPr>
          <w:rFonts w:cs="Calibri"/>
        </w:rPr>
        <w:t xml:space="preserve">Goldberg proves no REMOVAL – Senate composition post-midterm </w:t>
      </w:r>
      <w:r w:rsidRPr="00B434FD">
        <w:rPr>
          <w:rFonts w:cs="Calibri"/>
          <w:u w:val="single"/>
        </w:rPr>
        <w:t>blocks removal</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Fonts w:cs="Calibri"/>
        </w:rPr>
        <w:t xml:space="preserve">Jonah </w:t>
      </w:r>
      <w:r w:rsidRPr="00B434FD">
        <w:rPr>
          <w:rFonts w:cs="Calibri"/>
          <w:b/>
          <w:bCs/>
          <w:sz w:val="26"/>
        </w:rPr>
        <w:t>Goldberg</w:t>
      </w:r>
      <w:r w:rsidRPr="00B434FD">
        <w:rPr>
          <w:rFonts w:cs="Calibri"/>
        </w:rPr>
        <w:t>, 6/14/</w:t>
      </w:r>
      <w:r w:rsidRPr="00B434FD">
        <w:rPr>
          <w:rFonts w:cs="Calibri"/>
          <w:b/>
          <w:bCs/>
          <w:sz w:val="26"/>
        </w:rPr>
        <w:t>2017</w:t>
      </w:r>
      <w:r w:rsidRPr="00B434FD">
        <w:rPr>
          <w:rFonts w:cs="Calibri"/>
        </w:rPr>
        <w:t xml:space="preserve">. National Review senior editor and bestselling author and columnist and fellow of the National Review Institute. His nationally syndicated column appears regularly in scores of newspapers across the United States. Named one of the top 50 political commentators in America by The Atlantic magazine “Trump Will Probably Be Impeached if Republicans Lose the House” </w:t>
      </w:r>
      <w:hyperlink r:id="rId92" w:history="1">
        <w:r w:rsidRPr="00B434FD">
          <w:rPr>
            <w:rStyle w:val="Hyperlink"/>
            <w:rFonts w:cs="Calibri"/>
            <w:bCs/>
          </w:rPr>
          <w:t>http://www.nationalreview.com/article/448590/democrats-take-back-house-2018-trump-probably-impeached</w:t>
        </w:r>
      </w:hyperlink>
    </w:p>
    <w:p w:rsidR="00C10017" w:rsidRPr="00B434FD" w:rsidRDefault="00C10017" w:rsidP="00C10017">
      <w:pPr>
        <w:rPr>
          <w:rFonts w:cs="Calibri"/>
        </w:rPr>
      </w:pPr>
      <w:r w:rsidRPr="00B434FD">
        <w:rPr>
          <w:rFonts w:cs="Calibri"/>
          <w:u w:val="single"/>
        </w:rPr>
        <w:t>Unless it steps up soon</w:t>
      </w:r>
      <w:r w:rsidRPr="00B434FD">
        <w:rPr>
          <w:rFonts w:cs="Calibri"/>
        </w:rPr>
        <w:t xml:space="preserve">, </w:t>
      </w:r>
      <w:r w:rsidRPr="00CA0B1B">
        <w:rPr>
          <w:rFonts w:cs="Calibri"/>
          <w:highlight w:val="yellow"/>
          <w:u w:val="single"/>
        </w:rPr>
        <w:t>Democrats will probably take back the majority in 2018</w:t>
      </w:r>
      <w:r w:rsidRPr="00CA0B1B">
        <w:rPr>
          <w:rFonts w:cs="Calibri"/>
          <w:highlight w:val="yellow"/>
        </w:rPr>
        <w:t xml:space="preserve"> — </w:t>
      </w:r>
      <w:r w:rsidRPr="00CA0B1B">
        <w:rPr>
          <w:rFonts w:cs="Calibri"/>
          <w:b/>
          <w:iCs/>
          <w:highlight w:val="yellow"/>
          <w:u w:val="single"/>
          <w:bdr w:val="single" w:sz="24" w:space="0" w:color="auto" w:frame="1"/>
        </w:rPr>
        <w:t>and take down the president</w:t>
      </w:r>
      <w:r w:rsidRPr="00B434FD">
        <w:rPr>
          <w:rFonts w:cs="Calibri"/>
          <w:b/>
          <w:iCs/>
          <w:u w:val="single"/>
          <w:bdr w:val="single" w:sz="24" w:space="0" w:color="auto" w:frame="1"/>
        </w:rPr>
        <w:t>.</w:t>
      </w:r>
      <w:r w:rsidRPr="00B434FD">
        <w:rPr>
          <w:rFonts w:cs="Calibri"/>
        </w:rPr>
        <w:t xml:space="preserve"> </w:t>
      </w:r>
    </w:p>
    <w:p w:rsidR="00C10017" w:rsidRPr="00B434FD" w:rsidRDefault="00C10017" w:rsidP="00C10017">
      <w:pPr>
        <w:rPr>
          <w:rFonts w:cs="Calibri"/>
        </w:rPr>
      </w:pPr>
      <w:r w:rsidRPr="00B434FD">
        <w:rPr>
          <w:rFonts w:cs="Calibri"/>
        </w:rPr>
        <w:t xml:space="preserve">The </w:t>
      </w:r>
      <w:r w:rsidRPr="00B434FD">
        <w:rPr>
          <w:rFonts w:cs="Calibri"/>
          <w:u w:val="single"/>
        </w:rPr>
        <w:t>1998</w:t>
      </w:r>
      <w:r w:rsidRPr="00B434FD">
        <w:rPr>
          <w:rFonts w:cs="Calibri"/>
        </w:rPr>
        <w:t xml:space="preserve"> midterm election </w:t>
      </w:r>
      <w:r w:rsidRPr="00B434FD">
        <w:rPr>
          <w:rFonts w:cs="Calibri"/>
          <w:u w:val="single"/>
        </w:rPr>
        <w:t>was a debacle for Republicans</w:t>
      </w:r>
      <w:r w:rsidRPr="00B434FD">
        <w:rPr>
          <w:rFonts w:cs="Calibri"/>
        </w:rPr>
        <w:t xml:space="preserve">, </w:t>
      </w:r>
      <w:r w:rsidRPr="00B434FD">
        <w:rPr>
          <w:rFonts w:cs="Calibri"/>
          <w:u w:val="single"/>
        </w:rPr>
        <w:t>particularly</w:t>
      </w:r>
      <w:r w:rsidRPr="00B434FD">
        <w:rPr>
          <w:rFonts w:cs="Calibri"/>
        </w:rPr>
        <w:t xml:space="preserve"> then-speaker of the House Newt </w:t>
      </w:r>
      <w:r w:rsidRPr="00B434FD">
        <w:rPr>
          <w:rFonts w:cs="Calibri"/>
          <w:u w:val="single"/>
        </w:rPr>
        <w:t>Gingrich</w:t>
      </w:r>
      <w:r w:rsidRPr="00B434FD">
        <w:rPr>
          <w:rFonts w:cs="Calibri"/>
        </w:rPr>
        <w:t xml:space="preserve">. </w:t>
      </w:r>
      <w:r w:rsidRPr="00B434FD">
        <w:rPr>
          <w:rFonts w:cs="Calibri"/>
          <w:u w:val="single"/>
        </w:rPr>
        <w:t>Since Reconstruction</w:t>
      </w:r>
      <w:r w:rsidRPr="00B434FD">
        <w:rPr>
          <w:rFonts w:cs="Calibri"/>
        </w:rPr>
        <w:t xml:space="preserve">, </w:t>
      </w:r>
      <w:r w:rsidRPr="00B434FD">
        <w:rPr>
          <w:rFonts w:cs="Calibri"/>
          <w:u w:val="single"/>
        </w:rPr>
        <w:t>no president had seen his party gain seats in the House in a midterm election six years into his presidency</w:t>
      </w:r>
      <w:r w:rsidRPr="00B434FD">
        <w:rPr>
          <w:rFonts w:cs="Calibri"/>
        </w:rPr>
        <w:t xml:space="preserve">. Gingrich, who made the election a referendum on impeaching President Bill Clinton, resigned after the loss. Clearly, voters had sent the signal, “Don’t do it.” </w:t>
      </w:r>
    </w:p>
    <w:p w:rsidR="00C10017" w:rsidRPr="00B434FD" w:rsidRDefault="00C10017" w:rsidP="00C10017">
      <w:pPr>
        <w:rPr>
          <w:rFonts w:cs="Calibri"/>
        </w:rPr>
      </w:pPr>
      <w:r w:rsidRPr="00B434FD">
        <w:rPr>
          <w:rFonts w:cs="Calibri"/>
        </w:rPr>
        <w:t xml:space="preserve">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w:t>
      </w:r>
    </w:p>
    <w:p w:rsidR="00C10017" w:rsidRPr="00B434FD" w:rsidRDefault="00C10017" w:rsidP="00C10017">
      <w:pPr>
        <w:rPr>
          <w:rFonts w:cs="Calibri"/>
        </w:rPr>
      </w:pPr>
      <w:r w:rsidRPr="00B434FD">
        <w:rPr>
          <w:rFonts w:cs="Calibri"/>
        </w:rPr>
        <w:t xml:space="preserve">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w:t>
      </w:r>
    </w:p>
    <w:p w:rsidR="00C10017" w:rsidRPr="00B434FD" w:rsidRDefault="00C10017" w:rsidP="00C10017">
      <w:pPr>
        <w:rPr>
          <w:rFonts w:cs="Calibri"/>
          <w:b/>
        </w:rPr>
      </w:pPr>
      <w:r w:rsidRPr="00B434FD">
        <w:rPr>
          <w:rFonts w:cs="Calibri"/>
        </w:rPr>
        <w:t xml:space="preserve">President Trump’s White House could use a John Podesta about now. Because </w:t>
      </w:r>
      <w:r w:rsidRPr="00B434FD">
        <w:rPr>
          <w:rFonts w:cs="Calibri"/>
          <w:u w:val="single"/>
        </w:rPr>
        <w:t xml:space="preserve">no one seems to have told Trump’s team that the </w:t>
      </w:r>
      <w:r w:rsidRPr="00CA0B1B">
        <w:rPr>
          <w:rFonts w:cs="Calibri"/>
          <w:highlight w:val="yellow"/>
          <w:u w:val="single"/>
        </w:rPr>
        <w:t>Democrats are every bit as committed to impeaching Trump as the GOP was to impeaching Clinton</w:t>
      </w:r>
      <w:r w:rsidRPr="00CA0B1B">
        <w:rPr>
          <w:rFonts w:cs="Calibri"/>
          <w:highlight w:val="yellow"/>
        </w:rPr>
        <w:t xml:space="preserve">. </w:t>
      </w:r>
      <w:r w:rsidRPr="00CA0B1B">
        <w:rPr>
          <w:rFonts w:cs="Calibri"/>
          <w:highlight w:val="yellow"/>
          <w:u w:val="single"/>
        </w:rPr>
        <w:t>The difference</w:t>
      </w:r>
      <w:r w:rsidRPr="00B434FD">
        <w:rPr>
          <w:rFonts w:cs="Calibri"/>
        </w:rPr>
        <w:t xml:space="preserve">, of course, </w:t>
      </w:r>
      <w:r w:rsidRPr="00CA0B1B">
        <w:rPr>
          <w:rFonts w:cs="Calibri"/>
          <w:b/>
          <w:iCs/>
          <w:highlight w:val="yellow"/>
          <w:u w:val="single"/>
          <w:bdr w:val="single" w:sz="24" w:space="0" w:color="auto" w:frame="1"/>
        </w:rPr>
        <w:t>is</w:t>
      </w:r>
      <w:r w:rsidRPr="00B434FD">
        <w:rPr>
          <w:rFonts w:cs="Calibri"/>
          <w:b/>
          <w:iCs/>
          <w:u w:val="single"/>
          <w:bdr w:val="single" w:sz="24" w:space="0" w:color="auto" w:frame="1"/>
        </w:rPr>
        <w:t xml:space="preserve"> that the </w:t>
      </w:r>
      <w:r w:rsidRPr="00CA0B1B">
        <w:rPr>
          <w:rFonts w:cs="Calibri"/>
          <w:b/>
          <w:iCs/>
          <w:highlight w:val="yellow"/>
          <w:u w:val="single"/>
          <w:bdr w:val="single" w:sz="24" w:space="0" w:color="auto" w:frame="1"/>
        </w:rPr>
        <w:t>Democrats don’t control the House — yet</w:t>
      </w:r>
      <w:r w:rsidRPr="00CA0B1B">
        <w:rPr>
          <w:rFonts w:cs="Calibri"/>
          <w:highlight w:val="yellow"/>
        </w:rPr>
        <w:t>.</w:t>
      </w:r>
      <w:r w:rsidRPr="00B434FD">
        <w:rPr>
          <w:rFonts w:cs="Calibri"/>
        </w:rPr>
        <w:t xml:space="preserve"> </w:t>
      </w:r>
    </w:p>
    <w:p w:rsidR="00C10017" w:rsidRPr="00B434FD" w:rsidRDefault="00C10017" w:rsidP="00C10017">
      <w:pPr>
        <w:rPr>
          <w:rFonts w:cs="Calibri"/>
        </w:rPr>
      </w:pPr>
      <w:r w:rsidRPr="00B434FD">
        <w:rPr>
          <w:rFonts w:cs="Calibri"/>
          <w:u w:val="single"/>
        </w:rPr>
        <w:t>If they did</w:t>
      </w:r>
      <w:r w:rsidRPr="00B434FD">
        <w:rPr>
          <w:rFonts w:cs="Calibri"/>
        </w:rPr>
        <w:t xml:space="preserve">, as the Washington Examiner’s Byron York rightly noted recently, </w:t>
      </w:r>
      <w:r w:rsidRPr="00CA0B1B">
        <w:rPr>
          <w:rFonts w:cs="Calibri"/>
          <w:b/>
          <w:iCs/>
          <w:highlight w:val="yellow"/>
          <w:u w:val="single"/>
          <w:bdr w:val="single" w:sz="24" w:space="0" w:color="auto" w:frame="1"/>
        </w:rPr>
        <w:t>impeachment proceedings would already be underway</w:t>
      </w:r>
      <w:r w:rsidRPr="00B434FD">
        <w:rPr>
          <w:rFonts w:cs="Calibri"/>
        </w:rPr>
        <w:t xml:space="preserve">. And </w:t>
      </w:r>
      <w:r w:rsidRPr="00CA0B1B">
        <w:rPr>
          <w:rFonts w:cs="Calibri"/>
          <w:highlight w:val="yellow"/>
          <w:u w:val="single"/>
        </w:rPr>
        <w:t>if the Democrats take back the House</w:t>
      </w:r>
      <w:r w:rsidRPr="00B434FD">
        <w:rPr>
          <w:rFonts w:cs="Calibri"/>
          <w:u w:val="single"/>
        </w:rPr>
        <w:t xml:space="preserve"> in 2018, </w:t>
      </w:r>
      <w:r w:rsidRPr="00CA0B1B">
        <w:rPr>
          <w:rFonts w:cs="Calibri"/>
          <w:highlight w:val="yellow"/>
          <w:u w:val="single"/>
        </w:rPr>
        <w:t>it won’t matter</w:t>
      </w:r>
      <w:r w:rsidRPr="00B434FD">
        <w:rPr>
          <w:rFonts w:cs="Calibri"/>
          <w:u w:val="single"/>
        </w:rPr>
        <w:t xml:space="preserve"> to most members </w:t>
      </w:r>
      <w:r w:rsidRPr="00CA0B1B">
        <w:rPr>
          <w:rFonts w:cs="Calibri"/>
          <w:highlight w:val="yellow"/>
          <w:u w:val="single"/>
        </w:rPr>
        <w:t>whether the country</w:t>
      </w:r>
      <w:r w:rsidRPr="00B434FD">
        <w:rPr>
          <w:rFonts w:cs="Calibri"/>
          <w:u w:val="single"/>
        </w:rPr>
        <w:t xml:space="preserve"> as a whole </w:t>
      </w:r>
      <w:r w:rsidRPr="00CA0B1B">
        <w:rPr>
          <w:rFonts w:cs="Calibri"/>
          <w:highlight w:val="yellow"/>
          <w:u w:val="single"/>
        </w:rPr>
        <w:t>supports impeachment</w:t>
      </w:r>
      <w:r w:rsidRPr="00CA0B1B">
        <w:rPr>
          <w:rFonts w:cs="Calibri"/>
          <w:highlight w:val="yellow"/>
        </w:rPr>
        <w:t xml:space="preserve">, </w:t>
      </w:r>
      <w:r w:rsidRPr="00CA0B1B">
        <w:rPr>
          <w:rFonts w:cs="Calibri"/>
          <w:highlight w:val="yellow"/>
          <w:u w:val="single"/>
        </w:rPr>
        <w:t>because the voters</w:t>
      </w:r>
      <w:r w:rsidRPr="00B434FD">
        <w:rPr>
          <w:rFonts w:cs="Calibri"/>
          <w:u w:val="single"/>
        </w:rPr>
        <w:t xml:space="preserve"> who elected them — </w:t>
      </w:r>
      <w:r w:rsidRPr="00CA0B1B">
        <w:rPr>
          <w:rFonts w:cs="Calibri"/>
          <w:highlight w:val="yellow"/>
          <w:u w:val="single"/>
        </w:rPr>
        <w:t>and</w:t>
      </w:r>
      <w:r w:rsidRPr="00B434FD">
        <w:rPr>
          <w:rFonts w:cs="Calibri"/>
          <w:u w:val="single"/>
        </w:rPr>
        <w:t xml:space="preserve"> the </w:t>
      </w:r>
      <w:r w:rsidRPr="00CA0B1B">
        <w:rPr>
          <w:rFonts w:cs="Calibri"/>
          <w:highlight w:val="yellow"/>
          <w:u w:val="single"/>
        </w:rPr>
        <w:t>donors</w:t>
      </w:r>
      <w:r w:rsidRPr="00B434FD">
        <w:rPr>
          <w:rFonts w:cs="Calibri"/>
          <w:u w:val="single"/>
        </w:rPr>
        <w:t xml:space="preserve"> who supported them — </w:t>
      </w:r>
      <w:r w:rsidRPr="00CA0B1B">
        <w:rPr>
          <w:rFonts w:cs="Calibri"/>
          <w:highlight w:val="yellow"/>
          <w:u w:val="single"/>
        </w:rPr>
        <w:t>will be in favor</w:t>
      </w:r>
      <w:r w:rsidRPr="00B434FD">
        <w:rPr>
          <w:rFonts w:cs="Calibri"/>
          <w:u w:val="single"/>
        </w:rPr>
        <w:t xml:space="preserve"> of it.</w:t>
      </w:r>
      <w:r w:rsidRPr="00B434FD">
        <w:rPr>
          <w:rFonts w:cs="Calibri"/>
        </w:rPr>
        <w:t xml:space="preserve"> (A recent Public Policy Polling survey found that 47 percent of Americans support impeachment while 43 percent oppose it.) </w:t>
      </w:r>
    </w:p>
    <w:p w:rsidR="00C10017" w:rsidRPr="00B434FD" w:rsidRDefault="00C10017" w:rsidP="00C10017">
      <w:pPr>
        <w:rPr>
          <w:rFonts w:cs="Calibri"/>
        </w:rPr>
      </w:pPr>
      <w:r w:rsidRPr="00B434FD">
        <w:rPr>
          <w:rFonts w:cs="Calibri"/>
        </w:rPr>
        <w:t xml:space="preserve">Personally, I think it would be folly to impeach the president given what we know now. But that’s meaningless. The phrase “high crimes and misdemeanors” notwithstanding, </w:t>
      </w:r>
      <w:r w:rsidRPr="00CA0B1B">
        <w:rPr>
          <w:rFonts w:cs="Calibri"/>
          <w:b/>
          <w:iCs/>
          <w:highlight w:val="yellow"/>
          <w:u w:val="single"/>
          <w:bdr w:val="single" w:sz="24" w:space="0" w:color="auto" w:frame="1"/>
        </w:rPr>
        <w:t>the criteria</w:t>
      </w:r>
      <w:r w:rsidRPr="00B434FD">
        <w:rPr>
          <w:rFonts w:cs="Calibri"/>
          <w:b/>
          <w:iCs/>
          <w:u w:val="single"/>
          <w:bdr w:val="single" w:sz="24" w:space="0" w:color="auto" w:frame="1"/>
        </w:rPr>
        <w:t xml:space="preserve"> for impeachment </w:t>
      </w:r>
      <w:r w:rsidRPr="00CA0B1B">
        <w:rPr>
          <w:rFonts w:cs="Calibri"/>
          <w:b/>
          <w:iCs/>
          <w:highlight w:val="yellow"/>
          <w:u w:val="single"/>
          <w:bdr w:val="single" w:sz="24" w:space="0" w:color="auto" w:frame="1"/>
        </w:rPr>
        <w:t>have little to do with</w:t>
      </w:r>
      <w:r w:rsidRPr="00B434FD">
        <w:rPr>
          <w:rFonts w:cs="Calibri"/>
          <w:b/>
          <w:iCs/>
          <w:u w:val="single"/>
          <w:bdr w:val="single" w:sz="24" w:space="0" w:color="auto" w:frame="1"/>
        </w:rPr>
        <w:t xml:space="preserve"> criminal </w:t>
      </w:r>
      <w:r w:rsidRPr="00CA0B1B">
        <w:rPr>
          <w:rFonts w:cs="Calibri"/>
          <w:b/>
          <w:iCs/>
          <w:highlight w:val="yellow"/>
          <w:u w:val="single"/>
          <w:bdr w:val="single" w:sz="24" w:space="0" w:color="auto" w:frame="1"/>
        </w:rPr>
        <w:t>law and everything to do with politics</w:t>
      </w:r>
      <w:r w:rsidRPr="00CA0B1B">
        <w:rPr>
          <w:rFonts w:cs="Calibri"/>
          <w:highlight w:val="yellow"/>
        </w:rPr>
        <w:t xml:space="preserve">. </w:t>
      </w:r>
      <w:r w:rsidRPr="00CA0B1B">
        <w:rPr>
          <w:rFonts w:cs="Calibri"/>
          <w:highlight w:val="yellow"/>
          <w:u w:val="single"/>
        </w:rPr>
        <w:t>If 218</w:t>
      </w:r>
      <w:r w:rsidRPr="00B434FD">
        <w:rPr>
          <w:rFonts w:cs="Calibri"/>
          <w:u w:val="single"/>
        </w:rPr>
        <w:t xml:space="preserve"> members of the House </w:t>
      </w:r>
      <w:r w:rsidRPr="00CA0B1B">
        <w:rPr>
          <w:rFonts w:cs="Calibri"/>
          <w:highlight w:val="yellow"/>
          <w:u w:val="single"/>
        </w:rPr>
        <w:t>think it is right</w:t>
      </w:r>
      <w:r w:rsidRPr="00B434FD">
        <w:rPr>
          <w:rFonts w:cs="Calibri"/>
        </w:rPr>
        <w:t xml:space="preserve"> — </w:t>
      </w:r>
      <w:r w:rsidRPr="00B434FD">
        <w:rPr>
          <w:rFonts w:cs="Calibri"/>
          <w:u w:val="single"/>
        </w:rPr>
        <w:t>or simply in their political interest</w:t>
      </w:r>
      <w:r w:rsidRPr="00B434FD">
        <w:rPr>
          <w:rFonts w:cs="Calibri"/>
        </w:rPr>
        <w:t xml:space="preserve"> — </w:t>
      </w:r>
      <w:r w:rsidRPr="00B434FD">
        <w:rPr>
          <w:rFonts w:cs="Calibri"/>
          <w:u w:val="single"/>
        </w:rPr>
        <w:t xml:space="preserve">to impeach the president, </w:t>
      </w:r>
      <w:r w:rsidRPr="00CA0B1B">
        <w:rPr>
          <w:rFonts w:cs="Calibri"/>
          <w:highlight w:val="yellow"/>
          <w:u w:val="single"/>
        </w:rPr>
        <w:t>he can be impeached</w:t>
      </w:r>
      <w:r w:rsidRPr="00B434FD">
        <w:rPr>
          <w:rFonts w:cs="Calibri"/>
        </w:rPr>
        <w:t xml:space="preserve">. </w:t>
      </w:r>
      <w:r w:rsidRPr="00CA0B1B">
        <w:rPr>
          <w:rStyle w:val="StyleUnderline"/>
          <w:rFonts w:ascii="Calibri" w:hAnsi="Calibri" w:cs="Calibri"/>
          <w:highlight w:val="yellow"/>
        </w:rPr>
        <w:t>Whether two-thirds of the</w:t>
      </w:r>
      <w:r w:rsidRPr="00B434FD">
        <w:rPr>
          <w:rFonts w:cs="Calibri"/>
          <w:u w:val="single"/>
        </w:rPr>
        <w:t xml:space="preserve"> </w:t>
      </w:r>
      <w:r w:rsidRPr="00CA0B1B">
        <w:rPr>
          <w:rFonts w:cs="Calibri"/>
          <w:highlight w:val="yellow"/>
          <w:u w:val="single"/>
        </w:rPr>
        <w:t>Senate</w:t>
      </w:r>
      <w:r w:rsidRPr="00B434FD">
        <w:rPr>
          <w:rFonts w:cs="Calibri"/>
          <w:u w:val="single"/>
        </w:rPr>
        <w:t xml:space="preserve"> </w:t>
      </w:r>
      <w:r w:rsidRPr="00CA0B1B">
        <w:rPr>
          <w:rFonts w:cs="Calibri"/>
          <w:highlight w:val="yellow"/>
          <w:u w:val="single"/>
        </w:rPr>
        <w:t>decides to remove the president</w:t>
      </w:r>
      <w:r w:rsidRPr="00B434FD">
        <w:rPr>
          <w:rFonts w:cs="Calibri"/>
        </w:rPr>
        <w:t xml:space="preserve"> from office </w:t>
      </w:r>
      <w:r w:rsidRPr="00CA0B1B">
        <w:rPr>
          <w:rFonts w:cs="Calibri"/>
          <w:highlight w:val="yellow"/>
          <w:u w:val="single"/>
        </w:rPr>
        <w:t>is</w:t>
      </w:r>
      <w:r w:rsidRPr="00B434FD">
        <w:rPr>
          <w:rFonts w:cs="Calibri"/>
        </w:rPr>
        <w:t xml:space="preserve"> also an entirely </w:t>
      </w:r>
      <w:r w:rsidRPr="00CA0B1B">
        <w:rPr>
          <w:rFonts w:cs="Calibri"/>
          <w:highlight w:val="yellow"/>
          <w:u w:val="single"/>
        </w:rPr>
        <w:t>political</w:t>
      </w:r>
      <w:r w:rsidRPr="00B434FD">
        <w:rPr>
          <w:rFonts w:cs="Calibri"/>
        </w:rPr>
        <w:t xml:space="preserve"> decision. </w:t>
      </w:r>
      <w:r w:rsidRPr="00CA0B1B">
        <w:rPr>
          <w:rStyle w:val="Emphasis"/>
          <w:rFonts w:cs="Calibri"/>
          <w:highlight w:val="yellow"/>
        </w:rPr>
        <w:t>Given the likely composition of the Senate after the next election, however, that remains unlikely</w:t>
      </w:r>
      <w:r w:rsidRPr="00B434FD">
        <w:rPr>
          <w:rFonts w:cs="Calibri"/>
        </w:rPr>
        <w:t xml:space="preserve">. </w:t>
      </w:r>
    </w:p>
    <w:p w:rsidR="00C10017" w:rsidRPr="00B434FD" w:rsidRDefault="00C10017" w:rsidP="00C10017">
      <w:pPr>
        <w:rPr>
          <w:rStyle w:val="Emphasis"/>
          <w:rFonts w:cs="Calibri"/>
        </w:rPr>
      </w:pPr>
      <w:r w:rsidRPr="00B434FD">
        <w:rPr>
          <w:rStyle w:val="StyleUnderline"/>
          <w:rFonts w:ascii="Calibri" w:hAnsi="Calibri" w:cs="Calibri"/>
        </w:rPr>
        <w:t>Then again, who knows?</w:t>
      </w:r>
      <w:r w:rsidRPr="00B434FD">
        <w:rPr>
          <w:rFonts w:cs="Calibri"/>
        </w:rPr>
        <w:t xml:space="preserve"> </w:t>
      </w:r>
      <w:r w:rsidRPr="00B434FD">
        <w:rPr>
          <w:rFonts w:cs="Calibri"/>
          <w:u w:val="single"/>
        </w:rPr>
        <w:t>Given how Trump responds to criticism and political pressure</w:t>
      </w:r>
      <w:r w:rsidRPr="00B434FD">
        <w:rPr>
          <w:rFonts w:cs="Calibri"/>
        </w:rPr>
        <w:t xml:space="preserve">, </w:t>
      </w:r>
      <w:r w:rsidRPr="00B434FD">
        <w:rPr>
          <w:rFonts w:cs="Calibri"/>
          <w:u w:val="single"/>
        </w:rPr>
        <w:t>would you want to bet that the tweeter-in-chief would be a model of statesmanlike restraint during an impeachment ordeal</w:t>
      </w:r>
      <w:r w:rsidRPr="00B434FD">
        <w:rPr>
          <w:rFonts w:cs="Calibri"/>
        </w:rPr>
        <w:t xml:space="preserve">? So many of his current problems are the direct result of letting his ego or frustration get the better of him. </w:t>
      </w:r>
      <w:r w:rsidRPr="00B434FD">
        <w:rPr>
          <w:rFonts w:cs="Calibri"/>
          <w:u w:val="single"/>
        </w:rPr>
        <w:t>What fresh troubles would he mint when faced with removal from office</w:t>
      </w:r>
      <w:r w:rsidRPr="00B434FD">
        <w:rPr>
          <w:rFonts w:cs="Calibri"/>
        </w:rPr>
        <w:t xml:space="preserve">? </w:t>
      </w:r>
      <w:r w:rsidRPr="00B434FD">
        <w:rPr>
          <w:rFonts w:cs="Calibri"/>
          <w:b/>
          <w:iCs/>
          <w:u w:val="single"/>
          <w:bdr w:val="single" w:sz="24" w:space="0" w:color="auto" w:frame="1"/>
        </w:rPr>
        <w:t>What might he say under oath</w:t>
      </w:r>
      <w:r w:rsidRPr="00B434FD">
        <w:rPr>
          <w:rFonts w:cs="Calibri"/>
        </w:rPr>
        <w:t xml:space="preserve"> to the special counsel? Clinton, recall, was impeached and disbarred</w:t>
      </w:r>
    </w:p>
    <w:p w:rsidR="00C10017" w:rsidRPr="00B434FD" w:rsidRDefault="00C10017" w:rsidP="00C10017">
      <w:pPr>
        <w:pStyle w:val="Heading3"/>
        <w:rPr>
          <w:rFonts w:cs="Calibri"/>
        </w:rPr>
      </w:pPr>
      <w:r w:rsidRPr="00B434FD">
        <w:rPr>
          <w:rFonts w:cs="Calibri"/>
        </w:rPr>
        <w:t>Impeachment – A2: Yes Removal – Kilgore</w:t>
      </w:r>
    </w:p>
    <w:p w:rsidR="00C10017" w:rsidRPr="00B434FD" w:rsidRDefault="00C10017" w:rsidP="00C10017">
      <w:pPr>
        <w:pStyle w:val="Heading4"/>
        <w:rPr>
          <w:rFonts w:cs="Calibri"/>
        </w:rPr>
      </w:pPr>
      <w:r w:rsidRPr="00B434FD">
        <w:rPr>
          <w:rFonts w:cs="Calibri"/>
        </w:rPr>
        <w:t xml:space="preserve">Kilgore concludes </w:t>
      </w:r>
      <w:r w:rsidRPr="00B434FD">
        <w:rPr>
          <w:rFonts w:cs="Calibri"/>
          <w:u w:val="single"/>
        </w:rPr>
        <w:t>investigation outcome determines GOP motivations</w:t>
      </w:r>
      <w:r w:rsidRPr="00B434FD">
        <w:rPr>
          <w:rFonts w:cs="Calibri"/>
        </w:rPr>
        <w:t xml:space="preserve"> on removal – no ev, no removal</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Style w:val="Style13ptBold"/>
          <w:rFonts w:ascii="Calibri" w:hAnsi="Calibri" w:cs="Calibri"/>
        </w:rPr>
        <w:t>Kilgore</w:t>
      </w:r>
      <w:r w:rsidRPr="00B434FD">
        <w:rPr>
          <w:rFonts w:cs="Calibri"/>
        </w:rPr>
        <w:t xml:space="preserve"> 5-11-</w:t>
      </w:r>
      <w:r w:rsidRPr="00B434FD">
        <w:rPr>
          <w:rStyle w:val="Style13ptBold"/>
          <w:rFonts w:ascii="Calibri" w:hAnsi="Calibri" w:cs="Calibri"/>
        </w:rPr>
        <w:t>17</w:t>
      </w:r>
      <w:r w:rsidRPr="00B434FD">
        <w:rPr>
          <w:rFonts w:cs="Calibri"/>
        </w:rPr>
        <w:t xml:space="preserve"> (Ed, political columnist for New York magazine, managing editor of the Democratic Strategist, an online magazine. Former senior fellow at the centrist Progressive Policy Institute, contributor to the Washington Monthly and the New Republic. Served as policy director for the centrist Democratic Leadership Council. “The Complicated Politics of Impeachment Are Coming Into Play in Trump’s Washington” http://nymag.com/daily/intelligencer/2017/05/the-politics-of-impeachment-come-into-play-in-trumps-d-c.html)</w:t>
      </w:r>
    </w:p>
    <w:p w:rsidR="00C10017" w:rsidRPr="00B434FD" w:rsidRDefault="00C10017" w:rsidP="00C10017">
      <w:pPr>
        <w:rPr>
          <w:rFonts w:cs="Calibri"/>
        </w:rPr>
      </w:pPr>
      <w:r w:rsidRPr="00B434FD">
        <w:rPr>
          <w:rFonts w:cs="Calibri"/>
        </w:rPr>
        <w:t xml:space="preserve">As Matthew Yglesias notes, the </w:t>
      </w:r>
      <w:r w:rsidRPr="00CA0B1B">
        <w:rPr>
          <w:rStyle w:val="StyleUnderline"/>
          <w:rFonts w:ascii="Calibri" w:hAnsi="Calibri" w:cs="Calibri"/>
          <w:highlight w:val="yellow"/>
        </w:rPr>
        <w:t xml:space="preserve">Republicans </w:t>
      </w:r>
      <w:r w:rsidRPr="00B434FD">
        <w:rPr>
          <w:rStyle w:val="StyleUnderline"/>
          <w:rFonts w:ascii="Calibri" w:hAnsi="Calibri" w:cs="Calibri"/>
        </w:rPr>
        <w:t xml:space="preserve">who control Congress </w:t>
      </w:r>
      <w:r w:rsidRPr="00CA0B1B">
        <w:rPr>
          <w:rStyle w:val="StyleUnderline"/>
          <w:rFonts w:ascii="Calibri" w:hAnsi="Calibri" w:cs="Calibri"/>
          <w:highlight w:val="yellow"/>
        </w:rPr>
        <w:t>can head off</w:t>
      </w:r>
      <w:r w:rsidRPr="00B434FD">
        <w:rPr>
          <w:rStyle w:val="StyleUnderline"/>
          <w:rFonts w:ascii="Calibri" w:hAnsi="Calibri" w:cs="Calibri"/>
        </w:rPr>
        <w:t xml:space="preserve"> an </w:t>
      </w:r>
      <w:r w:rsidRPr="00CA0B1B">
        <w:rPr>
          <w:rStyle w:val="StyleUnderline"/>
          <w:rFonts w:ascii="Calibri" w:hAnsi="Calibri" w:cs="Calibri"/>
          <w:highlight w:val="yellow"/>
        </w:rPr>
        <w:t>impeachment</w:t>
      </w:r>
      <w:r w:rsidRPr="00B434FD">
        <w:rPr>
          <w:rStyle w:val="StyleUnderline"/>
          <w:rFonts w:ascii="Calibri" w:hAnsi="Calibri" w:cs="Calibri"/>
        </w:rPr>
        <w:t xml:space="preserve"> crisis by un-gumming the path to justice via some investigative entity beyond Donald Trump’s control. But that will require a break with Trump that most of them do not want to make.</w:t>
      </w:r>
      <w:r w:rsidRPr="00B434FD">
        <w:rPr>
          <w:rFonts w:cs="Calibri"/>
        </w:rPr>
        <w:t xml:space="preserve"> If the situation we are in right now gets worse for the White House, and the rest of 2017 unfolds under the shadow of unresolved allegations about Russian collusion, then serious impeachment talk will become unavoidable. </w:t>
      </w:r>
      <w:r w:rsidRPr="00CA0B1B">
        <w:rPr>
          <w:rStyle w:val="StyleUnderline"/>
          <w:rFonts w:ascii="Calibri" w:hAnsi="Calibri" w:cs="Calibri"/>
          <w:highlight w:val="yellow"/>
        </w:rPr>
        <w:t>One might assume that</w:t>
      </w:r>
      <w:r w:rsidRPr="00B434FD">
        <w:rPr>
          <w:rStyle w:val="StyleUnderline"/>
          <w:rFonts w:ascii="Calibri" w:hAnsi="Calibri" w:cs="Calibri"/>
        </w:rPr>
        <w:t xml:space="preserve"> the talk </w:t>
      </w:r>
      <w:r w:rsidRPr="00CA0B1B">
        <w:rPr>
          <w:rStyle w:val="StyleUnderline"/>
          <w:rFonts w:ascii="Calibri" w:hAnsi="Calibri" w:cs="Calibri"/>
          <w:highlight w:val="yellow"/>
        </w:rPr>
        <w:t>would go nowhere</w:t>
      </w:r>
      <w:r w:rsidRPr="00B434FD">
        <w:rPr>
          <w:rStyle w:val="StyleUnderline"/>
          <w:rFonts w:ascii="Calibri" w:hAnsi="Calibri" w:cs="Calibri"/>
        </w:rPr>
        <w:t xml:space="preserve">, since the president’s party controls the congressional levers that would have to be used to formally begin proceedings. </w:t>
      </w:r>
      <w:r w:rsidRPr="00CA0B1B">
        <w:rPr>
          <w:rStyle w:val="StyleUnderline"/>
          <w:rFonts w:ascii="Calibri" w:hAnsi="Calibri" w:cs="Calibri"/>
          <w:highlight w:val="yellow"/>
        </w:rPr>
        <w:t>But what could ensue</w:t>
      </w:r>
      <w:r w:rsidRPr="00B434FD">
        <w:rPr>
          <w:rStyle w:val="StyleUnderline"/>
          <w:rFonts w:ascii="Calibri" w:hAnsi="Calibri" w:cs="Calibri"/>
        </w:rPr>
        <w:t xml:space="preserve">, though, </w:t>
      </w:r>
      <w:r w:rsidRPr="00CA0B1B">
        <w:rPr>
          <w:rStyle w:val="StyleUnderline"/>
          <w:rFonts w:ascii="Calibri" w:hAnsi="Calibri" w:cs="Calibri"/>
          <w:highlight w:val="yellow"/>
        </w:rPr>
        <w:t>is the realization</w:t>
      </w:r>
      <w:r w:rsidRPr="00B434FD">
        <w:rPr>
          <w:rStyle w:val="StyleUnderline"/>
          <w:rFonts w:ascii="Calibri" w:hAnsi="Calibri" w:cs="Calibri"/>
        </w:rPr>
        <w:t xml:space="preserve"> that </w:t>
      </w:r>
      <w:r w:rsidRPr="00CA0B1B">
        <w:rPr>
          <w:rStyle w:val="Emphasis"/>
          <w:rFonts w:cs="Calibri"/>
          <w:highlight w:val="yellow"/>
        </w:rPr>
        <w:t>Republicans might</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privately </w:t>
      </w:r>
      <w:r w:rsidRPr="00CA0B1B">
        <w:rPr>
          <w:rStyle w:val="Emphasis"/>
          <w:rFonts w:cs="Calibri"/>
          <w:highlight w:val="yellow"/>
        </w:rPr>
        <w:t>crave impeachment</w:t>
      </w:r>
      <w:r w:rsidRPr="00CA0B1B">
        <w:rPr>
          <w:rStyle w:val="StyleUnderline"/>
          <w:rFonts w:ascii="Calibri" w:hAnsi="Calibri" w:cs="Calibri"/>
          <w:highlight w:val="yellow"/>
        </w:rPr>
        <w:t xml:space="preserve"> more than Dem</w:t>
      </w:r>
      <w:r w:rsidRPr="00B434FD">
        <w:rPr>
          <w:rStyle w:val="StyleUnderline"/>
          <w:rFonts w:ascii="Calibri" w:hAnsi="Calibri" w:cs="Calibri"/>
        </w:rPr>
        <w:t>ocrat</w:t>
      </w:r>
      <w:r w:rsidRPr="00CA0B1B">
        <w:rPr>
          <w:rStyle w:val="StyleUnderline"/>
          <w:rFonts w:ascii="Calibri" w:hAnsi="Calibri" w:cs="Calibri"/>
          <w:highlight w:val="yellow"/>
        </w:rPr>
        <w:t xml:space="preserve">s. </w:t>
      </w:r>
      <w:r w:rsidRPr="00B434FD">
        <w:rPr>
          <w:rStyle w:val="StyleUnderline"/>
          <w:rFonts w:ascii="Calibri" w:hAnsi="Calibri" w:cs="Calibri"/>
        </w:rPr>
        <w:t xml:space="preserve">Why? Absent normal legal proceedings and </w:t>
      </w:r>
      <w:r w:rsidRPr="00CA0B1B">
        <w:rPr>
          <w:rStyle w:val="StyleUnderline"/>
          <w:rFonts w:ascii="Calibri" w:hAnsi="Calibri" w:cs="Calibri"/>
          <w:highlight w:val="yellow"/>
        </w:rPr>
        <w:t>without the safety</w:t>
      </w:r>
      <w:r w:rsidRPr="00B434FD">
        <w:rPr>
          <w:rStyle w:val="StyleUnderline"/>
          <w:rFonts w:ascii="Calibri" w:hAnsi="Calibri" w:cs="Calibri"/>
        </w:rPr>
        <w:t xml:space="preserve"> </w:t>
      </w:r>
      <w:r w:rsidRPr="00CA0B1B">
        <w:rPr>
          <w:rStyle w:val="StyleUnderline"/>
          <w:rFonts w:ascii="Calibri" w:hAnsi="Calibri" w:cs="Calibri"/>
          <w:highlight w:val="yellow"/>
        </w:rPr>
        <w:t>valve of impeachment, the only way for an aroused public to hold Trump accountable is</w:t>
      </w:r>
      <w:r w:rsidRPr="00B434FD">
        <w:rPr>
          <w:rStyle w:val="StyleUnderline"/>
          <w:rFonts w:ascii="Calibri" w:hAnsi="Calibri" w:cs="Calibri"/>
        </w:rPr>
        <w:t xml:space="preserve"> by </w:t>
      </w:r>
      <w:r w:rsidRPr="00CA0B1B">
        <w:rPr>
          <w:rStyle w:val="Emphasis"/>
          <w:rFonts w:cs="Calibri"/>
          <w:highlight w:val="yellow"/>
        </w:rPr>
        <w:t>spanking his</w:t>
      </w:r>
      <w:r w:rsidRPr="00B434FD">
        <w:rPr>
          <w:rStyle w:val="StyleUnderline"/>
          <w:rFonts w:ascii="Calibri" w:hAnsi="Calibri" w:cs="Calibri"/>
        </w:rPr>
        <w:t xml:space="preserve"> political </w:t>
      </w:r>
      <w:r w:rsidRPr="00CA0B1B">
        <w:rPr>
          <w:rStyle w:val="Emphasis"/>
          <w:rFonts w:cs="Calibri"/>
          <w:highlight w:val="yellow"/>
        </w:rPr>
        <w:t>party in</w:t>
      </w:r>
      <w:r w:rsidRPr="00B434FD">
        <w:rPr>
          <w:rStyle w:val="StyleUnderline"/>
          <w:rFonts w:ascii="Calibri" w:hAnsi="Calibri" w:cs="Calibri"/>
        </w:rPr>
        <w:t xml:space="preserve"> the </w:t>
      </w:r>
      <w:r w:rsidRPr="00CA0B1B">
        <w:rPr>
          <w:rStyle w:val="Emphasis"/>
          <w:rFonts w:cs="Calibri"/>
          <w:highlight w:val="yellow"/>
        </w:rPr>
        <w:t>2018</w:t>
      </w:r>
      <w:r w:rsidRPr="00B434FD">
        <w:rPr>
          <w:rStyle w:val="StyleUnderline"/>
          <w:rFonts w:ascii="Calibri" w:hAnsi="Calibri" w:cs="Calibri"/>
        </w:rPr>
        <w:t xml:space="preserve"> midterms</w:t>
      </w:r>
      <w:r w:rsidRPr="00B434FD">
        <w:rPr>
          <w:rFonts w:cs="Calibri"/>
        </w:rPr>
        <w:t xml:space="preserve">, an election in which the White House party is almost certain to lose ground even in normal conditions. </w:t>
      </w:r>
      <w:r w:rsidRPr="00CA0B1B">
        <w:rPr>
          <w:rStyle w:val="StyleUnderline"/>
          <w:rFonts w:ascii="Calibri" w:hAnsi="Calibri" w:cs="Calibri"/>
          <w:highlight w:val="yellow"/>
        </w:rPr>
        <w:t>And after that</w:t>
      </w:r>
      <w:r w:rsidRPr="00B434FD">
        <w:rPr>
          <w:rStyle w:val="StyleUnderline"/>
          <w:rFonts w:ascii="Calibri" w:hAnsi="Calibri" w:cs="Calibri"/>
        </w:rPr>
        <w:t xml:space="preserve">, if Trump stubbornly resists any independent scrutiny of his past and present behavior, Republicans could have </w:t>
      </w:r>
      <w:r w:rsidRPr="00CA0B1B">
        <w:rPr>
          <w:rStyle w:val="Emphasis"/>
          <w:rFonts w:cs="Calibri"/>
          <w:highlight w:val="yellow"/>
        </w:rPr>
        <w:t>a nightmarish 2020 cycle</w:t>
      </w:r>
      <w:r w:rsidRPr="00B434FD">
        <w:rPr>
          <w:rFonts w:cs="Calibri"/>
        </w:rPr>
        <w:t xml:space="preserve"> in which efforts to retire Trump after one term collide with his hard kernel of GOP grassroots support, strongest among people who know little and care less about their hero’s compliance with legal and political traditions for presidential accountability. </w:t>
      </w:r>
      <w:r w:rsidRPr="00B434FD">
        <w:rPr>
          <w:rStyle w:val="StyleUnderline"/>
          <w:rFonts w:ascii="Calibri" w:hAnsi="Calibri" w:cs="Calibri"/>
        </w:rPr>
        <w:t xml:space="preserve">You could definitely envision a vicious primary fight followed by a difficult general election. </w:t>
      </w:r>
      <w:r w:rsidRPr="00CA0B1B">
        <w:rPr>
          <w:rStyle w:val="StyleUnderline"/>
          <w:rFonts w:ascii="Calibri" w:hAnsi="Calibri" w:cs="Calibri"/>
          <w:highlight w:val="yellow"/>
        </w:rPr>
        <w:t>In those circumstances</w:t>
      </w:r>
      <w:r w:rsidRPr="00B434FD">
        <w:rPr>
          <w:rStyle w:val="StyleUnderline"/>
          <w:rFonts w:ascii="Calibri" w:hAnsi="Calibri" w:cs="Calibri"/>
        </w:rPr>
        <w:t xml:space="preserve">, </w:t>
      </w:r>
      <w:r w:rsidRPr="00CA0B1B">
        <w:rPr>
          <w:rStyle w:val="StyleUnderline"/>
          <w:rFonts w:ascii="Calibri" w:hAnsi="Calibri" w:cs="Calibri"/>
          <w:highlight w:val="yellow"/>
        </w:rPr>
        <w:t>how many</w:t>
      </w:r>
      <w:r w:rsidRPr="00B434FD">
        <w:rPr>
          <w:rStyle w:val="StyleUnderline"/>
          <w:rFonts w:ascii="Calibri" w:hAnsi="Calibri" w:cs="Calibri"/>
        </w:rPr>
        <w:t xml:space="preserve"> conventional conservative </w:t>
      </w:r>
      <w:r w:rsidRPr="00CA0B1B">
        <w:rPr>
          <w:rStyle w:val="StyleUnderline"/>
          <w:rFonts w:ascii="Calibri" w:hAnsi="Calibri" w:cs="Calibri"/>
          <w:highlight w:val="yellow"/>
        </w:rPr>
        <w:t>Republicans would resist</w:t>
      </w:r>
      <w:r w:rsidRPr="00B434FD">
        <w:rPr>
          <w:rStyle w:val="StyleUnderline"/>
          <w:rFonts w:ascii="Calibri" w:hAnsi="Calibri" w:cs="Calibri"/>
        </w:rPr>
        <w:t xml:space="preserve"> the temptation </w:t>
      </w:r>
      <w:r w:rsidRPr="00CA0B1B">
        <w:rPr>
          <w:rStyle w:val="StyleUnderline"/>
          <w:rFonts w:ascii="Calibri" w:hAnsi="Calibri" w:cs="Calibri"/>
          <w:highlight w:val="yellow"/>
        </w:rPr>
        <w:t>to</w:t>
      </w:r>
      <w:r w:rsidRPr="00B434FD">
        <w:rPr>
          <w:rFonts w:cs="Calibri"/>
        </w:rPr>
        <w:t xml:space="preserve"> fantasize about a deus ex machina procedure that could remove the troublesome Trump and </w:t>
      </w:r>
      <w:r w:rsidRPr="00CA0B1B">
        <w:rPr>
          <w:rStyle w:val="StyleUnderline"/>
          <w:rFonts w:ascii="Calibri" w:hAnsi="Calibri" w:cs="Calibri"/>
          <w:highlight w:val="yellow"/>
        </w:rPr>
        <w:t>replace him with</w:t>
      </w:r>
      <w:r w:rsidRPr="00B434FD">
        <w:rPr>
          <w:rStyle w:val="StyleUnderline"/>
          <w:rFonts w:ascii="Calibri" w:hAnsi="Calibri" w:cs="Calibri"/>
        </w:rPr>
        <w:t xml:space="preserve"> the extremely well-known quantity of Mike </w:t>
      </w:r>
      <w:r w:rsidRPr="00CA0B1B">
        <w:rPr>
          <w:rStyle w:val="StyleUnderline"/>
          <w:rFonts w:ascii="Calibri" w:hAnsi="Calibri" w:cs="Calibri"/>
          <w:highlight w:val="yellow"/>
        </w:rPr>
        <w:t>Pence</w:t>
      </w:r>
      <w:r w:rsidRPr="00B434FD">
        <w:rPr>
          <w:rStyle w:val="StyleUnderline"/>
          <w:rFonts w:ascii="Calibri" w:hAnsi="Calibri" w:cs="Calibri"/>
        </w:rPr>
        <w:t xml:space="preserve">, perhaps </w:t>
      </w:r>
      <w:r w:rsidRPr="00CA0B1B">
        <w:rPr>
          <w:rStyle w:val="Emphasis"/>
          <w:rFonts w:cs="Calibri"/>
          <w:highlight w:val="yellow"/>
        </w:rPr>
        <w:t>just in time to change the dynamics of</w:t>
      </w:r>
      <w:r w:rsidRPr="00B434FD">
        <w:rPr>
          <w:rFonts w:cs="Calibri"/>
        </w:rPr>
        <w:t xml:space="preserve"> 2018 — or certainly </w:t>
      </w:r>
      <w:r w:rsidRPr="00CA0B1B">
        <w:rPr>
          <w:rStyle w:val="Emphasis"/>
          <w:rFonts w:cs="Calibri"/>
          <w:highlight w:val="yellow"/>
        </w:rPr>
        <w:t>2020 — in the GOP’s favor</w:t>
      </w:r>
      <w:r w:rsidRPr="00B434FD">
        <w:rPr>
          <w:rStyle w:val="StyleUnderline"/>
          <w:rFonts w:ascii="Calibri" w:hAnsi="Calibri" w:cs="Calibri"/>
        </w:rPr>
        <w:t>?</w:t>
      </w:r>
      <w:r w:rsidRPr="00B434FD">
        <w:rPr>
          <w:rFonts w:cs="Calibri"/>
        </w:rPr>
        <w:t xml:space="preserve"> Conversely, Democrats might prefer to keep Donald Trump around as long as possible to indelibly stain the GOP with his misdeeds and his alarming demeanor. </w:t>
      </w:r>
    </w:p>
    <w:p w:rsidR="00C10017" w:rsidRPr="00B434FD" w:rsidRDefault="00C10017" w:rsidP="00C10017">
      <w:pPr>
        <w:rPr>
          <w:rFonts w:cs="Calibri"/>
        </w:rPr>
      </w:pPr>
      <w:r w:rsidRPr="00B434FD">
        <w:rPr>
          <w:rFonts w:cs="Calibri"/>
        </w:rPr>
        <w:t>---their card ends---</w:t>
      </w:r>
    </w:p>
    <w:p w:rsidR="00C10017" w:rsidRPr="00B434FD" w:rsidRDefault="00C10017" w:rsidP="00C10017">
      <w:pPr>
        <w:rPr>
          <w:rFonts w:cs="Calibri"/>
        </w:rPr>
      </w:pPr>
      <w:r w:rsidRPr="00CA0B1B">
        <w:rPr>
          <w:rStyle w:val="StyleUnderline"/>
          <w:rFonts w:ascii="Calibri" w:hAnsi="Calibri" w:cs="Calibri"/>
          <w:highlight w:val="yellow"/>
        </w:rPr>
        <w:t>This is not to say</w:t>
      </w:r>
      <w:r w:rsidRPr="00B434FD">
        <w:rPr>
          <w:rFonts w:cs="Calibri"/>
        </w:rPr>
        <w:t xml:space="preserve"> that </w:t>
      </w:r>
      <w:r w:rsidRPr="00CA0B1B">
        <w:rPr>
          <w:rStyle w:val="StyleUnderline"/>
          <w:rFonts w:ascii="Calibri" w:hAnsi="Calibri" w:cs="Calibri"/>
          <w:highlight w:val="yellow"/>
        </w:rPr>
        <w:t>political considerations will determine</w:t>
      </w:r>
      <w:r w:rsidRPr="00B434FD">
        <w:rPr>
          <w:rFonts w:cs="Calibri"/>
        </w:rPr>
        <w:t xml:space="preserve"> the course of </w:t>
      </w:r>
      <w:r w:rsidRPr="00CA0B1B">
        <w:rPr>
          <w:rStyle w:val="StyleUnderline"/>
          <w:rFonts w:ascii="Calibri" w:hAnsi="Calibri" w:cs="Calibri"/>
          <w:highlight w:val="yellow"/>
        </w:rPr>
        <w:t>events more than</w:t>
      </w:r>
      <w:r w:rsidRPr="00B434FD">
        <w:rPr>
          <w:rFonts w:cs="Calibri"/>
        </w:rPr>
        <w:t xml:space="preserve"> the </w:t>
      </w:r>
      <w:r w:rsidRPr="00CA0B1B">
        <w:rPr>
          <w:rStyle w:val="Emphasis"/>
          <w:rFonts w:cs="Calibri"/>
          <w:highlight w:val="yellow"/>
        </w:rPr>
        <w:t>facts</w:t>
      </w:r>
      <w:r w:rsidRPr="00B434FD">
        <w:rPr>
          <w:rFonts w:cs="Calibri"/>
        </w:rPr>
        <w:t xml:space="preserve"> that eventually emerge; </w:t>
      </w:r>
      <w:r w:rsidRPr="00CA0B1B">
        <w:rPr>
          <w:rStyle w:val="StyleUnderline"/>
          <w:rFonts w:ascii="Calibri" w:hAnsi="Calibri" w:cs="Calibri"/>
          <w:highlight w:val="yellow"/>
        </w:rPr>
        <w:t>if it turns out there is no evidence of collusion</w:t>
      </w:r>
      <w:r w:rsidRPr="00B434FD">
        <w:rPr>
          <w:rFonts w:cs="Calibri"/>
        </w:rPr>
        <w:t xml:space="preserve"> in the Russia-Trump investigation, </w:t>
      </w:r>
      <w:r w:rsidRPr="00CA0B1B">
        <w:rPr>
          <w:rStyle w:val="Emphasis"/>
          <w:rFonts w:cs="Calibri"/>
          <w:highlight w:val="yellow"/>
        </w:rPr>
        <w:t>then the president is not going to be hounded out of office</w:t>
      </w:r>
      <w:r w:rsidRPr="00B434FD">
        <w:rPr>
          <w:rFonts w:cs="Calibri"/>
        </w:rPr>
        <w:t xml:space="preserve"> for acting as though there was.</w:t>
      </w:r>
    </w:p>
    <w:p w:rsidR="00C10017" w:rsidRPr="00B434FD" w:rsidRDefault="00C10017" w:rsidP="00C10017">
      <w:pPr>
        <w:pStyle w:val="Heading3"/>
        <w:rPr>
          <w:rFonts w:cs="Calibri"/>
        </w:rPr>
      </w:pPr>
      <w:r w:rsidRPr="00B434FD">
        <w:rPr>
          <w:rFonts w:cs="Calibri"/>
        </w:rPr>
        <w:t>Impeachment – A2: Yes Removal – Le Miere</w:t>
      </w:r>
    </w:p>
    <w:p w:rsidR="00C10017" w:rsidRPr="00B434FD" w:rsidRDefault="00C10017" w:rsidP="00C10017">
      <w:pPr>
        <w:pStyle w:val="Heading4"/>
        <w:rPr>
          <w:rFonts w:cs="Calibri"/>
        </w:rPr>
      </w:pPr>
      <w:r w:rsidRPr="00B434FD">
        <w:rPr>
          <w:rFonts w:cs="Calibri"/>
        </w:rPr>
        <w:t>LeMiere is about squo GOP defections – makes impeachment inevitable – does NOT say it causes removal</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w:t>
      </w:r>
    </w:p>
    <w:p w:rsidR="00C10017" w:rsidRPr="00B434FD" w:rsidRDefault="00C10017" w:rsidP="00C10017">
      <w:pPr>
        <w:rPr>
          <w:rFonts w:cs="Calibri"/>
        </w:rPr>
      </w:pPr>
      <w:r w:rsidRPr="00B434FD">
        <w:rPr>
          <w:rStyle w:val="Style13ptBold"/>
          <w:rFonts w:ascii="Calibri" w:hAnsi="Calibri" w:cs="Calibri"/>
          <w:sz w:val="28"/>
        </w:rPr>
        <w:t>Le Miere 9/9</w:t>
      </w:r>
      <w:r w:rsidRPr="00B434FD">
        <w:rPr>
          <w:rFonts w:cs="Calibri"/>
        </w:rPr>
        <w:t xml:space="preserve"> (Jason, Newsweek. “IMPEACHING TRUMP BECOMES MORE LIKELY EVERY TIME HE CRITICIZES REPUBLICANS.” http://www.newsweek.com/trump-impeached-republicans-president-impeachment-662306)</w:t>
      </w:r>
    </w:p>
    <w:p w:rsidR="00C10017" w:rsidRPr="00B434FD" w:rsidRDefault="00C10017" w:rsidP="00C10017">
      <w:pPr>
        <w:rPr>
          <w:rFonts w:cs="Calibri"/>
        </w:rPr>
      </w:pPr>
      <w:r w:rsidRPr="00B434FD">
        <w:rPr>
          <w:rFonts w:cs="Calibri"/>
        </w:rPr>
        <w:t xml:space="preserve">President Donald </w:t>
      </w:r>
      <w:r w:rsidRPr="00CA0B1B">
        <w:rPr>
          <w:rStyle w:val="StyleUnderline"/>
          <w:rFonts w:ascii="Calibri" w:hAnsi="Calibri" w:cs="Calibri"/>
          <w:highlight w:val="yellow"/>
        </w:rPr>
        <w:t>Trump spent the past week further angering</w:t>
      </w:r>
      <w:r w:rsidRPr="00B434FD">
        <w:rPr>
          <w:rStyle w:val="StyleUnderline"/>
          <w:rFonts w:ascii="Calibri" w:hAnsi="Calibri" w:cs="Calibri"/>
        </w:rPr>
        <w:t xml:space="preserve"> many </w:t>
      </w:r>
      <w:r w:rsidRPr="00CA0B1B">
        <w:rPr>
          <w:rStyle w:val="StyleUnderline"/>
          <w:rFonts w:ascii="Calibri" w:hAnsi="Calibri" w:cs="Calibri"/>
          <w:highlight w:val="yellow"/>
        </w:rPr>
        <w:t>Republicans, a trend that could</w:t>
      </w:r>
      <w:r w:rsidRPr="00B434FD">
        <w:rPr>
          <w:rStyle w:val="StyleUnderline"/>
          <w:rFonts w:ascii="Calibri" w:hAnsi="Calibri" w:cs="Calibri"/>
        </w:rPr>
        <w:t xml:space="preserve"> not only hinder his hopes of accomplishing his legislative agenda but may </w:t>
      </w:r>
      <w:r w:rsidRPr="00CA0B1B">
        <w:rPr>
          <w:rStyle w:val="StyleUnderline"/>
          <w:rFonts w:ascii="Calibri" w:hAnsi="Calibri" w:cs="Calibri"/>
          <w:highlight w:val="yellow"/>
        </w:rPr>
        <w:t>endanger his very future in the White House</w:t>
      </w:r>
      <w:r w:rsidRPr="00B434FD">
        <w:rPr>
          <w:rStyle w:val="StyleUnderline"/>
          <w:rFonts w:ascii="Calibri" w:hAnsi="Calibri" w:cs="Calibri"/>
        </w:rPr>
        <w:t>. Republicans</w:t>
      </w:r>
      <w:r w:rsidRPr="00B434FD">
        <w:rPr>
          <w:rFonts w:cs="Calibri"/>
        </w:rPr>
        <w:t xml:space="preserve">, after all, </w:t>
      </w:r>
      <w:r w:rsidRPr="00B434FD">
        <w:rPr>
          <w:rStyle w:val="StyleUnderline"/>
          <w:rFonts w:ascii="Calibri" w:hAnsi="Calibri" w:cs="Calibri"/>
        </w:rPr>
        <w:t xml:space="preserve">could be seen as the main barrier between him and a fate he surely wants to avoid: </w:t>
      </w:r>
      <w:r w:rsidRPr="00CA0B1B">
        <w:rPr>
          <w:rStyle w:val="StyleUnderline"/>
          <w:rFonts w:ascii="Calibri" w:hAnsi="Calibri" w:cs="Calibri"/>
          <w:highlight w:val="yellow"/>
        </w:rPr>
        <w:t>impeachment</w:t>
      </w:r>
      <w:r w:rsidRPr="00B434FD">
        <w:rPr>
          <w:rFonts w:cs="Calibri"/>
        </w:rPr>
        <w:t xml:space="preserve">. While talk of impeaching Trump over various alleged offenses has been floated since before he even took office, the issue has thus far been a purely theoretical one, what with Republicans controlling both the House and Senate. But </w:t>
      </w:r>
      <w:r w:rsidRPr="00CA0B1B">
        <w:rPr>
          <w:rStyle w:val="StyleUnderline"/>
          <w:rFonts w:ascii="Calibri" w:hAnsi="Calibri" w:cs="Calibri"/>
          <w:highlight w:val="yellow"/>
        </w:rPr>
        <w:t>what if GOP members were to decide that they’d be better off without the unpredictable president</w:t>
      </w:r>
      <w:r w:rsidRPr="00B434FD">
        <w:rPr>
          <w:rStyle w:val="StyleUnderline"/>
          <w:rFonts w:ascii="Calibri" w:hAnsi="Calibri" w:cs="Calibri"/>
        </w:rPr>
        <w:t>?</w:t>
      </w:r>
      <w:r w:rsidRPr="00B434FD">
        <w:rPr>
          <w:rFonts w:cs="Calibri"/>
        </w:rPr>
        <w:t xml:space="preserve"> Thus far, </w:t>
      </w:r>
      <w:r w:rsidRPr="00B434FD">
        <w:rPr>
          <w:rStyle w:val="StyleUnderline"/>
          <w:rFonts w:ascii="Calibri" w:hAnsi="Calibri" w:cs="Calibri"/>
        </w:rPr>
        <w:t xml:space="preserve">many </w:t>
      </w:r>
      <w:r w:rsidRPr="00CA0B1B">
        <w:rPr>
          <w:rStyle w:val="StyleUnderline"/>
          <w:rFonts w:ascii="Calibri" w:hAnsi="Calibri" w:cs="Calibri"/>
          <w:highlight w:val="yellow"/>
        </w:rPr>
        <w:t>Republicans have swallowed private distaste</w:t>
      </w:r>
      <w:r w:rsidRPr="00B434FD">
        <w:rPr>
          <w:rStyle w:val="StyleUnderline"/>
          <w:rFonts w:ascii="Calibri" w:hAnsi="Calibri" w:cs="Calibri"/>
        </w:rPr>
        <w:t xml:space="preserve"> for the president while putting forward a largely unified public front</w:t>
      </w:r>
      <w:r w:rsidRPr="00B434FD">
        <w:rPr>
          <w:rFonts w:cs="Calibri"/>
        </w:rPr>
        <w:t xml:space="preserve">, fueled by the unexpected, golden opportunity that comes with controlling both chambers of Congress as well as the White House. But </w:t>
      </w:r>
      <w:r w:rsidRPr="00CA0B1B">
        <w:rPr>
          <w:rStyle w:val="StyleUnderline"/>
          <w:rFonts w:ascii="Calibri" w:hAnsi="Calibri" w:cs="Calibri"/>
          <w:highlight w:val="yellow"/>
        </w:rPr>
        <w:t>cracks have increasingly been emerging</w:t>
      </w:r>
      <w:r w:rsidRPr="00B434FD">
        <w:rPr>
          <w:rStyle w:val="StyleUnderline"/>
          <w:rFonts w:ascii="Calibri" w:hAnsi="Calibri" w:cs="Calibri"/>
        </w:rPr>
        <w:t xml:space="preserve"> in the uncomfortable alliance</w:t>
      </w:r>
      <w:r w:rsidRPr="00B434FD">
        <w:rPr>
          <w:rFonts w:cs="Calibri"/>
        </w:rPr>
        <w:t xml:space="preserve">. Following the president’s recriminations in the wake of the Senate Republicans’ dramatic failure to repeal and replace Obamacare, </w:t>
      </w:r>
      <w:r w:rsidRPr="00CA0B1B">
        <w:rPr>
          <w:rStyle w:val="StyleUnderline"/>
          <w:rFonts w:ascii="Calibri" w:hAnsi="Calibri" w:cs="Calibri"/>
          <w:highlight w:val="yellow"/>
        </w:rPr>
        <w:t>some members of the GOP began to openly criticize Trump</w:t>
      </w:r>
      <w:r w:rsidRPr="00B434FD">
        <w:rPr>
          <w:rFonts w:cs="Calibri"/>
        </w:rPr>
        <w:t xml:space="preserve"> for the first time after his reaction to the deadly violence at last month’s white nationalist rally in Charlottesville, Virginia. Still, </w:t>
      </w:r>
      <w:r w:rsidRPr="00B434FD">
        <w:rPr>
          <w:rStyle w:val="StyleUnderline"/>
          <w:rFonts w:ascii="Calibri" w:hAnsi="Calibri" w:cs="Calibri"/>
        </w:rPr>
        <w:t>Trump has continued to needle them</w:t>
      </w:r>
      <w:r w:rsidRPr="00B434FD">
        <w:rPr>
          <w:rFonts w:cs="Calibri"/>
        </w:rPr>
        <w:t xml:space="preserve">. On Wednesday, </w:t>
      </w:r>
      <w:r w:rsidRPr="00B434FD">
        <w:rPr>
          <w:rStyle w:val="StyleUnderline"/>
          <w:rFonts w:ascii="Calibri" w:hAnsi="Calibri" w:cs="Calibri"/>
        </w:rPr>
        <w:t>he stunned Republicans when he opted to side with Democratic leaders in negotiations to increase the debt ceiling</w:t>
      </w:r>
      <w:r w:rsidRPr="00B434FD">
        <w:rPr>
          <w:rFonts w:cs="Calibri"/>
        </w:rPr>
        <w:t xml:space="preserve">. The move reportedly left Republicans “shocked,” “livid” and “fuming.” </w:t>
      </w:r>
      <w:r w:rsidRPr="00B434FD">
        <w:rPr>
          <w:rStyle w:val="StyleUnderline"/>
          <w:rFonts w:ascii="Calibri" w:hAnsi="Calibri" w:cs="Calibri"/>
        </w:rPr>
        <w:t>Some</w:t>
      </w:r>
      <w:r w:rsidRPr="00B434FD">
        <w:rPr>
          <w:rFonts w:cs="Calibri"/>
        </w:rPr>
        <w:t xml:space="preserve">, </w:t>
      </w:r>
      <w:r w:rsidRPr="00B434FD">
        <w:rPr>
          <w:rStyle w:val="StyleUnderline"/>
          <w:rFonts w:ascii="Calibri" w:hAnsi="Calibri" w:cs="Calibri"/>
        </w:rPr>
        <w:t>like</w:t>
      </w:r>
      <w:r w:rsidRPr="00B434FD">
        <w:rPr>
          <w:rFonts w:cs="Calibri"/>
        </w:rPr>
        <w:t xml:space="preserve"> Nebraska Senator Ben </w:t>
      </w:r>
      <w:r w:rsidRPr="00B434FD">
        <w:rPr>
          <w:rStyle w:val="StyleUnderline"/>
          <w:rFonts w:ascii="Calibri" w:hAnsi="Calibri" w:cs="Calibri"/>
        </w:rPr>
        <w:t>Sasse</w:t>
      </w:r>
      <w:r w:rsidRPr="00B434FD">
        <w:rPr>
          <w:rFonts w:cs="Calibri"/>
        </w:rPr>
        <w:t xml:space="preserve">, </w:t>
      </w:r>
      <w:r w:rsidRPr="00B434FD">
        <w:rPr>
          <w:rStyle w:val="StyleUnderline"/>
          <w:rFonts w:ascii="Calibri" w:hAnsi="Calibri" w:cs="Calibri"/>
        </w:rPr>
        <w:t>were openly critical of the deal</w:t>
      </w:r>
      <w:r w:rsidRPr="00B434FD">
        <w:rPr>
          <w:rFonts w:cs="Calibri"/>
        </w:rPr>
        <w:t xml:space="preserve"> and the new alliance; </w:t>
      </w:r>
      <w:r w:rsidRPr="00B434FD">
        <w:rPr>
          <w:rStyle w:val="StyleUnderline"/>
          <w:rFonts w:ascii="Calibri" w:hAnsi="Calibri" w:cs="Calibri"/>
        </w:rPr>
        <w:t>others</w:t>
      </w:r>
      <w:r w:rsidRPr="00B434FD">
        <w:rPr>
          <w:rFonts w:cs="Calibri"/>
        </w:rPr>
        <w:t xml:space="preserve">, </w:t>
      </w:r>
      <w:r w:rsidRPr="00B434FD">
        <w:rPr>
          <w:rStyle w:val="StyleUnderline"/>
          <w:rFonts w:ascii="Calibri" w:hAnsi="Calibri" w:cs="Calibri"/>
        </w:rPr>
        <w:t>like</w:t>
      </w:r>
      <w:r w:rsidRPr="00B434FD">
        <w:rPr>
          <w:rFonts w:cs="Calibri"/>
        </w:rPr>
        <w:t xml:space="preserve"> Senate Majority Leader Mitch </w:t>
      </w:r>
      <w:r w:rsidRPr="00B434FD">
        <w:rPr>
          <w:rStyle w:val="StyleUnderline"/>
          <w:rFonts w:ascii="Calibri" w:hAnsi="Calibri" w:cs="Calibri"/>
        </w:rPr>
        <w:t>McConnell, showed their true feelings with their tone and body language, if not exactly their words.</w:t>
      </w:r>
      <w:r w:rsidRPr="00B434FD">
        <w:rPr>
          <w:rFonts w:cs="Calibri"/>
        </w:rPr>
        <w:t xml:space="preserve"> Yesterday in one picture https://t.co/ZmfHJC2N9q &amp;mdash; Ben Sasse (@BenSasse) September 7, 2017 But Trump has shown no signs of making any concessions to his party. On Friday, he tweeted that GOP lawmakers had only themselves to blame for his dalliance with Democrats. “Republicans, sorry, but I’ve been hearing about Repeal &amp; Replace for 7 years, didn’t happen!” he wrote. “Even worse, the Senate Filibuster Rule will never allow the Republicans to pass even great legislation. 8 Dems control - will rarely get 60 (vs. 51) votes. It is a Repub Death Wish!” It may be a highly risky strategy. </w:t>
      </w:r>
      <w:r w:rsidRPr="00B434FD">
        <w:rPr>
          <w:rStyle w:val="StyleUnderline"/>
          <w:rFonts w:ascii="Calibri" w:hAnsi="Calibri" w:cs="Calibri"/>
        </w:rPr>
        <w:t>Allegations of collusion between the Trump campaign and Russia have prompted five ongoing investigations, and some experts have said that there is already enough evidence to at least start an obstruction of justice</w:t>
      </w:r>
      <w:r w:rsidRPr="00B434FD">
        <w:rPr>
          <w:rFonts w:cs="Calibri"/>
        </w:rPr>
        <w:t xml:space="preserve"> investigation into Trump’s firing of FBI Director James Comey. So far, Republicans in the House and the Senate have helped shield their president from the probes. But </w:t>
      </w:r>
      <w:r w:rsidRPr="00B434FD">
        <w:rPr>
          <w:rStyle w:val="StyleUnderline"/>
          <w:rFonts w:ascii="Calibri" w:hAnsi="Calibri" w:cs="Calibri"/>
        </w:rPr>
        <w:t xml:space="preserve">it has long been an open secret that many </w:t>
      </w:r>
      <w:r w:rsidRPr="00CA0B1B">
        <w:rPr>
          <w:rStyle w:val="StyleUnderline"/>
          <w:rFonts w:ascii="Calibri" w:hAnsi="Calibri" w:cs="Calibri"/>
          <w:highlight w:val="yellow"/>
        </w:rPr>
        <w:t>Republicans would prefer having a President</w:t>
      </w:r>
      <w:r w:rsidRPr="00B434FD">
        <w:rPr>
          <w:rFonts w:cs="Calibri"/>
        </w:rPr>
        <w:t xml:space="preserve"> Mike </w:t>
      </w:r>
      <w:r w:rsidRPr="00CA0B1B">
        <w:rPr>
          <w:rStyle w:val="StyleUnderline"/>
          <w:rFonts w:ascii="Calibri" w:hAnsi="Calibri" w:cs="Calibri"/>
          <w:highlight w:val="yellow"/>
        </w:rPr>
        <w:t>Pence</w:t>
      </w:r>
      <w:r w:rsidRPr="00B434FD">
        <w:rPr>
          <w:rStyle w:val="StyleUnderline"/>
          <w:rFonts w:ascii="Calibri" w:hAnsi="Calibri" w:cs="Calibri"/>
        </w:rPr>
        <w:t xml:space="preserve"> than a President Trump, something that would become a reality were the president to be impeached</w:t>
      </w:r>
      <w:r w:rsidRPr="00B434FD">
        <w:rPr>
          <w:rFonts w:cs="Calibri"/>
        </w:rPr>
        <w:t xml:space="preserve">. Axios reported in June that the Republicans’ favoring of Pence over </w:t>
      </w:r>
      <w:r w:rsidRPr="00CA0B1B">
        <w:rPr>
          <w:rStyle w:val="StyleUnderline"/>
          <w:rFonts w:ascii="Calibri" w:hAnsi="Calibri" w:cs="Calibri"/>
          <w:highlight w:val="yellow"/>
        </w:rPr>
        <w:t>Trump</w:t>
      </w:r>
      <w:r w:rsidRPr="00B434FD">
        <w:rPr>
          <w:rFonts w:cs="Calibri"/>
        </w:rPr>
        <w:t xml:space="preserve"> imperiled the current president, who </w:t>
      </w:r>
      <w:r w:rsidRPr="00CA0B1B">
        <w:rPr>
          <w:rStyle w:val="StyleUnderline"/>
          <w:rFonts w:ascii="Calibri" w:hAnsi="Calibri" w:cs="Calibri"/>
          <w:highlight w:val="yellow"/>
        </w:rPr>
        <w:t>would be unable to count on the same backing from his own party as</w:t>
      </w:r>
      <w:r w:rsidRPr="00B434FD">
        <w:rPr>
          <w:rStyle w:val="StyleUnderline"/>
          <w:rFonts w:ascii="Calibri" w:hAnsi="Calibri" w:cs="Calibri"/>
        </w:rPr>
        <w:t xml:space="preserve"> </w:t>
      </w:r>
      <w:r w:rsidRPr="00B434FD">
        <w:rPr>
          <w:rFonts w:cs="Calibri"/>
        </w:rPr>
        <w:t xml:space="preserve">Bill </w:t>
      </w:r>
      <w:r w:rsidRPr="00CA0B1B">
        <w:rPr>
          <w:rStyle w:val="StyleUnderline"/>
          <w:rFonts w:ascii="Calibri" w:hAnsi="Calibri" w:cs="Calibri"/>
          <w:highlight w:val="yellow"/>
        </w:rPr>
        <w:t>Clinton</w:t>
      </w:r>
      <w:r w:rsidRPr="00B434FD">
        <w:rPr>
          <w:rStyle w:val="StyleUnderline"/>
          <w:rFonts w:ascii="Calibri" w:hAnsi="Calibri" w:cs="Calibri"/>
        </w:rPr>
        <w:t xml:space="preserve"> did </w:t>
      </w:r>
      <w:r w:rsidRPr="00B434FD">
        <w:rPr>
          <w:rFonts w:cs="Calibri"/>
        </w:rPr>
        <w:t>when his impeachment was quashed, thanks to not-guilty votes from every Democratic member of the Senate.</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Impeachment – A2: Yes Removal – Nelson</w:t>
      </w:r>
    </w:p>
    <w:p w:rsidR="00C10017" w:rsidRPr="00B434FD" w:rsidRDefault="00C10017" w:rsidP="00C10017">
      <w:pPr>
        <w:pStyle w:val="Heading4"/>
        <w:rPr>
          <w:rFonts w:cs="Calibri"/>
        </w:rPr>
      </w:pPr>
      <w:r w:rsidRPr="00B434FD">
        <w:rPr>
          <w:rFonts w:cs="Calibri"/>
        </w:rPr>
        <w:t xml:space="preserve">The closest Nelson gets to saying removal is </w:t>
      </w:r>
      <w:r w:rsidRPr="00B434FD">
        <w:rPr>
          <w:rFonts w:cs="Calibri"/>
          <w:u w:val="single"/>
        </w:rPr>
        <w:t>perhaps</w:t>
      </w:r>
      <w:r w:rsidRPr="00B434FD">
        <w:rPr>
          <w:rFonts w:cs="Calibri"/>
        </w:rPr>
        <w:t xml:space="preserve"> it could alarm enough GOP – not conclusive</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sz w:val="16"/>
        </w:rPr>
      </w:pPr>
      <w:r w:rsidRPr="00B434FD">
        <w:rPr>
          <w:rFonts w:cs="Calibri"/>
          <w:sz w:val="16"/>
        </w:rPr>
        <w:t xml:space="preserve">Michael </w:t>
      </w:r>
      <w:r w:rsidRPr="00B434FD">
        <w:rPr>
          <w:rStyle w:val="Style13ptBold"/>
          <w:rFonts w:ascii="Calibri" w:hAnsi="Calibri" w:cs="Calibri"/>
        </w:rPr>
        <w:t>Nelson, 8/27</w:t>
      </w:r>
      <w:r w:rsidRPr="00B434FD">
        <w:rPr>
          <w:rFonts w:cs="Calibri"/>
          <w:sz w:val="16"/>
        </w:rPr>
        <w:t>/2017. Fulmer Professor of Political Science at Rhodes College and a Senior Fellow at the University of Virginia’s Miller Center. “OPINION | Midterms may provide Dems control — and chance to impeach,” The Hill. http://thehill.com/blogs/pundits-blog/the-administration/348001-midterms-may-provide-dems-control-and-chance-to-impeach</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Clearly, Trump is unpopular, historically so for a recently-elected president and shedding “strongly support” backing even among Republican voters</w:t>
      </w:r>
      <w:r w:rsidRPr="00B434FD">
        <w:rPr>
          <w:rFonts w:cs="Calibri"/>
          <w:sz w:val="16"/>
        </w:rPr>
        <w:t xml:space="preserve">. It’s also clear that </w:t>
      </w:r>
      <w:r w:rsidRPr="00B434FD">
        <w:rPr>
          <w:rStyle w:val="StyleUnderline"/>
          <w:rFonts w:ascii="Calibri" w:hAnsi="Calibri" w:cs="Calibri"/>
        </w:rPr>
        <w:t xml:space="preserve">many </w:t>
      </w:r>
      <w:r w:rsidRPr="00CA0B1B">
        <w:rPr>
          <w:rStyle w:val="StyleUnderline"/>
          <w:rFonts w:ascii="Calibri" w:hAnsi="Calibri" w:cs="Calibri"/>
          <w:highlight w:val="yellow"/>
        </w:rPr>
        <w:t>Republican legislators would be much happier with</w:t>
      </w:r>
      <w:r w:rsidRPr="00B434FD">
        <w:rPr>
          <w:rFonts w:cs="Calibri"/>
          <w:sz w:val="16"/>
        </w:rPr>
        <w:t xml:space="preserve"> President Mike </w:t>
      </w:r>
      <w:r w:rsidRPr="00CA0B1B">
        <w:rPr>
          <w:rStyle w:val="StyleUnderline"/>
          <w:rFonts w:ascii="Calibri" w:hAnsi="Calibri" w:cs="Calibri"/>
          <w:highlight w:val="yellow"/>
        </w:rPr>
        <w:t>Pence</w:t>
      </w:r>
      <w:r w:rsidRPr="00B434FD">
        <w:rPr>
          <w:rFonts w:cs="Calibri"/>
          <w:sz w:val="16"/>
        </w:rPr>
        <w:t xml:space="preserve"> instead of President Trump. </w:t>
      </w:r>
      <w:r w:rsidRPr="00CA0B1B">
        <w:rPr>
          <w:rStyle w:val="StyleUnderline"/>
          <w:rFonts w:ascii="Calibri" w:hAnsi="Calibri" w:cs="Calibri"/>
          <w:highlight w:val="yellow"/>
        </w:rPr>
        <w:t>Even among GOP voters, Pence’s numbers are higher</w:t>
      </w:r>
      <w:r w:rsidRPr="00B434FD">
        <w:rPr>
          <w:rStyle w:val="StyleUnderline"/>
          <w:rFonts w:ascii="Calibri" w:hAnsi="Calibri" w:cs="Calibri"/>
        </w:rPr>
        <w:t xml:space="preserve"> than Trump’s</w:t>
      </w:r>
      <w:r w:rsidRPr="00B434FD">
        <w:rPr>
          <w:rFonts w:cs="Calibri"/>
          <w:sz w:val="16"/>
        </w:rPr>
        <w:t xml:space="preserve">. And </w:t>
      </w:r>
      <w:r w:rsidRPr="00B434FD">
        <w:rPr>
          <w:rStyle w:val="StyleUnderline"/>
          <w:rFonts w:ascii="Calibri" w:hAnsi="Calibri" w:cs="Calibri"/>
        </w:rPr>
        <w:t>public attitudes toward impeachment as a weapon of political combat show no signs of abating.</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It comes down to</w:t>
      </w:r>
      <w:r w:rsidRPr="00B434FD">
        <w:rPr>
          <w:rStyle w:val="StyleUnderline"/>
          <w:rFonts w:ascii="Calibri" w:hAnsi="Calibri" w:cs="Calibri"/>
        </w:rPr>
        <w:t xml:space="preserve"> the partisan composition of </w:t>
      </w:r>
      <w:r w:rsidRPr="00CA0B1B">
        <w:rPr>
          <w:rStyle w:val="StyleUnderline"/>
          <w:rFonts w:ascii="Calibri" w:hAnsi="Calibri" w:cs="Calibri"/>
          <w:highlight w:val="yellow"/>
        </w:rPr>
        <w:t>Congress</w:t>
      </w:r>
      <w:r w:rsidRPr="00B434FD">
        <w:rPr>
          <w:rStyle w:val="StyleUnderline"/>
          <w:rFonts w:ascii="Calibri" w:hAnsi="Calibri" w:cs="Calibri"/>
        </w:rPr>
        <w:t>.</w:t>
      </w:r>
      <w:r w:rsidRPr="00B434FD">
        <w:rPr>
          <w:rFonts w:cs="Calibri"/>
          <w:sz w:val="16"/>
        </w:rPr>
        <w:t xml:space="preserve"> The Republican-controlled 115th Congress is unlikely to impeach Trump. But </w:t>
      </w:r>
      <w:r w:rsidRPr="00CA0B1B">
        <w:rPr>
          <w:rStyle w:val="StyleUnderline"/>
          <w:rFonts w:ascii="Calibri" w:hAnsi="Calibri" w:cs="Calibri"/>
          <w:highlight w:val="yellow"/>
        </w:rPr>
        <w:t>the Democrats may well take control</w:t>
      </w:r>
      <w:r w:rsidRPr="00B434FD">
        <w:rPr>
          <w:rStyle w:val="StyleUnderline"/>
          <w:rFonts w:ascii="Calibri" w:hAnsi="Calibri" w:cs="Calibri"/>
        </w:rPr>
        <w:t xml:space="preserve"> of the House </w:t>
      </w:r>
      <w:r w:rsidRPr="00CA0B1B">
        <w:rPr>
          <w:rStyle w:val="StyleUnderline"/>
          <w:rFonts w:ascii="Calibri" w:hAnsi="Calibri" w:cs="Calibri"/>
          <w:highlight w:val="yellow"/>
        </w:rPr>
        <w:t>in</w:t>
      </w:r>
      <w:r w:rsidRPr="00B434FD">
        <w:rPr>
          <w:rStyle w:val="StyleUnderline"/>
          <w:rFonts w:ascii="Calibri" w:hAnsi="Calibri" w:cs="Calibri"/>
        </w:rPr>
        <w:t xml:space="preserve"> the </w:t>
      </w:r>
      <w:r w:rsidRPr="00CA0B1B">
        <w:rPr>
          <w:rStyle w:val="StyleUnderline"/>
          <w:rFonts w:ascii="Calibri" w:hAnsi="Calibri" w:cs="Calibri"/>
          <w:highlight w:val="yellow"/>
        </w:rPr>
        <w:t>2018</w:t>
      </w:r>
      <w:r w:rsidRPr="00B434FD">
        <w:rPr>
          <w:rStyle w:val="StyleUnderline"/>
          <w:rFonts w:ascii="Calibri" w:hAnsi="Calibri" w:cs="Calibri"/>
        </w:rPr>
        <w:t xml:space="preserve"> midterm election </w:t>
      </w:r>
      <w:r w:rsidRPr="00CA0B1B">
        <w:rPr>
          <w:rStyle w:val="StyleUnderline"/>
          <w:rFonts w:ascii="Calibri" w:hAnsi="Calibri" w:cs="Calibri"/>
          <w:highlight w:val="yellow"/>
        </w:rPr>
        <w:t>and</w:t>
      </w:r>
      <w:r w:rsidRPr="00B434FD">
        <w:rPr>
          <w:rFonts w:cs="Calibri"/>
          <w:sz w:val="16"/>
        </w:rPr>
        <w:t xml:space="preserve"> — </w:t>
      </w:r>
      <w:r w:rsidRPr="00B434FD">
        <w:rPr>
          <w:rStyle w:val="StyleUnderline"/>
          <w:rFonts w:ascii="Calibri" w:hAnsi="Calibri" w:cs="Calibri"/>
        </w:rPr>
        <w:t>depending on</w:t>
      </w:r>
      <w:r w:rsidRPr="00B434FD">
        <w:rPr>
          <w:rFonts w:cs="Calibri"/>
          <w:sz w:val="16"/>
        </w:rPr>
        <w:t xml:space="preserve"> the extent of </w:t>
      </w:r>
      <w:r w:rsidRPr="00B434FD">
        <w:rPr>
          <w:rStyle w:val="StyleUnderline"/>
          <w:rFonts w:ascii="Calibri" w:hAnsi="Calibri" w:cs="Calibri"/>
        </w:rPr>
        <w:t xml:space="preserve">Trump’s unpopularity — conceivably </w:t>
      </w:r>
      <w:r w:rsidRPr="00CA0B1B">
        <w:rPr>
          <w:rStyle w:val="StyleUnderline"/>
          <w:rFonts w:ascii="Calibri" w:hAnsi="Calibri" w:cs="Calibri"/>
          <w:highlight w:val="yellow"/>
        </w:rPr>
        <w:t>could buck the odds and win the Senate</w:t>
      </w:r>
      <w:r w:rsidRPr="00B434FD">
        <w:rPr>
          <w:rFonts w:cs="Calibri"/>
          <w:sz w:val="16"/>
        </w:rPr>
        <w:t xml:space="preserve"> even though they will be defending 25 seats and the Republicans only nine. </w:t>
      </w:r>
      <w:r w:rsidRPr="00CA0B1B">
        <w:rPr>
          <w:rStyle w:val="StyleUnderline"/>
          <w:rFonts w:ascii="Calibri" w:hAnsi="Calibri" w:cs="Calibri"/>
          <w:highlight w:val="yellow"/>
        </w:rPr>
        <w:t xml:space="preserve">Such an outcome would make impeachment by a majority of the Democrat-controlled House likely and </w:t>
      </w:r>
      <w:r w:rsidRPr="00CA0B1B">
        <w:rPr>
          <w:rStyle w:val="Emphasis"/>
          <w:rFonts w:cs="Calibri"/>
          <w:highlight w:val="yellow"/>
        </w:rPr>
        <w:t>perhaps</w:t>
      </w:r>
      <w:r w:rsidRPr="00CA0B1B">
        <w:rPr>
          <w:rStyle w:val="StyleUnderline"/>
          <w:rFonts w:ascii="Calibri" w:hAnsi="Calibri" w:cs="Calibri"/>
          <w:highlight w:val="yellow"/>
        </w:rPr>
        <w:t xml:space="preserve"> alarm</w:t>
      </w:r>
      <w:r w:rsidRPr="00B434FD">
        <w:rPr>
          <w:rStyle w:val="StyleUnderline"/>
          <w:rFonts w:ascii="Calibri" w:hAnsi="Calibri" w:cs="Calibri"/>
        </w:rPr>
        <w:t xml:space="preserve"> </w:t>
      </w:r>
      <w:r w:rsidRPr="00CA0B1B">
        <w:rPr>
          <w:rStyle w:val="StyleUnderline"/>
          <w:rFonts w:ascii="Calibri" w:hAnsi="Calibri" w:cs="Calibri"/>
          <w:highlight w:val="yellow"/>
        </w:rPr>
        <w:t>enough</w:t>
      </w:r>
      <w:r w:rsidRPr="00B434FD">
        <w:rPr>
          <w:rStyle w:val="StyleUnderline"/>
          <w:rFonts w:ascii="Calibri" w:hAnsi="Calibri" w:cs="Calibri"/>
        </w:rPr>
        <w:t xml:space="preserve"> </w:t>
      </w:r>
      <w:r w:rsidRPr="00CA0B1B">
        <w:rPr>
          <w:rStyle w:val="StyleUnderline"/>
          <w:rFonts w:ascii="Calibri" w:hAnsi="Calibri" w:cs="Calibri"/>
          <w:highlight w:val="yellow"/>
        </w:rPr>
        <w:t>Republican senators so that a two-thirds majority for removal could be forged</w:t>
      </w:r>
      <w:r w:rsidRPr="00B434FD">
        <w:rPr>
          <w:rStyle w:val="StyleUnderline"/>
          <w:rFonts w:ascii="Calibri" w:hAnsi="Calibri" w:cs="Calibri"/>
        </w:rPr>
        <w:t xml:space="preserve"> in that chamber.</w:t>
      </w:r>
    </w:p>
    <w:p w:rsidR="00C10017" w:rsidRPr="00B434FD" w:rsidRDefault="00C10017" w:rsidP="00C10017">
      <w:pPr>
        <w:pStyle w:val="Heading3"/>
        <w:rPr>
          <w:rFonts w:cs="Calibri"/>
        </w:rPr>
      </w:pPr>
      <w:r w:rsidRPr="00B434FD">
        <w:rPr>
          <w:rFonts w:cs="Calibri"/>
        </w:rPr>
        <w:t>Impeachment – A2: Yes Removal – Rubin</w:t>
      </w:r>
    </w:p>
    <w:p w:rsidR="00C10017" w:rsidRPr="00B434FD" w:rsidRDefault="00C10017" w:rsidP="00C10017">
      <w:pPr>
        <w:pStyle w:val="Heading4"/>
        <w:rPr>
          <w:rFonts w:cs="Calibri"/>
        </w:rPr>
      </w:pPr>
      <w:r w:rsidRPr="00B434FD">
        <w:rPr>
          <w:rFonts w:cs="Calibri"/>
        </w:rPr>
        <w:t xml:space="preserve">Rubin says removal possible but </w:t>
      </w:r>
      <w:r w:rsidRPr="00B434FD">
        <w:rPr>
          <w:rFonts w:cs="Calibri"/>
          <w:u w:val="single"/>
        </w:rPr>
        <w:t>unlikely</w:t>
      </w:r>
      <w:r w:rsidRPr="00B434FD">
        <w:rPr>
          <w:rFonts w:cs="Calibri"/>
        </w:rPr>
        <w:t xml:space="preserve"> – not conclusive and can’t predict because of possibilities of pre-midterm resignation, econ changes, fire Mueller, emotional breakdown or international crisis</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Style w:val="Style13ptBold"/>
          <w:rFonts w:ascii="Calibri" w:hAnsi="Calibri" w:cs="Calibri"/>
          <w:sz w:val="28"/>
        </w:rPr>
        <w:t>Rubin 12/14</w:t>
      </w:r>
      <w:r w:rsidRPr="00B434FD">
        <w:rPr>
          <w:rFonts w:cs="Calibri"/>
        </w:rPr>
        <w:t xml:space="preserve"> (Jennifer Rubin writes the Right Turn blog for The Post, offering reported opinion from a conservative perspective. “How the 2018 midterms could end the nightmare of Trump.” https://www.washingtonpost.com/blogs/right-turn/wp/2017/12/14/how-the-2018-midterms-could-end-the-nightmare-of-trump/?utm_term=.9535dce9a2a8)</w:t>
      </w:r>
    </w:p>
    <w:p w:rsidR="00C10017" w:rsidRPr="00B434FD" w:rsidRDefault="00C10017" w:rsidP="00C10017">
      <w:pPr>
        <w:rPr>
          <w:rFonts w:cs="Calibri"/>
        </w:rPr>
      </w:pPr>
      <w:r w:rsidRPr="00B434FD">
        <w:rPr>
          <w:rFonts w:cs="Calibri"/>
        </w:rPr>
        <w:t xml:space="preserve">It is slowly dawning on Republicans and the right-wing media echo chamber that President </w:t>
      </w:r>
      <w:r w:rsidRPr="00CA0B1B">
        <w:rPr>
          <w:rStyle w:val="StyleUnderline"/>
          <w:rFonts w:ascii="Calibri" w:hAnsi="Calibri" w:cs="Calibri"/>
          <w:highlight w:val="yellow"/>
        </w:rPr>
        <w:t>Trump’s assault on democratic norms</w:t>
      </w:r>
      <w:r w:rsidRPr="00B434FD">
        <w:rPr>
          <w:rStyle w:val="StyleUnderline"/>
          <w:rFonts w:ascii="Calibri" w:hAnsi="Calibri" w:cs="Calibri"/>
        </w:rPr>
        <w:t xml:space="preserve"> and the rule of law</w:t>
      </w:r>
      <w:r w:rsidRPr="00B434FD">
        <w:rPr>
          <w:rFonts w:cs="Calibri"/>
        </w:rPr>
        <w:t xml:space="preserve">, his betrayal of his own populist campaign themes (with tax cuts for the rich and Medicaid spending cuts, for example), his misogynist and xenophobic rhetoric, his mean-spirited vendetta against hardworking immigrants </w:t>
      </w:r>
      <w:r w:rsidRPr="00B434FD">
        <w:rPr>
          <w:rStyle w:val="StyleUnderline"/>
          <w:rFonts w:ascii="Calibri" w:hAnsi="Calibri" w:cs="Calibri"/>
        </w:rPr>
        <w:t xml:space="preserve">and his dangerous, erratic behavior on the world stage </w:t>
      </w:r>
      <w:r w:rsidRPr="00CA0B1B">
        <w:rPr>
          <w:rStyle w:val="StyleUnderline"/>
          <w:rFonts w:ascii="Calibri" w:hAnsi="Calibri" w:cs="Calibri"/>
          <w:highlight w:val="yellow"/>
        </w:rPr>
        <w:t>have ignited a backlash that could deliver</w:t>
      </w:r>
      <w:r w:rsidRPr="00B434FD">
        <w:rPr>
          <w:rStyle w:val="StyleUnderline"/>
          <w:rFonts w:ascii="Calibri" w:hAnsi="Calibri" w:cs="Calibri"/>
        </w:rPr>
        <w:t xml:space="preserve"> in 2018 House and Senate </w:t>
      </w:r>
      <w:r w:rsidRPr="00CA0B1B">
        <w:rPr>
          <w:rStyle w:val="StyleUnderline"/>
          <w:rFonts w:ascii="Calibri" w:hAnsi="Calibri" w:cs="Calibri"/>
          <w:highlight w:val="yellow"/>
        </w:rPr>
        <w:t>majorities to Democrats</w:t>
      </w:r>
      <w:r w:rsidRPr="00B434FD">
        <w:rPr>
          <w:rFonts w:cs="Calibri"/>
        </w:rPr>
        <w:t xml:space="preserve">, who barely had a political pulse a year ago. Trump’s inability to distinguish his grandiose fantasies from reality will also give the midterms an urgency rarely seen in a non-presidential election. Call them the “Stop the Madness!” elections. Voters will be asked whether they want to reverse a huge tax giveaway to the rich (presuming that the GOP rams through its tax bill by then) and stop rubber-stamping corrupt, extreme and incompetent executive branch and judicial appointments. Democrats will run on populist measures (e.g. an infrastructure bill) as well as the promise to end the scapegoating of immigrants and exercise real oversight over an executive branch rife with self-dealing, self-enrichment and nepotism. In other words, Democrats will ask voters: Do they want to bring the Trumpian nightmare to an end? </w:t>
      </w:r>
      <w:r w:rsidRPr="00B434FD">
        <w:rPr>
          <w:rStyle w:val="StyleUnderline"/>
          <w:rFonts w:ascii="Calibri" w:hAnsi="Calibri" w:cs="Calibri"/>
        </w:rPr>
        <w:t>It’s now entirely conceivable that Democrats could pick up 24 House seats and pick up a net two to three Senate seats</w:t>
      </w:r>
      <w:r w:rsidRPr="00B434FD">
        <w:rPr>
          <w:rFonts w:cs="Calibri"/>
        </w:rPr>
        <w:t xml:space="preserve"> (with possible pickup wins in Tennessee, Nevada and Arizona). Election of a Congress of the opposite party would, for most presidents, be daunting. </w:t>
      </w:r>
      <w:r w:rsidRPr="00CA0B1B">
        <w:rPr>
          <w:rStyle w:val="StyleUnderline"/>
          <w:rFonts w:ascii="Calibri" w:hAnsi="Calibri" w:cs="Calibri"/>
          <w:highlight w:val="yellow"/>
        </w:rPr>
        <w:t>For Trump, it would be</w:t>
      </w:r>
      <w:r w:rsidRPr="00B434FD">
        <w:rPr>
          <w:rStyle w:val="StyleUnderline"/>
          <w:rFonts w:ascii="Calibri" w:hAnsi="Calibri" w:cs="Calibri"/>
        </w:rPr>
        <w:t xml:space="preserve"> politically </w:t>
      </w:r>
      <w:r w:rsidRPr="00CA0B1B">
        <w:rPr>
          <w:rStyle w:val="StyleUnderline"/>
          <w:rFonts w:ascii="Calibri" w:hAnsi="Calibri" w:cs="Calibri"/>
          <w:highlight w:val="yellow"/>
        </w:rPr>
        <w:t>fatal</w:t>
      </w:r>
      <w:r w:rsidRPr="00B434FD">
        <w:rPr>
          <w:rFonts w:cs="Calibri"/>
        </w:rPr>
        <w:t xml:space="preserve">. Let’s put impeachment off to the side for the moment. (Don’t worry. We’ll come back to it.) Consider the measures that </w:t>
      </w:r>
      <w:r w:rsidRPr="00B434FD">
        <w:rPr>
          <w:rStyle w:val="StyleUnderline"/>
          <w:rFonts w:ascii="Calibri" w:hAnsi="Calibri" w:cs="Calibri"/>
        </w:rPr>
        <w:t xml:space="preserve">a </w:t>
      </w:r>
      <w:r w:rsidRPr="00CA0B1B">
        <w:rPr>
          <w:rStyle w:val="StyleUnderline"/>
          <w:rFonts w:ascii="Calibri" w:hAnsi="Calibri" w:cs="Calibri"/>
          <w:highlight w:val="yellow"/>
        </w:rPr>
        <w:t>Democratic-led House and Senate</w:t>
      </w:r>
      <w:r w:rsidRPr="00B434FD">
        <w:rPr>
          <w:rFonts w:cs="Calibri"/>
        </w:rPr>
        <w:t xml:space="preserve"> (using reconciliation, of course, where possible) </w:t>
      </w:r>
      <w:r w:rsidRPr="00CA0B1B">
        <w:rPr>
          <w:rStyle w:val="StyleUnderline"/>
          <w:rFonts w:ascii="Calibri" w:hAnsi="Calibri" w:cs="Calibri"/>
          <w:highlight w:val="yellow"/>
        </w:rPr>
        <w:t>could</w:t>
      </w:r>
      <w:r w:rsidRPr="00B434FD">
        <w:rPr>
          <w:rFonts w:cs="Calibri"/>
        </w:rPr>
        <w:t xml:space="preserve"> undertake: </w:t>
      </w:r>
      <w:r w:rsidRPr="00CA0B1B">
        <w:rPr>
          <w:rStyle w:val="StyleUnderline"/>
          <w:rFonts w:ascii="Calibri" w:hAnsi="Calibri" w:cs="Calibri"/>
          <w:highlight w:val="yellow"/>
        </w:rPr>
        <w:t>Reverse the</w:t>
      </w:r>
      <w:r w:rsidRPr="00B434FD">
        <w:rPr>
          <w:rStyle w:val="StyleUnderline"/>
          <w:rFonts w:ascii="Calibri" w:hAnsi="Calibri" w:cs="Calibri"/>
        </w:rPr>
        <w:t xml:space="preserve"> tax cuts</w:t>
      </w:r>
      <w:r w:rsidRPr="00B434FD">
        <w:rPr>
          <w:rFonts w:cs="Calibri"/>
        </w:rPr>
        <w:t xml:space="preserve"> for the top 1 percent, using that revenue for infrastructure or premium support for Obamacare. </w:t>
      </w:r>
      <w:r w:rsidRPr="00B434FD">
        <w:rPr>
          <w:rStyle w:val="StyleUnderline"/>
          <w:rFonts w:ascii="Calibri" w:hAnsi="Calibri" w:cs="Calibri"/>
        </w:rPr>
        <w:t>End confirmation of judges</w:t>
      </w:r>
      <w:r w:rsidRPr="00B434FD">
        <w:rPr>
          <w:rFonts w:cs="Calibri"/>
        </w:rPr>
        <w:t xml:space="preserve"> rated “unqualified” by the American Bar Association.</w:t>
      </w:r>
      <w:r w:rsidRPr="00B434FD">
        <w:rPr>
          <w:rStyle w:val="StyleUnderline"/>
          <w:rFonts w:ascii="Calibri" w:hAnsi="Calibri" w:cs="Calibri"/>
        </w:rPr>
        <w:t xml:space="preserve"> Pass legislation requiring presidents to release their tax returns.</w:t>
      </w:r>
      <w:r w:rsidRPr="00B434FD">
        <w:rPr>
          <w:rFonts w:cs="Calibri"/>
        </w:rPr>
        <w:t xml:space="preserve"> Pass legislation barring members of the president’s immediate family from serving in government and/or receiving security clearances. </w:t>
      </w:r>
      <w:r w:rsidRPr="00B434FD">
        <w:rPr>
          <w:rStyle w:val="StyleUnderline"/>
          <w:rFonts w:ascii="Calibri" w:hAnsi="Calibri" w:cs="Calibri"/>
        </w:rPr>
        <w:t>Put a permanent fix to</w:t>
      </w:r>
      <w:r w:rsidRPr="00B434FD">
        <w:rPr>
          <w:rFonts w:cs="Calibri"/>
        </w:rPr>
        <w:t xml:space="preserve"> the Deferred Action for Childhood Arrivals (</w:t>
      </w:r>
      <w:r w:rsidRPr="00B434FD">
        <w:rPr>
          <w:rStyle w:val="StyleUnderline"/>
          <w:rFonts w:ascii="Calibri" w:hAnsi="Calibri" w:cs="Calibri"/>
        </w:rPr>
        <w:t>DACA</w:t>
      </w:r>
      <w:r w:rsidRPr="00B434FD">
        <w:rPr>
          <w:rFonts w:cs="Calibri"/>
        </w:rPr>
        <w:t xml:space="preserve">) program </w:t>
      </w:r>
      <w:r w:rsidRPr="00B434FD">
        <w:rPr>
          <w:rStyle w:val="StyleUnderline"/>
          <w:rFonts w:ascii="Calibri" w:hAnsi="Calibri" w:cs="Calibri"/>
        </w:rPr>
        <w:t>on the president’s desk</w:t>
      </w:r>
      <w:r w:rsidRPr="00B434FD">
        <w:rPr>
          <w:rFonts w:cs="Calibri"/>
        </w:rPr>
        <w:t xml:space="preserve">. Require all senior executive branch employees, including the president, to divest of all income-bearing properties and foreign holdings. </w:t>
      </w:r>
      <w:r w:rsidRPr="00B434FD">
        <w:rPr>
          <w:rStyle w:val="StyleUnderline"/>
          <w:rFonts w:ascii="Calibri" w:hAnsi="Calibri" w:cs="Calibri"/>
        </w:rPr>
        <w:t>Discontinue the phony voter integrity commission</w:t>
      </w:r>
      <w:r w:rsidRPr="00B434FD">
        <w:rPr>
          <w:rFonts w:cs="Calibri"/>
        </w:rPr>
        <w:t xml:space="preserve"> and pursue efforts to increase access to voting. Republicans might be able to stop some of these, but </w:t>
      </w:r>
      <w:r w:rsidRPr="00B434FD">
        <w:rPr>
          <w:rStyle w:val="StyleUnderline"/>
          <w:rFonts w:ascii="Calibri" w:hAnsi="Calibri" w:cs="Calibri"/>
        </w:rPr>
        <w:t>protecting Trump’s secret finances and defending tax goodies for the super-rich would be politically deadly</w:t>
      </w:r>
      <w:r w:rsidRPr="00B434FD">
        <w:rPr>
          <w:rFonts w:cs="Calibri"/>
        </w:rPr>
        <w:t xml:space="preserve"> for the GOP. In short, </w:t>
      </w:r>
      <w:r w:rsidRPr="00B434FD">
        <w:rPr>
          <w:rStyle w:val="StyleUnderline"/>
          <w:rFonts w:ascii="Calibri" w:hAnsi="Calibri" w:cs="Calibri"/>
        </w:rPr>
        <w:t xml:space="preserve">the extreme and unpopular </w:t>
      </w:r>
      <w:r w:rsidRPr="00CA0B1B">
        <w:rPr>
          <w:rStyle w:val="StyleUnderline"/>
          <w:rFonts w:ascii="Calibri" w:hAnsi="Calibri" w:cs="Calibri"/>
          <w:highlight w:val="yellow"/>
        </w:rPr>
        <w:t>Trump agenda</w:t>
      </w:r>
      <w:r w:rsidRPr="00B434FD">
        <w:rPr>
          <w:rStyle w:val="StyleUnderline"/>
          <w:rFonts w:ascii="Calibri" w:hAnsi="Calibri" w:cs="Calibri"/>
        </w:rPr>
        <w:t xml:space="preserve"> would come to a screeching halt.</w:t>
      </w:r>
      <w:r w:rsidRPr="00B434FD">
        <w:rPr>
          <w:rFonts w:cs="Calibri"/>
        </w:rPr>
        <w:t xml:space="preserve"> The president would be faced with an unwelcome degree of financial scrutiny and with legislative demands for transparency. Some legislation might be blocked by veto, but </w:t>
      </w:r>
      <w:r w:rsidRPr="00B434FD">
        <w:rPr>
          <w:rStyle w:val="StyleUnderline"/>
          <w:rFonts w:ascii="Calibri" w:hAnsi="Calibri" w:cs="Calibri"/>
        </w:rPr>
        <w:t xml:space="preserve">Trump would be under constant political and personal siege. </w:t>
      </w:r>
      <w:r w:rsidRPr="00CA0B1B">
        <w:rPr>
          <w:rStyle w:val="StyleUnderline"/>
          <w:rFonts w:ascii="Calibri" w:hAnsi="Calibri" w:cs="Calibri"/>
          <w:highlight w:val="yellow"/>
        </w:rPr>
        <w:t>Then</w:t>
      </w:r>
      <w:r w:rsidRPr="00B434FD">
        <w:rPr>
          <w:rStyle w:val="StyleUnderline"/>
          <w:rFonts w:ascii="Calibri" w:hAnsi="Calibri" w:cs="Calibri"/>
        </w:rPr>
        <w:t xml:space="preserve"> there is impeachment. </w:t>
      </w:r>
      <w:r w:rsidRPr="00B434FD">
        <w:rPr>
          <w:rFonts w:cs="Calibri"/>
        </w:rPr>
        <w:t xml:space="preserve">Unless special counsel Robert S. Mueller III effectively exonerates Trump not only on collusion with Russia but also obstruction of justice and personal financial wrongdoing, </w:t>
      </w:r>
      <w:r w:rsidRPr="00CA0B1B">
        <w:rPr>
          <w:rStyle w:val="StyleUnderline"/>
          <w:rFonts w:ascii="Calibri" w:hAnsi="Calibri" w:cs="Calibri"/>
          <w:highlight w:val="yellow"/>
        </w:rPr>
        <w:t>a Democrat</w:t>
      </w:r>
      <w:r w:rsidRPr="00B434FD">
        <w:rPr>
          <w:rStyle w:val="StyleUnderline"/>
          <w:rFonts w:ascii="Calibri" w:hAnsi="Calibri" w:cs="Calibri"/>
        </w:rPr>
        <w:t xml:space="preserve">-led </w:t>
      </w:r>
      <w:r w:rsidRPr="00CA0B1B">
        <w:rPr>
          <w:rStyle w:val="StyleUnderline"/>
          <w:rFonts w:ascii="Calibri" w:hAnsi="Calibri" w:cs="Calibri"/>
          <w:highlight w:val="yellow"/>
        </w:rPr>
        <w:t>House won’t blink an eye before commencing impeachment</w:t>
      </w:r>
      <w:r w:rsidRPr="00B434FD">
        <w:rPr>
          <w:rStyle w:val="StyleUnderline"/>
          <w:rFonts w:ascii="Calibri" w:hAnsi="Calibri" w:cs="Calibri"/>
        </w:rPr>
        <w:t xml:space="preserve"> hearings</w:t>
      </w:r>
      <w:r w:rsidRPr="00B434FD">
        <w:rPr>
          <w:rFonts w:cs="Calibri"/>
        </w:rPr>
        <w:t xml:space="preserve">. Together with that will come proposed impeachment articles stemming from his abuse of the pardon power (e.g. Joe Arpaio), attacks on the First Amendment and violations of the Constitution’s emoluments clause. And certainly, </w:t>
      </w:r>
      <w:r w:rsidRPr="00B434FD">
        <w:rPr>
          <w:rStyle w:val="StyleUnderline"/>
          <w:rFonts w:ascii="Calibri" w:hAnsi="Calibri" w:cs="Calibri"/>
        </w:rPr>
        <w:t>Trump will face an inquiry into the complaints of women who have accused him of sexual harassment and assault</w:t>
      </w:r>
      <w:r w:rsidRPr="00B434FD">
        <w:rPr>
          <w:rFonts w:cs="Calibri"/>
        </w:rPr>
        <w:t xml:space="preserve">. In essence, not just his agenda but also </w:t>
      </w:r>
      <w:r w:rsidRPr="00B434FD">
        <w:rPr>
          <w:rStyle w:val="StyleUnderline"/>
          <w:rFonts w:ascii="Calibri" w:hAnsi="Calibri" w:cs="Calibri"/>
        </w:rPr>
        <w:t>his presidency itself could well come to an end</w:t>
      </w:r>
      <w:r w:rsidRPr="00B434FD">
        <w:rPr>
          <w:rFonts w:cs="Calibri"/>
        </w:rPr>
        <w:t xml:space="preserve">. Let’s not forget the 25th Amendment. </w:t>
      </w:r>
      <w:r w:rsidRPr="00B434FD">
        <w:rPr>
          <w:rStyle w:val="StyleUnderline"/>
          <w:rFonts w:ascii="Calibri" w:hAnsi="Calibri" w:cs="Calibri"/>
        </w:rPr>
        <w:t>Congress could take up legislation mandating an annual presidential checkup and setting up a body, set forth in the 25th Amendment, that is empowered in lieu of the Cabinet to remove the president</w:t>
      </w:r>
      <w:r w:rsidRPr="00B434FD">
        <w:rPr>
          <w:rFonts w:cs="Calibri"/>
        </w:rPr>
        <w:t xml:space="preserve">, at least temporarily, if he is unable to perform the duties of the job. </w:t>
      </w:r>
      <w:r w:rsidRPr="00B434FD">
        <w:rPr>
          <w:rStyle w:val="StyleUnderline"/>
          <w:rFonts w:ascii="Calibri" w:hAnsi="Calibri" w:cs="Calibri"/>
        </w:rPr>
        <w:t xml:space="preserve">That </w:t>
      </w:r>
      <w:r w:rsidRPr="00CA0B1B">
        <w:rPr>
          <w:rStyle w:val="StyleUnderline"/>
          <w:rFonts w:ascii="Calibri" w:hAnsi="Calibri" w:cs="Calibri"/>
          <w:highlight w:val="yellow"/>
        </w:rPr>
        <w:t>legislation could prompt hearings</w:t>
      </w:r>
      <w:r w:rsidRPr="00B434FD">
        <w:rPr>
          <w:rFonts w:cs="Calibri"/>
        </w:rPr>
        <w:t xml:space="preserve"> with ex-White House employees and Cabinet officials as well as lawmakers sharing insights </w:t>
      </w:r>
      <w:r w:rsidRPr="00CA0B1B">
        <w:rPr>
          <w:rStyle w:val="StyleUnderline"/>
          <w:rFonts w:ascii="Calibri" w:hAnsi="Calibri" w:cs="Calibri"/>
          <w:highlight w:val="yellow"/>
        </w:rPr>
        <w:t>on the president’s mental state</w:t>
      </w:r>
      <w:r w:rsidRPr="00B434FD">
        <w:rPr>
          <w:rFonts w:cs="Calibri"/>
        </w:rPr>
        <w:t xml:space="preserve">. Even if a fraction of all of this occurs, </w:t>
      </w:r>
      <w:r w:rsidRPr="00CA0B1B">
        <w:rPr>
          <w:rStyle w:val="StyleUnderline"/>
          <w:rFonts w:ascii="Calibri" w:hAnsi="Calibri" w:cs="Calibri"/>
          <w:highlight w:val="yellow"/>
        </w:rPr>
        <w:t>Trump’s political effectiveness comes to an end</w:t>
      </w:r>
      <w:r w:rsidRPr="00B434FD">
        <w:rPr>
          <w:rStyle w:val="StyleUnderline"/>
          <w:rFonts w:ascii="Calibri" w:hAnsi="Calibri" w:cs="Calibri"/>
        </w:rPr>
        <w:t xml:space="preserve"> and he will face increasing demands to step down. A bevy of GOP primary challengers will come out of the woodwork</w:t>
      </w:r>
      <w:r w:rsidRPr="00B434FD">
        <w:rPr>
          <w:rFonts w:cs="Calibri"/>
        </w:rPr>
        <w:t xml:space="preserve">. A credible independent center-right candidate could emerge. </w:t>
      </w:r>
      <w:r w:rsidRPr="00B434FD">
        <w:rPr>
          <w:rStyle w:val="StyleUnderline"/>
          <w:rFonts w:ascii="Calibri" w:hAnsi="Calibri" w:cs="Calibri"/>
        </w:rPr>
        <w:t>What once seemed like a pipe dream</w:t>
      </w:r>
      <w:r w:rsidRPr="00B434FD">
        <w:rPr>
          <w:rFonts w:cs="Calibri"/>
        </w:rPr>
        <w:t xml:space="preserve"> of Democrats now </w:t>
      </w:r>
      <w:r w:rsidRPr="00B434FD">
        <w:rPr>
          <w:rStyle w:val="StyleUnderline"/>
          <w:rFonts w:ascii="Calibri" w:hAnsi="Calibri" w:cs="Calibri"/>
        </w:rPr>
        <w:t>looks like a possible escape hatch for the country</w:t>
      </w:r>
      <w:r w:rsidRPr="00B434FD">
        <w:rPr>
          <w:rFonts w:cs="Calibri"/>
        </w:rPr>
        <w:t xml:space="preserve">, a do-over on 2016 </w:t>
      </w:r>
      <w:r w:rsidRPr="00B434FD">
        <w:rPr>
          <w:rStyle w:val="StyleUnderline"/>
          <w:rFonts w:ascii="Calibri" w:hAnsi="Calibri" w:cs="Calibri"/>
        </w:rPr>
        <w:t>and an effort to return to normalcy</w:t>
      </w:r>
      <w:r w:rsidRPr="00B434FD">
        <w:rPr>
          <w:rFonts w:cs="Calibri"/>
        </w:rPr>
        <w:t xml:space="preserve">. Remember, none of this would make Hillary Clinton president (that really would be a do-over). It puts Vice President Pence, a conservative Republican and right-wing favorite, as the chief executive and commander in chief (provided that he is not ensnared in the special counsel’s investigation). </w:t>
      </w:r>
    </w:p>
    <w:p w:rsidR="00C10017" w:rsidRPr="00B434FD" w:rsidRDefault="00C10017" w:rsidP="00C10017">
      <w:pPr>
        <w:rPr>
          <w:rFonts w:cs="Calibri"/>
        </w:rPr>
      </w:pPr>
      <w:r w:rsidRPr="00B434FD">
        <w:rPr>
          <w:rFonts w:cs="Calibri"/>
        </w:rPr>
        <w:t>---their card ends---</w:t>
      </w:r>
    </w:p>
    <w:p w:rsidR="00C10017" w:rsidRPr="00B434FD" w:rsidRDefault="00C10017" w:rsidP="00C10017">
      <w:pPr>
        <w:rPr>
          <w:rFonts w:cs="Calibri"/>
        </w:rPr>
      </w:pPr>
      <w:r w:rsidRPr="00CA0B1B">
        <w:rPr>
          <w:rStyle w:val="StyleUnderline"/>
          <w:rFonts w:ascii="Calibri" w:hAnsi="Calibri" w:cs="Calibri"/>
          <w:highlight w:val="yellow"/>
        </w:rPr>
        <w:t>This is the possible</w:t>
      </w:r>
      <w:r w:rsidRPr="00B434FD">
        <w:rPr>
          <w:rFonts w:cs="Calibri"/>
        </w:rPr>
        <w:t xml:space="preserve"> (</w:t>
      </w:r>
      <w:r w:rsidRPr="00CA0B1B">
        <w:rPr>
          <w:rStyle w:val="Emphasis"/>
          <w:rFonts w:cs="Calibri"/>
          <w:highlight w:val="yellow"/>
        </w:rPr>
        <w:t>not likely, but possible</w:t>
      </w:r>
      <w:r w:rsidRPr="00B434FD">
        <w:rPr>
          <w:rFonts w:cs="Calibri"/>
        </w:rPr>
        <w:t>) result when a party submerges its constitutional responsibilities and moral decency for the sake of partisan loyalty and the blind pursuit of power. Nevertheless, all of this will remain a fantasy unless Democrats maintain their energy and focus, continue to welcome disaffected moderates and Republicans to the party and present the hope of more mature, normal leadership. A year ago, Democrats looked washed-up; now they’re contemplating a historic wave election.</w:t>
      </w:r>
    </w:p>
    <w:p w:rsidR="00C10017" w:rsidRPr="00B434FD" w:rsidRDefault="00C10017" w:rsidP="00C10017">
      <w:pPr>
        <w:rPr>
          <w:rFonts w:cs="Calibri"/>
        </w:rPr>
      </w:pPr>
      <w:r w:rsidRPr="00CA0B1B">
        <w:rPr>
          <w:rStyle w:val="StyleUnderline"/>
          <w:rFonts w:ascii="Calibri" w:hAnsi="Calibri" w:cs="Calibri"/>
          <w:highlight w:val="yellow"/>
        </w:rPr>
        <w:t>Of course</w:t>
      </w:r>
      <w:r w:rsidRPr="00B434FD">
        <w:rPr>
          <w:rFonts w:cs="Calibri"/>
        </w:rPr>
        <w:t xml:space="preserve">, </w:t>
      </w:r>
      <w:r w:rsidRPr="00CA0B1B">
        <w:rPr>
          <w:rStyle w:val="Emphasis"/>
          <w:rFonts w:cs="Calibri"/>
          <w:highlight w:val="yellow"/>
        </w:rPr>
        <w:t>no one can predict with any degree of confidence</w:t>
      </w:r>
      <w:r w:rsidRPr="00B434FD">
        <w:rPr>
          <w:rFonts w:cs="Calibri"/>
        </w:rPr>
        <w:t xml:space="preserve"> </w:t>
      </w:r>
      <w:r w:rsidRPr="00CA0B1B">
        <w:rPr>
          <w:rStyle w:val="StyleUnderline"/>
          <w:rFonts w:ascii="Calibri" w:hAnsi="Calibri" w:cs="Calibri"/>
          <w:highlight w:val="yellow"/>
        </w:rPr>
        <w:t>whether Trump in 2018 will rebound or</w:t>
      </w:r>
      <w:r w:rsidRPr="00B434FD">
        <w:rPr>
          <w:rStyle w:val="StyleUnderline"/>
          <w:rFonts w:ascii="Calibri" w:hAnsi="Calibri" w:cs="Calibri"/>
        </w:rPr>
        <w:t xml:space="preserve"> </w:t>
      </w:r>
      <w:r w:rsidRPr="00CA0B1B">
        <w:rPr>
          <w:rStyle w:val="StyleUnderline"/>
          <w:rFonts w:ascii="Calibri" w:hAnsi="Calibri" w:cs="Calibri"/>
          <w:highlight w:val="yellow"/>
        </w:rPr>
        <w:t>leave voluntarily</w:t>
      </w:r>
      <w:r w:rsidRPr="00B434FD">
        <w:rPr>
          <w:rFonts w:cs="Calibri"/>
        </w:rPr>
        <w:t xml:space="preserve">; </w:t>
      </w:r>
      <w:r w:rsidRPr="00CA0B1B">
        <w:rPr>
          <w:rStyle w:val="StyleUnderline"/>
          <w:rFonts w:ascii="Calibri" w:hAnsi="Calibri" w:cs="Calibri"/>
          <w:highlight w:val="yellow"/>
        </w:rPr>
        <w:t>face indictment</w:t>
      </w:r>
      <w:r w:rsidRPr="00B434FD">
        <w:rPr>
          <w:rFonts w:cs="Calibri"/>
        </w:rPr>
        <w:t xml:space="preserve"> or </w:t>
      </w:r>
      <w:r w:rsidRPr="00CA0B1B">
        <w:rPr>
          <w:rStyle w:val="StyleUnderline"/>
          <w:rFonts w:ascii="Calibri" w:hAnsi="Calibri" w:cs="Calibri"/>
          <w:highlight w:val="yellow"/>
        </w:rPr>
        <w:t>fire the special counsel</w:t>
      </w:r>
      <w:r w:rsidRPr="00B434FD">
        <w:rPr>
          <w:rFonts w:cs="Calibri"/>
        </w:rPr>
        <w:t xml:space="preserve">; </w:t>
      </w:r>
      <w:r w:rsidRPr="00CA0B1B">
        <w:rPr>
          <w:rStyle w:val="StyleUnderline"/>
          <w:rFonts w:ascii="Calibri" w:hAnsi="Calibri" w:cs="Calibri"/>
          <w:highlight w:val="yellow"/>
        </w:rPr>
        <w:t>coast on the tailwind of a strong economy or face a sudden downturn</w:t>
      </w:r>
      <w:r w:rsidRPr="00B434FD">
        <w:rPr>
          <w:rFonts w:cs="Calibri"/>
        </w:rPr>
        <w:t xml:space="preserve">; or </w:t>
      </w:r>
      <w:r w:rsidRPr="00CA0B1B">
        <w:rPr>
          <w:rStyle w:val="StyleUnderline"/>
          <w:rFonts w:ascii="Calibri" w:hAnsi="Calibri" w:cs="Calibri"/>
          <w:highlight w:val="yellow"/>
        </w:rPr>
        <w:t>suffer a complete emotional breakdown instead of finding some emotional stability.</w:t>
      </w:r>
      <w:r w:rsidRPr="00B434FD">
        <w:rPr>
          <w:rFonts w:cs="Calibri"/>
        </w:rPr>
        <w:t xml:space="preserve"> </w:t>
      </w:r>
      <w:r w:rsidRPr="00CA0B1B">
        <w:rPr>
          <w:rStyle w:val="StyleUnderline"/>
          <w:rFonts w:ascii="Calibri" w:hAnsi="Calibri" w:cs="Calibri"/>
          <w:highlight w:val="yellow"/>
        </w:rPr>
        <w:t>He could be overwhelmed by an international crisis</w:t>
      </w:r>
      <w:r w:rsidRPr="00B434FD">
        <w:rPr>
          <w:rFonts w:cs="Calibri"/>
        </w:rPr>
        <w:t xml:space="preserve"> </w:t>
      </w:r>
      <w:r w:rsidRPr="00CA0B1B">
        <w:rPr>
          <w:rStyle w:val="StyleUnderline"/>
          <w:rFonts w:ascii="Calibri" w:hAnsi="Calibri" w:cs="Calibri"/>
          <w:highlight w:val="yellow"/>
        </w:rPr>
        <w:t>or demonstrate heretofore untapped good judgment.</w:t>
      </w:r>
      <w:r w:rsidRPr="00B434FD">
        <w:rPr>
          <w:rFonts w:cs="Calibri"/>
        </w:rPr>
        <w:t xml:space="preserve"> That said, there is hope that in 2018 we’ll be much closer to the end of the Trump nightmare than anyone thought possible just a year ago.</w:t>
      </w:r>
    </w:p>
    <w:p w:rsidR="00C10017" w:rsidRPr="00B434FD" w:rsidRDefault="00C10017" w:rsidP="00C10017">
      <w:pPr>
        <w:pStyle w:val="Heading3"/>
        <w:rPr>
          <w:rFonts w:cs="Calibri"/>
        </w:rPr>
      </w:pPr>
      <w:r w:rsidRPr="00B434FD">
        <w:rPr>
          <w:rFonts w:cs="Calibri"/>
        </w:rPr>
        <w:t>Impeachment – A2: Yes Removal – Silver (5-22)</w:t>
      </w:r>
    </w:p>
    <w:p w:rsidR="00C10017" w:rsidRPr="00B434FD" w:rsidRDefault="00C10017" w:rsidP="00C10017">
      <w:pPr>
        <w:pStyle w:val="Heading4"/>
        <w:rPr>
          <w:rFonts w:cs="Calibri"/>
        </w:rPr>
      </w:pPr>
      <w:r w:rsidRPr="00B434FD">
        <w:rPr>
          <w:rFonts w:cs="Calibri"/>
        </w:rPr>
        <w:t xml:space="preserve">Silver’s </w:t>
      </w:r>
      <w:r w:rsidRPr="00B434FD">
        <w:rPr>
          <w:rFonts w:cs="Calibri"/>
          <w:u w:val="single"/>
        </w:rPr>
        <w:t>bottom line</w:t>
      </w:r>
      <w:r w:rsidRPr="00B434FD">
        <w:rPr>
          <w:rFonts w:cs="Calibri"/>
        </w:rPr>
        <w:t xml:space="preserve"> is that there is a GREATER THAN 50% chance Trump doesn’t leave early – chance they solve the impact </w:t>
      </w:r>
      <w:r w:rsidRPr="00B434FD">
        <w:rPr>
          <w:rFonts w:cs="Calibri"/>
          <w:u w:val="single"/>
        </w:rPr>
        <w:t>starts</w:t>
      </w:r>
      <w:r w:rsidRPr="00B434FD">
        <w:rPr>
          <w:rFonts w:cs="Calibri"/>
        </w:rPr>
        <w:t xml:space="preserve"> at less than even money</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Style w:val="Style13ptBold"/>
          <w:rFonts w:ascii="Calibri" w:hAnsi="Calibri" w:cs="Calibri"/>
        </w:rPr>
        <w:t>Silver 17</w:t>
      </w:r>
      <w:r w:rsidRPr="00B434FD">
        <w:rPr>
          <w:rFonts w:cs="Calibri"/>
        </w:rPr>
        <w:t xml:space="preserve"> (Nate, founder and editor in chief of FiveThirtyEight, 5-22-17, “Will Donald Trump Be Impeached?” https://fivethirtyeight.com/features/chance-donald-trump-impeached/)</w:t>
      </w:r>
    </w:p>
    <w:p w:rsidR="00C10017" w:rsidRPr="00CA0B1B" w:rsidRDefault="00C10017" w:rsidP="00C10017">
      <w:pPr>
        <w:rPr>
          <w:rStyle w:val="Emphasis"/>
          <w:rFonts w:cs="Calibri"/>
          <w:highlight w:val="yellow"/>
        </w:rPr>
      </w:pPr>
      <w:r w:rsidRPr="00B434FD">
        <w:rPr>
          <w:rFonts w:cs="Calibri"/>
        </w:rPr>
        <w:t xml:space="preserve">The bottom line: </w:t>
      </w:r>
      <w:r w:rsidRPr="00B434FD">
        <w:rPr>
          <w:rStyle w:val="StyleUnderline"/>
          <w:rFonts w:ascii="Calibri" w:hAnsi="Calibri" w:cs="Calibri"/>
        </w:rPr>
        <w:t xml:space="preserve">A </w:t>
      </w:r>
      <w:r w:rsidRPr="00CA0B1B">
        <w:rPr>
          <w:rStyle w:val="Emphasis"/>
          <w:rFonts w:cs="Calibri"/>
          <w:highlight w:val="yellow"/>
        </w:rPr>
        <w:t>Dem</w:t>
      </w:r>
      <w:r w:rsidRPr="00B434FD">
        <w:rPr>
          <w:rStyle w:val="StyleUnderline"/>
          <w:rFonts w:ascii="Calibri" w:hAnsi="Calibri" w:cs="Calibri"/>
        </w:rPr>
        <w:t xml:space="preserve">ocratic </w:t>
      </w:r>
      <w:r w:rsidRPr="00CA0B1B">
        <w:rPr>
          <w:rStyle w:val="Emphasis"/>
          <w:rFonts w:cs="Calibri"/>
          <w:highlight w:val="yellow"/>
        </w:rPr>
        <w:t>takeover of</w:t>
      </w:r>
      <w:r w:rsidRPr="00B434FD">
        <w:rPr>
          <w:rStyle w:val="StyleUnderline"/>
          <w:rFonts w:ascii="Calibri" w:hAnsi="Calibri" w:cs="Calibri"/>
        </w:rPr>
        <w:t xml:space="preserve"> the </w:t>
      </w:r>
      <w:r w:rsidRPr="00CA0B1B">
        <w:rPr>
          <w:rStyle w:val="Emphasis"/>
          <w:rFonts w:cs="Calibri"/>
          <w:highlight w:val="yellow"/>
        </w:rPr>
        <w:t>House</w:t>
      </w:r>
      <w:r w:rsidRPr="00B434FD">
        <w:rPr>
          <w:rFonts w:cs="Calibri"/>
        </w:rPr>
        <w:t xml:space="preserve"> — perhaps an even-money proposition — is not quite a prerequisite for Trump’s impeachment and removal, but it would greatly increase the odds. It </w:t>
      </w:r>
      <w:r w:rsidRPr="00CA0B1B">
        <w:rPr>
          <w:rStyle w:val="StyleUnderline"/>
          <w:rFonts w:ascii="Calibri" w:hAnsi="Calibri" w:cs="Calibri"/>
          <w:highlight w:val="yellow"/>
        </w:rPr>
        <w:t>would</w:t>
      </w:r>
      <w:r w:rsidRPr="00B434FD">
        <w:rPr>
          <w:rFonts w:cs="Calibri"/>
        </w:rPr>
        <w:t xml:space="preserve"> also </w:t>
      </w:r>
      <w:r w:rsidRPr="00CA0B1B">
        <w:rPr>
          <w:rStyle w:val="StyleUnderline"/>
          <w:rFonts w:ascii="Calibri" w:hAnsi="Calibri" w:cs="Calibri"/>
          <w:highlight w:val="yellow"/>
        </w:rPr>
        <w:t>give</w:t>
      </w:r>
      <w:r w:rsidRPr="00B434FD">
        <w:rPr>
          <w:rFonts w:cs="Calibri"/>
        </w:rPr>
        <w:t xml:space="preserve"> the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 far greater powers to investigate Trump and</w:t>
      </w:r>
      <w:r w:rsidRPr="00B434FD">
        <w:rPr>
          <w:rStyle w:val="StyleUnderline"/>
          <w:rFonts w:ascii="Calibri" w:hAnsi="Calibri" w:cs="Calibri"/>
        </w:rPr>
        <w:t xml:space="preserve"> to </w:t>
      </w:r>
      <w:r w:rsidRPr="00CA0B1B">
        <w:rPr>
          <w:rStyle w:val="StyleUnderline"/>
          <w:rFonts w:ascii="Calibri" w:hAnsi="Calibri" w:cs="Calibri"/>
          <w:highlight w:val="yellow"/>
        </w:rPr>
        <w:t xml:space="preserve">subpoena </w:t>
      </w:r>
      <w:r w:rsidRPr="00CA0B1B">
        <w:rPr>
          <w:rStyle w:val="Emphasis"/>
          <w:rFonts w:cs="Calibri"/>
          <w:highlight w:val="yellow"/>
        </w:rPr>
        <w:t>key materials</w:t>
      </w:r>
      <w:r w:rsidRPr="00CA0B1B">
        <w:rPr>
          <w:rStyle w:val="StyleUnderline"/>
          <w:rFonts w:ascii="Calibri" w:hAnsi="Calibri" w:cs="Calibri"/>
          <w:highlight w:val="yellow"/>
        </w:rPr>
        <w:t>, which</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could </w:t>
      </w:r>
      <w:r w:rsidRPr="00CA0B1B">
        <w:rPr>
          <w:rStyle w:val="Emphasis"/>
          <w:rFonts w:cs="Calibri"/>
          <w:highlight w:val="yellow"/>
        </w:rPr>
        <w:t>create additional bases for impeachment</w:t>
      </w:r>
      <w:r w:rsidRPr="00B434FD">
        <w:rPr>
          <w:rStyle w:val="StyleUnderline"/>
          <w:rFonts w:ascii="Calibri" w:hAnsi="Calibri" w:cs="Calibri"/>
        </w:rPr>
        <w:t xml:space="preserve"> charges</w:t>
      </w:r>
      <w:r w:rsidRPr="00B434FD">
        <w:rPr>
          <w:rFonts w:cs="Calibri"/>
        </w:rPr>
        <w:t xml:space="preserve">. In 1868, Republicans in Congress had the power to replace Andrew Johnson, a Democrat who had run with Abraham Lincoln on the National Union ticket, with a Republican president. And there was absolutely nothing Democrats could do about it. The circumstances were unusual. Johnson had ascended to the presidency after Lincoln’s assassination, and the vice presidency was vacant. Instead, the line of succession 10 would have given the presidency to the Republican Benjamin Wade, the president pro tempore of the Senate. Republicans had an overwhelming majority in the Senate in the midst of Reconstruction, so they didn’t need any Democratic votes to convict Johnson and replace him with Wade. Republicans didn’t quite do it; instead the vote was 35-19 in favor of conviction, one short of the number needed. But the prospect of a Wade presidency was an influential factor in determining senators’ votes, encouraging Radical Republicans to vote to convict Johnson (since Wade was a fellow Radical) but discouraging moderates from doing so. While Johnson may have been an extreme case, </w:t>
      </w:r>
      <w:r w:rsidRPr="00B434FD">
        <w:rPr>
          <w:rStyle w:val="StyleUnderline"/>
          <w:rFonts w:ascii="Calibri" w:hAnsi="Calibri" w:cs="Calibri"/>
        </w:rPr>
        <w:t xml:space="preserve">it’s reasonable to assume that the identity of the president’s successor is a factor in the impeachment calculus. </w:t>
      </w:r>
      <w:r w:rsidRPr="00CA0B1B">
        <w:rPr>
          <w:rStyle w:val="StyleUnderline"/>
          <w:rFonts w:ascii="Calibri" w:hAnsi="Calibri" w:cs="Calibri"/>
          <w:highlight w:val="yellow"/>
        </w:rPr>
        <w:t>Pence is more conservative than Trump and</w:t>
      </w:r>
      <w:r w:rsidRPr="00B434FD">
        <w:rPr>
          <w:rStyle w:val="StyleUnderline"/>
          <w:rFonts w:ascii="Calibri" w:hAnsi="Calibri" w:cs="Calibri"/>
        </w:rPr>
        <w:t xml:space="preserve"> was </w:t>
      </w:r>
      <w:r w:rsidRPr="00CA0B1B">
        <w:rPr>
          <w:rStyle w:val="StyleUnderline"/>
          <w:rFonts w:ascii="Calibri" w:hAnsi="Calibri" w:cs="Calibri"/>
          <w:highlight w:val="yellow"/>
        </w:rPr>
        <w:t>widely praised by GOP</w:t>
      </w:r>
      <w:r w:rsidRPr="00B434FD">
        <w:rPr>
          <w:rStyle w:val="StyleUnderline"/>
          <w:rFonts w:ascii="Calibri" w:hAnsi="Calibri" w:cs="Calibri"/>
        </w:rPr>
        <w:t xml:space="preserve"> leaders at the time he became Trump’s running mate; </w:t>
      </w:r>
      <w:r w:rsidRPr="00CA0B1B">
        <w:rPr>
          <w:rStyle w:val="StyleUnderline"/>
          <w:rFonts w:ascii="Calibri" w:hAnsi="Calibri" w:cs="Calibri"/>
          <w:highlight w:val="yellow"/>
        </w:rPr>
        <w:t>he’s</w:t>
      </w:r>
      <w:r w:rsidRPr="00B434FD">
        <w:rPr>
          <w:rStyle w:val="StyleUnderline"/>
          <w:rFonts w:ascii="Calibri" w:hAnsi="Calibri" w:cs="Calibri"/>
        </w:rPr>
        <w:t xml:space="preserve"> also a </w:t>
      </w:r>
      <w:r w:rsidRPr="00CA0B1B">
        <w:rPr>
          <w:rStyle w:val="StyleUnderline"/>
          <w:rFonts w:ascii="Calibri" w:hAnsi="Calibri" w:cs="Calibri"/>
          <w:highlight w:val="yellow"/>
        </w:rPr>
        <w:t>more predictable</w:t>
      </w:r>
      <w:r w:rsidRPr="00B434FD">
        <w:rPr>
          <w:rStyle w:val="StyleUnderline"/>
          <w:rFonts w:ascii="Calibri" w:hAnsi="Calibri" w:cs="Calibri"/>
        </w:rPr>
        <w:t xml:space="preserve"> politician than Trump and formerly held a leadership position in the Republican-led House. </w:t>
      </w:r>
      <w:r w:rsidRPr="00CA0B1B">
        <w:rPr>
          <w:rStyle w:val="StyleUnderline"/>
          <w:rFonts w:ascii="Calibri" w:hAnsi="Calibri" w:cs="Calibri"/>
          <w:highlight w:val="yellow"/>
        </w:rPr>
        <w:t>He</w:t>
      </w:r>
      <w:r w:rsidRPr="00B434FD">
        <w:rPr>
          <w:rStyle w:val="StyleUnderline"/>
          <w:rFonts w:ascii="Calibri" w:hAnsi="Calibri" w:cs="Calibri"/>
        </w:rPr>
        <w:t xml:space="preserve"> also </w:t>
      </w:r>
      <w:r w:rsidRPr="00CA0B1B">
        <w:rPr>
          <w:rStyle w:val="StyleUnderline"/>
          <w:rFonts w:ascii="Calibri" w:hAnsi="Calibri" w:cs="Calibri"/>
          <w:highlight w:val="yellow"/>
        </w:rPr>
        <w:t>has decent favorability ratings</w:t>
      </w:r>
      <w:r w:rsidRPr="00B434FD">
        <w:rPr>
          <w:rFonts w:cs="Calibri"/>
        </w:rPr>
        <w:t xml:space="preserve">, at least for the time being. In short, </w:t>
      </w:r>
      <w:r w:rsidRPr="00B434FD">
        <w:rPr>
          <w:rStyle w:val="StyleUnderline"/>
          <w:rFonts w:ascii="Calibri" w:hAnsi="Calibri" w:cs="Calibri"/>
        </w:rPr>
        <w:t xml:space="preserve">Republicans have some reasons to prefer Pence to Trump, </w:t>
      </w:r>
      <w:r w:rsidRPr="00CA0B1B">
        <w:rPr>
          <w:rStyle w:val="Emphasis"/>
          <w:rFonts w:cs="Calibri"/>
          <w:highlight w:val="yellow"/>
        </w:rPr>
        <w:t>which could make removing Trump</w:t>
      </w:r>
      <w:r w:rsidRPr="00B434FD">
        <w:rPr>
          <w:rStyle w:val="StyleUnderline"/>
          <w:rFonts w:ascii="Calibri" w:hAnsi="Calibri" w:cs="Calibri"/>
        </w:rPr>
        <w:t xml:space="preserve"> more </w:t>
      </w:r>
      <w:r w:rsidRPr="00CA0B1B">
        <w:rPr>
          <w:rStyle w:val="Emphasis"/>
          <w:rFonts w:cs="Calibri"/>
          <w:highlight w:val="yellow"/>
        </w:rPr>
        <w:t>palatable</w:t>
      </w:r>
      <w:r w:rsidRPr="00B434FD">
        <w:rPr>
          <w:rStyle w:val="StyleUnderline"/>
          <w:rFonts w:ascii="Calibri" w:hAnsi="Calibri" w:cs="Calibri"/>
        </w:rPr>
        <w:t>.</w:t>
      </w:r>
      <w:r w:rsidRPr="00B434FD">
        <w:rPr>
          <w:rFonts w:cs="Calibri"/>
        </w:rPr>
        <w:t xml:space="preserve"> (Of course, that’s assuming that Pence isn’t implicated in any sort of scandal himself.) </w:t>
      </w:r>
      <w:r w:rsidRPr="00B434FD">
        <w:rPr>
          <w:rStyle w:val="StyleUnderline"/>
          <w:rFonts w:ascii="Calibri" w:hAnsi="Calibri" w:cs="Calibri"/>
        </w:rPr>
        <w:t>The bottom line:</w:t>
      </w:r>
      <w:r w:rsidRPr="00B434FD">
        <w:rPr>
          <w:rFonts w:cs="Calibri"/>
        </w:rPr>
        <w:t xml:space="preserve"> If the theory is that you shouldn’t hire a well-qualified understudy because he makes your job more vulnerable, then </w:t>
      </w:r>
      <w:r w:rsidRPr="00CA0B1B">
        <w:rPr>
          <w:rStyle w:val="Emphasis"/>
          <w:rFonts w:cs="Calibri"/>
          <w:highlight w:val="yellow"/>
        </w:rPr>
        <w:t>Trump made a mistake in picking Pence</w:t>
      </w:r>
      <w:r w:rsidRPr="00B434FD">
        <w:rPr>
          <w:rStyle w:val="StyleUnderline"/>
          <w:rFonts w:ascii="Calibri" w:hAnsi="Calibri" w:cs="Calibri"/>
        </w:rPr>
        <w:t xml:space="preserve"> as his running mate</w:t>
      </w:r>
      <w:r w:rsidRPr="00B434FD">
        <w:rPr>
          <w:rFonts w:cs="Calibri"/>
        </w:rPr>
        <w:t xml:space="preserve">. Pence isn’t popular with everyone, but </w:t>
      </w:r>
      <w:r w:rsidRPr="00B434FD">
        <w:rPr>
          <w:rStyle w:val="StyleUnderline"/>
          <w:rFonts w:ascii="Calibri" w:hAnsi="Calibri" w:cs="Calibri"/>
        </w:rPr>
        <w:t>he’s likely to be broadly acceptable to Republicans in the House and Senate, and they’re the ones with impeachment votes</w:t>
      </w:r>
      <w:r w:rsidRPr="00B434FD">
        <w:rPr>
          <w:rFonts w:cs="Calibri"/>
        </w:rPr>
        <w:t xml:space="preserve">. Articles like this one, in which Republicans begin to “whisper” about the probability of a President Pence, should be seen as a bearish indicator for Trump. All that work … and I’m still not going to give you a precise number for how likely Trump is to lose his job. That’s because this is a thought experiment and not a mathematical model11. I do think I owe you a range, however. I’m pretty sure </w:t>
      </w:r>
      <w:r w:rsidRPr="00CA0B1B">
        <w:rPr>
          <w:rStyle w:val="StyleUnderline"/>
          <w:rFonts w:ascii="Calibri" w:hAnsi="Calibri" w:cs="Calibri"/>
          <w:highlight w:val="yellow"/>
        </w:rPr>
        <w:t>I’d sell Trump-leaves-office-early stock</w:t>
      </w:r>
      <w:r w:rsidRPr="00B434FD">
        <w:rPr>
          <w:rFonts w:cs="Calibri"/>
        </w:rPr>
        <w:t xml:space="preserve"> (whether </w:t>
      </w:r>
      <w:r w:rsidRPr="00CA0B1B">
        <w:rPr>
          <w:rStyle w:val="StyleUnderline"/>
          <w:rFonts w:ascii="Calibri" w:hAnsi="Calibri" w:cs="Calibri"/>
          <w:highlight w:val="yellow"/>
        </w:rPr>
        <w:t>because</w:t>
      </w:r>
      <w:r w:rsidRPr="00B434FD">
        <w:rPr>
          <w:rStyle w:val="StyleUnderline"/>
          <w:rFonts w:ascii="Calibri" w:hAnsi="Calibri" w:cs="Calibri"/>
        </w:rPr>
        <w:t xml:space="preserve"> </w:t>
      </w:r>
      <w:r w:rsidRPr="00CA0B1B">
        <w:rPr>
          <w:rStyle w:val="StyleUnderline"/>
          <w:rFonts w:ascii="Calibri" w:hAnsi="Calibri" w:cs="Calibri"/>
          <w:highlight w:val="yellow"/>
        </w:rPr>
        <w:t>of removal</w:t>
      </w:r>
      <w:r w:rsidRPr="00B434FD">
        <w:rPr>
          <w:rFonts w:cs="Calibri"/>
        </w:rPr>
        <w:t xml:space="preserve"> from office or other reasons) </w:t>
      </w:r>
      <w:r w:rsidRPr="00CA0B1B">
        <w:rPr>
          <w:rStyle w:val="StyleUnderline"/>
          <w:rFonts w:ascii="Calibri" w:hAnsi="Calibri" w:cs="Calibri"/>
          <w:highlight w:val="yellow"/>
        </w:rPr>
        <w:t>at</w:t>
      </w:r>
      <w:r w:rsidRPr="00B434FD">
        <w:rPr>
          <w:rFonts w:cs="Calibri"/>
        </w:rPr>
        <w:t xml:space="preserve"> </w:t>
      </w:r>
      <w:r w:rsidRPr="00CA0B1B">
        <w:rPr>
          <w:rStyle w:val="StyleUnderline"/>
          <w:rFonts w:ascii="Calibri" w:hAnsi="Calibri" w:cs="Calibri"/>
          <w:highlight w:val="yellow"/>
        </w:rPr>
        <w:t>even money</w:t>
      </w:r>
      <w:r w:rsidRPr="00B434FD">
        <w:rPr>
          <w:rFonts w:cs="Calibri"/>
        </w:rPr>
        <w:t xml:space="preserve"> (</w:t>
      </w:r>
      <w:r w:rsidRPr="00CA0B1B">
        <w:rPr>
          <w:rStyle w:val="StyleUnderline"/>
          <w:rFonts w:ascii="Calibri" w:hAnsi="Calibri" w:cs="Calibri"/>
          <w:highlight w:val="yellow"/>
        </w:rPr>
        <w:t>50 percent</w:t>
      </w:r>
      <w:r w:rsidRPr="00B434FD">
        <w:rPr>
          <w:rFonts w:cs="Calibri"/>
        </w:rPr>
        <w:t xml:space="preserve">), </w:t>
      </w:r>
      <w:r w:rsidRPr="00CA0B1B">
        <w:rPr>
          <w:rStyle w:val="StyleUnderline"/>
          <w:rFonts w:ascii="Calibri" w:hAnsi="Calibri" w:cs="Calibri"/>
          <w:highlight w:val="yellow"/>
        </w:rPr>
        <w:t>and</w:t>
      </w:r>
      <w:r w:rsidRPr="00B434FD">
        <w:rPr>
          <w:rFonts w:cs="Calibri"/>
        </w:rPr>
        <w:t xml:space="preserve"> I’m pretty sure </w:t>
      </w:r>
      <w:r w:rsidRPr="00CA0B1B">
        <w:rPr>
          <w:rStyle w:val="StyleUnderline"/>
          <w:rFonts w:ascii="Calibri" w:hAnsi="Calibri" w:cs="Calibri"/>
          <w:highlight w:val="yellow"/>
        </w:rPr>
        <w:t>I’d buy it at 3-to-1 against (25 percent)</w:t>
      </w:r>
      <w:r w:rsidRPr="00B434FD">
        <w:rPr>
          <w:rFonts w:cs="Calibri"/>
        </w:rPr>
        <w:t xml:space="preserve">. I could be convinced by almost any number within that range. </w:t>
      </w:r>
      <w:r w:rsidRPr="00CA0B1B">
        <w:rPr>
          <w:rStyle w:val="StyleUnderline"/>
          <w:rFonts w:ascii="Calibri" w:hAnsi="Calibri" w:cs="Calibri"/>
          <w:highlight w:val="yellow"/>
        </w:rPr>
        <w:t>The easiest</w:t>
      </w:r>
      <w:r w:rsidRPr="00B434FD">
        <w:rPr>
          <w:rStyle w:val="StyleUnderline"/>
          <w:rFonts w:ascii="Calibri" w:hAnsi="Calibri" w:cs="Calibri"/>
        </w:rPr>
        <w:t xml:space="preserve">-to-imagine </w:t>
      </w:r>
      <w:r w:rsidRPr="00CA0B1B">
        <w:rPr>
          <w:rStyle w:val="StyleUnderline"/>
          <w:rFonts w:ascii="Calibri" w:hAnsi="Calibri" w:cs="Calibri"/>
          <w:highlight w:val="yellow"/>
        </w:rPr>
        <w:t xml:space="preserve">scenario for Trump being removed is </w:t>
      </w:r>
      <w:r w:rsidRPr="00CA0B1B">
        <w:rPr>
          <w:rStyle w:val="Emphasis"/>
          <w:rFonts w:cs="Calibri"/>
          <w:highlight w:val="yellow"/>
        </w:rPr>
        <w:t>if Republicans get clobbered in the midterms</w:t>
      </w:r>
      <w:r w:rsidRPr="00CA0B1B">
        <w:rPr>
          <w:rStyle w:val="StyleUnderline"/>
          <w:rFonts w:ascii="Calibri" w:hAnsi="Calibri" w:cs="Calibri"/>
          <w:highlight w:val="yellow"/>
        </w:rPr>
        <w:t xml:space="preserve"> after</w:t>
      </w:r>
      <w:r w:rsidRPr="00B434FD">
        <w:rPr>
          <w:rStyle w:val="StyleUnderline"/>
          <w:rFonts w:ascii="Calibri" w:hAnsi="Calibri" w:cs="Calibri"/>
        </w:rPr>
        <w:t xml:space="preserve"> two years of </w:t>
      </w:r>
      <w:r w:rsidRPr="00CA0B1B">
        <w:rPr>
          <w:rStyle w:val="StyleUnderline"/>
          <w:rFonts w:ascii="Calibri" w:hAnsi="Calibri" w:cs="Calibri"/>
          <w:highlight w:val="yellow"/>
        </w:rPr>
        <w:t>trying to defend Trump</w:t>
      </w:r>
      <w:r w:rsidRPr="00B434FD">
        <w:rPr>
          <w:rStyle w:val="StyleUnderline"/>
          <w:rFonts w:ascii="Calibri" w:hAnsi="Calibri" w:cs="Calibri"/>
        </w:rPr>
        <w:t xml:space="preserve">, the Republican agenda is in shambles, </w:t>
      </w:r>
      <w:r w:rsidRPr="00CA0B1B">
        <w:rPr>
          <w:rStyle w:val="StyleUnderline"/>
          <w:rFonts w:ascii="Calibri" w:hAnsi="Calibri" w:cs="Calibri"/>
          <w:highlight w:val="yellow"/>
        </w:rPr>
        <w:t>Dem</w:t>
      </w:r>
      <w:r w:rsidRPr="00B434FD">
        <w:rPr>
          <w:rStyle w:val="StyleUnderline"/>
          <w:rFonts w:ascii="Calibri" w:hAnsi="Calibri" w:cs="Calibri"/>
        </w:rPr>
        <w:t>ocrat</w:t>
      </w:r>
      <w:r w:rsidRPr="00CA0B1B">
        <w:rPr>
          <w:rStyle w:val="StyleUnderline"/>
          <w:rFonts w:ascii="Calibri" w:hAnsi="Calibri" w:cs="Calibri"/>
          <w:highlight w:val="yellow"/>
        </w:rPr>
        <w:t>s begin impeachment</w:t>
      </w:r>
      <w:r w:rsidRPr="00B434FD">
        <w:rPr>
          <w:rStyle w:val="StyleUnderline"/>
          <w:rFonts w:ascii="Calibri" w:hAnsi="Calibri" w:cs="Calibri"/>
        </w:rPr>
        <w:t xml:space="preserve"> proceedings </w:t>
      </w:r>
      <w:r w:rsidRPr="00CA0B1B">
        <w:rPr>
          <w:rStyle w:val="StyleUnderline"/>
          <w:rFonts w:ascii="Calibri" w:hAnsi="Calibri" w:cs="Calibri"/>
          <w:highlight w:val="yellow"/>
        </w:rPr>
        <w:t>in</w:t>
      </w:r>
      <w:r w:rsidRPr="00B434FD">
        <w:rPr>
          <w:rStyle w:val="StyleUnderline"/>
          <w:rFonts w:ascii="Calibri" w:hAnsi="Calibri" w:cs="Calibri"/>
        </w:rPr>
        <w:t xml:space="preserve"> early </w:t>
      </w:r>
      <w:r w:rsidRPr="00CA0B1B">
        <w:rPr>
          <w:rStyle w:val="StyleUnderline"/>
          <w:rFonts w:ascii="Calibri" w:hAnsi="Calibri" w:cs="Calibri"/>
          <w:highlight w:val="yellow"/>
        </w:rPr>
        <w:t>2019, and</w:t>
      </w:r>
      <w:r w:rsidRPr="00B434FD">
        <w:rPr>
          <w:rStyle w:val="StyleUnderline"/>
          <w:rFonts w:ascii="Calibri" w:hAnsi="Calibri" w:cs="Calibri"/>
        </w:rPr>
        <w:t xml:space="preserve"> just </w:t>
      </w:r>
      <w:r w:rsidRPr="00CA0B1B">
        <w:rPr>
          <w:rStyle w:val="StyleUnderline"/>
          <w:rFonts w:ascii="Calibri" w:hAnsi="Calibri" w:cs="Calibri"/>
          <w:highlight w:val="yellow"/>
        </w:rPr>
        <w:t>enough Republicans decide</w:t>
      </w:r>
      <w:r w:rsidRPr="00B434FD">
        <w:rPr>
          <w:rStyle w:val="StyleUnderline"/>
          <w:rFonts w:ascii="Calibri" w:hAnsi="Calibri" w:cs="Calibri"/>
        </w:rPr>
        <w:t xml:space="preserve"> that </w:t>
      </w:r>
      <w:r w:rsidRPr="00CA0B1B">
        <w:rPr>
          <w:rStyle w:val="StyleUnderline"/>
          <w:rFonts w:ascii="Calibri" w:hAnsi="Calibri" w:cs="Calibri"/>
          <w:highlight w:val="yellow"/>
        </w:rPr>
        <w:t>Pence</w:t>
      </w:r>
      <w:r w:rsidRPr="00B434FD">
        <w:rPr>
          <w:rFonts w:cs="Calibri"/>
        </w:rPr>
        <w:t xml:space="preserve"> (or some fresh face with no ties to the Trump White House) </w:t>
      </w:r>
      <w:r w:rsidRPr="00CA0B1B">
        <w:rPr>
          <w:rStyle w:val="StyleUnderline"/>
          <w:rFonts w:ascii="Calibri" w:hAnsi="Calibri" w:cs="Calibri"/>
          <w:highlight w:val="yellow"/>
        </w:rPr>
        <w:t xml:space="preserve">gives them a better shot to avoid </w:t>
      </w:r>
      <w:r w:rsidRPr="00B434FD">
        <w:rPr>
          <w:rStyle w:val="StyleUnderline"/>
          <w:rFonts w:ascii="Calibri" w:hAnsi="Calibri" w:cs="Calibri"/>
        </w:rPr>
        <w:t xml:space="preserve">total </w:t>
      </w:r>
      <w:r w:rsidRPr="00CA0B1B">
        <w:rPr>
          <w:rStyle w:val="StyleUnderline"/>
          <w:rFonts w:ascii="Calibri" w:hAnsi="Calibri" w:cs="Calibri"/>
          <w:highlight w:val="yellow"/>
        </w:rPr>
        <w:t>annihilation in 2020</w:t>
      </w:r>
      <w:r w:rsidRPr="00B434FD">
        <w:rPr>
          <w:rFonts w:cs="Calibri"/>
        </w:rPr>
        <w:t xml:space="preserve">. In some sense, </w:t>
      </w:r>
      <w:r w:rsidRPr="00B434FD">
        <w:rPr>
          <w:rStyle w:val="StyleUnderline"/>
          <w:rFonts w:ascii="Calibri" w:hAnsi="Calibri" w:cs="Calibri"/>
        </w:rPr>
        <w:t xml:space="preserve">then, the most important indicators of Trump’s impeachment odds are the ones you’d always use to monitor the political environment: presidential approval ratings, the generic congressional ballot </w:t>
      </w:r>
      <w:r w:rsidRPr="00B434FD">
        <w:rPr>
          <w:rFonts w:cs="Calibri"/>
        </w:rPr>
        <w:t xml:space="preserve">and (if taken with appropriate grains of salt) special election results. </w:t>
      </w:r>
      <w:r w:rsidRPr="00B434FD">
        <w:rPr>
          <w:rStyle w:val="StyleUnderline"/>
          <w:rFonts w:ascii="Calibri" w:hAnsi="Calibri" w:cs="Calibri"/>
        </w:rPr>
        <w:t xml:space="preserve">What makes this time a little different is that </w:t>
      </w:r>
      <w:r w:rsidRPr="00CA0B1B">
        <w:rPr>
          <w:rStyle w:val="StyleUnderline"/>
          <w:rFonts w:ascii="Calibri" w:hAnsi="Calibri" w:cs="Calibri"/>
          <w:highlight w:val="yellow"/>
        </w:rPr>
        <w:t xml:space="preserve">if Republicans think the ship is sinking, </w:t>
      </w:r>
      <w:r w:rsidRPr="00CA0B1B">
        <w:rPr>
          <w:rStyle w:val="Emphasis"/>
          <w:rFonts w:cs="Calibri"/>
          <w:highlight w:val="yellow"/>
        </w:rPr>
        <w:t>impeachment may give them an opportunity to throw their president overboard first.</w:t>
      </w:r>
    </w:p>
    <w:p w:rsidR="00C10017" w:rsidRPr="00B434FD" w:rsidRDefault="00C10017" w:rsidP="00C10017">
      <w:pPr>
        <w:pStyle w:val="Heading3"/>
        <w:rPr>
          <w:rFonts w:cs="Calibri"/>
        </w:rPr>
      </w:pPr>
      <w:r w:rsidRPr="00B434FD">
        <w:rPr>
          <w:rFonts w:cs="Calibri"/>
        </w:rPr>
        <w:t>Impeachment – A2: Yes Removal – A2: Silver (7/26)</w:t>
      </w:r>
    </w:p>
    <w:p w:rsidR="00C10017" w:rsidRPr="00B434FD" w:rsidRDefault="00C10017" w:rsidP="00C10017">
      <w:pPr>
        <w:pStyle w:val="Heading4"/>
        <w:rPr>
          <w:rFonts w:cs="Calibri"/>
        </w:rPr>
      </w:pPr>
      <w:r w:rsidRPr="00B434FD">
        <w:rPr>
          <w:rFonts w:cs="Calibri"/>
        </w:rPr>
        <w:t xml:space="preserve">Silver says removal </w:t>
      </w:r>
      <w:r w:rsidRPr="00B434FD">
        <w:rPr>
          <w:rFonts w:cs="Calibri"/>
          <w:u w:val="single"/>
        </w:rPr>
        <w:t>takes forever</w:t>
      </w:r>
      <w:r w:rsidRPr="00B434FD">
        <w:rPr>
          <w:rFonts w:cs="Calibri"/>
        </w:rPr>
        <w:t xml:space="preserve"> and requires MORE Trump missteps not just midterm</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Style w:val="Style13ptBold"/>
          <w:rFonts w:ascii="Calibri" w:hAnsi="Calibri" w:cs="Calibri"/>
        </w:rPr>
        <w:t>Silver</w:t>
      </w:r>
      <w:r w:rsidRPr="00B434FD">
        <w:rPr>
          <w:rFonts w:cs="Calibri"/>
        </w:rPr>
        <w:t xml:space="preserve"> 7-26-</w:t>
      </w:r>
      <w:r w:rsidRPr="00B434FD">
        <w:rPr>
          <w:rStyle w:val="Style13ptBold"/>
          <w:rFonts w:ascii="Calibri" w:hAnsi="Calibri" w:cs="Calibri"/>
        </w:rPr>
        <w:t>17</w:t>
      </w:r>
      <w:r w:rsidRPr="00B434FD">
        <w:rPr>
          <w:rFonts w:cs="Calibri"/>
        </w:rPr>
        <w:t xml:space="preserve"> (Nate, “Trump And Congress Are Probably On A Collision Course Over Russia”https://fivethirtyeight.com/features/trump-and-congress-are-probably-on-a-collision-course-over-russia/)</w:t>
      </w:r>
    </w:p>
    <w:p w:rsidR="00C10017" w:rsidRPr="00B434FD" w:rsidRDefault="00C10017" w:rsidP="00C10017">
      <w:pPr>
        <w:rPr>
          <w:rFonts w:cs="Calibri"/>
        </w:rPr>
      </w:pPr>
      <w:r w:rsidRPr="00CA0B1B">
        <w:rPr>
          <w:rStyle w:val="StyleUnderline"/>
          <w:rFonts w:ascii="Calibri" w:hAnsi="Calibri" w:cs="Calibri"/>
          <w:highlight w:val="yellow"/>
        </w:rPr>
        <w:t>It took two years and</w:t>
      </w:r>
      <w:r w:rsidRPr="00B434FD">
        <w:rPr>
          <w:rFonts w:cs="Calibri"/>
        </w:rPr>
        <w:t xml:space="preserve"> almost </w:t>
      </w:r>
      <w:r w:rsidRPr="00CA0B1B">
        <w:rPr>
          <w:rStyle w:val="StyleUnderline"/>
          <w:rFonts w:ascii="Calibri" w:hAnsi="Calibri" w:cs="Calibri"/>
          <w:highlight w:val="yellow"/>
        </w:rPr>
        <w:t>two months from</w:t>
      </w:r>
      <w:r w:rsidRPr="00B434FD">
        <w:rPr>
          <w:rFonts w:cs="Calibri"/>
        </w:rPr>
        <w:t xml:space="preserve"> the </w:t>
      </w:r>
      <w:r w:rsidRPr="00CA0B1B">
        <w:rPr>
          <w:rStyle w:val="StyleUnderline"/>
          <w:rFonts w:ascii="Calibri" w:hAnsi="Calibri" w:cs="Calibri"/>
          <w:highlight w:val="yellow"/>
        </w:rPr>
        <w:t>discovery of</w:t>
      </w:r>
      <w:r w:rsidRPr="00B434FD">
        <w:rPr>
          <w:rFonts w:cs="Calibri"/>
        </w:rPr>
        <w:t xml:space="preserve"> the </w:t>
      </w:r>
      <w:r w:rsidRPr="00CA0B1B">
        <w:rPr>
          <w:rStyle w:val="StyleUnderline"/>
          <w:rFonts w:ascii="Calibri" w:hAnsi="Calibri" w:cs="Calibri"/>
          <w:highlight w:val="yellow"/>
        </w:rPr>
        <w:t>Watergate</w:t>
      </w:r>
      <w:r w:rsidRPr="00B434FD">
        <w:rPr>
          <w:rFonts w:cs="Calibri"/>
        </w:rPr>
        <w:t xml:space="preserve"> break-in on June 17, 1972, </w:t>
      </w:r>
      <w:r w:rsidRPr="00CA0B1B">
        <w:rPr>
          <w:rStyle w:val="StyleUnderline"/>
          <w:rFonts w:ascii="Calibri" w:hAnsi="Calibri" w:cs="Calibri"/>
          <w:highlight w:val="yellow"/>
        </w:rPr>
        <w:t>to</w:t>
      </w:r>
      <w:r w:rsidRPr="00B434FD">
        <w:rPr>
          <w:rFonts w:cs="Calibri"/>
        </w:rPr>
        <w:t xml:space="preserve"> Richard Nixon’s </w:t>
      </w:r>
      <w:r w:rsidRPr="00CA0B1B">
        <w:rPr>
          <w:rStyle w:val="StyleUnderline"/>
          <w:rFonts w:ascii="Calibri" w:hAnsi="Calibri" w:cs="Calibri"/>
          <w:highlight w:val="yellow"/>
        </w:rPr>
        <w:t>resignation</w:t>
      </w:r>
      <w:r w:rsidRPr="00B434FD">
        <w:rPr>
          <w:rFonts w:cs="Calibri"/>
        </w:rPr>
        <w:t xml:space="preserve"> under threat of removal from office on August 9, 1974. </w:t>
      </w:r>
      <w:r w:rsidRPr="00CA0B1B">
        <w:rPr>
          <w:rStyle w:val="StyleUnderline"/>
          <w:rFonts w:ascii="Calibri" w:hAnsi="Calibri" w:cs="Calibri"/>
          <w:highlight w:val="yellow"/>
        </w:rPr>
        <w:t>Even after</w:t>
      </w:r>
      <w:r w:rsidRPr="00B434FD">
        <w:rPr>
          <w:rFonts w:cs="Calibri"/>
        </w:rPr>
        <w:t xml:space="preserve"> what was probably the most infamous event of the Watergate ordeal — </w:t>
      </w:r>
      <w:r w:rsidRPr="00CA0B1B">
        <w:rPr>
          <w:rStyle w:val="StyleUnderline"/>
          <w:rFonts w:ascii="Calibri" w:hAnsi="Calibri" w:cs="Calibri"/>
          <w:highlight w:val="yellow"/>
        </w:rPr>
        <w:t>the Saturday Night Massacre</w:t>
      </w:r>
      <w:r w:rsidRPr="00B434FD">
        <w:rPr>
          <w:rFonts w:cs="Calibri"/>
        </w:rPr>
        <w:t xml:space="preserve"> on Oct. 20, 1973, in which Nixon fired special prosecutor Archibald Cox — </w:t>
      </w:r>
      <w:r w:rsidRPr="00CA0B1B">
        <w:rPr>
          <w:rStyle w:val="StyleUnderline"/>
          <w:rFonts w:ascii="Calibri" w:hAnsi="Calibri" w:cs="Calibri"/>
          <w:highlight w:val="yellow"/>
        </w:rPr>
        <w:t>it still took</w:t>
      </w:r>
      <w:r w:rsidRPr="00B434FD">
        <w:rPr>
          <w:rFonts w:cs="Calibri"/>
        </w:rPr>
        <w:t xml:space="preserve"> almost </w:t>
      </w:r>
      <w:r w:rsidRPr="00CA0B1B">
        <w:rPr>
          <w:rStyle w:val="Emphasis"/>
          <w:rFonts w:cs="Calibri"/>
          <w:highlight w:val="yellow"/>
        </w:rPr>
        <w:t>10 months</w:t>
      </w:r>
      <w:r w:rsidRPr="00B434FD">
        <w:rPr>
          <w:rFonts w:cs="Calibri"/>
        </w:rPr>
        <w:t xml:space="preserve"> until Nixon resigned.</w:t>
      </w:r>
    </w:p>
    <w:p w:rsidR="00C10017" w:rsidRPr="00B434FD" w:rsidRDefault="00C10017" w:rsidP="00C10017">
      <w:pPr>
        <w:rPr>
          <w:rFonts w:cs="Calibri"/>
        </w:rPr>
      </w:pPr>
      <w:r w:rsidRPr="00B434FD">
        <w:rPr>
          <w:rFonts w:cs="Calibri"/>
        </w:rPr>
        <w:t>In most respects, Trump is ahead of Nixon’s schedule. He’s only been president for six months — and it’s been less than three months since Comey was fired and less than three weeks since Trump Jr.’s meeting with Russians at Trump Tower was revealed.</w:t>
      </w:r>
    </w:p>
    <w:p w:rsidR="00C10017" w:rsidRPr="00B434FD" w:rsidRDefault="00C10017" w:rsidP="00C10017">
      <w:pPr>
        <w:rPr>
          <w:rFonts w:cs="Calibri"/>
        </w:rPr>
      </w:pPr>
      <w:r w:rsidRPr="00B434FD">
        <w:rPr>
          <w:rFonts w:cs="Calibri"/>
        </w:rPr>
        <w:t>Trump also has only a 38 or 39 percent approval rating — whereas Nixon, five months after the Watergate break-in in November 1972, overwhelmingly won re-election with 61 percent of the vote against George McGovern. Recent polls4 show that about 43 percent of the public want Trump to be impeached, which is short of a majority — but also well ahead of where Nixon was in July 1973, when just 24 percent of the public supported impeachment.</w:t>
      </w:r>
    </w:p>
    <w:p w:rsidR="00C10017" w:rsidRPr="00B434FD" w:rsidRDefault="00C10017" w:rsidP="00C10017">
      <w:pPr>
        <w:rPr>
          <w:rFonts w:cs="Calibri"/>
        </w:rPr>
      </w:pPr>
      <w:r w:rsidRPr="00B434FD">
        <w:rPr>
          <w:rFonts w:cs="Calibri"/>
        </w:rPr>
        <w:t>---their card starts---</w:t>
      </w:r>
    </w:p>
    <w:p w:rsidR="00C10017" w:rsidRPr="00B434FD" w:rsidRDefault="00C10017" w:rsidP="00C10017">
      <w:pPr>
        <w:rPr>
          <w:rStyle w:val="StyleUnderline"/>
          <w:rFonts w:ascii="Calibri" w:hAnsi="Calibri" w:cs="Calibri"/>
        </w:rPr>
      </w:pPr>
      <w:r w:rsidRPr="00B434FD">
        <w:rPr>
          <w:rFonts w:cs="Calibri"/>
          <w:sz w:val="16"/>
        </w:rPr>
        <w:t xml:space="preserve">. How much further Trump’s approval rating might fall and how quickly that might happen is hard to say. His numbers did decline a few percentage points after the Comey firing, but they’ve been fairly steady since then. </w:t>
      </w:r>
      <w:r w:rsidRPr="00CA0B1B">
        <w:rPr>
          <w:rStyle w:val="StyleUnderline"/>
          <w:rFonts w:ascii="Calibri" w:hAnsi="Calibri" w:cs="Calibri"/>
          <w:highlight w:val="yellow"/>
        </w:rPr>
        <w:t>There’s</w:t>
      </w:r>
      <w:r w:rsidRPr="00B434FD">
        <w:rPr>
          <w:rFonts w:cs="Calibri"/>
          <w:sz w:val="16"/>
        </w:rPr>
        <w:t xml:space="preserve"> undoubtedly </w:t>
      </w:r>
      <w:r w:rsidRPr="00CA0B1B">
        <w:rPr>
          <w:rStyle w:val="StyleUnderline"/>
          <w:rFonts w:ascii="Calibri" w:hAnsi="Calibri" w:cs="Calibri"/>
          <w:highlight w:val="yellow"/>
        </w:rPr>
        <w:t>some truth in</w:t>
      </w:r>
      <w:r w:rsidRPr="00B434FD">
        <w:rPr>
          <w:rStyle w:val="StyleUnderline"/>
          <w:rFonts w:ascii="Calibri" w:hAnsi="Calibri" w:cs="Calibri"/>
        </w:rPr>
        <w:t xml:space="preserve"> the notion that </w:t>
      </w:r>
      <w:r w:rsidRPr="00CA0B1B">
        <w:rPr>
          <w:rStyle w:val="StyleUnderline"/>
          <w:rFonts w:ascii="Calibri" w:hAnsi="Calibri" w:cs="Calibri"/>
          <w:highlight w:val="yellow"/>
        </w:rPr>
        <w:t>partisanship will give Trump a cushion</w:t>
      </w:r>
      <w:r w:rsidRPr="00B434FD">
        <w:rPr>
          <w:rFonts w:cs="Calibri"/>
          <w:sz w:val="16"/>
        </w:rPr>
        <w:t xml:space="preserve"> with Republican voters. </w:t>
      </w:r>
      <w:r w:rsidRPr="00CA0B1B">
        <w:rPr>
          <w:rStyle w:val="Emphasis"/>
          <w:rFonts w:cs="Calibri"/>
          <w:highlight w:val="yellow"/>
        </w:rPr>
        <w:t>At the same time</w:t>
      </w:r>
      <w:r w:rsidRPr="00CA0B1B">
        <w:rPr>
          <w:rStyle w:val="StyleUnderline"/>
          <w:rFonts w:ascii="Calibri" w:hAnsi="Calibri" w:cs="Calibri"/>
          <w:highlight w:val="yellow"/>
        </w:rPr>
        <w:t xml:space="preserve">, his numbers are </w:t>
      </w:r>
      <w:r w:rsidRPr="00CA0B1B">
        <w:rPr>
          <w:rStyle w:val="Emphasis"/>
          <w:rFonts w:cs="Calibri"/>
          <w:highlight w:val="yellow"/>
        </w:rPr>
        <w:t>historically poor</w:t>
      </w:r>
      <w:r w:rsidRPr="00B434FD">
        <w:rPr>
          <w:rStyle w:val="StyleUnderline"/>
          <w:rFonts w:ascii="Calibri" w:hAnsi="Calibri" w:cs="Calibri"/>
        </w:rPr>
        <w:t xml:space="preserve"> for a president at this point in his term despite a fairly good economy, which usually boosts approval ratings. And </w:t>
      </w:r>
      <w:r w:rsidRPr="00CA0B1B">
        <w:rPr>
          <w:rStyle w:val="StyleUnderline"/>
          <w:rFonts w:ascii="Calibri" w:hAnsi="Calibri" w:cs="Calibri"/>
          <w:highlight w:val="yellow"/>
        </w:rPr>
        <w:t xml:space="preserve">there’s been </w:t>
      </w:r>
      <w:r w:rsidRPr="00CA0B1B">
        <w:rPr>
          <w:rStyle w:val="Emphasis"/>
          <w:rFonts w:cs="Calibri"/>
          <w:highlight w:val="yellow"/>
        </w:rPr>
        <w:t>considerable erosion in</w:t>
      </w:r>
      <w:r w:rsidRPr="00B434FD">
        <w:rPr>
          <w:rStyle w:val="StyleUnderline"/>
          <w:rFonts w:ascii="Calibri" w:hAnsi="Calibri" w:cs="Calibri"/>
        </w:rPr>
        <w:t xml:space="preserve"> the number of </w:t>
      </w:r>
      <w:r w:rsidRPr="00CA0B1B">
        <w:rPr>
          <w:rStyle w:val="Emphasis"/>
          <w:rFonts w:cs="Calibri"/>
          <w:highlight w:val="yellow"/>
        </w:rPr>
        <w:t>voters who</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say they </w:t>
      </w:r>
      <w:r w:rsidRPr="00CA0B1B">
        <w:rPr>
          <w:rStyle w:val="Emphasis"/>
          <w:rFonts w:cs="Calibri"/>
          <w:highlight w:val="yellow"/>
        </w:rPr>
        <w:t>strongly support Trump</w:t>
      </w:r>
      <w:r w:rsidRPr="00CA0B1B">
        <w:rPr>
          <w:rStyle w:val="StyleUnderline"/>
          <w:rFonts w:ascii="Calibri" w:hAnsi="Calibri" w:cs="Calibri"/>
          <w:highlight w:val="yellow"/>
        </w:rPr>
        <w:t>. Voters who</w:t>
      </w:r>
      <w:r w:rsidRPr="00B434FD">
        <w:rPr>
          <w:rStyle w:val="StyleUnderline"/>
          <w:rFonts w:ascii="Calibri" w:hAnsi="Calibri" w:cs="Calibri"/>
        </w:rPr>
        <w:t xml:space="preserve"> go from strongly supporting a candidate to reluctantly supporting him </w:t>
      </w:r>
      <w:r w:rsidRPr="00CA0B1B">
        <w:rPr>
          <w:rStyle w:val="StyleUnderline"/>
          <w:rFonts w:ascii="Calibri" w:hAnsi="Calibri" w:cs="Calibri"/>
          <w:highlight w:val="yellow"/>
        </w:rPr>
        <w:t>may turn</w:t>
      </w:r>
      <w:r w:rsidRPr="00B434FD">
        <w:rPr>
          <w:rStyle w:val="StyleUnderline"/>
          <w:rFonts w:ascii="Calibri" w:hAnsi="Calibri" w:cs="Calibri"/>
        </w:rPr>
        <w:t xml:space="preserve"> out </w:t>
      </w:r>
      <w:r w:rsidRPr="00CA0B1B">
        <w:rPr>
          <w:rStyle w:val="StyleUnderline"/>
          <w:rFonts w:ascii="Calibri" w:hAnsi="Calibri" w:cs="Calibri"/>
          <w:highlight w:val="yellow"/>
        </w:rPr>
        <w:t>to oppose</w:t>
      </w:r>
      <w:r w:rsidRPr="00B434FD">
        <w:rPr>
          <w:rStyle w:val="StyleUnderline"/>
          <w:rFonts w:ascii="Calibri" w:hAnsi="Calibri" w:cs="Calibri"/>
        </w:rPr>
        <w:t xml:space="preserve"> him a few months later. </w:t>
      </w:r>
    </w:p>
    <w:p w:rsidR="00C10017" w:rsidRPr="00B434FD" w:rsidRDefault="00C10017" w:rsidP="00C10017">
      <w:pPr>
        <w:rPr>
          <w:rFonts w:cs="Calibri"/>
          <w:sz w:val="16"/>
        </w:rPr>
      </w:pPr>
      <w:r w:rsidRPr="00CA0B1B">
        <w:rPr>
          <w:rStyle w:val="StyleUnderline"/>
          <w:rFonts w:ascii="Calibri" w:hAnsi="Calibri" w:cs="Calibri"/>
          <w:highlight w:val="yellow"/>
        </w:rPr>
        <w:t>Trump</w:t>
      </w:r>
      <w:r w:rsidRPr="00B434FD">
        <w:rPr>
          <w:rStyle w:val="StyleUnderline"/>
          <w:rFonts w:ascii="Calibri" w:hAnsi="Calibri" w:cs="Calibri"/>
        </w:rPr>
        <w:t xml:space="preserve">, like Nixon, </w:t>
      </w:r>
      <w:r w:rsidRPr="00CA0B1B">
        <w:rPr>
          <w:rStyle w:val="StyleUnderline"/>
          <w:rFonts w:ascii="Calibri" w:hAnsi="Calibri" w:cs="Calibri"/>
          <w:highlight w:val="yellow"/>
        </w:rPr>
        <w:t>also has</w:t>
      </w:r>
      <w:r w:rsidRPr="00B434FD">
        <w:rPr>
          <w:rStyle w:val="StyleUnderline"/>
          <w:rFonts w:ascii="Calibri" w:hAnsi="Calibri" w:cs="Calibri"/>
        </w:rPr>
        <w:t xml:space="preserve"> a </w:t>
      </w:r>
      <w:r w:rsidRPr="00CA0B1B">
        <w:rPr>
          <w:rStyle w:val="StyleUnderline"/>
          <w:rFonts w:ascii="Calibri" w:hAnsi="Calibri" w:cs="Calibri"/>
          <w:highlight w:val="yellow"/>
        </w:rPr>
        <w:t>tendency to make enemies out of former allies</w:t>
      </w:r>
      <w:r w:rsidRPr="00B434FD">
        <w:rPr>
          <w:rStyle w:val="StyleUnderline"/>
          <w:rFonts w:ascii="Calibri" w:hAnsi="Calibri" w:cs="Calibri"/>
        </w:rPr>
        <w:t xml:space="preserve"> when feeling embattled. Some media outlets that usually strongly support Trump,</w:t>
      </w:r>
      <w:r w:rsidRPr="00B434FD">
        <w:rPr>
          <w:rFonts w:cs="Calibri"/>
          <w:sz w:val="16"/>
        </w:rPr>
        <w:t xml:space="preserve"> </w:t>
      </w:r>
      <w:r w:rsidRPr="00B434FD">
        <w:rPr>
          <w:rStyle w:val="StyleUnderline"/>
          <w:rFonts w:ascii="Calibri" w:hAnsi="Calibri" w:cs="Calibri"/>
        </w:rPr>
        <w:t xml:space="preserve">such as Breitbart, have come out strongly in defense of Sessions, for example. </w:t>
      </w:r>
      <w:r w:rsidRPr="00CA0B1B">
        <w:rPr>
          <w:rStyle w:val="StyleUnderline"/>
          <w:rFonts w:ascii="Calibri" w:hAnsi="Calibri" w:cs="Calibri"/>
          <w:highlight w:val="yellow"/>
        </w:rPr>
        <w:t xml:space="preserve">It’s not </w:t>
      </w:r>
      <w:r w:rsidRPr="00B434FD">
        <w:rPr>
          <w:rStyle w:val="StyleUnderline"/>
          <w:rFonts w:ascii="Calibri" w:hAnsi="Calibri" w:cs="Calibri"/>
        </w:rPr>
        <w:t xml:space="preserve">that </w:t>
      </w:r>
      <w:r w:rsidRPr="00CA0B1B">
        <w:rPr>
          <w:rStyle w:val="StyleUnderline"/>
          <w:rFonts w:ascii="Calibri" w:hAnsi="Calibri" w:cs="Calibri"/>
          <w:highlight w:val="yellow"/>
        </w:rPr>
        <w:t>hard to imagine</w:t>
      </w:r>
      <w:r w:rsidRPr="00B434FD">
        <w:rPr>
          <w:rStyle w:val="StyleUnderline"/>
          <w:rFonts w:ascii="Calibri" w:hAnsi="Calibri" w:cs="Calibri"/>
        </w:rPr>
        <w:t xml:space="preserve"> a scenario — </w:t>
      </w:r>
      <w:r w:rsidRPr="00CA0B1B">
        <w:rPr>
          <w:rStyle w:val="StyleUnderline"/>
          <w:rFonts w:ascii="Calibri" w:hAnsi="Calibri" w:cs="Calibri"/>
          <w:highlight w:val="yellow"/>
        </w:rPr>
        <w:t>a year or two from now</w:t>
      </w:r>
      <w:r w:rsidRPr="00B434FD">
        <w:rPr>
          <w:rStyle w:val="StyleUnderline"/>
          <w:rFonts w:ascii="Calibri" w:hAnsi="Calibri" w:cs="Calibri"/>
        </w:rPr>
        <w:t xml:space="preserve"> — where </w:t>
      </w:r>
      <w:r w:rsidRPr="00CA0B1B">
        <w:rPr>
          <w:rStyle w:val="StyleUnderline"/>
          <w:rFonts w:ascii="Calibri" w:hAnsi="Calibri" w:cs="Calibri"/>
          <w:highlight w:val="yellow"/>
        </w:rPr>
        <w:t>Trump is</w:t>
      </w:r>
      <w:r w:rsidRPr="00B434FD">
        <w:rPr>
          <w:rStyle w:val="StyleUnderline"/>
          <w:rFonts w:ascii="Calibri" w:hAnsi="Calibri" w:cs="Calibri"/>
        </w:rPr>
        <w:t xml:space="preserve"> increasingly </w:t>
      </w:r>
      <w:r w:rsidRPr="00CA0B1B">
        <w:rPr>
          <w:rStyle w:val="StyleUnderline"/>
          <w:rFonts w:ascii="Calibri" w:hAnsi="Calibri" w:cs="Calibri"/>
          <w:highlight w:val="yellow"/>
        </w:rPr>
        <w:t>isolated</w:t>
      </w:r>
      <w:r w:rsidRPr="00B434FD">
        <w:rPr>
          <w:rFonts w:cs="Calibri"/>
          <w:sz w:val="16"/>
        </w:rPr>
        <w:t xml:space="preserve">, as George W. Bush was late in his second term. </w:t>
      </w:r>
    </w:p>
    <w:p w:rsidR="00C10017" w:rsidRPr="00B434FD" w:rsidRDefault="00C10017" w:rsidP="00C10017">
      <w:pPr>
        <w:rPr>
          <w:rStyle w:val="StyleUnderline"/>
          <w:rFonts w:ascii="Calibri" w:hAnsi="Calibri" w:cs="Calibri"/>
        </w:rPr>
      </w:pPr>
      <w:r w:rsidRPr="00B434FD">
        <w:rPr>
          <w:rFonts w:cs="Calibri"/>
          <w:sz w:val="16"/>
        </w:rPr>
        <w:t xml:space="preserve">But </w:t>
      </w:r>
      <w:r w:rsidRPr="00CA0B1B">
        <w:rPr>
          <w:rStyle w:val="Emphasis"/>
          <w:rFonts w:cs="Calibri"/>
          <w:highlight w:val="yellow"/>
        </w:rPr>
        <w:t>the impeachment process is slow</w:t>
      </w:r>
      <w:r w:rsidRPr="00B434FD">
        <w:rPr>
          <w:rFonts w:cs="Calibri"/>
          <w:sz w:val="16"/>
        </w:rPr>
        <w:t xml:space="preserve">, both by custom and design. And that’s for good reason: </w:t>
      </w:r>
      <w:r w:rsidRPr="00B434FD">
        <w:rPr>
          <w:rStyle w:val="StyleUnderline"/>
          <w:rFonts w:ascii="Calibri" w:hAnsi="Calibri" w:cs="Calibri"/>
        </w:rPr>
        <w:t>Removing a popularly-elected president is a drastic step</w:t>
      </w:r>
      <w:r w:rsidRPr="00B434FD">
        <w:rPr>
          <w:rFonts w:cs="Calibri"/>
          <w:sz w:val="16"/>
        </w:rPr>
        <w:t xml:space="preserve">, especially early in his term. </w:t>
      </w:r>
      <w:r w:rsidRPr="00CA0B1B">
        <w:rPr>
          <w:rStyle w:val="Emphasis"/>
          <w:rFonts w:cs="Calibri"/>
          <w:highlight w:val="yellow"/>
        </w:rPr>
        <w:t>If I had to imagine</w:t>
      </w:r>
      <w:r w:rsidRPr="00B434FD">
        <w:rPr>
          <w:rFonts w:cs="Calibri"/>
          <w:sz w:val="16"/>
        </w:rPr>
        <w:t xml:space="preserve"> </w:t>
      </w:r>
      <w:r w:rsidRPr="00CA0B1B">
        <w:rPr>
          <w:rStyle w:val="StyleUnderline"/>
          <w:rFonts w:ascii="Calibri" w:hAnsi="Calibri" w:cs="Calibri"/>
          <w:highlight w:val="yellow"/>
        </w:rPr>
        <w:t>a world in which Trump winds up</w:t>
      </w:r>
      <w:r w:rsidRPr="00B434FD">
        <w:rPr>
          <w:rStyle w:val="StyleUnderline"/>
          <w:rFonts w:ascii="Calibri" w:hAnsi="Calibri" w:cs="Calibri"/>
        </w:rPr>
        <w:t xml:space="preserve"> being </w:t>
      </w:r>
      <w:r w:rsidRPr="00CA0B1B">
        <w:rPr>
          <w:rStyle w:val="StyleUnderline"/>
          <w:rFonts w:ascii="Calibri" w:hAnsi="Calibri" w:cs="Calibri"/>
          <w:highlight w:val="yellow"/>
        </w:rPr>
        <w:t>impeached and removed</w:t>
      </w:r>
      <w:r w:rsidRPr="00B434FD">
        <w:rPr>
          <w:rStyle w:val="StyleUnderline"/>
          <w:rFonts w:ascii="Calibri" w:hAnsi="Calibri" w:cs="Calibri"/>
        </w:rPr>
        <w:t xml:space="preserve"> from office</w:t>
      </w:r>
      <w:r w:rsidRPr="00B434FD">
        <w:rPr>
          <w:rFonts w:cs="Calibri"/>
          <w:sz w:val="16"/>
        </w:rPr>
        <w:t xml:space="preserve">, it </w:t>
      </w:r>
      <w:r w:rsidRPr="00CA0B1B">
        <w:rPr>
          <w:rStyle w:val="StyleUnderline"/>
          <w:rFonts w:ascii="Calibri" w:hAnsi="Calibri" w:cs="Calibri"/>
          <w:highlight w:val="yellow"/>
        </w:rPr>
        <w:t>would play out</w:t>
      </w:r>
      <w:r w:rsidRPr="00B434FD">
        <w:rPr>
          <w:rFonts w:cs="Calibri"/>
          <w:sz w:val="16"/>
        </w:rPr>
        <w:t xml:space="preserve"> fairly </w:t>
      </w:r>
      <w:r w:rsidRPr="00CA0B1B">
        <w:rPr>
          <w:rStyle w:val="Emphasis"/>
          <w:rFonts w:cs="Calibri"/>
          <w:highlight w:val="yellow"/>
        </w:rPr>
        <w:t>gradually</w:t>
      </w:r>
      <w:r w:rsidRPr="00CA0B1B">
        <w:rPr>
          <w:rStyle w:val="StyleUnderline"/>
          <w:rFonts w:ascii="Calibri" w:hAnsi="Calibri" w:cs="Calibri"/>
          <w:highlight w:val="yellow"/>
        </w:rPr>
        <w:t>. Some event will</w:t>
      </w:r>
      <w:r w:rsidRPr="00B434FD">
        <w:rPr>
          <w:rStyle w:val="StyleUnderline"/>
          <w:rFonts w:ascii="Calibri" w:hAnsi="Calibri" w:cs="Calibri"/>
        </w:rPr>
        <w:t xml:space="preserve"> probably </w:t>
      </w:r>
      <w:r w:rsidRPr="00CA0B1B">
        <w:rPr>
          <w:rStyle w:val="StyleUnderline"/>
          <w:rFonts w:ascii="Calibri" w:hAnsi="Calibri" w:cs="Calibri"/>
          <w:highlight w:val="yellow"/>
        </w:rPr>
        <w:t>spark a confrontation between Trump and Congress</w:t>
      </w:r>
      <w:r w:rsidRPr="00B434FD">
        <w:rPr>
          <w:rStyle w:val="StyleUnderline"/>
          <w:rFonts w:ascii="Calibri" w:hAnsi="Calibri" w:cs="Calibri"/>
        </w:rPr>
        <w:t xml:space="preserve"> later this year or early </w:t>
      </w:r>
      <w:r w:rsidRPr="00CA0B1B">
        <w:rPr>
          <w:rStyle w:val="StyleUnderline"/>
          <w:rFonts w:ascii="Calibri" w:hAnsi="Calibri" w:cs="Calibri"/>
          <w:highlight w:val="yellow"/>
        </w:rPr>
        <w:t>next year</w:t>
      </w:r>
      <w:r w:rsidRPr="00B434FD">
        <w:rPr>
          <w:rFonts w:cs="Calibri"/>
          <w:sz w:val="16"/>
        </w:rPr>
        <w:t xml:space="preserve">. But </w:t>
      </w:r>
      <w:r w:rsidRPr="00CA0B1B">
        <w:rPr>
          <w:rStyle w:val="Emphasis"/>
          <w:rFonts w:cs="Calibri"/>
          <w:highlight w:val="yellow"/>
        </w:rPr>
        <w:t>it might take</w:t>
      </w:r>
      <w:r w:rsidRPr="00CA0B1B">
        <w:rPr>
          <w:rFonts w:cs="Calibri"/>
          <w:sz w:val="16"/>
          <w:highlight w:val="yellow"/>
        </w:rPr>
        <w:t xml:space="preserve"> </w:t>
      </w:r>
      <w:r w:rsidRPr="00CA0B1B">
        <w:rPr>
          <w:rStyle w:val="StyleUnderline"/>
          <w:rFonts w:ascii="Calibri" w:hAnsi="Calibri" w:cs="Calibri"/>
          <w:highlight w:val="yellow"/>
        </w:rPr>
        <w:t>until 2019</w:t>
      </w:r>
      <w:r w:rsidRPr="00B434FD">
        <w:rPr>
          <w:rFonts w:cs="Calibri"/>
          <w:sz w:val="16"/>
        </w:rPr>
        <w:t xml:space="preserve">, </w:t>
      </w:r>
      <w:r w:rsidRPr="00CA0B1B">
        <w:rPr>
          <w:rStyle w:val="Emphasis"/>
          <w:rFonts w:cs="Calibri"/>
          <w:highlight w:val="yellow"/>
        </w:rPr>
        <w:t>after further White House</w:t>
      </w:r>
      <w:r w:rsidRPr="00B434FD">
        <w:rPr>
          <w:rStyle w:val="StyleUnderline"/>
          <w:rFonts w:ascii="Calibri" w:hAnsi="Calibri" w:cs="Calibri"/>
        </w:rPr>
        <w:t xml:space="preserve"> </w:t>
      </w:r>
      <w:r w:rsidRPr="00CA0B1B">
        <w:rPr>
          <w:rStyle w:val="Emphasis"/>
          <w:rFonts w:cs="Calibri"/>
          <w:highlight w:val="yellow"/>
        </w:rPr>
        <w:t>missteps</w:t>
      </w:r>
      <w:r w:rsidRPr="00B434FD">
        <w:rPr>
          <w:rStyle w:val="StyleUnderline"/>
          <w:rFonts w:ascii="Calibri" w:hAnsi="Calibri" w:cs="Calibri"/>
        </w:rPr>
        <w:t xml:space="preserve"> </w:t>
      </w:r>
      <w:r w:rsidRPr="00CA0B1B">
        <w:rPr>
          <w:rStyle w:val="StyleUnderline"/>
          <w:rFonts w:ascii="Calibri" w:hAnsi="Calibri" w:cs="Calibri"/>
          <w:highlight w:val="yellow"/>
        </w:rPr>
        <w:t>throughout 2018</w:t>
      </w:r>
      <w:r w:rsidRPr="00B434FD">
        <w:rPr>
          <w:rFonts w:cs="Calibri"/>
          <w:sz w:val="16"/>
        </w:rPr>
        <w:t xml:space="preserve"> </w:t>
      </w:r>
      <w:r w:rsidRPr="00CA0B1B">
        <w:rPr>
          <w:rStyle w:val="Emphasis"/>
          <w:rFonts w:cs="Calibri"/>
          <w:highlight w:val="yellow"/>
        </w:rPr>
        <w:t>and a big Democratic win at the midterms, for Republicans to be ready to impeach</w:t>
      </w:r>
      <w:r w:rsidRPr="00B434FD">
        <w:rPr>
          <w:rStyle w:val="StyleUnderline"/>
          <w:rFonts w:ascii="Calibri" w:hAnsi="Calibri" w:cs="Calibri"/>
        </w:rPr>
        <w:t xml:space="preserve"> Trump.</w:t>
      </w:r>
      <w:r w:rsidRPr="00B434FD">
        <w:rPr>
          <w:rFonts w:cs="Calibri"/>
          <w:sz w:val="16"/>
        </w:rPr>
        <w:t xml:space="preserve"> The confrontation is increasingly unlikely to be avoided — but </w:t>
      </w:r>
      <w:r w:rsidRPr="00B434FD">
        <w:rPr>
          <w:rStyle w:val="StyleUnderline"/>
          <w:rFonts w:ascii="Calibri" w:hAnsi="Calibri" w:cs="Calibri"/>
        </w:rPr>
        <w:t>the key tests of how Republicans in Congress will respond to Trump’s conduct</w:t>
      </w:r>
      <w:r w:rsidRPr="00B434FD">
        <w:rPr>
          <w:rFonts w:cs="Calibri"/>
          <w:sz w:val="16"/>
        </w:rPr>
        <w:t xml:space="preserve"> over Russia </w:t>
      </w:r>
      <w:r w:rsidRPr="00B434FD">
        <w:rPr>
          <w:rStyle w:val="StyleUnderline"/>
          <w:rFonts w:ascii="Calibri" w:hAnsi="Calibri" w:cs="Calibri"/>
        </w:rPr>
        <w:t>have still yet to come.</w:t>
      </w:r>
    </w:p>
    <w:p w:rsidR="00C10017" w:rsidRPr="00B434FD" w:rsidRDefault="00C10017" w:rsidP="00C10017">
      <w:pPr>
        <w:rPr>
          <w:rStyle w:val="Emphasis"/>
          <w:rFonts w:cs="Calibri"/>
        </w:rPr>
      </w:pPr>
    </w:p>
    <w:p w:rsidR="00C10017" w:rsidRPr="00B434FD" w:rsidRDefault="00C10017" w:rsidP="00C10017">
      <w:pPr>
        <w:pStyle w:val="Heading2"/>
        <w:rPr>
          <w:rFonts w:cs="Calibri"/>
        </w:rPr>
      </w:pPr>
      <w:r w:rsidRPr="00B434FD">
        <w:rPr>
          <w:rFonts w:cs="Calibri"/>
        </w:rPr>
        <w:t xml:space="preserve">--- AT:  Impeachment – Lashout Impacts </w:t>
      </w:r>
    </w:p>
    <w:p w:rsidR="00C10017" w:rsidRPr="00B434FD" w:rsidRDefault="00C10017" w:rsidP="00C10017">
      <w:pPr>
        <w:pStyle w:val="Heading3"/>
        <w:rPr>
          <w:rFonts w:cs="Calibri"/>
        </w:rPr>
      </w:pPr>
      <w:r w:rsidRPr="00B434FD">
        <w:rPr>
          <w:rFonts w:cs="Calibri"/>
        </w:rPr>
        <w:t xml:space="preserve">Impeachment --- AT: Trump Lashout  </w:t>
      </w:r>
    </w:p>
    <w:p w:rsidR="00C10017" w:rsidRPr="00B434FD" w:rsidRDefault="00C10017" w:rsidP="00C10017">
      <w:pPr>
        <w:pStyle w:val="Heading4"/>
        <w:rPr>
          <w:rFonts w:cs="Calibri"/>
        </w:rPr>
      </w:pPr>
      <w:r w:rsidRPr="00B434FD">
        <w:rPr>
          <w:rFonts w:cs="Calibri"/>
        </w:rPr>
        <w:t>No diversionary war</w:t>
      </w:r>
    </w:p>
    <w:p w:rsidR="00C10017" w:rsidRPr="00B434FD" w:rsidRDefault="00C10017" w:rsidP="00C10017">
      <w:pPr>
        <w:rPr>
          <w:rFonts w:cs="Calibri"/>
        </w:rPr>
      </w:pPr>
      <w:r w:rsidRPr="00B434FD">
        <w:rPr>
          <w:rStyle w:val="Style13ptBold"/>
          <w:rFonts w:ascii="Calibri" w:hAnsi="Calibri" w:cs="Calibri"/>
        </w:rPr>
        <w:t>Bershidsky 17 –</w:t>
      </w:r>
      <w:r w:rsidRPr="00B434FD">
        <w:rPr>
          <w:rFonts w:cs="Calibri"/>
        </w:rPr>
        <w:t xml:space="preserve"> Leonid Bershidsky, Bloomberg View Columnist, Founding Editor of the Russian business daily Vedomosti and Founded Slon.ru, “Trump's Forever War of Diversion”, Bloomberg News, 1-25, https://www.bloomberg.com/view/articles/2017-01-25/trump-s-forever-war-of-diversion</w:t>
      </w:r>
    </w:p>
    <w:p w:rsidR="00C10017" w:rsidRPr="00B434FD" w:rsidRDefault="00C10017" w:rsidP="00C10017">
      <w:pPr>
        <w:rPr>
          <w:rFonts w:cs="Calibri"/>
          <w:sz w:val="14"/>
        </w:rPr>
      </w:pPr>
      <w:r w:rsidRPr="00CA0B1B">
        <w:rPr>
          <w:rStyle w:val="StyleUnderline"/>
          <w:rFonts w:ascii="Calibri" w:hAnsi="Calibri" w:cs="Calibri"/>
          <w:highlight w:val="yellow"/>
        </w:rPr>
        <w:t>There's</w:t>
      </w:r>
      <w:r w:rsidRPr="00B434FD">
        <w:rPr>
          <w:rStyle w:val="StyleUnderline"/>
          <w:rFonts w:ascii="Calibri" w:hAnsi="Calibri" w:cs="Calibri"/>
        </w:rPr>
        <w:t xml:space="preserve"> even </w:t>
      </w:r>
      <w:r w:rsidRPr="00CA0B1B">
        <w:rPr>
          <w:rStyle w:val="StyleUnderline"/>
          <w:rFonts w:ascii="Calibri" w:hAnsi="Calibri" w:cs="Calibri"/>
          <w:highlight w:val="yellow"/>
        </w:rPr>
        <w:t>a term</w:t>
      </w:r>
      <w:r w:rsidRPr="00B434FD">
        <w:rPr>
          <w:rStyle w:val="StyleUnderline"/>
          <w:rFonts w:ascii="Calibri" w:hAnsi="Calibri" w:cs="Calibri"/>
        </w:rPr>
        <w:t xml:space="preserve"> for the tactic: </w:t>
      </w:r>
      <w:r w:rsidRPr="00CA0B1B">
        <w:rPr>
          <w:rStyle w:val="Emphasis"/>
          <w:rFonts w:cs="Calibri"/>
          <w:highlight w:val="yellow"/>
        </w:rPr>
        <w:t>"diversionary conflict."</w:t>
      </w:r>
      <w:r w:rsidRPr="00B434FD">
        <w:rPr>
          <w:rFonts w:cs="Calibri"/>
          <w:sz w:val="14"/>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C10017" w:rsidRPr="00B434FD" w:rsidRDefault="00C10017" w:rsidP="00C10017">
      <w:pPr>
        <w:rPr>
          <w:rFonts w:cs="Calibri"/>
          <w:sz w:val="14"/>
        </w:rPr>
      </w:pPr>
      <w:r w:rsidRPr="00B434FD">
        <w:rPr>
          <w:rFonts w:cs="Calibri"/>
          <w:sz w:val="14"/>
        </w:rP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C10017" w:rsidRPr="00B434FD" w:rsidRDefault="00C10017" w:rsidP="00C10017">
      <w:pPr>
        <w:rPr>
          <w:rFonts w:cs="Calibri"/>
          <w:u w:val="single"/>
        </w:rPr>
      </w:pPr>
      <w:r w:rsidRPr="00CA0B1B">
        <w:rPr>
          <w:rStyle w:val="Emphasis"/>
          <w:rFonts w:cs="Calibri"/>
          <w:highlight w:val="yellow"/>
        </w:rPr>
        <w:t>Trump doesn't need to start wars</w:t>
      </w:r>
      <w:r w:rsidRPr="00B434FD">
        <w:rPr>
          <w:rStyle w:val="StyleUnderline"/>
          <w:rFonts w:ascii="Calibri" w:hAnsi="Calibri" w:cs="Calibri"/>
        </w:rPr>
        <w:t xml:space="preserve">: He and </w:t>
      </w:r>
      <w:r w:rsidRPr="00CA0B1B">
        <w:rPr>
          <w:rStyle w:val="StyleUnderline"/>
          <w:rFonts w:ascii="Calibri" w:hAnsi="Calibri" w:cs="Calibri"/>
          <w:highlight w:val="yellow"/>
        </w:rPr>
        <w:t>his team know how emotional</w:t>
      </w:r>
      <w:r w:rsidRPr="00B434FD">
        <w:rPr>
          <w:rStyle w:val="StyleUnderline"/>
          <w:rFonts w:ascii="Calibri" w:hAnsi="Calibri" w:cs="Calibri"/>
        </w:rPr>
        <w:t xml:space="preserve"> many </w:t>
      </w:r>
      <w:r w:rsidRPr="00CA0B1B">
        <w:rPr>
          <w:rStyle w:val="StyleUnderline"/>
          <w:rFonts w:ascii="Calibri" w:hAnsi="Calibri" w:cs="Calibri"/>
          <w:highlight w:val="yellow"/>
        </w:rPr>
        <w:t>Americans are about him. He can choose what</w:t>
      </w:r>
      <w:r w:rsidRPr="00B434FD">
        <w:rPr>
          <w:rStyle w:val="StyleUnderline"/>
          <w:rFonts w:ascii="Calibri" w:hAnsi="Calibri" w:cs="Calibri"/>
        </w:rPr>
        <w:t xml:space="preserve"> he wants </w:t>
      </w:r>
      <w:r w:rsidRPr="00CA0B1B">
        <w:rPr>
          <w:rStyle w:val="StyleUnderline"/>
          <w:rFonts w:ascii="Calibri" w:hAnsi="Calibri" w:cs="Calibri"/>
          <w:highlight w:val="yellow"/>
        </w:rPr>
        <w:t>to be hated for</w:t>
      </w:r>
      <w:r w:rsidRPr="00B434FD">
        <w:rPr>
          <w:rStyle w:val="StyleUnderline"/>
          <w:rFonts w:ascii="Calibri" w:hAnsi="Calibri" w:cs="Calibri"/>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C10017" w:rsidRPr="00B434FD" w:rsidRDefault="00C10017" w:rsidP="00C10017">
      <w:pPr>
        <w:rPr>
          <w:rFonts w:cs="Calibri"/>
          <w:u w:val="single"/>
        </w:rPr>
      </w:pPr>
      <w:r w:rsidRPr="00B434FD">
        <w:rPr>
          <w:rFonts w:cs="Calibri"/>
          <w:sz w:val="14"/>
        </w:rPr>
        <w:t xml:space="preserve">As the inauguration attendance argument played, Trump has been busy. </w:t>
      </w:r>
      <w:r w:rsidRPr="00CA0B1B">
        <w:rPr>
          <w:rStyle w:val="StyleUnderline"/>
          <w:rFonts w:ascii="Calibri" w:hAnsi="Calibri" w:cs="Calibri"/>
          <w:highlight w:val="yellow"/>
        </w:rPr>
        <w:t>Apart from</w:t>
      </w:r>
      <w:r w:rsidRPr="00B434FD">
        <w:rPr>
          <w:rStyle w:val="StyleUnderline"/>
          <w:rFonts w:ascii="Calibri" w:hAnsi="Calibri" w:cs="Calibri"/>
        </w:rPr>
        <w:t xml:space="preserve"> starting the </w:t>
      </w:r>
      <w:r w:rsidRPr="00CA0B1B">
        <w:rPr>
          <w:rStyle w:val="StyleUnderline"/>
          <w:rFonts w:ascii="Calibri" w:hAnsi="Calibri" w:cs="Calibri"/>
          <w:highlight w:val="yellow"/>
        </w:rPr>
        <w:t>Obamacare</w:t>
      </w:r>
      <w:r w:rsidRPr="00B434FD">
        <w:rPr>
          <w:rStyle w:val="StyleUnderline"/>
          <w:rFonts w:ascii="Calibri" w:hAnsi="Calibri" w:cs="Calibri"/>
        </w:rPr>
        <w:t xml:space="preserve"> rollback and withdrawing from the </w:t>
      </w:r>
      <w:r w:rsidRPr="00CA0B1B">
        <w:rPr>
          <w:rStyle w:val="StyleUnderline"/>
          <w:rFonts w:ascii="Calibri" w:hAnsi="Calibri" w:cs="Calibri"/>
          <w:highlight w:val="yellow"/>
        </w:rPr>
        <w:t>TPP</w:t>
      </w:r>
      <w:r w:rsidRPr="00B434FD">
        <w:rPr>
          <w:rStyle w:val="StyleUnderline"/>
          <w:rFonts w:ascii="Calibri" w:hAnsi="Calibri" w:cs="Calibri"/>
        </w:rPr>
        <w:t xml:space="preserve">, he has frozen a reduction of </w:t>
      </w:r>
      <w:r w:rsidRPr="00CA0B1B">
        <w:rPr>
          <w:rStyle w:val="StyleUnderline"/>
          <w:rFonts w:ascii="Calibri" w:hAnsi="Calibri" w:cs="Calibri"/>
          <w:highlight w:val="yellow"/>
        </w:rPr>
        <w:t>mortgage insurance</w:t>
      </w:r>
      <w:r w:rsidRPr="00B434FD">
        <w:rPr>
          <w:rStyle w:val="StyleUnderline"/>
          <w:rFonts w:ascii="Calibri" w:hAnsi="Calibri" w:cs="Calibri"/>
        </w:rPr>
        <w:t xml:space="preserve"> premiums, allowed the </w:t>
      </w:r>
      <w:r w:rsidRPr="00CA0B1B">
        <w:rPr>
          <w:rStyle w:val="StyleUnderline"/>
          <w:rFonts w:ascii="Calibri" w:hAnsi="Calibri" w:cs="Calibri"/>
          <w:highlight w:val="yellow"/>
        </w:rPr>
        <w:t>Keystone</w:t>
      </w:r>
      <w:r w:rsidRPr="00B434FD">
        <w:rPr>
          <w:rStyle w:val="StyleUnderline"/>
          <w:rFonts w:ascii="Calibri" w:hAnsi="Calibri" w:cs="Calibri"/>
        </w:rPr>
        <w:t xml:space="preserve"> Pipeline to go ahead </w:t>
      </w:r>
      <w:r w:rsidRPr="00CA0B1B">
        <w:rPr>
          <w:rStyle w:val="StyleUnderline"/>
          <w:rFonts w:ascii="Calibri" w:hAnsi="Calibri" w:cs="Calibri"/>
          <w:highlight w:val="yellow"/>
        </w:rPr>
        <w:t>and</w:t>
      </w:r>
      <w:r w:rsidRPr="00B434FD">
        <w:rPr>
          <w:rStyle w:val="StyleUnderline"/>
          <w:rFonts w:ascii="Calibri" w:hAnsi="Calibri" w:cs="Calibri"/>
        </w:rPr>
        <w:t xml:space="preserve"> prepared to sign an executive order to begin construction of a </w:t>
      </w:r>
      <w:r w:rsidRPr="00CA0B1B">
        <w:rPr>
          <w:rStyle w:val="StyleUnderline"/>
          <w:rFonts w:ascii="Calibri" w:hAnsi="Calibri" w:cs="Calibri"/>
          <w:highlight w:val="yellow"/>
        </w:rPr>
        <w:t>border wall</w:t>
      </w:r>
      <w:r w:rsidRPr="00B434FD">
        <w:rPr>
          <w:rStyle w:val="StyleUnderline"/>
          <w:rFonts w:ascii="Calibri" w:hAnsi="Calibri" w:cs="Calibri"/>
        </w:rPr>
        <w:t xml:space="preserve">. Well aware that some of these important actions might cause indignation and targeted protest, </w:t>
      </w:r>
      <w:r w:rsidRPr="00CA0B1B">
        <w:rPr>
          <w:rStyle w:val="StyleUnderline"/>
          <w:rFonts w:ascii="Calibri" w:hAnsi="Calibri" w:cs="Calibri"/>
          <w:highlight w:val="yellow"/>
        </w:rPr>
        <w:t>Trump</w:t>
      </w:r>
      <w:r w:rsidRPr="00B434FD">
        <w:rPr>
          <w:rStyle w:val="StyleUnderline"/>
          <w:rFonts w:ascii="Calibri" w:hAnsi="Calibri" w:cs="Calibri"/>
        </w:rPr>
        <w:t xml:space="preserve"> has </w:t>
      </w:r>
      <w:r w:rsidRPr="00CA0B1B">
        <w:rPr>
          <w:rStyle w:val="Emphasis"/>
          <w:rFonts w:cs="Calibri"/>
          <w:highlight w:val="yellow"/>
        </w:rPr>
        <w:t>tossed out</w:t>
      </w:r>
      <w:r w:rsidRPr="00B434FD">
        <w:rPr>
          <w:rStyle w:val="Emphasis"/>
          <w:rFonts w:cs="Calibri"/>
        </w:rPr>
        <w:t xml:space="preserve"> another meaningless football</w:t>
      </w:r>
      <w:r w:rsidRPr="00B434FD">
        <w:rPr>
          <w:rStyle w:val="StyleUnderline"/>
          <w:rFonts w:ascii="Calibri" w:hAnsi="Calibri" w:cs="Calibri"/>
        </w:rPr>
        <w:t xml:space="preserve"> for the media and the public to fixate on.</w:t>
      </w:r>
    </w:p>
    <w:p w:rsidR="00C10017" w:rsidRPr="00B434FD" w:rsidRDefault="00C10017" w:rsidP="00C10017">
      <w:pPr>
        <w:rPr>
          <w:rFonts w:cs="Calibri"/>
          <w:u w:val="single"/>
        </w:rPr>
      </w:pPr>
      <w:r w:rsidRPr="00B434FD">
        <w:rPr>
          <w:rFonts w:cs="Calibri"/>
          <w:sz w:val="14"/>
        </w:rPr>
        <w:t xml:space="preserve">"I will be asking for a major investigation into </w:t>
      </w:r>
      <w:r w:rsidRPr="00CA0B1B">
        <w:rPr>
          <w:rStyle w:val="Emphasis"/>
          <w:rFonts w:cs="Calibri"/>
          <w:highlight w:val="yellow"/>
        </w:rPr>
        <w:t>VOTER FRAUD</w:t>
      </w:r>
      <w:r w:rsidRPr="00B434FD">
        <w:rPr>
          <w:rFonts w:cs="Calibri"/>
          <w:sz w:val="14"/>
        </w:rPr>
        <w:t xml:space="preserve">, including those registered to vote in two states, those who are illegal and even those registered to vote who are dead," he tweeted.  Sure enough, at the time of this writing, </w:t>
      </w:r>
      <w:r w:rsidRPr="00B434FD">
        <w:rPr>
          <w:rStyle w:val="StyleUnderline"/>
          <w:rFonts w:ascii="Calibri" w:hAnsi="Calibri" w:cs="Calibri"/>
        </w:rPr>
        <w:t xml:space="preserve">the CNN story about this was </w:t>
      </w:r>
      <w:r w:rsidRPr="00CA0B1B">
        <w:rPr>
          <w:rStyle w:val="StyleUnderline"/>
          <w:rFonts w:ascii="Calibri" w:hAnsi="Calibri" w:cs="Calibri"/>
          <w:highlight w:val="yellow"/>
        </w:rPr>
        <w:t>the most shared</w:t>
      </w:r>
      <w:r w:rsidRPr="00B434FD">
        <w:rPr>
          <w:rStyle w:val="StyleUnderline"/>
          <w:rFonts w:ascii="Calibri" w:hAnsi="Calibri" w:cs="Calibri"/>
        </w:rPr>
        <w:t xml:space="preserve"> in the last 24 hours, with </w:t>
      </w:r>
      <w:r w:rsidRPr="00CA0B1B">
        <w:rPr>
          <w:rStyle w:val="StyleUnderline"/>
          <w:rFonts w:ascii="Calibri" w:hAnsi="Calibri" w:cs="Calibri"/>
          <w:highlight w:val="yellow"/>
        </w:rPr>
        <w:t>news</w:t>
      </w:r>
      <w:r w:rsidRPr="00B434FD">
        <w:rPr>
          <w:rStyle w:val="StyleUnderline"/>
          <w:rFonts w:ascii="Calibri" w:hAnsi="Calibri" w:cs="Calibri"/>
        </w:rPr>
        <w:t xml:space="preserve"> about the border wall order coming a distant second.</w:t>
      </w:r>
    </w:p>
    <w:p w:rsidR="00C10017" w:rsidRPr="00B434FD" w:rsidRDefault="00C10017" w:rsidP="00C10017">
      <w:pPr>
        <w:rPr>
          <w:rFonts w:cs="Calibri"/>
          <w:sz w:val="14"/>
        </w:rPr>
      </w:pPr>
      <w:r w:rsidRPr="00B434FD">
        <w:rPr>
          <w:rFonts w:cs="Calibri"/>
          <w:sz w:val="14"/>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C10017" w:rsidRPr="00B434FD" w:rsidRDefault="00C10017" w:rsidP="00C10017">
      <w:pPr>
        <w:rPr>
          <w:rFonts w:cs="Calibri"/>
          <w:sz w:val="14"/>
        </w:rPr>
      </w:pPr>
      <w:r w:rsidRPr="00CA0B1B">
        <w:rPr>
          <w:rStyle w:val="StyleUnderline"/>
          <w:rFonts w:ascii="Calibri" w:hAnsi="Calibri" w:cs="Calibri"/>
          <w:highlight w:val="yellow"/>
        </w:rPr>
        <w:t>Trump's</w:t>
      </w:r>
      <w:r w:rsidRPr="00B434FD">
        <w:rPr>
          <w:rStyle w:val="StyleUnderline"/>
          <w:rFonts w:ascii="Calibri" w:hAnsi="Calibri" w:cs="Calibri"/>
        </w:rPr>
        <w:t xml:space="preserve"> and his team's </w:t>
      </w:r>
      <w:r w:rsidRPr="00CA0B1B">
        <w:rPr>
          <w:rStyle w:val="StyleUnderline"/>
          <w:rFonts w:ascii="Calibri" w:hAnsi="Calibri" w:cs="Calibri"/>
          <w:highlight w:val="yellow"/>
        </w:rPr>
        <w:t>communications</w:t>
      </w:r>
      <w:r w:rsidRPr="00B434FD">
        <w:rPr>
          <w:rFonts w:cs="Calibri"/>
          <w:sz w:val="14"/>
        </w:rPr>
        <w:t xml:space="preserve"> look awkward, inept, gallingly primitive. It's time to wise up: These people know what they're doing. They want their political opponents to be confused, to flail at windmills, to </w:t>
      </w:r>
      <w:r w:rsidRPr="00CA0B1B">
        <w:rPr>
          <w:rStyle w:val="StyleUnderline"/>
          <w:rFonts w:ascii="Calibri" w:hAnsi="Calibri" w:cs="Calibri"/>
          <w:highlight w:val="yellow"/>
        </w:rPr>
        <w:t>expend emotions on</w:t>
      </w:r>
      <w:r w:rsidRPr="00B434FD">
        <w:rPr>
          <w:rStyle w:val="StyleUnderline"/>
          <w:rFonts w:ascii="Calibri" w:hAnsi="Calibri" w:cs="Calibri"/>
        </w:rPr>
        <w:t xml:space="preserve"> </w:t>
      </w:r>
      <w:r w:rsidRPr="00B434FD">
        <w:rPr>
          <w:rStyle w:val="Emphasis"/>
          <w:rFonts w:cs="Calibri"/>
        </w:rPr>
        <w:t xml:space="preserve">meaningless </w:t>
      </w:r>
      <w:r w:rsidRPr="00CA0B1B">
        <w:rPr>
          <w:rStyle w:val="Emphasis"/>
          <w:rFonts w:cs="Calibri"/>
          <w:highlight w:val="yellow"/>
        </w:rPr>
        <w:t>scandals</w:t>
      </w:r>
      <w:r w:rsidRPr="00CA0B1B">
        <w:rPr>
          <w:rStyle w:val="StyleUnderline"/>
          <w:rFonts w:ascii="Calibri" w:hAnsi="Calibri" w:cs="Calibri"/>
          <w:highlight w:val="yellow"/>
        </w:rPr>
        <w:t xml:space="preserve"> to</w:t>
      </w:r>
      <w:r w:rsidRPr="00CA0B1B">
        <w:rPr>
          <w:rFonts w:cs="Calibri"/>
          <w:sz w:val="14"/>
          <w:highlight w:val="yellow"/>
        </w:rPr>
        <w:t xml:space="preserve"> </w:t>
      </w:r>
      <w:r w:rsidRPr="00CA0B1B">
        <w:rPr>
          <w:rStyle w:val="StyleUnderline"/>
          <w:rFonts w:ascii="Calibri" w:hAnsi="Calibri" w:cs="Calibri"/>
          <w:highlight w:val="yellow"/>
        </w:rPr>
        <w:t>distract</w:t>
      </w:r>
      <w:r w:rsidRPr="00B434FD">
        <w:rPr>
          <w:rStyle w:val="StyleUnderline"/>
          <w:rFonts w:ascii="Calibri" w:hAnsi="Calibri" w:cs="Calibri"/>
        </w:rPr>
        <w:t xml:space="preserve"> them from any targeted, coordinated action against specific </w:t>
      </w:r>
      <w:r w:rsidRPr="00CA0B1B">
        <w:rPr>
          <w:rStyle w:val="StyleUnderline"/>
          <w:rFonts w:ascii="Calibri" w:hAnsi="Calibri" w:cs="Calibri"/>
          <w:highlight w:val="yellow"/>
        </w:rPr>
        <w:t>threats</w:t>
      </w:r>
      <w:r w:rsidRPr="00B434FD">
        <w:rPr>
          <w:rFonts w:cs="Calibri"/>
          <w:sz w:val="14"/>
        </w:rPr>
        <w:t>. There are going to be many of these: Trump appears intent on keeping his promises. Calm concentration is needed to counteract dangerous policies.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Impeachment --- AT: Syria War </w:t>
      </w:r>
    </w:p>
    <w:p w:rsidR="00C10017" w:rsidRPr="00B434FD" w:rsidRDefault="00C10017" w:rsidP="00C10017">
      <w:pPr>
        <w:pStyle w:val="Heading4"/>
        <w:rPr>
          <w:rFonts w:eastAsia="MS Gothic" w:cs="Calibri"/>
        </w:rPr>
      </w:pPr>
      <w:r w:rsidRPr="00B434FD">
        <w:rPr>
          <w:rFonts w:eastAsia="MS Gothic" w:cs="Calibri"/>
        </w:rPr>
        <w:t>No Syrian war---fear of Russian draw-in and empirics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u w:val="single"/>
        </w:rPr>
        <w:t>Alt causes</w:t>
      </w:r>
      <w:r w:rsidRPr="00B434FD">
        <w:rPr>
          <w:rFonts w:cs="Calibri"/>
        </w:rPr>
        <w:t xml:space="preserve"> to Syrian war---chemical attacks and human rights violations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Multiple constraints on Trump – won’t start a war in Syria.  </w:t>
      </w:r>
    </w:p>
    <w:p w:rsidR="00C10017" w:rsidRPr="00B434FD" w:rsidRDefault="00C10017" w:rsidP="00C10017">
      <w:pPr>
        <w:rPr>
          <w:rFonts w:cs="Calibri"/>
        </w:rPr>
      </w:pPr>
      <w:r w:rsidRPr="00B434FD">
        <w:rPr>
          <w:rStyle w:val="Style13ptBold"/>
          <w:rFonts w:ascii="Calibri" w:hAnsi="Calibri" w:cs="Calibri"/>
        </w:rPr>
        <w:t>Wickett 17.</w:t>
      </w:r>
      <w:r w:rsidRPr="00B434FD">
        <w:rPr>
          <w:rFonts w:cs="Calibri"/>
        </w:rPr>
        <w:t xml:space="preserve"> [Xenia, Head, US and the Americas Programme; Dean, The Queen Elizabeth II Academy for Leadership in International Affairs, "Trump’s Foreign Policy Is Looking Very Predictable" Chatham House -- April 21 -- https://www.chathamhouse.org/expert/comment/trump-s-foreign-policy-looking-very-predictable]</w:t>
      </w:r>
    </w:p>
    <w:p w:rsidR="00C10017" w:rsidRPr="00B434FD" w:rsidRDefault="00C10017" w:rsidP="00C10017">
      <w:pPr>
        <w:rPr>
          <w:rFonts w:cs="Calibri"/>
          <w:sz w:val="16"/>
        </w:rPr>
      </w:pPr>
      <w:r w:rsidRPr="00B434FD">
        <w:rPr>
          <w:rFonts w:cs="Calibri"/>
          <w:sz w:val="16"/>
        </w:rPr>
        <w:t xml:space="preserve">Syria President </w:t>
      </w:r>
      <w:r w:rsidRPr="00B434FD">
        <w:rPr>
          <w:rStyle w:val="StyleUnderline"/>
          <w:rFonts w:ascii="Calibri" w:hAnsi="Calibri" w:cs="Calibri"/>
        </w:rPr>
        <w:t>Trump surprised many with his use of cruise missiles against the Assad regime’s airbase at Shayrat</w:t>
      </w:r>
      <w:r w:rsidRPr="00B434FD">
        <w:rPr>
          <w:rFonts w:cs="Calibri"/>
          <w:sz w:val="16"/>
        </w:rPr>
        <w:t xml:space="preserve">. Some have suggested that this is a reversion to a more ‘humanitarian’ America. And yet, such an interpretation would be against everything that Trump has said thus far. Instead, the strike conformed to his preferred modus operandi: it disregarded established multilateral structures, promoted his reputation for unpredictability and again showed that America can be strong. </w:t>
      </w:r>
      <w:r w:rsidRPr="00CA0B1B">
        <w:rPr>
          <w:rStyle w:val="Emphasis"/>
          <w:rFonts w:cs="Calibri"/>
          <w:highlight w:val="yellow"/>
        </w:rPr>
        <w:t xml:space="preserve">The strike is </w:t>
      </w:r>
      <w:r w:rsidRPr="00B434FD">
        <w:rPr>
          <w:rStyle w:val="Emphasis"/>
          <w:rFonts w:cs="Calibri"/>
        </w:rPr>
        <w:t>more probably a</w:t>
      </w:r>
      <w:r w:rsidRPr="00CA0B1B">
        <w:rPr>
          <w:rStyle w:val="Emphasis"/>
          <w:rFonts w:cs="Calibri"/>
          <w:highlight w:val="yellow"/>
        </w:rPr>
        <w:t xml:space="preserve"> unique </w:t>
      </w:r>
      <w:r w:rsidRPr="00B434FD">
        <w:rPr>
          <w:rStyle w:val="Emphasis"/>
          <w:rFonts w:cs="Calibri"/>
        </w:rPr>
        <w:t>event</w:t>
      </w:r>
      <w:r w:rsidRPr="00CA0B1B">
        <w:rPr>
          <w:rFonts w:cs="Calibri"/>
          <w:sz w:val="16"/>
          <w:highlight w:val="yellow"/>
        </w:rPr>
        <w:t xml:space="preserve">, </w:t>
      </w:r>
      <w:r w:rsidRPr="00CA0B1B">
        <w:rPr>
          <w:rStyle w:val="Emphasis"/>
          <w:rFonts w:cs="Calibri"/>
          <w:highlight w:val="yellow"/>
        </w:rPr>
        <w:t>unlikely to be repeated</w:t>
      </w:r>
      <w:r w:rsidRPr="00B434FD">
        <w:rPr>
          <w:rFonts w:cs="Calibri"/>
          <w:sz w:val="16"/>
        </w:rPr>
        <w:t xml:space="preserve">. </w:t>
      </w:r>
      <w:r w:rsidRPr="00B434FD">
        <w:rPr>
          <w:rStyle w:val="StyleUnderline"/>
          <w:rFonts w:ascii="Calibri" w:hAnsi="Calibri" w:cs="Calibri"/>
        </w:rPr>
        <w:t xml:space="preserve">While </w:t>
      </w:r>
      <w:r w:rsidRPr="00CA0B1B">
        <w:rPr>
          <w:rStyle w:val="StyleUnderline"/>
          <w:rFonts w:ascii="Calibri" w:hAnsi="Calibri" w:cs="Calibri"/>
          <w:highlight w:val="yellow"/>
        </w:rPr>
        <w:t xml:space="preserve">Trump voters oppose </w:t>
      </w:r>
      <w:r w:rsidRPr="00B434FD">
        <w:rPr>
          <w:rStyle w:val="StyleUnderline"/>
          <w:rFonts w:ascii="Calibri" w:hAnsi="Calibri" w:cs="Calibri"/>
        </w:rPr>
        <w:t xml:space="preserve">a sustained </w:t>
      </w:r>
      <w:r w:rsidRPr="00CA0B1B">
        <w:rPr>
          <w:rStyle w:val="StyleUnderline"/>
          <w:rFonts w:ascii="Calibri" w:hAnsi="Calibri" w:cs="Calibri"/>
          <w:highlight w:val="yellow"/>
        </w:rPr>
        <w:t xml:space="preserve">campaign in Syria, and the cost is prohibitive, </w:t>
      </w:r>
      <w:r w:rsidRPr="00CA0B1B">
        <w:rPr>
          <w:rStyle w:val="Emphasis"/>
          <w:rFonts w:cs="Calibri"/>
          <w:highlight w:val="yellow"/>
        </w:rPr>
        <w:t>Trump is unlikely to follow through</w:t>
      </w:r>
      <w:r w:rsidRPr="00B434FD">
        <w:rPr>
          <w:rStyle w:val="Emphasis"/>
          <w:rFonts w:cs="Calibri"/>
        </w:rPr>
        <w:t xml:space="preserve">. </w:t>
      </w:r>
      <w:r w:rsidRPr="00B434FD">
        <w:rPr>
          <w:rFonts w:cs="Calibri"/>
          <w:sz w:val="16"/>
        </w:rPr>
        <w:t xml:space="preserve">Russia American commentary in the first months of the Trump presidency suggested a ‘love-in’ between Trump and Russian President Vladimir Putin. This was never going to be the case. While a short-term ‘deal’ might have been (and might still be) possible, it would not have lasted. Trump’s interest where Russia is concerned is counterterrorism. Putin needs to step up in this area and, while it should be possible to align this with Russia’s support of Assad, treading that fine line was always going to be extremely difficult. Trump was further constrained by his Cabinet, his bureaucracy and, as importantly, Congress, none of whom trust Putin. So, instead of a love-in, we have the more likely outcome of Tillerson’s visit: a wary and antagonistic relationship. The Trump doctrine? </w:t>
      </w:r>
      <w:r w:rsidRPr="00CA0B1B">
        <w:rPr>
          <w:rStyle w:val="StyleUnderline"/>
          <w:rFonts w:ascii="Calibri" w:hAnsi="Calibri" w:cs="Calibri"/>
          <w:highlight w:val="yellow"/>
        </w:rPr>
        <w:t xml:space="preserve">Trump’s foreign policy </w:t>
      </w:r>
      <w:r w:rsidRPr="00B434FD">
        <w:rPr>
          <w:rStyle w:val="StyleUnderline"/>
          <w:rFonts w:ascii="Calibri" w:hAnsi="Calibri" w:cs="Calibri"/>
        </w:rPr>
        <w:t xml:space="preserve">doctrine </w:t>
      </w:r>
      <w:r w:rsidRPr="00CA0B1B">
        <w:rPr>
          <w:rStyle w:val="StyleUnderline"/>
          <w:rFonts w:ascii="Calibri" w:hAnsi="Calibri" w:cs="Calibri"/>
          <w:highlight w:val="yellow"/>
        </w:rPr>
        <w:t>will be guided</w:t>
      </w:r>
      <w:r w:rsidRPr="00B434FD">
        <w:rPr>
          <w:rStyle w:val="StyleUnderline"/>
          <w:rFonts w:ascii="Calibri" w:hAnsi="Calibri" w:cs="Calibri"/>
        </w:rPr>
        <w:t xml:space="preserve">, as it is for all presidents, </w:t>
      </w:r>
      <w:r w:rsidRPr="00CA0B1B">
        <w:rPr>
          <w:rStyle w:val="StyleUnderline"/>
          <w:rFonts w:ascii="Calibri" w:hAnsi="Calibri" w:cs="Calibri"/>
          <w:highlight w:val="yellow"/>
        </w:rPr>
        <w:t xml:space="preserve">by </w:t>
      </w:r>
      <w:r w:rsidRPr="00B434FD">
        <w:rPr>
          <w:rStyle w:val="StyleUnderline"/>
          <w:rFonts w:ascii="Calibri" w:hAnsi="Calibri" w:cs="Calibri"/>
        </w:rPr>
        <w:t xml:space="preserve">America’s </w:t>
      </w:r>
      <w:r w:rsidRPr="00CA0B1B">
        <w:rPr>
          <w:rStyle w:val="StyleUnderline"/>
          <w:rFonts w:ascii="Calibri" w:hAnsi="Calibri" w:cs="Calibri"/>
          <w:highlight w:val="yellow"/>
        </w:rPr>
        <w:t>interests and its constraints</w:t>
      </w:r>
      <w:r w:rsidRPr="00B434FD">
        <w:rPr>
          <w:rStyle w:val="StyleUnderline"/>
          <w:rFonts w:ascii="Calibri" w:hAnsi="Calibri" w:cs="Calibri"/>
        </w:rPr>
        <w:t>.</w:t>
      </w:r>
      <w:r w:rsidRPr="00B434FD">
        <w:rPr>
          <w:rFonts w:cs="Calibri"/>
          <w:sz w:val="16"/>
        </w:rPr>
        <w:t xml:space="preserve"> America’s interests have not changed from those under President Obama and </w:t>
      </w:r>
      <w:r w:rsidRPr="00B434FD">
        <w:rPr>
          <w:rStyle w:val="StyleUnderline"/>
          <w:rFonts w:ascii="Calibri" w:hAnsi="Calibri" w:cs="Calibri"/>
        </w:rPr>
        <w:t xml:space="preserve">Trump’s </w:t>
      </w:r>
      <w:r w:rsidRPr="00CA0B1B">
        <w:rPr>
          <w:rStyle w:val="StyleUnderline"/>
          <w:rFonts w:ascii="Calibri" w:hAnsi="Calibri" w:cs="Calibri"/>
          <w:highlight w:val="yellow"/>
        </w:rPr>
        <w:t>actions</w:t>
      </w:r>
      <w:r w:rsidRPr="00B434FD">
        <w:rPr>
          <w:rStyle w:val="StyleUnderline"/>
          <w:rFonts w:ascii="Calibri" w:hAnsi="Calibri" w:cs="Calibri"/>
        </w:rPr>
        <w:t xml:space="preserve"> to date have only </w:t>
      </w:r>
      <w:r w:rsidRPr="00CA0B1B">
        <w:rPr>
          <w:rStyle w:val="StyleUnderline"/>
          <w:rFonts w:ascii="Calibri" w:hAnsi="Calibri" w:cs="Calibri"/>
          <w:highlight w:val="yellow"/>
        </w:rPr>
        <w:t xml:space="preserve">imposed more </w:t>
      </w:r>
      <w:r w:rsidRPr="00B434FD">
        <w:rPr>
          <w:rStyle w:val="StyleUnderline"/>
          <w:rFonts w:ascii="Calibri" w:hAnsi="Calibri" w:cs="Calibri"/>
        </w:rPr>
        <w:t xml:space="preserve">constraints. </w:t>
      </w:r>
      <w:r w:rsidRPr="00B434FD">
        <w:rPr>
          <w:rFonts w:cs="Calibri"/>
          <w:sz w:val="16"/>
        </w:rPr>
        <w:t xml:space="preserve">Seen through these lenses, Trump’s policies over the past few weeks largely conform to a pattern. </w:t>
      </w:r>
      <w:r w:rsidRPr="00B434FD">
        <w:rPr>
          <w:rStyle w:val="StyleUnderline"/>
          <w:rFonts w:ascii="Calibri" w:hAnsi="Calibri" w:cs="Calibri"/>
        </w:rPr>
        <w:t xml:space="preserve">Trump is </w:t>
      </w:r>
      <w:r w:rsidRPr="00CA0B1B">
        <w:rPr>
          <w:rStyle w:val="StyleUnderline"/>
          <w:rFonts w:ascii="Calibri" w:hAnsi="Calibri" w:cs="Calibri"/>
          <w:highlight w:val="yellow"/>
        </w:rPr>
        <w:t xml:space="preserve">not only </w:t>
      </w:r>
      <w:r w:rsidRPr="00B434FD">
        <w:rPr>
          <w:rStyle w:val="StyleUnderline"/>
          <w:rFonts w:ascii="Calibri" w:hAnsi="Calibri" w:cs="Calibri"/>
        </w:rPr>
        <w:t xml:space="preserve">constrained </w:t>
      </w:r>
      <w:r w:rsidRPr="00CA0B1B">
        <w:rPr>
          <w:rStyle w:val="StyleUnderline"/>
          <w:rFonts w:ascii="Calibri" w:hAnsi="Calibri" w:cs="Calibri"/>
          <w:highlight w:val="yellow"/>
        </w:rPr>
        <w:t xml:space="preserve">domestically by </w:t>
      </w:r>
      <w:r w:rsidRPr="00B434FD">
        <w:rPr>
          <w:rStyle w:val="StyleUnderline"/>
          <w:rFonts w:ascii="Calibri" w:hAnsi="Calibri" w:cs="Calibri"/>
        </w:rPr>
        <w:t xml:space="preserve">his </w:t>
      </w:r>
      <w:r w:rsidRPr="00CA0B1B">
        <w:rPr>
          <w:rStyle w:val="StyleUnderline"/>
          <w:rFonts w:ascii="Calibri" w:hAnsi="Calibri" w:cs="Calibri"/>
          <w:highlight w:val="yellow"/>
        </w:rPr>
        <w:t xml:space="preserve">voters and the </w:t>
      </w:r>
      <w:r w:rsidRPr="00B434FD">
        <w:rPr>
          <w:rStyle w:val="StyleUnderline"/>
          <w:rFonts w:ascii="Calibri" w:hAnsi="Calibri" w:cs="Calibri"/>
        </w:rPr>
        <w:t xml:space="preserve">American </w:t>
      </w:r>
      <w:r w:rsidRPr="00CA0B1B">
        <w:rPr>
          <w:rStyle w:val="StyleUnderline"/>
          <w:rFonts w:ascii="Calibri" w:hAnsi="Calibri" w:cs="Calibri"/>
          <w:highlight w:val="yellow"/>
        </w:rPr>
        <w:t xml:space="preserve">economy, but also </w:t>
      </w:r>
      <w:r w:rsidRPr="00B434FD">
        <w:rPr>
          <w:rStyle w:val="StyleUnderline"/>
          <w:rFonts w:ascii="Calibri" w:hAnsi="Calibri" w:cs="Calibri"/>
        </w:rPr>
        <w:t xml:space="preserve">by </w:t>
      </w:r>
      <w:r w:rsidRPr="00CA0B1B">
        <w:rPr>
          <w:rStyle w:val="StyleUnderline"/>
          <w:rFonts w:ascii="Calibri" w:hAnsi="Calibri" w:cs="Calibri"/>
          <w:highlight w:val="yellow"/>
        </w:rPr>
        <w:t xml:space="preserve">his cabinet and </w:t>
      </w:r>
      <w:r w:rsidRPr="00B434FD">
        <w:rPr>
          <w:rStyle w:val="StyleUnderline"/>
          <w:rFonts w:ascii="Calibri" w:hAnsi="Calibri" w:cs="Calibri"/>
        </w:rPr>
        <w:t xml:space="preserve">a divided </w:t>
      </w:r>
      <w:r w:rsidRPr="00CA0B1B">
        <w:rPr>
          <w:rStyle w:val="StyleUnderline"/>
          <w:rFonts w:ascii="Calibri" w:hAnsi="Calibri" w:cs="Calibri"/>
          <w:highlight w:val="yellow"/>
        </w:rPr>
        <w:t>Congress</w:t>
      </w:r>
      <w:r w:rsidRPr="00B434FD">
        <w:rPr>
          <w:rFonts w:cs="Calibri"/>
          <w:sz w:val="16"/>
        </w:rPr>
        <w:t xml:space="preserve">. He is limited internationally by perceptions of Western decline and a distracted (and increasingly populist) Europe. And he is limited by his own personality, which has fuelled concerns about US unreliability. Thus, </w:t>
      </w:r>
      <w:r w:rsidRPr="00B434FD">
        <w:rPr>
          <w:rStyle w:val="StyleUnderline"/>
          <w:rFonts w:ascii="Calibri" w:hAnsi="Calibri" w:cs="Calibri"/>
        </w:rPr>
        <w:t>his recent actions amount less to a new ‘Trump doctrine’ than the president confronting reality</w:t>
      </w:r>
      <w:r w:rsidRPr="00B434FD">
        <w:rPr>
          <w:rFonts w:cs="Calibri"/>
          <w:sz w:val="16"/>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Impeachment --- AT: Agenda Internals </w:t>
      </w:r>
    </w:p>
    <w:p w:rsidR="00C10017" w:rsidRPr="00B434FD" w:rsidRDefault="00C10017" w:rsidP="00C10017">
      <w:pPr>
        <w:pStyle w:val="Heading4"/>
        <w:rPr>
          <w:rFonts w:cs="Calibri"/>
        </w:rPr>
      </w:pPr>
      <w:r w:rsidRPr="00B434FD">
        <w:rPr>
          <w:rFonts w:cs="Calibri"/>
        </w:rPr>
        <w:t xml:space="preserve">Impeachment doesn’t prevent GOP agenda impacts – Pence. </w:t>
      </w:r>
    </w:p>
    <w:p w:rsidR="00C10017" w:rsidRPr="00B434FD" w:rsidRDefault="00C10017" w:rsidP="00C10017">
      <w:pPr>
        <w:rPr>
          <w:rFonts w:cs="Calibri"/>
        </w:rPr>
      </w:pPr>
      <w:r w:rsidRPr="00B434FD">
        <w:rPr>
          <w:rStyle w:val="Style13ptBold"/>
          <w:rFonts w:ascii="Calibri" w:hAnsi="Calibri" w:cs="Calibri"/>
        </w:rPr>
        <w:t xml:space="preserve">Dolack 17. </w:t>
      </w:r>
      <w:r w:rsidRPr="00B434FD">
        <w:rPr>
          <w:rFonts w:cs="Calibri"/>
        </w:rPr>
        <w:t>[Pete, blogger, "Why Pence Might be Even Worse Than Trump" Counterpunch -- May 26 -- https://www.counterpunch.org/2017/05/26/why-pence-might-be-even-worse-than-trump/]</w:t>
      </w:r>
    </w:p>
    <w:p w:rsidR="00C10017" w:rsidRPr="00B434FD" w:rsidRDefault="00C10017" w:rsidP="00C10017">
      <w:pPr>
        <w:rPr>
          <w:rStyle w:val="StyleUnderline"/>
          <w:rFonts w:ascii="Calibri" w:hAnsi="Calibri" w:cs="Calibri"/>
        </w:rPr>
      </w:pPr>
      <w:r w:rsidRPr="00B434FD">
        <w:rPr>
          <w:rFonts w:cs="Calibri"/>
          <w:sz w:val="16"/>
        </w:rPr>
        <w:t xml:space="preserve">The thought of Donald Trump’s monstrous ego being swiftly turned out of office because of his incompetence and corruption can’t help but give us a warm feeling of schadenfreude. Yet </w:t>
      </w:r>
      <w:r w:rsidRPr="00CA0B1B">
        <w:rPr>
          <w:rStyle w:val="StyleUnderline"/>
          <w:rFonts w:ascii="Calibri" w:hAnsi="Calibri" w:cs="Calibri"/>
          <w:highlight w:val="yellow"/>
        </w:rPr>
        <w:t>contemplating h</w:t>
      </w:r>
      <w:r w:rsidRPr="00B434FD">
        <w:rPr>
          <w:rStyle w:val="StyleUnderline"/>
          <w:rFonts w:ascii="Calibri" w:hAnsi="Calibri" w:cs="Calibri"/>
        </w:rPr>
        <w:t xml:space="preserve">is possible </w:t>
      </w:r>
      <w:r w:rsidRPr="00CA0B1B">
        <w:rPr>
          <w:rStyle w:val="StyleUnderline"/>
          <w:rFonts w:ascii="Calibri" w:hAnsi="Calibri" w:cs="Calibri"/>
          <w:highlight w:val="yellow"/>
        </w:rPr>
        <w:t>impeachment gives full meaning to</w:t>
      </w:r>
      <w:r w:rsidRPr="00B434FD">
        <w:rPr>
          <w:rStyle w:val="StyleUnderline"/>
          <w:rFonts w:ascii="Calibri" w:hAnsi="Calibri" w:cs="Calibri"/>
        </w:rPr>
        <w:t xml:space="preserve"> the idea of </w:t>
      </w:r>
      <w:r w:rsidRPr="00CA0B1B">
        <w:rPr>
          <w:rStyle w:val="StyleUnderline"/>
          <w:rFonts w:ascii="Calibri" w:hAnsi="Calibri" w:cs="Calibri"/>
          <w:highlight w:val="yellow"/>
        </w:rPr>
        <w:t>be</w:t>
      </w:r>
      <w:r w:rsidRPr="00B434FD">
        <w:rPr>
          <w:rStyle w:val="StyleUnderline"/>
          <w:rFonts w:ascii="Calibri" w:hAnsi="Calibri" w:cs="Calibri"/>
        </w:rPr>
        <w:t xml:space="preserve">ing </w:t>
      </w:r>
      <w:r w:rsidRPr="00CA0B1B">
        <w:rPr>
          <w:rStyle w:val="StyleUnderline"/>
          <w:rFonts w:ascii="Calibri" w:hAnsi="Calibri" w:cs="Calibri"/>
          <w:highlight w:val="yellow"/>
        </w:rPr>
        <w:t>careful o</w:t>
      </w:r>
      <w:r w:rsidRPr="00B434FD">
        <w:rPr>
          <w:rStyle w:val="StyleUnderline"/>
          <w:rFonts w:ascii="Calibri" w:hAnsi="Calibri" w:cs="Calibri"/>
        </w:rPr>
        <w:t xml:space="preserve">f </w:t>
      </w:r>
      <w:r w:rsidRPr="00CA0B1B">
        <w:rPr>
          <w:rStyle w:val="StyleUnderline"/>
          <w:rFonts w:ascii="Calibri" w:hAnsi="Calibri" w:cs="Calibri"/>
          <w:highlight w:val="yellow"/>
        </w:rPr>
        <w:t>what you wish</w:t>
      </w:r>
      <w:r w:rsidRPr="00B434FD">
        <w:rPr>
          <w:rStyle w:val="StyleUnderline"/>
          <w:rFonts w:ascii="Calibri" w:hAnsi="Calibri" w:cs="Calibri"/>
        </w:rPr>
        <w:t xml:space="preserve">. The complicating factor here is that an </w:t>
      </w:r>
      <w:r w:rsidRPr="00CA0B1B">
        <w:rPr>
          <w:rStyle w:val="StyleUnderline"/>
          <w:rFonts w:ascii="Calibri" w:hAnsi="Calibri" w:cs="Calibri"/>
          <w:highlight w:val="yellow"/>
        </w:rPr>
        <w:t>impeachment and removal from office would elevate</w:t>
      </w:r>
      <w:r w:rsidRPr="00B434FD">
        <w:rPr>
          <w:rFonts w:cs="Calibri"/>
          <w:sz w:val="16"/>
        </w:rPr>
        <w:t xml:space="preserve"> Christian fundamentalist Mike </w:t>
      </w:r>
      <w:r w:rsidRPr="00CA0B1B">
        <w:rPr>
          <w:rStyle w:val="StyleUnderline"/>
          <w:rFonts w:ascii="Calibri" w:hAnsi="Calibri" w:cs="Calibri"/>
          <w:highlight w:val="yellow"/>
        </w:rPr>
        <w:t>Pence</w:t>
      </w:r>
      <w:r w:rsidRPr="00B434FD">
        <w:rPr>
          <w:rStyle w:val="StyleUnderline"/>
          <w:rFonts w:ascii="Calibri" w:hAnsi="Calibri" w:cs="Calibri"/>
        </w:rPr>
        <w:t xml:space="preserve"> to the presidency</w:t>
      </w:r>
      <w:r w:rsidRPr="00B434FD">
        <w:rPr>
          <w:rFonts w:cs="Calibri"/>
          <w:sz w:val="16"/>
        </w:rPr>
        <w:t xml:space="preserve">. That would be truly a horrifying development. Not only because Vice President </w:t>
      </w:r>
      <w:r w:rsidRPr="00CA0B1B">
        <w:rPr>
          <w:rStyle w:val="StyleUnderline"/>
          <w:rFonts w:ascii="Calibri" w:hAnsi="Calibri" w:cs="Calibri"/>
          <w:highlight w:val="yellow"/>
        </w:rPr>
        <w:t>Pence is</w:t>
      </w:r>
      <w:r w:rsidRPr="00B434FD">
        <w:rPr>
          <w:rFonts w:cs="Calibri"/>
          <w:sz w:val="16"/>
        </w:rPr>
        <w:t xml:space="preserve"> more of a “true believer” in the extreme Right agenda than is President Trump but as </w:t>
      </w:r>
      <w:r w:rsidRPr="00CA0B1B">
        <w:rPr>
          <w:rStyle w:val="StyleUnderline"/>
          <w:rFonts w:ascii="Calibri" w:hAnsi="Calibri" w:cs="Calibri"/>
          <w:highlight w:val="yellow"/>
        </w:rPr>
        <w:t>an experienced legislator</w:t>
      </w:r>
      <w:r w:rsidRPr="00B434FD">
        <w:rPr>
          <w:rStyle w:val="StyleUnderline"/>
          <w:rFonts w:ascii="Calibri" w:hAnsi="Calibri" w:cs="Calibri"/>
        </w:rPr>
        <w:t xml:space="preserve"> and governor, </w:t>
      </w:r>
      <w:r w:rsidRPr="00CA0B1B">
        <w:rPr>
          <w:rStyle w:val="StyleUnderline"/>
          <w:rFonts w:ascii="Calibri" w:hAnsi="Calibri" w:cs="Calibri"/>
          <w:highlight w:val="yellow"/>
        </w:rPr>
        <w:t>he’d likely be far more effective in steering bills through Congress.</w:t>
      </w:r>
    </w:p>
    <w:p w:rsidR="00C10017" w:rsidRPr="00B434FD" w:rsidRDefault="00C10017" w:rsidP="00C10017">
      <w:pPr>
        <w:pStyle w:val="Heading3"/>
        <w:rPr>
          <w:rFonts w:cs="Calibri"/>
        </w:rPr>
      </w:pPr>
      <w:r w:rsidRPr="00B434FD">
        <w:rPr>
          <w:rFonts w:cs="Calibri"/>
        </w:rPr>
        <w:t>Impeachment---Russia war---2AC</w:t>
      </w:r>
    </w:p>
    <w:p w:rsidR="00C10017" w:rsidRPr="00B434FD" w:rsidRDefault="00C10017" w:rsidP="00C10017">
      <w:pPr>
        <w:pStyle w:val="Heading4"/>
        <w:rPr>
          <w:rFonts w:eastAsia="MS Gothic" w:cs="Calibri"/>
        </w:rPr>
      </w:pPr>
      <w:r w:rsidRPr="00B434FD">
        <w:rPr>
          <w:rFonts w:eastAsia="MS Gothic" w:cs="Calibri"/>
        </w:rPr>
        <w:t>No Russia war---collusion, economic interdependence, hotlines check</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u w:val="single"/>
        </w:rPr>
        <w:t>Alt causes</w:t>
      </w:r>
      <w:r w:rsidRPr="00B434FD">
        <w:rPr>
          <w:rFonts w:cs="Calibri"/>
        </w:rPr>
        <w:t xml:space="preserve"> to Russia war---Arctic land grabs, tensions in the Middle East, and Ukraine</w:t>
      </w:r>
    </w:p>
    <w:p w:rsidR="00C10017" w:rsidRPr="00B434FD" w:rsidRDefault="00C10017" w:rsidP="00C10017">
      <w:pPr>
        <w:rPr>
          <w:rFonts w:cs="Calibri"/>
        </w:rPr>
      </w:pPr>
    </w:p>
    <w:p w:rsidR="00C10017" w:rsidRPr="00B434FD" w:rsidRDefault="00C10017" w:rsidP="00C10017">
      <w:pPr>
        <w:pStyle w:val="Heading4"/>
        <w:rPr>
          <w:rFonts w:eastAsia="Calibri" w:cs="Calibri"/>
        </w:rPr>
      </w:pPr>
      <w:r w:rsidRPr="00B434FD">
        <w:rPr>
          <w:rFonts w:eastAsia="Calibri" w:cs="Calibri"/>
        </w:rPr>
        <w:t>No escalation – disagreements remain limited</w:t>
      </w:r>
    </w:p>
    <w:p w:rsidR="00C10017" w:rsidRPr="00B434FD" w:rsidRDefault="00C10017" w:rsidP="00C10017">
      <w:pPr>
        <w:rPr>
          <w:rFonts w:cs="Calibri"/>
        </w:rPr>
      </w:pPr>
      <w:r w:rsidRPr="00B434FD">
        <w:rPr>
          <w:rStyle w:val="Style13ptBold"/>
          <w:rFonts w:ascii="Calibri" w:hAnsi="Calibri" w:cs="Calibri"/>
        </w:rPr>
        <w:t>Weitz, 11</w:t>
      </w:r>
      <w:r w:rsidRPr="00B434FD">
        <w:rPr>
          <w:rFonts w:eastAsia="Calibri" w:cs="Calibri"/>
        </w:rPr>
        <w:t xml:space="preserve"> </w:t>
      </w:r>
      <w:r w:rsidRPr="00B434FD">
        <w:rPr>
          <w:rFonts w:cs="Calibri"/>
        </w:rPr>
        <w:t xml:space="preserve">(Richard, senior fellow at the Hudson Institute and a World Politics Review senior editor 9/27/2011, “Global Insights: Putin not a Game-Changer for U.S.-Russia Ties,” </w:t>
      </w:r>
      <w:hyperlink r:id="rId93" w:history="1">
        <w:r w:rsidRPr="00B434FD">
          <w:rPr>
            <w:rStyle w:val="Hyperlink"/>
            <w:rFonts w:cs="Calibri"/>
          </w:rPr>
          <w:t>http://www.scribd.com/doc/66579517 /Global-Insights-Putin-not-a-Game-Changer-for-U-S-Russia-Ties</w:t>
        </w:r>
      </w:hyperlink>
      <w:r w:rsidRPr="00B434FD">
        <w:rPr>
          <w:rFonts w:cs="Calibri"/>
        </w:rPr>
        <w:t>)</w:t>
      </w:r>
    </w:p>
    <w:p w:rsidR="00C10017" w:rsidRPr="00B434FD" w:rsidRDefault="00C10017" w:rsidP="00C10017">
      <w:pPr>
        <w:rPr>
          <w:rFonts w:eastAsia="Calibri" w:cs="Calibri"/>
          <w:sz w:val="16"/>
        </w:rPr>
      </w:pPr>
      <w:r w:rsidRPr="00B434FD">
        <w:rPr>
          <w:rFonts w:eastAsia="Calibri" w:cs="Calibri"/>
          <w:sz w:val="16"/>
        </w:rPr>
        <w:t xml:space="preserve">Fifth, </w:t>
      </w:r>
      <w:r w:rsidRPr="00CA0B1B">
        <w:rPr>
          <w:rFonts w:eastAsia="Calibri" w:cs="Calibri"/>
          <w:bCs/>
          <w:highlight w:val="yellow"/>
          <w:u w:val="single"/>
        </w:rPr>
        <w:t>there will inevitably be areas of conflict</w:t>
      </w:r>
      <w:r w:rsidRPr="00B434FD">
        <w:rPr>
          <w:rFonts w:eastAsia="Calibri" w:cs="Calibri"/>
          <w:bCs/>
          <w:u w:val="single"/>
        </w:rPr>
        <w:t xml:space="preserve"> between Russia and the</w:t>
      </w:r>
      <w:r w:rsidRPr="00B434FD">
        <w:rPr>
          <w:rFonts w:eastAsia="Calibri" w:cs="Calibri"/>
          <w:sz w:val="16"/>
        </w:rPr>
        <w:t xml:space="preserve"> United States regardless of who is in the Kremlin. Putin and his entourage can never be happy with having NATO be Europe's most powerful security institution, since Moscow is not a member and cannot become one. Similarly</w:t>
      </w:r>
      <w:r w:rsidRPr="00B434FD">
        <w:rPr>
          <w:rFonts w:eastAsia="Calibri" w:cs="Calibri"/>
          <w:bCs/>
          <w:u w:val="single"/>
        </w:rPr>
        <w:t xml:space="preserve">, the </w:t>
      </w:r>
      <w:r w:rsidRPr="00CA0B1B">
        <w:rPr>
          <w:rFonts w:eastAsia="Calibri" w:cs="Calibri"/>
          <w:bCs/>
          <w:highlight w:val="yellow"/>
          <w:u w:val="single"/>
        </w:rPr>
        <w:t xml:space="preserve">Russians will </w:t>
      </w:r>
      <w:r w:rsidRPr="00B434FD">
        <w:rPr>
          <w:rFonts w:eastAsia="Calibri" w:cs="Calibri"/>
          <w:bCs/>
          <w:u w:val="single"/>
        </w:rPr>
        <w:t xml:space="preserve">always </w:t>
      </w:r>
      <w:r w:rsidRPr="00CA0B1B">
        <w:rPr>
          <w:rFonts w:eastAsia="Calibri" w:cs="Calibri"/>
          <w:bCs/>
          <w:highlight w:val="yellow"/>
          <w:u w:val="single"/>
        </w:rPr>
        <w:t>object to</w:t>
      </w:r>
      <w:r w:rsidRPr="00B434FD">
        <w:rPr>
          <w:rFonts w:eastAsia="Calibri" w:cs="Calibri"/>
          <w:bCs/>
          <w:u w:val="single"/>
        </w:rPr>
        <w:t xml:space="preserve"> NATO's </w:t>
      </w:r>
      <w:r w:rsidRPr="00CA0B1B">
        <w:rPr>
          <w:rFonts w:eastAsia="Calibri" w:cs="Calibri"/>
          <w:bCs/>
          <w:highlight w:val="yellow"/>
          <w:u w:val="single"/>
        </w:rPr>
        <w:t>missile defense</w:t>
      </w:r>
      <w:r w:rsidRPr="00B434FD">
        <w:rPr>
          <w:rFonts w:eastAsia="Calibri" w:cs="Calibri"/>
          <w:bCs/>
          <w:u w:val="single"/>
        </w:rPr>
        <w:t xml:space="preserve"> efforts</w:t>
      </w:r>
      <w:r w:rsidRPr="00B434FD">
        <w:rPr>
          <w:rFonts w:eastAsia="Calibri" w:cs="Calibri"/>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B434FD">
        <w:rPr>
          <w:rFonts w:eastAsia="Calibri" w:cs="Calibri"/>
          <w:bCs/>
          <w:u w:val="single"/>
        </w:rPr>
        <w:t xml:space="preserve">these </w:t>
      </w:r>
      <w:r w:rsidRPr="00CA0B1B">
        <w:rPr>
          <w:rFonts w:eastAsia="Calibri" w:cs="Calibri"/>
          <w:bCs/>
          <w:highlight w:val="yellow"/>
          <w:u w:val="single"/>
        </w:rPr>
        <w:t>conflicts</w:t>
      </w:r>
      <w:r w:rsidRPr="00B434FD">
        <w:rPr>
          <w:rFonts w:eastAsia="Calibri" w:cs="Calibri"/>
          <w:bCs/>
          <w:u w:val="single"/>
        </w:rPr>
        <w:t xml:space="preserve"> can be managed, since they </w:t>
      </w:r>
      <w:r w:rsidRPr="00CA0B1B">
        <w:rPr>
          <w:rFonts w:eastAsia="Calibri" w:cs="Calibri"/>
          <w:bCs/>
          <w:highlight w:val="yellow"/>
          <w:u w:val="single"/>
        </w:rPr>
        <w:t>will</w:t>
      </w:r>
      <w:r w:rsidRPr="00B434FD">
        <w:rPr>
          <w:rFonts w:eastAsia="Calibri" w:cs="Calibri"/>
          <w:bCs/>
          <w:u w:val="single"/>
        </w:rPr>
        <w:t xml:space="preserve"> likely </w:t>
      </w:r>
      <w:r w:rsidRPr="00CA0B1B">
        <w:rPr>
          <w:rFonts w:cs="Calibri"/>
          <w:b/>
          <w:iCs/>
          <w:highlight w:val="yellow"/>
          <w:u w:val="single"/>
          <w:bdr w:val="single" w:sz="18" w:space="0" w:color="auto" w:frame="1"/>
        </w:rPr>
        <w:t>remain limited and compartmentalized. Russia and the West do not have fundamentally conflicting</w:t>
      </w:r>
      <w:r w:rsidRPr="00B434FD">
        <w:rPr>
          <w:rFonts w:cs="Calibri"/>
          <w:b/>
          <w:iCs/>
          <w:u w:val="single"/>
          <w:bdr w:val="single" w:sz="18" w:space="0" w:color="auto" w:frame="1"/>
        </w:rPr>
        <w:t xml:space="preserve"> vital </w:t>
      </w:r>
      <w:r w:rsidRPr="00CA0B1B">
        <w:rPr>
          <w:rFonts w:cs="Calibri"/>
          <w:b/>
          <w:iCs/>
          <w:highlight w:val="yellow"/>
          <w:u w:val="single"/>
          <w:bdr w:val="single" w:sz="18" w:space="0" w:color="auto" w:frame="1"/>
        </w:rPr>
        <w:t>interests of the kind countries</w:t>
      </w:r>
      <w:r w:rsidRPr="00B434FD">
        <w:rPr>
          <w:rFonts w:cs="Calibri"/>
          <w:b/>
          <w:iCs/>
          <w:u w:val="single"/>
          <w:bdr w:val="single" w:sz="18" w:space="0" w:color="auto" w:frame="1"/>
        </w:rPr>
        <w:t xml:space="preserve"> would </w:t>
      </w:r>
      <w:r w:rsidRPr="00CA0B1B">
        <w:rPr>
          <w:rFonts w:cs="Calibri"/>
          <w:b/>
          <w:iCs/>
          <w:highlight w:val="yellow"/>
          <w:u w:val="single"/>
          <w:bdr w:val="single" w:sz="18" w:space="0" w:color="auto" w:frame="1"/>
        </w:rPr>
        <w:t>go to war over</w:t>
      </w:r>
      <w:r w:rsidRPr="00B434FD">
        <w:rPr>
          <w:rFonts w:cs="Calibri"/>
          <w:b/>
          <w:iCs/>
          <w:u w:val="single"/>
          <w:bdr w:val="single" w:sz="18" w:space="0" w:color="auto" w:frame="1"/>
        </w:rPr>
        <w:t>.</w:t>
      </w:r>
      <w:r w:rsidRPr="00B434FD">
        <w:rPr>
          <w:rFonts w:eastAsia="Calibri" w:cs="Calibri"/>
          <w:sz w:val="16"/>
        </w:rPr>
        <w:t xml:space="preserve"> And as the Cold War demonstrated, </w:t>
      </w:r>
      <w:r w:rsidRPr="00CA0B1B">
        <w:rPr>
          <w:rFonts w:eastAsia="Calibri" w:cs="Calibri"/>
          <w:bCs/>
          <w:highlight w:val="yellow"/>
          <w:u w:val="single"/>
        </w:rPr>
        <w:t>nuclear weapons are a</w:t>
      </w:r>
      <w:r w:rsidRPr="00B434FD">
        <w:rPr>
          <w:rFonts w:eastAsia="Calibri" w:cs="Calibri"/>
          <w:bCs/>
          <w:u w:val="single"/>
        </w:rPr>
        <w:t xml:space="preserve"> great </w:t>
      </w:r>
      <w:r w:rsidRPr="00CA0B1B">
        <w:rPr>
          <w:rFonts w:eastAsia="Calibri" w:cs="Calibri"/>
          <w:bCs/>
          <w:highlight w:val="yellow"/>
          <w:u w:val="single"/>
        </w:rPr>
        <w:t>pacifier</w:t>
      </w:r>
      <w:r w:rsidRPr="00B434FD">
        <w:rPr>
          <w:rFonts w:eastAsia="Calibri" w:cs="Calibri"/>
          <w:bCs/>
          <w:u w:val="single"/>
        </w:rPr>
        <w:t xml:space="preserve"> under such conditions.</w:t>
      </w:r>
      <w:r w:rsidRPr="00B434FD">
        <w:rPr>
          <w:rFonts w:eastAsia="Calibri" w:cs="Calibri"/>
          <w:sz w:val="16"/>
        </w:rPr>
        <w:t xml:space="preserve"> Another novel development is </w:t>
      </w:r>
      <w:r w:rsidRPr="00B434FD">
        <w:rPr>
          <w:rFonts w:eastAsia="Calibri" w:cs="Calibri"/>
          <w:bCs/>
          <w:u w:val="single"/>
        </w:rPr>
        <w:t xml:space="preserve">that </w:t>
      </w:r>
      <w:r w:rsidRPr="00CA0B1B">
        <w:rPr>
          <w:rFonts w:eastAsia="Calibri" w:cs="Calibri"/>
          <w:bCs/>
          <w:highlight w:val="yellow"/>
          <w:u w:val="single"/>
        </w:rPr>
        <w:t>Russia is</w:t>
      </w:r>
      <w:r w:rsidRPr="00B434FD">
        <w:rPr>
          <w:rFonts w:eastAsia="Calibri" w:cs="Calibri"/>
          <w:bCs/>
          <w:u w:val="single"/>
        </w:rPr>
        <w:t xml:space="preserve"> much more </w:t>
      </w:r>
      <w:r w:rsidRPr="00CA0B1B">
        <w:rPr>
          <w:rFonts w:eastAsia="Calibri" w:cs="Calibri"/>
          <w:bCs/>
          <w:highlight w:val="yellow"/>
          <w:u w:val="single"/>
        </w:rPr>
        <w:t>integrated into the</w:t>
      </w:r>
      <w:r w:rsidRPr="00B434FD">
        <w:rPr>
          <w:rFonts w:eastAsia="Calibri" w:cs="Calibri"/>
          <w:bCs/>
          <w:u w:val="single"/>
        </w:rPr>
        <w:t xml:space="preserve"> international </w:t>
      </w:r>
      <w:r w:rsidRPr="00CA0B1B">
        <w:rPr>
          <w:rFonts w:eastAsia="Calibri" w:cs="Calibri"/>
          <w:bCs/>
          <w:highlight w:val="yellow"/>
          <w:u w:val="single"/>
        </w:rPr>
        <w:t>economy</w:t>
      </w:r>
      <w:r w:rsidRPr="00B434FD">
        <w:rPr>
          <w:rFonts w:eastAsia="Calibri" w:cs="Calibri"/>
          <w:bCs/>
          <w:u w:val="single"/>
        </w:rPr>
        <w:t xml:space="preserve"> and global society than the Soviet Union was, and Putin's popularity depends heavily on his economic track record</w:t>
      </w:r>
      <w:r w:rsidRPr="00B434FD">
        <w:rPr>
          <w:rFonts w:eastAsia="Calibri" w:cs="Calibri"/>
          <w:sz w:val="16"/>
        </w:rPr>
        <w:t xml:space="preserve">. Beyond that, there are objective criteria, such as </w:t>
      </w:r>
      <w:r w:rsidRPr="00B434FD">
        <w:rPr>
          <w:rFonts w:eastAsia="Calibri" w:cs="Calibri"/>
          <w:bCs/>
          <w:u w:val="single"/>
        </w:rPr>
        <w:t xml:space="preserve">the smaller size of the Russian population and economy as well as the </w:t>
      </w:r>
      <w:r w:rsidRPr="00CA0B1B">
        <w:rPr>
          <w:rFonts w:eastAsia="Calibri" w:cs="Calibri"/>
          <w:bCs/>
          <w:highlight w:val="yellow"/>
          <w:u w:val="single"/>
        </w:rPr>
        <w:t>difficulty</w:t>
      </w:r>
      <w:r w:rsidRPr="00B434FD">
        <w:rPr>
          <w:rFonts w:eastAsia="Calibri" w:cs="Calibri"/>
          <w:bCs/>
          <w:u w:val="single"/>
        </w:rPr>
        <w:t xml:space="preserve"> of </w:t>
      </w:r>
      <w:r w:rsidRPr="00CA0B1B">
        <w:rPr>
          <w:rFonts w:eastAsia="Calibri" w:cs="Calibri"/>
          <w:bCs/>
          <w:highlight w:val="yellow"/>
          <w:u w:val="single"/>
        </w:rPr>
        <w:t>controlling</w:t>
      </w:r>
      <w:r w:rsidRPr="00B434FD">
        <w:rPr>
          <w:rFonts w:eastAsia="Calibri" w:cs="Calibri"/>
          <w:bCs/>
          <w:u w:val="single"/>
        </w:rPr>
        <w:t xml:space="preserve"> modern means of social </w:t>
      </w:r>
      <w:r w:rsidRPr="00CA0B1B">
        <w:rPr>
          <w:rFonts w:eastAsia="Calibri" w:cs="Calibri"/>
          <w:bCs/>
          <w:highlight w:val="yellow"/>
          <w:u w:val="single"/>
        </w:rPr>
        <w:t>communication</w:t>
      </w:r>
      <w:r w:rsidRPr="00B434FD">
        <w:rPr>
          <w:rFonts w:eastAsia="Calibri" w:cs="Calibri"/>
          <w:bCs/>
          <w:u w:val="single"/>
        </w:rPr>
        <w:t xml:space="preserve">, that </w:t>
      </w:r>
      <w:r w:rsidRPr="00CA0B1B">
        <w:rPr>
          <w:rFonts w:eastAsia="Calibri" w:cs="Calibri"/>
          <w:bCs/>
          <w:highlight w:val="yellow"/>
          <w:u w:val="single"/>
        </w:rPr>
        <w:t>will constrain</w:t>
      </w:r>
      <w:r w:rsidRPr="00B434FD">
        <w:rPr>
          <w:rFonts w:eastAsia="Calibri" w:cs="Calibri"/>
          <w:bCs/>
          <w:u w:val="single"/>
        </w:rPr>
        <w:t xml:space="preserve"> whoever is in charge of </w:t>
      </w:r>
      <w:r w:rsidRPr="00CA0B1B">
        <w:rPr>
          <w:rFonts w:eastAsia="Calibri" w:cs="Calibri"/>
          <w:bCs/>
          <w:highlight w:val="yellow"/>
          <w:u w:val="single"/>
        </w:rPr>
        <w:t>Russia</w:t>
      </w:r>
      <w:r w:rsidRPr="00B434FD">
        <w:rPr>
          <w:rFonts w:eastAsia="Calibri" w:cs="Calibri"/>
          <w:sz w:val="16"/>
        </w:rPr>
        <w:t>.</w:t>
      </w:r>
    </w:p>
    <w:p w:rsidR="00C10017" w:rsidRPr="00B434FD" w:rsidRDefault="00C10017" w:rsidP="00C10017">
      <w:pPr>
        <w:pStyle w:val="Heading4"/>
        <w:rPr>
          <w:rFonts w:cs="Calibri"/>
        </w:rPr>
      </w:pPr>
      <w:r w:rsidRPr="00B434FD">
        <w:rPr>
          <w:rFonts w:cs="Calibri"/>
        </w:rPr>
        <w:t xml:space="preserve">Deterrence prevents US/Russia war </w:t>
      </w:r>
    </w:p>
    <w:p w:rsidR="00C10017" w:rsidRPr="00B434FD" w:rsidRDefault="00C10017" w:rsidP="00C10017">
      <w:pPr>
        <w:rPr>
          <w:rFonts w:cs="Calibri"/>
        </w:rPr>
      </w:pPr>
      <w:r w:rsidRPr="00B434FD">
        <w:rPr>
          <w:rStyle w:val="Style13ptBold"/>
          <w:rFonts w:ascii="Calibri" w:hAnsi="Calibri" w:cs="Calibri"/>
        </w:rPr>
        <w:t>Blair 10</w:t>
      </w:r>
      <w:r w:rsidRPr="00B434FD">
        <w:rPr>
          <w:rFonts w:cs="Calibri"/>
        </w:rPr>
        <w:t xml:space="preserve"> (Bruce Blair Ph.D., Col.-Gen. (Ret.) Victor Esin Ph.D., Matthew McKinzie Ph.D., Col. </w:t>
      </w:r>
    </w:p>
    <w:p w:rsidR="00C10017" w:rsidRPr="00B434FD" w:rsidRDefault="00C10017" w:rsidP="00C10017">
      <w:pPr>
        <w:rPr>
          <w:rFonts w:cs="Calibri"/>
        </w:rPr>
      </w:pPr>
      <w:r w:rsidRPr="00B434FD">
        <w:rPr>
          <w:rFonts w:cs="Calibri"/>
        </w:rPr>
        <w:t>(Ret.) Valery Yarynich Ph.D., and Maj.-Gen. (Ret.) Pavel Zolotarev Ph.D., analysts for Global Zero and Foreign Affairs, “One Hundred Nuclear Wars: Stable Deterrence between the ¶ United States and Russia at Reduced Nuclear Force Levels ¶ Off Alert in the Presence of Limited Missile Defenses” Foreign Affairs, Volume 89, No. 5, lexis)</w:t>
      </w:r>
    </w:p>
    <w:p w:rsidR="00C10017" w:rsidRPr="00B434FD" w:rsidRDefault="00C10017" w:rsidP="00C10017">
      <w:pPr>
        <w:rPr>
          <w:rFonts w:cs="Calibri"/>
          <w:sz w:val="16"/>
          <w:szCs w:val="20"/>
        </w:rPr>
      </w:pPr>
      <w:r w:rsidRPr="00B434FD">
        <w:rPr>
          <w:rFonts w:cs="Calibri"/>
          <w:bCs/>
          <w:szCs w:val="20"/>
          <w:u w:val="single"/>
        </w:rPr>
        <w:t xml:space="preserve">The </w:t>
      </w:r>
      <w:r w:rsidRPr="00CA0B1B">
        <w:rPr>
          <w:rFonts w:cs="Calibri"/>
          <w:bCs/>
          <w:szCs w:val="20"/>
          <w:highlight w:val="yellow"/>
          <w:u w:val="single"/>
        </w:rPr>
        <w:t>stability of deterrence depends</w:t>
      </w:r>
      <w:r w:rsidRPr="00B434FD">
        <w:rPr>
          <w:rFonts w:cs="Calibri"/>
          <w:bCs/>
          <w:szCs w:val="20"/>
          <w:u w:val="single"/>
        </w:rPr>
        <w:t xml:space="preserve"> strongly </w:t>
      </w:r>
      <w:r w:rsidRPr="00CA0B1B">
        <w:rPr>
          <w:rFonts w:cs="Calibri"/>
          <w:bCs/>
          <w:szCs w:val="20"/>
          <w:highlight w:val="yellow"/>
          <w:u w:val="single"/>
        </w:rPr>
        <w:t>on</w:t>
      </w:r>
      <w:r w:rsidRPr="00CA0B1B">
        <w:rPr>
          <w:rFonts w:cs="Calibri"/>
          <w:sz w:val="16"/>
          <w:szCs w:val="20"/>
          <w:highlight w:val="yellow"/>
        </w:rPr>
        <w:t xml:space="preserve"> </w:t>
      </w:r>
      <w:r w:rsidRPr="00B434FD">
        <w:rPr>
          <w:rFonts w:cs="Calibri"/>
          <w:sz w:val="16"/>
          <w:szCs w:val="20"/>
        </w:rPr>
        <w:t xml:space="preserve">the configuration and </w:t>
      </w:r>
      <w:r w:rsidRPr="00CA0B1B">
        <w:rPr>
          <w:rFonts w:cs="Calibri"/>
          <w:bCs/>
          <w:szCs w:val="20"/>
          <w:highlight w:val="yellow"/>
          <w:u w:val="single"/>
        </w:rPr>
        <w:t>capabilities</w:t>
      </w:r>
      <w:r w:rsidRPr="00CA0B1B">
        <w:rPr>
          <w:rFonts w:cs="Calibri"/>
          <w:sz w:val="16"/>
          <w:szCs w:val="20"/>
          <w:highlight w:val="yellow"/>
        </w:rPr>
        <w:t xml:space="preserve"> </w:t>
      </w:r>
      <w:r w:rsidRPr="00B434FD">
        <w:rPr>
          <w:rFonts w:cs="Calibri"/>
          <w:bCs/>
          <w:szCs w:val="20"/>
          <w:u w:val="single"/>
        </w:rPr>
        <w:t>of</w:t>
      </w:r>
      <w:r w:rsidRPr="00B434FD">
        <w:rPr>
          <w:rFonts w:cs="Calibri"/>
          <w:sz w:val="16"/>
          <w:szCs w:val="20"/>
        </w:rPr>
        <w:t xml:space="preserve"> forces on </w:t>
      </w:r>
      <w:r w:rsidRPr="00B434FD">
        <w:rPr>
          <w:rFonts w:cs="Calibri"/>
          <w:bCs/>
          <w:szCs w:val="20"/>
          <w:u w:val="single"/>
        </w:rPr>
        <w:t>both sides</w:t>
      </w:r>
      <w:r w:rsidRPr="00B434FD">
        <w:rPr>
          <w:rFonts w:cs="Calibri"/>
          <w:sz w:val="16"/>
          <w:szCs w:val="20"/>
        </w:rPr>
        <w:t xml:space="preserve">. </w:t>
      </w:r>
      <w:r w:rsidRPr="00B434FD">
        <w:rPr>
          <w:rFonts w:cs="Calibri"/>
          <w:bCs/>
          <w:szCs w:val="20"/>
          <w:u w:val="single"/>
        </w:rPr>
        <w:t xml:space="preserve">The current status of nuclear </w:t>
      </w:r>
      <w:r w:rsidRPr="00CA0B1B">
        <w:rPr>
          <w:rFonts w:cs="Calibri"/>
          <w:bCs/>
          <w:szCs w:val="20"/>
          <w:highlight w:val="yellow"/>
          <w:u w:val="single"/>
        </w:rPr>
        <w:t xml:space="preserve">deterrence </w:t>
      </w:r>
      <w:r w:rsidRPr="00B434FD">
        <w:rPr>
          <w:rFonts w:cs="Calibri"/>
          <w:bCs/>
          <w:szCs w:val="20"/>
          <w:u w:val="single"/>
        </w:rPr>
        <w:t xml:space="preserve">– </w:t>
      </w:r>
      <w:r w:rsidRPr="00CA0B1B">
        <w:rPr>
          <w:rFonts w:cs="Calibri"/>
          <w:bCs/>
          <w:szCs w:val="20"/>
          <w:highlight w:val="yellow"/>
          <w:u w:val="single"/>
        </w:rPr>
        <w:t xml:space="preserve">including </w:t>
      </w:r>
      <w:r w:rsidRPr="00B434FD">
        <w:rPr>
          <w:rFonts w:cs="Calibri"/>
          <w:bCs/>
          <w:szCs w:val="20"/>
          <w:u w:val="single"/>
        </w:rPr>
        <w:t xml:space="preserve">a significant </w:t>
      </w:r>
      <w:r w:rsidRPr="00CA0B1B">
        <w:rPr>
          <w:rFonts w:cs="Calibri"/>
          <w:bCs/>
          <w:szCs w:val="20"/>
          <w:highlight w:val="yellow"/>
          <w:u w:val="single"/>
        </w:rPr>
        <w:t xml:space="preserve">launch on warning </w:t>
      </w:r>
      <w:r w:rsidRPr="00B434FD">
        <w:rPr>
          <w:rFonts w:cs="Calibri"/>
          <w:bCs/>
          <w:szCs w:val="20"/>
          <w:u w:val="single"/>
        </w:rPr>
        <w:t xml:space="preserve">capability from a sizable portion of the nuclear arsenals </w:t>
      </w:r>
      <w:r w:rsidRPr="00CA0B1B">
        <w:rPr>
          <w:rFonts w:cs="Calibri"/>
          <w:bCs/>
          <w:szCs w:val="20"/>
          <w:highlight w:val="yellow"/>
          <w:u w:val="single"/>
        </w:rPr>
        <w:t xml:space="preserve">on alert </w:t>
      </w:r>
      <w:r w:rsidRPr="00B434FD">
        <w:rPr>
          <w:rFonts w:cs="Calibri"/>
          <w:bCs/>
          <w:szCs w:val="20"/>
          <w:u w:val="single"/>
        </w:rPr>
        <w:t xml:space="preserve">– </w:t>
      </w:r>
      <w:r w:rsidRPr="00CA0B1B">
        <w:rPr>
          <w:rFonts w:cs="Calibri"/>
          <w:bCs/>
          <w:szCs w:val="20"/>
          <w:highlight w:val="yellow"/>
          <w:u w:val="single"/>
        </w:rPr>
        <w:t xml:space="preserve">is stable, </w:t>
      </w:r>
      <w:r w:rsidRPr="00B434FD">
        <w:rPr>
          <w:rFonts w:cs="Calibri"/>
          <w:bCs/>
          <w:szCs w:val="20"/>
          <w:u w:val="single"/>
        </w:rPr>
        <w:t xml:space="preserve">in that </w:t>
      </w:r>
      <w:r w:rsidRPr="00CA0B1B">
        <w:rPr>
          <w:rFonts w:cs="Calibri"/>
          <w:bCs/>
          <w:szCs w:val="20"/>
          <w:highlight w:val="yellow"/>
          <w:u w:val="single"/>
        </w:rPr>
        <w:t>neither the United States nor Russia could strike first without the risk of</w:t>
      </w:r>
      <w:r w:rsidRPr="00CA0B1B">
        <w:rPr>
          <w:rFonts w:cs="Calibri"/>
          <w:sz w:val="16"/>
          <w:szCs w:val="20"/>
          <w:highlight w:val="yellow"/>
        </w:rPr>
        <w:t xml:space="preserve"> </w:t>
      </w:r>
      <w:r w:rsidRPr="00CA0B1B">
        <w:rPr>
          <w:rFonts w:cs="Calibri"/>
          <w:bCs/>
          <w:szCs w:val="20"/>
          <w:highlight w:val="yellow"/>
          <w:u w:val="single"/>
        </w:rPr>
        <w:t>devastating retaliation</w:t>
      </w:r>
      <w:r w:rsidRPr="00B434FD">
        <w:rPr>
          <w:rFonts w:cs="Calibri"/>
          <w:bCs/>
          <w:szCs w:val="20"/>
          <w:u w:val="single"/>
        </w:rPr>
        <w:t>: neither country could mount a disarming first strike</w:t>
      </w:r>
      <w:r w:rsidRPr="00B434FD">
        <w:rPr>
          <w:rFonts w:cs="Calibri"/>
          <w:sz w:val="16"/>
          <w:szCs w:val="20"/>
        </w:rPr>
        <w:t xml:space="preserve">. A solution to a stable nuclear deterrent with all forces off alert, put forward here, is to divide the nuclear forces of both countries into distinct groups, termed Echelons, with different degrees of reduced combat readiness (i.e., different generation times to launch-ready status). By “echeloning” the forces, </w:t>
      </w:r>
      <w:r w:rsidRPr="00B434FD">
        <w:rPr>
          <w:rFonts w:cs="Calibri"/>
          <w:bCs/>
          <w:szCs w:val="20"/>
          <w:u w:val="single"/>
        </w:rPr>
        <w:t xml:space="preserve">a </w:t>
      </w:r>
      <w:r w:rsidRPr="00CA0B1B">
        <w:rPr>
          <w:rFonts w:cs="Calibri"/>
          <w:bCs/>
          <w:szCs w:val="20"/>
          <w:highlight w:val="yellow"/>
          <w:u w:val="single"/>
        </w:rPr>
        <w:t>stable nuclear deterrent whole is constructed from</w:t>
      </w:r>
      <w:r w:rsidRPr="00CA0B1B">
        <w:rPr>
          <w:rFonts w:cs="Calibri"/>
          <w:sz w:val="16"/>
          <w:szCs w:val="20"/>
          <w:highlight w:val="yellow"/>
        </w:rPr>
        <w:t xml:space="preserve"> </w:t>
      </w:r>
      <w:r w:rsidRPr="00B434FD">
        <w:rPr>
          <w:rFonts w:cs="Calibri"/>
          <w:sz w:val="16"/>
          <w:szCs w:val="20"/>
        </w:rPr>
        <w:t xml:space="preserve">more vulnerable, </w:t>
      </w:r>
      <w:r w:rsidRPr="00CA0B1B">
        <w:rPr>
          <w:rFonts w:cs="Calibri"/>
          <w:bCs/>
          <w:szCs w:val="20"/>
          <w:highlight w:val="yellow"/>
          <w:u w:val="single"/>
        </w:rPr>
        <w:t>de-alerted parts</w:t>
      </w:r>
      <w:r w:rsidRPr="00B434FD">
        <w:rPr>
          <w:rFonts w:cs="Calibri"/>
          <w:sz w:val="16"/>
          <w:szCs w:val="20"/>
        </w:rPr>
        <w:t xml:space="preserve">. It should be noted that maintaining nuclear weapons off alert is an aspect of the current </w:t>
      </w:r>
      <w:r w:rsidRPr="00B434FD">
        <w:rPr>
          <w:rFonts w:cs="Calibri"/>
          <w:sz w:val="12"/>
          <w:szCs w:val="20"/>
        </w:rPr>
        <w:t>¶</w:t>
      </w:r>
      <w:r w:rsidRPr="00B434FD">
        <w:rPr>
          <w:rFonts w:cs="Calibri"/>
          <w:sz w:val="16"/>
          <w:szCs w:val="20"/>
        </w:rPr>
        <w:t xml:space="preserve"> nuclear deterrent relationship between the United States and Russia, where </w:t>
      </w:r>
      <w:r w:rsidRPr="00B434FD">
        <w:rPr>
          <w:rFonts w:cs="Calibri"/>
          <w:bCs/>
          <w:szCs w:val="20"/>
          <w:u w:val="single"/>
        </w:rPr>
        <w:t>approximately</w:t>
      </w:r>
      <w:r w:rsidRPr="00B434FD">
        <w:rPr>
          <w:rFonts w:cs="Calibri"/>
          <w:sz w:val="16"/>
          <w:szCs w:val="20"/>
        </w:rPr>
        <w:t xml:space="preserve"> </w:t>
      </w:r>
      <w:r w:rsidRPr="00B434FD">
        <w:rPr>
          <w:rFonts w:cs="Calibri"/>
          <w:bCs/>
          <w:szCs w:val="20"/>
          <w:u w:val="single"/>
        </w:rPr>
        <w:t>one-third of today’s forces are maintained on alert.</w:t>
      </w:r>
      <w:r w:rsidRPr="00B434FD">
        <w:rPr>
          <w:rFonts w:cs="Calibri"/>
          <w:sz w:val="16"/>
          <w:szCs w:val="20"/>
        </w:rPr>
        <w:t xml:space="preserve"> With the ending of the Cold War, the </w:t>
      </w:r>
      <w:r w:rsidRPr="00B434FD">
        <w:rPr>
          <w:rFonts w:cs="Calibri"/>
          <w:sz w:val="12"/>
          <w:szCs w:val="20"/>
        </w:rPr>
        <w:t>¶</w:t>
      </w:r>
      <w:r w:rsidRPr="00B434FD">
        <w:rPr>
          <w:rFonts w:cs="Calibri"/>
          <w:sz w:val="16"/>
          <w:szCs w:val="20"/>
        </w:rPr>
        <w:t xml:space="preserve"> </w:t>
      </w:r>
      <w:r w:rsidRPr="00B434FD">
        <w:rPr>
          <w:rFonts w:cs="Calibri"/>
          <w:bCs/>
          <w:szCs w:val="20"/>
          <w:u w:val="single"/>
        </w:rPr>
        <w:t>relative danger of accidental launch or intentional interference with nuclear comman</w:t>
      </w:r>
      <w:r w:rsidRPr="00B434FD">
        <w:rPr>
          <w:rFonts w:cs="Calibri"/>
          <w:sz w:val="16"/>
          <w:szCs w:val="20"/>
        </w:rPr>
        <w:t xml:space="preserve">d </w:t>
      </w:r>
      <w:r w:rsidRPr="00B434FD">
        <w:rPr>
          <w:rFonts w:cs="Calibri"/>
          <w:sz w:val="12"/>
          <w:szCs w:val="20"/>
        </w:rPr>
        <w:t>¶</w:t>
      </w:r>
      <w:r w:rsidRPr="00B434FD">
        <w:rPr>
          <w:rFonts w:cs="Calibri"/>
          <w:sz w:val="16"/>
          <w:szCs w:val="20"/>
        </w:rPr>
        <w:t xml:space="preserve"> </w:t>
      </w:r>
      <w:r w:rsidRPr="00B434FD">
        <w:rPr>
          <w:rFonts w:cs="Calibri"/>
          <w:bCs/>
          <w:szCs w:val="20"/>
          <w:u w:val="single"/>
        </w:rPr>
        <w:t>and control systems have declined,</w:t>
      </w:r>
      <w:r w:rsidRPr="00B434FD">
        <w:rPr>
          <w:rFonts w:cs="Calibri"/>
          <w:sz w:val="16"/>
          <w:szCs w:val="20"/>
        </w:rPr>
        <w:t xml:space="preserve"> but they now represent a greater danger than a </w:t>
      </w:r>
      <w:r w:rsidRPr="00B434FD">
        <w:rPr>
          <w:rFonts w:cs="Calibri"/>
          <w:sz w:val="12"/>
          <w:szCs w:val="20"/>
        </w:rPr>
        <w:t>¶</w:t>
      </w:r>
      <w:r w:rsidRPr="00B434FD">
        <w:rPr>
          <w:rFonts w:cs="Calibri"/>
          <w:sz w:val="16"/>
          <w:szCs w:val="20"/>
        </w:rPr>
        <w:t xml:space="preserve"> surprise first strike. </w:t>
      </w:r>
    </w:p>
    <w:p w:rsidR="00C10017" w:rsidRPr="00B434FD" w:rsidRDefault="00C10017" w:rsidP="00C10017">
      <w:pPr>
        <w:pStyle w:val="Heading3"/>
        <w:rPr>
          <w:rFonts w:cs="Calibri"/>
        </w:rPr>
      </w:pPr>
      <w:r w:rsidRPr="00B434FD">
        <w:rPr>
          <w:rFonts w:cs="Calibri"/>
        </w:rPr>
        <w:t>Impeachment---Russia war---ext No Escalation</w:t>
      </w:r>
    </w:p>
    <w:p w:rsidR="00C10017" w:rsidRPr="00B434FD" w:rsidRDefault="00C10017" w:rsidP="00C10017">
      <w:pPr>
        <w:pStyle w:val="Heading4"/>
        <w:rPr>
          <w:rFonts w:eastAsia="Calibri" w:cs="Calibri"/>
        </w:rPr>
      </w:pPr>
      <w:r w:rsidRPr="00B434FD">
        <w:rPr>
          <w:rFonts w:eastAsia="Calibri" w:cs="Calibri"/>
        </w:rPr>
        <w:t>No Russian nuclear strike</w:t>
      </w:r>
    </w:p>
    <w:p w:rsidR="00C10017" w:rsidRPr="00B434FD" w:rsidRDefault="00C10017" w:rsidP="00C10017">
      <w:pPr>
        <w:spacing w:line="254" w:lineRule="auto"/>
        <w:rPr>
          <w:rFonts w:eastAsia="Calibri" w:cs="Calibri"/>
        </w:rPr>
      </w:pPr>
      <w:r w:rsidRPr="00B434FD">
        <w:rPr>
          <w:rStyle w:val="Style13ptBold"/>
          <w:rFonts w:ascii="Calibri" w:hAnsi="Calibri" w:cs="Calibri"/>
        </w:rPr>
        <w:t>Graham 7</w:t>
      </w:r>
      <w:r w:rsidRPr="00B434FD">
        <w:rPr>
          <w:rFonts w:eastAsia="Calibri" w:cs="Calibri"/>
          <w:sz w:val="16"/>
        </w:rPr>
        <w:t xml:space="preserve"> </w:t>
      </w:r>
      <w:r w:rsidRPr="00B434FD">
        <w:rPr>
          <w:rFonts w:eastAsia="Calibri" w:cs="Calibri"/>
        </w:rPr>
        <w:t xml:space="preserve">(Thomas Graham, senior advisor on Russia in the US National Security Council staff 2002-2007, 2007, "Russia in Global Affairs” The Dialectics of Strength and Weakness </w:t>
      </w:r>
      <w:hyperlink r:id="rId94" w:history="1">
        <w:r w:rsidRPr="00B434FD">
          <w:rPr>
            <w:rStyle w:val="Hyperlink"/>
            <w:rFonts w:eastAsia="Calibri" w:cs="Calibri"/>
          </w:rPr>
          <w:t>http://eng.globalaffairs.ru/numbers/20/1129.html</w:t>
        </w:r>
      </w:hyperlink>
      <w:r w:rsidRPr="00B434FD">
        <w:rPr>
          <w:rFonts w:eastAsia="Calibri" w:cs="Calibri"/>
        </w:rPr>
        <w:t>)</w:t>
      </w:r>
    </w:p>
    <w:p w:rsidR="00C10017" w:rsidRPr="00B434FD" w:rsidRDefault="00C10017" w:rsidP="00C10017">
      <w:pPr>
        <w:spacing w:line="254" w:lineRule="auto"/>
        <w:rPr>
          <w:rFonts w:eastAsia="Calibri" w:cs="Calibri"/>
        </w:rPr>
      </w:pPr>
    </w:p>
    <w:p w:rsidR="00C10017" w:rsidRPr="00B434FD" w:rsidRDefault="00C10017" w:rsidP="00C10017">
      <w:pPr>
        <w:spacing w:line="254" w:lineRule="auto"/>
        <w:rPr>
          <w:rFonts w:eastAsia="Calibri" w:cs="Calibri"/>
          <w:sz w:val="16"/>
        </w:rPr>
      </w:pPr>
      <w:r w:rsidRPr="00B434FD">
        <w:rPr>
          <w:rFonts w:eastAsia="Calibri" w:cs="Calibri"/>
          <w:sz w:val="16"/>
        </w:rPr>
        <w:t>An astute historian of Russia, Martin Malia, wrote several years ago that “Russia has at different times been</w:t>
      </w:r>
      <w:r w:rsidRPr="00B434FD">
        <w:rPr>
          <w:rFonts w:eastAsia="Calibri" w:cs="Calibri"/>
          <w:bCs/>
          <w:u w:val="single"/>
        </w:rPr>
        <w:t xml:space="preserve"> </w:t>
      </w:r>
      <w:r w:rsidRPr="00B434FD">
        <w:rPr>
          <w:rFonts w:eastAsia="Calibri" w:cs="Calibri"/>
          <w:sz w:val="16"/>
        </w:rPr>
        <w:t xml:space="preserve">demonized or divinized by Western opinion less because of her real role in Europe than because of the fears and frustrations, or hopes and aspirations, generated within European society by its own domestic problems.” Such is the case today. To be sure, </w:t>
      </w:r>
      <w:r w:rsidRPr="00B434FD">
        <w:rPr>
          <w:rFonts w:eastAsia="Calibri" w:cs="Calibri"/>
          <w:bCs/>
          <w:u w:val="single"/>
        </w:rPr>
        <w:t xml:space="preserve">mounting Western concerns about Russia </w:t>
      </w:r>
      <w:r w:rsidRPr="00B434FD">
        <w:rPr>
          <w:rFonts w:eastAsia="Calibri" w:cs="Calibri"/>
          <w:sz w:val="16"/>
        </w:rPr>
        <w:t xml:space="preserve">are a consequence of Russian policies that appear to undermine Western interests, but they </w:t>
      </w:r>
      <w:r w:rsidRPr="00B434FD">
        <w:rPr>
          <w:rFonts w:eastAsia="Calibri" w:cs="Calibri"/>
          <w:bCs/>
          <w:u w:val="single"/>
        </w:rPr>
        <w:t>are</w:t>
      </w:r>
      <w:r w:rsidRPr="00B434FD">
        <w:rPr>
          <w:rFonts w:eastAsia="Calibri" w:cs="Calibri"/>
          <w:sz w:val="16"/>
        </w:rPr>
        <w:t xml:space="preserve"> also </w:t>
      </w:r>
      <w:r w:rsidRPr="00B434FD">
        <w:rPr>
          <w:rFonts w:eastAsia="Calibri" w:cs="Calibri"/>
          <w:bCs/>
          <w:u w:val="single"/>
        </w:rPr>
        <w:t>a reflection of declining confidence in our own abilities</w:t>
      </w:r>
      <w:r w:rsidRPr="00B434FD">
        <w:rPr>
          <w:rFonts w:eastAsia="Calibri" w:cs="Calibri"/>
          <w:sz w:val="16"/>
        </w:rPr>
        <w:t xml:space="preserve"> and the efficacy of our own policies. Ironically, </w:t>
      </w:r>
      <w:r w:rsidRPr="00B434FD">
        <w:rPr>
          <w:rFonts w:eastAsia="Calibri" w:cs="Calibri"/>
          <w:bCs/>
          <w:u w:val="single"/>
        </w:rPr>
        <w:t>this</w:t>
      </w:r>
      <w:r w:rsidRPr="00B434FD">
        <w:rPr>
          <w:rFonts w:eastAsia="Calibri" w:cs="Calibri"/>
          <w:sz w:val="16"/>
        </w:rPr>
        <w:t xml:space="preserve"> growing </w:t>
      </w:r>
      <w:r w:rsidRPr="00B434FD">
        <w:rPr>
          <w:rFonts w:eastAsia="Calibri" w:cs="Calibri"/>
          <w:bCs/>
          <w:u w:val="single"/>
        </w:rPr>
        <w:t>fear and distrust</w:t>
      </w:r>
      <w:r w:rsidRPr="00B434FD">
        <w:rPr>
          <w:rFonts w:eastAsia="Calibri" w:cs="Calibri"/>
          <w:sz w:val="16"/>
        </w:rPr>
        <w:t xml:space="preserve"> of Russia </w:t>
      </w:r>
      <w:r w:rsidRPr="00B434FD">
        <w:rPr>
          <w:rFonts w:eastAsia="Calibri" w:cs="Calibri"/>
          <w:bCs/>
          <w:u w:val="single"/>
        </w:rPr>
        <w:t>come</w:t>
      </w:r>
      <w:r w:rsidRPr="00B434FD">
        <w:rPr>
          <w:rFonts w:eastAsia="Calibri" w:cs="Calibri"/>
          <w:sz w:val="16"/>
        </w:rPr>
        <w:t xml:space="preserve"> at a time </w:t>
      </w:r>
      <w:r w:rsidRPr="00B434FD">
        <w:rPr>
          <w:rFonts w:eastAsia="Calibri" w:cs="Calibri"/>
          <w:bCs/>
          <w:u w:val="single"/>
        </w:rPr>
        <w:t xml:space="preserve">when </w:t>
      </w:r>
      <w:r w:rsidRPr="00CA0B1B">
        <w:rPr>
          <w:rFonts w:eastAsia="Calibri" w:cs="Calibri"/>
          <w:bCs/>
          <w:highlight w:val="yellow"/>
          <w:u w:val="single"/>
        </w:rPr>
        <w:t>Russia is</w:t>
      </w:r>
      <w:r w:rsidRPr="00B434FD">
        <w:rPr>
          <w:rFonts w:eastAsia="Calibri" w:cs="Calibri"/>
          <w:sz w:val="16"/>
        </w:rPr>
        <w:t xml:space="preserve"> arguably </w:t>
      </w:r>
      <w:r w:rsidRPr="00CA0B1B">
        <w:rPr>
          <w:rFonts w:eastAsia="Calibri" w:cs="Calibri"/>
          <w:bCs/>
          <w:highlight w:val="yellow"/>
          <w:u w:val="single"/>
        </w:rPr>
        <w:t>less threatening to the</w:t>
      </w:r>
      <w:r w:rsidRPr="00B434FD">
        <w:rPr>
          <w:rFonts w:eastAsia="Calibri" w:cs="Calibri"/>
          <w:sz w:val="16"/>
        </w:rPr>
        <w:t xml:space="preserve"> West, and the </w:t>
      </w:r>
      <w:r w:rsidRPr="00CA0B1B">
        <w:rPr>
          <w:rFonts w:eastAsia="Calibri" w:cs="Calibri"/>
          <w:b/>
          <w:highlight w:val="yellow"/>
          <w:u w:val="single"/>
          <w:bdr w:val="single" w:sz="8" w:space="0" w:color="auto" w:frame="1"/>
        </w:rPr>
        <w:t>U</w:t>
      </w:r>
      <w:r w:rsidRPr="00B434FD">
        <w:rPr>
          <w:rFonts w:eastAsia="Calibri" w:cs="Calibri"/>
          <w:sz w:val="16"/>
        </w:rPr>
        <w:t xml:space="preserve">nited </w:t>
      </w:r>
      <w:r w:rsidRPr="00CA0B1B">
        <w:rPr>
          <w:rFonts w:eastAsia="Calibri" w:cs="Calibri"/>
          <w:b/>
          <w:highlight w:val="yellow"/>
          <w:u w:val="single"/>
          <w:bdr w:val="single" w:sz="8" w:space="0" w:color="auto" w:frame="1"/>
        </w:rPr>
        <w:t>S</w:t>
      </w:r>
      <w:r w:rsidRPr="00B434FD">
        <w:rPr>
          <w:rFonts w:eastAsia="Calibri" w:cs="Calibri"/>
          <w:sz w:val="16"/>
        </w:rPr>
        <w:t>tates in particular</w:t>
      </w:r>
      <w:r w:rsidRPr="00B434FD">
        <w:rPr>
          <w:rFonts w:eastAsia="Calibri" w:cs="Calibri"/>
          <w:b/>
          <w:u w:val="single"/>
          <w:bdr w:val="single" w:sz="8" w:space="0" w:color="auto" w:frame="1"/>
        </w:rPr>
        <w:t xml:space="preserve">, </w:t>
      </w:r>
      <w:r w:rsidRPr="00CA0B1B">
        <w:rPr>
          <w:rFonts w:eastAsia="Calibri" w:cs="Calibri"/>
          <w:b/>
          <w:highlight w:val="yellow"/>
          <w:u w:val="single"/>
          <w:bdr w:val="single" w:sz="8" w:space="0" w:color="auto" w:frame="1"/>
        </w:rPr>
        <w:t>than</w:t>
      </w:r>
      <w:r w:rsidRPr="00B434FD">
        <w:rPr>
          <w:rFonts w:eastAsia="Calibri" w:cs="Calibri"/>
          <w:b/>
          <w:u w:val="single"/>
          <w:bdr w:val="single" w:sz="8" w:space="0" w:color="auto" w:frame="1"/>
        </w:rPr>
        <w:t xml:space="preserve"> it has </w:t>
      </w:r>
      <w:r w:rsidRPr="00CA0B1B">
        <w:rPr>
          <w:rFonts w:eastAsia="Calibri" w:cs="Calibri"/>
          <w:b/>
          <w:highlight w:val="yellow"/>
          <w:u w:val="single"/>
          <w:bdr w:val="single" w:sz="8" w:space="0" w:color="auto" w:frame="1"/>
        </w:rPr>
        <w:t xml:space="preserve">been at any time since the end of the Second World War. </w:t>
      </w:r>
      <w:r w:rsidRPr="00CA0B1B">
        <w:rPr>
          <w:rFonts w:eastAsia="Calibri" w:cs="Calibri"/>
          <w:bCs/>
          <w:highlight w:val="yellow"/>
          <w:u w:val="single"/>
        </w:rPr>
        <w:t>Russia does not champion a totalitarian ideology</w:t>
      </w:r>
      <w:r w:rsidRPr="00B434FD">
        <w:rPr>
          <w:rFonts w:eastAsia="Calibri" w:cs="Calibri"/>
          <w:bCs/>
          <w:u w:val="single"/>
        </w:rPr>
        <w:t xml:space="preserve"> intent on our destruction</w:t>
      </w:r>
      <w:r w:rsidRPr="00CA0B1B">
        <w:rPr>
          <w:rFonts w:eastAsia="Calibri" w:cs="Calibri"/>
          <w:bCs/>
          <w:highlight w:val="yellow"/>
          <w:u w:val="single"/>
        </w:rPr>
        <w:t>, its military poses no threat</w:t>
      </w:r>
      <w:r w:rsidRPr="00B434FD">
        <w:rPr>
          <w:rFonts w:eastAsia="Calibri" w:cs="Calibri"/>
          <w:sz w:val="16"/>
        </w:rPr>
        <w:t xml:space="preserve"> to sweep across Europe, </w:t>
      </w:r>
      <w:r w:rsidRPr="00CA0B1B">
        <w:rPr>
          <w:rFonts w:eastAsia="Calibri" w:cs="Calibri"/>
          <w:bCs/>
          <w:highlight w:val="yellow"/>
          <w:u w:val="single"/>
        </w:rPr>
        <w:t>its</w:t>
      </w:r>
      <w:r w:rsidRPr="00B434FD">
        <w:rPr>
          <w:rFonts w:eastAsia="Calibri" w:cs="Calibri"/>
          <w:bCs/>
          <w:u w:val="single"/>
        </w:rPr>
        <w:t xml:space="preserve"> economic </w:t>
      </w:r>
      <w:r w:rsidRPr="00CA0B1B">
        <w:rPr>
          <w:rFonts w:eastAsia="Calibri" w:cs="Calibri"/>
          <w:bCs/>
          <w:highlight w:val="yellow"/>
          <w:u w:val="single"/>
        </w:rPr>
        <w:t>growth depends on</w:t>
      </w:r>
      <w:r w:rsidRPr="00B434FD">
        <w:rPr>
          <w:rFonts w:eastAsia="Calibri" w:cs="Calibri"/>
          <w:bCs/>
          <w:u w:val="single"/>
        </w:rPr>
        <w:t xml:space="preserve"> constructive commercial </w:t>
      </w:r>
      <w:r w:rsidRPr="00CA0B1B">
        <w:rPr>
          <w:rFonts w:eastAsia="Calibri" w:cs="Calibri"/>
          <w:bCs/>
          <w:highlight w:val="yellow"/>
          <w:u w:val="single"/>
        </w:rPr>
        <w:t>relations with Europe, and its strategic arsenal</w:t>
      </w:r>
      <w:r w:rsidRPr="00B434FD">
        <w:rPr>
          <w:rFonts w:eastAsia="Calibri" w:cs="Calibri"/>
          <w:sz w:val="16"/>
        </w:rPr>
        <w:t xml:space="preserve"> – while still capable of annihilating the United States – </w:t>
      </w:r>
      <w:r w:rsidRPr="00CA0B1B">
        <w:rPr>
          <w:rFonts w:eastAsia="Calibri" w:cs="Calibri"/>
          <w:bCs/>
          <w:highlight w:val="yellow"/>
          <w:u w:val="single"/>
        </w:rPr>
        <w:t>is under</w:t>
      </w:r>
      <w:r w:rsidRPr="00B434FD">
        <w:rPr>
          <w:rFonts w:eastAsia="Calibri" w:cs="Calibri"/>
          <w:bCs/>
          <w:u w:val="single"/>
        </w:rPr>
        <w:t xml:space="preserve"> more reliable </w:t>
      </w:r>
      <w:r w:rsidRPr="00CA0B1B">
        <w:rPr>
          <w:rFonts w:eastAsia="Calibri" w:cs="Calibri"/>
          <w:bCs/>
          <w:highlight w:val="yellow"/>
          <w:u w:val="single"/>
        </w:rPr>
        <w:t>control</w:t>
      </w:r>
      <w:r w:rsidRPr="00B434FD">
        <w:rPr>
          <w:rFonts w:eastAsia="Calibri" w:cs="Calibri"/>
          <w:bCs/>
          <w:u w:val="single"/>
        </w:rPr>
        <w:t xml:space="preserve"> than it has been</w:t>
      </w:r>
      <w:r w:rsidRPr="00B434FD">
        <w:rPr>
          <w:rFonts w:eastAsia="Calibri" w:cs="Calibri"/>
          <w:sz w:val="16"/>
        </w:rPr>
        <w:t xml:space="preserve"> in the past fifteen years and </w:t>
      </w:r>
      <w:r w:rsidRPr="00CA0B1B">
        <w:rPr>
          <w:rFonts w:eastAsia="Calibri" w:cs="Calibri"/>
          <w:b/>
          <w:highlight w:val="yellow"/>
          <w:u w:val="single"/>
          <w:bdr w:val="single" w:sz="8" w:space="0" w:color="auto" w:frame="1"/>
        </w:rPr>
        <w:t>the threat of a</w:t>
      </w:r>
      <w:r w:rsidRPr="00B434FD">
        <w:rPr>
          <w:rFonts w:eastAsia="Calibri" w:cs="Calibri"/>
          <w:b/>
          <w:u w:val="single"/>
          <w:bdr w:val="single" w:sz="8" w:space="0" w:color="auto" w:frame="1"/>
        </w:rPr>
        <w:t xml:space="preserve"> strategic </w:t>
      </w:r>
      <w:r w:rsidRPr="00CA0B1B">
        <w:rPr>
          <w:rFonts w:eastAsia="Calibri" w:cs="Calibri"/>
          <w:b/>
          <w:highlight w:val="yellow"/>
          <w:u w:val="single"/>
          <w:bdr w:val="single" w:sz="8" w:space="0" w:color="auto" w:frame="1"/>
        </w:rPr>
        <w:t>strike approaches zero probability.</w:t>
      </w:r>
      <w:r w:rsidRPr="00B434FD">
        <w:rPr>
          <w:rFonts w:eastAsia="Calibri" w:cs="Calibri"/>
          <w:b/>
          <w:u w:val="single"/>
          <w:bdr w:val="single" w:sz="8" w:space="0" w:color="auto" w:frame="1"/>
        </w:rPr>
        <w:t xml:space="preserve"> </w:t>
      </w:r>
      <w:r w:rsidRPr="00B434FD">
        <w:rPr>
          <w:rFonts w:eastAsia="Calibri" w:cs="Calibri"/>
          <w:sz w:val="16"/>
        </w:rPr>
        <w:t>Political gridlock in key Western countries, however, precludes the creativity, risk-taking, and subtlety needed to advance our interests on issues over which we are at odds with Russia while laying the basis for more constructive long-term relations with Russia.</w:t>
      </w:r>
    </w:p>
    <w:p w:rsidR="00C10017" w:rsidRPr="00B434FD" w:rsidRDefault="00C10017" w:rsidP="00C10017">
      <w:pPr>
        <w:pStyle w:val="Heading4"/>
        <w:rPr>
          <w:rFonts w:eastAsia="Calibri" w:cs="Calibri"/>
        </w:rPr>
      </w:pPr>
      <w:r w:rsidRPr="00B434FD">
        <w:rPr>
          <w:rFonts w:eastAsia="Calibri" w:cs="Calibri"/>
        </w:rPr>
        <w:t>Prefer Russian generals</w:t>
      </w:r>
    </w:p>
    <w:p w:rsidR="00C10017" w:rsidRPr="00B434FD" w:rsidRDefault="00C10017" w:rsidP="00C10017">
      <w:pPr>
        <w:rPr>
          <w:rFonts w:cs="Calibri"/>
        </w:rPr>
      </w:pPr>
      <w:r w:rsidRPr="00B434FD">
        <w:rPr>
          <w:rStyle w:val="Style13ptBold"/>
          <w:rFonts w:ascii="Calibri" w:hAnsi="Calibri" w:cs="Calibri"/>
        </w:rPr>
        <w:t>Ivashov 7</w:t>
      </w:r>
      <w:r w:rsidRPr="00B434FD">
        <w:rPr>
          <w:rFonts w:eastAsia="Calibri" w:cs="Calibri"/>
        </w:rPr>
        <w:t xml:space="preserve"> </w:t>
      </w:r>
      <w:r w:rsidRPr="00B434FD">
        <w:rPr>
          <w:rFonts w:cs="Calibri"/>
        </w:rPr>
        <w:t>(Colonel General Leonid Ivashov, President of the Academy of Geopolitical Problems, 2007.  Defense and Security, “Will America Fight Russia?” p. Lexis)</w:t>
      </w:r>
    </w:p>
    <w:p w:rsidR="00C10017" w:rsidRPr="00B434FD" w:rsidRDefault="00C10017" w:rsidP="00C10017">
      <w:pPr>
        <w:rPr>
          <w:rFonts w:cs="Calibri"/>
        </w:rPr>
      </w:pPr>
    </w:p>
    <w:p w:rsidR="00C10017" w:rsidRPr="00B434FD" w:rsidRDefault="00C10017" w:rsidP="00C10017">
      <w:pPr>
        <w:rPr>
          <w:rFonts w:cs="Calibri"/>
          <w:b/>
          <w:iCs/>
          <w:u w:val="single"/>
          <w:bdr w:val="single" w:sz="18" w:space="0" w:color="auto" w:frame="1"/>
        </w:rPr>
      </w:pPr>
      <w:r w:rsidRPr="00B434FD">
        <w:rPr>
          <w:rFonts w:eastAsia="Calibri" w:cs="Calibri"/>
          <w:sz w:val="16"/>
        </w:rPr>
        <w:t xml:space="preserve">Numerous scenarios and options are possible. Everything may begin as a local conflict that will rapidly deteriorate into a total confrontation. </w:t>
      </w:r>
      <w:r w:rsidRPr="00CA0B1B">
        <w:rPr>
          <w:rFonts w:eastAsia="Calibri" w:cs="Calibri"/>
          <w:bCs/>
          <w:highlight w:val="yellow"/>
          <w:u w:val="single"/>
        </w:rPr>
        <w:t>An ultimatum will be sent to Russia</w:t>
      </w:r>
      <w:r w:rsidRPr="00B434FD">
        <w:rPr>
          <w:rFonts w:eastAsia="Calibri" w:cs="Calibri"/>
          <w:sz w:val="16"/>
        </w:rPr>
        <w:t xml:space="preserve">: say, change the domestic policy because human rights are allegedly encroached on, or give Western businesses access to oil and gas fields. </w:t>
      </w:r>
      <w:r w:rsidRPr="00CA0B1B">
        <w:rPr>
          <w:rFonts w:eastAsia="Calibri" w:cs="Calibri"/>
          <w:bCs/>
          <w:highlight w:val="yellow"/>
          <w:u w:val="single"/>
        </w:rPr>
        <w:t>Russia will refuse and its</w:t>
      </w:r>
      <w:r w:rsidRPr="00B434FD">
        <w:rPr>
          <w:rFonts w:eastAsia="Calibri" w:cs="Calibri"/>
          <w:sz w:val="16"/>
        </w:rPr>
        <w:t xml:space="preserve"> objects (</w:t>
      </w:r>
      <w:r w:rsidRPr="00B434FD">
        <w:rPr>
          <w:rFonts w:eastAsia="Calibri" w:cs="Calibri"/>
          <w:bCs/>
          <w:u w:val="single"/>
        </w:rPr>
        <w:t>radars, air defense</w:t>
      </w:r>
      <w:r w:rsidRPr="00B434FD">
        <w:rPr>
          <w:rFonts w:eastAsia="Calibri" w:cs="Calibri"/>
          <w:sz w:val="16"/>
        </w:rPr>
        <w:t xml:space="preserve"> components, </w:t>
      </w:r>
      <w:r w:rsidRPr="00B434FD">
        <w:rPr>
          <w:rFonts w:eastAsia="Calibri" w:cs="Calibri"/>
          <w:bCs/>
          <w:u w:val="single"/>
        </w:rPr>
        <w:t xml:space="preserve">command posts, </w:t>
      </w:r>
      <w:r w:rsidRPr="00CA0B1B">
        <w:rPr>
          <w:rFonts w:eastAsia="Calibri" w:cs="Calibri"/>
          <w:bCs/>
          <w:highlight w:val="yellow"/>
          <w:u w:val="single"/>
        </w:rPr>
        <w:t>infrastructure) will be wiped out</w:t>
      </w:r>
      <w:r w:rsidRPr="00B434FD">
        <w:rPr>
          <w:rFonts w:eastAsia="Calibri" w:cs="Calibri"/>
          <w:bCs/>
          <w:u w:val="single"/>
        </w:rPr>
        <w:t xml:space="preserve"> by guided missiles with conventional warheads </w:t>
      </w:r>
      <w:r w:rsidRPr="00B434FD">
        <w:rPr>
          <w:rFonts w:eastAsia="Calibri" w:cs="Calibri"/>
          <w:sz w:val="16"/>
        </w:rPr>
        <w:t xml:space="preserve">and by aviation. Once this phase is over, </w:t>
      </w:r>
      <w:r w:rsidRPr="00B434FD">
        <w:rPr>
          <w:rFonts w:eastAsia="Calibri" w:cs="Calibri"/>
          <w:bCs/>
          <w:u w:val="single"/>
        </w:rPr>
        <w:t>a</w:t>
      </w:r>
      <w:r w:rsidRPr="00B434FD">
        <w:rPr>
          <w:rFonts w:eastAsia="Calibri" w:cs="Calibri"/>
          <w:sz w:val="16"/>
        </w:rPr>
        <w:t xml:space="preserve">n even </w:t>
      </w:r>
      <w:r w:rsidRPr="00B434FD">
        <w:rPr>
          <w:rFonts w:eastAsia="Calibri" w:cs="Calibri"/>
          <w:bCs/>
          <w:u w:val="single"/>
        </w:rPr>
        <w:t>stiffer ultimatum will be presented</w:t>
      </w:r>
      <w:r w:rsidRPr="00B434FD">
        <w:rPr>
          <w:rFonts w:eastAsia="Calibri" w:cs="Calibri"/>
          <w:sz w:val="16"/>
        </w:rPr>
        <w:t xml:space="preserve"> - demanding something up to the deployment of NATO "peacekeepers" on the territory of Russia.  </w:t>
      </w:r>
      <w:r w:rsidRPr="00CA0B1B">
        <w:rPr>
          <w:rFonts w:eastAsia="Calibri" w:cs="Calibri"/>
          <w:bCs/>
          <w:highlight w:val="yellow"/>
          <w:u w:val="single"/>
        </w:rPr>
        <w:t>Refusal to bow</w:t>
      </w:r>
      <w:r w:rsidRPr="00B434FD">
        <w:rPr>
          <w:rFonts w:eastAsia="Calibri" w:cs="Calibri"/>
          <w:sz w:val="16"/>
        </w:rPr>
        <w:t xml:space="preserve"> to the demands </w:t>
      </w:r>
      <w:r w:rsidRPr="00CA0B1B">
        <w:rPr>
          <w:rFonts w:eastAsia="Calibri" w:cs="Calibri"/>
          <w:bCs/>
          <w:highlight w:val="yellow"/>
          <w:u w:val="single"/>
        </w:rPr>
        <w:t>will be met with a</w:t>
      </w:r>
      <w:r w:rsidRPr="00CA0B1B">
        <w:rPr>
          <w:rFonts w:eastAsia="Calibri" w:cs="Calibri"/>
          <w:sz w:val="16"/>
          <w:highlight w:val="yellow"/>
        </w:rPr>
        <w:t xml:space="preserve"> </w:t>
      </w:r>
      <w:r w:rsidRPr="00CA0B1B">
        <w:rPr>
          <w:rFonts w:eastAsia="Calibri" w:cs="Calibri"/>
          <w:bCs/>
          <w:highlight w:val="yellow"/>
          <w:u w:val="single"/>
        </w:rPr>
        <w:t>mass</w:t>
      </w:r>
      <w:r w:rsidRPr="00B434FD">
        <w:rPr>
          <w:rFonts w:eastAsia="Calibri" w:cs="Calibri"/>
          <w:sz w:val="16"/>
        </w:rPr>
        <w:t xml:space="preserve"> aviation and missile </w:t>
      </w:r>
      <w:r w:rsidRPr="00CA0B1B">
        <w:rPr>
          <w:rFonts w:eastAsia="Calibri" w:cs="Calibri"/>
          <w:bCs/>
          <w:highlight w:val="yellow"/>
          <w:u w:val="single"/>
        </w:rPr>
        <w:t>strike</w:t>
      </w:r>
      <w:r w:rsidRPr="00B434FD">
        <w:rPr>
          <w:rFonts w:eastAsia="Calibri" w:cs="Calibri"/>
          <w:bCs/>
          <w:u w:val="single"/>
        </w:rPr>
        <w:t xml:space="preserve"> at Army and Navy assets</w:t>
      </w:r>
      <w:r w:rsidRPr="00B434FD">
        <w:rPr>
          <w:rFonts w:eastAsia="Calibri" w:cs="Calibri"/>
          <w:sz w:val="16"/>
        </w:rPr>
        <w:t xml:space="preserve">, infrastructure, and objects of defense industry. </w:t>
      </w:r>
      <w:r w:rsidRPr="00CA0B1B">
        <w:rPr>
          <w:rFonts w:eastAsia="Calibri" w:cs="Calibri"/>
          <w:bCs/>
          <w:highlight w:val="yellow"/>
          <w:u w:val="single"/>
        </w:rPr>
        <w:t>NATO</w:t>
      </w:r>
      <w:r w:rsidRPr="00B434FD">
        <w:rPr>
          <w:rFonts w:eastAsia="Calibri" w:cs="Calibri"/>
          <w:sz w:val="16"/>
        </w:rPr>
        <w:t xml:space="preserve"> armies </w:t>
      </w:r>
      <w:r w:rsidRPr="00CA0B1B">
        <w:rPr>
          <w:rFonts w:eastAsia="Calibri" w:cs="Calibri"/>
          <w:bCs/>
          <w:highlight w:val="yellow"/>
          <w:u w:val="single"/>
        </w:rPr>
        <w:t>will invade</w:t>
      </w:r>
      <w:r w:rsidRPr="00B434FD">
        <w:rPr>
          <w:rFonts w:eastAsia="Calibri" w:cs="Calibri"/>
          <w:bCs/>
          <w:u w:val="single"/>
        </w:rPr>
        <w:t xml:space="preserve"> </w:t>
      </w:r>
      <w:r w:rsidRPr="00B434FD">
        <w:rPr>
          <w:rFonts w:eastAsia="Calibri" w:cs="Calibri"/>
          <w:sz w:val="16"/>
        </w:rPr>
        <w:t xml:space="preserve">Belarus and </w:t>
      </w:r>
      <w:r w:rsidRPr="00B434FD">
        <w:rPr>
          <w:rFonts w:eastAsia="Calibri" w:cs="Calibri"/>
          <w:bCs/>
          <w:u w:val="single"/>
        </w:rPr>
        <w:t>western Russia</w:t>
      </w:r>
      <w:r w:rsidRPr="00B434FD">
        <w:rPr>
          <w:rFonts w:eastAsia="Calibri" w:cs="Calibri"/>
          <w:sz w:val="16"/>
        </w:rPr>
        <w:t xml:space="preserve">. Two turns of events may follow that. </w:t>
      </w:r>
      <w:r w:rsidRPr="00B434FD">
        <w:rPr>
          <w:rFonts w:eastAsia="Calibri" w:cs="Calibri"/>
          <w:bCs/>
          <w:u w:val="single"/>
        </w:rPr>
        <w:t>Moscow may accept the ultimatum through the use of some device that will help it save face</w:t>
      </w:r>
      <w:r w:rsidRPr="00B434FD">
        <w:rPr>
          <w:rFonts w:eastAsia="Calibri" w:cs="Calibri"/>
          <w:sz w:val="16"/>
        </w:rPr>
        <w:t xml:space="preserve">. The acceptance will be followed by talks over the estrangement of the Kaliningrad enclave, parts of the Caucasus and Caspian region, international control over the Russian gas and oil complex, and NATO control over Russian nuclear forces. </w:t>
      </w:r>
      <w:r w:rsidRPr="00CA0B1B">
        <w:rPr>
          <w:rFonts w:eastAsia="Calibri" w:cs="Calibri"/>
          <w:bCs/>
          <w:highlight w:val="yellow"/>
          <w:u w:val="single"/>
        </w:rPr>
        <w:t>The second scenario involves a warning</w:t>
      </w:r>
      <w:r w:rsidRPr="00B434FD">
        <w:rPr>
          <w:rFonts w:eastAsia="Calibri" w:cs="Calibri"/>
          <w:sz w:val="16"/>
        </w:rPr>
        <w:t xml:space="preserve"> </w:t>
      </w:r>
      <w:r w:rsidRPr="00B434FD">
        <w:rPr>
          <w:rFonts w:eastAsia="Calibri" w:cs="Calibri"/>
          <w:bCs/>
          <w:u w:val="single"/>
        </w:rPr>
        <w:t>from the Kremlin</w:t>
      </w:r>
      <w:r w:rsidRPr="00B434FD">
        <w:rPr>
          <w:rFonts w:eastAsia="Calibri" w:cs="Calibri"/>
          <w:sz w:val="16"/>
        </w:rPr>
        <w:t xml:space="preserve"> </w:t>
      </w:r>
      <w:r w:rsidRPr="00B434FD">
        <w:rPr>
          <w:rFonts w:eastAsia="Calibri" w:cs="Calibri"/>
          <w:bCs/>
          <w:u w:val="single"/>
        </w:rPr>
        <w:t>to</w:t>
      </w:r>
      <w:r w:rsidRPr="00B434FD">
        <w:rPr>
          <w:rFonts w:eastAsia="Calibri" w:cs="Calibri"/>
          <w:sz w:val="16"/>
        </w:rPr>
        <w:t xml:space="preserve"> </w:t>
      </w:r>
      <w:r w:rsidRPr="00B434FD">
        <w:rPr>
          <w:rFonts w:eastAsia="Calibri" w:cs="Calibri"/>
          <w:bCs/>
          <w:u w:val="single"/>
        </w:rPr>
        <w:t xml:space="preserve">the </w:t>
      </w:r>
      <w:r w:rsidRPr="00B434FD">
        <w:rPr>
          <w:rFonts w:cs="Calibri"/>
          <w:b/>
          <w:iCs/>
          <w:u w:val="single"/>
          <w:bdr w:val="single" w:sz="18" w:space="0" w:color="auto" w:frame="1"/>
        </w:rPr>
        <w:t>U</w:t>
      </w:r>
      <w:r w:rsidRPr="00B434FD">
        <w:rPr>
          <w:rFonts w:eastAsia="Calibri" w:cs="Calibri"/>
          <w:sz w:val="16"/>
        </w:rPr>
        <w:t xml:space="preserve">nited </w:t>
      </w:r>
      <w:r w:rsidRPr="00B434FD">
        <w:rPr>
          <w:rFonts w:cs="Calibri"/>
          <w:b/>
          <w:iCs/>
          <w:u w:val="single"/>
          <w:bdr w:val="single" w:sz="18" w:space="0" w:color="auto" w:frame="1"/>
        </w:rPr>
        <w:t>S</w:t>
      </w:r>
      <w:r w:rsidRPr="00B434FD">
        <w:rPr>
          <w:rFonts w:eastAsia="Calibri" w:cs="Calibri"/>
          <w:sz w:val="16"/>
        </w:rPr>
        <w:t xml:space="preserve">tates </w:t>
      </w:r>
      <w:r w:rsidRPr="00CA0B1B">
        <w:rPr>
          <w:rFonts w:eastAsia="Calibri" w:cs="Calibri"/>
          <w:bCs/>
          <w:highlight w:val="yellow"/>
          <w:u w:val="single"/>
        </w:rPr>
        <w:t>that continuation of the aggression will trigger retaliation with</w:t>
      </w:r>
      <w:r w:rsidRPr="00B434FD">
        <w:rPr>
          <w:rFonts w:eastAsia="Calibri" w:cs="Calibri"/>
          <w:sz w:val="16"/>
        </w:rPr>
        <w:t xml:space="preserve"> the use of all weapons in </w:t>
      </w:r>
      <w:r w:rsidRPr="00CA0B1B">
        <w:rPr>
          <w:rFonts w:eastAsia="Calibri" w:cs="Calibri"/>
          <w:bCs/>
          <w:highlight w:val="yellow"/>
          <w:u w:val="single"/>
        </w:rPr>
        <w:t xml:space="preserve">nuclear arsenals. </w:t>
      </w:r>
      <w:r w:rsidRPr="00CA0B1B">
        <w:rPr>
          <w:rFonts w:cs="Calibri"/>
          <w:b/>
          <w:iCs/>
          <w:highlight w:val="yellow"/>
          <w:u w:val="single"/>
          <w:bdr w:val="single" w:sz="18" w:space="0" w:color="auto" w:frame="1"/>
        </w:rPr>
        <w:t>It will stop the war and put negotiations into motion.</w:t>
      </w:r>
    </w:p>
    <w:p w:rsidR="00C10017" w:rsidRPr="00B434FD" w:rsidRDefault="00C10017" w:rsidP="00C10017">
      <w:pPr>
        <w:pStyle w:val="Heading3"/>
        <w:rPr>
          <w:rFonts w:cs="Calibri"/>
        </w:rPr>
      </w:pPr>
      <w:r w:rsidRPr="00B434FD">
        <w:rPr>
          <w:rFonts w:cs="Calibri"/>
        </w:rPr>
        <w:t>Impeachment---Russia war---No Escalation---A2: Bostrom</w:t>
      </w:r>
    </w:p>
    <w:p w:rsidR="00C10017" w:rsidRPr="00B434FD" w:rsidRDefault="00C10017" w:rsidP="00C10017">
      <w:pPr>
        <w:pStyle w:val="Heading4"/>
        <w:rPr>
          <w:rFonts w:cs="Calibri"/>
        </w:rPr>
      </w:pPr>
      <w:r w:rsidRPr="00B434FD">
        <w:rPr>
          <w:rFonts w:cs="Calibri"/>
        </w:rPr>
        <w:t>Bostrom concludes Russia war not existential risk</w:t>
      </w:r>
    </w:p>
    <w:p w:rsidR="00C10017" w:rsidRPr="00B434FD" w:rsidRDefault="00C10017" w:rsidP="00C10017">
      <w:pPr>
        <w:rPr>
          <w:rFonts w:cs="Calibri"/>
        </w:rPr>
      </w:pPr>
      <w:r w:rsidRPr="00B434FD">
        <w:rPr>
          <w:rStyle w:val="Style13ptBold"/>
          <w:rFonts w:ascii="Calibri" w:hAnsi="Calibri" w:cs="Calibri"/>
        </w:rPr>
        <w:t>Bostrom 7</w:t>
      </w:r>
      <w:r w:rsidRPr="00B434FD">
        <w:rPr>
          <w:rFonts w:cs="Calibri"/>
        </w:rPr>
        <w:t xml:space="preserve"> (Nick, Ph.D. Professor of Applied Ethics at Oxford University, and the Director of the Oxford Future of Humanity Institute, “The Future of Humanity”, No specific date 2007, </w:t>
      </w:r>
      <w:r w:rsidRPr="00B434FD">
        <w:rPr>
          <w:rFonts w:cs="Calibri"/>
        </w:rPr>
        <w:fldChar w:fldCharType="begin"/>
      </w:r>
      <w:r w:rsidRPr="00B434FD">
        <w:rPr>
          <w:rFonts w:cs="Calibri"/>
        </w:rPr>
        <w:instrText xml:space="preserve"> HYPERLINK </w:instrText>
      </w:r>
      <w:r w:rsidRPr="00B434FD">
        <w:rPr>
          <w:rFonts w:cs="Calibri"/>
        </w:rPr>
        <w:fldChar w:fldCharType="separate"/>
      </w:r>
      <w:r w:rsidRPr="00B434FD">
        <w:rPr>
          <w:rFonts w:cs="Calibri"/>
          <w:b/>
          <w:bCs/>
        </w:rPr>
        <w:t>Error! Hyperlink reference not valid.</w:t>
      </w:r>
      <w:r w:rsidRPr="00B434FD">
        <w:rPr>
          <w:rFonts w:cs="Calibri"/>
        </w:rPr>
        <w:fldChar w:fldCharType="end"/>
      </w:r>
      <w:r w:rsidRPr="00B434FD">
        <w:rPr>
          <w:rFonts w:cs="Calibri"/>
        </w:rPr>
        <w:t>)</w:t>
      </w:r>
    </w:p>
    <w:p w:rsidR="00C10017" w:rsidRPr="00B434FD" w:rsidRDefault="00C10017" w:rsidP="00C10017">
      <w:pPr>
        <w:rPr>
          <w:rFonts w:cs="Calibri"/>
        </w:rPr>
      </w:pPr>
    </w:p>
    <w:p w:rsidR="00C10017" w:rsidRPr="00B434FD" w:rsidRDefault="00C10017" w:rsidP="00C10017">
      <w:pPr>
        <w:rPr>
          <w:rFonts w:eastAsia="Calibri" w:cs="Calibri"/>
          <w:sz w:val="16"/>
        </w:rPr>
      </w:pPr>
      <w:r w:rsidRPr="00B434FD">
        <w:rPr>
          <w:rFonts w:eastAsia="Calibri" w:cs="Calibri"/>
          <w:sz w:val="16"/>
        </w:rPr>
        <w:t xml:space="preserve">Extinction risks constitute an especially severe subset of what could go badly wrong for humanity. </w:t>
      </w:r>
      <w:r w:rsidRPr="00B434FD">
        <w:rPr>
          <w:rFonts w:eastAsia="Calibri" w:cs="Calibri"/>
          <w:u w:val="single"/>
        </w:rPr>
        <w:t>There are many possible global catastrophes that would cause immense</w:t>
      </w:r>
      <w:r w:rsidRPr="00B434FD">
        <w:rPr>
          <w:rFonts w:eastAsia="Calibri" w:cs="Calibri"/>
          <w:sz w:val="16"/>
        </w:rPr>
        <w:t xml:space="preserve"> worldwide </w:t>
      </w:r>
      <w:r w:rsidRPr="00CA0B1B">
        <w:rPr>
          <w:rFonts w:eastAsia="Calibri" w:cs="Calibri"/>
          <w:highlight w:val="yellow"/>
          <w:u w:val="single"/>
        </w:rPr>
        <w:t>damage</w:t>
      </w:r>
      <w:r w:rsidRPr="00B434FD">
        <w:rPr>
          <w:rFonts w:eastAsia="Calibri" w:cs="Calibri"/>
          <w:sz w:val="16"/>
        </w:rPr>
        <w:t xml:space="preserve">, maybe even the collapse of modern civilization, </w:t>
      </w:r>
      <w:r w:rsidRPr="00B434FD">
        <w:rPr>
          <w:rFonts w:eastAsia="Calibri" w:cs="Calibri"/>
          <w:u w:val="single"/>
        </w:rPr>
        <w:t xml:space="preserve">yet </w:t>
      </w:r>
      <w:r w:rsidRPr="00CA0B1B">
        <w:rPr>
          <w:rFonts w:eastAsia="Calibri" w:cs="Calibri"/>
          <w:highlight w:val="yellow"/>
          <w:u w:val="single"/>
        </w:rPr>
        <w:t xml:space="preserve">fall short of terminating </w:t>
      </w:r>
      <w:r w:rsidRPr="00B434FD">
        <w:rPr>
          <w:rFonts w:eastAsia="Calibri" w:cs="Calibri"/>
          <w:u w:val="single"/>
        </w:rPr>
        <w:t xml:space="preserve">the human </w:t>
      </w:r>
      <w:r w:rsidRPr="00CA0B1B">
        <w:rPr>
          <w:rFonts w:eastAsia="Calibri" w:cs="Calibri"/>
          <w:highlight w:val="yellow"/>
          <w:u w:val="single"/>
        </w:rPr>
        <w:t>species</w:t>
      </w:r>
      <w:r w:rsidRPr="00B434FD">
        <w:rPr>
          <w:rFonts w:eastAsia="Calibri" w:cs="Calibri"/>
          <w:b/>
          <w:sz w:val="16"/>
          <w:u w:val="single"/>
        </w:rPr>
        <w:t xml:space="preserve">. </w:t>
      </w:r>
      <w:r w:rsidRPr="00B434FD">
        <w:rPr>
          <w:rFonts w:eastAsia="Calibri" w:cs="Calibri"/>
          <w:sz w:val="16"/>
        </w:rPr>
        <w:t xml:space="preserve">An </w:t>
      </w:r>
      <w:r w:rsidRPr="00B434FD">
        <w:rPr>
          <w:rStyle w:val="StyleUnderline"/>
          <w:rFonts w:ascii="Calibri" w:hAnsi="Calibri" w:cs="Calibri"/>
        </w:rPr>
        <w:t>all-out</w:t>
      </w:r>
      <w:r w:rsidRPr="00B434FD">
        <w:rPr>
          <w:rFonts w:eastAsia="Calibri" w:cs="Calibri"/>
          <w:b/>
          <w:u w:val="single"/>
        </w:rPr>
        <w:t xml:space="preserve"> </w:t>
      </w:r>
      <w:r w:rsidRPr="00CA0B1B">
        <w:rPr>
          <w:rFonts w:eastAsia="Calibri" w:cs="Calibri"/>
          <w:highlight w:val="yellow"/>
          <w:u w:val="single"/>
        </w:rPr>
        <w:t xml:space="preserve">nuclear war between Russia and the </w:t>
      </w:r>
      <w:r w:rsidRPr="00CA0B1B">
        <w:rPr>
          <w:rStyle w:val="Emphasis"/>
          <w:rFonts w:cs="Calibri"/>
          <w:highlight w:val="yellow"/>
        </w:rPr>
        <w:t>U</w:t>
      </w:r>
      <w:r w:rsidRPr="00B434FD">
        <w:rPr>
          <w:rFonts w:eastAsia="Calibri" w:cs="Calibri"/>
          <w:sz w:val="16"/>
        </w:rPr>
        <w:t xml:space="preserve">nited </w:t>
      </w:r>
      <w:r w:rsidRPr="00CA0B1B">
        <w:rPr>
          <w:rStyle w:val="Emphasis"/>
          <w:rFonts w:cs="Calibri"/>
          <w:highlight w:val="yellow"/>
        </w:rPr>
        <w:t>S</w:t>
      </w:r>
      <w:r w:rsidRPr="00B434FD">
        <w:rPr>
          <w:rFonts w:eastAsia="Calibri" w:cs="Calibri"/>
          <w:sz w:val="16"/>
        </w:rPr>
        <w:t>tates might be an example of a global catastrophe that</w:t>
      </w:r>
      <w:r w:rsidRPr="00B434FD">
        <w:rPr>
          <w:rFonts w:eastAsia="Calibri" w:cs="Calibri"/>
          <w:b/>
          <w:u w:val="single"/>
        </w:rPr>
        <w:t xml:space="preserve"> </w:t>
      </w:r>
      <w:r w:rsidRPr="00CA0B1B">
        <w:rPr>
          <w:rFonts w:eastAsia="Calibri" w:cs="Calibri"/>
          <w:highlight w:val="yellow"/>
          <w:u w:val="single"/>
        </w:rPr>
        <w:t xml:space="preserve">would be </w:t>
      </w:r>
      <w:r w:rsidRPr="00CA0B1B">
        <w:rPr>
          <w:rStyle w:val="Emphasis"/>
          <w:rFonts w:cs="Calibri"/>
          <w:highlight w:val="yellow"/>
        </w:rPr>
        <w:t>unlikely to result in extinction</w:t>
      </w:r>
      <w:r w:rsidRPr="00B434FD">
        <w:rPr>
          <w:rFonts w:eastAsia="Calibri" w:cs="Calibri"/>
          <w:sz w:val="16"/>
        </w:rPr>
        <w:t xml:space="preserve">. A terrible pandemic with high virulence and 100% mortality rate among infected individuals might be another example: if some groups of humans could successfully quarantine themselves before being exposed, human extinction could be avoided even if, say, 95% or more of the world’s population succumbed. </w:t>
      </w:r>
      <w:r w:rsidRPr="00B434FD">
        <w:rPr>
          <w:rFonts w:eastAsia="Calibri" w:cs="Calibri"/>
          <w:u w:val="single"/>
        </w:rPr>
        <w:t xml:space="preserve">What distinguishes extinction and other existential catastrophes is that a comeback is impossible. A non-existential </w:t>
      </w:r>
      <w:r w:rsidRPr="00CA0B1B">
        <w:rPr>
          <w:rFonts w:eastAsia="Calibri" w:cs="Calibri"/>
          <w:highlight w:val="yellow"/>
          <w:u w:val="single"/>
        </w:rPr>
        <w:t>disaster</w:t>
      </w:r>
      <w:r w:rsidRPr="00B434FD">
        <w:rPr>
          <w:rFonts w:eastAsia="Calibri" w:cs="Calibri"/>
          <w:u w:val="single"/>
        </w:rPr>
        <w:t xml:space="preserve"> causing</w:t>
      </w:r>
      <w:r w:rsidRPr="00B434FD">
        <w:rPr>
          <w:rFonts w:eastAsia="Calibri" w:cs="Calibri"/>
          <w:sz w:val="16"/>
        </w:rPr>
        <w:t xml:space="preserve"> </w:t>
      </w:r>
      <w:r w:rsidRPr="00B434FD">
        <w:rPr>
          <w:rFonts w:eastAsia="Calibri" w:cs="Calibri"/>
          <w:u w:val="single"/>
        </w:rPr>
        <w:t>the breakdown of</w:t>
      </w:r>
      <w:r w:rsidRPr="00B434FD">
        <w:rPr>
          <w:rFonts w:eastAsia="Calibri" w:cs="Calibri"/>
          <w:b/>
          <w:u w:val="single"/>
        </w:rPr>
        <w:t xml:space="preserve"> </w:t>
      </w:r>
      <w:r w:rsidRPr="00B434FD">
        <w:rPr>
          <w:rFonts w:eastAsia="Calibri" w:cs="Calibri"/>
          <w:sz w:val="16"/>
        </w:rPr>
        <w:t xml:space="preserve">global </w:t>
      </w:r>
      <w:r w:rsidRPr="00B434FD">
        <w:rPr>
          <w:rFonts w:eastAsia="Calibri" w:cs="Calibri"/>
          <w:u w:val="single"/>
        </w:rPr>
        <w:t xml:space="preserve">civilization </w:t>
      </w:r>
      <w:r w:rsidRPr="00CA0B1B">
        <w:rPr>
          <w:rFonts w:eastAsia="Calibri" w:cs="Calibri"/>
          <w:highlight w:val="yellow"/>
          <w:u w:val="single"/>
        </w:rPr>
        <w:t>is</w:t>
      </w:r>
      <w:r w:rsidRPr="00B434FD">
        <w:rPr>
          <w:rFonts w:eastAsia="Calibri" w:cs="Calibri"/>
          <w:u w:val="single"/>
        </w:rPr>
        <w:t>,</w:t>
      </w:r>
      <w:r w:rsidRPr="00B434FD">
        <w:rPr>
          <w:rFonts w:eastAsia="Calibri" w:cs="Calibri"/>
          <w:sz w:val="16"/>
        </w:rPr>
        <w:t xml:space="preserve"> from the perspective of humanity as a whole, </w:t>
      </w:r>
      <w:r w:rsidRPr="00CA0B1B">
        <w:rPr>
          <w:rStyle w:val="StyleUnderline"/>
          <w:rFonts w:ascii="Calibri" w:hAnsi="Calibri" w:cs="Calibri"/>
          <w:highlight w:val="yellow"/>
        </w:rPr>
        <w:t>a</w:t>
      </w:r>
      <w:r w:rsidRPr="00B434FD">
        <w:rPr>
          <w:rFonts w:cs="Calibri"/>
        </w:rPr>
        <w:t xml:space="preserve"> </w:t>
      </w:r>
      <w:r w:rsidRPr="00B434FD">
        <w:rPr>
          <w:rFonts w:cs="Calibri"/>
          <w:sz w:val="16"/>
        </w:rPr>
        <w:t>potentially</w:t>
      </w:r>
      <w:r w:rsidRPr="00B434FD">
        <w:rPr>
          <w:rFonts w:eastAsia="Calibri" w:cs="Calibri"/>
          <w:sz w:val="16"/>
          <w:u w:val="single"/>
        </w:rPr>
        <w:t xml:space="preserve"> </w:t>
      </w:r>
      <w:r w:rsidRPr="00CA0B1B">
        <w:rPr>
          <w:rStyle w:val="Emphasis"/>
          <w:rFonts w:cs="Calibri"/>
          <w:highlight w:val="yellow"/>
        </w:rPr>
        <w:t>recoverable</w:t>
      </w:r>
      <w:r w:rsidRPr="00B434FD">
        <w:rPr>
          <w:rStyle w:val="Emphasis"/>
          <w:rFonts w:cs="Calibri"/>
        </w:rPr>
        <w:t xml:space="preserve"> </w:t>
      </w:r>
      <w:r w:rsidRPr="00CA0B1B">
        <w:rPr>
          <w:rStyle w:val="Emphasis"/>
          <w:rFonts w:cs="Calibri"/>
          <w:highlight w:val="yellow"/>
        </w:rPr>
        <w:t>setback</w:t>
      </w:r>
      <w:r w:rsidRPr="00B434FD">
        <w:rPr>
          <w:rFonts w:eastAsia="Calibri" w:cs="Calibri"/>
          <w:u w:val="single"/>
        </w:rPr>
        <w:t>:</w:t>
      </w:r>
      <w:r w:rsidRPr="00B434FD">
        <w:rPr>
          <w:rFonts w:eastAsia="Calibri" w:cs="Calibri"/>
          <w:sz w:val="16"/>
        </w:rPr>
        <w:t xml:space="preserve"> a giant massacre for man, </w:t>
      </w:r>
      <w:r w:rsidRPr="00B434FD">
        <w:rPr>
          <w:rStyle w:val="Emphasis"/>
          <w:rFonts w:cs="Calibri"/>
        </w:rPr>
        <w:t>a small misstep for mankind.</w:t>
      </w:r>
    </w:p>
    <w:p w:rsidR="00C10017" w:rsidRPr="00B434FD" w:rsidRDefault="00C10017" w:rsidP="00C10017">
      <w:pPr>
        <w:pStyle w:val="Heading3"/>
        <w:rPr>
          <w:rFonts w:eastAsia="Calibri" w:cs="Calibri"/>
        </w:rPr>
      </w:pPr>
      <w:r w:rsidRPr="00B434FD">
        <w:rPr>
          <w:rFonts w:eastAsia="Calibri" w:cs="Calibri"/>
        </w:rPr>
        <w:t>Impeachment---Russia war---ext No War</w:t>
      </w:r>
    </w:p>
    <w:p w:rsidR="00C10017" w:rsidRPr="00B434FD" w:rsidRDefault="00C10017" w:rsidP="00C10017">
      <w:pPr>
        <w:pStyle w:val="Heading4"/>
        <w:rPr>
          <w:rFonts w:eastAsia="Times New Roman" w:cs="Calibri"/>
        </w:rPr>
      </w:pPr>
      <w:r w:rsidRPr="00B434FD">
        <w:rPr>
          <w:rFonts w:eastAsia="Times New Roman" w:cs="Calibri"/>
        </w:rPr>
        <w:t>Common ties, Russian leadership, and defense spending checks</w:t>
      </w:r>
    </w:p>
    <w:p w:rsidR="00C10017" w:rsidRPr="00B434FD" w:rsidRDefault="00C10017" w:rsidP="00C10017">
      <w:pPr>
        <w:widowControl w:val="0"/>
        <w:rPr>
          <w:rFonts w:eastAsia="Times New Roman" w:cs="Calibri"/>
          <w:szCs w:val="20"/>
        </w:rPr>
      </w:pPr>
      <w:r w:rsidRPr="00B434FD">
        <w:rPr>
          <w:rStyle w:val="Style13ptBold"/>
          <w:rFonts w:ascii="Calibri" w:hAnsi="Calibri" w:cs="Calibri"/>
        </w:rPr>
        <w:t>Aron 6</w:t>
      </w:r>
      <w:r w:rsidRPr="00B434FD">
        <w:rPr>
          <w:rFonts w:eastAsia="Times New Roman" w:cs="Calibri"/>
          <w:szCs w:val="20"/>
        </w:rPr>
        <w:t xml:space="preserve"> (Leon, Director of Russian Studies – American Enterprise Institute, “The United States and Russia”, 6-29, http://www.aei.org/publications/pubID.24606/pub_detail.asp)</w:t>
      </w:r>
    </w:p>
    <w:p w:rsidR="00C10017" w:rsidRPr="00B434FD" w:rsidRDefault="00C10017" w:rsidP="00C10017">
      <w:pPr>
        <w:rPr>
          <w:rFonts w:cs="Calibri"/>
          <w:lang w:val="en"/>
        </w:rPr>
      </w:pPr>
    </w:p>
    <w:p w:rsidR="00C10017" w:rsidRPr="00B434FD" w:rsidRDefault="00C10017" w:rsidP="00C10017">
      <w:pPr>
        <w:widowControl w:val="0"/>
        <w:rPr>
          <w:rFonts w:eastAsia="Times New Roman" w:cs="Calibri"/>
          <w:sz w:val="16"/>
          <w:szCs w:val="20"/>
        </w:rPr>
      </w:pPr>
      <w:r w:rsidRPr="00B434FD">
        <w:rPr>
          <w:rFonts w:eastAsia="Times New Roman" w:cs="Calibri"/>
          <w:sz w:val="16"/>
          <w:szCs w:val="20"/>
        </w:rPr>
        <w:t xml:space="preserve">Yet </w:t>
      </w:r>
      <w:r w:rsidRPr="00CA0B1B">
        <w:rPr>
          <w:rFonts w:eastAsia="Times New Roman" w:cs="Calibri"/>
          <w:szCs w:val="20"/>
          <w:highlight w:val="yellow"/>
          <w:u w:val="single"/>
        </w:rPr>
        <w:t xml:space="preserve">the probability of </w:t>
      </w:r>
      <w:r w:rsidRPr="00B434FD">
        <w:rPr>
          <w:rFonts w:eastAsia="Times New Roman" w:cs="Calibri"/>
          <w:szCs w:val="20"/>
          <w:u w:val="single"/>
        </w:rPr>
        <w:t xml:space="preserve">a frontal </w:t>
      </w:r>
      <w:r w:rsidRPr="00CA0B1B">
        <w:rPr>
          <w:rFonts w:eastAsia="Times New Roman" w:cs="Calibri"/>
          <w:szCs w:val="20"/>
          <w:highlight w:val="yellow"/>
          <w:u w:val="single"/>
        </w:rPr>
        <w:t xml:space="preserve">confrontation </w:t>
      </w:r>
      <w:r w:rsidRPr="00B434FD">
        <w:rPr>
          <w:rFonts w:eastAsia="Times New Roman" w:cs="Calibri"/>
          <w:szCs w:val="20"/>
          <w:u w:val="single"/>
        </w:rPr>
        <w:t xml:space="preserve">and a new Cold War </w:t>
      </w:r>
      <w:r w:rsidRPr="00CA0B1B">
        <w:rPr>
          <w:rFonts w:eastAsia="Times New Roman" w:cs="Calibri"/>
          <w:szCs w:val="20"/>
          <w:highlight w:val="yellow"/>
          <w:u w:val="single"/>
        </w:rPr>
        <w:t xml:space="preserve">remains </w:t>
      </w:r>
      <w:r w:rsidRPr="00CA0B1B">
        <w:rPr>
          <w:rFonts w:cs="Calibri"/>
          <w:b/>
          <w:iCs/>
          <w:highlight w:val="yellow"/>
          <w:u w:val="single"/>
          <w:bdr w:val="single" w:sz="18" w:space="0" w:color="auto" w:frame="1"/>
        </w:rPr>
        <w:t>very remote</w:t>
      </w:r>
      <w:r w:rsidRPr="00B434FD">
        <w:rPr>
          <w:rFonts w:eastAsia="Times New Roman" w:cs="Calibri"/>
          <w:szCs w:val="20"/>
          <w:u w:val="single"/>
        </w:rPr>
        <w:t xml:space="preserve"> for at least three reasons. </w:t>
      </w:r>
      <w:r w:rsidRPr="00CA0B1B">
        <w:rPr>
          <w:rFonts w:eastAsia="Times New Roman" w:cs="Calibri"/>
          <w:szCs w:val="20"/>
          <w:highlight w:val="yellow"/>
          <w:u w:val="single"/>
        </w:rPr>
        <w:t>First</w:t>
      </w:r>
      <w:r w:rsidRPr="00B434FD">
        <w:rPr>
          <w:rFonts w:eastAsia="Times New Roman" w:cs="Calibri"/>
          <w:szCs w:val="20"/>
          <w:u w:val="single"/>
        </w:rPr>
        <w:t xml:space="preserve">, despite the erosion, </w:t>
      </w:r>
      <w:r w:rsidRPr="00CA0B1B">
        <w:rPr>
          <w:rFonts w:eastAsia="Times New Roman" w:cs="Calibri"/>
          <w:szCs w:val="20"/>
          <w:highlight w:val="yellow"/>
          <w:u w:val="single"/>
        </w:rPr>
        <w:t xml:space="preserve">the countries geopolitical assets are </w:t>
      </w:r>
      <w:r w:rsidRPr="00B434FD">
        <w:rPr>
          <w:rFonts w:eastAsia="Times New Roman" w:cs="Calibri"/>
          <w:szCs w:val="20"/>
          <w:u w:val="single"/>
        </w:rPr>
        <w:t xml:space="preserve">still </w:t>
      </w:r>
      <w:r w:rsidRPr="00CA0B1B">
        <w:rPr>
          <w:rFonts w:eastAsia="Times New Roman" w:cs="Calibri"/>
          <w:szCs w:val="20"/>
          <w:highlight w:val="yellow"/>
          <w:u w:val="single"/>
        </w:rPr>
        <w:t xml:space="preserve">very weighty, as </w:t>
      </w:r>
      <w:r w:rsidRPr="00B434FD">
        <w:rPr>
          <w:rFonts w:eastAsia="Times New Roman" w:cs="Calibri"/>
          <w:szCs w:val="20"/>
          <w:u w:val="single"/>
        </w:rPr>
        <w:t xml:space="preserve">the </w:t>
      </w:r>
      <w:r w:rsidRPr="00CA0B1B">
        <w:rPr>
          <w:rFonts w:eastAsia="Times New Roman" w:cs="Calibri"/>
          <w:szCs w:val="20"/>
          <w:highlight w:val="yellow"/>
          <w:u w:val="single"/>
        </w:rPr>
        <w:t>bedrock issues of</w:t>
      </w:r>
      <w:r w:rsidRPr="00B434FD">
        <w:rPr>
          <w:rFonts w:eastAsia="Times New Roman" w:cs="Calibri"/>
          <w:szCs w:val="20"/>
          <w:u w:val="single"/>
        </w:rPr>
        <w:t xml:space="preserve"> anti-</w:t>
      </w:r>
      <w:r w:rsidRPr="00CA0B1B">
        <w:rPr>
          <w:rFonts w:eastAsia="Times New Roman" w:cs="Calibri"/>
          <w:szCs w:val="20"/>
          <w:highlight w:val="yellow"/>
          <w:u w:val="single"/>
        </w:rPr>
        <w:t>terrorism</w:t>
      </w:r>
      <w:r w:rsidRPr="00B434FD">
        <w:rPr>
          <w:rFonts w:eastAsia="Times New Roman" w:cs="Calibri"/>
          <w:szCs w:val="20"/>
          <w:u w:val="single"/>
        </w:rPr>
        <w:t xml:space="preserve">, nuclear </w:t>
      </w:r>
      <w:r w:rsidRPr="00CA0B1B">
        <w:rPr>
          <w:rFonts w:eastAsia="Times New Roman" w:cs="Calibri"/>
          <w:szCs w:val="20"/>
          <w:highlight w:val="yellow"/>
          <w:u w:val="single"/>
        </w:rPr>
        <w:t>nonproliferation</w:t>
      </w:r>
      <w:r w:rsidRPr="00B434FD">
        <w:rPr>
          <w:rFonts w:eastAsia="Times New Roman" w:cs="Calibri"/>
          <w:szCs w:val="20"/>
          <w:u w:val="single"/>
        </w:rPr>
        <w:t xml:space="preserve">, </w:t>
      </w:r>
      <w:r w:rsidRPr="00CA0B1B">
        <w:rPr>
          <w:rFonts w:eastAsia="Times New Roman" w:cs="Calibri"/>
          <w:szCs w:val="20"/>
          <w:highlight w:val="yellow"/>
          <w:u w:val="single"/>
        </w:rPr>
        <w:t xml:space="preserve">and energy will </w:t>
      </w:r>
      <w:r w:rsidRPr="00B434FD">
        <w:rPr>
          <w:rFonts w:eastAsia="Times New Roman" w:cs="Calibri"/>
          <w:szCs w:val="20"/>
          <w:u w:val="single"/>
        </w:rPr>
        <w:t xml:space="preserve">continue to </w:t>
      </w:r>
      <w:r w:rsidRPr="00CA0B1B">
        <w:rPr>
          <w:rFonts w:eastAsia="Times New Roman" w:cs="Calibri"/>
          <w:szCs w:val="20"/>
          <w:highlight w:val="yellow"/>
          <w:u w:val="single"/>
        </w:rPr>
        <w:t xml:space="preserve">force </w:t>
      </w:r>
      <w:r w:rsidRPr="00B434FD">
        <w:rPr>
          <w:rFonts w:eastAsia="Times New Roman" w:cs="Calibri"/>
          <w:szCs w:val="20"/>
          <w:u w:val="single"/>
        </w:rPr>
        <w:t xml:space="preserve">them to seek </w:t>
      </w:r>
      <w:r w:rsidRPr="00CA0B1B">
        <w:rPr>
          <w:rFonts w:eastAsia="Times New Roman" w:cs="Calibri"/>
          <w:szCs w:val="20"/>
          <w:highlight w:val="yellow"/>
          <w:u w:val="single"/>
        </w:rPr>
        <w:t>common ground</w:t>
      </w:r>
      <w:r w:rsidRPr="00CA0B1B">
        <w:rPr>
          <w:rFonts w:eastAsia="Times New Roman" w:cs="Calibri"/>
          <w:sz w:val="16"/>
          <w:szCs w:val="20"/>
          <w:highlight w:val="yellow"/>
        </w:rPr>
        <w:t xml:space="preserve"> </w:t>
      </w:r>
      <w:r w:rsidRPr="00B434FD">
        <w:rPr>
          <w:rFonts w:eastAsia="Times New Roman" w:cs="Calibri"/>
          <w:sz w:val="16"/>
          <w:szCs w:val="20"/>
        </w:rPr>
        <w:t xml:space="preserve">and at least limited partnership.[17] </w:t>
      </w:r>
      <w:r w:rsidRPr="00CA0B1B">
        <w:rPr>
          <w:rFonts w:eastAsia="SimSun" w:cs="Calibri"/>
          <w:szCs w:val="20"/>
          <w:highlight w:val="yellow"/>
          <w:u w:val="single"/>
        </w:rPr>
        <w:t>Second</w:t>
      </w:r>
      <w:r w:rsidRPr="00B434FD">
        <w:rPr>
          <w:rFonts w:eastAsia="Times New Roman" w:cs="Calibri"/>
          <w:sz w:val="16"/>
          <w:szCs w:val="20"/>
        </w:rPr>
        <w:t>, the restorationist foreign policy notwithstanding, the three basic elements of the 1992-1993 national consensus on the foreign policy and defense doctrine remain largely the same</w:t>
      </w:r>
      <w:r w:rsidRPr="00B434FD">
        <w:rPr>
          <w:rFonts w:eastAsia="SimSun" w:cs="Calibri"/>
          <w:b/>
          <w:szCs w:val="20"/>
          <w:u w:val="single"/>
        </w:rPr>
        <w:t xml:space="preserve">. </w:t>
      </w:r>
      <w:r w:rsidRPr="00CA0B1B">
        <w:rPr>
          <w:rFonts w:eastAsia="Times New Roman" w:cs="Calibri"/>
          <w:szCs w:val="20"/>
          <w:highlight w:val="yellow"/>
          <w:u w:val="single"/>
        </w:rPr>
        <w:t xml:space="preserve">Russia </w:t>
      </w:r>
      <w:r w:rsidRPr="00B434FD">
        <w:rPr>
          <w:rFonts w:eastAsia="Times New Roman" w:cs="Calibri"/>
          <w:szCs w:val="20"/>
          <w:u w:val="single"/>
        </w:rPr>
        <w:t xml:space="preserve">is to stay a nuclear superpower and the regional superpower, but it </w:t>
      </w:r>
      <w:r w:rsidRPr="00CA0B1B">
        <w:rPr>
          <w:rFonts w:eastAsia="Times New Roman" w:cs="Calibri"/>
          <w:szCs w:val="20"/>
          <w:highlight w:val="yellow"/>
          <w:u w:val="single"/>
        </w:rPr>
        <w:t xml:space="preserve">seems </w:t>
      </w:r>
      <w:r w:rsidRPr="00B434FD">
        <w:rPr>
          <w:rFonts w:eastAsia="Times New Roman" w:cs="Calibri"/>
          <w:szCs w:val="20"/>
          <w:u w:val="single"/>
        </w:rPr>
        <w:t>to have settled for the role of one of the world’s great states, rather than a global superpower</w:t>
      </w:r>
      <w:r w:rsidRPr="00B434FD">
        <w:rPr>
          <w:rFonts w:eastAsia="Times New Roman" w:cs="Calibri"/>
          <w:sz w:val="16"/>
          <w:szCs w:val="20"/>
        </w:rPr>
        <w:t xml:space="preserve"> engaged in a worldwide competition with the United States. While these desiderata will continue to cause occasional sparring with the United States, </w:t>
      </w:r>
      <w:r w:rsidRPr="00B434FD">
        <w:rPr>
          <w:rFonts w:eastAsia="Times New Roman" w:cs="Calibri"/>
          <w:szCs w:val="20"/>
          <w:u w:val="single"/>
        </w:rPr>
        <w:t xml:space="preserve">they are </w:t>
      </w:r>
      <w:r w:rsidRPr="00CA0B1B">
        <w:rPr>
          <w:rFonts w:eastAsia="Times New Roman" w:cs="Calibri"/>
          <w:szCs w:val="20"/>
          <w:highlight w:val="yellow"/>
          <w:u w:val="single"/>
        </w:rPr>
        <w:t>no longer dedicated to</w:t>
      </w:r>
      <w:r w:rsidRPr="00B434FD">
        <w:rPr>
          <w:rFonts w:eastAsia="Times New Roman" w:cs="Calibri"/>
          <w:szCs w:val="20"/>
          <w:u w:val="single"/>
        </w:rPr>
        <w:t xml:space="preserve"> the </w:t>
      </w:r>
      <w:r w:rsidRPr="00CA0B1B">
        <w:rPr>
          <w:rFonts w:eastAsia="Times New Roman" w:cs="Calibri"/>
          <w:szCs w:val="20"/>
          <w:highlight w:val="yellow"/>
          <w:u w:val="single"/>
        </w:rPr>
        <w:t xml:space="preserve">attainment of goals inimical to the </w:t>
      </w:r>
      <w:r w:rsidRPr="00B434FD">
        <w:rPr>
          <w:rFonts w:eastAsia="Times New Roman" w:cs="Calibri"/>
          <w:szCs w:val="20"/>
          <w:u w:val="single"/>
        </w:rPr>
        <w:t xml:space="preserve">vital interests of the </w:t>
      </w:r>
      <w:r w:rsidRPr="00CA0B1B">
        <w:rPr>
          <w:rFonts w:cs="Calibri"/>
          <w:b/>
          <w:iCs/>
          <w:highlight w:val="yellow"/>
          <w:u w:val="single"/>
          <w:bdr w:val="single" w:sz="18" w:space="0" w:color="auto" w:frame="1"/>
        </w:rPr>
        <w:t>U</w:t>
      </w:r>
      <w:r w:rsidRPr="00B434FD">
        <w:rPr>
          <w:rFonts w:cs="Calibri"/>
          <w:sz w:val="16"/>
        </w:rPr>
        <w:t xml:space="preserve">nited </w:t>
      </w:r>
      <w:r w:rsidRPr="00CA0B1B">
        <w:rPr>
          <w:rFonts w:cs="Calibri"/>
          <w:b/>
          <w:iCs/>
          <w:highlight w:val="yellow"/>
          <w:u w:val="single"/>
          <w:bdr w:val="single" w:sz="18" w:space="0" w:color="auto" w:frame="1"/>
        </w:rPr>
        <w:t>S</w:t>
      </w:r>
      <w:r w:rsidRPr="00B434FD">
        <w:rPr>
          <w:rFonts w:cs="Calibri"/>
          <w:sz w:val="16"/>
        </w:rPr>
        <w:t xml:space="preserve">tates </w:t>
      </w:r>
      <w:r w:rsidRPr="00B434FD">
        <w:rPr>
          <w:rFonts w:eastAsia="Times New Roman" w:cs="Calibri"/>
          <w:szCs w:val="20"/>
          <w:u w:val="single"/>
        </w:rPr>
        <w:t xml:space="preserve">and are not likely to ignite a </w:t>
      </w:r>
      <w:r w:rsidRPr="00B434FD">
        <w:rPr>
          <w:rFonts w:eastAsia="Times New Roman" w:cs="Calibri"/>
          <w:sz w:val="16"/>
          <w:szCs w:val="20"/>
        </w:rPr>
        <w:t xml:space="preserve">relentless antagonistic </w:t>
      </w:r>
      <w:r w:rsidRPr="00B434FD">
        <w:rPr>
          <w:rFonts w:eastAsia="SimSun" w:cs="Calibri"/>
          <w:szCs w:val="20"/>
          <w:u w:val="single"/>
        </w:rPr>
        <w:t>struggle to the bitter end</w:t>
      </w:r>
      <w:r w:rsidRPr="00B434FD">
        <w:rPr>
          <w:rFonts w:eastAsia="Times New Roman" w:cs="Calibri"/>
          <w:b/>
          <w:sz w:val="16"/>
          <w:szCs w:val="20"/>
        </w:rPr>
        <w:t xml:space="preserve">. </w:t>
      </w:r>
      <w:r w:rsidRPr="00CA0B1B">
        <w:rPr>
          <w:rFonts w:eastAsia="SimSun" w:cs="Calibri"/>
          <w:szCs w:val="20"/>
          <w:highlight w:val="yellow"/>
          <w:u w:val="single"/>
        </w:rPr>
        <w:t xml:space="preserve">Lastly, despite </w:t>
      </w:r>
      <w:r w:rsidRPr="00B434FD">
        <w:rPr>
          <w:rFonts w:eastAsia="SimSun" w:cs="Calibri"/>
          <w:szCs w:val="20"/>
          <w:u w:val="single"/>
        </w:rPr>
        <w:t>the</w:t>
      </w:r>
      <w:r w:rsidRPr="00B434FD">
        <w:rPr>
          <w:rFonts w:eastAsia="Times New Roman" w:cs="Calibri"/>
          <w:sz w:val="16"/>
          <w:szCs w:val="20"/>
        </w:rPr>
        <w:t xml:space="preserve"> muscular </w:t>
      </w:r>
      <w:r w:rsidRPr="00CA0B1B">
        <w:rPr>
          <w:rFonts w:eastAsia="SimSun" w:cs="Calibri"/>
          <w:szCs w:val="20"/>
          <w:highlight w:val="yellow"/>
          <w:u w:val="single"/>
        </w:rPr>
        <w:t>rhetoric</w:t>
      </w:r>
      <w:r w:rsidRPr="00CA0B1B">
        <w:rPr>
          <w:rFonts w:eastAsia="Times New Roman" w:cs="Calibri"/>
          <w:sz w:val="16"/>
          <w:szCs w:val="20"/>
          <w:highlight w:val="yellow"/>
        </w:rPr>
        <w:t xml:space="preserve"> </w:t>
      </w:r>
      <w:r w:rsidRPr="00B434FD">
        <w:rPr>
          <w:rFonts w:eastAsia="Times New Roman" w:cs="Calibri"/>
          <w:sz w:val="16"/>
          <w:szCs w:val="20"/>
        </w:rPr>
        <w:t xml:space="preserve">emanating of late from the Kremlin, unlike the Soviet Union twenty years ago and China today, </w:t>
      </w:r>
      <w:r w:rsidRPr="00CA0B1B">
        <w:rPr>
          <w:rFonts w:eastAsia="SimSun" w:cs="Calibri"/>
          <w:szCs w:val="20"/>
          <w:highlight w:val="yellow"/>
          <w:u w:val="single"/>
        </w:rPr>
        <w:t xml:space="preserve">Russia is not </w:t>
      </w:r>
      <w:r w:rsidRPr="00B434FD">
        <w:rPr>
          <w:rFonts w:eastAsia="SimSun" w:cs="Calibri"/>
          <w:szCs w:val="20"/>
          <w:u w:val="single"/>
        </w:rPr>
        <w:t xml:space="preserve">a </w:t>
      </w:r>
      <w:r w:rsidRPr="00CA0B1B">
        <w:rPr>
          <w:rFonts w:eastAsia="SimSun" w:cs="Calibri"/>
          <w:szCs w:val="20"/>
          <w:highlight w:val="yellow"/>
          <w:u w:val="single"/>
        </w:rPr>
        <w:t xml:space="preserve">revisionist </w:t>
      </w:r>
      <w:r w:rsidRPr="00B434FD">
        <w:rPr>
          <w:rFonts w:eastAsia="SimSun" w:cs="Calibri"/>
          <w:szCs w:val="20"/>
          <w:u w:val="single"/>
        </w:rPr>
        <w:t>power. It does not seek radically to reshape the geopolitical balance of forces in its favor.</w:t>
      </w:r>
      <w:r w:rsidRPr="00B434FD">
        <w:rPr>
          <w:rFonts w:eastAsia="Times New Roman" w:cs="Calibri"/>
          <w:sz w:val="16"/>
          <w:szCs w:val="20"/>
        </w:rPr>
        <w:t xml:space="preserve"> Moscow may rail at the score, but it is unlikely to endeavor to change the rules of the game. For that, one needs a different ideology and, as a result, a different set of priorities. Yet even in today’s Russia flush with petrodollars, the share of GDP devoted to defense (around 3 percent) is not only at least ten times smaller than in the Soviet Union, but also below the 1992-1997 average in a Russia that inherited an empty treasury from the Soviet Union and that was, like every revolutionary government, unable to collect taxes. </w:t>
      </w:r>
      <w:r w:rsidRPr="00B434FD">
        <w:rPr>
          <w:rFonts w:eastAsia="Times New Roman" w:cs="Calibri"/>
          <w:szCs w:val="20"/>
        </w:rPr>
        <w:t xml:space="preserve">Calculated in purchasing power parity, </w:t>
      </w:r>
      <w:r w:rsidRPr="00CA0B1B">
        <w:rPr>
          <w:rFonts w:eastAsia="Times New Roman" w:cs="Calibri"/>
          <w:bCs/>
          <w:szCs w:val="26"/>
          <w:highlight w:val="yellow"/>
          <w:u w:val="single"/>
        </w:rPr>
        <w:t>Russia’s defense expenditures</w:t>
      </w:r>
      <w:r w:rsidRPr="00CA0B1B">
        <w:rPr>
          <w:rFonts w:eastAsia="Times New Roman" w:cs="Calibri"/>
          <w:szCs w:val="20"/>
          <w:highlight w:val="yellow"/>
        </w:rPr>
        <w:t xml:space="preserve"> </w:t>
      </w:r>
      <w:r w:rsidRPr="00B434FD">
        <w:rPr>
          <w:rFonts w:eastAsia="Times New Roman" w:cs="Calibri"/>
          <w:szCs w:val="20"/>
        </w:rPr>
        <w:t xml:space="preserve">in 2005 ($47.77 billion) </w:t>
      </w:r>
      <w:r w:rsidRPr="00CA0B1B">
        <w:rPr>
          <w:rFonts w:eastAsia="Times New Roman" w:cs="Calibri"/>
          <w:bCs/>
          <w:szCs w:val="26"/>
          <w:highlight w:val="yellow"/>
          <w:u w:val="single"/>
        </w:rPr>
        <w:t>were less than one-eleventh of</w:t>
      </w:r>
      <w:r w:rsidRPr="00B434FD">
        <w:rPr>
          <w:rFonts w:eastAsia="Times New Roman" w:cs="Calibri"/>
          <w:szCs w:val="20"/>
        </w:rPr>
        <w:t xml:space="preserve"> what </w:t>
      </w:r>
      <w:r w:rsidRPr="00CA0B1B">
        <w:rPr>
          <w:rFonts w:eastAsia="Times New Roman" w:cs="Calibri"/>
          <w:bCs/>
          <w:szCs w:val="26"/>
          <w:highlight w:val="yellow"/>
          <w:u w:val="single"/>
        </w:rPr>
        <w:t>the U.S.</w:t>
      </w:r>
      <w:r w:rsidRPr="00CA0B1B">
        <w:rPr>
          <w:rFonts w:eastAsia="Times New Roman" w:cs="Calibri"/>
          <w:szCs w:val="20"/>
          <w:highlight w:val="yellow"/>
        </w:rPr>
        <w:t xml:space="preserve"> </w:t>
      </w:r>
      <w:r w:rsidRPr="00B434FD">
        <w:rPr>
          <w:rFonts w:eastAsia="Times New Roman" w:cs="Calibri"/>
          <w:szCs w:val="20"/>
        </w:rPr>
        <w:t>spent</w:t>
      </w:r>
      <w:r w:rsidRPr="00B434FD">
        <w:rPr>
          <w:rFonts w:eastAsia="Times New Roman" w:cs="Calibri"/>
          <w:sz w:val="16"/>
          <w:szCs w:val="20"/>
        </w:rPr>
        <w:t xml:space="preserve"> ($522 billion).</w:t>
      </w:r>
    </w:p>
    <w:p w:rsidR="00C10017" w:rsidRPr="00B434FD" w:rsidRDefault="00C10017" w:rsidP="00C10017">
      <w:pPr>
        <w:pStyle w:val="Heading4"/>
        <w:rPr>
          <w:rFonts w:cs="Calibri"/>
        </w:rPr>
      </w:pPr>
      <w:r w:rsidRPr="00B434FD">
        <w:rPr>
          <w:rFonts w:eastAsia="Times New Roman" w:cs="Calibri"/>
          <w:szCs w:val="20"/>
        </w:rPr>
        <w:t>4</w:t>
      </w:r>
      <w:r w:rsidRPr="00B434FD">
        <w:rPr>
          <w:rFonts w:cs="Calibri"/>
        </w:rPr>
        <w:t xml:space="preserve"> Reasons</w:t>
      </w:r>
    </w:p>
    <w:p w:rsidR="00C10017" w:rsidRPr="00B434FD" w:rsidRDefault="00C10017" w:rsidP="00C10017">
      <w:pPr>
        <w:rPr>
          <w:rFonts w:cs="Calibri"/>
        </w:rPr>
      </w:pPr>
      <w:r w:rsidRPr="00B434FD">
        <w:rPr>
          <w:rStyle w:val="Style13ptBold"/>
          <w:rFonts w:ascii="Calibri" w:hAnsi="Calibri" w:cs="Calibri"/>
        </w:rPr>
        <w:t>Aron, 6</w:t>
      </w:r>
      <w:r w:rsidRPr="00B434FD">
        <w:rPr>
          <w:rFonts w:cs="Calibri"/>
        </w:rPr>
        <w:t xml:space="preserve"> (Aron, Director Of Russia Studies At The American Enterprise Institute, 6, Leon, “u.s.-russia relations through the prism of ideology”, Russia In Global Affairs, vol 4, no 3, july-sept)</w:t>
      </w:r>
    </w:p>
    <w:p w:rsidR="00C10017" w:rsidRPr="00B434FD" w:rsidRDefault="00C10017" w:rsidP="00C10017">
      <w:pPr>
        <w:rPr>
          <w:rFonts w:cs="Calibri"/>
        </w:rPr>
      </w:pPr>
    </w:p>
    <w:p w:rsidR="00C10017" w:rsidRPr="00B434FD" w:rsidRDefault="00C10017" w:rsidP="00C10017">
      <w:pPr>
        <w:rPr>
          <w:rFonts w:cs="Calibri"/>
          <w:bCs/>
          <w:u w:val="single"/>
        </w:rPr>
      </w:pPr>
      <w:r w:rsidRPr="00B434FD">
        <w:rPr>
          <w:rFonts w:cs="Calibri"/>
          <w:sz w:val="16"/>
        </w:rPr>
        <w:t>Yet</w:t>
      </w:r>
      <w:r w:rsidRPr="00B434FD">
        <w:rPr>
          <w:rFonts w:cs="Calibri"/>
          <w:bCs/>
          <w:u w:val="single"/>
        </w:rPr>
        <w:t xml:space="preserve">, </w:t>
      </w:r>
      <w:r w:rsidRPr="00CA0B1B">
        <w:rPr>
          <w:rFonts w:cs="Calibri"/>
          <w:bCs/>
          <w:highlight w:val="yellow"/>
          <w:u w:val="single"/>
        </w:rPr>
        <w:t>a</w:t>
      </w:r>
      <w:r w:rsidRPr="00CA0B1B">
        <w:rPr>
          <w:rFonts w:cs="Calibri"/>
          <w:b/>
          <w:bCs/>
          <w:highlight w:val="yellow"/>
          <w:u w:val="single"/>
        </w:rPr>
        <w:t xml:space="preserve"> </w:t>
      </w:r>
      <w:r w:rsidRPr="00CA0B1B">
        <w:rPr>
          <w:rFonts w:cs="Calibri"/>
          <w:bCs/>
          <w:highlight w:val="yellow"/>
          <w:u w:val="single"/>
        </w:rPr>
        <w:t>head-on confrontation</w:t>
      </w:r>
      <w:r w:rsidRPr="00B434FD">
        <w:rPr>
          <w:rFonts w:cs="Calibri"/>
          <w:bCs/>
          <w:u w:val="single"/>
        </w:rPr>
        <w:t xml:space="preserve"> and a new Cold War </w:t>
      </w:r>
      <w:r w:rsidRPr="00CA0B1B">
        <w:rPr>
          <w:rFonts w:cs="Calibri"/>
          <w:bCs/>
          <w:highlight w:val="yellow"/>
          <w:u w:val="single"/>
        </w:rPr>
        <w:t>are highly unlikely</w:t>
      </w:r>
      <w:r w:rsidRPr="00B434FD">
        <w:rPr>
          <w:rFonts w:cs="Calibri"/>
          <w:bCs/>
          <w:u w:val="single"/>
        </w:rPr>
        <w:t xml:space="preserve">, at least for four reasons. First, despite their erosion, </w:t>
      </w:r>
      <w:r w:rsidRPr="00CA0B1B">
        <w:rPr>
          <w:rFonts w:cs="Calibri"/>
          <w:bCs/>
          <w:highlight w:val="yellow"/>
          <w:u w:val="single"/>
        </w:rPr>
        <w:t>the</w:t>
      </w:r>
      <w:r w:rsidRPr="00B434FD">
        <w:rPr>
          <w:rFonts w:cs="Calibri"/>
          <w:bCs/>
          <w:u w:val="single"/>
        </w:rPr>
        <w:t xml:space="preserve"> aforementioned </w:t>
      </w:r>
      <w:r w:rsidRPr="00CA0B1B">
        <w:rPr>
          <w:rFonts w:cs="Calibri"/>
          <w:bCs/>
          <w:highlight w:val="yellow"/>
          <w:u w:val="single"/>
        </w:rPr>
        <w:t>geo-strategic “assets” are far from being depleted and continue to serve as a</w:t>
      </w:r>
      <w:r w:rsidRPr="00B434FD">
        <w:rPr>
          <w:rFonts w:cs="Calibri"/>
          <w:bCs/>
          <w:u w:val="single"/>
        </w:rPr>
        <w:t xml:space="preserve"> kind of </w:t>
      </w:r>
      <w:r w:rsidRPr="00CA0B1B">
        <w:rPr>
          <w:rFonts w:cs="Calibri"/>
          <w:bCs/>
          <w:highlight w:val="yellow"/>
          <w:u w:val="single"/>
        </w:rPr>
        <w:t>frame outlining the basic relations between the two countries</w:t>
      </w:r>
      <w:r w:rsidRPr="00B434FD">
        <w:rPr>
          <w:rFonts w:cs="Calibri"/>
          <w:bCs/>
          <w:u w:val="single"/>
        </w:rPr>
        <w:t xml:space="preserve">. Second, </w:t>
      </w:r>
      <w:r w:rsidRPr="00CA0B1B">
        <w:rPr>
          <w:rFonts w:cs="Calibri"/>
          <w:bCs/>
          <w:highlight w:val="yellow"/>
          <w:u w:val="single"/>
        </w:rPr>
        <w:t>the objectives of Russia’s foreign and defense policies</w:t>
      </w:r>
      <w:r w:rsidRPr="00B434FD">
        <w:rPr>
          <w:rFonts w:cs="Calibri"/>
          <w:bCs/>
          <w:u w:val="single"/>
        </w:rPr>
        <w:t xml:space="preserve">, set in 1992-1993, </w:t>
      </w:r>
      <w:r w:rsidRPr="00CA0B1B">
        <w:rPr>
          <w:rFonts w:cs="Calibri"/>
          <w:bCs/>
          <w:highlight w:val="yellow"/>
          <w:u w:val="single"/>
        </w:rPr>
        <w:t>remain unchanged. They are: Russia as a regional superpower; Russia as a global nuclear superpower; and,</w:t>
      </w:r>
      <w:r w:rsidRPr="00B434FD">
        <w:rPr>
          <w:rFonts w:cs="Calibri"/>
          <w:bCs/>
          <w:u w:val="single"/>
        </w:rPr>
        <w:t xml:space="preserve"> most importantly for America, </w:t>
      </w:r>
      <w:r w:rsidRPr="00CA0B1B">
        <w:rPr>
          <w:rFonts w:cs="Calibri"/>
          <w:bCs/>
          <w:highlight w:val="yellow"/>
          <w:u w:val="single"/>
        </w:rPr>
        <w:t>Russia as one of great powers (but not a superpower that would</w:t>
      </w:r>
      <w:r w:rsidRPr="00B434FD">
        <w:rPr>
          <w:rFonts w:cs="Calibri"/>
          <w:bCs/>
          <w:u w:val="single"/>
        </w:rPr>
        <w:t xml:space="preserve"> politically </w:t>
      </w:r>
      <w:r w:rsidRPr="00CA0B1B">
        <w:rPr>
          <w:rFonts w:cs="Calibri"/>
          <w:bCs/>
          <w:highlight w:val="yellow"/>
          <w:u w:val="single"/>
        </w:rPr>
        <w:t xml:space="preserve">compete with the </w:t>
      </w:r>
      <w:r w:rsidRPr="00CA0B1B">
        <w:rPr>
          <w:rFonts w:cs="Calibri"/>
          <w:b/>
          <w:iCs/>
          <w:highlight w:val="yellow"/>
          <w:u w:val="single"/>
          <w:bdr w:val="single" w:sz="18" w:space="0" w:color="auto" w:frame="1"/>
        </w:rPr>
        <w:t>U</w:t>
      </w:r>
      <w:r w:rsidRPr="00B434FD">
        <w:rPr>
          <w:rFonts w:cs="Calibri"/>
          <w:sz w:val="16"/>
        </w:rPr>
        <w:t xml:space="preserve">nited </w:t>
      </w:r>
      <w:r w:rsidRPr="00CA0B1B">
        <w:rPr>
          <w:rFonts w:cs="Calibri"/>
          <w:b/>
          <w:iCs/>
          <w:highlight w:val="yellow"/>
          <w:u w:val="single"/>
          <w:bdr w:val="single" w:sz="18" w:space="0" w:color="auto" w:frame="1"/>
        </w:rPr>
        <w:t>S</w:t>
      </w:r>
      <w:r w:rsidRPr="00B434FD">
        <w:rPr>
          <w:rFonts w:cs="Calibri"/>
          <w:sz w:val="16"/>
        </w:rPr>
        <w:t xml:space="preserve">tates </w:t>
      </w:r>
      <w:r w:rsidRPr="00B434FD">
        <w:rPr>
          <w:rFonts w:cs="Calibri"/>
          <w:bCs/>
          <w:u w:val="single"/>
        </w:rPr>
        <w:t xml:space="preserve">worldwide). Although these objectives may irritate Washington now and again, they will hardly evoke its deep anxiety about America’s vital interests. Third, despite the Kremlin’s inclination to flex its muscles, </w:t>
      </w:r>
      <w:r w:rsidRPr="00CA0B1B">
        <w:rPr>
          <w:rFonts w:cs="Calibri"/>
          <w:bCs/>
          <w:highlight w:val="yellow"/>
          <w:u w:val="single"/>
        </w:rPr>
        <w:t>Russia</w:t>
      </w:r>
      <w:r w:rsidRPr="00B434FD">
        <w:rPr>
          <w:rFonts w:cs="Calibri"/>
          <w:bCs/>
          <w:u w:val="single"/>
        </w:rPr>
        <w:t xml:space="preserve">, unlike the Soviet Union and contemporary China, </w:t>
      </w:r>
      <w:r w:rsidRPr="00CA0B1B">
        <w:rPr>
          <w:rFonts w:cs="Calibri"/>
          <w:bCs/>
          <w:highlight w:val="yellow"/>
          <w:u w:val="single"/>
        </w:rPr>
        <w:t>is not a “revisionist” power</w:t>
      </w:r>
      <w:r w:rsidRPr="00B434FD">
        <w:rPr>
          <w:rFonts w:cs="Calibri"/>
          <w:bCs/>
          <w:u w:val="single"/>
        </w:rPr>
        <w:t xml:space="preserve"> that constantly seeks to change the global balance of forces in its own favor. </w:t>
      </w:r>
      <w:r w:rsidRPr="00B434FD">
        <w:rPr>
          <w:rFonts w:cs="Calibri"/>
          <w:sz w:val="16"/>
        </w:rPr>
        <w:t xml:space="preserve">Such efforts require an ideology and, as a result, a system of priorities, which Moscow does not have today and will hardly have in the future. What ideology can we speak of when Russia, while passionately defending Iran’s right to the “peaceful development of nuclear energy” and a resistance to “pressure through force,” simultaneously launches a rocket from its Far Eastern space launch site Svobodny that is carrying an Israeli spy satellite intended to monitor Iran’s efforts to develop a nuclear bomb! </w:t>
      </w:r>
      <w:r w:rsidRPr="00B434FD">
        <w:rPr>
          <w:rFonts w:cs="Calibri"/>
          <w:bCs/>
          <w:u w:val="single"/>
        </w:rPr>
        <w:t>The share of the GDP spent by Russia, now rolling in petrodollars, on defense (3 percent) is even less than it did in 1992-1997</w:t>
      </w:r>
      <w:r w:rsidRPr="00B434FD">
        <w:rPr>
          <w:rFonts w:cs="Calibri"/>
          <w:sz w:val="16"/>
        </w:rPr>
        <w:t xml:space="preserve">, after the Russian Federation had inherited an absolutely empty treasury from the Soviet Union, </w:t>
      </w:r>
      <w:r w:rsidRPr="00B434FD">
        <w:rPr>
          <w:rFonts w:cs="Calibri"/>
          <w:bCs/>
          <w:u w:val="single"/>
        </w:rPr>
        <w:t>and at least ten times less than the Soviet Union did in 1985. On the basis of its purchasing power parity</w:t>
      </w:r>
      <w:r w:rsidRPr="00B434FD">
        <w:rPr>
          <w:rFonts w:cs="Calibri"/>
          <w:sz w:val="16"/>
        </w:rPr>
        <w:t xml:space="preserve"> (in absolute figures estimated for 2005), </w:t>
      </w:r>
      <w:r w:rsidRPr="00CA0B1B">
        <w:rPr>
          <w:rFonts w:cs="Calibri"/>
          <w:bCs/>
          <w:highlight w:val="yellow"/>
          <w:u w:val="single"/>
        </w:rPr>
        <w:t>Russia’s defense spending</w:t>
      </w:r>
      <w:r w:rsidRPr="00B434FD">
        <w:rPr>
          <w:rFonts w:cs="Calibri"/>
          <w:bCs/>
          <w:u w:val="single"/>
        </w:rPr>
        <w:t xml:space="preserve"> ($47.77 billion) </w:t>
      </w:r>
      <w:r w:rsidRPr="00CA0B1B">
        <w:rPr>
          <w:rFonts w:cs="Calibri"/>
          <w:bCs/>
          <w:highlight w:val="yellow"/>
          <w:u w:val="single"/>
        </w:rPr>
        <w:t>is more than eleven times less than the outlays on defense in the U.S.</w:t>
      </w:r>
      <w:r w:rsidRPr="00B434FD">
        <w:rPr>
          <w:rFonts w:cs="Calibri"/>
          <w:bCs/>
          <w:u w:val="single"/>
        </w:rPr>
        <w:t xml:space="preserve"> ($522 billion). Yet, the most important factor of counteraction to a new Cold War is the one that the Kremlin strategists have long dismissed with contempt – namely, public opinion. </w:t>
      </w:r>
      <w:r w:rsidRPr="00CA0B1B">
        <w:rPr>
          <w:rFonts w:cs="Calibri"/>
          <w:bCs/>
          <w:highlight w:val="yellow"/>
          <w:u w:val="single"/>
        </w:rPr>
        <w:t>Neither Americans nor Russians will support any confrontation</w:t>
      </w:r>
      <w:r w:rsidRPr="00B434FD">
        <w:rPr>
          <w:rFonts w:cs="Calibri"/>
          <w:bCs/>
          <w:u w:val="single"/>
        </w:rPr>
        <w:t xml:space="preserve"> plans of their elites, </w:t>
      </w:r>
      <w:r w:rsidRPr="00CA0B1B">
        <w:rPr>
          <w:rFonts w:cs="Calibri"/>
          <w:bCs/>
          <w:highlight w:val="yellow"/>
          <w:u w:val="single"/>
        </w:rPr>
        <w:t>as they will not view them as necessary.</w:t>
      </w:r>
      <w:r w:rsidRPr="00B434FD">
        <w:rPr>
          <w:rFonts w:cs="Calibri"/>
          <w:bCs/>
          <w:u w:val="single"/>
        </w:rPr>
        <w:t xml:space="preserve"> </w:t>
      </w:r>
    </w:p>
    <w:p w:rsidR="00C10017" w:rsidRPr="00B434FD" w:rsidRDefault="00C10017" w:rsidP="00C10017">
      <w:pPr>
        <w:rPr>
          <w:rFonts w:cs="Calibri"/>
          <w:bCs/>
          <w:u w:val="single"/>
        </w:rPr>
      </w:pPr>
    </w:p>
    <w:p w:rsidR="00C10017" w:rsidRPr="00B434FD" w:rsidRDefault="00C10017" w:rsidP="00C10017">
      <w:pPr>
        <w:pStyle w:val="Heading3"/>
        <w:rPr>
          <w:rFonts w:eastAsia="Calibri" w:cs="Calibri"/>
        </w:rPr>
      </w:pPr>
      <w:r w:rsidRPr="00B434FD">
        <w:rPr>
          <w:rFonts w:eastAsia="Calibri" w:cs="Calibri"/>
        </w:rPr>
        <w:t>Impeachment---Russia war---No War---A2: Accidents</w:t>
      </w:r>
    </w:p>
    <w:p w:rsidR="00C10017" w:rsidRPr="00B434FD" w:rsidRDefault="00C10017" w:rsidP="00C10017">
      <w:pPr>
        <w:pStyle w:val="Heading4"/>
        <w:rPr>
          <w:rFonts w:cs="Calibri"/>
        </w:rPr>
      </w:pPr>
      <w:r w:rsidRPr="00B434FD">
        <w:rPr>
          <w:rFonts w:cs="Calibri"/>
        </w:rPr>
        <w:t>No accidental US-Russia war---</w:t>
      </w:r>
      <w:r w:rsidRPr="00B434FD">
        <w:rPr>
          <w:rFonts w:cs="Calibri"/>
          <w:u w:val="single"/>
        </w:rPr>
        <w:t>multiple checks exist</w:t>
      </w:r>
      <w:r w:rsidRPr="00B434FD">
        <w:rPr>
          <w:rFonts w:cs="Calibri"/>
        </w:rPr>
        <w:t xml:space="preserve"> and your authors are </w:t>
      </w:r>
      <w:r w:rsidRPr="00B434FD">
        <w:rPr>
          <w:rFonts w:cs="Calibri"/>
          <w:u w:val="single"/>
        </w:rPr>
        <w:t>neo-conservative hacks</w:t>
      </w:r>
      <w:r w:rsidRPr="00B434FD">
        <w:rPr>
          <w:rFonts w:cs="Calibri"/>
        </w:rPr>
        <w:t xml:space="preserve"> </w:t>
      </w:r>
    </w:p>
    <w:p w:rsidR="00C10017" w:rsidRPr="00B434FD" w:rsidRDefault="00C10017" w:rsidP="00C10017">
      <w:pPr>
        <w:rPr>
          <w:rFonts w:cs="Calibri"/>
        </w:rPr>
      </w:pPr>
      <w:r w:rsidRPr="00B434FD">
        <w:rPr>
          <w:rFonts w:cs="Calibri"/>
        </w:rPr>
        <w:t>---MAD cause duh</w:t>
      </w:r>
    </w:p>
    <w:p w:rsidR="00C10017" w:rsidRPr="00B434FD" w:rsidRDefault="00C10017" w:rsidP="00C10017">
      <w:pPr>
        <w:rPr>
          <w:rFonts w:cs="Calibri"/>
        </w:rPr>
      </w:pPr>
      <w:r w:rsidRPr="00B434FD">
        <w:rPr>
          <w:rFonts w:cs="Calibri"/>
        </w:rPr>
        <w:t>---</w:t>
      </w:r>
      <w:r w:rsidRPr="00B434FD">
        <w:rPr>
          <w:rFonts w:cs="Calibri"/>
          <w:u w:val="single"/>
        </w:rPr>
        <w:t>Retaliatory response</w:t>
      </w:r>
      <w:r w:rsidRPr="00B434FD">
        <w:rPr>
          <w:rFonts w:cs="Calibri"/>
        </w:rPr>
        <w:t xml:space="preserve"> would be </w:t>
      </w:r>
      <w:r w:rsidRPr="00B434FD">
        <w:rPr>
          <w:rFonts w:cs="Calibri"/>
          <w:u w:val="single"/>
        </w:rPr>
        <w:t>devastating</w:t>
      </w:r>
      <w:r w:rsidRPr="00B434FD">
        <w:rPr>
          <w:rFonts w:cs="Calibri"/>
        </w:rPr>
        <w:t xml:space="preserve"> for Russia</w:t>
      </w:r>
    </w:p>
    <w:p w:rsidR="00C10017" w:rsidRPr="00B434FD" w:rsidRDefault="00C10017" w:rsidP="00C10017">
      <w:pPr>
        <w:rPr>
          <w:rFonts w:cs="Calibri"/>
        </w:rPr>
      </w:pPr>
      <w:r w:rsidRPr="00B434FD">
        <w:rPr>
          <w:rFonts w:cs="Calibri"/>
        </w:rPr>
        <w:t xml:space="preserve">---Military industrial complex </w:t>
      </w:r>
      <w:r w:rsidRPr="00B434FD">
        <w:rPr>
          <w:rFonts w:cs="Calibri"/>
          <w:u w:val="single"/>
        </w:rPr>
        <w:t>pressure</w:t>
      </w:r>
      <w:r w:rsidRPr="00B434FD">
        <w:rPr>
          <w:rFonts w:cs="Calibri"/>
        </w:rPr>
        <w:t xml:space="preserve"> to not go nuclear </w:t>
      </w:r>
    </w:p>
    <w:p w:rsidR="00C10017" w:rsidRPr="00B434FD" w:rsidRDefault="00C10017" w:rsidP="00C10017">
      <w:pPr>
        <w:rPr>
          <w:rFonts w:cs="Calibri"/>
        </w:rPr>
      </w:pPr>
      <w:r w:rsidRPr="00B434FD">
        <w:rPr>
          <w:rFonts w:cs="Calibri"/>
        </w:rPr>
        <w:t xml:space="preserve">---Their ev = </w:t>
      </w:r>
      <w:r w:rsidRPr="00B434FD">
        <w:rPr>
          <w:rFonts w:cs="Calibri"/>
          <w:u w:val="single"/>
        </w:rPr>
        <w:t>neo-conservative hacks</w:t>
      </w:r>
      <w:r w:rsidRPr="00B434FD">
        <w:rPr>
          <w:rFonts w:cs="Calibri"/>
        </w:rPr>
        <w:t xml:space="preserve"> who have </w:t>
      </w:r>
      <w:r w:rsidRPr="00B434FD">
        <w:rPr>
          <w:rFonts w:cs="Calibri"/>
          <w:u w:val="single"/>
        </w:rPr>
        <w:t>incentive</w:t>
      </w:r>
      <w:r w:rsidRPr="00B434FD">
        <w:rPr>
          <w:rFonts w:cs="Calibri"/>
        </w:rPr>
        <w:t xml:space="preserve"> to exaggerate impacts</w:t>
      </w:r>
    </w:p>
    <w:p w:rsidR="00C10017" w:rsidRPr="00B434FD" w:rsidRDefault="00C10017" w:rsidP="00C10017">
      <w:pPr>
        <w:rPr>
          <w:rFonts w:cs="Calibri"/>
        </w:rPr>
      </w:pPr>
      <w:r w:rsidRPr="00B434FD">
        <w:rPr>
          <w:rFonts w:cs="Calibri"/>
        </w:rPr>
        <w:t>---Russia doesn’t perceive border build-up as a significant threat</w:t>
      </w:r>
    </w:p>
    <w:p w:rsidR="00C10017" w:rsidRPr="00B434FD" w:rsidRDefault="00C10017" w:rsidP="00C10017">
      <w:pPr>
        <w:rPr>
          <w:rFonts w:cs="Calibri"/>
        </w:rPr>
      </w:pPr>
      <w:r w:rsidRPr="00B434FD">
        <w:rPr>
          <w:rFonts w:cs="Calibri"/>
        </w:rPr>
        <w:t xml:space="preserve">---Direct </w:t>
      </w:r>
      <w:r w:rsidRPr="00B434FD">
        <w:rPr>
          <w:rFonts w:cs="Calibri"/>
          <w:u w:val="single"/>
        </w:rPr>
        <w:t>emergency phone-lines</w:t>
      </w:r>
      <w:r w:rsidRPr="00B434FD">
        <w:rPr>
          <w:rFonts w:cs="Calibri"/>
        </w:rPr>
        <w:t xml:space="preserve"> prevent miscalc </w:t>
      </w:r>
    </w:p>
    <w:p w:rsidR="00C10017" w:rsidRPr="00B434FD" w:rsidRDefault="00C10017" w:rsidP="00C10017">
      <w:pPr>
        <w:rPr>
          <w:rFonts w:cs="Calibri"/>
        </w:rPr>
      </w:pPr>
      <w:r w:rsidRPr="00B434FD">
        <w:rPr>
          <w:rStyle w:val="Style13ptBold"/>
          <w:rFonts w:ascii="Calibri" w:hAnsi="Calibri" w:cs="Calibri"/>
        </w:rPr>
        <w:t xml:space="preserve">Pieraccini 16 </w:t>
      </w:r>
      <w:r w:rsidRPr="00B434FD">
        <w:rPr>
          <w:rFonts w:cs="Calibri"/>
        </w:rPr>
        <w:t>– Federico Pieraccini, Military analyst who writes for Russian Insider, specializes in international relations and Russia foreign policy, Nuclear War Is Not on the Table – Because It Makes No Sense, June 10</w:t>
      </w:r>
      <w:r w:rsidRPr="00B434FD">
        <w:rPr>
          <w:rFonts w:cs="Calibri"/>
          <w:vertAlign w:val="superscript"/>
        </w:rPr>
        <w:t>th</w:t>
      </w:r>
      <w:r w:rsidRPr="00B434FD">
        <w:rPr>
          <w:rFonts w:cs="Calibri"/>
        </w:rPr>
        <w:t xml:space="preserve">, 2016, </w:t>
      </w:r>
      <w:hyperlink r:id="rId95" w:history="1">
        <w:r w:rsidRPr="00B434FD">
          <w:rPr>
            <w:rStyle w:val="Hyperlink"/>
            <w:rFonts w:cs="Calibri"/>
          </w:rPr>
          <w:t>http://www.strategic-culture.org/news/2016/06/10/nuclear-war-not-table-because-makes-no-sense.html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Fonts w:cs="Calibri"/>
          <w:sz w:val="14"/>
        </w:rPr>
        <w:t xml:space="preserve">Important personalities in alternative </w:t>
      </w:r>
      <w:r w:rsidRPr="00CA0B1B">
        <w:rPr>
          <w:rStyle w:val="StyleUnderline"/>
          <w:rFonts w:ascii="Calibri" w:hAnsi="Calibri" w:cs="Calibri"/>
          <w:highlight w:val="yellow"/>
        </w:rPr>
        <w:t>news</w:t>
      </w:r>
      <w:r w:rsidRPr="00B434FD">
        <w:rPr>
          <w:rFonts w:cs="Calibri"/>
          <w:sz w:val="14"/>
        </w:rPr>
        <w:t xml:space="preserve">, or the counter-narrative, have </w:t>
      </w:r>
      <w:r w:rsidRPr="00CA0B1B">
        <w:rPr>
          <w:rStyle w:val="StyleUnderline"/>
          <w:rFonts w:ascii="Calibri" w:hAnsi="Calibri" w:cs="Calibri"/>
          <w:highlight w:val="yellow"/>
        </w:rPr>
        <w:t>spill</w:t>
      </w:r>
      <w:r w:rsidRPr="00B434FD">
        <w:rPr>
          <w:rFonts w:cs="Calibri"/>
          <w:sz w:val="14"/>
        </w:rPr>
        <w:t xml:space="preserve">ed </w:t>
      </w:r>
      <w:r w:rsidRPr="00CA0B1B">
        <w:rPr>
          <w:rStyle w:val="StyleUnderline"/>
          <w:rFonts w:ascii="Calibri" w:hAnsi="Calibri" w:cs="Calibri"/>
          <w:highlight w:val="yellow"/>
        </w:rPr>
        <w:t>a lot of ink</w:t>
      </w:r>
      <w:r w:rsidRPr="00B434FD">
        <w:rPr>
          <w:rFonts w:cs="Calibri"/>
          <w:sz w:val="14"/>
        </w:rPr>
        <w:t xml:space="preserve"> recently </w:t>
      </w:r>
      <w:r w:rsidRPr="00CA0B1B">
        <w:rPr>
          <w:rStyle w:val="StyleUnderline"/>
          <w:rFonts w:ascii="Calibri" w:hAnsi="Calibri" w:cs="Calibri"/>
          <w:highlight w:val="yellow"/>
        </w:rPr>
        <w:t>on</w:t>
      </w:r>
      <w:r w:rsidRPr="00B434FD">
        <w:rPr>
          <w:rFonts w:cs="Calibri"/>
          <w:sz w:val="14"/>
        </w:rPr>
        <w:t xml:space="preserve"> the imminent </w:t>
      </w:r>
      <w:r w:rsidRPr="00CA0B1B">
        <w:rPr>
          <w:rStyle w:val="StyleUnderline"/>
          <w:rFonts w:ascii="Calibri" w:hAnsi="Calibri" w:cs="Calibri"/>
          <w:highlight w:val="yellow"/>
        </w:rPr>
        <w:t>possibility</w:t>
      </w:r>
      <w:r w:rsidRPr="00B434FD">
        <w:rPr>
          <w:rFonts w:cs="Calibri"/>
          <w:sz w:val="14"/>
        </w:rPr>
        <w:t xml:space="preserve"> </w:t>
      </w:r>
      <w:r w:rsidRPr="00CA0B1B">
        <w:rPr>
          <w:rStyle w:val="StyleUnderline"/>
          <w:rFonts w:ascii="Calibri" w:hAnsi="Calibri" w:cs="Calibri"/>
          <w:highlight w:val="yellow"/>
        </w:rPr>
        <w:t>of</w:t>
      </w:r>
      <w:r w:rsidRPr="00B434FD">
        <w:rPr>
          <w:rFonts w:cs="Calibri"/>
          <w:sz w:val="14"/>
        </w:rPr>
        <w:t xml:space="preserve"> </w:t>
      </w:r>
      <w:r w:rsidRPr="00CA0B1B">
        <w:rPr>
          <w:rStyle w:val="StyleUnderline"/>
          <w:rFonts w:ascii="Calibri" w:hAnsi="Calibri" w:cs="Calibri"/>
          <w:highlight w:val="yellow"/>
        </w:rPr>
        <w:t>nuclear war between the US and Russia</w:t>
      </w:r>
      <w:r w:rsidRPr="00B434FD">
        <w:rPr>
          <w:rFonts w:cs="Calibri"/>
          <w:sz w:val="14"/>
        </w:rPr>
        <w:t>.</w:t>
      </w:r>
    </w:p>
    <w:p w:rsidR="00C10017" w:rsidRPr="00B434FD" w:rsidRDefault="00C10017" w:rsidP="00C10017">
      <w:pPr>
        <w:rPr>
          <w:rFonts w:cs="Calibri"/>
          <w:sz w:val="14"/>
        </w:rPr>
      </w:pPr>
      <w:r w:rsidRPr="00B434FD">
        <w:rPr>
          <w:rFonts w:cs="Calibri"/>
          <w:sz w:val="14"/>
        </w:rPr>
        <w:t>Before considering the issue more closely, it is essential to clarify certain basic principles on which we should all agree as a premise for this analysis.</w:t>
      </w:r>
    </w:p>
    <w:p w:rsidR="00C10017" w:rsidRPr="00B434FD" w:rsidRDefault="00C10017" w:rsidP="00C10017">
      <w:pPr>
        <w:rPr>
          <w:rFonts w:cs="Calibri"/>
          <w:sz w:val="14"/>
        </w:rPr>
      </w:pPr>
      <w:r w:rsidRPr="00B434FD">
        <w:rPr>
          <w:rFonts w:cs="Calibri"/>
          <w:sz w:val="14"/>
        </w:rPr>
        <w:t>(a) Russia will never allow any country to make it a victim of such a situation as a world war, condemning its citizens to suffer tens of millions of deaths.</w:t>
      </w:r>
    </w:p>
    <w:p w:rsidR="00C10017" w:rsidRPr="00B434FD" w:rsidRDefault="00C10017" w:rsidP="00C10017">
      <w:pPr>
        <w:rPr>
          <w:rFonts w:cs="Calibri"/>
          <w:sz w:val="14"/>
        </w:rPr>
      </w:pPr>
      <w:r w:rsidRPr="00B434FD">
        <w:rPr>
          <w:rFonts w:cs="Calibri"/>
          <w:sz w:val="14"/>
        </w:rPr>
        <w:t>(b) The United States does not have the slightest idea of what it means to lose millions of fellow citizens in an armed conflict. Except for Pearl Harbour, Americans have never fought or seen the devastation of a domestic war against a peer competitor.</w:t>
      </w:r>
    </w:p>
    <w:p w:rsidR="00C10017" w:rsidRPr="00B434FD" w:rsidRDefault="00C10017" w:rsidP="00C10017">
      <w:pPr>
        <w:rPr>
          <w:rFonts w:cs="Calibri"/>
          <w:sz w:val="14"/>
        </w:rPr>
      </w:pPr>
      <w:r w:rsidRPr="00B434FD">
        <w:rPr>
          <w:rFonts w:cs="Calibri"/>
          <w:sz w:val="14"/>
        </w:rPr>
        <w:t>(c) Since the collapse of the USSR, NATO has lost its reason for existence. If it has continued to fuel the spending spree of the American military-industrial complex, it is because it has managed to artfully conjure various bogeymen (intercontinental missiles, imaginary enemies, “rogue states”) over the past 25 years, thanks to the connivance of the corrupt mainstream media lies and deception.</w:t>
      </w:r>
    </w:p>
    <w:p w:rsidR="00C10017" w:rsidRPr="00B434FD" w:rsidRDefault="00C10017" w:rsidP="00C10017">
      <w:pPr>
        <w:rPr>
          <w:rFonts w:cs="Calibri"/>
          <w:sz w:val="14"/>
        </w:rPr>
      </w:pPr>
      <w:r w:rsidRPr="00B434FD">
        <w:rPr>
          <w:rFonts w:cs="Calibri"/>
          <w:sz w:val="14"/>
        </w:rPr>
        <w:t>(d) There is no missile shield that is capable of neutralizing with 100% accuracy a nuclear attack (of any kind, that is first strike, second strike, pre-emptive or response/retaliation). The S-400, Aegis, S-500, THAAD, and Patriot air-defense systems can all be saturated with a torrent of decoys to safeguard the nuclear-armed missiles.</w:t>
      </w:r>
    </w:p>
    <w:p w:rsidR="00C10017" w:rsidRPr="00B434FD" w:rsidRDefault="00C10017" w:rsidP="00C10017">
      <w:pPr>
        <w:rPr>
          <w:rFonts w:cs="Calibri"/>
          <w:sz w:val="14"/>
        </w:rPr>
      </w:pPr>
      <w:r w:rsidRPr="00B434FD">
        <w:rPr>
          <w:rFonts w:cs="Calibri"/>
          <w:sz w:val="14"/>
        </w:rPr>
        <w:t>Having agreed on the above, then what is the most likely scenario?</w:t>
      </w:r>
    </w:p>
    <w:p w:rsidR="00C10017" w:rsidRPr="00B434FD" w:rsidRDefault="00C10017" w:rsidP="00C10017">
      <w:pPr>
        <w:rPr>
          <w:rFonts w:cs="Calibri"/>
          <w:sz w:val="14"/>
        </w:rPr>
      </w:pPr>
      <w:r w:rsidRPr="00CA0B1B">
        <w:rPr>
          <w:rStyle w:val="StyleUnderline"/>
          <w:rFonts w:ascii="Calibri" w:hAnsi="Calibri" w:cs="Calibri"/>
          <w:highlight w:val="yellow"/>
        </w:rPr>
        <w:t xml:space="preserve">It is important not to </w:t>
      </w:r>
      <w:r w:rsidRPr="00CA0B1B">
        <w:rPr>
          <w:rStyle w:val="Emphasis"/>
          <w:rFonts w:cs="Calibri"/>
          <w:highlight w:val="yellow"/>
        </w:rPr>
        <w:t>underestimate</w:t>
      </w:r>
      <w:r w:rsidRPr="00B434FD">
        <w:rPr>
          <w:rFonts w:cs="Calibri"/>
          <w:sz w:val="14"/>
        </w:rPr>
        <w:t xml:space="preserve"> </w:t>
      </w:r>
      <w:r w:rsidRPr="00B434FD">
        <w:rPr>
          <w:rStyle w:val="StyleUnderline"/>
          <w:rFonts w:ascii="Calibri" w:hAnsi="Calibri" w:cs="Calibri"/>
        </w:rPr>
        <w:t>the obvious and fundamental importance that humanity places on the strategic balance arising from so-called</w:t>
      </w:r>
      <w:r w:rsidRPr="00B434FD">
        <w:rPr>
          <w:rFonts w:cs="Calibri"/>
          <w:sz w:val="14"/>
        </w:rPr>
        <w:t xml:space="preserve"> “</w:t>
      </w:r>
      <w:r w:rsidRPr="00CA0B1B">
        <w:rPr>
          <w:rStyle w:val="Emphasis"/>
          <w:rFonts w:cs="Calibri"/>
          <w:highlight w:val="yellow"/>
        </w:rPr>
        <w:t>MAD</w:t>
      </w:r>
      <w:r w:rsidRPr="00B434FD">
        <w:rPr>
          <w:rFonts w:cs="Calibri"/>
          <w:sz w:val="14"/>
        </w:rPr>
        <w:t>” (</w:t>
      </w:r>
      <w:r w:rsidRPr="00B434FD">
        <w:rPr>
          <w:rStyle w:val="StyleUnderline"/>
          <w:rFonts w:ascii="Calibri" w:hAnsi="Calibri" w:cs="Calibri"/>
        </w:rPr>
        <w:t>Mutually Assured Destruction</w:t>
      </w:r>
      <w:r w:rsidRPr="00B434FD">
        <w:rPr>
          <w:rFonts w:cs="Calibri"/>
          <w:sz w:val="14"/>
        </w:rPr>
        <w:t>). According to our trusted analysts, it is precisely the disturbance of this delicate balance that could lead to the real threat of war between NATO and Russia.</w:t>
      </w:r>
    </w:p>
    <w:p w:rsidR="00C10017" w:rsidRPr="00B434FD" w:rsidRDefault="00C10017" w:rsidP="00C10017">
      <w:pPr>
        <w:rPr>
          <w:rFonts w:cs="Calibri"/>
          <w:u w:val="single"/>
        </w:rPr>
      </w:pPr>
      <w:r w:rsidRPr="00B434FD">
        <w:rPr>
          <w:rFonts w:cs="Calibri"/>
          <w:sz w:val="14"/>
        </w:rPr>
        <w:t xml:space="preserve">The question to ask is the following. </w:t>
      </w:r>
      <w:r w:rsidRPr="00B434FD">
        <w:rPr>
          <w:rStyle w:val="StyleUnderline"/>
          <w:rFonts w:ascii="Calibri" w:hAnsi="Calibri" w:cs="Calibri"/>
        </w:rPr>
        <w:t>Is it really possible to decisively alter MAD? The short answer is, no</w:t>
      </w:r>
      <w:r w:rsidRPr="00B434FD">
        <w:rPr>
          <w:rFonts w:cs="Calibri"/>
          <w:sz w:val="14"/>
        </w:rPr>
        <w:t xml:space="preserve">. As already explained in point (d), </w:t>
      </w:r>
      <w:r w:rsidRPr="00CA0B1B">
        <w:rPr>
          <w:rStyle w:val="StyleUnderline"/>
          <w:rFonts w:ascii="Calibri" w:hAnsi="Calibri" w:cs="Calibri"/>
          <w:highlight w:val="yellow"/>
        </w:rPr>
        <w:t xml:space="preserve">there is </w:t>
      </w:r>
      <w:r w:rsidRPr="00CA0B1B">
        <w:rPr>
          <w:rStyle w:val="Emphasis"/>
          <w:rFonts w:cs="Calibri"/>
          <w:highlight w:val="yellow"/>
        </w:rPr>
        <w:t>no chance</w:t>
      </w:r>
      <w:r w:rsidRPr="00B434FD">
        <w:rPr>
          <w:rStyle w:val="StyleUnderline"/>
          <w:rFonts w:ascii="Calibri" w:hAnsi="Calibri" w:cs="Calibri"/>
        </w:rPr>
        <w:t xml:space="preserve"> now, and probably will not be in the future, where a state can hope </w:t>
      </w:r>
      <w:r w:rsidRPr="00CA0B1B">
        <w:rPr>
          <w:rStyle w:val="StyleUnderline"/>
          <w:rFonts w:ascii="Calibri" w:hAnsi="Calibri" w:cs="Calibri"/>
          <w:highlight w:val="yellow"/>
        </w:rPr>
        <w:t>to</w:t>
      </w:r>
      <w:r w:rsidRPr="00B434FD">
        <w:rPr>
          <w:rStyle w:val="StyleUnderline"/>
          <w:rFonts w:ascii="Calibri" w:hAnsi="Calibri" w:cs="Calibri"/>
        </w:rPr>
        <w:t xml:space="preserve"> carry out a nuclear </w:t>
      </w:r>
      <w:r w:rsidRPr="00CA0B1B">
        <w:rPr>
          <w:rStyle w:val="StyleUnderline"/>
          <w:rFonts w:ascii="Calibri" w:hAnsi="Calibri" w:cs="Calibri"/>
          <w:highlight w:val="yellow"/>
        </w:rPr>
        <w:t>attack</w:t>
      </w:r>
      <w:r w:rsidRPr="00B434FD">
        <w:rPr>
          <w:rStyle w:val="StyleUnderline"/>
          <w:rFonts w:ascii="Calibri" w:hAnsi="Calibri" w:cs="Calibri"/>
        </w:rPr>
        <w:t xml:space="preserve"> </w:t>
      </w:r>
      <w:r w:rsidRPr="00CA0B1B">
        <w:rPr>
          <w:rStyle w:val="StyleUnderline"/>
          <w:rFonts w:ascii="Calibri" w:hAnsi="Calibri" w:cs="Calibri"/>
          <w:highlight w:val="yellow"/>
        </w:rPr>
        <w:t>without</w:t>
      </w:r>
      <w:r w:rsidRPr="00B434FD">
        <w:rPr>
          <w:rStyle w:val="StyleUnderline"/>
          <w:rFonts w:ascii="Calibri" w:hAnsi="Calibri" w:cs="Calibri"/>
        </w:rPr>
        <w:t xml:space="preserve"> receiving </w:t>
      </w:r>
      <w:r w:rsidRPr="00CA0B1B">
        <w:rPr>
          <w:rStyle w:val="StyleUnderline"/>
          <w:rFonts w:ascii="Calibri" w:hAnsi="Calibri" w:cs="Calibri"/>
          <w:highlight w:val="yellow"/>
        </w:rPr>
        <w:t xml:space="preserve">a </w:t>
      </w:r>
      <w:r w:rsidRPr="00CA0B1B">
        <w:rPr>
          <w:rStyle w:val="Emphasis"/>
          <w:rFonts w:cs="Calibri"/>
          <w:highlight w:val="yellow"/>
        </w:rPr>
        <w:t>retaliatory response</w:t>
      </w:r>
      <w:r w:rsidRPr="00B434FD">
        <w:rPr>
          <w:rStyle w:val="StyleUnderline"/>
          <w:rFonts w:ascii="Calibri" w:hAnsi="Calibri" w:cs="Calibri"/>
        </w:rPr>
        <w:t xml:space="preserve"> from a </w:t>
      </w:r>
      <w:r w:rsidRPr="00B434FD">
        <w:rPr>
          <w:rStyle w:val="Emphasis"/>
          <w:rFonts w:cs="Calibri"/>
        </w:rPr>
        <w:t>nuclear-armed opponent.</w:t>
      </w:r>
    </w:p>
    <w:p w:rsidR="00C10017" w:rsidRPr="00B434FD" w:rsidRDefault="00C10017" w:rsidP="00C10017">
      <w:pPr>
        <w:rPr>
          <w:rFonts w:cs="Calibri"/>
          <w:b/>
          <w:iCs/>
          <w:u w:val="single"/>
          <w:bdr w:val="single" w:sz="8" w:space="0" w:color="auto"/>
        </w:rPr>
      </w:pPr>
      <w:r w:rsidRPr="00B434FD">
        <w:rPr>
          <w:rStyle w:val="Emphasis"/>
          <w:rFonts w:cs="Calibri"/>
        </w:rPr>
        <w:t xml:space="preserve">Relax – it ain’t gonna happen. </w:t>
      </w:r>
    </w:p>
    <w:p w:rsidR="00C10017" w:rsidRPr="00B434FD" w:rsidRDefault="00C10017" w:rsidP="00C10017">
      <w:pPr>
        <w:rPr>
          <w:rFonts w:cs="Calibri"/>
          <w:sz w:val="14"/>
        </w:rPr>
      </w:pPr>
      <w:r w:rsidRPr="00B434FD">
        <w:rPr>
          <w:rFonts w:cs="Calibri"/>
          <w:sz w:val="14"/>
        </w:rPr>
        <w:t>Logic then leads us to ask a simple question: What purpose does this chatter over the supposed nullification of MAD, thanks to the missile shield in Europe that gives an alleged advantage to Washington, serve? The Kremlin has vehemently denounced this NATO effort, well aware of the psychological pressure that this move is meant to place on them. And this is the only tangible benefit NATO could derive from this, this psychological pressure of an existential threat hanging over the Russians. It is yet another infamous attempt by Washington to play with fire without getting burned.</w:t>
      </w:r>
    </w:p>
    <w:p w:rsidR="00C10017" w:rsidRPr="00B434FD" w:rsidRDefault="00C10017" w:rsidP="00C10017">
      <w:pPr>
        <w:rPr>
          <w:rFonts w:cs="Calibri"/>
          <w:sz w:val="14"/>
        </w:rPr>
      </w:pPr>
      <w:r w:rsidRPr="00B434FD">
        <w:rPr>
          <w:rFonts w:cs="Calibri"/>
          <w:sz w:val="14"/>
        </w:rPr>
        <w:t>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w:t>
      </w:r>
    </w:p>
    <w:p w:rsidR="00C10017" w:rsidRPr="00B434FD" w:rsidRDefault="00C10017" w:rsidP="00C10017">
      <w:pPr>
        <w:rPr>
          <w:rFonts w:cs="Calibri"/>
          <w:sz w:val="14"/>
        </w:rPr>
      </w:pPr>
      <w:r w:rsidRPr="00B434FD">
        <w:rPr>
          <w:rFonts w:cs="Calibri"/>
          <w:sz w:val="14"/>
        </w:rPr>
        <w:t>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w:t>
      </w:r>
    </w:p>
    <w:p w:rsidR="00C10017" w:rsidRPr="00B434FD" w:rsidRDefault="00C10017" w:rsidP="00C10017">
      <w:pPr>
        <w:rPr>
          <w:rFonts w:cs="Calibri"/>
          <w:sz w:val="14"/>
        </w:rPr>
      </w:pPr>
      <w:r w:rsidRPr="00B434FD">
        <w:rPr>
          <w:rFonts w:cs="Calibri"/>
          <w:sz w:val="14"/>
        </w:rPr>
        <w:t xml:space="preserve">Having established the principle that those </w:t>
      </w:r>
      <w:r w:rsidRPr="00B434FD">
        <w:rPr>
          <w:rStyle w:val="StyleUnderline"/>
          <w:rFonts w:ascii="Calibri" w:hAnsi="Calibri" w:cs="Calibri"/>
        </w:rPr>
        <w:t>launching a nuclear attack should expect a symmetrical response</w:t>
      </w:r>
      <w:r w:rsidRPr="00B434FD">
        <w:rPr>
          <w:rFonts w:cs="Calibri"/>
          <w:sz w:val="14"/>
        </w:rPr>
        <w:t xml:space="preserve">, </w:t>
      </w:r>
      <w:r w:rsidRPr="00B434FD">
        <w:rPr>
          <w:rStyle w:val="StyleUnderline"/>
          <w:rFonts w:ascii="Calibri" w:hAnsi="Calibri" w:cs="Calibri"/>
        </w:rPr>
        <w:t>one wonders for what reason NATO &amp; Co would want to trigger such a cataclysm. Maybe to save the dollar from the true economic crisis that threatens to annihilate American hegemony</w:t>
      </w:r>
      <w:r w:rsidRPr="00B434FD">
        <w:rPr>
          <w:rFonts w:cs="Calibri"/>
          <w:sz w:val="14"/>
        </w:rPr>
        <w:t xml:space="preserve">? </w:t>
      </w:r>
      <w:r w:rsidRPr="00B434FD">
        <w:rPr>
          <w:rStyle w:val="StyleUnderline"/>
          <w:rFonts w:ascii="Calibri" w:hAnsi="Calibri" w:cs="Calibri"/>
        </w:rPr>
        <w:t xml:space="preserve">What wealth prospects could the oligarchs of Wall Street and the City of London ever have once their main partners </w:t>
      </w:r>
      <w:r w:rsidRPr="00B434FD">
        <w:rPr>
          <w:rFonts w:cs="Calibri"/>
          <w:sz w:val="14"/>
        </w:rPr>
        <w:t xml:space="preserve">(Europeans, Americans, Russians, Chinese) </w:t>
      </w:r>
      <w:r w:rsidRPr="00B434FD">
        <w:rPr>
          <w:rStyle w:val="StyleUnderline"/>
          <w:rFonts w:ascii="Calibri" w:hAnsi="Calibri" w:cs="Calibri"/>
        </w:rPr>
        <w:t>are reduced to ashes?</w:t>
      </w:r>
      <w:r w:rsidRPr="00B434FD">
        <w:rPr>
          <w:rFonts w:cs="Calibri"/>
          <w:sz w:val="14"/>
        </w:rPr>
        <w:t xml:space="preserve"> </w:t>
      </w:r>
      <w:r w:rsidRPr="00B434FD">
        <w:rPr>
          <w:rStyle w:val="StyleUnderline"/>
          <w:rFonts w:ascii="Calibri" w:hAnsi="Calibri" w:cs="Calibri"/>
        </w:rPr>
        <w:t>Who would obtain an advantage from a lethal exchange of nuclear weapons between NATO and Russia?</w:t>
      </w:r>
      <w:r w:rsidRPr="00B434FD">
        <w:rPr>
          <w:rFonts w:cs="Calibri"/>
          <w:sz w:val="14"/>
        </w:rPr>
        <w:t xml:space="preserve"> </w:t>
      </w:r>
      <w:r w:rsidRPr="00B434FD">
        <w:rPr>
          <w:rStyle w:val="Emphasis"/>
          <w:rFonts w:cs="Calibri"/>
        </w:rPr>
        <w:t>Let’s be honest: nobody</w:t>
      </w:r>
      <w:r w:rsidRPr="00B434FD">
        <w:rPr>
          <w:rFonts w:cs="Calibri"/>
          <w:sz w:val="14"/>
        </w:rPr>
        <w:t>. All those who claim to the contrary have not examined the issue seriously enough.</w:t>
      </w:r>
    </w:p>
    <w:p w:rsidR="00C10017" w:rsidRPr="00B434FD" w:rsidRDefault="00C10017" w:rsidP="00C10017">
      <w:pPr>
        <w:rPr>
          <w:rFonts w:cs="Calibri"/>
          <w:sz w:val="14"/>
        </w:rPr>
      </w:pPr>
      <w:r w:rsidRPr="00B434FD">
        <w:rPr>
          <w:rStyle w:val="StyleUnderline"/>
          <w:rFonts w:ascii="Calibri" w:hAnsi="Calibri" w:cs="Calibri"/>
        </w:rPr>
        <w:t>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w:t>
      </w:r>
      <w:r w:rsidRPr="00B434FD">
        <w:rPr>
          <w:rFonts w:cs="Calibri"/>
          <w:sz w:val="14"/>
        </w:rPr>
        <w:t xml:space="preserve">. </w:t>
      </w:r>
      <w:r w:rsidRPr="00CA0B1B">
        <w:rPr>
          <w:rStyle w:val="StyleUnderline"/>
          <w:rFonts w:ascii="Calibri" w:hAnsi="Calibri" w:cs="Calibri"/>
          <w:highlight w:val="yellow"/>
        </w:rPr>
        <w:t>Do you think</w:t>
      </w:r>
      <w:r w:rsidRPr="00B434FD">
        <w:rPr>
          <w:rFonts w:cs="Calibri"/>
          <w:sz w:val="14"/>
        </w:rPr>
        <w:t xml:space="preserve"> </w:t>
      </w:r>
      <w:r w:rsidRPr="00B434FD">
        <w:rPr>
          <w:rStyle w:val="StyleUnderline"/>
          <w:rFonts w:ascii="Calibri" w:hAnsi="Calibri" w:cs="Calibri"/>
        </w:rPr>
        <w:t xml:space="preserve">that Raytheon and </w:t>
      </w:r>
      <w:r w:rsidRPr="00CA0B1B">
        <w:rPr>
          <w:rStyle w:val="StyleUnderline"/>
          <w:rFonts w:ascii="Calibri" w:hAnsi="Calibri" w:cs="Calibri"/>
          <w:highlight w:val="yellow"/>
        </w:rPr>
        <w:t>Boeing</w:t>
      </w:r>
      <w:r w:rsidRPr="00B434FD">
        <w:rPr>
          <w:rFonts w:cs="Calibri"/>
          <w:sz w:val="14"/>
        </w:rPr>
        <w:t xml:space="preserve"> </w:t>
      </w:r>
      <w:r w:rsidRPr="00CA0B1B">
        <w:rPr>
          <w:rStyle w:val="StyleUnderline"/>
          <w:rFonts w:ascii="Calibri" w:hAnsi="Calibri" w:cs="Calibri"/>
          <w:highlight w:val="yellow"/>
        </w:rPr>
        <w:t>would derive</w:t>
      </w:r>
      <w:r w:rsidRPr="00B434FD">
        <w:rPr>
          <w:rFonts w:cs="Calibri"/>
          <w:sz w:val="14"/>
        </w:rPr>
        <w:t xml:space="preserve"> </w:t>
      </w:r>
      <w:r w:rsidRPr="00B434FD">
        <w:rPr>
          <w:rStyle w:val="StyleUnderline"/>
          <w:rFonts w:ascii="Calibri" w:hAnsi="Calibri" w:cs="Calibri"/>
        </w:rPr>
        <w:t>higher</w:t>
      </w:r>
      <w:r w:rsidRPr="00B434FD">
        <w:rPr>
          <w:rFonts w:cs="Calibri"/>
          <w:sz w:val="14"/>
        </w:rPr>
        <w:t xml:space="preserve"> </w:t>
      </w:r>
      <w:r w:rsidRPr="00CA0B1B">
        <w:rPr>
          <w:rStyle w:val="StyleUnderline"/>
          <w:rFonts w:ascii="Calibri" w:hAnsi="Calibri" w:cs="Calibri"/>
          <w:highlight w:val="yellow"/>
        </w:rPr>
        <w:t>profits</w:t>
      </w:r>
      <w:r w:rsidRPr="00B434FD">
        <w:rPr>
          <w:rFonts w:cs="Calibri"/>
          <w:sz w:val="14"/>
        </w:rPr>
        <w:t xml:space="preserve"> </w:t>
      </w:r>
      <w:r w:rsidRPr="00CA0B1B">
        <w:rPr>
          <w:rStyle w:val="StyleUnderline"/>
          <w:rFonts w:ascii="Calibri" w:hAnsi="Calibri" w:cs="Calibri"/>
          <w:highlight w:val="yellow"/>
        </w:rPr>
        <w:t>from a nuclear exchange</w:t>
      </w:r>
      <w:r w:rsidRPr="00B434FD">
        <w:rPr>
          <w:rFonts w:cs="Calibri"/>
          <w:sz w:val="14"/>
        </w:rPr>
        <w:t xml:space="preserve"> </w:t>
      </w:r>
      <w:r w:rsidRPr="00B434FD">
        <w:rPr>
          <w:rStyle w:val="StyleUnderline"/>
          <w:rFonts w:ascii="Calibri" w:hAnsi="Calibri" w:cs="Calibri"/>
        </w:rPr>
        <w:t>with tens of millions of deaths</w:t>
      </w:r>
      <w:r w:rsidRPr="00CA0B1B">
        <w:rPr>
          <w:rStyle w:val="StyleUnderline"/>
          <w:rFonts w:ascii="Calibri" w:hAnsi="Calibri" w:cs="Calibri"/>
          <w:highlight w:val="yellow"/>
        </w:rPr>
        <w:t>?</w:t>
      </w:r>
      <w:r w:rsidRPr="00B434FD">
        <w:rPr>
          <w:rFonts w:cs="Calibri"/>
          <w:sz w:val="14"/>
        </w:rPr>
        <w:t xml:space="preserve"> </w:t>
      </w:r>
      <w:r w:rsidRPr="00CA0B1B">
        <w:rPr>
          <w:rStyle w:val="Emphasis"/>
          <w:rFonts w:cs="Calibri"/>
          <w:highlight w:val="yellow"/>
        </w:rPr>
        <w:t>Unlikely</w:t>
      </w:r>
      <w:r w:rsidRPr="00B434FD">
        <w:rPr>
          <w:rFonts w:cs="Calibri"/>
          <w:sz w:val="14"/>
        </w:rPr>
        <w:t xml:space="preserve">, least of all </w:t>
      </w:r>
      <w:r w:rsidRPr="00B434FD">
        <w:rPr>
          <w:rStyle w:val="StyleUnderline"/>
          <w:rFonts w:ascii="Calibri" w:hAnsi="Calibri" w:cs="Calibri"/>
        </w:rPr>
        <w:t>because</w:t>
      </w:r>
      <w:r w:rsidRPr="00B434FD">
        <w:rPr>
          <w:rFonts w:cs="Calibri"/>
          <w:sz w:val="14"/>
        </w:rPr>
        <w:t xml:space="preserve"> </w:t>
      </w:r>
      <w:r w:rsidRPr="00CA0B1B">
        <w:rPr>
          <w:rStyle w:val="StyleUnderline"/>
          <w:rFonts w:ascii="Calibri" w:hAnsi="Calibri" w:cs="Calibri"/>
          <w:highlight w:val="yellow"/>
        </w:rPr>
        <w:t>those who finance them</w:t>
      </w:r>
      <w:r w:rsidRPr="00B434FD">
        <w:rPr>
          <w:rFonts w:cs="Calibri"/>
          <w:sz w:val="14"/>
        </w:rPr>
        <w:t xml:space="preserve"> (common citizens paying taxes) </w:t>
      </w:r>
      <w:r w:rsidRPr="00CA0B1B">
        <w:rPr>
          <w:rStyle w:val="StyleUnderline"/>
          <w:rFonts w:ascii="Calibri" w:hAnsi="Calibri" w:cs="Calibri"/>
          <w:highlight w:val="yellow"/>
        </w:rPr>
        <w:t>would</w:t>
      </w:r>
      <w:r w:rsidRPr="00B434FD">
        <w:rPr>
          <w:rFonts w:cs="Calibri"/>
          <w:sz w:val="14"/>
        </w:rPr>
        <w:t xml:space="preserve"> themselves </w:t>
      </w:r>
      <w:r w:rsidRPr="00CA0B1B">
        <w:rPr>
          <w:rStyle w:val="StyleUnderline"/>
          <w:rFonts w:ascii="Calibri" w:hAnsi="Calibri" w:cs="Calibri"/>
          <w:highlight w:val="yellow"/>
        </w:rPr>
        <w:t>be</w:t>
      </w:r>
      <w:r w:rsidRPr="00B434FD">
        <w:rPr>
          <w:rFonts w:cs="Calibri"/>
          <w:sz w:val="14"/>
        </w:rPr>
        <w:t xml:space="preserve"> </w:t>
      </w:r>
      <w:r w:rsidRPr="00B434FD">
        <w:rPr>
          <w:rStyle w:val="Emphasis"/>
          <w:rFonts w:cs="Calibri"/>
        </w:rPr>
        <w:t xml:space="preserve">reduced to </w:t>
      </w:r>
      <w:r w:rsidRPr="00CA0B1B">
        <w:rPr>
          <w:rStyle w:val="Emphasis"/>
          <w:rFonts w:cs="Calibri"/>
          <w:highlight w:val="yellow"/>
        </w:rPr>
        <w:t>ashes</w:t>
      </w:r>
      <w:r w:rsidRPr="00B434FD">
        <w:rPr>
          <w:rFonts w:cs="Calibri"/>
          <w:sz w:val="14"/>
        </w:rPr>
        <w:t>.</w:t>
      </w:r>
    </w:p>
    <w:p w:rsidR="00C10017" w:rsidRPr="00B434FD" w:rsidRDefault="00C10017" w:rsidP="00C10017">
      <w:pPr>
        <w:rPr>
          <w:rFonts w:cs="Calibri"/>
          <w:sz w:val="14"/>
        </w:rPr>
      </w:pPr>
      <w:r w:rsidRPr="00B434FD">
        <w:rPr>
          <w:rFonts w:cs="Calibri"/>
          <w:sz w:val="14"/>
        </w:rPr>
        <w:t xml:space="preserve">If a </w:t>
      </w:r>
      <w:r w:rsidRPr="00B434FD">
        <w:rPr>
          <w:rStyle w:val="Emphasis"/>
          <w:rFonts w:cs="Calibri"/>
        </w:rPr>
        <w:t>nuclear exchange is not convenient for anyone</w:t>
      </w:r>
      <w:r w:rsidRPr="00B434FD">
        <w:rPr>
          <w:rFonts w:cs="Calibri"/>
          <w:sz w:val="14"/>
        </w:rPr>
        <w:t>, and if MAD cannot be altered willy-nilly, then why does NATO continue to fan the flames, raising the scenario of thermonuclear conflict?</w:t>
      </w:r>
    </w:p>
    <w:p w:rsidR="00C10017" w:rsidRPr="00B434FD" w:rsidRDefault="00C10017" w:rsidP="00C10017">
      <w:pPr>
        <w:rPr>
          <w:rFonts w:cs="Calibri"/>
          <w:sz w:val="14"/>
        </w:rPr>
      </w:pPr>
      <w:r w:rsidRPr="00B434FD">
        <w:rPr>
          <w:rFonts w:cs="Calibri"/>
          <w:sz w:val="14"/>
        </w:rPr>
        <w:t>Three main reasons:</w:t>
      </w:r>
    </w:p>
    <w:p w:rsidR="00C10017" w:rsidRPr="00B434FD" w:rsidRDefault="00C10017" w:rsidP="00C10017">
      <w:pPr>
        <w:rPr>
          <w:rFonts w:cs="Calibri"/>
          <w:sz w:val="14"/>
        </w:rPr>
      </w:pPr>
      <w:r w:rsidRPr="00B434FD">
        <w:rPr>
          <w:rFonts w:cs="Calibri"/>
          <w:sz w:val="14"/>
        </w:rPr>
        <w:t>1. To intimidate Russia with the ridiculous hope that Moscow will step back from the global arena in which it has been playing the leading role in the last months and years.</w:t>
      </w:r>
    </w:p>
    <w:p w:rsidR="00C10017" w:rsidRPr="00B434FD" w:rsidRDefault="00C10017" w:rsidP="00C10017">
      <w:pPr>
        <w:rPr>
          <w:rFonts w:cs="Calibri"/>
          <w:sz w:val="14"/>
        </w:rPr>
      </w:pPr>
      <w:r w:rsidRPr="00B434FD">
        <w:rPr>
          <w:rFonts w:cs="Calibri"/>
          <w:sz w:val="14"/>
        </w:rPr>
        <w:t>2. The constant state of pre-alert as a harbinger of war for billion-dollar contracts for the US arms industry.</w:t>
      </w:r>
    </w:p>
    <w:p w:rsidR="00C10017" w:rsidRPr="00B434FD" w:rsidRDefault="00C10017" w:rsidP="00C10017">
      <w:pPr>
        <w:rPr>
          <w:rFonts w:cs="Calibri"/>
          <w:sz w:val="14"/>
        </w:rPr>
      </w:pPr>
      <w:r w:rsidRPr="00B434FD">
        <w:rPr>
          <w:rFonts w:cs="Calibri"/>
          <w:sz w:val="14"/>
        </w:rPr>
        <w:t>3. Placing troops and weapons in distant countries is a way to project power and at the same time make those nations feel important within the Atlantic alliance (with the added benefit that these governments will provide lucrative contracts for the US defense industry)</w:t>
      </w:r>
    </w:p>
    <w:p w:rsidR="00C10017" w:rsidRPr="00B434FD" w:rsidRDefault="00C10017" w:rsidP="00C10017">
      <w:pPr>
        <w:rPr>
          <w:rFonts w:cs="Calibri"/>
          <w:sz w:val="14"/>
        </w:rPr>
      </w:pPr>
      <w:r w:rsidRPr="00B434FD">
        <w:rPr>
          <w:rFonts w:cs="Calibri"/>
          <w:sz w:val="14"/>
        </w:rPr>
        <w:t>The second point is the essence of this analysis and continues in the wake of the previous questions. How does Moscow perceive NATO’s attitude, and what is a possible answer to this continuous aggression?</w:t>
      </w:r>
    </w:p>
    <w:p w:rsidR="00C10017" w:rsidRPr="00B434FD" w:rsidRDefault="00C10017" w:rsidP="00C10017">
      <w:pPr>
        <w:rPr>
          <w:rFonts w:cs="Calibri"/>
          <w:sz w:val="14"/>
        </w:rPr>
      </w:pPr>
      <w:r w:rsidRPr="00B434FD">
        <w:rPr>
          <w:rFonts w:cs="Calibri"/>
          <w:sz w:val="14"/>
        </w:rPr>
        <w:t>The answer for Russia is simple: tilt the table and take advantage from the deterioration of international relations. Sanctions are imposed? Implement countermeasures that, while painful, are necessary and in the long term will be positive and decisive. Import and export products looking towards the east. Encourage local production with reduced imports. And, especially, decrease the importing and exporting of goods using the US dollar.</w:t>
      </w:r>
    </w:p>
    <w:p w:rsidR="00C10017" w:rsidRPr="00B434FD" w:rsidRDefault="00C10017" w:rsidP="00C10017">
      <w:pPr>
        <w:rPr>
          <w:rFonts w:cs="Calibri"/>
          <w:sz w:val="14"/>
        </w:rPr>
      </w:pPr>
      <w:r w:rsidRPr="00B434FD">
        <w:rPr>
          <w:rFonts w:cs="Calibri"/>
          <w:sz w:val="14"/>
        </w:rPr>
        <w:t>A military doctrine does not differ much from the following basic principle: develop weapons and tactics to counter the existential dangers effectively. It is obvious that when Putin recently pointed out the danger that Romania will face, having decided to accept elements of the missile shield in their country, he was addressing the issue pointed out above in (a), which carries a lot of historical weight and significance.</w:t>
      </w:r>
    </w:p>
    <w:p w:rsidR="00C10017" w:rsidRPr="00B434FD" w:rsidRDefault="00C10017" w:rsidP="00C10017">
      <w:pPr>
        <w:rPr>
          <w:rFonts w:cs="Calibri"/>
          <w:sz w:val="14"/>
        </w:rPr>
      </w:pPr>
      <w:r w:rsidRPr="00B434FD">
        <w:rPr>
          <w:rFonts w:cs="Calibri"/>
          <w:sz w:val="14"/>
        </w:rPr>
        <w:t>There are of course two other issues to be addressed:</w:t>
      </w:r>
    </w:p>
    <w:p w:rsidR="00C10017" w:rsidRPr="00B434FD" w:rsidRDefault="00C10017" w:rsidP="00C10017">
      <w:pPr>
        <w:rPr>
          <w:rFonts w:cs="Calibri"/>
          <w:u w:val="single"/>
        </w:rPr>
      </w:pPr>
      <w:r w:rsidRPr="00B434FD">
        <w:rPr>
          <w:rFonts w:cs="Calibri"/>
          <w:sz w:val="14"/>
        </w:rPr>
        <w:t xml:space="preserve">Many </w:t>
      </w:r>
      <w:r w:rsidRPr="00CA0B1B">
        <w:rPr>
          <w:rStyle w:val="StyleUnderline"/>
          <w:rFonts w:ascii="Calibri" w:hAnsi="Calibri" w:cs="Calibri"/>
          <w:highlight w:val="yellow"/>
        </w:rPr>
        <w:t>analysts</w:t>
      </w:r>
      <w:r w:rsidRPr="00B434FD">
        <w:rPr>
          <w:rFonts w:cs="Calibri"/>
          <w:sz w:val="14"/>
        </w:rPr>
        <w:t xml:space="preserve"> </w:t>
      </w:r>
      <w:r w:rsidRPr="00CA0B1B">
        <w:rPr>
          <w:rStyle w:val="StyleUnderline"/>
          <w:rFonts w:ascii="Calibri" w:hAnsi="Calibri" w:cs="Calibri"/>
          <w:highlight w:val="yellow"/>
        </w:rPr>
        <w:t>note</w:t>
      </w:r>
      <w:r w:rsidRPr="00B434FD">
        <w:rPr>
          <w:rFonts w:cs="Calibri"/>
          <w:sz w:val="14"/>
        </w:rPr>
        <w:t xml:space="preserve"> </w:t>
      </w:r>
      <w:r w:rsidRPr="00B434FD">
        <w:rPr>
          <w:rStyle w:val="StyleUnderline"/>
          <w:rFonts w:ascii="Calibri" w:hAnsi="Calibri" w:cs="Calibri"/>
        </w:rPr>
        <w:t xml:space="preserve">how </w:t>
      </w:r>
      <w:r w:rsidRPr="00CA0B1B">
        <w:rPr>
          <w:rStyle w:val="StyleUnderline"/>
          <w:rFonts w:ascii="Calibri" w:hAnsi="Calibri" w:cs="Calibri"/>
          <w:highlight w:val="yellow"/>
        </w:rPr>
        <w:t>the West has a</w:t>
      </w:r>
      <w:r w:rsidRPr="00B434FD">
        <w:rPr>
          <w:rFonts w:cs="Calibri"/>
          <w:sz w:val="14"/>
        </w:rPr>
        <w:t xml:space="preserve"> </w:t>
      </w:r>
      <w:r w:rsidRPr="00B434FD">
        <w:rPr>
          <w:rStyle w:val="StyleUnderline"/>
          <w:rFonts w:ascii="Calibri" w:hAnsi="Calibri" w:cs="Calibri"/>
        </w:rPr>
        <w:t>really</w:t>
      </w:r>
      <w:r w:rsidRPr="00B434FD">
        <w:rPr>
          <w:rFonts w:cs="Calibri"/>
          <w:sz w:val="14"/>
        </w:rPr>
        <w:t xml:space="preserve"> </w:t>
      </w:r>
      <w:r w:rsidRPr="00CA0B1B">
        <w:rPr>
          <w:rStyle w:val="StyleUnderline"/>
          <w:rFonts w:ascii="Calibri" w:hAnsi="Calibri" w:cs="Calibri"/>
          <w:highlight w:val="yellow"/>
        </w:rPr>
        <w:t>hard</w:t>
      </w:r>
      <w:r w:rsidRPr="00B434FD">
        <w:rPr>
          <w:rFonts w:cs="Calibri"/>
          <w:sz w:val="14"/>
        </w:rPr>
        <w:t xml:space="preserve"> </w:t>
      </w:r>
      <w:r w:rsidRPr="00CA0B1B">
        <w:rPr>
          <w:rStyle w:val="StyleUnderline"/>
          <w:rFonts w:ascii="Calibri" w:hAnsi="Calibri" w:cs="Calibri"/>
          <w:highlight w:val="yellow"/>
        </w:rPr>
        <w:t>time</w:t>
      </w:r>
      <w:r w:rsidRPr="00B434FD">
        <w:rPr>
          <w:rFonts w:cs="Calibri"/>
          <w:sz w:val="14"/>
        </w:rPr>
        <w:t xml:space="preserve"> </w:t>
      </w:r>
      <w:r w:rsidRPr="00CA0B1B">
        <w:rPr>
          <w:rStyle w:val="StyleUnderline"/>
          <w:rFonts w:ascii="Calibri" w:hAnsi="Calibri" w:cs="Calibri"/>
          <w:highlight w:val="yellow"/>
        </w:rPr>
        <w:t>understanding</w:t>
      </w:r>
      <w:r w:rsidRPr="00B434FD">
        <w:rPr>
          <w:rFonts w:cs="Calibri"/>
          <w:sz w:val="14"/>
        </w:rPr>
        <w:t xml:space="preserve"> </w:t>
      </w:r>
      <w:r w:rsidRPr="00B434FD">
        <w:rPr>
          <w:rStyle w:val="StyleUnderline"/>
          <w:rFonts w:ascii="Calibri" w:hAnsi="Calibri" w:cs="Calibri"/>
        </w:rPr>
        <w:t xml:space="preserve">the </w:t>
      </w:r>
      <w:r w:rsidRPr="00CA0B1B">
        <w:rPr>
          <w:rStyle w:val="Emphasis"/>
          <w:rFonts w:cs="Calibri"/>
          <w:highlight w:val="yellow"/>
        </w:rPr>
        <w:t>Russian mindset</w:t>
      </w:r>
      <w:r w:rsidRPr="00B434FD">
        <w:rPr>
          <w:rFonts w:cs="Calibri"/>
          <w:sz w:val="14"/>
        </w:rPr>
        <w:t xml:space="preserve"> </w:t>
      </w:r>
      <w:r w:rsidRPr="00B434FD">
        <w:rPr>
          <w:rStyle w:val="StyleUnderline"/>
          <w:rFonts w:ascii="Calibri" w:hAnsi="Calibri" w:cs="Calibri"/>
        </w:rPr>
        <w:t>in a scenario of existential crisis.</w:t>
      </w:r>
      <w:r w:rsidRPr="00B434FD">
        <w:rPr>
          <w:rFonts w:cs="Calibri"/>
          <w:sz w:val="14"/>
        </w:rPr>
        <w:t xml:space="preserve"> </w:t>
      </w:r>
      <w:r w:rsidRPr="00B434FD">
        <w:rPr>
          <w:rStyle w:val="StyleUnderline"/>
          <w:rFonts w:ascii="Calibri" w:hAnsi="Calibri" w:cs="Calibri"/>
        </w:rPr>
        <w:t>They are not wrong to say so, but the conclusion they reach is excessive in my view, especially when they claim that a Russian preemptive strike on the European missile shield is possible in order to prevent (what seems to them) an inevitable US nuclear first strike.</w:t>
      </w:r>
    </w:p>
    <w:p w:rsidR="00C10017" w:rsidRPr="00B434FD" w:rsidRDefault="00C10017" w:rsidP="00C10017">
      <w:pPr>
        <w:rPr>
          <w:rFonts w:cs="Calibri"/>
          <w:u w:val="single"/>
        </w:rPr>
      </w:pPr>
      <w:r w:rsidRPr="00B434FD">
        <w:rPr>
          <w:rFonts w:cs="Calibri"/>
          <w:sz w:val="14"/>
        </w:rPr>
        <w:t xml:space="preserve">The </w:t>
      </w:r>
      <w:r w:rsidRPr="00CA0B1B">
        <w:rPr>
          <w:rStyle w:val="StyleUnderline"/>
          <w:rFonts w:ascii="Calibri" w:hAnsi="Calibri" w:cs="Calibri"/>
          <w:highlight w:val="yellow"/>
        </w:rPr>
        <w:t>problem with this</w:t>
      </w:r>
      <w:r w:rsidRPr="00B434FD">
        <w:rPr>
          <w:rStyle w:val="StyleUnderline"/>
          <w:rFonts w:ascii="Calibri" w:hAnsi="Calibri" w:cs="Calibri"/>
        </w:rPr>
        <w:t xml:space="preserve"> thesis</w:t>
      </w:r>
      <w:r w:rsidRPr="00B434FD">
        <w:rPr>
          <w:rFonts w:cs="Calibri"/>
          <w:sz w:val="14"/>
        </w:rPr>
        <w:t xml:space="preserve"> </w:t>
      </w:r>
      <w:r w:rsidRPr="00CA0B1B">
        <w:rPr>
          <w:rStyle w:val="StyleUnderline"/>
          <w:rFonts w:ascii="Calibri" w:hAnsi="Calibri" w:cs="Calibri"/>
          <w:highlight w:val="yellow"/>
        </w:rPr>
        <w:t>is</w:t>
      </w:r>
      <w:r w:rsidRPr="00B434FD">
        <w:rPr>
          <w:rFonts w:cs="Calibri"/>
          <w:sz w:val="14"/>
        </w:rPr>
        <w:t xml:space="preserve"> </w:t>
      </w:r>
      <w:r w:rsidRPr="00CA0B1B">
        <w:rPr>
          <w:rStyle w:val="StyleUnderline"/>
          <w:rFonts w:ascii="Calibri" w:hAnsi="Calibri" w:cs="Calibri"/>
          <w:highlight w:val="yellow"/>
        </w:rPr>
        <w:t>that</w:t>
      </w:r>
      <w:r w:rsidRPr="00B434FD">
        <w:rPr>
          <w:rFonts w:cs="Calibri"/>
          <w:sz w:val="14"/>
        </w:rPr>
        <w:t xml:space="preserve"> </w:t>
      </w:r>
      <w:r w:rsidRPr="00CA0B1B">
        <w:rPr>
          <w:rStyle w:val="StyleUnderline"/>
          <w:rFonts w:ascii="Calibri" w:hAnsi="Calibri" w:cs="Calibri"/>
          <w:highlight w:val="yellow"/>
        </w:rPr>
        <w:t>according to</w:t>
      </w:r>
      <w:r w:rsidRPr="00B434FD">
        <w:rPr>
          <w:rStyle w:val="StyleUnderline"/>
          <w:rFonts w:ascii="Calibri" w:hAnsi="Calibri" w:cs="Calibri"/>
        </w:rPr>
        <w:t xml:space="preserve"> the </w:t>
      </w:r>
      <w:r w:rsidRPr="00CA0B1B">
        <w:rPr>
          <w:rStyle w:val="StyleUnderline"/>
          <w:rFonts w:ascii="Calibri" w:hAnsi="Calibri" w:cs="Calibri"/>
          <w:highlight w:val="yellow"/>
        </w:rPr>
        <w:t>info</w:t>
      </w:r>
      <w:r w:rsidRPr="00B434FD">
        <w:rPr>
          <w:rStyle w:val="StyleUnderline"/>
          <w:rFonts w:ascii="Calibri" w:hAnsi="Calibri" w:cs="Calibri"/>
        </w:rPr>
        <w:t xml:space="preserve">rmation </w:t>
      </w:r>
      <w:r w:rsidRPr="00CA0B1B">
        <w:rPr>
          <w:rStyle w:val="StyleUnderline"/>
          <w:rFonts w:ascii="Calibri" w:hAnsi="Calibri" w:cs="Calibri"/>
          <w:highlight w:val="yellow"/>
        </w:rPr>
        <w:t>at our disposal</w:t>
      </w:r>
      <w:r w:rsidRPr="00B434FD">
        <w:rPr>
          <w:rStyle w:val="StyleUnderline"/>
          <w:rFonts w:ascii="Calibri" w:hAnsi="Calibri" w:cs="Calibri"/>
        </w:rPr>
        <w:t xml:space="preserve">, </w:t>
      </w:r>
      <w:r w:rsidRPr="00CA0B1B">
        <w:rPr>
          <w:rStyle w:val="StyleUnderline"/>
          <w:rFonts w:ascii="Calibri" w:hAnsi="Calibri" w:cs="Calibri"/>
          <w:highlight w:val="yellow"/>
        </w:rPr>
        <w:t>there</w:t>
      </w:r>
      <w:r w:rsidRPr="00B434FD">
        <w:rPr>
          <w:rStyle w:val="StyleUnderline"/>
          <w:rFonts w:ascii="Calibri" w:hAnsi="Calibri" w:cs="Calibri"/>
        </w:rPr>
        <w:t xml:space="preserve"> simply </w:t>
      </w:r>
      <w:r w:rsidRPr="00CA0B1B">
        <w:rPr>
          <w:rStyle w:val="StyleUnderline"/>
          <w:rFonts w:ascii="Calibri" w:hAnsi="Calibri" w:cs="Calibri"/>
          <w:highlight w:val="yellow"/>
        </w:rPr>
        <w:t xml:space="preserve">are </w:t>
      </w:r>
      <w:r w:rsidRPr="00CA0B1B">
        <w:rPr>
          <w:rStyle w:val="Emphasis"/>
          <w:rFonts w:cs="Calibri"/>
          <w:highlight w:val="yellow"/>
        </w:rPr>
        <w:t>not enough elements to this scenario to make it probable or even possible</w:t>
      </w:r>
      <w:r w:rsidRPr="00B434FD">
        <w:rPr>
          <w:rStyle w:val="Emphasis"/>
          <w:rFonts w:cs="Calibri"/>
        </w:rPr>
        <w:t>, especially in relation to a Russian preemptive strike.</w:t>
      </w:r>
      <w:r w:rsidRPr="00B434FD">
        <w:rPr>
          <w:rFonts w:cs="Calibri"/>
          <w:sz w:val="14"/>
        </w:rPr>
        <w:t xml:space="preserve"> </w:t>
      </w:r>
      <w:r w:rsidRPr="00B434FD">
        <w:rPr>
          <w:rStyle w:val="StyleUnderline"/>
          <w:rFonts w:ascii="Calibri" w:hAnsi="Calibri" w:cs="Calibri"/>
        </w:rPr>
        <w:t>We observe Russia’s behavior in Libya, Ukraine and now Syria and are left in little doubt that Moscow’s involvement in international affairs has increased exponentially in recent years.</w:t>
      </w:r>
      <w:r w:rsidRPr="00B434FD">
        <w:rPr>
          <w:rFonts w:cs="Calibri"/>
          <w:sz w:val="14"/>
        </w:rPr>
        <w:t xml:space="preserve"> But it is always carried out in a proportionate way, accompanied by unceasing diplomatic overtures to Europe and the United States. </w:t>
      </w:r>
      <w:r w:rsidRPr="00B434FD">
        <w:rPr>
          <w:rStyle w:val="StyleUnderline"/>
          <w:rFonts w:ascii="Calibri" w:hAnsi="Calibri" w:cs="Calibri"/>
        </w:rPr>
        <w:t>The carrot and stick always feature prominently in Putin’s global vision of the foreign affairs for the Russian Federation.</w:t>
      </w:r>
    </w:p>
    <w:p w:rsidR="00C10017" w:rsidRPr="00B434FD" w:rsidRDefault="00C10017" w:rsidP="00C10017">
      <w:pPr>
        <w:rPr>
          <w:rFonts w:cs="Calibri"/>
          <w:b/>
          <w:iCs/>
          <w:u w:val="single"/>
          <w:bdr w:val="single" w:sz="8" w:space="0" w:color="auto"/>
        </w:rPr>
      </w:pPr>
      <w:r w:rsidRPr="00B434FD">
        <w:rPr>
          <w:rFonts w:cs="Calibri"/>
          <w:sz w:val="14"/>
        </w:rPr>
        <w:t xml:space="preserve">Realistically, </w:t>
      </w:r>
      <w:r w:rsidRPr="00CA0B1B">
        <w:rPr>
          <w:rStyle w:val="Emphasis"/>
          <w:rFonts w:cs="Calibri"/>
          <w:highlight w:val="yellow"/>
        </w:rPr>
        <w:t>Moscow</w:t>
      </w:r>
      <w:r w:rsidRPr="00B434FD">
        <w:rPr>
          <w:rStyle w:val="Emphasis"/>
          <w:rFonts w:cs="Calibri"/>
        </w:rPr>
        <w:t xml:space="preserve"> </w:t>
      </w:r>
      <w:r w:rsidRPr="00CA0B1B">
        <w:rPr>
          <w:rStyle w:val="Emphasis"/>
          <w:rFonts w:cs="Calibri"/>
          <w:highlight w:val="yellow"/>
        </w:rPr>
        <w:t>is</w:t>
      </w:r>
      <w:r w:rsidRPr="00B434FD">
        <w:rPr>
          <w:rStyle w:val="Emphasis"/>
          <w:rFonts w:cs="Calibri"/>
        </w:rPr>
        <w:t xml:space="preserve"> well </w:t>
      </w:r>
      <w:r w:rsidRPr="00CA0B1B">
        <w:rPr>
          <w:rStyle w:val="Emphasis"/>
          <w:rFonts w:cs="Calibri"/>
          <w:highlight w:val="yellow"/>
        </w:rPr>
        <w:t>aware</w:t>
      </w:r>
      <w:r w:rsidRPr="00B434FD">
        <w:rPr>
          <w:rStyle w:val="Emphasis"/>
          <w:rFonts w:cs="Calibri"/>
        </w:rPr>
        <w:t xml:space="preserve"> </w:t>
      </w:r>
      <w:r w:rsidRPr="00CA0B1B">
        <w:rPr>
          <w:rStyle w:val="Emphasis"/>
          <w:rFonts w:cs="Calibri"/>
          <w:highlight w:val="yellow"/>
        </w:rPr>
        <w:t>that</w:t>
      </w:r>
      <w:r w:rsidRPr="00B434FD">
        <w:rPr>
          <w:rStyle w:val="Emphasis"/>
          <w:rFonts w:cs="Calibri"/>
        </w:rPr>
        <w:t xml:space="preserve"> the military </w:t>
      </w:r>
      <w:r w:rsidRPr="00CA0B1B">
        <w:rPr>
          <w:rStyle w:val="Emphasis"/>
          <w:rFonts w:cs="Calibri"/>
          <w:highlight w:val="yellow"/>
        </w:rPr>
        <w:t>build-up</w:t>
      </w:r>
      <w:r w:rsidRPr="00B434FD">
        <w:rPr>
          <w:rStyle w:val="Emphasis"/>
          <w:rFonts w:cs="Calibri"/>
        </w:rPr>
        <w:t xml:space="preserve"> </w:t>
      </w:r>
      <w:r w:rsidRPr="00CA0B1B">
        <w:rPr>
          <w:rStyle w:val="Emphasis"/>
          <w:rFonts w:cs="Calibri"/>
          <w:highlight w:val="yellow"/>
        </w:rPr>
        <w:t>on its borders</w:t>
      </w:r>
      <w:r w:rsidRPr="00B434FD">
        <w:rPr>
          <w:rStyle w:val="Emphasis"/>
          <w:rFonts w:cs="Calibri"/>
        </w:rPr>
        <w:t xml:space="preserve"> </w:t>
      </w:r>
      <w:r w:rsidRPr="00CA0B1B">
        <w:rPr>
          <w:rStyle w:val="Emphasis"/>
          <w:rFonts w:cs="Calibri"/>
          <w:highlight w:val="yellow"/>
        </w:rPr>
        <w:t>is not a</w:t>
      </w:r>
      <w:r w:rsidRPr="00B434FD">
        <w:rPr>
          <w:rStyle w:val="Emphasis"/>
          <w:rFonts w:cs="Calibri"/>
        </w:rPr>
        <w:t xml:space="preserve"> significant </w:t>
      </w:r>
      <w:r w:rsidRPr="00CA0B1B">
        <w:rPr>
          <w:rStyle w:val="Emphasis"/>
          <w:rFonts w:cs="Calibri"/>
          <w:highlight w:val="yellow"/>
        </w:rPr>
        <w:t>threat</w:t>
      </w:r>
      <w:r w:rsidRPr="00B434FD">
        <w:rPr>
          <w:rStyle w:val="Emphasis"/>
          <w:rFonts w:cs="Calibri"/>
        </w:rPr>
        <w:t xml:space="preserve"> and </w:t>
      </w:r>
      <w:r w:rsidRPr="00CA0B1B">
        <w:rPr>
          <w:rStyle w:val="Emphasis"/>
          <w:rFonts w:cs="Calibri"/>
          <w:highlight w:val="yellow"/>
        </w:rPr>
        <w:t xml:space="preserve">nor is the </w:t>
      </w:r>
      <w:r w:rsidRPr="00B434FD">
        <w:rPr>
          <w:rStyle w:val="Emphasis"/>
          <w:rFonts w:cs="Calibri"/>
        </w:rPr>
        <w:t xml:space="preserve">missile </w:t>
      </w:r>
      <w:r w:rsidRPr="00CA0B1B">
        <w:rPr>
          <w:rStyle w:val="Emphasis"/>
          <w:rFonts w:cs="Calibri"/>
          <w:highlight w:val="yellow"/>
        </w:rPr>
        <w:t>shield</w:t>
      </w:r>
      <w:r w:rsidRPr="00B434FD">
        <w:rPr>
          <w:rFonts w:cs="Calibri"/>
          <w:sz w:val="14"/>
        </w:rPr>
        <w:t xml:space="preserve">. </w:t>
      </w:r>
      <w:r w:rsidRPr="00B434FD">
        <w:rPr>
          <w:rStyle w:val="StyleUnderline"/>
          <w:rFonts w:ascii="Calibri" w:hAnsi="Calibri" w:cs="Calibri"/>
        </w:rPr>
        <w:t>Does this mean that Moscow, or even Beijing, are happy to be surrounded by the Atlantic Alliance’s bases? Of course not.</w:t>
      </w:r>
      <w:r w:rsidRPr="00B434FD">
        <w:rPr>
          <w:rFonts w:cs="Calibri"/>
          <w:sz w:val="14"/>
        </w:rPr>
        <w:t xml:space="preserve"> </w:t>
      </w:r>
      <w:r w:rsidRPr="00B434FD">
        <w:rPr>
          <w:rStyle w:val="StyleUnderline"/>
          <w:rFonts w:ascii="Calibri" w:hAnsi="Calibri" w:cs="Calibri"/>
        </w:rPr>
        <w:t xml:space="preserve">But </w:t>
      </w:r>
      <w:r w:rsidRPr="00B434FD">
        <w:rPr>
          <w:rStyle w:val="Emphasis"/>
          <w:rFonts w:cs="Calibri"/>
        </w:rPr>
        <w:t>this does not automatically mean that the time has come for a final showdown of nuclear Armageddon.</w:t>
      </w:r>
    </w:p>
    <w:p w:rsidR="00C10017" w:rsidRPr="00B434FD" w:rsidRDefault="00C10017" w:rsidP="00C10017">
      <w:pPr>
        <w:rPr>
          <w:rFonts w:cs="Calibri"/>
        </w:rPr>
      </w:pPr>
      <w:r w:rsidRPr="00B434FD">
        <w:rPr>
          <w:rStyle w:val="StyleUnderline"/>
          <w:rFonts w:ascii="Calibri" w:hAnsi="Calibri" w:cs="Calibri"/>
        </w:rPr>
        <w:t>Major analysts of Russians think-tanks have reached the same conclusions as set out above, namely, nuclear war is not convenient for anybody, especially NATO.</w:t>
      </w:r>
      <w:r w:rsidRPr="00B434FD">
        <w:rPr>
          <w:rFonts w:cs="Calibri"/>
        </w:rPr>
        <w:t xml:space="preserve"> </w:t>
      </w:r>
      <w:r w:rsidRPr="00B434FD">
        <w:rPr>
          <w:rStyle w:val="Emphasis"/>
          <w:rFonts w:cs="Calibri"/>
        </w:rPr>
        <w:t>The negative effects of such a conflict would not be limited to Russia</w:t>
      </w:r>
      <w:r w:rsidRPr="00B434FD">
        <w:rPr>
          <w:rStyle w:val="StyleUnderline"/>
          <w:rFonts w:ascii="Calibri" w:hAnsi="Calibri" w:cs="Calibri"/>
        </w:rPr>
        <w:t>.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w:t>
      </w:r>
    </w:p>
    <w:p w:rsidR="00C10017" w:rsidRPr="00B434FD" w:rsidRDefault="00C10017" w:rsidP="00C10017">
      <w:pPr>
        <w:rPr>
          <w:rFonts w:cs="Calibri"/>
          <w:sz w:val="14"/>
        </w:rPr>
      </w:pPr>
      <w:r w:rsidRPr="00B434FD">
        <w:rPr>
          <w:rFonts w:cs="Calibri"/>
          <w:sz w:val="14"/>
        </w:rPr>
        <w:t xml:space="preserve">In short, the </w:t>
      </w:r>
      <w:r w:rsidRPr="00CA0B1B">
        <w:rPr>
          <w:rStyle w:val="StyleUnderline"/>
          <w:rFonts w:ascii="Calibri" w:hAnsi="Calibri" w:cs="Calibri"/>
          <w:highlight w:val="yellow"/>
        </w:rPr>
        <w:t>beating of the war drums</w:t>
      </w:r>
      <w:r w:rsidRPr="00B434FD">
        <w:rPr>
          <w:rFonts w:cs="Calibri"/>
          <w:sz w:val="14"/>
        </w:rPr>
        <w:t xml:space="preserve"> </w:t>
      </w:r>
      <w:r w:rsidRPr="00CA0B1B">
        <w:rPr>
          <w:rStyle w:val="StyleUnderline"/>
          <w:rFonts w:ascii="Calibri" w:hAnsi="Calibri" w:cs="Calibri"/>
          <w:highlight w:val="yellow"/>
        </w:rPr>
        <w:t>by</w:t>
      </w:r>
      <w:r w:rsidRPr="00B434FD">
        <w:rPr>
          <w:rFonts w:cs="Calibri"/>
          <w:sz w:val="14"/>
        </w:rPr>
        <w:t xml:space="preserve"> </w:t>
      </w:r>
      <w:r w:rsidRPr="00B434FD">
        <w:rPr>
          <w:rStyle w:val="StyleUnderline"/>
          <w:rFonts w:ascii="Calibri" w:hAnsi="Calibri" w:cs="Calibri"/>
        </w:rPr>
        <w:t>the neo conservative and</w:t>
      </w:r>
      <w:r w:rsidRPr="00B434FD">
        <w:rPr>
          <w:rFonts w:cs="Calibri"/>
          <w:sz w:val="14"/>
        </w:rPr>
        <w:t xml:space="preserve"> </w:t>
      </w:r>
      <w:r w:rsidRPr="00CA0B1B">
        <w:rPr>
          <w:rStyle w:val="StyleUnderline"/>
          <w:rFonts w:ascii="Calibri" w:hAnsi="Calibri" w:cs="Calibri"/>
          <w:highlight w:val="yellow"/>
        </w:rPr>
        <w:t>neoliberals</w:t>
      </w:r>
      <w:r w:rsidRPr="00B434FD">
        <w:rPr>
          <w:rFonts w:cs="Calibri"/>
          <w:sz w:val="14"/>
        </w:rPr>
        <w:t xml:space="preserve"> </w:t>
      </w:r>
      <w:r w:rsidRPr="00B434FD">
        <w:rPr>
          <w:rStyle w:val="StyleUnderline"/>
          <w:rFonts w:ascii="Calibri" w:hAnsi="Calibri" w:cs="Calibri"/>
        </w:rPr>
        <w:t xml:space="preserve">in relation to Russia </w:t>
      </w:r>
      <w:r w:rsidRPr="00CA0B1B">
        <w:rPr>
          <w:rStyle w:val="StyleUnderline"/>
          <w:rFonts w:ascii="Calibri" w:hAnsi="Calibri" w:cs="Calibri"/>
          <w:highlight w:val="yellow"/>
        </w:rPr>
        <w:t>is</w:t>
      </w:r>
      <w:r w:rsidRPr="00B434FD">
        <w:rPr>
          <w:rStyle w:val="StyleUnderline"/>
          <w:rFonts w:ascii="Calibri" w:hAnsi="Calibri" w:cs="Calibri"/>
        </w:rPr>
        <w:t xml:space="preserve"> only </w:t>
      </w:r>
      <w:r w:rsidRPr="00CA0B1B">
        <w:rPr>
          <w:rStyle w:val="StyleUnderline"/>
          <w:rFonts w:ascii="Calibri" w:hAnsi="Calibri" w:cs="Calibri"/>
          <w:highlight w:val="yellow"/>
        </w:rPr>
        <w:t>a</w:t>
      </w:r>
      <w:r w:rsidRPr="00B434FD">
        <w:rPr>
          <w:rStyle w:val="StyleUnderline"/>
          <w:rFonts w:ascii="Calibri" w:hAnsi="Calibri" w:cs="Calibri"/>
        </w:rPr>
        <w:t xml:space="preserve">nother </w:t>
      </w:r>
      <w:r w:rsidRPr="00CA0B1B">
        <w:rPr>
          <w:rStyle w:val="StyleUnderline"/>
          <w:rFonts w:ascii="Calibri" w:hAnsi="Calibri" w:cs="Calibri"/>
          <w:highlight w:val="yellow"/>
        </w:rPr>
        <w:t xml:space="preserve">way to </w:t>
      </w:r>
      <w:r w:rsidRPr="00CA0B1B">
        <w:rPr>
          <w:rStyle w:val="Emphasis"/>
          <w:rFonts w:cs="Calibri"/>
          <w:highlight w:val="yellow"/>
        </w:rPr>
        <w:t>increase military spending</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and </w:t>
      </w:r>
      <w:r w:rsidRPr="00CA0B1B">
        <w:rPr>
          <w:rStyle w:val="Emphasis"/>
          <w:rFonts w:cs="Calibri"/>
          <w:highlight w:val="yellow"/>
        </w:rPr>
        <w:t>fatten their</w:t>
      </w:r>
      <w:r w:rsidRPr="00B434FD">
        <w:rPr>
          <w:rStyle w:val="Emphasis"/>
          <w:rFonts w:cs="Calibri"/>
        </w:rPr>
        <w:t xml:space="preserve"> own </w:t>
      </w:r>
      <w:r w:rsidRPr="00CA0B1B">
        <w:rPr>
          <w:rStyle w:val="Emphasis"/>
          <w:rFonts w:cs="Calibri"/>
          <w:highlight w:val="yellow"/>
        </w:rPr>
        <w:t>pockets</w:t>
      </w:r>
      <w:r w:rsidRPr="00B434FD">
        <w:rPr>
          <w:rStyle w:val="StyleUnderline"/>
          <w:rFonts w:ascii="Calibri" w:hAnsi="Calibri" w:cs="Calibri"/>
        </w:rPr>
        <w:t xml:space="preserve"> </w:t>
      </w:r>
      <w:r w:rsidRPr="00B434FD">
        <w:rPr>
          <w:rFonts w:cs="Calibri"/>
          <w:sz w:val="14"/>
        </w:rPr>
        <w:t>(the same scam is being used when addressing IS, Al Nusra Front/Al-Qaeda as a national threat). Moscow, however, has an excellent opportunity to pursue a military doctrine based on modernization, preparation for conventional and non confrontation with NATO, increasing its zones of influence in Asia, the Middle East, North Africa, the Caucasus, the Baltic and Black Seas the, Pacific Ocean, the North Pole and elsewhere.</w:t>
      </w:r>
    </w:p>
    <w:p w:rsidR="00C10017" w:rsidRPr="00B434FD" w:rsidRDefault="00C10017" w:rsidP="00C10017">
      <w:pPr>
        <w:rPr>
          <w:rFonts w:cs="Calibri"/>
          <w:u w:val="single"/>
        </w:rPr>
      </w:pPr>
      <w:r w:rsidRPr="00B434FD">
        <w:rPr>
          <w:rFonts w:cs="Calibri"/>
          <w:sz w:val="14"/>
        </w:rPr>
        <w:t xml:space="preserve">Of course the danger of an accidental confrontation leading to nuclear escalation is a possibility that hangs over humanity, but even in this case, </w:t>
      </w:r>
      <w:r w:rsidRPr="00CA0B1B">
        <w:rPr>
          <w:rStyle w:val="StyleUnderline"/>
          <w:rFonts w:ascii="Calibri" w:hAnsi="Calibri" w:cs="Calibri"/>
          <w:highlight w:val="yellow"/>
        </w:rPr>
        <w:t>it seems</w:t>
      </w:r>
      <w:r w:rsidRPr="00B434FD">
        <w:rPr>
          <w:rFonts w:cs="Calibri"/>
          <w:sz w:val="14"/>
        </w:rPr>
        <w:t xml:space="preserve"> difficult if not </w:t>
      </w:r>
      <w:r w:rsidRPr="00CA0B1B">
        <w:rPr>
          <w:rStyle w:val="StyleUnderline"/>
          <w:rFonts w:ascii="Calibri" w:hAnsi="Calibri" w:cs="Calibri"/>
          <w:highlight w:val="yellow"/>
        </w:rPr>
        <w:t>impossible</w:t>
      </w:r>
      <w:r w:rsidRPr="00B434FD">
        <w:rPr>
          <w:rFonts w:cs="Calibri"/>
          <w:sz w:val="14"/>
        </w:rPr>
        <w:t xml:space="preserve"> </w:t>
      </w:r>
      <w:r w:rsidRPr="00CA0B1B">
        <w:rPr>
          <w:rStyle w:val="StyleUnderline"/>
          <w:rFonts w:ascii="Calibri" w:hAnsi="Calibri" w:cs="Calibri"/>
          <w:highlight w:val="yellow"/>
        </w:rPr>
        <w:t xml:space="preserve">to imagine that there would not be a </w:t>
      </w:r>
      <w:r w:rsidRPr="00CA0B1B">
        <w:rPr>
          <w:rStyle w:val="Emphasis"/>
          <w:rFonts w:cs="Calibri"/>
          <w:highlight w:val="yellow"/>
        </w:rPr>
        <w:t>phone call</w:t>
      </w:r>
      <w:r w:rsidRPr="00CA0B1B">
        <w:rPr>
          <w:rStyle w:val="StyleUnderline"/>
          <w:rFonts w:ascii="Calibri" w:hAnsi="Calibri" w:cs="Calibri"/>
          <w:highlight w:val="yellow"/>
        </w:rPr>
        <w:t xml:space="preserve"> </w:t>
      </w:r>
      <w:r w:rsidRPr="00B434FD">
        <w:rPr>
          <w:rStyle w:val="StyleUnderline"/>
          <w:rFonts w:ascii="Calibri" w:hAnsi="Calibri" w:cs="Calibri"/>
        </w:rPr>
        <w:t>between Moscow and Washington</w:t>
      </w:r>
      <w:r w:rsidRPr="00B434FD">
        <w:rPr>
          <w:rFonts w:cs="Calibri"/>
          <w:sz w:val="14"/>
        </w:rPr>
        <w:t xml:space="preserve"> </w:t>
      </w:r>
      <w:r w:rsidRPr="00CA0B1B">
        <w:rPr>
          <w:rStyle w:val="Emphasis"/>
          <w:rFonts w:cs="Calibri"/>
          <w:highlight w:val="yellow"/>
        </w:rPr>
        <w:t>to clarify an accidental situation</w:t>
      </w:r>
      <w:r w:rsidRPr="00B434FD">
        <w:rPr>
          <w:rFonts w:cs="Calibri"/>
          <w:sz w:val="14"/>
        </w:rPr>
        <w:t xml:space="preserve"> </w:t>
      </w:r>
      <w:r w:rsidRPr="00B434FD">
        <w:rPr>
          <w:rStyle w:val="StyleUnderline"/>
          <w:rFonts w:ascii="Calibri" w:hAnsi="Calibri" w:cs="Calibri"/>
        </w:rPr>
        <w:t>and thereby prevent tens of millions of deaths.</w:t>
      </w:r>
    </w:p>
    <w:p w:rsidR="00C10017" w:rsidRPr="00B434FD" w:rsidRDefault="00C10017" w:rsidP="00C10017">
      <w:pPr>
        <w:rPr>
          <w:rFonts w:cs="Calibri"/>
          <w:sz w:val="14"/>
        </w:rPr>
      </w:pPr>
      <w:r w:rsidRPr="00B434FD">
        <w:rPr>
          <w:rFonts w:cs="Calibri"/>
          <w:sz w:val="14"/>
        </w:rPr>
        <w:t xml:space="preserve">The </w:t>
      </w:r>
      <w:r w:rsidRPr="00B434FD">
        <w:rPr>
          <w:rStyle w:val="StyleUnderline"/>
          <w:rFonts w:ascii="Calibri" w:hAnsi="Calibri" w:cs="Calibri"/>
        </w:rPr>
        <w:t xml:space="preserve">engine of the conflicts are </w:t>
      </w:r>
      <w:r w:rsidRPr="00B434FD">
        <w:rPr>
          <w:rStyle w:val="Emphasis"/>
          <w:rFonts w:cs="Calibri"/>
        </w:rPr>
        <w:t>money and power</w:t>
      </w:r>
      <w:r w:rsidRPr="00B434FD">
        <w:rPr>
          <w:rFonts w:cs="Calibri"/>
          <w:sz w:val="14"/>
        </w:rPr>
        <w:t xml:space="preserve">. </w:t>
      </w:r>
      <w:r w:rsidRPr="00B434FD">
        <w:rPr>
          <w:rStyle w:val="StyleUnderline"/>
          <w:rFonts w:ascii="Calibri" w:hAnsi="Calibri" w:cs="Calibri"/>
        </w:rPr>
        <w:t xml:space="preserve">A nuclear war would lead to the </w:t>
      </w:r>
      <w:r w:rsidRPr="00B434FD">
        <w:rPr>
          <w:rStyle w:val="Emphasis"/>
          <w:rFonts w:cs="Calibri"/>
        </w:rPr>
        <w:t>exact opposite</w:t>
      </w:r>
      <w:r w:rsidRPr="00B434FD">
        <w:rPr>
          <w:rFonts w:cs="Calibri"/>
          <w:sz w:val="14"/>
        </w:rPr>
        <w:t xml:space="preserve">: </w:t>
      </w:r>
      <w:r w:rsidRPr="00B434FD">
        <w:rPr>
          <w:rStyle w:val="StyleUnderline"/>
          <w:rFonts w:ascii="Calibri" w:hAnsi="Calibri" w:cs="Calibri"/>
        </w:rPr>
        <w:t>poverty, famine and a general absence</w:t>
      </w:r>
      <w:r w:rsidRPr="00B434FD">
        <w:rPr>
          <w:rFonts w:cs="Calibri"/>
          <w:sz w:val="14"/>
        </w:rPr>
        <w:t xml:space="preserve"> (for the remnant of the world’s population) </w:t>
      </w:r>
      <w:r w:rsidRPr="00B434FD">
        <w:rPr>
          <w:rStyle w:val="StyleUnderline"/>
          <w:rFonts w:ascii="Calibri" w:hAnsi="Calibri" w:cs="Calibri"/>
        </w:rPr>
        <w:t>of any form of power</w:t>
      </w:r>
      <w:r w:rsidRPr="00B434FD">
        <w:rPr>
          <w:rFonts w:cs="Calibri"/>
          <w:sz w:val="14"/>
        </w:rPr>
        <w:t>. A nuclear war would mean the end of civilization as we know it, would mark the end of the financial profits, war, industry, energy, banking and other sectors of the global economy. It would mean the end of all hegemonies, regional or global.</w:t>
      </w:r>
    </w:p>
    <w:p w:rsidR="00C10017" w:rsidRPr="00B434FD" w:rsidRDefault="00C10017" w:rsidP="00C10017">
      <w:pPr>
        <w:rPr>
          <w:rStyle w:val="Emphasis"/>
          <w:rFonts w:cs="Calibri"/>
        </w:rPr>
      </w:pPr>
      <w:r w:rsidRPr="00B434FD">
        <w:rPr>
          <w:rStyle w:val="Emphasis"/>
          <w:rFonts w:cs="Calibri"/>
        </w:rPr>
        <w:t>The next time you read alarming news that speaks of an imminent Armageddon, take a deep breath and ask yourself who would benefit from such an eventuality? Now you know the answer.</w:t>
      </w:r>
    </w:p>
    <w:p w:rsidR="00C10017" w:rsidRPr="00B434FD" w:rsidRDefault="00C10017" w:rsidP="00C10017">
      <w:pPr>
        <w:pStyle w:val="Heading4"/>
        <w:rPr>
          <w:rFonts w:eastAsia="Times New Roman" w:cs="Calibri"/>
        </w:rPr>
      </w:pPr>
      <w:r w:rsidRPr="00B434FD">
        <w:rPr>
          <w:rFonts w:eastAsia="Times New Roman" w:cs="Calibri"/>
        </w:rPr>
        <w:t>No US/Russia accidental war</w:t>
      </w:r>
    </w:p>
    <w:p w:rsidR="00C10017" w:rsidRPr="00B434FD" w:rsidRDefault="00C10017" w:rsidP="00C10017">
      <w:pPr>
        <w:rPr>
          <w:rFonts w:cs="Calibri"/>
        </w:rPr>
      </w:pPr>
      <w:r w:rsidRPr="00B434FD">
        <w:rPr>
          <w:rStyle w:val="Style13ptBold"/>
          <w:rFonts w:ascii="Calibri" w:hAnsi="Calibri" w:cs="Calibri"/>
        </w:rPr>
        <w:t>Ryabikhin 9</w:t>
      </w:r>
      <w:r w:rsidRPr="00B434FD">
        <w:rPr>
          <w:rFonts w:eastAsia="Calibri" w:cs="Calibri"/>
        </w:rPr>
        <w:t xml:space="preserve"> </w:t>
      </w:r>
      <w:r w:rsidRPr="00B434FD">
        <w:rPr>
          <w:rFonts w:cs="Calibri"/>
        </w:rPr>
        <w:t xml:space="preserve">(Dr. Leonid Ryabikhin, expert of the Russian Science Committee for Global Security, General (Ret.) Viktor Koltunov,  Dr. Eugene Miasnikov, June 2009, “De-alerting: Decreasing the Operational Readiness of Strategic Nuclear Forces,” </w:t>
      </w:r>
      <w:hyperlink r:id="rId96" w:history="1">
        <w:r w:rsidRPr="00B434FD">
          <w:rPr>
            <w:rStyle w:val="Hyperlink"/>
            <w:rFonts w:cs="Calibri"/>
          </w:rPr>
          <w:t>http://www.ewi.info/system/files/RyabikhinKoltunovMiasnikov.pdf</w:t>
        </w:r>
      </w:hyperlink>
      <w:r w:rsidRPr="00B434FD">
        <w:rPr>
          <w:rFonts w:cs="Calibri"/>
        </w:rPr>
        <w:t>)</w:t>
      </w:r>
    </w:p>
    <w:p w:rsidR="00C10017" w:rsidRPr="00B434FD" w:rsidRDefault="00C10017" w:rsidP="00C10017">
      <w:pPr>
        <w:rPr>
          <w:rFonts w:cs="Calibri"/>
        </w:rPr>
      </w:pPr>
    </w:p>
    <w:p w:rsidR="00C10017" w:rsidRPr="00B434FD" w:rsidRDefault="00C10017" w:rsidP="00C10017">
      <w:pPr>
        <w:ind w:right="288"/>
        <w:rPr>
          <w:rFonts w:cs="Calibri"/>
          <w:sz w:val="16"/>
        </w:rPr>
      </w:pPr>
      <w:r w:rsidRPr="00B434FD">
        <w:rPr>
          <w:rFonts w:cs="Calibri"/>
          <w:sz w:val="16"/>
        </w:rPr>
        <w:t xml:space="preserve">The issue of the </w:t>
      </w:r>
      <w:r w:rsidRPr="00CA0B1B">
        <w:rPr>
          <w:rFonts w:eastAsia="Calibri" w:cs="Calibri"/>
          <w:bCs/>
          <w:highlight w:val="yellow"/>
          <w:u w:val="single"/>
        </w:rPr>
        <w:t>possibility of</w:t>
      </w:r>
      <w:r w:rsidRPr="00B434FD">
        <w:rPr>
          <w:rFonts w:eastAsia="Calibri" w:cs="Calibri"/>
          <w:bCs/>
          <w:u w:val="single"/>
        </w:rPr>
        <w:t xml:space="preserve"> an “</w:t>
      </w:r>
      <w:r w:rsidRPr="00CA0B1B">
        <w:rPr>
          <w:rFonts w:eastAsia="Calibri" w:cs="Calibri"/>
          <w:bCs/>
          <w:highlight w:val="yellow"/>
          <w:u w:val="single"/>
        </w:rPr>
        <w:t>accidental” nuclear war</w:t>
      </w:r>
      <w:r w:rsidRPr="00B434FD">
        <w:rPr>
          <w:rFonts w:eastAsia="Calibri" w:cs="Calibri"/>
          <w:bCs/>
          <w:u w:val="single"/>
        </w:rPr>
        <w:t xml:space="preserve"> itself </w:t>
      </w:r>
      <w:r w:rsidRPr="00CA0B1B">
        <w:rPr>
          <w:rFonts w:eastAsia="Calibri" w:cs="Calibri"/>
          <w:bCs/>
          <w:highlight w:val="yellow"/>
          <w:u w:val="single"/>
        </w:rPr>
        <w:t>is hypothetical</w:t>
      </w:r>
      <w:r w:rsidRPr="00CA0B1B">
        <w:rPr>
          <w:rFonts w:cs="Calibri"/>
          <w:sz w:val="16"/>
          <w:highlight w:val="yellow"/>
        </w:rPr>
        <w:t xml:space="preserve">. </w:t>
      </w:r>
      <w:r w:rsidRPr="00CA0B1B">
        <w:rPr>
          <w:rFonts w:eastAsia="Calibri" w:cs="Calibri"/>
          <w:bCs/>
          <w:highlight w:val="yellow"/>
          <w:u w:val="single"/>
        </w:rPr>
        <w:t>Both states have</w:t>
      </w:r>
      <w:r w:rsidRPr="00B434FD">
        <w:rPr>
          <w:rFonts w:cs="Calibri"/>
          <w:sz w:val="16"/>
        </w:rPr>
        <w:t xml:space="preserve"> developed and </w:t>
      </w:r>
      <w:r w:rsidRPr="00CA0B1B">
        <w:rPr>
          <w:rFonts w:eastAsia="Calibri" w:cs="Calibri"/>
          <w:bCs/>
          <w:highlight w:val="yellow"/>
          <w:u w:val="single"/>
        </w:rPr>
        <w:t>implemented</w:t>
      </w:r>
      <w:r w:rsidRPr="00B434FD">
        <w:rPr>
          <w:rFonts w:cs="Calibri"/>
          <w:sz w:val="16"/>
        </w:rPr>
        <w:t xml:space="preserve"> constructive </w:t>
      </w:r>
      <w:r w:rsidRPr="00B434FD">
        <w:rPr>
          <w:rFonts w:eastAsia="Calibri" w:cs="Calibri"/>
          <w:bCs/>
          <w:u w:val="single"/>
        </w:rPr>
        <w:t xml:space="preserve">organizational and technical </w:t>
      </w:r>
      <w:r w:rsidRPr="00CA0B1B">
        <w:rPr>
          <w:rFonts w:eastAsia="Calibri" w:cs="Calibri"/>
          <w:bCs/>
          <w:highlight w:val="yellow"/>
          <w:u w:val="single"/>
        </w:rPr>
        <w:t>measures that</w:t>
      </w:r>
      <w:r w:rsidRPr="00B434FD">
        <w:rPr>
          <w:rFonts w:eastAsia="Calibri" w:cs="Calibri"/>
          <w:bCs/>
          <w:u w:val="single"/>
        </w:rPr>
        <w:t xml:space="preserve"> practically </w:t>
      </w:r>
      <w:r w:rsidRPr="00CA0B1B">
        <w:rPr>
          <w:rFonts w:eastAsia="Calibri" w:cs="Calibri"/>
          <w:bCs/>
          <w:highlight w:val="yellow"/>
          <w:u w:val="single"/>
        </w:rPr>
        <w:t xml:space="preserve">exclude launches </w:t>
      </w:r>
      <w:r w:rsidRPr="00B434FD">
        <w:rPr>
          <w:rFonts w:eastAsia="Calibri" w:cs="Calibri"/>
          <w:bCs/>
          <w:u w:val="single"/>
        </w:rPr>
        <w:t xml:space="preserve">resulting </w:t>
      </w:r>
      <w:r w:rsidRPr="00CA0B1B">
        <w:rPr>
          <w:rFonts w:eastAsia="Calibri" w:cs="Calibri"/>
          <w:bCs/>
          <w:highlight w:val="yellow"/>
          <w:u w:val="single"/>
        </w:rPr>
        <w:t>from unauthorized action</w:t>
      </w:r>
      <w:r w:rsidRPr="00B434FD">
        <w:rPr>
          <w:rFonts w:cs="Calibri"/>
          <w:sz w:val="16"/>
        </w:rPr>
        <w:t xml:space="preserve"> of personnel or terrorists. </w:t>
      </w:r>
      <w:r w:rsidRPr="00B434FD">
        <w:rPr>
          <w:rFonts w:eastAsia="Calibri" w:cs="Calibri"/>
          <w:bCs/>
          <w:u w:val="single"/>
        </w:rPr>
        <w:t>Nuclear weapons are</w:t>
      </w:r>
      <w:r w:rsidRPr="00B434FD">
        <w:rPr>
          <w:rFonts w:cs="Calibri"/>
          <w:sz w:val="16"/>
        </w:rPr>
        <w:t xml:space="preserve"> maintained </w:t>
      </w:r>
      <w:r w:rsidRPr="00B434FD">
        <w:rPr>
          <w:rFonts w:eastAsia="Calibri" w:cs="Calibri"/>
          <w:bCs/>
          <w:u w:val="single"/>
        </w:rPr>
        <w:t>under very strict</w:t>
      </w:r>
      <w:r w:rsidRPr="00B434FD">
        <w:rPr>
          <w:rFonts w:cs="Calibri"/>
          <w:sz w:val="16"/>
        </w:rPr>
        <w:t xml:space="preserve"> system of </w:t>
      </w:r>
      <w:r w:rsidRPr="00B434FD">
        <w:rPr>
          <w:rFonts w:eastAsia="Calibri" w:cs="Calibri"/>
          <w:bCs/>
          <w:u w:val="single"/>
        </w:rPr>
        <w:t>control that excludes any accident</w:t>
      </w:r>
      <w:r w:rsidRPr="00B434FD">
        <w:rPr>
          <w:rFonts w:cs="Calibri"/>
          <w:sz w:val="16"/>
        </w:rPr>
        <w:t xml:space="preserve">al or unauthorized </w:t>
      </w:r>
      <w:r w:rsidRPr="00B434FD">
        <w:rPr>
          <w:rFonts w:eastAsia="Calibri" w:cs="Calibri"/>
          <w:bCs/>
          <w:u w:val="single"/>
        </w:rPr>
        <w:t>use and guarantees</w:t>
      </w:r>
      <w:r w:rsidRPr="00B434FD">
        <w:rPr>
          <w:rFonts w:cs="Calibri"/>
          <w:sz w:val="16"/>
        </w:rPr>
        <w:t xml:space="preserve"> that these </w:t>
      </w:r>
      <w:r w:rsidRPr="00B434FD">
        <w:rPr>
          <w:rFonts w:eastAsia="Calibri" w:cs="Calibri"/>
          <w:bCs/>
          <w:u w:val="single"/>
        </w:rPr>
        <w:t>weapons can only be used provided</w:t>
      </w:r>
      <w:r w:rsidRPr="00B434FD">
        <w:rPr>
          <w:rFonts w:cs="Calibri"/>
          <w:sz w:val="16"/>
        </w:rPr>
        <w:t xml:space="preserve"> that there is an </w:t>
      </w:r>
      <w:r w:rsidRPr="00B434FD">
        <w:rPr>
          <w:rFonts w:eastAsia="Calibri" w:cs="Calibri"/>
          <w:bCs/>
          <w:u w:val="single"/>
        </w:rPr>
        <w:t>appropriate authorization</w:t>
      </w:r>
      <w:r w:rsidRPr="00B434FD">
        <w:rPr>
          <w:rFonts w:cs="Calibri"/>
          <w:sz w:val="16"/>
        </w:rPr>
        <w:t xml:space="preserve"> by the national leadership. Besides that it should be mentioned that even the Soviet Union and the United States had taken important bilateral steps toward decreasing the risk of accidental nuclear conflict. </w:t>
      </w:r>
      <w:r w:rsidRPr="00CA0B1B">
        <w:rPr>
          <w:rFonts w:eastAsia="Calibri" w:cs="Calibri"/>
          <w:bCs/>
          <w:highlight w:val="yellow"/>
          <w:u w:val="single"/>
        </w:rPr>
        <w:t>Direct emergency</w:t>
      </w:r>
      <w:r w:rsidRPr="00B434FD">
        <w:rPr>
          <w:rFonts w:eastAsia="Calibri" w:cs="Calibri"/>
          <w:bCs/>
          <w:u w:val="single"/>
        </w:rPr>
        <w:t xml:space="preserve"> telephone “</w:t>
      </w:r>
      <w:r w:rsidRPr="00CA0B1B">
        <w:rPr>
          <w:rFonts w:eastAsia="Calibri" w:cs="Calibri"/>
          <w:bCs/>
          <w:highlight w:val="yellow"/>
          <w:u w:val="single"/>
        </w:rPr>
        <w:t>red line” has been established between the White House and the Kremlin</w:t>
      </w:r>
      <w:r w:rsidRPr="00B434FD">
        <w:rPr>
          <w:rFonts w:cs="Calibri"/>
          <w:sz w:val="16"/>
        </w:rPr>
        <w:t xml:space="preserve"> in 1963. In </w:t>
      </w:r>
      <w:r w:rsidRPr="00CA0B1B">
        <w:rPr>
          <w:rFonts w:eastAsia="Calibri" w:cs="Calibri"/>
          <w:bCs/>
          <w:highlight w:val="yellow"/>
          <w:u w:val="single"/>
        </w:rPr>
        <w:t>1971</w:t>
      </w:r>
      <w:r w:rsidRPr="00B434FD">
        <w:rPr>
          <w:rFonts w:cs="Calibri"/>
          <w:sz w:val="16"/>
        </w:rPr>
        <w:t xml:space="preserve"> the USSR and USA signed </w:t>
      </w:r>
      <w:r w:rsidRPr="00B434FD">
        <w:rPr>
          <w:rFonts w:eastAsia="Calibri" w:cs="Calibri"/>
          <w:bCs/>
          <w:u w:val="single"/>
        </w:rPr>
        <w:t xml:space="preserve">the </w:t>
      </w:r>
      <w:r w:rsidRPr="00CA0B1B">
        <w:rPr>
          <w:rFonts w:eastAsia="Calibri" w:cs="Calibri"/>
          <w:bCs/>
          <w:highlight w:val="yellow"/>
          <w:u w:val="single"/>
        </w:rPr>
        <w:t>Agreement</w:t>
      </w:r>
      <w:r w:rsidRPr="00B434FD">
        <w:rPr>
          <w:rFonts w:eastAsia="Calibri" w:cs="Calibri"/>
          <w:bCs/>
          <w:u w:val="single"/>
        </w:rPr>
        <w:t xml:space="preserve"> on Measures to Reduce the Nuclear War Threat.</w:t>
      </w:r>
      <w:r w:rsidRPr="00B434FD">
        <w:rPr>
          <w:rFonts w:cs="Calibri"/>
          <w:sz w:val="16"/>
        </w:rPr>
        <w:t xml:space="preserve"> This Agreement </w:t>
      </w:r>
      <w:r w:rsidRPr="00CA0B1B">
        <w:rPr>
          <w:rFonts w:eastAsia="Calibri" w:cs="Calibri"/>
          <w:bCs/>
          <w:highlight w:val="yellow"/>
          <w:u w:val="single"/>
        </w:rPr>
        <w:t>established</w:t>
      </w:r>
      <w:r w:rsidRPr="00B434FD">
        <w:rPr>
          <w:rFonts w:cs="Calibri"/>
          <w:sz w:val="16"/>
        </w:rPr>
        <w:t xml:space="preserve"> the </w:t>
      </w:r>
      <w:r w:rsidRPr="00CA0B1B">
        <w:rPr>
          <w:rFonts w:eastAsia="Calibri" w:cs="Calibri"/>
          <w:bCs/>
          <w:highlight w:val="yellow"/>
          <w:u w:val="single"/>
        </w:rPr>
        <w:t>actions of each side in case of</w:t>
      </w:r>
      <w:r w:rsidRPr="00B434FD">
        <w:rPr>
          <w:rFonts w:eastAsia="Calibri" w:cs="Calibri"/>
          <w:bCs/>
          <w:u w:val="single"/>
        </w:rPr>
        <w:t xml:space="preserve"> even a hypothetical </w:t>
      </w:r>
      <w:r w:rsidRPr="00CA0B1B">
        <w:rPr>
          <w:rFonts w:eastAsia="Calibri" w:cs="Calibri"/>
          <w:bCs/>
          <w:highlight w:val="yellow"/>
          <w:u w:val="single"/>
        </w:rPr>
        <w:t xml:space="preserve">accidental </w:t>
      </w:r>
      <w:r w:rsidRPr="00B434FD">
        <w:rPr>
          <w:rFonts w:eastAsia="Calibri" w:cs="Calibri"/>
          <w:bCs/>
          <w:u w:val="single"/>
        </w:rPr>
        <w:t xml:space="preserve">missile </w:t>
      </w:r>
      <w:r w:rsidRPr="00CA0B1B">
        <w:rPr>
          <w:rFonts w:eastAsia="Calibri" w:cs="Calibri"/>
          <w:bCs/>
          <w:highlight w:val="yellow"/>
          <w:u w:val="single"/>
        </w:rPr>
        <w:t>launch and</w:t>
      </w:r>
      <w:r w:rsidRPr="00B434FD">
        <w:rPr>
          <w:rFonts w:eastAsia="Calibri" w:cs="Calibri"/>
          <w:bCs/>
          <w:u w:val="single"/>
        </w:rPr>
        <w:t xml:space="preserve"> it contains the </w:t>
      </w:r>
      <w:r w:rsidRPr="00CA0B1B">
        <w:rPr>
          <w:rFonts w:eastAsia="Calibri" w:cs="Calibri"/>
          <w:bCs/>
          <w:highlight w:val="yellow"/>
          <w:u w:val="single"/>
        </w:rPr>
        <w:t>require</w:t>
      </w:r>
      <w:r w:rsidRPr="00B434FD">
        <w:rPr>
          <w:rFonts w:cs="Calibri"/>
          <w:sz w:val="16"/>
        </w:rPr>
        <w:t>ment</w:t>
      </w:r>
      <w:r w:rsidRPr="00CA0B1B">
        <w:rPr>
          <w:rFonts w:eastAsia="Calibri" w:cs="Calibri"/>
          <w:bCs/>
          <w:highlight w:val="yellow"/>
          <w:u w:val="single"/>
        </w:rPr>
        <w:t>s</w:t>
      </w:r>
      <w:r w:rsidRPr="00B434FD">
        <w:rPr>
          <w:rFonts w:eastAsia="Calibri" w:cs="Calibri"/>
          <w:bCs/>
          <w:u w:val="single"/>
        </w:rPr>
        <w:t xml:space="preserve"> </w:t>
      </w:r>
      <w:r w:rsidRPr="00B434FD">
        <w:rPr>
          <w:rFonts w:cs="Calibri"/>
          <w:sz w:val="16"/>
        </w:rPr>
        <w:t>for</w:t>
      </w:r>
      <w:r w:rsidRPr="00B434FD">
        <w:rPr>
          <w:rFonts w:eastAsia="Calibri" w:cs="Calibri"/>
          <w:bCs/>
          <w:u w:val="single"/>
        </w:rPr>
        <w:t xml:space="preserve"> </w:t>
      </w:r>
      <w:r w:rsidRPr="00CA0B1B">
        <w:rPr>
          <w:rFonts w:eastAsia="Calibri" w:cs="Calibri"/>
          <w:bCs/>
          <w:highlight w:val="yellow"/>
          <w:u w:val="single"/>
        </w:rPr>
        <w:t>the owner</w:t>
      </w:r>
      <w:r w:rsidRPr="00B434FD">
        <w:rPr>
          <w:rFonts w:eastAsia="Calibri" w:cs="Calibri"/>
          <w:bCs/>
          <w:u w:val="single"/>
        </w:rPr>
        <w:t xml:space="preserve"> of the launched missile </w:t>
      </w:r>
      <w:r w:rsidRPr="00CA0B1B">
        <w:rPr>
          <w:rFonts w:eastAsia="Calibri" w:cs="Calibri"/>
          <w:bCs/>
          <w:highlight w:val="yellow"/>
          <w:u w:val="single"/>
        </w:rPr>
        <w:t>to deactivate and eliminate the missile</w:t>
      </w:r>
      <w:r w:rsidRPr="00B434FD">
        <w:rPr>
          <w:rFonts w:cs="Calibri"/>
          <w:sz w:val="16"/>
        </w:rPr>
        <w:t xml:space="preserve">. Both the Soviet Union and 5 the United States have developed proper measures to observe the agreed requirements. </w:t>
      </w:r>
    </w:p>
    <w:p w:rsidR="00C10017" w:rsidRPr="00B434FD" w:rsidRDefault="00C10017" w:rsidP="00C10017">
      <w:pPr>
        <w:pStyle w:val="Heading4"/>
        <w:rPr>
          <w:rFonts w:cs="Calibri"/>
        </w:rPr>
      </w:pPr>
      <w:r w:rsidRPr="00B434FD">
        <w:rPr>
          <w:rFonts w:cs="Calibri"/>
          <w:u w:val="single"/>
        </w:rPr>
        <w:t>60 years</w:t>
      </w:r>
      <w:r w:rsidRPr="00B434FD">
        <w:rPr>
          <w:rFonts w:cs="Calibri"/>
        </w:rPr>
        <w:t xml:space="preserve"> and </w:t>
      </w:r>
      <w:r w:rsidRPr="00B434FD">
        <w:rPr>
          <w:rFonts w:cs="Calibri"/>
          <w:u w:val="single"/>
        </w:rPr>
        <w:t>hundreds of incidents</w:t>
      </w:r>
      <w:r w:rsidRPr="00B434FD">
        <w:rPr>
          <w:rFonts w:cs="Calibri"/>
        </w:rPr>
        <w:t xml:space="preserve"> prove we’re right – accidental war is extremely unlikely</w:t>
      </w:r>
    </w:p>
    <w:p w:rsidR="00C10017" w:rsidRPr="00B434FD" w:rsidRDefault="00C10017" w:rsidP="00C10017">
      <w:pPr>
        <w:rPr>
          <w:rFonts w:cs="Calibri"/>
        </w:rPr>
      </w:pPr>
      <w:r w:rsidRPr="00B434FD">
        <w:rPr>
          <w:rStyle w:val="Style13ptBold"/>
          <w:rFonts w:ascii="Calibri" w:hAnsi="Calibri" w:cs="Calibri"/>
        </w:rPr>
        <w:t>Quinlan 9</w:t>
      </w:r>
      <w:r w:rsidRPr="00B434FD">
        <w:rPr>
          <w:rFonts w:cs="Calibri"/>
        </w:rPr>
        <w:t xml:space="preserve"> (Sir Michael, Consulting Senior Fellow – International Institute for Strategic Studies and Former Permanent Under-Secretary of State – UK Ministry of Defense, Thinking About Nuclear Weapons: Principles, Problems, Prospects, p. 63-69)</w:t>
      </w:r>
    </w:p>
    <w:p w:rsidR="00C10017" w:rsidRPr="00B434FD" w:rsidRDefault="00C10017" w:rsidP="00C10017">
      <w:pPr>
        <w:rPr>
          <w:rFonts w:cs="Calibri"/>
        </w:rPr>
      </w:pPr>
    </w:p>
    <w:p w:rsidR="00C10017" w:rsidRPr="00B434FD" w:rsidRDefault="00C10017" w:rsidP="00C10017">
      <w:pPr>
        <w:rPr>
          <w:rFonts w:cs="Calibri"/>
          <w:b/>
          <w:iCs/>
          <w:u w:val="single"/>
          <w:bdr w:val="single" w:sz="18" w:space="0" w:color="auto" w:frame="1"/>
        </w:rPr>
      </w:pPr>
      <w:r w:rsidRPr="00B434FD">
        <w:rPr>
          <w:rFonts w:cs="Calibri"/>
          <w:sz w:val="8"/>
          <w:szCs w:val="20"/>
        </w:rPr>
        <w:t xml:space="preserve">Even if initial nuclear use did not quickly end the fighting, </w:t>
      </w:r>
      <w:r w:rsidRPr="00CA0B1B">
        <w:rPr>
          <w:rFonts w:cs="Calibri"/>
          <w:bCs/>
          <w:highlight w:val="yellow"/>
          <w:u w:val="single"/>
        </w:rPr>
        <w:t>the supposition of inexorable momentum</w:t>
      </w:r>
      <w:r w:rsidRPr="00B434FD">
        <w:rPr>
          <w:rFonts w:cs="Calibri"/>
          <w:bCs/>
          <w:u w:val="single"/>
        </w:rPr>
        <w:t xml:space="preserve"> in a developing exchange, with each side </w:t>
      </w:r>
      <w:r w:rsidRPr="00CA0B1B">
        <w:rPr>
          <w:rFonts w:cs="Calibri"/>
          <w:bCs/>
          <w:highlight w:val="yellow"/>
          <w:u w:val="single"/>
        </w:rPr>
        <w:t>rushing to overreaction</w:t>
      </w:r>
      <w:r w:rsidRPr="00B434FD">
        <w:rPr>
          <w:rFonts w:cs="Calibri"/>
          <w:sz w:val="8"/>
          <w:szCs w:val="20"/>
        </w:rPr>
        <w:t xml:space="preserve"> amid confusion and uncertainty, </w:t>
      </w:r>
      <w:r w:rsidRPr="00CA0B1B">
        <w:rPr>
          <w:rFonts w:cs="Calibri"/>
          <w:bCs/>
          <w:highlight w:val="yellow"/>
          <w:u w:val="single"/>
        </w:rPr>
        <w:t>is</w:t>
      </w:r>
      <w:r w:rsidRPr="00CA0B1B">
        <w:rPr>
          <w:rFonts w:eastAsiaTheme="majorEastAsia" w:cs="Calibri"/>
          <w:b/>
          <w:bCs/>
          <w:sz w:val="32"/>
          <w:szCs w:val="20"/>
          <w:highlight w:val="yellow"/>
          <w:u w:val="single"/>
        </w:rPr>
        <w:t xml:space="preserve"> </w:t>
      </w:r>
      <w:r w:rsidRPr="00CA0B1B">
        <w:rPr>
          <w:rFonts w:eastAsiaTheme="majorEastAsia" w:cs="Calibri"/>
          <w:bCs/>
          <w:sz w:val="18"/>
          <w:szCs w:val="20"/>
          <w:highlight w:val="yellow"/>
          <w:u w:val="single"/>
        </w:rPr>
        <w:t>implausible</w:t>
      </w:r>
      <w:r w:rsidRPr="00B434FD">
        <w:rPr>
          <w:rFonts w:cs="Calibri"/>
          <w:sz w:val="8"/>
          <w:szCs w:val="20"/>
        </w:rPr>
        <w:t xml:space="preserve">. It fails to consider what the situation of the decision-makers would really be. </w:t>
      </w:r>
      <w:r w:rsidRPr="00CA0B1B">
        <w:rPr>
          <w:rFonts w:cs="Calibri"/>
          <w:bCs/>
          <w:highlight w:val="yellow"/>
          <w:u w:val="single"/>
        </w:rPr>
        <w:t>Neither side could want escalation</w:t>
      </w:r>
      <w:r w:rsidRPr="00B434FD">
        <w:rPr>
          <w:rFonts w:cs="Calibri"/>
          <w:bCs/>
          <w:u w:val="single"/>
        </w:rPr>
        <w:t xml:space="preserve">. </w:t>
      </w:r>
      <w:r w:rsidRPr="00CA0B1B">
        <w:rPr>
          <w:rFonts w:cs="Calibri"/>
          <w:bCs/>
          <w:highlight w:val="yellow"/>
          <w:u w:val="single"/>
        </w:rPr>
        <w:t>Both would be appalled</w:t>
      </w:r>
      <w:r w:rsidRPr="00CA0B1B">
        <w:rPr>
          <w:rFonts w:cs="Calibri"/>
          <w:sz w:val="8"/>
          <w:szCs w:val="20"/>
          <w:highlight w:val="yellow"/>
        </w:rPr>
        <w:t xml:space="preserve"> </w:t>
      </w:r>
      <w:r w:rsidRPr="00B434FD">
        <w:rPr>
          <w:rFonts w:cs="Calibri"/>
          <w:sz w:val="8"/>
          <w:szCs w:val="20"/>
        </w:rPr>
        <w:t xml:space="preserve">at what was going on. Both would be </w:t>
      </w:r>
      <w:r w:rsidRPr="00CA0B1B">
        <w:rPr>
          <w:rFonts w:cs="Calibri"/>
          <w:bCs/>
          <w:highlight w:val="yellow"/>
          <w:u w:val="single"/>
        </w:rPr>
        <w:t xml:space="preserve">desperately looking for </w:t>
      </w:r>
      <w:r w:rsidRPr="00B434FD">
        <w:rPr>
          <w:rFonts w:cs="Calibri"/>
          <w:bCs/>
          <w:u w:val="single"/>
        </w:rPr>
        <w:t xml:space="preserve">signs that the other was ready to call </w:t>
      </w:r>
      <w:r w:rsidRPr="00CA0B1B">
        <w:rPr>
          <w:rFonts w:cs="Calibri"/>
          <w:bCs/>
          <w:highlight w:val="yellow"/>
          <w:u w:val="single"/>
        </w:rPr>
        <w:t>a halt</w:t>
      </w:r>
      <w:r w:rsidRPr="00B434FD">
        <w:rPr>
          <w:rFonts w:cs="Calibri"/>
          <w:sz w:val="8"/>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w:t>
      </w:r>
      <w:r w:rsidRPr="00CA0B1B">
        <w:rPr>
          <w:rFonts w:cs="Calibri"/>
          <w:bCs/>
          <w:highlight w:val="yellow"/>
          <w:u w:val="single"/>
        </w:rPr>
        <w:t xml:space="preserve">The rationality </w:t>
      </w:r>
      <w:r w:rsidRPr="00B434FD">
        <w:rPr>
          <w:rFonts w:cs="Calibri"/>
          <w:bCs/>
          <w:u w:val="single"/>
        </w:rPr>
        <w:t xml:space="preserve">required </w:t>
      </w:r>
      <w:r w:rsidRPr="00CA0B1B">
        <w:rPr>
          <w:rFonts w:cs="Calibri"/>
          <w:bCs/>
          <w:highlight w:val="yellow"/>
          <w:u w:val="single"/>
        </w:rPr>
        <w:t>is plain</w:t>
      </w:r>
      <w:r w:rsidRPr="00B434FD">
        <w:rPr>
          <w:rFonts w:cs="Calibri"/>
          <w:bCs/>
          <w:u w:val="single"/>
        </w:rPr>
        <w:t>.</w:t>
      </w:r>
      <w:r w:rsidRPr="00B434FD">
        <w:rPr>
          <w:rFonts w:cs="Calibri"/>
          <w:sz w:val="8"/>
          <w:szCs w:val="20"/>
        </w:rPr>
        <w:t xml:space="preserve">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sidRPr="00B434FD">
        <w:rPr>
          <w:rFonts w:cs="Calibri"/>
          <w:bCs/>
          <w:u w:val="single"/>
        </w:rPr>
        <w:t>There have certainly been</w:t>
      </w:r>
      <w:r w:rsidRPr="00B434FD">
        <w:rPr>
          <w:rFonts w:cs="Calibri"/>
          <w:sz w:val="8"/>
          <w:szCs w:val="20"/>
        </w:rPr>
        <w:t xml:space="preserve">, across the decades since 1945, </w:t>
      </w:r>
      <w:r w:rsidRPr="00B434FD">
        <w:rPr>
          <w:rFonts w:cs="Calibri"/>
          <w:bCs/>
          <w:u w:val="single"/>
        </w:rPr>
        <w:t>many known accidents involving nuclear weapons</w:t>
      </w:r>
      <w:r w:rsidRPr="00B434FD">
        <w:rPr>
          <w:rFonts w:cs="Calibri"/>
          <w:sz w:val="8"/>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sidRPr="00B434FD">
        <w:rPr>
          <w:rFonts w:cs="Calibri"/>
          <w:bCs/>
          <w:u w:val="single"/>
        </w:rPr>
        <w:t>None however has entailed a nuclear detonation. Some</w:t>
      </w:r>
      <w:r w:rsidRPr="00B434FD">
        <w:rPr>
          <w:rFonts w:cs="Calibri"/>
          <w:sz w:val="8"/>
          <w:szCs w:val="20"/>
        </w:rPr>
        <w:t xml:space="preserve"> commentators </w:t>
      </w:r>
      <w:r w:rsidRPr="00B434FD">
        <w:rPr>
          <w:rFonts w:cs="Calibri"/>
          <w:bCs/>
          <w:u w:val="single"/>
        </w:rPr>
        <w:t>suggest</w:t>
      </w:r>
      <w:r w:rsidRPr="00B434FD">
        <w:rPr>
          <w:rFonts w:cs="Calibri"/>
          <w:sz w:val="8"/>
          <w:szCs w:val="20"/>
        </w:rPr>
        <w:t xml:space="preserve"> that </w:t>
      </w:r>
      <w:r w:rsidRPr="00B434FD">
        <w:rPr>
          <w:rFonts w:cs="Calibri"/>
          <w:bCs/>
          <w:u w:val="single"/>
        </w:rPr>
        <w:t>this reflects bizarrely good fortune</w:t>
      </w:r>
      <w:r w:rsidRPr="00B434FD">
        <w:rPr>
          <w:rFonts w:cs="Calibri"/>
          <w:sz w:val="8"/>
          <w:szCs w:val="20"/>
        </w:rPr>
        <w:t xml:space="preserve"> amid such massive activity and deployment over so many years. </w:t>
      </w:r>
      <w:r w:rsidRPr="00B434FD">
        <w:rPr>
          <w:rFonts w:cs="Calibri"/>
          <w:bCs/>
          <w:u w:val="single"/>
        </w:rPr>
        <w:t>A more rational</w:t>
      </w:r>
      <w:r w:rsidRPr="00B434FD">
        <w:rPr>
          <w:rFonts w:eastAsiaTheme="majorEastAsia" w:cs="Calibri"/>
          <w:bCs/>
          <w:sz w:val="32"/>
          <w:szCs w:val="20"/>
          <w:u w:val="single"/>
        </w:rPr>
        <w:t xml:space="preserve"> </w:t>
      </w:r>
      <w:r w:rsidRPr="00B434FD">
        <w:rPr>
          <w:rFonts w:cs="Calibri"/>
          <w:bCs/>
          <w:u w:val="single"/>
        </w:rPr>
        <w:t>deduction</w:t>
      </w:r>
      <w:r w:rsidRPr="00B434FD">
        <w:rPr>
          <w:rFonts w:cs="Calibri"/>
          <w:sz w:val="8"/>
          <w:szCs w:val="20"/>
        </w:rPr>
        <w:t xml:space="preserve"> from the facts of this long experience </w:t>
      </w:r>
      <w:r w:rsidRPr="00B434FD">
        <w:rPr>
          <w:rFonts w:cs="Calibri"/>
          <w:bCs/>
          <w:u w:val="single"/>
        </w:rPr>
        <w:t>would</w:t>
      </w:r>
      <w:r w:rsidRPr="00B434FD">
        <w:rPr>
          <w:rFonts w:cs="Calibri"/>
          <w:sz w:val="8"/>
          <w:szCs w:val="20"/>
        </w:rPr>
        <w:t xml:space="preserve"> however </w:t>
      </w:r>
      <w:r w:rsidRPr="00B434FD">
        <w:rPr>
          <w:rFonts w:cs="Calibri"/>
          <w:bCs/>
          <w:u w:val="single"/>
        </w:rPr>
        <w:t>be that the probability of any accident triggering</w:t>
      </w:r>
      <w:r w:rsidRPr="00B434FD">
        <w:rPr>
          <w:rFonts w:cs="Calibri"/>
          <w:sz w:val="8"/>
          <w:szCs w:val="20"/>
        </w:rPr>
        <w:t xml:space="preserve"> a </w:t>
      </w:r>
      <w:r w:rsidRPr="00B434FD">
        <w:rPr>
          <w:rFonts w:cs="Calibri"/>
          <w:bCs/>
          <w:u w:val="single"/>
        </w:rPr>
        <w:t>nuclear explosion is</w:t>
      </w:r>
      <w:r w:rsidRPr="00B434FD">
        <w:rPr>
          <w:rFonts w:cs="Calibri"/>
          <w:sz w:val="8"/>
          <w:szCs w:val="20"/>
        </w:rPr>
        <w:t xml:space="preserve"> </w:t>
      </w:r>
      <w:r w:rsidRPr="00B434FD">
        <w:rPr>
          <w:rFonts w:cs="Calibri"/>
          <w:bCs/>
          <w:u w:val="single"/>
        </w:rPr>
        <w:t xml:space="preserve">extremely low. </w:t>
      </w:r>
      <w:r w:rsidRPr="00B434FD">
        <w:rPr>
          <w:rFonts w:cs="Calibri"/>
          <w:sz w:val="8"/>
        </w:rPr>
        <w:t>It</w:t>
      </w:r>
      <w:r w:rsidRPr="00B434FD">
        <w:rPr>
          <w:rFonts w:cs="Calibri"/>
          <w:sz w:val="16"/>
        </w:rPr>
        <w:t xml:space="preserve"> </w:t>
      </w:r>
      <w:r w:rsidRPr="00B434FD">
        <w:rPr>
          <w:rFonts w:cs="Calibri"/>
          <w:sz w:val="8"/>
          <w:szCs w:val="20"/>
        </w:rPr>
        <w:t xml:space="preserve">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CA0B1B">
        <w:rPr>
          <w:rFonts w:cs="Calibri"/>
          <w:bCs/>
          <w:highlight w:val="yellow"/>
          <w:u w:val="single"/>
        </w:rPr>
        <w:t xml:space="preserve">Critics </w:t>
      </w:r>
      <w:r w:rsidRPr="00B434FD">
        <w:rPr>
          <w:rFonts w:cs="Calibri"/>
          <w:bCs/>
          <w:u w:val="single"/>
        </w:rPr>
        <w:t xml:space="preserve">again </w:t>
      </w:r>
      <w:r w:rsidRPr="00CA0B1B">
        <w:rPr>
          <w:rFonts w:cs="Calibri"/>
          <w:bCs/>
          <w:highlight w:val="yellow"/>
          <w:u w:val="single"/>
        </w:rPr>
        <w:t>point to</w:t>
      </w:r>
      <w:r w:rsidRPr="00B434FD">
        <w:rPr>
          <w:rFonts w:cs="Calibri"/>
          <w:sz w:val="8"/>
          <w:szCs w:val="20"/>
        </w:rPr>
        <w:t xml:space="preserve"> the fact, as it is understood, of </w:t>
      </w:r>
      <w:r w:rsidRPr="00CA0B1B">
        <w:rPr>
          <w:rFonts w:cs="Calibri"/>
          <w:bCs/>
          <w:highlight w:val="yellow"/>
          <w:u w:val="single"/>
        </w:rPr>
        <w:t xml:space="preserve">numerous occasions when </w:t>
      </w:r>
      <w:r w:rsidRPr="00B434FD">
        <w:rPr>
          <w:rFonts w:cs="Calibri"/>
          <w:bCs/>
          <w:u w:val="single"/>
        </w:rPr>
        <w:t xml:space="preserve">initial </w:t>
      </w:r>
      <w:r w:rsidRPr="00CA0B1B">
        <w:rPr>
          <w:rFonts w:cs="Calibri"/>
          <w:bCs/>
          <w:highlight w:val="yellow"/>
          <w:u w:val="single"/>
        </w:rPr>
        <w:t xml:space="preserve">steps in alert sequences </w:t>
      </w:r>
      <w:r w:rsidRPr="00B434FD">
        <w:rPr>
          <w:rFonts w:cs="Calibri"/>
          <w:bCs/>
          <w:u w:val="single"/>
        </w:rPr>
        <w:t xml:space="preserve">for US nuclear forces </w:t>
      </w:r>
      <w:r w:rsidRPr="00CA0B1B">
        <w:rPr>
          <w:rFonts w:cs="Calibri"/>
          <w:bCs/>
          <w:highlight w:val="yellow"/>
          <w:u w:val="single"/>
        </w:rPr>
        <w:t>were embarked</w:t>
      </w:r>
      <w:r w:rsidRPr="00B434FD">
        <w:rPr>
          <w:rFonts w:cs="Calibri"/>
          <w:bCs/>
          <w:u w:val="single"/>
        </w:rPr>
        <w:t xml:space="preserve"> upon</w:t>
      </w:r>
      <w:r w:rsidRPr="00B434FD">
        <w:rPr>
          <w:rFonts w:cs="Calibri"/>
          <w:sz w:val="8"/>
          <w:szCs w:val="20"/>
        </w:rPr>
        <w:t xml:space="preserve">, or at least called for, by indicators mistaken or misconstrued. </w:t>
      </w:r>
      <w:r w:rsidRPr="00CA0B1B">
        <w:rPr>
          <w:rFonts w:cs="Calibri"/>
          <w:bCs/>
          <w:highlight w:val="yellow"/>
          <w:u w:val="single"/>
        </w:rPr>
        <w:t>In none</w:t>
      </w:r>
      <w:r w:rsidRPr="00B434FD">
        <w:rPr>
          <w:rFonts w:cs="Calibri"/>
          <w:bCs/>
          <w:u w:val="single"/>
        </w:rPr>
        <w:t xml:space="preserve"> of these</w:t>
      </w:r>
      <w:r w:rsidRPr="00B434FD">
        <w:rPr>
          <w:rFonts w:cs="Calibri"/>
          <w:sz w:val="8"/>
          <w:szCs w:val="20"/>
        </w:rPr>
        <w:t xml:space="preserve"> instances, it is accepted, </w:t>
      </w:r>
      <w:r w:rsidRPr="00CA0B1B">
        <w:rPr>
          <w:rFonts w:cs="Calibri"/>
          <w:bCs/>
          <w:highlight w:val="yellow"/>
          <w:u w:val="single"/>
        </w:rPr>
        <w:t>did matters get at all near</w:t>
      </w:r>
      <w:r w:rsidRPr="00B434FD">
        <w:rPr>
          <w:rFonts w:cs="Calibri"/>
          <w:bCs/>
          <w:u w:val="single"/>
        </w:rPr>
        <w:t xml:space="preserve"> to </w:t>
      </w:r>
      <w:r w:rsidRPr="00CA0B1B">
        <w:rPr>
          <w:rFonts w:cs="Calibri"/>
          <w:bCs/>
          <w:highlight w:val="yellow"/>
          <w:u w:val="single"/>
        </w:rPr>
        <w:t>nuclear launch</w:t>
      </w:r>
      <w:r w:rsidRPr="00B434FD">
        <w:rPr>
          <w:rFonts w:cs="Calibri"/>
          <w:bCs/>
          <w:u w:val="single"/>
        </w:rPr>
        <w:t>—</w:t>
      </w:r>
      <w:r w:rsidRPr="00CA0B1B">
        <w:rPr>
          <w:rFonts w:cs="Calibri"/>
          <w:bCs/>
          <w:highlight w:val="yellow"/>
          <w:u w:val="single"/>
        </w:rPr>
        <w:t>extraordinary good fortune</w:t>
      </w:r>
      <w:r w:rsidRPr="00B434FD">
        <w:rPr>
          <w:rFonts w:cs="Calibri"/>
          <w:bCs/>
          <w:u w:val="single"/>
        </w:rPr>
        <w:t xml:space="preserve"> again, </w:t>
      </w:r>
      <w:r w:rsidRPr="00CA0B1B">
        <w:rPr>
          <w:rFonts w:cs="Calibri"/>
          <w:bCs/>
          <w:highlight w:val="yellow"/>
          <w:u w:val="single"/>
        </w:rPr>
        <w:t>critics</w:t>
      </w:r>
      <w:r w:rsidRPr="00B434FD">
        <w:rPr>
          <w:rFonts w:cs="Calibri"/>
          <w:bCs/>
          <w:u w:val="single"/>
        </w:rPr>
        <w:t xml:space="preserve"> have </w:t>
      </w:r>
      <w:r w:rsidRPr="00CA0B1B">
        <w:rPr>
          <w:rFonts w:cs="Calibri"/>
          <w:bCs/>
          <w:highlight w:val="yellow"/>
          <w:u w:val="single"/>
        </w:rPr>
        <w:t>suggest</w:t>
      </w:r>
      <w:r w:rsidRPr="00B434FD">
        <w:rPr>
          <w:rFonts w:cs="Calibri"/>
          <w:bCs/>
          <w:u w:val="single"/>
        </w:rPr>
        <w:t xml:space="preserve">ed. </w:t>
      </w:r>
      <w:r w:rsidRPr="00CA0B1B">
        <w:rPr>
          <w:rFonts w:cs="Calibri"/>
          <w:bCs/>
          <w:highlight w:val="yellow"/>
          <w:u w:val="single"/>
        </w:rPr>
        <w:t>But the</w:t>
      </w:r>
      <w:r w:rsidRPr="00B434FD">
        <w:rPr>
          <w:rFonts w:cs="Calibri"/>
          <w:sz w:val="8"/>
          <w:szCs w:val="20"/>
        </w:rPr>
        <w:t xml:space="preserve"> rival and </w:t>
      </w:r>
      <w:r w:rsidRPr="00CA0B1B">
        <w:rPr>
          <w:rFonts w:cs="Calibri"/>
          <w:bCs/>
          <w:highlight w:val="yellow"/>
          <w:u w:val="single"/>
        </w:rPr>
        <w:t>more logical inference from hundreds of events stretching over sixty years of experience presents itself</w:t>
      </w:r>
      <w:r w:rsidRPr="00B434FD">
        <w:rPr>
          <w:rFonts w:cs="Calibri"/>
          <w:bCs/>
          <w:u w:val="single"/>
        </w:rPr>
        <w:t xml:space="preserve"> once more: that </w:t>
      </w:r>
      <w:r w:rsidRPr="00CA0B1B">
        <w:rPr>
          <w:rFonts w:cs="Calibri"/>
          <w:bCs/>
          <w:highlight w:val="yellow"/>
          <w:u w:val="single"/>
        </w:rPr>
        <w:t>the probability of</w:t>
      </w:r>
      <w:r w:rsidRPr="00B434FD">
        <w:rPr>
          <w:rFonts w:cs="Calibri"/>
          <w:bCs/>
          <w:u w:val="single"/>
        </w:rPr>
        <w:t xml:space="preserve"> initial </w:t>
      </w:r>
      <w:r w:rsidRPr="00CA0B1B">
        <w:rPr>
          <w:rFonts w:cs="Calibri"/>
          <w:bCs/>
          <w:highlight w:val="yellow"/>
          <w:u w:val="single"/>
        </w:rPr>
        <w:t>misinterpretation leading</w:t>
      </w:r>
      <w:r w:rsidRPr="00B434FD">
        <w:rPr>
          <w:rFonts w:cs="Calibri"/>
          <w:bCs/>
          <w:u w:val="single"/>
        </w:rPr>
        <w:t xml:space="preserve"> far </w:t>
      </w:r>
      <w:r w:rsidRPr="00CA0B1B">
        <w:rPr>
          <w:rFonts w:cs="Calibri"/>
          <w:bCs/>
          <w:highlight w:val="yellow"/>
          <w:u w:val="single"/>
        </w:rPr>
        <w:t>towards</w:t>
      </w:r>
      <w:r w:rsidRPr="00B434FD">
        <w:rPr>
          <w:rFonts w:cs="Calibri"/>
          <w:bCs/>
          <w:u w:val="single"/>
        </w:rPr>
        <w:t xml:space="preserve"> mistaken </w:t>
      </w:r>
      <w:r w:rsidRPr="00CA0B1B">
        <w:rPr>
          <w:rFonts w:cs="Calibri"/>
          <w:bCs/>
          <w:highlight w:val="yellow"/>
          <w:u w:val="single"/>
        </w:rPr>
        <w:t>launch is remote</w:t>
      </w:r>
      <w:r w:rsidRPr="00B434FD">
        <w:rPr>
          <w:rFonts w:cs="Calibri"/>
          <w:bCs/>
          <w:u w:val="single"/>
        </w:rPr>
        <w:t xml:space="preserve">. Precisely because any nuclear weapon processor recognizes the vast gravity of any launch, </w:t>
      </w:r>
      <w:r w:rsidRPr="00CA0B1B">
        <w:rPr>
          <w:rFonts w:cs="Calibri"/>
          <w:bCs/>
          <w:highlight w:val="yellow"/>
          <w:u w:val="single"/>
        </w:rPr>
        <w:t>release sequences have many steps</w:t>
      </w:r>
      <w:r w:rsidRPr="00B434FD">
        <w:rPr>
          <w:rFonts w:cs="Calibri"/>
          <w:bCs/>
          <w:u w:val="single"/>
        </w:rPr>
        <w:t>,</w:t>
      </w:r>
      <w:r w:rsidRPr="00B434FD">
        <w:rPr>
          <w:rFonts w:cs="Calibri"/>
          <w:sz w:val="8"/>
          <w:szCs w:val="20"/>
        </w:rPr>
        <w:t xml:space="preserve"> and </w:t>
      </w:r>
      <w:r w:rsidRPr="00CA0B1B">
        <w:rPr>
          <w:rFonts w:cs="Calibri"/>
          <w:bCs/>
          <w:highlight w:val="yellow"/>
          <w:u w:val="single"/>
        </w:rPr>
        <w:t>human decision is repeatedly interposed</w:t>
      </w:r>
      <w:r w:rsidRPr="00CA0B1B">
        <w:rPr>
          <w:rFonts w:cs="Calibri"/>
          <w:sz w:val="8"/>
          <w:szCs w:val="20"/>
          <w:highlight w:val="yellow"/>
        </w:rPr>
        <w:t xml:space="preserve"> </w:t>
      </w:r>
      <w:r w:rsidRPr="00B434FD">
        <w:rPr>
          <w:rFonts w:cs="Calibri"/>
          <w:sz w:val="8"/>
          <w:szCs w:val="20"/>
        </w:rPr>
        <w:t>as well as capping the sequences</w:t>
      </w:r>
      <w:r w:rsidRPr="00B434FD">
        <w:rPr>
          <w:rFonts w:cs="Calibri"/>
          <w:bCs/>
          <w:u w:val="single"/>
        </w:rPr>
        <w:t xml:space="preserve">. </w:t>
      </w:r>
      <w:r w:rsidRPr="00CA0B1B">
        <w:rPr>
          <w:rFonts w:cs="Calibri"/>
          <w:bCs/>
          <w:highlight w:val="yellow"/>
          <w:u w:val="single"/>
        </w:rPr>
        <w:t xml:space="preserve">To convey that because a first step was prompted the world </w:t>
      </w:r>
      <w:r w:rsidRPr="00B434FD">
        <w:rPr>
          <w:rFonts w:cs="Calibri"/>
          <w:bCs/>
          <w:u w:val="single"/>
        </w:rPr>
        <w:t xml:space="preserve">somehow </w:t>
      </w:r>
      <w:r w:rsidRPr="00CA0B1B">
        <w:rPr>
          <w:rFonts w:cs="Calibri"/>
          <w:bCs/>
          <w:highlight w:val="yellow"/>
          <w:u w:val="single"/>
        </w:rPr>
        <w:t>came close to accidental</w:t>
      </w:r>
      <w:r w:rsidRPr="00B434FD">
        <w:rPr>
          <w:rFonts w:cs="Calibri"/>
          <w:bCs/>
          <w:u w:val="single"/>
        </w:rPr>
        <w:t xml:space="preserve"> nuclear </w:t>
      </w:r>
      <w:r w:rsidRPr="00CA0B1B">
        <w:rPr>
          <w:rFonts w:cs="Calibri"/>
          <w:bCs/>
          <w:highlight w:val="yellow"/>
          <w:u w:val="single"/>
        </w:rPr>
        <w:t>war is</w:t>
      </w:r>
      <w:r w:rsidRPr="00CA0B1B">
        <w:rPr>
          <w:rFonts w:cs="Calibri"/>
          <w:sz w:val="8"/>
          <w:szCs w:val="20"/>
          <w:highlight w:val="yellow"/>
        </w:rPr>
        <w:t xml:space="preserve"> </w:t>
      </w:r>
      <w:r w:rsidRPr="00CA0B1B">
        <w:rPr>
          <w:rFonts w:cs="Calibri"/>
          <w:b/>
          <w:iCs/>
          <w:highlight w:val="yellow"/>
          <w:u w:val="single"/>
          <w:bdr w:val="single" w:sz="18" w:space="0" w:color="auto" w:frame="1"/>
        </w:rPr>
        <w:t>wild hyperbole</w:t>
      </w:r>
      <w:r w:rsidRPr="00B434FD">
        <w:rPr>
          <w:rFonts w:cs="Calibri"/>
          <w:sz w:val="8"/>
          <w:szCs w:val="20"/>
        </w:rPr>
        <w:t xml:space="preserve">, rather </w:t>
      </w:r>
      <w:r w:rsidRPr="00CA0B1B">
        <w:rPr>
          <w:rFonts w:cs="Calibri"/>
          <w:bCs/>
          <w:highlight w:val="yellow"/>
          <w:u w:val="single"/>
        </w:rPr>
        <w:t>like asserting</w:t>
      </w:r>
      <w:r w:rsidRPr="00B434FD">
        <w:rPr>
          <w:rFonts w:cs="Calibri"/>
          <w:bCs/>
          <w:u w:val="single"/>
        </w:rPr>
        <w:t xml:space="preserve">, </w:t>
      </w:r>
      <w:r w:rsidRPr="00CA0B1B">
        <w:rPr>
          <w:rFonts w:cs="Calibri"/>
          <w:bCs/>
          <w:highlight w:val="yellow"/>
          <w:u w:val="single"/>
        </w:rPr>
        <w:t>when a tennis champ</w:t>
      </w:r>
      <w:r w:rsidRPr="00B434FD">
        <w:rPr>
          <w:rFonts w:cs="Calibri"/>
          <w:sz w:val="8"/>
          <w:szCs w:val="20"/>
        </w:rPr>
        <w:t xml:space="preserve">ion has </w:t>
      </w:r>
      <w:r w:rsidRPr="00CA0B1B">
        <w:rPr>
          <w:rFonts w:cs="Calibri"/>
          <w:bCs/>
          <w:highlight w:val="yellow"/>
          <w:u w:val="single"/>
        </w:rPr>
        <w:t>lost</w:t>
      </w:r>
      <w:r w:rsidRPr="00CA0B1B">
        <w:rPr>
          <w:rFonts w:cs="Calibri"/>
          <w:sz w:val="8"/>
          <w:szCs w:val="20"/>
          <w:highlight w:val="yellow"/>
        </w:rPr>
        <w:t xml:space="preserve"> </w:t>
      </w:r>
      <w:r w:rsidRPr="00B434FD">
        <w:rPr>
          <w:rFonts w:cs="Calibri"/>
          <w:sz w:val="8"/>
          <w:szCs w:val="20"/>
        </w:rPr>
        <w:t xml:space="preserve">his </w:t>
      </w:r>
      <w:r w:rsidRPr="00CA0B1B">
        <w:rPr>
          <w:rFonts w:cs="Calibri"/>
          <w:bCs/>
          <w:highlight w:val="yellow"/>
          <w:u w:val="single"/>
        </w:rPr>
        <w:t>opening service</w:t>
      </w:r>
      <w:r w:rsidRPr="00CA0B1B">
        <w:rPr>
          <w:rFonts w:cs="Calibri"/>
          <w:sz w:val="8"/>
          <w:szCs w:val="20"/>
          <w:highlight w:val="yellow"/>
        </w:rPr>
        <w:t xml:space="preserve"> </w:t>
      </w:r>
      <w:r w:rsidRPr="00B434FD">
        <w:rPr>
          <w:rFonts w:cs="Calibri"/>
          <w:sz w:val="8"/>
          <w:szCs w:val="20"/>
        </w:rPr>
        <w:t xml:space="preserve">game, that </w:t>
      </w:r>
      <w:r w:rsidRPr="00CA0B1B">
        <w:rPr>
          <w:rFonts w:cs="Calibri"/>
          <w:bCs/>
          <w:highlight w:val="yellow"/>
          <w:u w:val="single"/>
        </w:rPr>
        <w:t>he was nearly beaten in straight sets</w:t>
      </w:r>
      <w:r w:rsidRPr="00B434FD">
        <w:rPr>
          <w:rFonts w:cs="Calibri"/>
          <w:bCs/>
          <w:u w:val="single"/>
        </w:rPr>
        <w:t>.</w:t>
      </w:r>
      <w:r w:rsidRPr="00B434FD">
        <w:rPr>
          <w:rFonts w:cs="Calibri"/>
          <w:sz w:val="8"/>
          <w:szCs w:val="20"/>
        </w:rPr>
        <w:t xml:space="preserve"> </w:t>
      </w:r>
      <w:r w:rsidRPr="00CA0B1B">
        <w:rPr>
          <w:rFonts w:cs="Calibri"/>
          <w:bCs/>
          <w:highlight w:val="yellow"/>
          <w:u w:val="single"/>
        </w:rPr>
        <w:t>History</w:t>
      </w:r>
      <w:r w:rsidRPr="00CA0B1B">
        <w:rPr>
          <w:rFonts w:cs="Calibri"/>
          <w:sz w:val="8"/>
          <w:szCs w:val="20"/>
          <w:highlight w:val="yellow"/>
        </w:rPr>
        <w:t xml:space="preserve"> </w:t>
      </w:r>
      <w:r w:rsidRPr="00B434FD">
        <w:rPr>
          <w:rFonts w:cs="Calibri"/>
          <w:sz w:val="8"/>
          <w:szCs w:val="20"/>
        </w:rPr>
        <w:t xml:space="preserve">anyway </w:t>
      </w:r>
      <w:r w:rsidRPr="00CA0B1B">
        <w:rPr>
          <w:rFonts w:cs="Calibri"/>
          <w:bCs/>
          <w:highlight w:val="yellow"/>
          <w:u w:val="single"/>
        </w:rPr>
        <w:t>scarcely offers any</w:t>
      </w:r>
      <w:r w:rsidRPr="00B434FD">
        <w:rPr>
          <w:rFonts w:cs="Calibri"/>
          <w:bCs/>
          <w:u w:val="single"/>
        </w:rPr>
        <w:t xml:space="preserve"> ready </w:t>
      </w:r>
      <w:r w:rsidRPr="00CA0B1B">
        <w:rPr>
          <w:rFonts w:cs="Calibri"/>
          <w:bCs/>
          <w:highlight w:val="yellow"/>
          <w:u w:val="single"/>
        </w:rPr>
        <w:t>example</w:t>
      </w:r>
      <w:r w:rsidRPr="00CA0B1B">
        <w:rPr>
          <w:rFonts w:cs="Calibri"/>
          <w:sz w:val="8"/>
          <w:szCs w:val="20"/>
          <w:highlight w:val="yellow"/>
        </w:rPr>
        <w:t xml:space="preserve"> </w:t>
      </w:r>
      <w:r w:rsidRPr="00CA0B1B">
        <w:rPr>
          <w:rFonts w:cs="Calibri"/>
          <w:bCs/>
          <w:highlight w:val="yellow"/>
          <w:u w:val="single"/>
        </w:rPr>
        <w:t>of major war started by accident even before the nuclear revolution imposed an order-of-magnitude increase of caution</w:t>
      </w:r>
      <w:r w:rsidRPr="00B434FD">
        <w:rPr>
          <w:rFonts w:cs="Calibri"/>
          <w:sz w:val="8"/>
          <w:szCs w:val="20"/>
        </w:rPr>
        <w:t xml:space="preserve">. In was occasion conjectured that nuclear war might be triggered by the real but accidental or unauthorized launch of a strategic nuclear-weapon delivery system in the direction of a potential adversary. </w:t>
      </w:r>
      <w:r w:rsidRPr="00B434FD">
        <w:rPr>
          <w:rFonts w:cs="Calibri"/>
          <w:bCs/>
          <w:u w:val="single"/>
        </w:rPr>
        <w:t>No</w:t>
      </w:r>
      <w:r w:rsidRPr="00B434FD">
        <w:rPr>
          <w:rFonts w:cs="Calibri"/>
          <w:sz w:val="8"/>
          <w:szCs w:val="20"/>
        </w:rPr>
        <w:t xml:space="preserve"> such </w:t>
      </w:r>
      <w:r w:rsidRPr="00B434FD">
        <w:rPr>
          <w:rFonts w:cs="Calibri"/>
          <w:bCs/>
          <w:u w:val="single"/>
        </w:rPr>
        <w:t>launch</w:t>
      </w:r>
      <w:r w:rsidRPr="00B434FD">
        <w:rPr>
          <w:rFonts w:cs="Calibri"/>
          <w:sz w:val="8"/>
          <w:szCs w:val="20"/>
        </w:rPr>
        <w:t xml:space="preserve"> is known to have </w:t>
      </w:r>
      <w:r w:rsidRPr="00B434FD">
        <w:rPr>
          <w:rFonts w:cs="Calibri"/>
          <w:bCs/>
          <w:u w:val="single"/>
        </w:rPr>
        <w:t xml:space="preserve">occurred in over sixty years. </w:t>
      </w:r>
      <w:r w:rsidRPr="00CA0B1B">
        <w:rPr>
          <w:rFonts w:cs="Calibri"/>
          <w:bCs/>
          <w:highlight w:val="yellow"/>
          <w:u w:val="single"/>
        </w:rPr>
        <w:t xml:space="preserve">The probability </w:t>
      </w:r>
      <w:r w:rsidRPr="00B434FD">
        <w:rPr>
          <w:rFonts w:cs="Calibri"/>
          <w:bCs/>
          <w:u w:val="single"/>
        </w:rPr>
        <w:t xml:space="preserve">of it </w:t>
      </w:r>
      <w:r w:rsidRPr="00CA0B1B">
        <w:rPr>
          <w:rFonts w:cs="Calibri"/>
          <w:bCs/>
          <w:highlight w:val="yellow"/>
          <w:u w:val="single"/>
        </w:rPr>
        <w:t xml:space="preserve">is </w:t>
      </w:r>
      <w:r w:rsidRPr="00B434FD">
        <w:rPr>
          <w:rFonts w:cs="Calibri"/>
          <w:bCs/>
          <w:u w:val="single"/>
        </w:rPr>
        <w:t xml:space="preserve">therefore </w:t>
      </w:r>
      <w:r w:rsidRPr="00CA0B1B">
        <w:rPr>
          <w:rFonts w:cs="Calibri"/>
          <w:bCs/>
          <w:highlight w:val="yellow"/>
          <w:u w:val="single"/>
        </w:rPr>
        <w:t>very low</w:t>
      </w:r>
      <w:r w:rsidRPr="00B434FD">
        <w:rPr>
          <w:rFonts w:cs="Calibri"/>
          <w:sz w:val="8"/>
          <w:szCs w:val="20"/>
        </w:rPr>
        <w:t xml:space="preserve">. But </w:t>
      </w:r>
      <w:r w:rsidRPr="00CA0B1B">
        <w:rPr>
          <w:rFonts w:cs="Calibri"/>
          <w:bCs/>
          <w:highlight w:val="yellow"/>
          <w:u w:val="single"/>
        </w:rPr>
        <w:t>even if it did happen, the</w:t>
      </w:r>
      <w:r w:rsidRPr="00CA0B1B">
        <w:rPr>
          <w:rFonts w:cs="Calibri"/>
          <w:sz w:val="8"/>
          <w:szCs w:val="20"/>
          <w:highlight w:val="yellow"/>
        </w:rPr>
        <w:t xml:space="preserve"> </w:t>
      </w:r>
      <w:r w:rsidRPr="00B434FD">
        <w:rPr>
          <w:rFonts w:cs="Calibri"/>
          <w:sz w:val="8"/>
          <w:szCs w:val="20"/>
        </w:rPr>
        <w:t xml:space="preserve">further </w:t>
      </w:r>
      <w:r w:rsidRPr="00CA0B1B">
        <w:rPr>
          <w:rFonts w:cs="Calibri"/>
          <w:bCs/>
          <w:highlight w:val="yellow"/>
          <w:u w:val="single"/>
        </w:rPr>
        <w:t>hypothesis of it initiating a general nuclear exchange is far-fetched</w:t>
      </w:r>
      <w:r w:rsidRPr="00B434FD">
        <w:rPr>
          <w:rFonts w:cs="Calibri"/>
          <w:sz w:val="8"/>
          <w:szCs w:val="20"/>
        </w:rPr>
        <w:t xml:space="preserve">. It fails to consider the real situation of decision-makers, as pages 63-4 have brought out. </w:t>
      </w:r>
      <w:r w:rsidRPr="00CA0B1B">
        <w:rPr>
          <w:rFonts w:cs="Calibri"/>
          <w:bCs/>
          <w:highlight w:val="yellow"/>
          <w:u w:val="single"/>
        </w:rPr>
        <w:t>The notion that</w:t>
      </w:r>
      <w:r w:rsidRPr="00B434FD">
        <w:rPr>
          <w:rFonts w:cs="Calibri"/>
          <w:bCs/>
          <w:u w:val="single"/>
        </w:rPr>
        <w:t xml:space="preserve"> cosmic </w:t>
      </w:r>
      <w:r w:rsidRPr="00CA0B1B">
        <w:rPr>
          <w:rFonts w:cs="Calibri"/>
          <w:bCs/>
          <w:highlight w:val="yellow"/>
          <w:u w:val="single"/>
        </w:rPr>
        <w:t>holocaust might be mistakenly precipitated</w:t>
      </w:r>
      <w:r w:rsidRPr="00B434FD">
        <w:rPr>
          <w:rFonts w:cs="Calibri"/>
          <w:bCs/>
          <w:u w:val="single"/>
        </w:rPr>
        <w:t xml:space="preserve"> in this way </w:t>
      </w:r>
      <w:r w:rsidRPr="00CA0B1B">
        <w:rPr>
          <w:rFonts w:cs="Calibri"/>
          <w:bCs/>
          <w:highlight w:val="yellow"/>
          <w:u w:val="single"/>
        </w:rPr>
        <w:t xml:space="preserve">belongs to </w:t>
      </w:r>
      <w:r w:rsidRPr="00CA0B1B">
        <w:rPr>
          <w:rFonts w:cs="Calibri"/>
          <w:b/>
          <w:iCs/>
          <w:highlight w:val="yellow"/>
          <w:u w:val="single"/>
          <w:bdr w:val="single" w:sz="18" w:space="0" w:color="auto" w:frame="1"/>
        </w:rPr>
        <w:t>science fiction.</w:t>
      </w:r>
      <w:r w:rsidRPr="00B434FD">
        <w:rPr>
          <w:rFonts w:cs="Calibri"/>
          <w:b/>
          <w:iCs/>
          <w:u w:val="single"/>
          <w:bdr w:val="single" w:sz="18" w:space="0" w:color="auto" w:frame="1"/>
        </w:rPr>
        <w:t xml:space="preserve"> </w:t>
      </w:r>
    </w:p>
    <w:p w:rsidR="00C10017" w:rsidRPr="00B434FD" w:rsidRDefault="00C10017" w:rsidP="00C10017">
      <w:pPr>
        <w:pStyle w:val="Heading4"/>
        <w:rPr>
          <w:rFonts w:cs="Calibri"/>
        </w:rPr>
      </w:pPr>
      <w:r w:rsidRPr="00B434FD">
        <w:rPr>
          <w:rFonts w:cs="Calibri"/>
        </w:rPr>
        <w:t>No impact – accidents will land in the ocean</w:t>
      </w:r>
    </w:p>
    <w:p w:rsidR="00C10017" w:rsidRPr="00B434FD" w:rsidRDefault="00C10017" w:rsidP="00C10017">
      <w:pPr>
        <w:autoSpaceDE w:val="0"/>
        <w:autoSpaceDN w:val="0"/>
        <w:adjustRightInd w:val="0"/>
        <w:rPr>
          <w:rFonts w:cs="Calibri"/>
        </w:rPr>
      </w:pPr>
      <w:r w:rsidRPr="00B434FD">
        <w:rPr>
          <w:rStyle w:val="Style13ptBold"/>
          <w:rFonts w:ascii="Calibri" w:hAnsi="Calibri" w:cs="Calibri"/>
        </w:rPr>
        <w:t>Slocombe 9</w:t>
      </w:r>
      <w:r w:rsidRPr="00B434FD">
        <w:rPr>
          <w:rFonts w:cs="Calibri"/>
        </w:rPr>
        <w:t xml:space="preserve"> (Walter, Former Undersecretary of Defense for Policy, “De-Alerting: Diagnoses, Prescriptions, and Side-Effects”, 6-21, http://www.ewi.info/system/files/Slocombe.pdf)</w:t>
      </w:r>
    </w:p>
    <w:p w:rsidR="00C10017" w:rsidRPr="00B434FD" w:rsidRDefault="00C10017" w:rsidP="00C10017">
      <w:pPr>
        <w:rPr>
          <w:rFonts w:cs="Calibri"/>
        </w:rPr>
      </w:pPr>
    </w:p>
    <w:p w:rsidR="00C10017" w:rsidRPr="00B434FD" w:rsidRDefault="00C10017" w:rsidP="00C10017">
      <w:pPr>
        <w:rPr>
          <w:rFonts w:cs="Calibri"/>
          <w:bCs/>
          <w:u w:val="single"/>
        </w:rPr>
      </w:pPr>
      <w:r w:rsidRPr="00B434FD">
        <w:rPr>
          <w:rFonts w:cs="Calibri"/>
          <w:sz w:val="12"/>
          <w:szCs w:val="20"/>
        </w:rPr>
        <w:t xml:space="preserve">Moreover, in recent years, </w:t>
      </w:r>
      <w:r w:rsidRPr="00B434FD">
        <w:rPr>
          <w:rFonts w:cs="Calibri"/>
          <w:bCs/>
          <w:u w:val="single"/>
        </w:rPr>
        <w:t xml:space="preserve">both </w:t>
      </w:r>
      <w:r w:rsidRPr="00CA0B1B">
        <w:rPr>
          <w:rFonts w:cs="Calibri"/>
          <w:bCs/>
          <w:highlight w:val="yellow"/>
          <w:u w:val="single"/>
        </w:rPr>
        <w:t xml:space="preserve">the US </w:t>
      </w:r>
      <w:r w:rsidRPr="00B434FD">
        <w:rPr>
          <w:rFonts w:cs="Calibri"/>
          <w:bCs/>
          <w:u w:val="single"/>
        </w:rPr>
        <w:t xml:space="preserve">and </w:t>
      </w:r>
      <w:r w:rsidRPr="00CA0B1B">
        <w:rPr>
          <w:rFonts w:cs="Calibri"/>
          <w:bCs/>
          <w:highlight w:val="yellow"/>
          <w:u w:val="single"/>
        </w:rPr>
        <w:t>Russia</w:t>
      </w:r>
      <w:r w:rsidRPr="00B434FD">
        <w:rPr>
          <w:rFonts w:cs="Calibri"/>
          <w:bCs/>
          <w:u w:val="single"/>
        </w:rPr>
        <w:t xml:space="preserve">, as well as </w:t>
      </w:r>
      <w:r w:rsidRPr="00CA0B1B">
        <w:rPr>
          <w:rFonts w:cs="Calibri"/>
          <w:bCs/>
          <w:highlight w:val="yellow"/>
          <w:u w:val="single"/>
        </w:rPr>
        <w:t xml:space="preserve">Britain and China, have modified </w:t>
      </w:r>
      <w:r w:rsidRPr="00B434FD">
        <w:rPr>
          <w:rFonts w:cs="Calibri"/>
          <w:bCs/>
          <w:u w:val="single"/>
        </w:rPr>
        <w:t xml:space="preserve">their </w:t>
      </w:r>
      <w:r w:rsidRPr="00CA0B1B">
        <w:rPr>
          <w:rFonts w:cs="Calibri"/>
          <w:bCs/>
          <w:highlight w:val="yellow"/>
          <w:u w:val="single"/>
        </w:rPr>
        <w:t xml:space="preserve">procedures so </w:t>
      </w:r>
      <w:r w:rsidRPr="00B434FD">
        <w:rPr>
          <w:rFonts w:cs="Calibri"/>
          <w:bCs/>
          <w:u w:val="single"/>
        </w:rPr>
        <w:t xml:space="preserve">that </w:t>
      </w:r>
      <w:r w:rsidRPr="00CA0B1B">
        <w:rPr>
          <w:rFonts w:cs="Calibri"/>
          <w:bCs/>
          <w:highlight w:val="yellow"/>
          <w:u w:val="single"/>
        </w:rPr>
        <w:t>even if a nuclear</w:t>
      </w:r>
      <w:r w:rsidRPr="00B434FD">
        <w:rPr>
          <w:rFonts w:cs="Calibri"/>
          <w:sz w:val="12"/>
          <w:szCs w:val="20"/>
        </w:rPr>
        <w:t xml:space="preserve">-armed </w:t>
      </w:r>
      <w:r w:rsidRPr="00CA0B1B">
        <w:rPr>
          <w:rFonts w:cs="Calibri"/>
          <w:bCs/>
          <w:highlight w:val="yellow"/>
          <w:u w:val="single"/>
        </w:rPr>
        <w:t>missile were launched</w:t>
      </w:r>
      <w:r w:rsidRPr="00B434FD">
        <w:rPr>
          <w:rFonts w:cs="Calibri"/>
          <w:bCs/>
          <w:u w:val="single"/>
        </w:rPr>
        <w:t xml:space="preserve">, </w:t>
      </w:r>
      <w:r w:rsidRPr="00CA0B1B">
        <w:rPr>
          <w:rFonts w:cs="Calibri"/>
          <w:bCs/>
          <w:highlight w:val="yellow"/>
          <w:u w:val="single"/>
        </w:rPr>
        <w:t>it would go not to a “real” target</w:t>
      </w:r>
      <w:r w:rsidRPr="00CA0B1B">
        <w:rPr>
          <w:rFonts w:cs="Calibri"/>
          <w:sz w:val="12"/>
          <w:szCs w:val="20"/>
          <w:highlight w:val="yellow"/>
        </w:rPr>
        <w:t xml:space="preserve"> </w:t>
      </w:r>
      <w:r w:rsidRPr="00B434FD">
        <w:rPr>
          <w:rFonts w:cs="Calibri"/>
          <w:sz w:val="12"/>
          <w:szCs w:val="20"/>
        </w:rPr>
        <w:t xml:space="preserve">in another country </w:t>
      </w:r>
      <w:r w:rsidRPr="00CA0B1B">
        <w:rPr>
          <w:rFonts w:cs="Calibri"/>
          <w:bCs/>
          <w:highlight w:val="yellow"/>
          <w:u w:val="single"/>
        </w:rPr>
        <w:t>but</w:t>
      </w:r>
      <w:r w:rsidRPr="00CA0B1B">
        <w:rPr>
          <w:rFonts w:cs="Calibri"/>
          <w:sz w:val="12"/>
          <w:szCs w:val="20"/>
          <w:highlight w:val="yellow"/>
        </w:rPr>
        <w:t xml:space="preserve"> </w:t>
      </w:r>
      <w:r w:rsidRPr="00B434FD">
        <w:rPr>
          <w:rFonts w:cs="Calibri"/>
          <w:sz w:val="12"/>
          <w:szCs w:val="20"/>
        </w:rPr>
        <w:t xml:space="preserve">– at least in the US case - </w:t>
      </w:r>
      <w:r w:rsidRPr="00B434FD">
        <w:rPr>
          <w:rFonts w:cs="Calibri"/>
          <w:bCs/>
          <w:u w:val="single"/>
        </w:rPr>
        <w:t xml:space="preserve">to </w:t>
      </w:r>
      <w:r w:rsidRPr="00CA0B1B">
        <w:rPr>
          <w:rFonts w:cs="Calibri"/>
          <w:b/>
          <w:iCs/>
          <w:highlight w:val="yellow"/>
          <w:u w:val="single"/>
          <w:bdr w:val="single" w:sz="18" w:space="0" w:color="auto" w:frame="1"/>
        </w:rPr>
        <w:t>empty ocean</w:t>
      </w:r>
      <w:r w:rsidRPr="00B434FD">
        <w:rPr>
          <w:rFonts w:cs="Calibri"/>
          <w:b/>
          <w:iCs/>
          <w:u w:val="single"/>
          <w:bdr w:val="single" w:sz="18" w:space="0" w:color="auto" w:frame="1"/>
        </w:rPr>
        <w:t>.</w:t>
      </w:r>
      <w:r w:rsidRPr="00B434FD">
        <w:rPr>
          <w:rFonts w:cs="Calibri"/>
          <w:bCs/>
          <w:u w:val="single"/>
        </w:rPr>
        <w:t xml:space="preserve"> </w:t>
      </w:r>
      <w:r w:rsidRPr="00B434FD">
        <w:rPr>
          <w:rFonts w:cs="Calibri"/>
          <w:sz w:val="12"/>
          <w:szCs w:val="20"/>
        </w:rPr>
        <w:t xml:space="preserve">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w:t>
      </w:r>
      <w:r w:rsidRPr="00CA0B1B">
        <w:rPr>
          <w:rFonts w:cs="Calibri"/>
          <w:bCs/>
          <w:highlight w:val="yellow"/>
          <w:u w:val="single"/>
        </w:rPr>
        <w:t>De-targeting</w:t>
      </w:r>
      <w:r w:rsidRPr="00B434FD">
        <w:rPr>
          <w:rFonts w:cs="Calibri"/>
          <w:sz w:val="12"/>
          <w:szCs w:val="20"/>
        </w:rPr>
        <w:t xml:space="preserve">, therefore, </w:t>
      </w:r>
      <w:r w:rsidRPr="00CA0B1B">
        <w:rPr>
          <w:rFonts w:cs="Calibri"/>
          <w:bCs/>
          <w:highlight w:val="yellow"/>
          <w:u w:val="single"/>
        </w:rPr>
        <w:t xml:space="preserve">provides </w:t>
      </w:r>
      <w:r w:rsidRPr="00B434FD">
        <w:rPr>
          <w:rFonts w:cs="Calibri"/>
          <w:bCs/>
          <w:u w:val="single"/>
        </w:rPr>
        <w:t xml:space="preserve">a </w:t>
      </w:r>
      <w:r w:rsidRPr="00CA0B1B">
        <w:rPr>
          <w:rFonts w:cs="Calibri"/>
          <w:bCs/>
          <w:highlight w:val="yellow"/>
          <w:u w:val="single"/>
        </w:rPr>
        <w:t xml:space="preserve">significant protection against </w:t>
      </w:r>
      <w:r w:rsidRPr="00B434FD">
        <w:rPr>
          <w:rFonts w:cs="Calibri"/>
          <w:bCs/>
          <w:u w:val="single"/>
        </w:rPr>
        <w:t xml:space="preserve">technical </w:t>
      </w:r>
      <w:r w:rsidRPr="00CA0B1B">
        <w:rPr>
          <w:rFonts w:cs="Calibri"/>
          <w:bCs/>
          <w:highlight w:val="yellow"/>
          <w:u w:val="single"/>
        </w:rPr>
        <w:t>error</w:t>
      </w:r>
      <w:r w:rsidRPr="00B434FD">
        <w:rPr>
          <w:rFonts w:cs="Calibri"/>
          <w:bCs/>
          <w:u w:val="single"/>
        </w:rPr>
        <w:t>.</w:t>
      </w:r>
    </w:p>
    <w:p w:rsidR="00C10017" w:rsidRPr="00B434FD" w:rsidRDefault="00C10017" w:rsidP="00C10017">
      <w:pPr>
        <w:pStyle w:val="Heading3"/>
        <w:rPr>
          <w:rFonts w:cs="Calibri"/>
        </w:rPr>
      </w:pPr>
      <w:r w:rsidRPr="00B434FD">
        <w:rPr>
          <w:rFonts w:cs="Calibri"/>
        </w:rPr>
        <w:t>Impeachment ---Noko Strikes---2AC</w:t>
      </w:r>
    </w:p>
    <w:p w:rsidR="00C10017" w:rsidRPr="00B434FD" w:rsidRDefault="00C10017" w:rsidP="00C10017">
      <w:pPr>
        <w:pStyle w:val="Heading4"/>
        <w:rPr>
          <w:rFonts w:eastAsia="MS Gothic" w:cs="Calibri"/>
        </w:rPr>
      </w:pPr>
      <w:r w:rsidRPr="00B434FD">
        <w:rPr>
          <w:rFonts w:eastAsia="MS Gothic" w:cs="Calibri"/>
        </w:rPr>
        <w:t>No NoKo lashout---empirically denied, China pressure, Trump unpredictability and fear of defeat</w:t>
      </w:r>
    </w:p>
    <w:p w:rsidR="00C10017" w:rsidRPr="00B434FD" w:rsidRDefault="00C10017" w:rsidP="00C10017">
      <w:pPr>
        <w:rPr>
          <w:rFonts w:cs="Calibri"/>
        </w:rPr>
      </w:pPr>
    </w:p>
    <w:p w:rsidR="00C10017" w:rsidRPr="00B434FD" w:rsidRDefault="00C10017" w:rsidP="00C10017">
      <w:pPr>
        <w:keepNext/>
        <w:keepLines/>
        <w:spacing w:before="200"/>
        <w:outlineLvl w:val="3"/>
        <w:rPr>
          <w:rFonts w:eastAsia="MS Gothic" w:cs="Calibri"/>
          <w:b/>
          <w:iCs/>
          <w:sz w:val="24"/>
        </w:rPr>
      </w:pPr>
      <w:r w:rsidRPr="00B434FD">
        <w:rPr>
          <w:rFonts w:eastAsia="MS Gothic" w:cs="Calibri"/>
          <w:b/>
          <w:iCs/>
          <w:sz w:val="24"/>
        </w:rPr>
        <w:t>GOP won’t impeach trump---they need him to push their agenda---abandoning him poses too great of a risk to the party</w:t>
      </w:r>
    </w:p>
    <w:p w:rsidR="00C10017" w:rsidRPr="00B434FD" w:rsidRDefault="00C10017" w:rsidP="00C10017">
      <w:pPr>
        <w:rPr>
          <w:rFonts w:cs="Calibri"/>
        </w:rPr>
      </w:pPr>
    </w:p>
    <w:p w:rsidR="00C10017" w:rsidRPr="00B434FD" w:rsidRDefault="00C10017" w:rsidP="00C10017">
      <w:pPr>
        <w:keepNext/>
        <w:keepLines/>
        <w:spacing w:before="200"/>
        <w:outlineLvl w:val="3"/>
        <w:rPr>
          <w:rFonts w:eastAsia="MS Gothic" w:cs="Calibri"/>
          <w:b/>
          <w:iCs/>
          <w:sz w:val="24"/>
        </w:rPr>
      </w:pPr>
      <w:r w:rsidRPr="00B434FD">
        <w:rPr>
          <w:rFonts w:eastAsia="MS Gothic" w:cs="Calibri"/>
          <w:b/>
          <w:iCs/>
          <w:sz w:val="24"/>
        </w:rPr>
        <w:t xml:space="preserve">Lash-out is empirically denied---Trump won’t just do it, Congress and public opinion checks </w:t>
      </w:r>
      <w:r w:rsidRPr="00B434FD">
        <w:rPr>
          <w:rFonts w:eastAsia="MS Gothic" w:cs="Calibri"/>
          <w:b/>
          <w:iCs/>
          <w:sz w:val="24"/>
          <w:u w:val="single"/>
        </w:rPr>
        <w:t>or</w:t>
      </w:r>
      <w:r w:rsidRPr="00B434FD">
        <w:rPr>
          <w:rFonts w:eastAsia="MS Gothic" w:cs="Calibri"/>
          <w:b/>
          <w:iCs/>
          <w:sz w:val="24"/>
        </w:rPr>
        <w:t xml:space="preserve"> backlash from Flynn, Muslim Ban, or the Wall make it inevitable</w:t>
      </w:r>
    </w:p>
    <w:p w:rsidR="00C10017" w:rsidRPr="00B434FD" w:rsidRDefault="00C10017" w:rsidP="00C10017">
      <w:pPr>
        <w:pStyle w:val="Heading4"/>
        <w:rPr>
          <w:rFonts w:cs="Calibri"/>
        </w:rPr>
      </w:pPr>
    </w:p>
    <w:p w:rsidR="00C10017" w:rsidRPr="00B434FD" w:rsidRDefault="00C10017" w:rsidP="00C10017">
      <w:pPr>
        <w:pStyle w:val="Heading4"/>
        <w:rPr>
          <w:rFonts w:cs="Calibri"/>
        </w:rPr>
      </w:pPr>
      <w:r w:rsidRPr="00B434FD">
        <w:rPr>
          <w:rFonts w:cs="Calibri"/>
        </w:rPr>
        <w:t xml:space="preserve">No strike </w:t>
      </w:r>
      <w:r w:rsidRPr="00B434FD">
        <w:rPr>
          <w:rFonts w:cs="Calibri"/>
          <w:b w:val="0"/>
        </w:rPr>
        <w:t>– stakes are too high, MAD</w:t>
      </w:r>
    </w:p>
    <w:p w:rsidR="00C10017" w:rsidRPr="00B434FD" w:rsidRDefault="00C10017" w:rsidP="00C10017">
      <w:pPr>
        <w:rPr>
          <w:rStyle w:val="Style13ptBold"/>
          <w:rFonts w:ascii="Calibri" w:hAnsi="Calibri" w:cs="Calibri"/>
        </w:rPr>
      </w:pPr>
      <w:r w:rsidRPr="00B434FD">
        <w:rPr>
          <w:rStyle w:val="Style13ptBold"/>
          <w:rFonts w:ascii="Calibri" w:hAnsi="Calibri" w:cs="Calibri"/>
        </w:rPr>
        <w:t>Rahn 9-21</w:t>
      </w:r>
    </w:p>
    <w:p w:rsidR="00C10017" w:rsidRPr="00B434FD" w:rsidRDefault="00C10017" w:rsidP="00C10017">
      <w:pPr>
        <w:rPr>
          <w:rFonts w:cs="Calibri"/>
        </w:rPr>
      </w:pPr>
      <w:r w:rsidRPr="00B434FD">
        <w:rPr>
          <w:rFonts w:cs="Calibri"/>
        </w:rPr>
        <w:t xml:space="preserve">9-21-17 Wesley Rahn for DW. Deutsche Welle (DW) is Germany’s international broadcaster. “Why Trump won't 'totally destroy' North Korea” </w:t>
      </w:r>
      <w:hyperlink r:id="rId97" w:history="1">
        <w:r w:rsidRPr="00B434FD">
          <w:rPr>
            <w:rStyle w:val="Hyperlink"/>
            <w:rFonts w:cs="Calibri"/>
          </w:rPr>
          <w:t>http://www.dw.com/en/why-trump-wont-totally-destroy-north-korea/a-40630057</w:t>
        </w:r>
      </w:hyperlink>
      <w:r w:rsidRPr="00B434FD">
        <w:rPr>
          <w:rFonts w:cs="Calibri"/>
        </w:rPr>
        <w:t xml:space="preserve"> </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 xml:space="preserve">Despite </w:t>
      </w:r>
      <w:r w:rsidRPr="00B434FD">
        <w:rPr>
          <w:rStyle w:val="StyleUnderline"/>
          <w:rFonts w:ascii="Calibri" w:hAnsi="Calibri" w:cs="Calibri"/>
        </w:rPr>
        <w:t xml:space="preserve">new </w:t>
      </w:r>
      <w:r w:rsidRPr="00CA0B1B">
        <w:rPr>
          <w:rStyle w:val="StyleUnderline"/>
          <w:rFonts w:ascii="Calibri" w:hAnsi="Calibri" w:cs="Calibri"/>
          <w:highlight w:val="yellow"/>
        </w:rPr>
        <w:t>posturing</w:t>
      </w:r>
      <w:r w:rsidRPr="00B434FD">
        <w:rPr>
          <w:rStyle w:val="StyleUnderline"/>
          <w:rFonts w:ascii="Calibri" w:hAnsi="Calibri" w:cs="Calibri"/>
        </w:rPr>
        <w:t xml:space="preserve"> from both sides, </w:t>
      </w:r>
      <w:r w:rsidRPr="00CA0B1B">
        <w:rPr>
          <w:rStyle w:val="StyleUnderline"/>
          <w:rFonts w:ascii="Calibri" w:hAnsi="Calibri" w:cs="Calibri"/>
          <w:highlight w:val="yellow"/>
        </w:rPr>
        <w:t xml:space="preserve">the fact remains </w:t>
      </w:r>
      <w:r w:rsidRPr="00B434FD">
        <w:rPr>
          <w:rStyle w:val="StyleUnderline"/>
          <w:rFonts w:ascii="Calibri" w:hAnsi="Calibri" w:cs="Calibri"/>
        </w:rPr>
        <w:t xml:space="preserve">that a </w:t>
      </w:r>
      <w:r w:rsidRPr="00CA0B1B">
        <w:rPr>
          <w:rStyle w:val="StyleUnderline"/>
          <w:rFonts w:ascii="Calibri" w:hAnsi="Calibri" w:cs="Calibri"/>
          <w:highlight w:val="yellow"/>
        </w:rPr>
        <w:t>preemptive</w:t>
      </w:r>
      <w:r w:rsidRPr="00B434FD">
        <w:rPr>
          <w:rStyle w:val="StyleUnderline"/>
          <w:rFonts w:ascii="Calibri" w:hAnsi="Calibri" w:cs="Calibri"/>
        </w:rPr>
        <w:t xml:space="preserve"> military </w:t>
      </w:r>
      <w:r w:rsidRPr="00CA0B1B">
        <w:rPr>
          <w:rStyle w:val="StyleUnderline"/>
          <w:rFonts w:ascii="Calibri" w:hAnsi="Calibri" w:cs="Calibri"/>
          <w:highlight w:val="yellow"/>
        </w:rPr>
        <w:t>strike</w:t>
      </w:r>
      <w:r w:rsidRPr="00B434FD">
        <w:rPr>
          <w:rStyle w:val="StyleUnderline"/>
          <w:rFonts w:ascii="Calibri" w:hAnsi="Calibri" w:cs="Calibri"/>
        </w:rPr>
        <w:t xml:space="preserve"> by the US on North Korea </w:t>
      </w:r>
      <w:r w:rsidRPr="00CA0B1B">
        <w:rPr>
          <w:rStyle w:val="StyleUnderline"/>
          <w:rFonts w:ascii="Calibri" w:hAnsi="Calibri" w:cs="Calibri"/>
          <w:highlight w:val="yellow"/>
        </w:rPr>
        <w:t>would have catastrophic consequences</w:t>
      </w:r>
      <w:r w:rsidRPr="00B434FD">
        <w:rPr>
          <w:rStyle w:val="StyleUnderline"/>
          <w:rFonts w:ascii="Calibri" w:hAnsi="Calibri" w:cs="Calibri"/>
        </w:rPr>
        <w:t xml:space="preserve"> for South Korea and Japan. And </w:t>
      </w:r>
      <w:r w:rsidRPr="00CA0B1B">
        <w:rPr>
          <w:rStyle w:val="Emphasis"/>
          <w:rFonts w:cs="Calibri"/>
          <w:highlight w:val="yellow"/>
        </w:rPr>
        <w:t xml:space="preserve">the regime </w:t>
      </w:r>
      <w:r w:rsidRPr="00B434FD">
        <w:rPr>
          <w:rStyle w:val="Emphasis"/>
          <w:rFonts w:cs="Calibri"/>
        </w:rPr>
        <w:t xml:space="preserve">in Pyongyang </w:t>
      </w:r>
      <w:r w:rsidRPr="00CA0B1B">
        <w:rPr>
          <w:rStyle w:val="Emphasis"/>
          <w:rFonts w:cs="Calibri"/>
          <w:highlight w:val="yellow"/>
        </w:rPr>
        <w:t xml:space="preserve">is fully aware it would be destroyed in </w:t>
      </w:r>
      <w:r w:rsidRPr="00B434FD">
        <w:rPr>
          <w:rStyle w:val="Emphasis"/>
          <w:rFonts w:cs="Calibri"/>
        </w:rPr>
        <w:t>a direc</w:t>
      </w:r>
      <w:r w:rsidRPr="00CA0B1B">
        <w:rPr>
          <w:rStyle w:val="Emphasis"/>
          <w:rFonts w:cs="Calibri"/>
          <w:highlight w:val="yellow"/>
        </w:rPr>
        <w:t>t confrontation</w:t>
      </w:r>
      <w:r w:rsidRPr="00B434FD">
        <w:rPr>
          <w:rStyle w:val="Emphasis"/>
          <w:rFonts w:cs="Calibri"/>
        </w:rPr>
        <w:t xml:space="preserve"> with the US and its allies</w:t>
      </w:r>
      <w:r w:rsidRPr="00B434FD">
        <w:rPr>
          <w:rStyle w:val="StyleUnderline"/>
          <w:rFonts w:ascii="Calibri" w:hAnsi="Calibri" w:cs="Calibri"/>
        </w:rPr>
        <w:t xml:space="preserve">. And </w:t>
      </w:r>
      <w:r w:rsidRPr="00CA0B1B">
        <w:rPr>
          <w:rStyle w:val="StyleUnderline"/>
          <w:rFonts w:ascii="Calibri" w:hAnsi="Calibri" w:cs="Calibri"/>
          <w:highlight w:val="yellow"/>
        </w:rPr>
        <w:t>despite threats</w:t>
      </w:r>
      <w:r w:rsidRPr="00B434FD">
        <w:rPr>
          <w:rStyle w:val="StyleUnderline"/>
          <w:rFonts w:ascii="Calibri" w:hAnsi="Calibri" w:cs="Calibri"/>
        </w:rPr>
        <w:t xml:space="preserve"> of force, </w:t>
      </w:r>
      <w:r w:rsidRPr="00CA0B1B">
        <w:rPr>
          <w:rStyle w:val="StyleUnderline"/>
          <w:rFonts w:ascii="Calibri" w:hAnsi="Calibri" w:cs="Calibri"/>
          <w:highlight w:val="yellow"/>
        </w:rPr>
        <w:t xml:space="preserve">there are </w:t>
      </w:r>
      <w:r w:rsidRPr="00B434FD">
        <w:rPr>
          <w:rStyle w:val="StyleUnderline"/>
          <w:rFonts w:ascii="Calibri" w:hAnsi="Calibri" w:cs="Calibri"/>
        </w:rPr>
        <w:t xml:space="preserve">major </w:t>
      </w:r>
      <w:r w:rsidRPr="00CA0B1B">
        <w:rPr>
          <w:rStyle w:val="StyleUnderline"/>
          <w:rFonts w:ascii="Calibri" w:hAnsi="Calibri" w:cs="Calibri"/>
          <w:highlight w:val="yellow"/>
        </w:rPr>
        <w:t xml:space="preserve">limits for the US to acting </w:t>
      </w:r>
      <w:r w:rsidRPr="00B434FD">
        <w:rPr>
          <w:rStyle w:val="StyleUnderline"/>
          <w:rFonts w:ascii="Calibri" w:hAnsi="Calibri" w:cs="Calibri"/>
        </w:rPr>
        <w:t xml:space="preserve">preemptively </w:t>
      </w:r>
      <w:r w:rsidRPr="00CA0B1B">
        <w:rPr>
          <w:rStyle w:val="StyleUnderline"/>
          <w:rFonts w:ascii="Calibri" w:hAnsi="Calibri" w:cs="Calibri"/>
          <w:highlight w:val="yellow"/>
        </w:rPr>
        <w:t>when millions</w:t>
      </w:r>
      <w:r w:rsidRPr="00B434FD">
        <w:rPr>
          <w:rStyle w:val="StyleUnderline"/>
          <w:rFonts w:ascii="Calibri" w:hAnsi="Calibri" w:cs="Calibri"/>
        </w:rPr>
        <w:t xml:space="preserve"> of people </w:t>
      </w:r>
      <w:r w:rsidRPr="00CA0B1B">
        <w:rPr>
          <w:rStyle w:val="StyleUnderline"/>
          <w:rFonts w:ascii="Calibri" w:hAnsi="Calibri" w:cs="Calibri"/>
          <w:highlight w:val="yellow"/>
        </w:rPr>
        <w:t>around Seoul are in range</w:t>
      </w:r>
      <w:r w:rsidRPr="00B434FD">
        <w:rPr>
          <w:rStyle w:val="StyleUnderline"/>
          <w:rFonts w:ascii="Calibri" w:hAnsi="Calibri" w:cs="Calibri"/>
        </w:rPr>
        <w:t xml:space="preserve"> of conventional North Korean artillery, which is a simple, yet effective weapon. </w:t>
      </w:r>
      <w:r w:rsidRPr="00B434FD">
        <w:rPr>
          <w:rFonts w:cs="Calibri"/>
          <w:sz w:val="16"/>
        </w:rPr>
        <w:t xml:space="preserve">"North Korea's artillery could inflict significant damage on Seoul," Kelsey Davenport, Director of Nonproliferation Policy at the Arms Control Association in Washington, told DW. "The country possesses a number of systems that are concentrated along the DMZ. Estimates put the number of artillery pieces at more than 11,000." Davenport added that </w:t>
      </w:r>
      <w:r w:rsidRPr="00B434FD">
        <w:rPr>
          <w:rStyle w:val="StyleUnderline"/>
          <w:rFonts w:ascii="Calibri" w:hAnsi="Calibri" w:cs="Calibri"/>
        </w:rPr>
        <w:t>although the systems are aging and have a high failure rate, some could reach Seoul</w:t>
      </w:r>
      <w:r w:rsidRPr="00B434FD">
        <w:rPr>
          <w:rFonts w:cs="Calibri"/>
          <w:sz w:val="16"/>
        </w:rPr>
        <w:t xml:space="preserve">. Specifically, 300mm multiple launch rocket systems can fire into the center of the capital. According to the US strategy think tank Stratfor, if every one of these were fired, a single volley could "deliver more than 350 metric tons of explosives across the South Korean capital, roughly the same amount of ordnance dropped by 11 B-52 bombers." </w:t>
      </w:r>
      <w:r w:rsidRPr="00B434FD">
        <w:rPr>
          <w:rStyle w:val="StyleUnderline"/>
          <w:rFonts w:ascii="Calibri" w:hAnsi="Calibri" w:cs="Calibri"/>
        </w:rPr>
        <w:t xml:space="preserve">During the Cold War with the Soviet Union, the US maintained a policy of "containment and deterrence" to address the threat of Soviet nuclear weapons. The strategy rests on limiting the effectiveness of weapons systems and </w:t>
      </w:r>
      <w:r w:rsidRPr="00CA0B1B">
        <w:rPr>
          <w:rStyle w:val="StyleUnderline"/>
          <w:rFonts w:ascii="Calibri" w:hAnsi="Calibri" w:cs="Calibri"/>
          <w:highlight w:val="yellow"/>
        </w:rPr>
        <w:t>providin</w:t>
      </w:r>
      <w:r w:rsidRPr="00B434FD">
        <w:rPr>
          <w:rStyle w:val="StyleUnderline"/>
          <w:rFonts w:ascii="Calibri" w:hAnsi="Calibri" w:cs="Calibri"/>
        </w:rPr>
        <w:t xml:space="preserve">g a major </w:t>
      </w:r>
      <w:r w:rsidRPr="00CA0B1B">
        <w:rPr>
          <w:rStyle w:val="StyleUnderline"/>
          <w:rFonts w:ascii="Calibri" w:hAnsi="Calibri" w:cs="Calibri"/>
          <w:highlight w:val="yellow"/>
        </w:rPr>
        <w:t>disincentive for</w:t>
      </w:r>
      <w:r w:rsidRPr="00B434FD">
        <w:rPr>
          <w:rStyle w:val="StyleUnderline"/>
          <w:rFonts w:ascii="Calibri" w:hAnsi="Calibri" w:cs="Calibri"/>
        </w:rPr>
        <w:t xml:space="preserve"> their </w:t>
      </w:r>
      <w:r w:rsidRPr="00CA0B1B">
        <w:rPr>
          <w:rStyle w:val="StyleUnderline"/>
          <w:rFonts w:ascii="Calibri" w:hAnsi="Calibri" w:cs="Calibri"/>
          <w:highlight w:val="yellow"/>
        </w:rPr>
        <w:t>use</w:t>
      </w:r>
      <w:r w:rsidRPr="00B434FD">
        <w:rPr>
          <w:rStyle w:val="StyleUnderline"/>
          <w:rFonts w:ascii="Calibri" w:hAnsi="Calibri" w:cs="Calibri"/>
        </w:rPr>
        <w:t>, also known as "</w:t>
      </w:r>
      <w:r w:rsidRPr="00CA0B1B">
        <w:rPr>
          <w:rStyle w:val="Emphasis"/>
          <w:rFonts w:cs="Calibri"/>
          <w:highlight w:val="yellow"/>
        </w:rPr>
        <w:t>m</w:t>
      </w:r>
      <w:r w:rsidRPr="00B434FD">
        <w:rPr>
          <w:rStyle w:val="StyleUnderline"/>
          <w:rFonts w:ascii="Calibri" w:hAnsi="Calibri" w:cs="Calibri"/>
        </w:rPr>
        <w:t xml:space="preserve">utually </w:t>
      </w:r>
      <w:r w:rsidRPr="00CA0B1B">
        <w:rPr>
          <w:rStyle w:val="Emphasis"/>
          <w:rFonts w:cs="Calibri"/>
          <w:highlight w:val="yellow"/>
        </w:rPr>
        <w:t>a</w:t>
      </w:r>
      <w:r w:rsidRPr="00B434FD">
        <w:rPr>
          <w:rStyle w:val="StyleUnderline"/>
          <w:rFonts w:ascii="Calibri" w:hAnsi="Calibri" w:cs="Calibri"/>
        </w:rPr>
        <w:t xml:space="preserve">ssured </w:t>
      </w:r>
      <w:r w:rsidRPr="00CA0B1B">
        <w:rPr>
          <w:rStyle w:val="Emphasis"/>
          <w:rFonts w:cs="Calibri"/>
          <w:highlight w:val="yellow"/>
        </w:rPr>
        <w:t>d</w:t>
      </w:r>
      <w:r w:rsidRPr="00B434FD">
        <w:rPr>
          <w:rStyle w:val="StyleUnderline"/>
          <w:rFonts w:ascii="Calibri" w:hAnsi="Calibri" w:cs="Calibri"/>
        </w:rPr>
        <w:t>estruction."</w:t>
      </w:r>
    </w:p>
    <w:p w:rsidR="00C10017" w:rsidRPr="00B434FD" w:rsidRDefault="00C10017" w:rsidP="00C10017">
      <w:pPr>
        <w:pStyle w:val="Heading4"/>
        <w:rPr>
          <w:rFonts w:cs="Calibri"/>
        </w:rPr>
      </w:pPr>
      <w:r w:rsidRPr="00B434FD">
        <w:rPr>
          <w:rFonts w:cs="Calibri"/>
        </w:rPr>
        <w:t>No Trump diversionary war</w:t>
      </w:r>
    </w:p>
    <w:p w:rsidR="00C10017" w:rsidRPr="00B434FD" w:rsidRDefault="00C10017" w:rsidP="00C10017">
      <w:pPr>
        <w:rPr>
          <w:rFonts w:cs="Calibri"/>
        </w:rPr>
      </w:pPr>
      <w:r w:rsidRPr="00B434FD">
        <w:rPr>
          <w:rStyle w:val="Style13ptBold"/>
          <w:rFonts w:ascii="Calibri" w:hAnsi="Calibri" w:cs="Calibri"/>
        </w:rPr>
        <w:t>Bershidsky 17 –</w:t>
      </w:r>
      <w:r w:rsidRPr="00B434FD">
        <w:rPr>
          <w:rFonts w:cs="Calibri"/>
        </w:rPr>
        <w:t xml:space="preserve"> Leonid Bershidsky, Bloomberg View Columnist, Founding Editor of the Russian business daily Vedomosti and Founded Slon.ru, “Trump's Forever War of Diversion”, Bloomberg News, 1-25, https://www.bloomberg.com/view/articles/2017-01-25/trump-s-forever-war-of-diversion</w:t>
      </w:r>
    </w:p>
    <w:p w:rsidR="00C10017" w:rsidRPr="00B434FD" w:rsidRDefault="00C10017" w:rsidP="00C10017">
      <w:pPr>
        <w:rPr>
          <w:rFonts w:cs="Calibri"/>
        </w:rPr>
      </w:pPr>
      <w:r w:rsidRPr="00CA0B1B">
        <w:rPr>
          <w:rStyle w:val="Hyperlink"/>
          <w:rFonts w:cs="Calibri"/>
          <w:highlight w:val="yellow"/>
          <w:u w:val="single"/>
        </w:rPr>
        <w:t>There's</w:t>
      </w:r>
      <w:r w:rsidRPr="00B434FD">
        <w:rPr>
          <w:rStyle w:val="Hyperlink"/>
          <w:rFonts w:cs="Calibri"/>
          <w:u w:val="single"/>
        </w:rPr>
        <w:t xml:space="preserve"> even </w:t>
      </w:r>
      <w:r w:rsidRPr="00CA0B1B">
        <w:rPr>
          <w:rStyle w:val="Hyperlink"/>
          <w:rFonts w:cs="Calibri"/>
          <w:highlight w:val="yellow"/>
          <w:u w:val="single"/>
        </w:rPr>
        <w:t>a term</w:t>
      </w:r>
      <w:r w:rsidRPr="00B434FD">
        <w:rPr>
          <w:rStyle w:val="Hyperlink"/>
          <w:rFonts w:cs="Calibri"/>
          <w:u w:val="single"/>
        </w:rPr>
        <w:t xml:space="preserve"> for the tactic: </w:t>
      </w:r>
      <w:r w:rsidRPr="00CA0B1B">
        <w:rPr>
          <w:rStyle w:val="Emphasis"/>
          <w:rFonts w:cs="Calibri"/>
          <w:highlight w:val="yellow"/>
        </w:rPr>
        <w:t>"diversionary conflict."</w:t>
      </w:r>
      <w:r w:rsidRPr="00B434FD">
        <w:rPr>
          <w:rFonts w:cs="Calibri"/>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C10017" w:rsidRPr="00B434FD" w:rsidRDefault="00C10017" w:rsidP="00C10017">
      <w:pPr>
        <w:rPr>
          <w:rFonts w:cs="Calibri"/>
        </w:rPr>
      </w:pPr>
      <w:r w:rsidRPr="00B434FD">
        <w:rPr>
          <w:rFonts w:cs="Calibri"/>
        </w:rP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C10017" w:rsidRPr="00B434FD" w:rsidRDefault="00C10017" w:rsidP="00C10017">
      <w:pPr>
        <w:rPr>
          <w:rFonts w:cs="Calibri"/>
          <w:u w:val="single"/>
        </w:rPr>
      </w:pPr>
      <w:r w:rsidRPr="00CA0B1B">
        <w:rPr>
          <w:rStyle w:val="Emphasis"/>
          <w:rFonts w:cs="Calibri"/>
          <w:highlight w:val="yellow"/>
        </w:rPr>
        <w:t>Trump doesn't need to start wars</w:t>
      </w:r>
      <w:r w:rsidRPr="00B434FD">
        <w:rPr>
          <w:rStyle w:val="Hyperlink"/>
          <w:rFonts w:cs="Calibri"/>
          <w:u w:val="single"/>
        </w:rPr>
        <w:t xml:space="preserve">: He and </w:t>
      </w:r>
      <w:r w:rsidRPr="00CA0B1B">
        <w:rPr>
          <w:rStyle w:val="Hyperlink"/>
          <w:rFonts w:cs="Calibri"/>
          <w:highlight w:val="yellow"/>
          <w:u w:val="single"/>
        </w:rPr>
        <w:t>his team know how emotional</w:t>
      </w:r>
      <w:r w:rsidRPr="00B434FD">
        <w:rPr>
          <w:rStyle w:val="Hyperlink"/>
          <w:rFonts w:cs="Calibri"/>
          <w:u w:val="single"/>
        </w:rPr>
        <w:t xml:space="preserve"> many </w:t>
      </w:r>
      <w:r w:rsidRPr="00CA0B1B">
        <w:rPr>
          <w:rStyle w:val="Hyperlink"/>
          <w:rFonts w:cs="Calibri"/>
          <w:highlight w:val="yellow"/>
          <w:u w:val="single"/>
        </w:rPr>
        <w:t>Americans are about him. He can choose what</w:t>
      </w:r>
      <w:r w:rsidRPr="00B434FD">
        <w:rPr>
          <w:rStyle w:val="Hyperlink"/>
          <w:rFonts w:cs="Calibri"/>
          <w:u w:val="single"/>
        </w:rPr>
        <w:t xml:space="preserve"> he wants </w:t>
      </w:r>
      <w:r w:rsidRPr="00CA0B1B">
        <w:rPr>
          <w:rStyle w:val="Hyperlink"/>
          <w:rFonts w:cs="Calibri"/>
          <w:highlight w:val="yellow"/>
          <w:u w:val="single"/>
        </w:rPr>
        <w:t>to be hated for</w:t>
      </w:r>
      <w:r w:rsidRPr="00B434FD">
        <w:rPr>
          <w:rStyle w:val="Hyperlink"/>
          <w:rFonts w:cs="Calibri"/>
          <w:u w:val="singl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C10017" w:rsidRPr="00B434FD" w:rsidRDefault="00C10017" w:rsidP="00C10017">
      <w:pPr>
        <w:rPr>
          <w:rFonts w:cs="Calibri"/>
          <w:u w:val="single"/>
        </w:rPr>
      </w:pPr>
      <w:r w:rsidRPr="00B434FD">
        <w:rPr>
          <w:rFonts w:cs="Calibri"/>
        </w:rPr>
        <w:t xml:space="preserve">As the inauguration attendance argument played, Trump has been busy. </w:t>
      </w:r>
      <w:r w:rsidRPr="00CA0B1B">
        <w:rPr>
          <w:rStyle w:val="Hyperlink"/>
          <w:rFonts w:cs="Calibri"/>
          <w:highlight w:val="yellow"/>
          <w:u w:val="single"/>
        </w:rPr>
        <w:t>Apart from</w:t>
      </w:r>
      <w:r w:rsidRPr="00B434FD">
        <w:rPr>
          <w:rStyle w:val="Hyperlink"/>
          <w:rFonts w:cs="Calibri"/>
          <w:u w:val="single"/>
        </w:rPr>
        <w:t xml:space="preserve"> starting the </w:t>
      </w:r>
      <w:r w:rsidRPr="00CA0B1B">
        <w:rPr>
          <w:rStyle w:val="Hyperlink"/>
          <w:rFonts w:cs="Calibri"/>
          <w:highlight w:val="yellow"/>
          <w:u w:val="single"/>
        </w:rPr>
        <w:t>Obamacare</w:t>
      </w:r>
      <w:r w:rsidRPr="00B434FD">
        <w:rPr>
          <w:rStyle w:val="Hyperlink"/>
          <w:rFonts w:cs="Calibri"/>
          <w:u w:val="single"/>
        </w:rPr>
        <w:t xml:space="preserve"> rollback and withdrawing from the </w:t>
      </w:r>
      <w:r w:rsidRPr="00CA0B1B">
        <w:rPr>
          <w:rStyle w:val="Hyperlink"/>
          <w:rFonts w:cs="Calibri"/>
          <w:highlight w:val="yellow"/>
          <w:u w:val="single"/>
        </w:rPr>
        <w:t>TPP</w:t>
      </w:r>
      <w:r w:rsidRPr="00B434FD">
        <w:rPr>
          <w:rStyle w:val="Hyperlink"/>
          <w:rFonts w:cs="Calibri"/>
          <w:u w:val="single"/>
        </w:rPr>
        <w:t xml:space="preserve">, he has frozen a reduction of </w:t>
      </w:r>
      <w:r w:rsidRPr="00CA0B1B">
        <w:rPr>
          <w:rStyle w:val="Hyperlink"/>
          <w:rFonts w:cs="Calibri"/>
          <w:highlight w:val="yellow"/>
          <w:u w:val="single"/>
        </w:rPr>
        <w:t>mortgage insurance</w:t>
      </w:r>
      <w:r w:rsidRPr="00B434FD">
        <w:rPr>
          <w:rStyle w:val="Hyperlink"/>
          <w:rFonts w:cs="Calibri"/>
          <w:u w:val="single"/>
        </w:rPr>
        <w:t xml:space="preserve"> premiums, allowed the </w:t>
      </w:r>
      <w:r w:rsidRPr="00CA0B1B">
        <w:rPr>
          <w:rStyle w:val="Hyperlink"/>
          <w:rFonts w:cs="Calibri"/>
          <w:highlight w:val="yellow"/>
          <w:u w:val="single"/>
        </w:rPr>
        <w:t>Keystone</w:t>
      </w:r>
      <w:r w:rsidRPr="00B434FD">
        <w:rPr>
          <w:rStyle w:val="Hyperlink"/>
          <w:rFonts w:cs="Calibri"/>
          <w:u w:val="single"/>
        </w:rPr>
        <w:t xml:space="preserve"> Pipeline to go ahead </w:t>
      </w:r>
      <w:r w:rsidRPr="00CA0B1B">
        <w:rPr>
          <w:rStyle w:val="Hyperlink"/>
          <w:rFonts w:cs="Calibri"/>
          <w:highlight w:val="yellow"/>
          <w:u w:val="single"/>
        </w:rPr>
        <w:t>and</w:t>
      </w:r>
      <w:r w:rsidRPr="00B434FD">
        <w:rPr>
          <w:rStyle w:val="Hyperlink"/>
          <w:rFonts w:cs="Calibri"/>
          <w:u w:val="single"/>
        </w:rPr>
        <w:t xml:space="preserve"> prepared to sign an executive order to begin construction of a </w:t>
      </w:r>
      <w:r w:rsidRPr="00CA0B1B">
        <w:rPr>
          <w:rStyle w:val="Hyperlink"/>
          <w:rFonts w:cs="Calibri"/>
          <w:highlight w:val="yellow"/>
          <w:u w:val="single"/>
        </w:rPr>
        <w:t>border wall</w:t>
      </w:r>
      <w:r w:rsidRPr="00B434FD">
        <w:rPr>
          <w:rStyle w:val="Hyperlink"/>
          <w:rFonts w:cs="Calibri"/>
          <w:u w:val="single"/>
        </w:rPr>
        <w:t xml:space="preserve">. Well aware that some of these important actions might cause indignation and targeted protest, </w:t>
      </w:r>
      <w:r w:rsidRPr="00CA0B1B">
        <w:rPr>
          <w:rStyle w:val="Hyperlink"/>
          <w:rFonts w:cs="Calibri"/>
          <w:highlight w:val="yellow"/>
          <w:u w:val="single"/>
        </w:rPr>
        <w:t>Trump</w:t>
      </w:r>
      <w:r w:rsidRPr="00B434FD">
        <w:rPr>
          <w:rStyle w:val="Hyperlink"/>
          <w:rFonts w:cs="Calibri"/>
          <w:u w:val="single"/>
        </w:rPr>
        <w:t xml:space="preserve"> has </w:t>
      </w:r>
      <w:r w:rsidRPr="00CA0B1B">
        <w:rPr>
          <w:rStyle w:val="Emphasis"/>
          <w:rFonts w:cs="Calibri"/>
          <w:highlight w:val="yellow"/>
        </w:rPr>
        <w:t>tossed out</w:t>
      </w:r>
      <w:r w:rsidRPr="00B434FD">
        <w:rPr>
          <w:rStyle w:val="Emphasis"/>
          <w:rFonts w:cs="Calibri"/>
        </w:rPr>
        <w:t xml:space="preserve"> another meaningless football</w:t>
      </w:r>
      <w:r w:rsidRPr="00B434FD">
        <w:rPr>
          <w:rStyle w:val="Hyperlink"/>
          <w:rFonts w:cs="Calibri"/>
          <w:sz w:val="24"/>
          <w:u w:val="single"/>
        </w:rPr>
        <w:t xml:space="preserve"> </w:t>
      </w:r>
      <w:r w:rsidRPr="00B434FD">
        <w:rPr>
          <w:rStyle w:val="Hyperlink"/>
          <w:rFonts w:cs="Calibri"/>
          <w:u w:val="single"/>
        </w:rPr>
        <w:t>for the media and the public to fixate on.</w:t>
      </w:r>
    </w:p>
    <w:p w:rsidR="00C10017" w:rsidRPr="00B434FD" w:rsidRDefault="00C10017" w:rsidP="00C10017">
      <w:pPr>
        <w:rPr>
          <w:rFonts w:cs="Calibri"/>
          <w:u w:val="single"/>
        </w:rPr>
      </w:pPr>
      <w:r w:rsidRPr="00B434FD">
        <w:rPr>
          <w:rFonts w:cs="Calibri"/>
        </w:rPr>
        <w:t xml:space="preserve">"I will be asking for a major investigation into </w:t>
      </w:r>
      <w:r w:rsidRPr="00CA0B1B">
        <w:rPr>
          <w:rStyle w:val="Emphasis"/>
          <w:rFonts w:cs="Calibri"/>
          <w:highlight w:val="yellow"/>
        </w:rPr>
        <w:t>VOTER FRAUD</w:t>
      </w:r>
      <w:r w:rsidRPr="00B434FD">
        <w:rPr>
          <w:rFonts w:cs="Calibri"/>
        </w:rPr>
        <w:t xml:space="preserve">, including those registered to vote in two states, those who are illegal and even those registered to vote who are dead," he tweeted.  Sure enough, at the time of this writing, </w:t>
      </w:r>
      <w:r w:rsidRPr="00B434FD">
        <w:rPr>
          <w:rStyle w:val="Hyperlink"/>
          <w:rFonts w:cs="Calibri"/>
          <w:u w:val="single"/>
        </w:rPr>
        <w:t xml:space="preserve">the CNN story about this was </w:t>
      </w:r>
      <w:r w:rsidRPr="00CA0B1B">
        <w:rPr>
          <w:rStyle w:val="Hyperlink"/>
          <w:rFonts w:cs="Calibri"/>
          <w:highlight w:val="yellow"/>
          <w:u w:val="single"/>
        </w:rPr>
        <w:t>the most shared</w:t>
      </w:r>
      <w:r w:rsidRPr="00B434FD">
        <w:rPr>
          <w:rStyle w:val="Hyperlink"/>
          <w:rFonts w:cs="Calibri"/>
          <w:u w:val="single"/>
        </w:rPr>
        <w:t xml:space="preserve"> in the last 24 hours, with </w:t>
      </w:r>
      <w:r w:rsidRPr="00CA0B1B">
        <w:rPr>
          <w:rStyle w:val="Hyperlink"/>
          <w:rFonts w:cs="Calibri"/>
          <w:highlight w:val="yellow"/>
          <w:u w:val="single"/>
        </w:rPr>
        <w:t>news</w:t>
      </w:r>
      <w:r w:rsidRPr="00B434FD">
        <w:rPr>
          <w:rStyle w:val="Hyperlink"/>
          <w:rFonts w:cs="Calibri"/>
          <w:u w:val="single"/>
        </w:rPr>
        <w:t xml:space="preserve"> about the border wall order coming a distant second.</w:t>
      </w:r>
    </w:p>
    <w:p w:rsidR="00C10017" w:rsidRPr="00B434FD" w:rsidRDefault="00C10017" w:rsidP="00C10017">
      <w:pPr>
        <w:rPr>
          <w:rFonts w:cs="Calibri"/>
        </w:rPr>
      </w:pPr>
      <w:r w:rsidRPr="00B434FD">
        <w:rPr>
          <w:rFonts w:cs="Calibri"/>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C10017" w:rsidRPr="00B434FD" w:rsidRDefault="00C10017" w:rsidP="00C10017">
      <w:pPr>
        <w:rPr>
          <w:rFonts w:cs="Calibri"/>
        </w:rPr>
      </w:pPr>
      <w:r w:rsidRPr="00CA0B1B">
        <w:rPr>
          <w:rStyle w:val="Hyperlink"/>
          <w:rFonts w:cs="Calibri"/>
          <w:highlight w:val="yellow"/>
          <w:u w:val="single"/>
        </w:rPr>
        <w:t>Trump's</w:t>
      </w:r>
      <w:r w:rsidRPr="00B434FD">
        <w:rPr>
          <w:rStyle w:val="Hyperlink"/>
          <w:rFonts w:cs="Calibri"/>
          <w:u w:val="single"/>
        </w:rPr>
        <w:t xml:space="preserve"> and his team's </w:t>
      </w:r>
      <w:r w:rsidRPr="00CA0B1B">
        <w:rPr>
          <w:rStyle w:val="Hyperlink"/>
          <w:rFonts w:cs="Calibri"/>
          <w:highlight w:val="yellow"/>
          <w:u w:val="single"/>
        </w:rPr>
        <w:t>communications</w:t>
      </w:r>
      <w:r w:rsidRPr="00B434FD">
        <w:rPr>
          <w:rFonts w:cs="Calibri"/>
        </w:rPr>
        <w:t xml:space="preserve"> look awkward, inept, gallingly primitive. It's time to wise up: These people know what they're doing. They want their political opponents to be confused, to flail at windmills, to </w:t>
      </w:r>
      <w:r w:rsidRPr="00CA0B1B">
        <w:rPr>
          <w:rStyle w:val="Hyperlink"/>
          <w:rFonts w:cs="Calibri"/>
          <w:highlight w:val="yellow"/>
          <w:u w:val="single"/>
        </w:rPr>
        <w:t>expend emotions on</w:t>
      </w:r>
      <w:r w:rsidRPr="00B434FD">
        <w:rPr>
          <w:rStyle w:val="Hyperlink"/>
          <w:rFonts w:cs="Calibri"/>
          <w:u w:val="single"/>
        </w:rPr>
        <w:t xml:space="preserve"> </w:t>
      </w:r>
      <w:r w:rsidRPr="00B434FD">
        <w:rPr>
          <w:rStyle w:val="Emphasis"/>
          <w:rFonts w:cs="Calibri"/>
        </w:rPr>
        <w:t xml:space="preserve">meaningless </w:t>
      </w:r>
      <w:r w:rsidRPr="00CA0B1B">
        <w:rPr>
          <w:rStyle w:val="Emphasis"/>
          <w:rFonts w:cs="Calibri"/>
          <w:highlight w:val="yellow"/>
        </w:rPr>
        <w:t>scandals</w:t>
      </w:r>
      <w:r w:rsidRPr="00CA0B1B">
        <w:rPr>
          <w:rStyle w:val="Hyperlink"/>
          <w:rFonts w:cs="Calibri"/>
          <w:highlight w:val="yellow"/>
          <w:u w:val="single"/>
        </w:rPr>
        <w:t xml:space="preserve"> to</w:t>
      </w:r>
      <w:r w:rsidRPr="00CA0B1B">
        <w:rPr>
          <w:rFonts w:cs="Calibri"/>
          <w:highlight w:val="yellow"/>
        </w:rPr>
        <w:t xml:space="preserve"> </w:t>
      </w:r>
      <w:r w:rsidRPr="00CA0B1B">
        <w:rPr>
          <w:rStyle w:val="Hyperlink"/>
          <w:rFonts w:cs="Calibri"/>
          <w:highlight w:val="yellow"/>
          <w:u w:val="single"/>
        </w:rPr>
        <w:t>distract</w:t>
      </w:r>
      <w:r w:rsidRPr="00B434FD">
        <w:rPr>
          <w:rStyle w:val="Hyperlink"/>
          <w:rFonts w:cs="Calibri"/>
          <w:u w:val="single"/>
        </w:rPr>
        <w:t xml:space="preserve"> them from any targeted, coordinated action against specific </w:t>
      </w:r>
      <w:r w:rsidRPr="00CA0B1B">
        <w:rPr>
          <w:rStyle w:val="Hyperlink"/>
          <w:rFonts w:cs="Calibri"/>
          <w:highlight w:val="yellow"/>
          <w:u w:val="single"/>
        </w:rPr>
        <w:t>threats</w:t>
      </w:r>
      <w:r w:rsidRPr="00B434FD">
        <w:rPr>
          <w:rFonts w:cs="Calibri"/>
        </w:rPr>
        <w:t>. There are going to be many of these: Trump appears intent on keeping his promises. Calm concentration is needed to counteract dangerous policies.</w:t>
      </w:r>
    </w:p>
    <w:p w:rsidR="00C10017" w:rsidRPr="00B434FD" w:rsidRDefault="00C10017" w:rsidP="00C10017">
      <w:pPr>
        <w:pStyle w:val="Heading3"/>
        <w:rPr>
          <w:rFonts w:cs="Calibri"/>
        </w:rPr>
      </w:pPr>
      <w:r w:rsidRPr="00B434FD">
        <w:rPr>
          <w:rFonts w:cs="Calibri"/>
        </w:rPr>
        <w:t>Impeachment --- Noko strikes---ext No Strikes/War</w:t>
      </w:r>
    </w:p>
    <w:p w:rsidR="00C10017" w:rsidRPr="00B434FD" w:rsidRDefault="00C10017" w:rsidP="00C10017">
      <w:pPr>
        <w:pStyle w:val="Heading4"/>
        <w:rPr>
          <w:rFonts w:cs="Calibri"/>
        </w:rPr>
      </w:pPr>
      <w:r w:rsidRPr="00B434FD">
        <w:rPr>
          <w:rFonts w:cs="Calibri"/>
        </w:rPr>
        <w:t xml:space="preserve">No North Korea strikes </w:t>
      </w:r>
      <w:r w:rsidRPr="00B434FD">
        <w:rPr>
          <w:rFonts w:cs="Calibri"/>
          <w:b w:val="0"/>
        </w:rPr>
        <w:t>– just “credible threat” rhetoric</w:t>
      </w:r>
    </w:p>
    <w:p w:rsidR="00C10017" w:rsidRPr="00B434FD" w:rsidRDefault="00C10017" w:rsidP="00C10017">
      <w:pPr>
        <w:rPr>
          <w:rFonts w:cs="Calibri"/>
        </w:rPr>
      </w:pPr>
      <w:r w:rsidRPr="00B434FD">
        <w:rPr>
          <w:rStyle w:val="Style13ptBold"/>
          <w:rFonts w:ascii="Calibri" w:hAnsi="Calibri" w:cs="Calibri"/>
        </w:rPr>
        <w:t>Shinkman 9-19</w:t>
      </w:r>
      <w:r w:rsidRPr="00B434FD">
        <w:rPr>
          <w:rFonts w:cs="Calibri"/>
        </w:rPr>
        <w:t>-17</w:t>
      </w:r>
    </w:p>
    <w:p w:rsidR="00C10017" w:rsidRPr="00B434FD" w:rsidRDefault="00C10017" w:rsidP="00C10017">
      <w:pPr>
        <w:rPr>
          <w:rFonts w:cs="Calibri"/>
        </w:rPr>
      </w:pPr>
      <w:r w:rsidRPr="00B434FD">
        <w:rPr>
          <w:rFonts w:cs="Calibri"/>
        </w:rPr>
        <w:t>9-19-17 Paul D. Shinkman is a national security reporter for U.S. News &amp; World Report. “</w:t>
      </w:r>
      <w:r w:rsidRPr="00CA0B1B">
        <w:rPr>
          <w:rStyle w:val="Emphasis"/>
          <w:rFonts w:cs="Calibri"/>
          <w:highlight w:val="yellow"/>
        </w:rPr>
        <w:t>Trump Isn’t Going to War With North Korea</w:t>
      </w:r>
      <w:r w:rsidRPr="00B434FD">
        <w:rPr>
          <w:rFonts w:cs="Calibri"/>
        </w:rPr>
        <w:t xml:space="preserve">” </w:t>
      </w:r>
      <w:hyperlink r:id="rId98" w:history="1">
        <w:r w:rsidRPr="00B434FD">
          <w:rPr>
            <w:rStyle w:val="Hyperlink"/>
            <w:rFonts w:cs="Calibri"/>
          </w:rPr>
          <w:t>https://www.usnews.com/news/the-report/articles/2017-09-19/no-donald-trump-isnt-going-to-war-with-north-korea</w:t>
        </w:r>
      </w:hyperlink>
      <w:r w:rsidRPr="00B434FD">
        <w:rPr>
          <w:rFonts w:cs="Calibri"/>
        </w:rPr>
        <w:t xml:space="preserve"> </w:t>
      </w:r>
    </w:p>
    <w:p w:rsidR="00C10017" w:rsidRPr="00B434FD" w:rsidRDefault="00C10017" w:rsidP="00C10017">
      <w:pPr>
        <w:rPr>
          <w:rFonts w:cs="Calibri"/>
          <w:sz w:val="16"/>
        </w:rPr>
      </w:pPr>
      <w:r w:rsidRPr="00B434FD">
        <w:rPr>
          <w:rStyle w:val="StyleUnderline"/>
          <w:rFonts w:ascii="Calibri" w:hAnsi="Calibri" w:cs="Calibri"/>
        </w:rPr>
        <w:t>Kim Jong Un may be on a suicide mission</w:t>
      </w:r>
      <w:r w:rsidRPr="00B434FD">
        <w:rPr>
          <w:rFonts w:cs="Calibri"/>
          <w:sz w:val="16"/>
        </w:rPr>
        <w:t xml:space="preserve">, as President Donald Trump told the U.N. General Assembly on Tuesday, </w:t>
      </w:r>
      <w:r w:rsidRPr="00B434FD">
        <w:rPr>
          <w:rStyle w:val="StyleUnderline"/>
          <w:rFonts w:ascii="Calibri" w:hAnsi="Calibri" w:cs="Calibri"/>
        </w:rPr>
        <w:t xml:space="preserve">but nobody in the White House with a serious understanding of the effect of war with North Korea would approve of a U.S. response that would indulge it, experts say. Tens of thousands of civilians would </w:t>
      </w:r>
      <w:r w:rsidRPr="00CA0B1B">
        <w:rPr>
          <w:rStyle w:val="StyleUnderline"/>
          <w:rFonts w:ascii="Calibri" w:hAnsi="Calibri" w:cs="Calibri"/>
          <w:highlight w:val="yellow"/>
        </w:rPr>
        <w:t>l</w:t>
      </w:r>
      <w:r w:rsidRPr="00B434FD">
        <w:rPr>
          <w:rStyle w:val="StyleUnderline"/>
          <w:rFonts w:ascii="Calibri" w:hAnsi="Calibri" w:cs="Calibri"/>
        </w:rPr>
        <w:t>ikely die in the first hours of a resumption of the Korean War</w:t>
      </w:r>
      <w:r w:rsidRPr="00B434FD">
        <w:rPr>
          <w:rFonts w:cs="Calibri"/>
          <w:sz w:val="16"/>
        </w:rPr>
        <w:t xml:space="preserve">, if only due to the conventional rockets Pyongyang has hidden in the mountains along the Demilitarized Zone and aimed at Seoul. That estimate does not include the 30,000 U.S. forces based on or near the border and the 200,000 American expatriates living in the capital city. The number also does not account for North Korea's ability to employ nuclear weapons, which could put the overall death toll as high as millions. And yet, in the most prominent international address of his presidency, Trump on Tuesday escalated the U.S. military threat against Kim's regime. "If it is forced to defend itself or its allies," Trump said of the U.S., "we will have no choice but to totally destroy North Korea." </w:t>
      </w:r>
      <w:r w:rsidRPr="00CA0B1B">
        <w:rPr>
          <w:rStyle w:val="StyleUnderline"/>
          <w:rFonts w:ascii="Calibri" w:hAnsi="Calibri" w:cs="Calibri"/>
          <w:highlight w:val="yellow"/>
        </w:rPr>
        <w:t>The purpose</w:t>
      </w:r>
      <w:r w:rsidRPr="00B434FD">
        <w:rPr>
          <w:rStyle w:val="StyleUnderline"/>
          <w:rFonts w:ascii="Calibri" w:hAnsi="Calibri" w:cs="Calibri"/>
        </w:rPr>
        <w:t xml:space="preserve"> then </w:t>
      </w:r>
      <w:r w:rsidRPr="00CA0B1B">
        <w:rPr>
          <w:rStyle w:val="StyleUnderline"/>
          <w:rFonts w:ascii="Calibri" w:hAnsi="Calibri" w:cs="Calibri"/>
          <w:highlight w:val="yellow"/>
        </w:rPr>
        <w:t>of Trump's bellicose rhetoric is</w:t>
      </w:r>
      <w:r w:rsidRPr="00B434FD">
        <w:rPr>
          <w:rStyle w:val="StyleUnderline"/>
          <w:rFonts w:ascii="Calibri" w:hAnsi="Calibri" w:cs="Calibri"/>
        </w:rPr>
        <w:t xml:space="preserve"> largely </w:t>
      </w:r>
      <w:r w:rsidRPr="00CA0B1B">
        <w:rPr>
          <w:rStyle w:val="StyleUnderline"/>
          <w:rFonts w:ascii="Calibri" w:hAnsi="Calibri" w:cs="Calibri"/>
          <w:highlight w:val="yellow"/>
        </w:rPr>
        <w:t xml:space="preserve">to present military action as </w:t>
      </w:r>
      <w:r w:rsidRPr="00B434FD">
        <w:rPr>
          <w:rStyle w:val="StyleUnderline"/>
          <w:rFonts w:ascii="Calibri" w:hAnsi="Calibri" w:cs="Calibri"/>
        </w:rPr>
        <w:t xml:space="preserve">what diplomats call </w:t>
      </w:r>
      <w:r w:rsidRPr="00CA0B1B">
        <w:rPr>
          <w:rStyle w:val="StyleUnderline"/>
          <w:rFonts w:ascii="Calibri" w:hAnsi="Calibri" w:cs="Calibri"/>
          <w:highlight w:val="yellow"/>
        </w:rPr>
        <w:t>a "credible threat," forcing</w:t>
      </w:r>
      <w:r w:rsidRPr="00B434FD">
        <w:rPr>
          <w:rStyle w:val="StyleUnderline"/>
          <w:rFonts w:ascii="Calibri" w:hAnsi="Calibri" w:cs="Calibri"/>
        </w:rPr>
        <w:t xml:space="preserve"> all sides to opt instead for peaceable </w:t>
      </w:r>
      <w:r w:rsidRPr="00CA0B1B">
        <w:rPr>
          <w:rStyle w:val="StyleUnderline"/>
          <w:rFonts w:ascii="Calibri" w:hAnsi="Calibri" w:cs="Calibri"/>
          <w:highlight w:val="yellow"/>
        </w:rPr>
        <w:t>negotiation.</w:t>
      </w:r>
      <w:r w:rsidRPr="00B434FD">
        <w:rPr>
          <w:rStyle w:val="StyleUnderline"/>
          <w:rFonts w:ascii="Calibri" w:hAnsi="Calibri" w:cs="Calibri"/>
        </w:rPr>
        <w:t xml:space="preserve"> It's a familiar tactic for North Korea, as most experts agree that's what inspired Kim to pursue nuclear weapons in the first place. "</w:t>
      </w:r>
      <w:r w:rsidRPr="00CA0B1B">
        <w:rPr>
          <w:rStyle w:val="StyleUnderline"/>
          <w:rFonts w:ascii="Calibri" w:hAnsi="Calibri" w:cs="Calibri"/>
          <w:highlight w:val="yellow"/>
        </w:rPr>
        <w:t>Both sides are fully aware that open hostilities</w:t>
      </w:r>
      <w:r w:rsidRPr="00B434FD">
        <w:rPr>
          <w:rStyle w:val="StyleUnderline"/>
          <w:rFonts w:ascii="Calibri" w:hAnsi="Calibri" w:cs="Calibri"/>
        </w:rPr>
        <w:t xml:space="preserve"> between the U.S. and North Korea </w:t>
      </w:r>
      <w:r w:rsidRPr="00CA0B1B">
        <w:rPr>
          <w:rStyle w:val="StyleUnderline"/>
          <w:rFonts w:ascii="Calibri" w:hAnsi="Calibri" w:cs="Calibri"/>
          <w:highlight w:val="yellow"/>
        </w:rPr>
        <w:t>would result in catastrophe</w:t>
      </w:r>
      <w:r w:rsidRPr="00B434FD">
        <w:rPr>
          <w:rStyle w:val="StyleUnderline"/>
          <w:rFonts w:ascii="Calibri" w:hAnsi="Calibri" w:cs="Calibri"/>
        </w:rPr>
        <w:t xml:space="preserve">," says Charles Armstrong, a professor at Columbia University and expert on the region. </w:t>
      </w:r>
      <w:r w:rsidRPr="00B434FD">
        <w:rPr>
          <w:rStyle w:val="Emphasis"/>
          <w:rFonts w:cs="Calibri"/>
        </w:rPr>
        <w:t>"</w:t>
      </w:r>
      <w:r w:rsidRPr="00CA0B1B">
        <w:rPr>
          <w:rStyle w:val="Emphasis"/>
          <w:rFonts w:cs="Calibri"/>
          <w:highlight w:val="yellow"/>
        </w:rPr>
        <w:t>A military option is not realistic</w:t>
      </w:r>
      <w:r w:rsidRPr="00B434FD">
        <w:rPr>
          <w:rStyle w:val="StyleUnderline"/>
          <w:rFonts w:ascii="Calibri" w:hAnsi="Calibri" w:cs="Calibri"/>
        </w:rPr>
        <w:t xml:space="preserve">. Even a limited conflict between the U.S. and North Korea would cause tremendous damage and loss of life." </w:t>
      </w:r>
      <w:r w:rsidRPr="00B434FD">
        <w:rPr>
          <w:rFonts w:cs="Calibri"/>
          <w:sz w:val="16"/>
        </w:rPr>
        <w:t>Members of the Trump administration have stressed that they are considering military options against North Korea. National Security Adviser H.R. McMaster said earlier this month that Kim is "going to have to give up his nuclear weapons because the president has said he's not going to tolerate this regime threatening the United States and our citizens with a nuclear weapon." When asked if that included military options, he said Trump has "been very clear about that, that all options are on the table." U.N. Ambassador Nikki Haley has perhaps been most vocal regarding military actions against Pyongyang. "If North Korea keeps on with this reckless behavior, if the United States has to defend itself or defend its allies in any way, North Korea will be destroyed. And we all know that, and none of us want that," she said earlier this week. Defense Secretary Jim Mattis told reporters at the Pentagon on Monday that Haley is correct, but he stressed the importance of focusing on diplomatic solutions. "There are many military options in concert with our allies that we will take to defend our allies and our own interests," he said. Mattis repeated assertions from his trip to Mexico on Saturday where he learned that the government there expelled the North Korean delegation there for violating international treaties, as had Peru before it. "So, yes, it's working," Mattis said.</w:t>
      </w:r>
    </w:p>
    <w:p w:rsidR="00C10017" w:rsidRPr="00B434FD" w:rsidRDefault="00C10017" w:rsidP="00C10017">
      <w:pPr>
        <w:pStyle w:val="Heading4"/>
        <w:rPr>
          <w:rFonts w:cs="Calibri"/>
        </w:rPr>
      </w:pPr>
      <w:r w:rsidRPr="00B434FD">
        <w:rPr>
          <w:rFonts w:cs="Calibri"/>
        </w:rPr>
        <w:t>No North Korean war---focus is on survival even if they’re right about their overall goals</w:t>
      </w:r>
      <w:r w:rsidRPr="00B434FD">
        <w:rPr>
          <w:rFonts w:cs="Calibri"/>
          <w:b w:val="0"/>
        </w:rPr>
        <w:t>---and nukes are for hedging against China---missile tests changed nothing</w:t>
      </w:r>
    </w:p>
    <w:p w:rsidR="00C10017" w:rsidRPr="00B434FD" w:rsidRDefault="00C10017" w:rsidP="00C10017">
      <w:pPr>
        <w:rPr>
          <w:rFonts w:cs="Calibri"/>
        </w:rPr>
      </w:pPr>
      <w:r w:rsidRPr="00B434FD">
        <w:rPr>
          <w:rStyle w:val="Style13ptBold"/>
          <w:rFonts w:ascii="Calibri" w:hAnsi="Calibri" w:cs="Calibri"/>
        </w:rPr>
        <w:t xml:space="preserve">Kelly 17 </w:t>
      </w:r>
      <w:r w:rsidRPr="00B434FD">
        <w:rPr>
          <w:rFonts w:cs="Calibri"/>
        </w:rPr>
        <w:t>“</w:t>
      </w:r>
      <w:r w:rsidRPr="00B434FD">
        <w:rPr>
          <w:rFonts w:cs="Calibri"/>
          <w:u w:val="single"/>
        </w:rPr>
        <w:t xml:space="preserve">North Korea's </w:t>
      </w:r>
      <w:r w:rsidRPr="00CA0B1B">
        <w:rPr>
          <w:rFonts w:cs="Calibri"/>
          <w:highlight w:val="yellow"/>
          <w:u w:val="single"/>
        </w:rPr>
        <w:t>ICBM Test Isn't</w:t>
      </w:r>
      <w:r w:rsidRPr="00B434FD">
        <w:rPr>
          <w:rFonts w:cs="Calibri"/>
          <w:u w:val="single"/>
        </w:rPr>
        <w:t xml:space="preserve"> a </w:t>
      </w:r>
      <w:r w:rsidRPr="00CA0B1B">
        <w:rPr>
          <w:rFonts w:cs="Calibri"/>
          <w:highlight w:val="yellow"/>
          <w:u w:val="single"/>
        </w:rPr>
        <w:t>Game Changer</w:t>
      </w:r>
      <w:r w:rsidRPr="00B434FD">
        <w:rPr>
          <w:rFonts w:cs="Calibri"/>
        </w:rPr>
        <w:t>”</w:t>
      </w:r>
      <w:r w:rsidRPr="00B434FD">
        <w:rPr>
          <w:rFonts w:cs="Calibri"/>
          <w:color w:val="000000"/>
          <w:sz w:val="23"/>
          <w:szCs w:val="23"/>
          <w:shd w:val="clear" w:color="auto" w:fill="FFFFFF"/>
        </w:rPr>
        <w:t xml:space="preserve"> </w:t>
      </w:r>
      <w:r w:rsidRPr="00B434FD">
        <w:rPr>
          <w:rFonts w:cs="Calibri"/>
        </w:rPr>
        <w:t>July 5, 2017 Robert E. Kelly is an associate professor of international relations in the Department of Political Science and Ph. D at Pusan National University, http://nationalinterest.org/feature/north-koreas-icbm-test-isnt-game-changer-21420</w:t>
      </w:r>
    </w:p>
    <w:p w:rsidR="00C10017" w:rsidRPr="00B434FD" w:rsidRDefault="00C10017" w:rsidP="00C10017">
      <w:pPr>
        <w:rPr>
          <w:rFonts w:cs="Calibri"/>
          <w:b/>
          <w:u w:val="single"/>
        </w:rPr>
      </w:pPr>
      <w:r w:rsidRPr="00B434FD">
        <w:rPr>
          <w:rFonts w:cs="Calibri"/>
          <w:b/>
          <w:bCs/>
          <w:u w:val="single"/>
        </w:rPr>
        <w:t xml:space="preserve">Not Quite a “Game Changer,” Actually: </w:t>
      </w:r>
      <w:r w:rsidRPr="00CA0B1B">
        <w:rPr>
          <w:rFonts w:cs="Calibri"/>
          <w:b/>
          <w:bCs/>
          <w:highlight w:val="yellow"/>
          <w:u w:val="single"/>
        </w:rPr>
        <w:t>We Knew This Was Coming</w:t>
      </w:r>
      <w:r w:rsidRPr="00B434FD">
        <w:rPr>
          <w:rFonts w:cs="Calibri"/>
          <w:u w:val="single"/>
        </w:rPr>
        <w:t xml:space="preserve"> </w:t>
      </w:r>
      <w:r w:rsidRPr="00B434FD">
        <w:rPr>
          <w:rFonts w:cs="Calibri"/>
          <w:sz w:val="16"/>
        </w:rPr>
        <w:t xml:space="preserve">I have argued </w:t>
      </w:r>
      <w:hyperlink r:id="rId99" w:tgtFrame="_blank" w:history="1">
        <w:r w:rsidRPr="00B434FD">
          <w:rPr>
            <w:rStyle w:val="Hyperlink"/>
            <w:rFonts w:cs="Calibri"/>
            <w:sz w:val="16"/>
          </w:rPr>
          <w:t>before</w:t>
        </w:r>
      </w:hyperlink>
      <w:r w:rsidRPr="00B434FD">
        <w:rPr>
          <w:rFonts w:cs="Calibri"/>
          <w:sz w:val="16"/>
        </w:rPr>
        <w:t xml:space="preserve"> against the </w:t>
      </w:r>
      <w:r w:rsidRPr="00CA0B1B">
        <w:rPr>
          <w:rFonts w:cs="Calibri"/>
          <w:b/>
          <w:highlight w:val="yellow"/>
          <w:u w:val="single"/>
        </w:rPr>
        <w:t>alarmism</w:t>
      </w:r>
      <w:r w:rsidRPr="00B434FD">
        <w:rPr>
          <w:rFonts w:cs="Calibri"/>
          <w:sz w:val="16"/>
        </w:rPr>
        <w:t xml:space="preserve"> that </w:t>
      </w:r>
      <w:r w:rsidRPr="00CA0B1B">
        <w:rPr>
          <w:rFonts w:cs="Calibri"/>
          <w:highlight w:val="yellow"/>
          <w:u w:val="single"/>
        </w:rPr>
        <w:t>characterizes</w:t>
      </w:r>
      <w:r w:rsidRPr="00B434FD">
        <w:rPr>
          <w:rFonts w:cs="Calibri"/>
          <w:u w:val="single"/>
        </w:rPr>
        <w:t xml:space="preserve"> so much of </w:t>
      </w:r>
      <w:r w:rsidRPr="00CA0B1B">
        <w:rPr>
          <w:rFonts w:cs="Calibri"/>
          <w:highlight w:val="yellow"/>
          <w:u w:val="single"/>
        </w:rPr>
        <w:t>the</w:t>
      </w:r>
      <w:r w:rsidRPr="00B434FD">
        <w:rPr>
          <w:rFonts w:cs="Calibri"/>
          <w:u w:val="single"/>
        </w:rPr>
        <w:t xml:space="preserve"> North Korea </w:t>
      </w:r>
      <w:r w:rsidRPr="00CA0B1B">
        <w:rPr>
          <w:rFonts w:cs="Calibri"/>
          <w:highlight w:val="yellow"/>
          <w:u w:val="single"/>
        </w:rPr>
        <w:t>debate</w:t>
      </w:r>
      <w:r w:rsidRPr="00B434FD">
        <w:rPr>
          <w:rFonts w:cs="Calibri"/>
          <w:sz w:val="16"/>
        </w:rPr>
        <w:t xml:space="preserve">. It is worth reiterating a few points before this week’s cable-news punditry runs us over the edge toward airstrikes: • </w:t>
      </w:r>
      <w:r w:rsidRPr="00B434FD">
        <w:rPr>
          <w:rFonts w:cs="Calibri"/>
          <w:u w:val="single"/>
        </w:rPr>
        <w:t xml:space="preserve">North Korea </w:t>
      </w:r>
      <w:r w:rsidRPr="00CA0B1B">
        <w:rPr>
          <w:rFonts w:cs="Calibri"/>
          <w:highlight w:val="yellow"/>
          <w:u w:val="single"/>
        </w:rPr>
        <w:t>has been telling us for years</w:t>
      </w:r>
      <w:r w:rsidRPr="00B434FD">
        <w:rPr>
          <w:rFonts w:cs="Calibri"/>
          <w:u w:val="single"/>
        </w:rPr>
        <w:t xml:space="preserve"> that </w:t>
      </w:r>
      <w:r w:rsidRPr="00CA0B1B">
        <w:rPr>
          <w:rFonts w:cs="Calibri"/>
          <w:highlight w:val="yellow"/>
          <w:u w:val="single"/>
        </w:rPr>
        <w:t>it wants</w:t>
      </w:r>
      <w:r w:rsidRPr="00B434FD">
        <w:rPr>
          <w:rFonts w:cs="Calibri"/>
          <w:u w:val="single"/>
        </w:rPr>
        <w:t xml:space="preserve"> a </w:t>
      </w:r>
      <w:r w:rsidRPr="00CA0B1B">
        <w:rPr>
          <w:rFonts w:cs="Calibri"/>
          <w:highlight w:val="yellow"/>
          <w:u w:val="single"/>
        </w:rPr>
        <w:t>nu</w:t>
      </w:r>
      <w:r w:rsidRPr="00B434FD">
        <w:rPr>
          <w:rFonts w:cs="Calibri"/>
          <w:u w:val="single"/>
        </w:rPr>
        <w:t>clear weapon</w:t>
      </w:r>
      <w:r w:rsidRPr="00B434FD">
        <w:rPr>
          <w:rFonts w:cs="Calibri"/>
          <w:sz w:val="16"/>
        </w:rPr>
        <w:t xml:space="preserve"> and missiles. </w:t>
      </w:r>
      <w:r w:rsidRPr="00B434FD">
        <w:rPr>
          <w:rFonts w:cs="Calibri"/>
          <w:u w:val="single"/>
        </w:rPr>
        <w:t>Today’s launch</w:t>
      </w:r>
      <w:r w:rsidRPr="00B434FD">
        <w:rPr>
          <w:rFonts w:cs="Calibri"/>
          <w:sz w:val="16"/>
        </w:rPr>
        <w:t xml:space="preserve"> obviously </w:t>
      </w:r>
      <w:r w:rsidRPr="00B434FD">
        <w:rPr>
          <w:rFonts w:cs="Calibri"/>
          <w:u w:val="single"/>
        </w:rPr>
        <w:t xml:space="preserve">worsens the situation, </w:t>
      </w:r>
      <w:r w:rsidRPr="00B434FD">
        <w:rPr>
          <w:rFonts w:cs="Calibri"/>
          <w:b/>
          <w:u w:val="single"/>
        </w:rPr>
        <w:t>but not in ways we did not foresee</w:t>
      </w:r>
      <w:r w:rsidRPr="00B434FD">
        <w:rPr>
          <w:rFonts w:cs="Calibri"/>
          <w:sz w:val="16"/>
        </w:rPr>
        <w:t xml:space="preserve">. We have had time to think about how to respond (even if we seem bereft of good ideas). </w:t>
      </w:r>
      <w:r w:rsidRPr="00B434FD">
        <w:rPr>
          <w:rFonts w:cs="Calibri"/>
          <w:b/>
          <w:u w:val="single"/>
        </w:rPr>
        <w:t xml:space="preserve">Hence </w:t>
      </w:r>
      <w:hyperlink r:id="rId100" w:tgtFrame="_blank" w:history="1">
        <w:r w:rsidRPr="00B434FD">
          <w:rPr>
            <w:rStyle w:val="Hyperlink"/>
            <w:rFonts w:cs="Calibri"/>
          </w:rPr>
          <w:t>my resistance</w:t>
        </w:r>
      </w:hyperlink>
      <w:r w:rsidRPr="00B434FD">
        <w:rPr>
          <w:rFonts w:cs="Calibri"/>
          <w:b/>
          <w:u w:val="single"/>
        </w:rPr>
        <w:t xml:space="preserve"> to the “game changer” and “Franken-missile” rhetoric that so often accompanies these North Korean mini-crises. </w:t>
      </w:r>
      <w:r w:rsidRPr="00B434FD">
        <w:rPr>
          <w:rFonts w:cs="Calibri"/>
          <w:sz w:val="16"/>
        </w:rPr>
        <w:t xml:space="preserve">• </w:t>
      </w:r>
      <w:r w:rsidRPr="00B434FD">
        <w:rPr>
          <w:rFonts w:cs="Calibri"/>
          <w:u w:val="single"/>
        </w:rPr>
        <w:t xml:space="preserve">North Korea </w:t>
      </w:r>
      <w:r w:rsidRPr="00CA0B1B">
        <w:rPr>
          <w:rFonts w:cs="Calibri"/>
          <w:b/>
          <w:highlight w:val="yellow"/>
          <w:u w:val="single"/>
        </w:rPr>
        <w:t>almost certainly does not intend to strike</w:t>
      </w:r>
      <w:r w:rsidRPr="00B434FD">
        <w:rPr>
          <w:rFonts w:cs="Calibri"/>
          <w:u w:val="single"/>
        </w:rPr>
        <w:t xml:space="preserve"> the United States with a nuclear weapon. Even if we assume North Korea can strike</w:t>
      </w:r>
      <w:r w:rsidRPr="00B434FD">
        <w:rPr>
          <w:rFonts w:cs="Calibri"/>
          <w:sz w:val="16"/>
        </w:rPr>
        <w:t xml:space="preserve"> the United States with such a weapon, </w:t>
      </w:r>
      <w:r w:rsidRPr="00CA0B1B">
        <w:rPr>
          <w:rFonts w:cs="Calibri"/>
          <w:b/>
          <w:highlight w:val="yellow"/>
          <w:u w:val="single"/>
        </w:rPr>
        <w:t>it would be suicide</w:t>
      </w:r>
      <w:r w:rsidRPr="00B434FD">
        <w:rPr>
          <w:rFonts w:cs="Calibri"/>
          <w:b/>
          <w:u w:val="single"/>
        </w:rPr>
        <w:t xml:space="preserve"> to do so.</w:t>
      </w:r>
      <w:r w:rsidRPr="00B434FD">
        <w:rPr>
          <w:rFonts w:cs="Calibri"/>
          <w:sz w:val="16"/>
        </w:rPr>
        <w:t xml:space="preserve"> And if </w:t>
      </w:r>
      <w:r w:rsidRPr="00B434FD">
        <w:rPr>
          <w:rFonts w:cs="Calibri"/>
          <w:u w:val="single"/>
        </w:rPr>
        <w:t xml:space="preserve">there is </w:t>
      </w:r>
      <w:r w:rsidRPr="00B434FD">
        <w:rPr>
          <w:rFonts w:cs="Calibri"/>
          <w:b/>
          <w:u w:val="single"/>
        </w:rPr>
        <w:t xml:space="preserve">one thing </w:t>
      </w:r>
      <w:r w:rsidRPr="00CA0B1B">
        <w:rPr>
          <w:rFonts w:cs="Calibri"/>
          <w:b/>
          <w:highlight w:val="yellow"/>
          <w:u w:val="single"/>
        </w:rPr>
        <w:t>we</w:t>
      </w:r>
      <w:r w:rsidRPr="00B434FD">
        <w:rPr>
          <w:rFonts w:cs="Calibri"/>
          <w:b/>
          <w:u w:val="single"/>
        </w:rPr>
        <w:t xml:space="preserve"> have </w:t>
      </w:r>
      <w:r w:rsidRPr="00CA0B1B">
        <w:rPr>
          <w:rFonts w:cs="Calibri"/>
          <w:b/>
          <w:highlight w:val="yellow"/>
          <w:u w:val="single"/>
        </w:rPr>
        <w:t>learned from the decades</w:t>
      </w:r>
      <w:r w:rsidRPr="00CA0B1B">
        <w:rPr>
          <w:rFonts w:cs="Calibri"/>
          <w:highlight w:val="yellow"/>
          <w:u w:val="single"/>
        </w:rPr>
        <w:t xml:space="preserve"> of decadence</w:t>
      </w:r>
      <w:r w:rsidRPr="00B434FD">
        <w:rPr>
          <w:rFonts w:cs="Calibri"/>
          <w:u w:val="single"/>
        </w:rPr>
        <w:t xml:space="preserve"> and gangsterism </w:t>
      </w:r>
      <w:r w:rsidRPr="00CA0B1B">
        <w:rPr>
          <w:rFonts w:cs="Calibri"/>
          <w:highlight w:val="yellow"/>
          <w:u w:val="single"/>
        </w:rPr>
        <w:t>of</w:t>
      </w:r>
      <w:r w:rsidRPr="00B434FD">
        <w:rPr>
          <w:rFonts w:cs="Calibri"/>
          <w:u w:val="single"/>
        </w:rPr>
        <w:t xml:space="preserve"> North Korea’s ruling </w:t>
      </w:r>
      <w:r w:rsidRPr="00CA0B1B">
        <w:rPr>
          <w:rFonts w:cs="Calibri"/>
          <w:highlight w:val="yellow"/>
          <w:u w:val="single"/>
        </w:rPr>
        <w:t>Kim family</w:t>
      </w:r>
      <w:r w:rsidRPr="00CA0B1B">
        <w:rPr>
          <w:rFonts w:cs="Calibri"/>
          <w:b/>
          <w:highlight w:val="yellow"/>
          <w:u w:val="single"/>
        </w:rPr>
        <w:t>, it is that they like their luxuries</w:t>
      </w:r>
      <w:r w:rsidRPr="00CA0B1B">
        <w:rPr>
          <w:rFonts w:cs="Calibri"/>
          <w:highlight w:val="yellow"/>
          <w:u w:val="single"/>
        </w:rPr>
        <w:t>. There is much debate about what</w:t>
      </w:r>
      <w:r w:rsidRPr="00B434FD">
        <w:rPr>
          <w:rFonts w:cs="Calibri"/>
          <w:u w:val="single"/>
        </w:rPr>
        <w:t xml:space="preserve"> precisely the </w:t>
      </w:r>
      <w:r w:rsidRPr="00CA0B1B">
        <w:rPr>
          <w:rFonts w:cs="Calibri"/>
          <w:highlight w:val="yellow"/>
          <w:u w:val="single"/>
        </w:rPr>
        <w:t>Kims’ goals are</w:t>
      </w:r>
      <w:r w:rsidRPr="00B434FD">
        <w:rPr>
          <w:rFonts w:cs="Calibri"/>
          <w:sz w:val="16"/>
        </w:rPr>
        <w:t xml:space="preserve"> (are they still really committed to unification?) </w:t>
      </w:r>
      <w:r w:rsidRPr="00CA0B1B">
        <w:rPr>
          <w:rFonts w:cs="Calibri"/>
          <w:b/>
          <w:highlight w:val="yellow"/>
          <w:u w:val="single"/>
        </w:rPr>
        <w:t>but one obvious intention is to live</w:t>
      </w:r>
      <w:r w:rsidRPr="00B434FD">
        <w:rPr>
          <w:rFonts w:cs="Calibri"/>
          <w:b/>
          <w:u w:val="single"/>
        </w:rPr>
        <w:t xml:space="preserve"> up </w:t>
      </w:r>
      <w:r w:rsidRPr="00CA0B1B">
        <w:rPr>
          <w:rFonts w:cs="Calibri"/>
          <w:b/>
          <w:highlight w:val="yellow"/>
          <w:u w:val="single"/>
        </w:rPr>
        <w:t>the good</w:t>
      </w:r>
      <w:r w:rsidRPr="00B434FD">
        <w:rPr>
          <w:rFonts w:cs="Calibri"/>
          <w:b/>
          <w:u w:val="single"/>
        </w:rPr>
        <w:t xml:space="preserve"> life</w:t>
      </w:r>
      <w:r w:rsidRPr="00B434FD">
        <w:rPr>
          <w:rFonts w:cs="Calibri"/>
          <w:sz w:val="16"/>
        </w:rPr>
        <w:t xml:space="preserve">. The </w:t>
      </w:r>
      <w:r w:rsidRPr="00CA0B1B">
        <w:rPr>
          <w:rFonts w:cs="Calibri"/>
          <w:highlight w:val="yellow"/>
          <w:u w:val="single"/>
        </w:rPr>
        <w:t>Kims’</w:t>
      </w:r>
      <w:r w:rsidRPr="00B434FD">
        <w:rPr>
          <w:rFonts w:cs="Calibri"/>
          <w:u w:val="single"/>
        </w:rPr>
        <w:t xml:space="preserve"> neronian </w:t>
      </w:r>
      <w:r w:rsidRPr="00CA0B1B">
        <w:rPr>
          <w:rFonts w:cs="Calibri"/>
          <w:highlight w:val="yellow"/>
          <w:u w:val="single"/>
        </w:rPr>
        <w:t>habits are notorious—liquor, cars,</w:t>
      </w:r>
      <w:r w:rsidRPr="00B434FD">
        <w:rPr>
          <w:rFonts w:cs="Calibri"/>
          <w:u w:val="single"/>
        </w:rPr>
        <w:t xml:space="preserve"> women, </w:t>
      </w:r>
      <w:r w:rsidRPr="00CA0B1B">
        <w:rPr>
          <w:rFonts w:cs="Calibri"/>
          <w:highlight w:val="yellow"/>
          <w:u w:val="single"/>
        </w:rPr>
        <w:t>yachts</w:t>
      </w:r>
      <w:r w:rsidRPr="00B434FD">
        <w:rPr>
          <w:rFonts w:cs="Calibri"/>
          <w:u w:val="single"/>
        </w:rPr>
        <w:t>, palatial residences.</w:t>
      </w:r>
      <w:r w:rsidRPr="00B434FD">
        <w:rPr>
          <w:rFonts w:cs="Calibri"/>
          <w:sz w:val="16"/>
        </w:rPr>
        <w:t xml:space="preserve"> This is the reason for the luxury-good ban on the regime and why it refers to that ban as “</w:t>
      </w:r>
      <w:hyperlink r:id="rId101" w:tgtFrame="_blank" w:history="1">
        <w:r w:rsidRPr="00B434FD">
          <w:rPr>
            <w:rStyle w:val="Hyperlink"/>
            <w:rFonts w:cs="Calibri"/>
            <w:sz w:val="16"/>
          </w:rPr>
          <w:t>extra-large crimes against humanity</w:t>
        </w:r>
      </w:hyperlink>
      <w:r w:rsidRPr="00B434FD">
        <w:rPr>
          <w:rFonts w:cs="Calibri"/>
          <w:sz w:val="16"/>
        </w:rPr>
        <w:t xml:space="preserve">.” </w:t>
      </w:r>
      <w:r w:rsidRPr="00CA0B1B">
        <w:rPr>
          <w:rFonts w:cs="Calibri"/>
          <w:b/>
          <w:highlight w:val="yellow"/>
          <w:u w:val="single"/>
        </w:rPr>
        <w:t xml:space="preserve">These are no </w:t>
      </w:r>
      <w:r w:rsidRPr="00B434FD">
        <w:rPr>
          <w:rFonts w:cs="Calibri"/>
          <w:b/>
          <w:u w:val="single"/>
        </w:rPr>
        <w:t>spartan,</w:t>
      </w:r>
      <w:r w:rsidRPr="00B434FD">
        <w:rPr>
          <w:rFonts w:cs="Calibri"/>
          <w:u w:val="single"/>
        </w:rPr>
        <w:t xml:space="preserve"> </w:t>
      </w:r>
      <w:r w:rsidRPr="00CA0B1B">
        <w:rPr>
          <w:rFonts w:cs="Calibri"/>
          <w:b/>
          <w:highlight w:val="yellow"/>
          <w:u w:val="single"/>
        </w:rPr>
        <w:t>committed cadres</w:t>
      </w:r>
      <w:r w:rsidRPr="00CA0B1B">
        <w:rPr>
          <w:rFonts w:cs="Calibri"/>
          <w:highlight w:val="yellow"/>
          <w:u w:val="single"/>
        </w:rPr>
        <w:t xml:space="preserve"> </w:t>
      </w:r>
      <w:r w:rsidRPr="00CA0B1B">
        <w:rPr>
          <w:rFonts w:cs="Calibri"/>
          <w:b/>
          <w:highlight w:val="yellow"/>
          <w:u w:val="single"/>
        </w:rPr>
        <w:t>living</w:t>
      </w:r>
      <w:r w:rsidRPr="00B434FD">
        <w:rPr>
          <w:rFonts w:cs="Calibri"/>
          <w:u w:val="single"/>
        </w:rPr>
        <w:t xml:space="preserve"> in caves </w:t>
      </w:r>
      <w:r w:rsidRPr="00B434FD">
        <w:rPr>
          <w:rFonts w:cs="Calibri"/>
          <w:b/>
          <w:u w:val="single"/>
        </w:rPr>
        <w:t>ac</w:t>
      </w:r>
      <w:r w:rsidRPr="00CA0B1B">
        <w:rPr>
          <w:rFonts w:cs="Calibri"/>
          <w:b/>
          <w:highlight w:val="yellow"/>
          <w:u w:val="single"/>
        </w:rPr>
        <w:t>cording to</w:t>
      </w:r>
      <w:r w:rsidRPr="00B434FD">
        <w:rPr>
          <w:rFonts w:cs="Calibri"/>
          <w:b/>
          <w:u w:val="single"/>
        </w:rPr>
        <w:t xml:space="preserve"> a </w:t>
      </w:r>
      <w:r w:rsidRPr="00CA0B1B">
        <w:rPr>
          <w:rFonts w:cs="Calibri"/>
          <w:b/>
          <w:highlight w:val="yellow"/>
          <w:u w:val="single"/>
        </w:rPr>
        <w:t>strict ideology, ready to die</w:t>
      </w:r>
      <w:r w:rsidRPr="00B434FD">
        <w:rPr>
          <w:rFonts w:cs="Calibri"/>
          <w:b/>
          <w:u w:val="single"/>
        </w:rPr>
        <w:t xml:space="preserve"> for their beliefs. So it is </w:t>
      </w:r>
      <w:r w:rsidRPr="00CA0B1B">
        <w:rPr>
          <w:rFonts w:cs="Calibri"/>
          <w:b/>
          <w:highlight w:val="yellow"/>
          <w:u w:val="single"/>
        </w:rPr>
        <w:t>highly unlikely</w:t>
      </w:r>
      <w:r w:rsidRPr="00B434FD">
        <w:rPr>
          <w:rFonts w:cs="Calibri"/>
          <w:u w:val="single"/>
        </w:rPr>
        <w:t xml:space="preserve"> that the </w:t>
      </w:r>
      <w:r w:rsidRPr="00CA0B1B">
        <w:rPr>
          <w:rFonts w:cs="Calibri"/>
          <w:b/>
          <w:highlight w:val="yellow"/>
          <w:u w:val="single"/>
        </w:rPr>
        <w:t>Kim</w:t>
      </w:r>
      <w:r w:rsidRPr="00B434FD">
        <w:rPr>
          <w:rFonts w:cs="Calibri"/>
          <w:u w:val="single"/>
        </w:rPr>
        <w:t xml:space="preserve"> elite </w:t>
      </w:r>
      <w:r w:rsidRPr="00CA0B1B">
        <w:rPr>
          <w:rFonts w:cs="Calibri"/>
          <w:b/>
          <w:highlight w:val="yellow"/>
          <w:u w:val="single"/>
        </w:rPr>
        <w:t>would throw away their indulgences on a strike they know would bring</w:t>
      </w:r>
      <w:r w:rsidRPr="00B434FD">
        <w:rPr>
          <w:rFonts w:cs="Calibri"/>
          <w:b/>
          <w:u w:val="single"/>
        </w:rPr>
        <w:t xml:space="preserve"> devastating U.S. </w:t>
      </w:r>
      <w:r w:rsidRPr="00CA0B1B">
        <w:rPr>
          <w:rFonts w:cs="Calibri"/>
          <w:b/>
          <w:highlight w:val="yellow"/>
          <w:u w:val="single"/>
        </w:rPr>
        <w:t>retaliation</w:t>
      </w:r>
      <w:r w:rsidRPr="00B434FD">
        <w:rPr>
          <w:rFonts w:cs="Calibri"/>
          <w:b/>
          <w:u w:val="single"/>
        </w:rPr>
        <w:t xml:space="preserve">. </w:t>
      </w:r>
      <w:r w:rsidRPr="00B434FD">
        <w:rPr>
          <w:rFonts w:cs="Calibri"/>
          <w:sz w:val="16"/>
        </w:rPr>
        <w:t xml:space="preserve">• This </w:t>
      </w:r>
      <w:r w:rsidRPr="00CA0B1B">
        <w:rPr>
          <w:rFonts w:cs="Calibri"/>
          <w:highlight w:val="yellow"/>
          <w:u w:val="single"/>
        </w:rPr>
        <w:t>weapon</w:t>
      </w:r>
      <w:r w:rsidRPr="00B434FD">
        <w:rPr>
          <w:rFonts w:cs="Calibri"/>
          <w:u w:val="single"/>
        </w:rPr>
        <w:t xml:space="preserve">, rather, </w:t>
      </w:r>
      <w:r w:rsidRPr="00CA0B1B">
        <w:rPr>
          <w:rFonts w:cs="Calibri"/>
          <w:highlight w:val="yellow"/>
          <w:u w:val="single"/>
        </w:rPr>
        <w:t>is intended to deter U.S</w:t>
      </w:r>
      <w:r w:rsidRPr="00B434FD">
        <w:rPr>
          <w:rFonts w:cs="Calibri"/>
          <w:u w:val="single"/>
        </w:rPr>
        <w:t xml:space="preserve">.-led </w:t>
      </w:r>
      <w:r w:rsidRPr="00CA0B1B">
        <w:rPr>
          <w:rFonts w:cs="Calibri"/>
          <w:highlight w:val="yellow"/>
          <w:u w:val="single"/>
        </w:rPr>
        <w:t>regime-change efforts</w:t>
      </w:r>
      <w:r w:rsidRPr="00B434FD">
        <w:rPr>
          <w:rFonts w:cs="Calibri"/>
          <w:sz w:val="16"/>
        </w:rPr>
        <w:t xml:space="preserve">. The </w:t>
      </w:r>
      <w:r w:rsidRPr="00CA0B1B">
        <w:rPr>
          <w:rFonts w:cs="Calibri"/>
          <w:highlight w:val="yellow"/>
          <w:u w:val="single"/>
        </w:rPr>
        <w:t>U</w:t>
      </w:r>
      <w:r w:rsidRPr="00B434FD">
        <w:rPr>
          <w:rFonts w:cs="Calibri"/>
          <w:sz w:val="16"/>
        </w:rPr>
        <w:t xml:space="preserve">nited </w:t>
      </w:r>
      <w:r w:rsidRPr="00CA0B1B">
        <w:rPr>
          <w:rFonts w:cs="Calibri"/>
          <w:highlight w:val="yellow"/>
          <w:u w:val="single"/>
        </w:rPr>
        <w:t>S</w:t>
      </w:r>
      <w:r w:rsidRPr="00B434FD">
        <w:rPr>
          <w:rFonts w:cs="Calibri"/>
          <w:sz w:val="16"/>
        </w:rPr>
        <w:t xml:space="preserve">tates </w:t>
      </w:r>
      <w:r w:rsidRPr="00CA0B1B">
        <w:rPr>
          <w:rFonts w:cs="Calibri"/>
          <w:highlight w:val="yellow"/>
          <w:u w:val="single"/>
        </w:rPr>
        <w:t>has flirted for decades with attacking</w:t>
      </w:r>
      <w:r w:rsidRPr="00B434FD">
        <w:rPr>
          <w:rFonts w:cs="Calibri"/>
          <w:u w:val="single"/>
        </w:rPr>
        <w:t xml:space="preserve"> North Korea by air, </w:t>
      </w:r>
      <w:r w:rsidRPr="00CA0B1B">
        <w:rPr>
          <w:rFonts w:cs="Calibri"/>
          <w:b/>
          <w:highlight w:val="yellow"/>
          <w:u w:val="single"/>
        </w:rPr>
        <w:t>most notably</w:t>
      </w:r>
      <w:r w:rsidRPr="00B434FD">
        <w:rPr>
          <w:rFonts w:cs="Calibri"/>
          <w:b/>
          <w:u w:val="single"/>
        </w:rPr>
        <w:t xml:space="preserve"> in 19</w:t>
      </w:r>
      <w:r w:rsidRPr="00CA0B1B">
        <w:rPr>
          <w:rFonts w:cs="Calibri"/>
          <w:b/>
          <w:highlight w:val="yellow"/>
          <w:u w:val="single"/>
        </w:rPr>
        <w:t>94</w:t>
      </w:r>
      <w:r w:rsidRPr="00B434FD">
        <w:rPr>
          <w:rFonts w:cs="Calibri"/>
          <w:sz w:val="16"/>
        </w:rPr>
        <w:t xml:space="preserve">. The </w:t>
      </w:r>
      <w:r w:rsidRPr="00B434FD">
        <w:rPr>
          <w:rFonts w:cs="Calibri"/>
          <w:b/>
          <w:u w:val="single"/>
        </w:rPr>
        <w:t>U</w:t>
      </w:r>
      <w:r w:rsidRPr="00B434FD">
        <w:rPr>
          <w:rFonts w:cs="Calibri"/>
          <w:sz w:val="16"/>
        </w:rPr>
        <w:t xml:space="preserve">nited </w:t>
      </w:r>
      <w:r w:rsidRPr="00B434FD">
        <w:rPr>
          <w:rFonts w:cs="Calibri"/>
          <w:b/>
          <w:u w:val="single"/>
        </w:rPr>
        <w:t>S</w:t>
      </w:r>
      <w:r w:rsidRPr="00B434FD">
        <w:rPr>
          <w:rFonts w:cs="Calibri"/>
          <w:sz w:val="16"/>
        </w:rPr>
        <w:t xml:space="preserve">tates </w:t>
      </w:r>
      <w:r w:rsidRPr="00CA0B1B">
        <w:rPr>
          <w:rFonts w:cs="Calibri"/>
          <w:b/>
          <w:highlight w:val="yellow"/>
          <w:u w:val="single"/>
        </w:rPr>
        <w:t>has</w:t>
      </w:r>
      <w:r w:rsidRPr="00B434FD">
        <w:rPr>
          <w:rFonts w:cs="Calibri"/>
          <w:u w:val="single"/>
        </w:rPr>
        <w:t xml:space="preserve"> also </w:t>
      </w:r>
      <w:r w:rsidRPr="00CA0B1B">
        <w:rPr>
          <w:rFonts w:cs="Calibri"/>
          <w:b/>
          <w:highlight w:val="yellow"/>
          <w:u w:val="single"/>
        </w:rPr>
        <w:t>attacked many</w:t>
      </w:r>
      <w:r w:rsidRPr="00B434FD">
        <w:rPr>
          <w:rFonts w:cs="Calibri"/>
          <w:b/>
          <w:u w:val="single"/>
        </w:rPr>
        <w:t xml:space="preserve"> rogue </w:t>
      </w:r>
      <w:r w:rsidRPr="00CA0B1B">
        <w:rPr>
          <w:rFonts w:cs="Calibri"/>
          <w:b/>
          <w:highlight w:val="yellow"/>
          <w:u w:val="single"/>
        </w:rPr>
        <w:t>states</w:t>
      </w:r>
      <w:r w:rsidRPr="00CA0B1B">
        <w:rPr>
          <w:rFonts w:cs="Calibri"/>
          <w:highlight w:val="yellow"/>
          <w:u w:val="single"/>
        </w:rPr>
        <w:t>—Panama, Yugoslavia, Iraq</w:t>
      </w:r>
      <w:r w:rsidRPr="00B434FD">
        <w:rPr>
          <w:rFonts w:cs="Calibri"/>
          <w:u w:val="single"/>
        </w:rPr>
        <w:t xml:space="preserve"> and </w:t>
      </w:r>
      <w:r w:rsidRPr="00CA0B1B">
        <w:rPr>
          <w:rFonts w:cs="Calibri"/>
          <w:highlight w:val="yellow"/>
          <w:u w:val="single"/>
        </w:rPr>
        <w:t>Libya</w:t>
      </w:r>
      <w:r w:rsidRPr="00B434FD">
        <w:rPr>
          <w:rFonts w:cs="Calibri"/>
          <w:u w:val="single"/>
        </w:rPr>
        <w:t xml:space="preserve">, to name just a few. </w:t>
      </w:r>
      <w:r w:rsidRPr="00CA0B1B">
        <w:rPr>
          <w:rFonts w:cs="Calibri"/>
          <w:highlight w:val="yellow"/>
          <w:u w:val="single"/>
        </w:rPr>
        <w:t>It is</w:t>
      </w:r>
      <w:r w:rsidRPr="00B434FD">
        <w:rPr>
          <w:rFonts w:cs="Calibri"/>
          <w:u w:val="single"/>
        </w:rPr>
        <w:t xml:space="preserve"> therefore </w:t>
      </w:r>
      <w:r w:rsidRPr="00CA0B1B">
        <w:rPr>
          <w:rFonts w:cs="Calibri"/>
          <w:b/>
          <w:highlight w:val="yellow"/>
          <w:u w:val="single"/>
        </w:rPr>
        <w:t>predictably rational</w:t>
      </w:r>
      <w:r w:rsidRPr="00B434FD">
        <w:rPr>
          <w:rFonts w:cs="Calibri"/>
          <w:u w:val="single"/>
        </w:rPr>
        <w:t xml:space="preserve"> for Pyongyang </w:t>
      </w:r>
      <w:r w:rsidRPr="00CA0B1B">
        <w:rPr>
          <w:rFonts w:cs="Calibri"/>
          <w:highlight w:val="yellow"/>
          <w:u w:val="single"/>
        </w:rPr>
        <w:t>to seek</w:t>
      </w:r>
      <w:r w:rsidRPr="00B434FD">
        <w:rPr>
          <w:rFonts w:cs="Calibri"/>
          <w:u w:val="single"/>
        </w:rPr>
        <w:t xml:space="preserve"> the </w:t>
      </w:r>
      <w:r w:rsidRPr="00CA0B1B">
        <w:rPr>
          <w:rFonts w:cs="Calibri"/>
          <w:highlight w:val="yellow"/>
          <w:u w:val="single"/>
        </w:rPr>
        <w:t>ultimate guarantee against such</w:t>
      </w:r>
      <w:r w:rsidRPr="00B434FD">
        <w:rPr>
          <w:rFonts w:cs="Calibri"/>
          <w:u w:val="single"/>
        </w:rPr>
        <w:t xml:space="preserve"> an </w:t>
      </w:r>
      <w:r w:rsidRPr="00CA0B1B">
        <w:rPr>
          <w:rFonts w:cs="Calibri"/>
          <w:highlight w:val="yellow"/>
          <w:u w:val="single"/>
        </w:rPr>
        <w:t>attack</w:t>
      </w:r>
      <w:r w:rsidRPr="00B434FD">
        <w:rPr>
          <w:rFonts w:cs="Calibri"/>
          <w:u w:val="single"/>
        </w:rPr>
        <w:t>.</w:t>
      </w:r>
      <w:r w:rsidRPr="00B434FD">
        <w:rPr>
          <w:rFonts w:cs="Calibri"/>
          <w:sz w:val="16"/>
        </w:rPr>
        <w:t xml:space="preserve"> The program </w:t>
      </w:r>
      <w:r w:rsidRPr="00CA0B1B">
        <w:rPr>
          <w:rFonts w:cs="Calibri"/>
          <w:highlight w:val="yellow"/>
          <w:u w:val="single"/>
        </w:rPr>
        <w:t>is not some</w:t>
      </w:r>
      <w:r w:rsidRPr="00B434FD">
        <w:rPr>
          <w:rFonts w:cs="Calibri"/>
          <w:u w:val="single"/>
        </w:rPr>
        <w:t xml:space="preserve"> madman’s </w:t>
      </w:r>
      <w:r w:rsidRPr="00CA0B1B">
        <w:rPr>
          <w:rFonts w:cs="Calibri"/>
          <w:highlight w:val="yellow"/>
          <w:u w:val="single"/>
        </w:rPr>
        <w:t>dream to blow up</w:t>
      </w:r>
      <w:r w:rsidRPr="00B434FD">
        <w:rPr>
          <w:rFonts w:cs="Calibri"/>
          <w:u w:val="single"/>
        </w:rPr>
        <w:t xml:space="preserve"> the </w:t>
      </w:r>
      <w:r w:rsidRPr="00CA0B1B">
        <w:rPr>
          <w:rFonts w:cs="Calibri"/>
          <w:highlight w:val="yellow"/>
          <w:u w:val="single"/>
        </w:rPr>
        <w:t>world</w:t>
      </w:r>
      <w:r w:rsidRPr="00B434FD">
        <w:rPr>
          <w:rFonts w:cs="Calibri"/>
          <w:u w:val="single"/>
        </w:rPr>
        <w:t xml:space="preserve">, </w:t>
      </w:r>
      <w:r w:rsidRPr="00B434FD">
        <w:rPr>
          <w:rFonts w:cs="Calibri"/>
          <w:sz w:val="16"/>
        </w:rPr>
        <w:t xml:space="preserve">as Trump and Rodrigo Duterte of the Philippines have both suggested. </w:t>
      </w:r>
      <w:r w:rsidRPr="00CA0B1B">
        <w:rPr>
          <w:rFonts w:cs="Calibri"/>
          <w:b/>
          <w:highlight w:val="yellow"/>
          <w:u w:val="single"/>
        </w:rPr>
        <w:t>If</w:t>
      </w:r>
      <w:r w:rsidRPr="00B434FD">
        <w:rPr>
          <w:rFonts w:cs="Calibri"/>
          <w:b/>
          <w:u w:val="single"/>
        </w:rPr>
        <w:t xml:space="preserve"> the </w:t>
      </w:r>
      <w:r w:rsidRPr="00CA0B1B">
        <w:rPr>
          <w:rFonts w:cs="Calibri"/>
          <w:b/>
          <w:highlight w:val="yellow"/>
          <w:u w:val="single"/>
        </w:rPr>
        <w:t>Kims wanted that, they could have</w:t>
      </w:r>
      <w:r w:rsidRPr="00B434FD">
        <w:rPr>
          <w:rFonts w:cs="Calibri"/>
          <w:b/>
          <w:u w:val="single"/>
        </w:rPr>
        <w:t xml:space="preserve"> started a cataclysmic war </w:t>
      </w:r>
      <w:r w:rsidRPr="00CA0B1B">
        <w:rPr>
          <w:rFonts w:cs="Calibri"/>
          <w:b/>
          <w:highlight w:val="yellow"/>
          <w:u w:val="single"/>
        </w:rPr>
        <w:t>years ago</w:t>
      </w:r>
      <w:r w:rsidRPr="00B434FD">
        <w:rPr>
          <w:rFonts w:cs="Calibri"/>
          <w:b/>
          <w:u w:val="single"/>
        </w:rPr>
        <w:t>.</w:t>
      </w:r>
      <w:r w:rsidRPr="00B434FD">
        <w:rPr>
          <w:rFonts w:cs="Calibri"/>
          <w:sz w:val="16"/>
        </w:rPr>
        <w:t xml:space="preserve"> The </w:t>
      </w:r>
      <w:r w:rsidRPr="00B434FD">
        <w:rPr>
          <w:rFonts w:cs="Calibri"/>
          <w:b/>
          <w:u w:val="single"/>
        </w:rPr>
        <w:t>Kims</w:t>
      </w:r>
      <w:r w:rsidRPr="00B434FD">
        <w:rPr>
          <w:rFonts w:cs="Calibri"/>
          <w:sz w:val="16"/>
        </w:rPr>
        <w:t xml:space="preserve"> likely </w:t>
      </w:r>
      <w:r w:rsidRPr="00CA0B1B">
        <w:rPr>
          <w:rFonts w:cs="Calibri"/>
          <w:b/>
          <w:highlight w:val="yellow"/>
          <w:u w:val="single"/>
        </w:rPr>
        <w:t>also see the program as</w:t>
      </w:r>
      <w:r w:rsidRPr="00B434FD">
        <w:rPr>
          <w:rFonts w:cs="Calibri"/>
          <w:b/>
          <w:u w:val="single"/>
        </w:rPr>
        <w:t xml:space="preserve"> a </w:t>
      </w:r>
      <w:r w:rsidRPr="00CA0B1B">
        <w:rPr>
          <w:rFonts w:cs="Calibri"/>
          <w:b/>
          <w:highlight w:val="yellow"/>
          <w:u w:val="single"/>
        </w:rPr>
        <w:t>hedge against Chinese domination</w:t>
      </w:r>
      <w:r w:rsidRPr="00B434FD">
        <w:rPr>
          <w:rFonts w:cs="Calibri"/>
          <w:sz w:val="16"/>
        </w:rPr>
        <w:t xml:space="preserve">. North Korea </w:t>
      </w:r>
      <w:r w:rsidRPr="00CA0B1B">
        <w:rPr>
          <w:rFonts w:cs="Calibri"/>
          <w:highlight w:val="yellow"/>
          <w:u w:val="single"/>
        </w:rPr>
        <w:t>is economically dependent on China, but</w:t>
      </w:r>
      <w:r w:rsidRPr="00B434FD">
        <w:rPr>
          <w:rFonts w:cs="Calibri"/>
          <w:u w:val="single"/>
        </w:rPr>
        <w:t xml:space="preserve"> its </w:t>
      </w:r>
      <w:r w:rsidRPr="00CA0B1B">
        <w:rPr>
          <w:rFonts w:cs="Calibri"/>
          <w:highlight w:val="yellow"/>
          <w:u w:val="single"/>
        </w:rPr>
        <w:t>nuclear program</w:t>
      </w:r>
      <w:r w:rsidRPr="00B434FD">
        <w:rPr>
          <w:rFonts w:cs="Calibri"/>
          <w:u w:val="single"/>
        </w:rPr>
        <w:t xml:space="preserve"> and </w:t>
      </w:r>
      <w:hyperlink r:id="rId102" w:tgtFrame="_blank" w:history="1">
        <w:r w:rsidRPr="00B434FD">
          <w:rPr>
            <w:rStyle w:val="Hyperlink"/>
            <w:rFonts w:cs="Calibri"/>
          </w:rPr>
          <w:t>general truculence</w:t>
        </w:r>
      </w:hyperlink>
      <w:r w:rsidRPr="00B434FD">
        <w:rPr>
          <w:rFonts w:cs="Calibri"/>
          <w:u w:val="single"/>
        </w:rPr>
        <w:t xml:space="preserve"> with global norms </w:t>
      </w:r>
      <w:r w:rsidRPr="00CA0B1B">
        <w:rPr>
          <w:rFonts w:cs="Calibri"/>
          <w:highlight w:val="yellow"/>
          <w:u w:val="single"/>
        </w:rPr>
        <w:t>signal</w:t>
      </w:r>
      <w:r w:rsidRPr="00B434FD">
        <w:rPr>
          <w:rFonts w:cs="Calibri"/>
          <w:u w:val="single"/>
        </w:rPr>
        <w:t xml:space="preserve"> that </w:t>
      </w:r>
      <w:r w:rsidRPr="00CA0B1B">
        <w:rPr>
          <w:rFonts w:cs="Calibri"/>
          <w:highlight w:val="yellow"/>
          <w:u w:val="single"/>
        </w:rPr>
        <w:t>it will not become Beijing’s</w:t>
      </w:r>
      <w:r w:rsidRPr="00B434FD">
        <w:rPr>
          <w:rFonts w:cs="Calibri"/>
          <w:u w:val="single"/>
        </w:rPr>
        <w:t xml:space="preserve"> political </w:t>
      </w:r>
      <w:r w:rsidRPr="00CA0B1B">
        <w:rPr>
          <w:rFonts w:cs="Calibri"/>
          <w:highlight w:val="yellow"/>
          <w:u w:val="single"/>
        </w:rPr>
        <w:t>satellite</w:t>
      </w:r>
      <w:r w:rsidRPr="00B434FD">
        <w:rPr>
          <w:rFonts w:cs="Calibri"/>
          <w:u w:val="single"/>
        </w:rPr>
        <w:t xml:space="preserve">. </w:t>
      </w:r>
      <w:r w:rsidRPr="00B434FD">
        <w:rPr>
          <w:rFonts w:cs="Calibri"/>
          <w:sz w:val="16"/>
        </w:rPr>
        <w:t xml:space="preserve">In short, as long as the United States (and China) stay out of North Korea’s internal affairs, </w:t>
      </w:r>
      <w:r w:rsidRPr="00B434FD">
        <w:rPr>
          <w:rFonts w:cs="Calibri"/>
          <w:b/>
          <w:u w:val="single"/>
        </w:rPr>
        <w:t>nuclear use is highly unlikely.</w:t>
      </w:r>
    </w:p>
    <w:p w:rsidR="00C10017" w:rsidRPr="00B434FD" w:rsidRDefault="00C10017" w:rsidP="00C10017">
      <w:pPr>
        <w:rPr>
          <w:rFonts w:cs="Calibri"/>
          <w:sz w:val="16"/>
        </w:rPr>
      </w:pPr>
    </w:p>
    <w:p w:rsidR="00C10017" w:rsidRPr="00B434FD" w:rsidRDefault="00C10017" w:rsidP="00C10017">
      <w:pPr>
        <w:pStyle w:val="Heading4"/>
        <w:rPr>
          <w:rFonts w:cs="Calibri"/>
        </w:rPr>
      </w:pPr>
      <w:r w:rsidRPr="00B434FD">
        <w:rPr>
          <w:rFonts w:cs="Calibri"/>
        </w:rPr>
        <w:t>No Noko strikes –</w:t>
      </w:r>
      <w:r w:rsidRPr="00B434FD">
        <w:rPr>
          <w:rFonts w:cs="Calibri"/>
          <w:b w:val="0"/>
        </w:rPr>
        <w:t xml:space="preserve"> MAD, just rhetoric</w:t>
      </w:r>
    </w:p>
    <w:p w:rsidR="00C10017" w:rsidRPr="00B434FD" w:rsidRDefault="00C10017" w:rsidP="00C10017">
      <w:pPr>
        <w:rPr>
          <w:rFonts w:cs="Calibri"/>
        </w:rPr>
      </w:pPr>
      <w:r w:rsidRPr="00B434FD">
        <w:rPr>
          <w:rStyle w:val="Style13ptBold"/>
          <w:rFonts w:ascii="Calibri" w:hAnsi="Calibri" w:cs="Calibri"/>
        </w:rPr>
        <w:t>Tonnesson 8-12</w:t>
      </w:r>
      <w:r w:rsidRPr="00B434FD">
        <w:rPr>
          <w:rFonts w:cs="Calibri"/>
        </w:rPr>
        <w:t xml:space="preserve">-17 </w:t>
      </w:r>
    </w:p>
    <w:p w:rsidR="00C10017" w:rsidRPr="00B434FD" w:rsidRDefault="00C10017" w:rsidP="00C10017">
      <w:pPr>
        <w:rPr>
          <w:rFonts w:cs="Calibri"/>
        </w:rPr>
      </w:pPr>
      <w:r w:rsidRPr="00B434FD">
        <w:rPr>
          <w:rFonts w:cs="Calibri"/>
        </w:rPr>
        <w:t>8-12-17 Stein Tonnesson is research professor at the Peace Research Institute Oslo. “Why a war with North Korea is unlikely” http://www.aljazeera.com/indepth/opinion/2017/08/war-north-korea-170811130544750.html</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The recent flurry of threats</w:t>
      </w:r>
      <w:r w:rsidRPr="00B434FD">
        <w:rPr>
          <w:rStyle w:val="StyleUnderline"/>
          <w:rFonts w:ascii="Calibri" w:hAnsi="Calibri" w:cs="Calibri"/>
        </w:rPr>
        <w:t xml:space="preserve"> between Kim Jong-un and Donald Trump </w:t>
      </w:r>
      <w:r w:rsidRPr="00CA0B1B">
        <w:rPr>
          <w:rStyle w:val="StyleUnderline"/>
          <w:rFonts w:ascii="Calibri" w:hAnsi="Calibri" w:cs="Calibri"/>
          <w:highlight w:val="yellow"/>
        </w:rPr>
        <w:t>has caused</w:t>
      </w:r>
      <w:r w:rsidRPr="00B434FD">
        <w:rPr>
          <w:rStyle w:val="StyleUnderline"/>
          <w:rFonts w:ascii="Calibri" w:hAnsi="Calibri" w:cs="Calibri"/>
        </w:rPr>
        <w:t xml:space="preserve"> much </w:t>
      </w:r>
      <w:r w:rsidRPr="00CA0B1B">
        <w:rPr>
          <w:rStyle w:val="StyleUnderline"/>
          <w:rFonts w:ascii="Calibri" w:hAnsi="Calibri" w:cs="Calibri"/>
          <w:highlight w:val="yellow"/>
        </w:rPr>
        <w:t>consternation.</w:t>
      </w:r>
      <w:r w:rsidRPr="00B434FD">
        <w:rPr>
          <w:rStyle w:val="StyleUnderline"/>
          <w:rFonts w:ascii="Calibri" w:hAnsi="Calibri" w:cs="Calibri"/>
        </w:rPr>
        <w:t xml:space="preserve"> Threats can indeed be </w:t>
      </w:r>
      <w:r w:rsidRPr="00CA0B1B">
        <w:rPr>
          <w:rStyle w:val="StyleUnderline"/>
          <w:rFonts w:ascii="Calibri" w:hAnsi="Calibri" w:cs="Calibri"/>
          <w:highlight w:val="yellow"/>
        </w:rPr>
        <w:t>dangerous</w:t>
      </w:r>
      <w:r w:rsidRPr="00B434FD">
        <w:rPr>
          <w:rStyle w:val="StyleUnderline"/>
          <w:rFonts w:ascii="Calibri" w:hAnsi="Calibri" w:cs="Calibri"/>
        </w:rPr>
        <w:t xml:space="preserve"> but </w:t>
      </w:r>
      <w:r w:rsidRPr="00CA0B1B">
        <w:rPr>
          <w:rStyle w:val="StyleUnderline"/>
          <w:rFonts w:ascii="Calibri" w:hAnsi="Calibri" w:cs="Calibri"/>
          <w:highlight w:val="yellow"/>
        </w:rPr>
        <w:t>only when they are followed up by</w:t>
      </w:r>
      <w:r w:rsidRPr="00B434FD">
        <w:rPr>
          <w:rStyle w:val="StyleUnderline"/>
          <w:rFonts w:ascii="Calibri" w:hAnsi="Calibri" w:cs="Calibri"/>
        </w:rPr>
        <w:t xml:space="preserve"> hostile </w:t>
      </w:r>
      <w:r w:rsidRPr="00CA0B1B">
        <w:rPr>
          <w:rStyle w:val="StyleUnderline"/>
          <w:rFonts w:ascii="Calibri" w:hAnsi="Calibri" w:cs="Calibri"/>
          <w:highlight w:val="yellow"/>
        </w:rPr>
        <w:t>action.</w:t>
      </w:r>
      <w:r w:rsidRPr="00B434FD">
        <w:rPr>
          <w:rStyle w:val="StyleUnderline"/>
          <w:rFonts w:ascii="Calibri" w:hAnsi="Calibri" w:cs="Calibri"/>
        </w:rPr>
        <w:t xml:space="preserve"> </w:t>
      </w:r>
      <w:r w:rsidRPr="00B434FD">
        <w:rPr>
          <w:rFonts w:cs="Calibri"/>
          <w:sz w:val="16"/>
        </w:rPr>
        <w:t xml:space="preserve">The latest important developments in this crisis have been North Korea's July 4 and July 28 tests of long-range missiles that may be able to reach the American continent, and the UN Security Council's unanimous decision on August 5 to impose new harsh sanctions on North Korea. These sanctions may cause much hardship for the North Korean population, and if China and Russia implement them loyally, they may also harm the ruling class in Pyongyang. </w:t>
      </w:r>
      <w:r w:rsidRPr="00B434FD">
        <w:rPr>
          <w:rStyle w:val="StyleUnderline"/>
          <w:rFonts w:ascii="Calibri" w:hAnsi="Calibri" w:cs="Calibri"/>
        </w:rPr>
        <w:t>I see three scenarios for how the Korean crisis can develop in the next year: War, permanent crisis or a negotiated deal. The first is least likely, the second very likely, and the third more likely than war. Why is war unlikely</w:t>
      </w:r>
      <w:r w:rsidRPr="00CA0B1B">
        <w:rPr>
          <w:rStyle w:val="StyleUnderline"/>
          <w:rFonts w:ascii="Calibri" w:hAnsi="Calibri" w:cs="Calibri"/>
          <w:highlight w:val="yellow"/>
        </w:rPr>
        <w:t xml:space="preserve">? </w:t>
      </w:r>
      <w:r w:rsidRPr="00CA0B1B">
        <w:rPr>
          <w:rStyle w:val="Emphasis"/>
          <w:rFonts w:cs="Calibri"/>
          <w:highlight w:val="yellow"/>
        </w:rPr>
        <w:t>No one wants war</w:t>
      </w:r>
      <w:r w:rsidRPr="00CA0B1B">
        <w:rPr>
          <w:rStyle w:val="StyleUnderline"/>
          <w:rFonts w:ascii="Calibri" w:hAnsi="Calibri" w:cs="Calibri"/>
          <w:highlight w:val="yellow"/>
        </w:rPr>
        <w:t>.</w:t>
      </w:r>
      <w:r w:rsidRPr="00B434FD">
        <w:rPr>
          <w:rStyle w:val="StyleUnderline"/>
          <w:rFonts w:ascii="Calibri" w:hAnsi="Calibri" w:cs="Calibri"/>
        </w:rPr>
        <w:t xml:space="preserve"> It would </w:t>
      </w:r>
      <w:r w:rsidRPr="00CA0B1B">
        <w:rPr>
          <w:rStyle w:val="StyleUnderline"/>
          <w:rFonts w:ascii="Calibri" w:hAnsi="Calibri" w:cs="Calibri"/>
          <w:highlight w:val="yellow"/>
        </w:rPr>
        <w:t>spell the end of the Kim dynasty</w:t>
      </w:r>
      <w:r w:rsidRPr="00B434FD">
        <w:rPr>
          <w:rFonts w:cs="Calibri"/>
          <w:sz w:val="16"/>
        </w:rPr>
        <w:t xml:space="preserve"> (Kim Il-sung 1912–94; Kim Jong-il 1941–2011; Kim Jong-un 1984- ), </w:t>
      </w:r>
      <w:r w:rsidRPr="00B434FD">
        <w:rPr>
          <w:rStyle w:val="StyleUnderline"/>
          <w:rFonts w:ascii="Calibri" w:hAnsi="Calibri" w:cs="Calibri"/>
        </w:rPr>
        <w:t xml:space="preserve">and could cause a </w:t>
      </w:r>
      <w:r w:rsidRPr="00CA0B1B">
        <w:rPr>
          <w:rStyle w:val="StyleUnderline"/>
          <w:rFonts w:ascii="Calibri" w:hAnsi="Calibri" w:cs="Calibri"/>
          <w:highlight w:val="yellow"/>
        </w:rPr>
        <w:t>tremendous disaster in South Korea,</w:t>
      </w:r>
      <w:r w:rsidRPr="00B434FD">
        <w:rPr>
          <w:rStyle w:val="StyleUnderline"/>
          <w:rFonts w:ascii="Calibri" w:hAnsi="Calibri" w:cs="Calibri"/>
        </w:rPr>
        <w:t xml:space="preserve"> maybe also in Japan - if North Korea were able and willing to launch a nuclear attack on its former colonial master. </w:t>
      </w:r>
      <w:r w:rsidRPr="00B434FD">
        <w:rPr>
          <w:rFonts w:cs="Calibri"/>
          <w:sz w:val="16"/>
        </w:rPr>
        <w:t xml:space="preserve">Although not directly, </w:t>
      </w:r>
      <w:r w:rsidRPr="00CA0B1B">
        <w:rPr>
          <w:rStyle w:val="StyleUnderline"/>
          <w:rFonts w:ascii="Calibri" w:hAnsi="Calibri" w:cs="Calibri"/>
          <w:highlight w:val="yellow"/>
        </w:rPr>
        <w:t>the US would also be harmed</w:t>
      </w:r>
      <w:r w:rsidRPr="00B434FD">
        <w:rPr>
          <w:rStyle w:val="StyleUnderline"/>
          <w:rFonts w:ascii="Calibri" w:hAnsi="Calibri" w:cs="Calibri"/>
        </w:rPr>
        <w:t xml:space="preserve"> in this scenario. If it decides to launch a military attack against North Korea, then this could cause an uproar in South Korea, causing the US to lose its Korean ally. Moreover, the White House and the Pentagon are no doubt aware that the </w:t>
      </w:r>
      <w:r w:rsidRPr="00CA0B1B">
        <w:rPr>
          <w:rStyle w:val="StyleUnderline"/>
          <w:rFonts w:ascii="Calibri" w:hAnsi="Calibri" w:cs="Calibri"/>
          <w:highlight w:val="yellow"/>
        </w:rPr>
        <w:t>North Korean regime is not</w:t>
      </w:r>
      <w:r w:rsidRPr="00B434FD">
        <w:rPr>
          <w:rStyle w:val="StyleUnderline"/>
          <w:rFonts w:ascii="Calibri" w:hAnsi="Calibri" w:cs="Calibri"/>
        </w:rPr>
        <w:t xml:space="preserve"> a ripe fruit </w:t>
      </w:r>
      <w:r w:rsidRPr="00CA0B1B">
        <w:rPr>
          <w:rStyle w:val="StyleUnderline"/>
          <w:rFonts w:ascii="Calibri" w:hAnsi="Calibri" w:cs="Calibri"/>
          <w:highlight w:val="yellow"/>
        </w:rPr>
        <w:t>ready to fall</w:t>
      </w:r>
      <w:r w:rsidRPr="00B434FD">
        <w:rPr>
          <w:rStyle w:val="StyleUnderline"/>
          <w:rFonts w:ascii="Calibri" w:hAnsi="Calibri" w:cs="Calibri"/>
        </w:rPr>
        <w:t xml:space="preserve">, as it relies on a disciplined army and population. The power of the Kim dynasty is based on fear, faith and pride. People live in constant fear of the government. Yet many combine their fear with faith in the "great leader". North Koreans are immensely proud of their nation and its history. Together these three factors provide for a high level of discipline. Although North Korea's main weapons and command centres might be quickly destroyed through US precision-bombing, </w:t>
      </w:r>
      <w:r w:rsidRPr="00CA0B1B">
        <w:rPr>
          <w:rStyle w:val="StyleUnderline"/>
          <w:rFonts w:ascii="Calibri" w:hAnsi="Calibri" w:cs="Calibri"/>
          <w:highlight w:val="yellow"/>
        </w:rPr>
        <w:t>North Korea's command structure would</w:t>
      </w:r>
      <w:r w:rsidRPr="00B434FD">
        <w:rPr>
          <w:rStyle w:val="StyleUnderline"/>
          <w:rFonts w:ascii="Calibri" w:hAnsi="Calibri" w:cs="Calibri"/>
        </w:rPr>
        <w:t xml:space="preserve"> most likely </w:t>
      </w:r>
      <w:r w:rsidRPr="00CA0B1B">
        <w:rPr>
          <w:rStyle w:val="StyleUnderline"/>
          <w:rFonts w:ascii="Calibri" w:hAnsi="Calibri" w:cs="Calibri"/>
          <w:highlight w:val="yellow"/>
        </w:rPr>
        <w:t>function</w:t>
      </w:r>
      <w:r w:rsidRPr="00B434FD">
        <w:rPr>
          <w:rStyle w:val="StyleUnderline"/>
          <w:rFonts w:ascii="Calibri" w:hAnsi="Calibri" w:cs="Calibri"/>
        </w:rPr>
        <w:t xml:space="preserve"> in the opening phase of a war, thus allowing Kim to launch massive artillery and missile attacks against the South Korean capital Seoul, with its more than ten million inhabitants.</w:t>
      </w:r>
    </w:p>
    <w:p w:rsidR="00C10017" w:rsidRPr="00B434FD" w:rsidRDefault="00C10017" w:rsidP="00C10017">
      <w:pPr>
        <w:pStyle w:val="Heading3"/>
        <w:rPr>
          <w:rFonts w:cs="Calibri"/>
        </w:rPr>
      </w:pPr>
      <w:r w:rsidRPr="00B434FD">
        <w:rPr>
          <w:rFonts w:cs="Calibri"/>
        </w:rPr>
        <w:t>Impeachment --- Noko Strikes---ext No Lashout</w:t>
      </w:r>
    </w:p>
    <w:p w:rsidR="00C10017" w:rsidRPr="00B434FD" w:rsidRDefault="00C10017" w:rsidP="00C10017">
      <w:pPr>
        <w:pStyle w:val="Heading4"/>
        <w:rPr>
          <w:rFonts w:cs="Calibri"/>
        </w:rPr>
      </w:pPr>
      <w:r w:rsidRPr="00B434FD">
        <w:rPr>
          <w:rFonts w:cs="Calibri"/>
        </w:rPr>
        <w:t>It’s unlikely speculation</w:t>
      </w:r>
    </w:p>
    <w:p w:rsidR="00C10017" w:rsidRPr="00B434FD" w:rsidRDefault="00C10017" w:rsidP="00C10017">
      <w:pPr>
        <w:rPr>
          <w:rFonts w:cs="Calibri"/>
        </w:rPr>
      </w:pPr>
      <w:r w:rsidRPr="00B434FD">
        <w:rPr>
          <w:rStyle w:val="Style13ptBold"/>
          <w:rFonts w:ascii="Calibri" w:hAnsi="Calibri" w:cs="Calibri"/>
        </w:rPr>
        <w:t>Foster 16 –</w:t>
      </w:r>
      <w:r w:rsidRPr="00B434FD">
        <w:rPr>
          <w:rFonts w:cs="Calibri"/>
        </w:rPr>
        <w:t xml:space="preserve"> 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C10017" w:rsidRPr="00B434FD" w:rsidRDefault="00C10017" w:rsidP="00C10017">
      <w:pPr>
        <w:rPr>
          <w:rFonts w:cs="Calibri"/>
          <w:sz w:val="12"/>
        </w:rPr>
      </w:pPr>
      <w:r w:rsidRPr="00B434FD">
        <w:rPr>
          <w:rStyle w:val="Hyperlink"/>
          <w:rFonts w:cs="Calibri"/>
          <w:u w:val="single"/>
        </w:rPr>
        <w:t xml:space="preserve">If the U.S. economy tanks, </w:t>
      </w:r>
      <w:r w:rsidRPr="00CA0B1B">
        <w:rPr>
          <w:rStyle w:val="Hyperlink"/>
          <w:rFonts w:cs="Calibri"/>
          <w:highlight w:val="yellow"/>
          <w:u w:val="single"/>
        </w:rPr>
        <w:t>should we expect</w:t>
      </w:r>
      <w:r w:rsidRPr="00B434FD">
        <w:rPr>
          <w:rStyle w:val="Hyperlink"/>
          <w:rFonts w:cs="Calibri"/>
          <w:u w:val="single"/>
        </w:rPr>
        <w:t xml:space="preserve"> Donald </w:t>
      </w:r>
      <w:r w:rsidRPr="00CA0B1B">
        <w:rPr>
          <w:rStyle w:val="Hyperlink"/>
          <w:rFonts w:cs="Calibri"/>
          <w:highlight w:val="yellow"/>
          <w:u w:val="single"/>
        </w:rPr>
        <w:t>Trump</w:t>
      </w:r>
      <w:r w:rsidRPr="00B434FD">
        <w:rPr>
          <w:rStyle w:val="Hyperlink"/>
          <w:rFonts w:cs="Calibri"/>
          <w:u w:val="single"/>
        </w:rPr>
        <w:t xml:space="preserve"> to engage in a </w:t>
      </w:r>
      <w:r w:rsidRPr="00CA0B1B">
        <w:rPr>
          <w:rStyle w:val="Hyperlink"/>
          <w:rFonts w:cs="Calibri"/>
          <w:highlight w:val="yellow"/>
          <w:u w:val="single"/>
        </w:rPr>
        <w:t>diversionary war?</w:t>
      </w:r>
      <w:r w:rsidRPr="00B434FD">
        <w:rPr>
          <w:rFonts w:cs="Calibri"/>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C10017" w:rsidRPr="00B434FD" w:rsidRDefault="00C10017" w:rsidP="00C10017">
      <w:pPr>
        <w:rPr>
          <w:rFonts w:cs="Calibri"/>
          <w:sz w:val="12"/>
        </w:rPr>
      </w:pPr>
      <w:r w:rsidRPr="00B434FD">
        <w:rPr>
          <w:rFonts w:cs="Calibri"/>
          <w:sz w:val="12"/>
        </w:rPr>
        <w:t>One often-cited example of diversionary war in modern times is Argentina’s 1982 invasion of the Falklands, which several (though not all) political scientists attribute to the junta’s desire to divert the people’s attention from a disastrous economy.</w:t>
      </w:r>
    </w:p>
    <w:p w:rsidR="00C10017" w:rsidRPr="00B434FD" w:rsidRDefault="00C10017" w:rsidP="00C10017">
      <w:pPr>
        <w:rPr>
          <w:rFonts w:cs="Calibri"/>
          <w:sz w:val="12"/>
        </w:rPr>
      </w:pPr>
      <w:r w:rsidRPr="00B434FD">
        <w:rPr>
          <w:rFonts w:cs="Calibri"/>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C10017" w:rsidRPr="00B434FD" w:rsidRDefault="00C10017" w:rsidP="00C10017">
      <w:pPr>
        <w:rPr>
          <w:rFonts w:cs="Calibri"/>
          <w:sz w:val="12"/>
        </w:rPr>
      </w:pPr>
      <w:r w:rsidRPr="00B434FD">
        <w:rPr>
          <w:rFonts w:cs="Calibri"/>
          <w:sz w:val="12"/>
        </w:rPr>
        <w:t>Do words translate into foreign policy action?</w:t>
      </w:r>
    </w:p>
    <w:p w:rsidR="00C10017" w:rsidRPr="00B434FD" w:rsidRDefault="00C10017" w:rsidP="00C10017">
      <w:pPr>
        <w:rPr>
          <w:rFonts w:cs="Calibri"/>
          <w:sz w:val="12"/>
        </w:rPr>
      </w:pPr>
      <w:r w:rsidRPr="00B434FD">
        <w:rPr>
          <w:rFonts w:cs="Calibri"/>
          <w:sz w:val="12"/>
        </w:rPr>
        <w:t>One way to identify these traits is content analyses of leaders’ rhetoric. The more leaders use certain types of verbal constructs, the more likely they are to possess traits that lead them to use military force.</w:t>
      </w:r>
    </w:p>
    <w:p w:rsidR="00C10017" w:rsidRPr="00B434FD" w:rsidRDefault="00C10017" w:rsidP="00C10017">
      <w:pPr>
        <w:rPr>
          <w:rFonts w:cs="Calibri"/>
          <w:sz w:val="12"/>
        </w:rPr>
      </w:pPr>
      <w:r w:rsidRPr="00B434FD">
        <w:rPr>
          <w:rFonts w:cs="Calibri"/>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C10017" w:rsidRPr="00B434FD" w:rsidRDefault="00C10017" w:rsidP="00C10017">
      <w:pPr>
        <w:rPr>
          <w:rFonts w:cs="Calibri"/>
          <w:sz w:val="12"/>
        </w:rPr>
      </w:pPr>
      <w:r w:rsidRPr="00B434FD">
        <w:rPr>
          <w:rFonts w:cs="Calibri"/>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C10017" w:rsidRPr="00B434FD" w:rsidRDefault="00C10017" w:rsidP="00C10017">
      <w:pPr>
        <w:rPr>
          <w:rFonts w:cs="Calibri"/>
          <w:sz w:val="12"/>
        </w:rPr>
      </w:pPr>
      <w:r w:rsidRPr="00B434FD">
        <w:rPr>
          <w:rFonts w:cs="Calibri"/>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C10017" w:rsidRPr="00B434FD" w:rsidRDefault="00C10017" w:rsidP="00C10017">
      <w:pPr>
        <w:rPr>
          <w:rFonts w:cs="Calibri"/>
          <w:sz w:val="12"/>
        </w:rPr>
      </w:pPr>
      <w:r w:rsidRPr="00B434FD">
        <w:rPr>
          <w:rFonts w:cs="Calibri"/>
          <w:sz w:val="12"/>
        </w:rPr>
        <w:t>What about Donald Trump?</w:t>
      </w:r>
    </w:p>
    <w:p w:rsidR="00C10017" w:rsidRPr="00B434FD" w:rsidRDefault="00C10017" w:rsidP="00C10017">
      <w:pPr>
        <w:rPr>
          <w:rFonts w:cs="Calibri"/>
          <w:sz w:val="12"/>
        </w:rPr>
      </w:pPr>
      <w:r w:rsidRPr="00B434FD">
        <w:rPr>
          <w:rFonts w:cs="Calibri"/>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C10017" w:rsidRPr="00B434FD" w:rsidRDefault="00C10017" w:rsidP="00C10017">
      <w:pPr>
        <w:rPr>
          <w:rFonts w:cs="Calibri"/>
          <w:sz w:val="12"/>
        </w:rPr>
      </w:pPr>
      <w:r w:rsidRPr="00B434FD">
        <w:rPr>
          <w:rFonts w:cs="Calibri"/>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C10017" w:rsidRPr="00B434FD" w:rsidRDefault="00C10017" w:rsidP="00C10017">
      <w:pPr>
        <w:rPr>
          <w:rFonts w:cs="Calibri"/>
          <w:sz w:val="12"/>
        </w:rPr>
      </w:pPr>
      <w:r w:rsidRPr="00B434FD">
        <w:rPr>
          <w:rFonts w:cs="Calibri"/>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C10017" w:rsidRPr="00B434FD" w:rsidRDefault="00C10017" w:rsidP="00C10017">
      <w:pPr>
        <w:rPr>
          <w:rFonts w:cs="Calibri"/>
          <w:sz w:val="12"/>
        </w:rPr>
      </w:pPr>
      <w:r w:rsidRPr="00B434FD">
        <w:rPr>
          <w:rFonts w:cs="Calibri"/>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C10017" w:rsidRPr="00B434FD" w:rsidRDefault="00C10017" w:rsidP="00C10017">
      <w:pPr>
        <w:rPr>
          <w:rFonts w:cs="Calibri"/>
          <w:sz w:val="12"/>
        </w:rPr>
      </w:pPr>
      <w:r w:rsidRPr="00B434FD">
        <w:rPr>
          <w:rFonts w:cs="Calibri"/>
          <w:sz w:val="12"/>
        </w:rPr>
        <w:t>A possible implication for military action</w:t>
      </w:r>
    </w:p>
    <w:p w:rsidR="00C10017" w:rsidRPr="00B434FD" w:rsidRDefault="00C10017" w:rsidP="00C10017">
      <w:pPr>
        <w:rPr>
          <w:rFonts w:cs="Calibri"/>
          <w:sz w:val="12"/>
        </w:rPr>
      </w:pPr>
      <w:r w:rsidRPr="00B434FD">
        <w:rPr>
          <w:rFonts w:cs="Calibri"/>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C10017" w:rsidRPr="00B434FD" w:rsidRDefault="00C10017" w:rsidP="00C10017">
      <w:pPr>
        <w:rPr>
          <w:rFonts w:cs="Calibri"/>
          <w:sz w:val="12"/>
        </w:rPr>
      </w:pPr>
      <w:r w:rsidRPr="00B434FD">
        <w:rPr>
          <w:rFonts w:cs="Calibri"/>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rsidR="00C10017" w:rsidRPr="00B434FD" w:rsidRDefault="00C10017" w:rsidP="00C10017">
      <w:pPr>
        <w:rPr>
          <w:rFonts w:cs="Calibri"/>
          <w:sz w:val="12"/>
        </w:rPr>
      </w:pPr>
      <w:r w:rsidRPr="00B434FD">
        <w:rPr>
          <w:rStyle w:val="Hyperlink"/>
          <w:rFonts w:cs="Calibri"/>
          <w:u w:val="single"/>
        </w:rPr>
        <w:t xml:space="preserve">Of course, </w:t>
      </w:r>
      <w:r w:rsidRPr="00CA0B1B">
        <w:rPr>
          <w:rStyle w:val="Hyperlink"/>
          <w:rFonts w:cs="Calibri"/>
          <w:highlight w:val="yellow"/>
          <w:u w:val="single"/>
        </w:rPr>
        <w:t>predictions</w:t>
      </w:r>
      <w:r w:rsidRPr="00B434FD">
        <w:rPr>
          <w:rStyle w:val="Hyperlink"/>
          <w:rFonts w:cs="Calibri"/>
          <w:u w:val="single"/>
        </w:rPr>
        <w:t xml:space="preserve"> from such a model </w:t>
      </w:r>
      <w:r w:rsidRPr="00CA0B1B">
        <w:rPr>
          <w:rStyle w:val="Hyperlink"/>
          <w:rFonts w:cs="Calibri"/>
          <w:highlight w:val="yellow"/>
          <w:u w:val="single"/>
        </w:rPr>
        <w:t xml:space="preserve">come with a </w:t>
      </w:r>
      <w:r w:rsidRPr="00CA0B1B">
        <w:rPr>
          <w:rStyle w:val="Emphasis"/>
          <w:rFonts w:cs="Calibri"/>
          <w:highlight w:val="yellow"/>
        </w:rPr>
        <w:t>lot of uncertainty</w:t>
      </w:r>
      <w:r w:rsidRPr="00B434FD">
        <w:rPr>
          <w:rStyle w:val="Hyperlink"/>
          <w:rFonts w:cs="Calibri"/>
          <w:u w:val="single"/>
        </w:rPr>
        <w:t xml:space="preserve">. By necessity, </w:t>
      </w:r>
      <w:r w:rsidRPr="00CA0B1B">
        <w:rPr>
          <w:rStyle w:val="Hyperlink"/>
          <w:rFonts w:cs="Calibri"/>
          <w:highlight w:val="yellow"/>
          <w:u w:val="single"/>
        </w:rPr>
        <w:t>any measures of</w:t>
      </w:r>
      <w:r w:rsidRPr="00B434FD">
        <w:rPr>
          <w:rStyle w:val="Hyperlink"/>
          <w:rFonts w:cs="Calibri"/>
          <w:u w:val="single"/>
        </w:rPr>
        <w:t xml:space="preserve"> a president’s </w:t>
      </w:r>
      <w:r w:rsidRPr="00CA0B1B">
        <w:rPr>
          <w:rStyle w:val="Hyperlink"/>
          <w:rFonts w:cs="Calibri"/>
          <w:highlight w:val="yellow"/>
          <w:u w:val="single"/>
        </w:rPr>
        <w:t xml:space="preserve">traits are </w:t>
      </w:r>
      <w:r w:rsidRPr="00CA0B1B">
        <w:rPr>
          <w:rStyle w:val="Emphasis"/>
          <w:rFonts w:cs="Calibri"/>
          <w:highlight w:val="yellow"/>
        </w:rPr>
        <w:t>imperfect</w:t>
      </w:r>
      <w:r w:rsidRPr="00B434FD">
        <w:rPr>
          <w:rFonts w:cs="Calibri"/>
          <w:sz w:val="12"/>
        </w:rPr>
        <w:t xml:space="preserve">. And we do not know whether there will be an economic downturn. Moreover, </w:t>
      </w:r>
      <w:r w:rsidRPr="00CA0B1B">
        <w:rPr>
          <w:rStyle w:val="Hyperlink"/>
          <w:rFonts w:cs="Calibri"/>
          <w:highlight w:val="yellow"/>
          <w:u w:val="single"/>
        </w:rPr>
        <w:t>campaigning is not governing</w:t>
      </w:r>
      <w:r w:rsidRPr="00B434FD">
        <w:rPr>
          <w:rStyle w:val="Hyperlink"/>
          <w:rFonts w:cs="Calibri"/>
          <w:u w:val="single"/>
        </w:rPr>
        <w:t xml:space="preserve">, and the </w:t>
      </w:r>
      <w:r w:rsidRPr="00CA0B1B">
        <w:rPr>
          <w:rStyle w:val="Hyperlink"/>
          <w:rFonts w:cs="Calibri"/>
          <w:highlight w:val="yellow"/>
          <w:u w:val="single"/>
        </w:rPr>
        <w:t>responsibilities of the Oval Office</w:t>
      </w:r>
      <w:r w:rsidRPr="00B434FD">
        <w:rPr>
          <w:rStyle w:val="Hyperlink"/>
          <w:rFonts w:cs="Calibri"/>
          <w:u w:val="single"/>
        </w:rPr>
        <w:t xml:space="preserve"> might </w:t>
      </w:r>
      <w:r w:rsidRPr="00CA0B1B">
        <w:rPr>
          <w:rStyle w:val="Emphasis"/>
          <w:rFonts w:cs="Calibri"/>
          <w:highlight w:val="yellow"/>
        </w:rPr>
        <w:t>moderate</w:t>
      </w:r>
      <w:r w:rsidRPr="00B434FD">
        <w:rPr>
          <w:rFonts w:cs="Calibri"/>
          <w:sz w:val="12"/>
        </w:rPr>
        <w:t xml:space="preserve"> Donald </w:t>
      </w:r>
      <w:r w:rsidRPr="00CA0B1B">
        <w:rPr>
          <w:rStyle w:val="Hyperlink"/>
          <w:rFonts w:cs="Calibri"/>
          <w:highlight w:val="yellow"/>
          <w:u w:val="single"/>
        </w:rPr>
        <w:t>Trump. The psychologist</w:t>
      </w:r>
      <w:r w:rsidRPr="00B434FD">
        <w:rPr>
          <w:rFonts w:cs="Calibri"/>
          <w:sz w:val="12"/>
        </w:rPr>
        <w:t xml:space="preserve"> Philip </w:t>
      </w:r>
      <w:r w:rsidRPr="00CA0B1B">
        <w:rPr>
          <w:rStyle w:val="Hyperlink"/>
          <w:rFonts w:cs="Calibri"/>
          <w:highlight w:val="yellow"/>
          <w:u w:val="single"/>
        </w:rPr>
        <w:t>Tetlock</w:t>
      </w:r>
      <w:r w:rsidRPr="00B434FD">
        <w:rPr>
          <w:rStyle w:val="Hyperlink"/>
          <w:rFonts w:cs="Calibri"/>
          <w:u w:val="single"/>
        </w:rPr>
        <w:t xml:space="preserve"> has </w:t>
      </w:r>
      <w:r w:rsidRPr="00CA0B1B">
        <w:rPr>
          <w:rStyle w:val="Hyperlink"/>
          <w:rFonts w:cs="Calibri"/>
          <w:highlight w:val="yellow"/>
          <w:u w:val="single"/>
        </w:rPr>
        <w:t>found</w:t>
      </w:r>
      <w:r w:rsidRPr="00B434FD">
        <w:rPr>
          <w:rStyle w:val="Hyperlink"/>
          <w:rFonts w:cs="Calibri"/>
          <w:u w:val="single"/>
        </w:rPr>
        <w:t xml:space="preserve"> that </w:t>
      </w:r>
      <w:r w:rsidRPr="00CA0B1B">
        <w:rPr>
          <w:rStyle w:val="Hyperlink"/>
          <w:rFonts w:cs="Calibri"/>
          <w:highlight w:val="yellow"/>
          <w:u w:val="single"/>
        </w:rPr>
        <w:t>presidents</w:t>
      </w:r>
      <w:r w:rsidRPr="00B434FD">
        <w:rPr>
          <w:rStyle w:val="Hyperlink"/>
          <w:rFonts w:cs="Calibri"/>
          <w:u w:val="single"/>
        </w:rPr>
        <w:t xml:space="preserve"> often </w:t>
      </w:r>
      <w:r w:rsidRPr="00CA0B1B">
        <w:rPr>
          <w:rStyle w:val="Hyperlink"/>
          <w:rFonts w:cs="Calibri"/>
          <w:highlight w:val="yellow"/>
          <w:u w:val="single"/>
        </w:rPr>
        <w:t xml:space="preserve">become </w:t>
      </w:r>
      <w:r w:rsidRPr="00CA0B1B">
        <w:rPr>
          <w:rStyle w:val="Emphasis"/>
          <w:rFonts w:cs="Calibri"/>
          <w:highlight w:val="yellow"/>
        </w:rPr>
        <w:t>more</w:t>
      </w:r>
      <w:r w:rsidRPr="00B434FD">
        <w:rPr>
          <w:rStyle w:val="Emphasis"/>
          <w:rFonts w:cs="Calibri"/>
        </w:rPr>
        <w:t xml:space="preserve"> conceptually </w:t>
      </w:r>
      <w:r w:rsidRPr="00CA0B1B">
        <w:rPr>
          <w:rStyle w:val="Emphasis"/>
          <w:rFonts w:cs="Calibri"/>
          <w:highlight w:val="yellow"/>
        </w:rPr>
        <w:t>complex</w:t>
      </w:r>
      <w:r w:rsidRPr="00CA0B1B">
        <w:rPr>
          <w:rStyle w:val="Hyperlink"/>
          <w:rFonts w:cs="Calibri"/>
          <w:highlight w:val="yellow"/>
          <w:u w:val="single"/>
        </w:rPr>
        <w:t xml:space="preserve"> once they enter office</w:t>
      </w:r>
      <w:r w:rsidRPr="00B434FD">
        <w:rPr>
          <w:rFonts w:cs="Calibri"/>
          <w:sz w:val="12"/>
        </w:rPr>
        <w:t>.</w:t>
      </w:r>
    </w:p>
    <w:p w:rsidR="00C10017" w:rsidRPr="00B434FD" w:rsidRDefault="00C10017" w:rsidP="00C10017">
      <w:pPr>
        <w:pStyle w:val="Heading4"/>
        <w:rPr>
          <w:rFonts w:cs="Calibri"/>
        </w:rPr>
      </w:pPr>
      <w:r w:rsidRPr="00B434FD">
        <w:rPr>
          <w:rFonts w:cs="Calibri"/>
        </w:rPr>
        <w:t xml:space="preserve">Trump diversionary theory wrong – he manipulates the media cycle, won’t start wars. </w:t>
      </w:r>
    </w:p>
    <w:p w:rsidR="00C10017" w:rsidRPr="00B434FD" w:rsidRDefault="00C10017" w:rsidP="00C10017">
      <w:pPr>
        <w:rPr>
          <w:rFonts w:cs="Calibri"/>
        </w:rPr>
      </w:pPr>
      <w:r w:rsidRPr="00B434FD">
        <w:rPr>
          <w:rStyle w:val="Style13ptBold"/>
          <w:rFonts w:ascii="Calibri" w:hAnsi="Calibri" w:cs="Calibri"/>
        </w:rPr>
        <w:t>Bershidsky 17.</w:t>
      </w:r>
      <w:r w:rsidRPr="00B434FD">
        <w:rPr>
          <w:rFonts w:cs="Calibri"/>
        </w:rPr>
        <w:t xml:space="preserve"> [Leonid, Bloomberg columnist, "Commentary: Trump is a master of diversionary tactics" Chicago Tribune -- January 26 -- www.chicagotribune.com/news/opinion/commentary/ct-trump-diversion-tactics-media-20170126-story.html]</w:t>
      </w:r>
    </w:p>
    <w:p w:rsidR="00C10017" w:rsidRPr="00B434FD" w:rsidRDefault="00C10017" w:rsidP="00C10017">
      <w:pPr>
        <w:rPr>
          <w:rFonts w:cs="Calibri"/>
          <w:sz w:val="16"/>
        </w:rPr>
      </w:pPr>
      <w:r w:rsidRPr="00B434FD">
        <w:rPr>
          <w:rFonts w:cs="Calibri"/>
          <w:sz w:val="16"/>
        </w:rPr>
        <w:t xml:space="preserve">President Donald </w:t>
      </w:r>
      <w:r w:rsidRPr="00B434FD">
        <w:rPr>
          <w:rStyle w:val="StyleUnderline"/>
          <w:rFonts w:ascii="Calibri" w:hAnsi="Calibri" w:cs="Calibri"/>
        </w:rPr>
        <w:t>Trump’s executive activity has been frantic in the first days of his term</w:t>
      </w:r>
      <w:r w:rsidRPr="00B434FD">
        <w:rPr>
          <w:rFonts w:cs="Calibri"/>
          <w:sz w:val="16"/>
        </w:rPr>
        <w:t>. He has moved to keep a number of the scary promises that were easier to dismiss as unfeasible during the campaign than to accept as actual policies in the real world. But the big stories he has generated have had nothing to do with these actions. According to data collected by BuzzSumo.com, the most widely shared CNN news story about Donald Trump since Jan. 21 was one about his press secretary, Sean Spicer, attacking the media for its reporting on inauguration attendance.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This is the result of a manipulation strategy described long ago by historian and cognitive scientist Noam Chomsky: “Keep the adult public attention diverted away from the real social issues, and captivated by matters of no real importance.” Leftists such as Chomsky argue that this is what capitalist elites do, but I know it as a common tactic of kleptocratic regimes such as Vladimir Putin’s in Russia. There’s even a term for the tactic: “</w:t>
      </w:r>
      <w:r w:rsidRPr="00B434FD">
        <w:rPr>
          <w:rStyle w:val="StyleUnderline"/>
          <w:rFonts w:ascii="Calibri" w:hAnsi="Calibri" w:cs="Calibri"/>
        </w:rPr>
        <w:t>diversionary conflict</w:t>
      </w:r>
      <w:r w:rsidRPr="00B434FD">
        <w:rPr>
          <w:rFonts w:cs="Calibri"/>
          <w:sz w:val="16"/>
        </w:rPr>
        <w:t xml:space="preserve">.” </w:t>
      </w:r>
      <w:r w:rsidRPr="00B434FD">
        <w:rPr>
          <w:rStyle w:val="StyleUnderline"/>
          <w:rFonts w:ascii="Calibri" w:hAnsi="Calibri" w:cs="Calibri"/>
        </w:rPr>
        <w:t>Faced with economic difficulties or other problems potentially threatening to its survival, the regime starts a war somewhere or sharpens domestic ethnic divisions</w:t>
      </w:r>
      <w:r w:rsidRPr="00B434FD">
        <w:rPr>
          <w:rFonts w:cs="Calibri"/>
          <w:sz w:val="16"/>
        </w:rPr>
        <w:t xml:space="preserve">.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CA0B1B">
        <w:rPr>
          <w:rStyle w:val="Emphasis"/>
          <w:rFonts w:cs="Calibri"/>
          <w:highlight w:val="yellow"/>
        </w:rPr>
        <w:t>Trump doesn’t need to start wars</w:t>
      </w:r>
      <w:r w:rsidRPr="00CA0B1B">
        <w:rPr>
          <w:rFonts w:cs="Calibri"/>
          <w:sz w:val="16"/>
          <w:highlight w:val="yellow"/>
        </w:rPr>
        <w:t xml:space="preserve">: </w:t>
      </w:r>
      <w:r w:rsidRPr="00CA0B1B">
        <w:rPr>
          <w:rStyle w:val="StyleUnderline"/>
          <w:rFonts w:ascii="Calibri" w:hAnsi="Calibri" w:cs="Calibri"/>
          <w:highlight w:val="yellow"/>
        </w:rPr>
        <w:t>He and his team know how emotional many Americans are about him</w:t>
      </w:r>
      <w:r w:rsidRPr="00CA0B1B">
        <w:rPr>
          <w:rFonts w:cs="Calibri"/>
          <w:sz w:val="16"/>
          <w:highlight w:val="yellow"/>
        </w:rPr>
        <w:t>.</w:t>
      </w:r>
      <w:r w:rsidRPr="00B434FD">
        <w:rPr>
          <w:rFonts w:cs="Calibri"/>
          <w:sz w:val="16"/>
        </w:rPr>
        <w:t xml:space="preserve"> </w:t>
      </w:r>
      <w:r w:rsidRPr="00B434FD">
        <w:rPr>
          <w:rStyle w:val="StyleUnderline"/>
          <w:rFonts w:ascii="Calibri" w:hAnsi="Calibri" w:cs="Calibri"/>
        </w:rPr>
        <w:t>He can choose what he wants to be hated for</w:t>
      </w:r>
      <w:r w:rsidRPr="00B434FD">
        <w:rPr>
          <w:rFonts w:cs="Calibri"/>
          <w:sz w:val="16"/>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CA0B1B">
        <w:rPr>
          <w:rStyle w:val="StyleUnderline"/>
          <w:rFonts w:ascii="Calibri" w:hAnsi="Calibri" w:cs="Calibri"/>
          <w:highlight w:val="yellow"/>
        </w:rPr>
        <w:t>Well aware that</w:t>
      </w:r>
      <w:r w:rsidRPr="00B434FD">
        <w:rPr>
          <w:rStyle w:val="StyleUnderline"/>
          <w:rFonts w:ascii="Calibri" w:hAnsi="Calibri" w:cs="Calibri"/>
        </w:rPr>
        <w:t xml:space="preserve"> some of these important </w:t>
      </w:r>
      <w:r w:rsidRPr="00CA0B1B">
        <w:rPr>
          <w:rStyle w:val="StyleUnderline"/>
          <w:rFonts w:ascii="Calibri" w:hAnsi="Calibri" w:cs="Calibri"/>
          <w:highlight w:val="yellow"/>
        </w:rPr>
        <w:t>actions might cause indignation</w:t>
      </w:r>
      <w:r w:rsidRPr="00B434FD">
        <w:rPr>
          <w:rStyle w:val="StyleUnderline"/>
          <w:rFonts w:ascii="Calibri" w:hAnsi="Calibri" w:cs="Calibri"/>
        </w:rPr>
        <w:t xml:space="preserve"> and targeted protest, </w:t>
      </w:r>
      <w:r w:rsidRPr="00CA0B1B">
        <w:rPr>
          <w:rStyle w:val="StyleUnderline"/>
          <w:rFonts w:ascii="Calibri" w:hAnsi="Calibri" w:cs="Calibri"/>
          <w:highlight w:val="yellow"/>
        </w:rPr>
        <w:t>Trump has tossed out another meaningless football for the media and the public to fixate on.</w:t>
      </w:r>
      <w:r w:rsidRPr="00B434FD">
        <w:rPr>
          <w:rStyle w:val="StyleUnderline"/>
          <w:rFonts w:ascii="Calibri" w:hAnsi="Calibri" w:cs="Calibri"/>
        </w:rPr>
        <w:t xml:space="preserve"> </w:t>
      </w:r>
      <w:r w:rsidRPr="00B434FD">
        <w:rPr>
          <w:rFonts w:cs="Calibri"/>
          <w:sz w:val="16"/>
        </w:rPr>
        <w:t xml:space="preserve">“I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w:t>
      </w:r>
      <w:r w:rsidRPr="00CA0B1B">
        <w:rPr>
          <w:rStyle w:val="StyleUnderline"/>
          <w:rFonts w:ascii="Calibri" w:hAnsi="Calibri" w:cs="Calibri"/>
          <w:highlight w:val="yellow"/>
        </w:rPr>
        <w:t>Just as it was unimportant how many people attended the inauguration, it doesn’t matter</w:t>
      </w:r>
      <w:r w:rsidRPr="00B434FD">
        <w:rPr>
          <w:rStyle w:val="StyleUnderline"/>
          <w:rFonts w:ascii="Calibri" w:hAnsi="Calibri" w:cs="Calibri"/>
        </w:rPr>
        <w:t xml:space="preserve"> at all at this point </w:t>
      </w:r>
      <w:r w:rsidRPr="00CA0B1B">
        <w:rPr>
          <w:rStyle w:val="StyleUnderline"/>
          <w:rFonts w:ascii="Calibri" w:hAnsi="Calibri" w:cs="Calibri"/>
          <w:highlight w:val="yellow"/>
        </w:rPr>
        <w:t>whether undocumented immigrants actually voted</w:t>
      </w:r>
      <w:r w:rsidRPr="00B434FD">
        <w:rPr>
          <w:rStyle w:val="StyleUnderline"/>
          <w:rFonts w:ascii="Calibri" w:hAnsi="Calibri" w:cs="Calibri"/>
        </w:rPr>
        <w:t xml:space="preserve"> last November and whether any votes were cast for dead people</w:t>
      </w:r>
      <w:r w:rsidRPr="00B434FD">
        <w:rPr>
          <w:rFonts w:cs="Calibri"/>
          <w:sz w:val="16"/>
        </w:rPr>
        <w:t xml:space="preserve">. No one is challenging the results of the election. The wall and the Keystone pipeline matter, yet are much smaller stories in terms of readership. </w:t>
      </w:r>
      <w:r w:rsidRPr="00CA0B1B">
        <w:rPr>
          <w:rStyle w:val="StyleUnderline"/>
          <w:rFonts w:ascii="Calibri" w:hAnsi="Calibri" w:cs="Calibri"/>
          <w:highlight w:val="yellow"/>
        </w:rPr>
        <w:t>Trump and his team are already showing a flair for diversion</w:t>
      </w:r>
      <w:r w:rsidRPr="00B434FD">
        <w:rPr>
          <w:rFonts w:cs="Calibri"/>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B434FD">
        <w:rPr>
          <w:rStyle w:val="StyleUnderline"/>
          <w:rFonts w:ascii="Calibri" w:hAnsi="Calibri" w:cs="Calibri"/>
        </w:rPr>
        <w:t>Trump’s and his team’s communications look awkward, inept, gallingly primitive. It’s time to wise up: These people know what they’re doing</w:t>
      </w:r>
      <w:r w:rsidRPr="00B434FD">
        <w:rPr>
          <w:rFonts w:cs="Calibri"/>
          <w:sz w:val="16"/>
        </w:rPr>
        <w:t xml:space="preserve">. </w:t>
      </w:r>
      <w:r w:rsidRPr="00B434FD">
        <w:rPr>
          <w:rStyle w:val="StyleUnderline"/>
          <w:rFonts w:ascii="Calibri" w:hAnsi="Calibri" w:cs="Calibri"/>
        </w:rPr>
        <w:t>They want their political opponents to be confused</w:t>
      </w:r>
      <w:r w:rsidRPr="00B434FD">
        <w:rPr>
          <w:rFonts w:cs="Calibri"/>
          <w:sz w:val="16"/>
        </w:rPr>
        <w:t>,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 AT:  Trump Populism Impact</w:t>
      </w:r>
    </w:p>
    <w:p w:rsidR="00C10017" w:rsidRPr="00B434FD" w:rsidRDefault="00C10017" w:rsidP="00C10017">
      <w:pPr>
        <w:pStyle w:val="Heading3"/>
        <w:rPr>
          <w:rFonts w:cs="Calibri"/>
        </w:rPr>
      </w:pPr>
      <w:r w:rsidRPr="00B434FD">
        <w:rPr>
          <w:rFonts w:cs="Calibri"/>
        </w:rPr>
        <w:t>Trump Populism Impact – 2AC</w:t>
      </w:r>
    </w:p>
    <w:p w:rsidR="00C10017" w:rsidRPr="00B434FD" w:rsidRDefault="00C10017" w:rsidP="00C10017">
      <w:pPr>
        <w:pStyle w:val="Heading4"/>
        <w:rPr>
          <w:rFonts w:cs="Calibri"/>
          <w:u w:val="single"/>
        </w:rPr>
      </w:pPr>
      <w:r w:rsidRPr="00B434FD">
        <w:rPr>
          <w:rFonts w:cs="Calibri"/>
        </w:rPr>
        <w:t xml:space="preserve">Populist signal already sent – his 2016 win was </w:t>
      </w:r>
      <w:r w:rsidRPr="00B434FD">
        <w:rPr>
          <w:rFonts w:cs="Calibri"/>
          <w:u w:val="single"/>
        </w:rPr>
        <w:t>high-profile</w:t>
      </w:r>
      <w:r w:rsidRPr="00B434FD">
        <w:rPr>
          <w:rFonts w:cs="Calibri"/>
        </w:rPr>
        <w:t xml:space="preserve"> and </w:t>
      </w:r>
      <w:r w:rsidRPr="00B434FD">
        <w:rPr>
          <w:rFonts w:cs="Calibri"/>
          <w:u w:val="single"/>
        </w:rPr>
        <w:t>global</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Plan alone discredits populism – huge commitment to the social safety net</w:t>
      </w:r>
    </w:p>
    <w:p w:rsidR="00C10017" w:rsidRPr="00B434FD" w:rsidRDefault="00C10017" w:rsidP="00C10017">
      <w:pPr>
        <w:rPr>
          <w:rFonts w:cs="Calibri"/>
        </w:rPr>
      </w:pPr>
    </w:p>
    <w:p w:rsidR="00C10017" w:rsidRPr="00B434FD" w:rsidRDefault="00C10017" w:rsidP="00C10017">
      <w:pPr>
        <w:pStyle w:val="Heading4"/>
        <w:rPr>
          <w:rFonts w:cs="Calibri"/>
          <w:b w:val="0"/>
        </w:rPr>
      </w:pPr>
      <w:r w:rsidRPr="00B434FD">
        <w:rPr>
          <w:rFonts w:cs="Calibri"/>
        </w:rPr>
        <w:t xml:space="preserve">No impact </w:t>
      </w:r>
      <w:r w:rsidRPr="00B434FD">
        <w:rPr>
          <w:rFonts w:cs="Calibri"/>
          <w:b w:val="0"/>
        </w:rPr>
        <w:t>– liberalism resilient and collapse doesn’t cause conflict</w:t>
      </w:r>
    </w:p>
    <w:p w:rsidR="00C10017" w:rsidRPr="00B434FD" w:rsidRDefault="00C10017" w:rsidP="00C10017">
      <w:pPr>
        <w:rPr>
          <w:rFonts w:cs="Calibri"/>
        </w:rPr>
      </w:pPr>
      <w:r w:rsidRPr="00B434FD">
        <w:rPr>
          <w:rStyle w:val="Style13ptBold"/>
          <w:rFonts w:ascii="Calibri" w:hAnsi="Calibri" w:cs="Calibri"/>
        </w:rPr>
        <w:t>Busby 13</w:t>
      </w:r>
      <w:r w:rsidRPr="00B434FD">
        <w:rPr>
          <w:rFonts w:cs="Calibri"/>
        </w:rPr>
        <w:t xml:space="preserve"> [Joshua Busby is an Associate Professor in the LBJ School of Public Affairs at the University of Texas-Austin 3-8-2013 </w:t>
      </w:r>
      <w:hyperlink r:id="rId103" w:history="1">
        <w:r w:rsidRPr="00B434FD">
          <w:rPr>
            <w:rStyle w:val="Hyperlink"/>
            <w:rFonts w:cs="Calibri"/>
          </w:rPr>
          <w:t>http://duckofminerva.com/2013/03/is-weakness-overblown.html</w:t>
        </w:r>
      </w:hyperlink>
      <w:r w:rsidRPr="00B434FD">
        <w:rPr>
          <w:rFonts w:cs="Calibri"/>
        </w:rPr>
        <w:t>]</w:t>
      </w:r>
    </w:p>
    <w:p w:rsidR="00C10017" w:rsidRPr="00B434FD" w:rsidRDefault="00C10017" w:rsidP="00C10017">
      <w:pPr>
        <w:rPr>
          <w:rFonts w:cs="Calibri"/>
          <w:sz w:val="16"/>
        </w:rPr>
      </w:pPr>
      <w:r w:rsidRPr="00B434FD">
        <w:rPr>
          <w:rFonts w:cs="Calibri"/>
          <w:sz w:val="16"/>
        </w:rPr>
        <w:t xml:space="preserve">Both that article and their earlier one are part of a </w:t>
      </w:r>
      <w:r w:rsidRPr="00CA0B1B">
        <w:rPr>
          <w:rStyle w:val="StyleUnderline"/>
          <w:rFonts w:ascii="Calibri" w:hAnsi="Calibri" w:cs="Calibri"/>
          <w:highlight w:val="yellow"/>
        </w:rPr>
        <w:t>liberal order</w:t>
      </w:r>
      <w:r w:rsidRPr="00B434FD">
        <w:rPr>
          <w:rStyle w:val="StyleUnderline"/>
          <w:rFonts w:ascii="Calibri" w:hAnsi="Calibri" w:cs="Calibri"/>
        </w:rPr>
        <w:t xml:space="preserve"> </w:t>
      </w:r>
      <w:r w:rsidRPr="00CA0B1B">
        <w:rPr>
          <w:rStyle w:val="StyleUnderline"/>
          <w:rFonts w:ascii="Calibri" w:hAnsi="Calibri" w:cs="Calibri"/>
          <w:highlight w:val="yellow"/>
        </w:rPr>
        <w:t>pessimism</w:t>
      </w:r>
      <w:r w:rsidRPr="00B434FD">
        <w:rPr>
          <w:rFonts w:cs="Calibri"/>
          <w:sz w:val="16"/>
        </w:rPr>
        <w:t xml:space="preserve"> that </w:t>
      </w:r>
      <w:r w:rsidRPr="00CA0B1B">
        <w:rPr>
          <w:rStyle w:val="StyleUnderline"/>
          <w:rFonts w:ascii="Calibri" w:hAnsi="Calibri" w:cs="Calibri"/>
          <w:highlight w:val="yellow"/>
        </w:rPr>
        <w:t>captures</w:t>
      </w:r>
      <w:r w:rsidRPr="00B434FD">
        <w:rPr>
          <w:rFonts w:cs="Calibri"/>
          <w:sz w:val="16"/>
        </w:rPr>
        <w:t xml:space="preserve"> the </w:t>
      </w:r>
      <w:r w:rsidRPr="00CA0B1B">
        <w:rPr>
          <w:rStyle w:val="StyleUnderline"/>
          <w:rFonts w:ascii="Calibri" w:hAnsi="Calibri" w:cs="Calibri"/>
          <w:highlight w:val="yellow"/>
        </w:rPr>
        <w:t>current zeitgeist</w:t>
      </w:r>
      <w:r w:rsidRPr="00CA0B1B">
        <w:rPr>
          <w:rFonts w:cs="Calibri"/>
          <w:sz w:val="16"/>
          <w:highlight w:val="yellow"/>
        </w:rPr>
        <w:t xml:space="preserve"> </w:t>
      </w:r>
      <w:r w:rsidRPr="00CA0B1B">
        <w:rPr>
          <w:rStyle w:val="StyleUnderline"/>
          <w:rFonts w:ascii="Calibri" w:hAnsi="Calibri" w:cs="Calibri"/>
          <w:highlight w:val="yellow"/>
        </w:rPr>
        <w:t>but</w:t>
      </w:r>
      <w:r w:rsidRPr="00B434FD">
        <w:rPr>
          <w:rFonts w:cs="Calibri"/>
          <w:sz w:val="16"/>
        </w:rPr>
        <w:t xml:space="preserve"> may </w:t>
      </w:r>
      <w:r w:rsidRPr="00CA0B1B">
        <w:rPr>
          <w:rStyle w:val="Emphasis"/>
          <w:rFonts w:cs="Calibri"/>
          <w:highlight w:val="yellow"/>
        </w:rPr>
        <w:t>look dated in a few years</w:t>
      </w:r>
      <w:r w:rsidRPr="00B434FD">
        <w:rPr>
          <w:rFonts w:cs="Calibri"/>
          <w:sz w:val="16"/>
        </w:rPr>
        <w:t>.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w:t>
      </w:r>
    </w:p>
    <w:p w:rsidR="00C10017" w:rsidRPr="00B434FD" w:rsidRDefault="00C10017" w:rsidP="00C10017">
      <w:pPr>
        <w:rPr>
          <w:rFonts w:cs="Calibri"/>
          <w:sz w:val="12"/>
          <w:szCs w:val="12"/>
        </w:rPr>
      </w:pPr>
      <w:r w:rsidRPr="00B434FD">
        <w:rPr>
          <w:rFonts w:cs="Calibri"/>
          <w:sz w:val="12"/>
          <w:szCs w:val="12"/>
        </w:rPr>
        <w:t>While there is a lot about this piece I like, especially the focus on problem-solving through “coalitions of the relevant,” I wonder if Barma, Ratner, and Weber are underestimating the resilience of the liberal order and created a straw man version of  it as well.</w:t>
      </w:r>
    </w:p>
    <w:p w:rsidR="00C10017" w:rsidRPr="00B434FD" w:rsidRDefault="00C10017" w:rsidP="00C10017">
      <w:pPr>
        <w:rPr>
          <w:rFonts w:cs="Calibri"/>
          <w:sz w:val="12"/>
          <w:szCs w:val="12"/>
        </w:rPr>
      </w:pPr>
      <w:r w:rsidRPr="00B434FD">
        <w:rPr>
          <w:rFonts w:cs="Calibri"/>
          <w:sz w:val="12"/>
          <w:szCs w:val="12"/>
        </w:rPr>
        <w:t>The Liberal Order Straw Man</w:t>
      </w:r>
    </w:p>
    <w:p w:rsidR="00C10017" w:rsidRPr="00B434FD" w:rsidRDefault="00C10017" w:rsidP="00C10017">
      <w:pPr>
        <w:rPr>
          <w:rFonts w:cs="Calibri"/>
          <w:sz w:val="16"/>
        </w:rPr>
      </w:pPr>
      <w:r w:rsidRPr="00B434FD">
        <w:rPr>
          <w:rFonts w:cs="Calibri"/>
          <w:sz w:val="16"/>
        </w:rPr>
        <w:t xml:space="preserve">Here is how </w:t>
      </w:r>
      <w:r w:rsidRPr="00CA0B1B">
        <w:rPr>
          <w:rStyle w:val="StyleUnderline"/>
          <w:rFonts w:ascii="Calibri" w:hAnsi="Calibri" w:cs="Calibri"/>
          <w:highlight w:val="yellow"/>
        </w:rPr>
        <w:t>they</w:t>
      </w:r>
      <w:r w:rsidRPr="00B434FD">
        <w:rPr>
          <w:rStyle w:val="StyleUnderline"/>
          <w:rFonts w:ascii="Calibri" w:hAnsi="Calibri" w:cs="Calibri"/>
        </w:rPr>
        <w:t xml:space="preserve"> </w:t>
      </w:r>
      <w:r w:rsidRPr="00CA0B1B">
        <w:rPr>
          <w:rStyle w:val="StyleUnderline"/>
          <w:rFonts w:ascii="Calibri" w:hAnsi="Calibri" w:cs="Calibri"/>
          <w:highlight w:val="yellow"/>
        </w:rPr>
        <w:t>described</w:t>
      </w:r>
      <w:r w:rsidRPr="00B434FD">
        <w:rPr>
          <w:rFonts w:cs="Calibri"/>
          <w:sz w:val="16"/>
        </w:rPr>
        <w:t xml:space="preserve"> what </w:t>
      </w:r>
      <w:r w:rsidRPr="00CA0B1B">
        <w:rPr>
          <w:rStyle w:val="StyleUnderline"/>
          <w:rFonts w:ascii="Calibri" w:hAnsi="Calibri" w:cs="Calibri"/>
          <w:highlight w:val="yellow"/>
        </w:rPr>
        <w:t>the liberal order</w:t>
      </w:r>
      <w:r w:rsidRPr="00B434FD">
        <w:rPr>
          <w:rFonts w:cs="Calibri"/>
          <w:sz w:val="16"/>
        </w:rPr>
        <w:t xml:space="preserve"> should look </w:t>
      </w:r>
      <w:r w:rsidRPr="00B434FD">
        <w:rPr>
          <w:rStyle w:val="StyleUnderline"/>
          <w:rFonts w:ascii="Calibri" w:hAnsi="Calibri" w:cs="Calibri"/>
        </w:rPr>
        <w:t>like</w:t>
      </w:r>
      <w:r w:rsidRPr="00B434FD">
        <w:rPr>
          <w:rFonts w:cs="Calibri"/>
          <w:sz w:val="16"/>
        </w:rPr>
        <w:t>:</w:t>
      </w:r>
    </w:p>
    <w:p w:rsidR="00C10017" w:rsidRPr="00B434FD" w:rsidRDefault="00C10017" w:rsidP="00C10017">
      <w:pPr>
        <w:rPr>
          <w:rFonts w:cs="Calibri"/>
          <w:sz w:val="12"/>
          <w:szCs w:val="12"/>
        </w:rPr>
      </w:pPr>
      <w:r w:rsidRPr="00B434FD">
        <w:rPr>
          <w:rFonts w:cs="Calibri"/>
          <w:sz w:val="12"/>
          <w:szCs w:val="12"/>
        </w:rPr>
        <w:t xml:space="preserve">Consider an objective-based definition: a world in which </w:t>
      </w:r>
      <w:r w:rsidRPr="00B434FD">
        <w:rPr>
          <w:rStyle w:val="StyleUnderline"/>
          <w:rFonts w:ascii="Calibri" w:hAnsi="Calibri" w:cs="Calibri"/>
          <w:sz w:val="12"/>
          <w:szCs w:val="12"/>
        </w:rPr>
        <w:t>most countries</w:t>
      </w:r>
      <w:r w:rsidRPr="00B434FD">
        <w:rPr>
          <w:rFonts w:cs="Calibri"/>
          <w:sz w:val="12"/>
          <w:szCs w:val="12"/>
        </w:rPr>
        <w:t xml:space="preserve"> most of the time </w:t>
      </w:r>
      <w:r w:rsidRPr="00B434FD">
        <w:rPr>
          <w:rStyle w:val="StyleUnderline"/>
          <w:rFonts w:ascii="Calibri" w:hAnsi="Calibri" w:cs="Calibri"/>
          <w:sz w:val="12"/>
          <w:szCs w:val="12"/>
        </w:rPr>
        <w:t>follow rules that contribute to</w:t>
      </w:r>
      <w:r w:rsidRPr="00B434FD">
        <w:rPr>
          <w:rFonts w:cs="Calibri"/>
          <w:sz w:val="12"/>
          <w:szCs w:val="12"/>
        </w:rPr>
        <w:t xml:space="preserve"> progressively more </w:t>
      </w:r>
      <w:r w:rsidRPr="00B434FD">
        <w:rPr>
          <w:rStyle w:val="StyleUnderline"/>
          <w:rFonts w:ascii="Calibri" w:hAnsi="Calibri" w:cs="Calibri"/>
          <w:sz w:val="12"/>
          <w:szCs w:val="12"/>
        </w:rPr>
        <w:t>collective security</w:t>
      </w:r>
      <w:r w:rsidRPr="00B434FD">
        <w:rPr>
          <w:rFonts w:cs="Calibri"/>
          <w:sz w:val="12"/>
          <w:szCs w:val="12"/>
        </w:rPr>
        <w:t>,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p>
    <w:p w:rsidR="00C10017" w:rsidRPr="00B434FD" w:rsidRDefault="00C10017" w:rsidP="00C10017">
      <w:pPr>
        <w:rPr>
          <w:rFonts w:cs="Calibri"/>
          <w:sz w:val="16"/>
        </w:rPr>
      </w:pPr>
      <w:r w:rsidRPr="00B434FD">
        <w:rPr>
          <w:rStyle w:val="StyleUnderline"/>
          <w:rFonts w:ascii="Calibri" w:hAnsi="Calibri" w:cs="Calibri"/>
        </w:rPr>
        <w:t xml:space="preserve">This strikes me </w:t>
      </w:r>
      <w:r w:rsidRPr="00CA0B1B">
        <w:rPr>
          <w:rStyle w:val="StyleUnderline"/>
          <w:rFonts w:ascii="Calibri" w:hAnsi="Calibri" w:cs="Calibri"/>
          <w:highlight w:val="yellow"/>
        </w:rPr>
        <w:t>as</w:t>
      </w:r>
      <w:r w:rsidRPr="00B434FD">
        <w:rPr>
          <w:rFonts w:cs="Calibri"/>
          <w:sz w:val="16"/>
        </w:rPr>
        <w:t xml:space="preserve"> a </w:t>
      </w:r>
      <w:r w:rsidRPr="00CA0B1B">
        <w:rPr>
          <w:rStyle w:val="Emphasis"/>
          <w:rFonts w:cs="Calibri"/>
          <w:highlight w:val="yellow"/>
        </w:rPr>
        <w:t>utopian</w:t>
      </w:r>
      <w:r w:rsidRPr="00B434FD">
        <w:rPr>
          <w:rFonts w:cs="Calibri"/>
          <w:sz w:val="16"/>
        </w:rPr>
        <w:t xml:space="preserve"> version of the liberal order </w:t>
      </w:r>
      <w:r w:rsidRPr="00CA0B1B">
        <w:rPr>
          <w:rStyle w:val="StyleUnderline"/>
          <w:rFonts w:ascii="Calibri" w:hAnsi="Calibri" w:cs="Calibri"/>
          <w:highlight w:val="yellow"/>
        </w:rPr>
        <w:t>that could never live up to</w:t>
      </w:r>
      <w:r w:rsidRPr="00B434FD">
        <w:rPr>
          <w:rStyle w:val="StyleUnderline"/>
          <w:rFonts w:ascii="Calibri" w:hAnsi="Calibri" w:cs="Calibri"/>
        </w:rPr>
        <w:t xml:space="preserve"> such </w:t>
      </w:r>
      <w:r w:rsidRPr="00CA0B1B">
        <w:rPr>
          <w:rStyle w:val="StyleUnderline"/>
          <w:rFonts w:ascii="Calibri" w:hAnsi="Calibri" w:cs="Calibri"/>
          <w:highlight w:val="yellow"/>
        </w:rPr>
        <w:t>grandiose expectations</w:t>
      </w:r>
      <w:r w:rsidRPr="00B434FD">
        <w:rPr>
          <w:rFonts w:cs="Calibri"/>
          <w:sz w:val="16"/>
        </w:rPr>
        <w:t>. The liberal order is not only supposed to have generated some sort of collective buy-in by states but create support for multilateralism, a preference for absolute gains, and normative convergence.</w:t>
      </w:r>
    </w:p>
    <w:p w:rsidR="00C10017" w:rsidRPr="00B434FD" w:rsidRDefault="00C10017" w:rsidP="00C10017">
      <w:pPr>
        <w:rPr>
          <w:rFonts w:cs="Calibri"/>
          <w:sz w:val="16"/>
        </w:rPr>
      </w:pPr>
      <w:r w:rsidRPr="00B434FD">
        <w:rPr>
          <w:rFonts w:cs="Calibri"/>
          <w:sz w:val="16"/>
        </w:rPr>
        <w:t xml:space="preserve">images (1)I think a more limited understanding of the liberal order as it is rather than its ideal is the place to start. Here, </w:t>
      </w:r>
      <w:r w:rsidRPr="00B434FD">
        <w:rPr>
          <w:rStyle w:val="StyleUnderline"/>
          <w:rFonts w:ascii="Calibri" w:hAnsi="Calibri" w:cs="Calibri"/>
        </w:rPr>
        <w:t>the liberal order’s</w:t>
      </w:r>
      <w:r w:rsidRPr="00B434FD">
        <w:rPr>
          <w:rFonts w:cs="Calibri"/>
          <w:sz w:val="16"/>
        </w:rPr>
        <w:t xml:space="preserve"> </w:t>
      </w:r>
      <w:r w:rsidRPr="00CA0B1B">
        <w:rPr>
          <w:rStyle w:val="StyleUnderline"/>
          <w:rFonts w:ascii="Calibri" w:hAnsi="Calibri" w:cs="Calibri"/>
          <w:highlight w:val="yellow"/>
        </w:rPr>
        <w:t>stability is based more on</w:t>
      </w:r>
      <w:r w:rsidRPr="00B434FD">
        <w:rPr>
          <w:rFonts w:cs="Calibri"/>
          <w:sz w:val="16"/>
        </w:rPr>
        <w:t xml:space="preserve"> behavioral outcomes than motivations. The order works because it has </w:t>
      </w:r>
      <w:r w:rsidRPr="00CA0B1B">
        <w:rPr>
          <w:rStyle w:val="Emphasis"/>
          <w:rFonts w:cs="Calibri"/>
          <w:highlight w:val="yellow"/>
        </w:rPr>
        <w:t>structural properties</w:t>
      </w:r>
      <w:r w:rsidRPr="00B434FD">
        <w:rPr>
          <w:rFonts w:cs="Calibri"/>
          <w:sz w:val="16"/>
        </w:rPr>
        <w:t xml:space="preserve"> </w:t>
      </w:r>
      <w:r w:rsidRPr="00B434FD">
        <w:rPr>
          <w:rStyle w:val="StyleUnderline"/>
          <w:rFonts w:ascii="Calibri" w:hAnsi="Calibri" w:cs="Calibri"/>
        </w:rPr>
        <w:t>that bind leaders</w:t>
      </w:r>
      <w:r w:rsidRPr="00B434FD">
        <w:rPr>
          <w:rFonts w:cs="Calibri"/>
          <w:sz w:val="16"/>
        </w:rPr>
        <w:t xml:space="preserve">, </w:t>
      </w:r>
      <w:r w:rsidRPr="00B434FD">
        <w:rPr>
          <w:rStyle w:val="StyleUnderline"/>
          <w:rFonts w:ascii="Calibri" w:hAnsi="Calibri" w:cs="Calibri"/>
        </w:rPr>
        <w:t>including those more interested in national self-interest</w:t>
      </w:r>
      <w:r w:rsidRPr="00B434FD">
        <w:rPr>
          <w:rFonts w:cs="Calibri"/>
          <w:sz w:val="16"/>
        </w:rPr>
        <w:t xml:space="preserve"> than mutual gain. The nature of the rules and </w:t>
      </w:r>
      <w:r w:rsidRPr="00CA0B1B">
        <w:rPr>
          <w:rStyle w:val="Emphasis"/>
          <w:rFonts w:cs="Calibri"/>
          <w:highlight w:val="yellow"/>
        </w:rPr>
        <w:t>interlocking</w:t>
      </w:r>
      <w:r w:rsidRPr="00B434FD">
        <w:rPr>
          <w:rStyle w:val="Emphasis"/>
          <w:rFonts w:cs="Calibri"/>
        </w:rPr>
        <w:t xml:space="preserve"> </w:t>
      </w:r>
      <w:r w:rsidRPr="00CA0B1B">
        <w:rPr>
          <w:rStyle w:val="Emphasis"/>
          <w:rFonts w:cs="Calibri"/>
          <w:highlight w:val="yellow"/>
        </w:rPr>
        <w:t>interdependencies</w:t>
      </w:r>
      <w:r w:rsidRPr="00B434FD">
        <w:rPr>
          <w:rFonts w:cs="Calibri"/>
          <w:sz w:val="16"/>
        </w:rPr>
        <w:t xml:space="preserve"> </w:t>
      </w:r>
      <w:r w:rsidRPr="00CA0B1B">
        <w:rPr>
          <w:rStyle w:val="StyleUnderline"/>
          <w:rFonts w:ascii="Calibri" w:hAnsi="Calibri" w:cs="Calibri"/>
          <w:highlight w:val="yellow"/>
        </w:rPr>
        <w:t>create</w:t>
      </w:r>
      <w:r w:rsidRPr="00CA0B1B">
        <w:rPr>
          <w:rFonts w:cs="Calibri"/>
          <w:sz w:val="16"/>
          <w:highlight w:val="yellow"/>
        </w:rPr>
        <w:t xml:space="preserve"> </w:t>
      </w:r>
      <w:r w:rsidRPr="00CA0B1B">
        <w:rPr>
          <w:rStyle w:val="StyleUnderline"/>
          <w:rFonts w:ascii="Calibri" w:hAnsi="Calibri" w:cs="Calibri"/>
          <w:highlight w:val="yellow"/>
        </w:rPr>
        <w:t>checks</w:t>
      </w:r>
      <w:r w:rsidRPr="00B434FD">
        <w:rPr>
          <w:rStyle w:val="StyleUnderline"/>
          <w:rFonts w:ascii="Calibri" w:hAnsi="Calibri" w:cs="Calibri"/>
        </w:rPr>
        <w:t xml:space="preserve"> on </w:t>
      </w:r>
      <w:r w:rsidRPr="00B434FD">
        <w:rPr>
          <w:rFonts w:cs="Calibri"/>
          <w:sz w:val="16"/>
        </w:rPr>
        <w:t xml:space="preserve">self-serving </w:t>
      </w:r>
      <w:r w:rsidRPr="00B434FD">
        <w:rPr>
          <w:rStyle w:val="StyleUnderline"/>
          <w:rFonts w:ascii="Calibri" w:hAnsi="Calibri" w:cs="Calibri"/>
        </w:rPr>
        <w:t>behavior</w:t>
      </w:r>
      <w:r w:rsidRPr="00B434FD">
        <w:rPr>
          <w:rFonts w:cs="Calibri"/>
          <w:sz w:val="16"/>
        </w:rPr>
        <w:t>, such that even mercantilist or unilateralist politicians from powerful states will be disciplined for, say, putting in protective tariffs on steel or starting a war without sufficient buy-in from one’s allies.</w:t>
      </w:r>
    </w:p>
    <w:p w:rsidR="00C10017" w:rsidRPr="00B434FD" w:rsidRDefault="00C10017" w:rsidP="00C10017">
      <w:pPr>
        <w:rPr>
          <w:rFonts w:cs="Calibri"/>
          <w:sz w:val="12"/>
          <w:szCs w:val="12"/>
        </w:rPr>
      </w:pPr>
      <w:r w:rsidRPr="00B434FD">
        <w:rPr>
          <w:rFonts w:cs="Calibri"/>
          <w:sz w:val="12"/>
          <w:szCs w:val="12"/>
        </w:rPr>
        <w:t>As Dan Drezner wrote in his review of their piece:</w:t>
      </w:r>
    </w:p>
    <w:p w:rsidR="00C10017" w:rsidRPr="00B434FD" w:rsidRDefault="00C10017" w:rsidP="00C10017">
      <w:pPr>
        <w:rPr>
          <w:rFonts w:cs="Calibri"/>
          <w:sz w:val="16"/>
        </w:rPr>
      </w:pPr>
      <w:r w:rsidRPr="00B434FD">
        <w:rPr>
          <w:rFonts w:cs="Calibri"/>
          <w:sz w:val="16"/>
        </w:rPr>
        <w:t xml:space="preserve">As Barma, Ratner and Weber point out, this was at best a partial order even prior to 2008.  This matters:  a misplaced nostalgia for prior eras of global governance is one reason that so many commentators think that the system is f**ked right now.  </w:t>
      </w:r>
      <w:r w:rsidRPr="00B434FD">
        <w:rPr>
          <w:rStyle w:val="StyleUnderline"/>
          <w:rFonts w:ascii="Calibri" w:hAnsi="Calibri" w:cs="Calibri"/>
        </w:rPr>
        <w:t xml:space="preserve">Once you </w:t>
      </w:r>
      <w:r w:rsidRPr="00CA0B1B">
        <w:rPr>
          <w:rStyle w:val="StyleUnderline"/>
          <w:rFonts w:ascii="Calibri" w:hAnsi="Calibri" w:cs="Calibri"/>
          <w:highlight w:val="yellow"/>
        </w:rPr>
        <w:t>realize</w:t>
      </w:r>
      <w:r w:rsidRPr="00B434FD">
        <w:rPr>
          <w:rStyle w:val="StyleUnderline"/>
          <w:rFonts w:ascii="Calibri" w:hAnsi="Calibri" w:cs="Calibri"/>
        </w:rPr>
        <w:t xml:space="preserve"> that </w:t>
      </w:r>
      <w:r w:rsidRPr="00CA0B1B">
        <w:rPr>
          <w:rStyle w:val="StyleUnderline"/>
          <w:rFonts w:ascii="Calibri" w:hAnsi="Calibri" w:cs="Calibri"/>
          <w:highlight w:val="yellow"/>
        </w:rPr>
        <w:t>the</w:t>
      </w:r>
      <w:r w:rsidRPr="00B434FD">
        <w:rPr>
          <w:rFonts w:cs="Calibri"/>
          <w:sz w:val="16"/>
        </w:rPr>
        <w:t xml:space="preserve"> </w:t>
      </w:r>
      <w:r w:rsidRPr="00CA0B1B">
        <w:rPr>
          <w:rStyle w:val="StyleUnderline"/>
          <w:rFonts w:ascii="Calibri" w:hAnsi="Calibri" w:cs="Calibri"/>
          <w:highlight w:val="yellow"/>
        </w:rPr>
        <w:t>post</w:t>
      </w:r>
      <w:r w:rsidRPr="00B434FD">
        <w:rPr>
          <w:rStyle w:val="StyleUnderline"/>
          <w:rFonts w:ascii="Calibri" w:hAnsi="Calibri" w:cs="Calibri"/>
        </w:rPr>
        <w:t>-19</w:t>
      </w:r>
      <w:r w:rsidRPr="00CA0B1B">
        <w:rPr>
          <w:rStyle w:val="StyleUnderline"/>
          <w:rFonts w:ascii="Calibri" w:hAnsi="Calibri" w:cs="Calibri"/>
          <w:highlight w:val="yellow"/>
        </w:rPr>
        <w:t>45</w:t>
      </w:r>
      <w:r w:rsidRPr="00B434FD">
        <w:rPr>
          <w:rStyle w:val="StyleUnderline"/>
          <w:rFonts w:ascii="Calibri" w:hAnsi="Calibri" w:cs="Calibri"/>
        </w:rPr>
        <w:t xml:space="preserve"> liberal </w:t>
      </w:r>
      <w:r w:rsidRPr="00CA0B1B">
        <w:rPr>
          <w:rStyle w:val="StyleUnderline"/>
          <w:rFonts w:ascii="Calibri" w:hAnsi="Calibri" w:cs="Calibri"/>
          <w:highlight w:val="yellow"/>
        </w:rPr>
        <w:t xml:space="preserve">order was </w:t>
      </w:r>
      <w:r w:rsidRPr="00CA0B1B">
        <w:rPr>
          <w:rStyle w:val="Emphasis"/>
          <w:rFonts w:cs="Calibri"/>
          <w:highlight w:val="yellow"/>
        </w:rPr>
        <w:t>partial</w:t>
      </w:r>
      <w:r w:rsidRPr="00B434FD">
        <w:rPr>
          <w:rFonts w:cs="Calibri"/>
          <w:sz w:val="16"/>
        </w:rPr>
        <w:t xml:space="preserve">, </w:t>
      </w:r>
      <w:r w:rsidRPr="00B434FD">
        <w:rPr>
          <w:rStyle w:val="Emphasis"/>
          <w:rFonts w:cs="Calibri"/>
        </w:rPr>
        <w:t>riddled with exceptions</w:t>
      </w:r>
      <w:r w:rsidRPr="00CA0B1B">
        <w:rPr>
          <w:rFonts w:cs="Calibri"/>
          <w:sz w:val="16"/>
          <w:highlight w:val="yellow"/>
        </w:rPr>
        <w:t xml:space="preserve">, </w:t>
      </w:r>
      <w:r w:rsidRPr="00CA0B1B">
        <w:rPr>
          <w:rStyle w:val="StyleUnderline"/>
          <w:rFonts w:ascii="Calibri" w:hAnsi="Calibri" w:cs="Calibri"/>
          <w:highlight w:val="yellow"/>
        </w:rPr>
        <w:t>and</w:t>
      </w:r>
      <w:r w:rsidRPr="00CA0B1B">
        <w:rPr>
          <w:rFonts w:cs="Calibri"/>
          <w:sz w:val="16"/>
          <w:highlight w:val="yellow"/>
        </w:rPr>
        <w:t xml:space="preserve"> </w:t>
      </w:r>
      <w:r w:rsidRPr="00CA0B1B">
        <w:rPr>
          <w:rStyle w:val="Emphasis"/>
          <w:rFonts w:cs="Calibri"/>
          <w:highlight w:val="yellow"/>
        </w:rPr>
        <w:t>also prone to crisis</w:t>
      </w:r>
      <w:r w:rsidRPr="00B434FD">
        <w:rPr>
          <w:rFonts w:cs="Calibri"/>
          <w:sz w:val="16"/>
        </w:rPr>
        <w:t xml:space="preserve">, suddenly </w:t>
      </w:r>
      <w:r w:rsidRPr="00CA0B1B">
        <w:rPr>
          <w:rStyle w:val="Emphasis"/>
          <w:rFonts w:cs="Calibri"/>
          <w:highlight w:val="yellow"/>
        </w:rPr>
        <w:t xml:space="preserve">the present </w:t>
      </w:r>
      <w:r w:rsidRPr="00B434FD">
        <w:rPr>
          <w:rStyle w:val="Emphasis"/>
          <w:rFonts w:cs="Calibri"/>
        </w:rPr>
        <w:t xml:space="preserve">day </w:t>
      </w:r>
      <w:r w:rsidRPr="00CA0B1B">
        <w:rPr>
          <w:rStyle w:val="Emphasis"/>
          <w:rFonts w:cs="Calibri"/>
          <w:highlight w:val="yellow"/>
        </w:rPr>
        <w:t>doesn’t look so bad</w:t>
      </w:r>
      <w:r w:rsidRPr="00B434FD">
        <w:rPr>
          <w:rFonts w:cs="Calibri"/>
          <w:sz w:val="16"/>
        </w:rPr>
        <w:t xml:space="preserve"> in comparison.</w:t>
      </w:r>
    </w:p>
    <w:p w:rsidR="00C10017" w:rsidRPr="00B434FD" w:rsidRDefault="00C10017" w:rsidP="00C10017">
      <w:pPr>
        <w:rPr>
          <w:rFonts w:cs="Calibri"/>
          <w:sz w:val="16"/>
        </w:rPr>
      </w:pPr>
      <w:r w:rsidRPr="00B434FD">
        <w:rPr>
          <w:rFonts w:cs="Calibri"/>
          <w:sz w:val="16"/>
        </w:rPr>
        <w:t xml:space="preserve">Late 20th and early 21st century </w:t>
      </w:r>
      <w:r w:rsidRPr="00CA0B1B">
        <w:rPr>
          <w:rStyle w:val="StyleUnderline"/>
          <w:rFonts w:ascii="Calibri" w:hAnsi="Calibri" w:cs="Calibri"/>
          <w:highlight w:val="yellow"/>
        </w:rPr>
        <w:t>globalization</w:t>
      </w:r>
      <w:r w:rsidRPr="00B434FD">
        <w:rPr>
          <w:rFonts w:cs="Calibri"/>
          <w:sz w:val="16"/>
        </w:rPr>
        <w:t xml:space="preserve"> may have </w:t>
      </w:r>
      <w:r w:rsidRPr="00CA0B1B">
        <w:rPr>
          <w:rStyle w:val="StyleUnderline"/>
          <w:rFonts w:ascii="Calibri" w:hAnsi="Calibri" w:cs="Calibri"/>
          <w:highlight w:val="yellow"/>
        </w:rPr>
        <w:t>created</w:t>
      </w:r>
      <w:r w:rsidRPr="00B434FD">
        <w:rPr>
          <w:rFonts w:cs="Calibri"/>
          <w:sz w:val="16"/>
        </w:rPr>
        <w:t xml:space="preserve"> </w:t>
      </w:r>
      <w:r w:rsidRPr="00CA0B1B">
        <w:rPr>
          <w:rStyle w:val="StyleUnderline"/>
          <w:rFonts w:ascii="Calibri" w:hAnsi="Calibri" w:cs="Calibri"/>
          <w:highlight w:val="yellow"/>
        </w:rPr>
        <w:t>sufficient interdependence</w:t>
      </w:r>
      <w:r w:rsidRPr="00B434FD">
        <w:rPr>
          <w:rFonts w:cs="Calibri"/>
          <w:sz w:val="16"/>
        </w:rPr>
        <w:t xml:space="preserve"> </w:t>
      </w:r>
      <w:r w:rsidRPr="00B434FD">
        <w:rPr>
          <w:rStyle w:val="StyleUnderline"/>
          <w:rFonts w:ascii="Calibri" w:hAnsi="Calibri" w:cs="Calibri"/>
        </w:rPr>
        <w:t>that actions hostile to</w:t>
      </w:r>
      <w:r w:rsidRPr="00B434FD">
        <w:rPr>
          <w:rFonts w:cs="Calibri"/>
          <w:sz w:val="16"/>
        </w:rPr>
        <w:t xml:space="preserve"> </w:t>
      </w:r>
      <w:r w:rsidRPr="00B434FD">
        <w:rPr>
          <w:rStyle w:val="StyleUnderline"/>
          <w:rFonts w:ascii="Calibri" w:hAnsi="Calibri" w:cs="Calibri"/>
        </w:rPr>
        <w:t>the current global order</w:t>
      </w:r>
      <w:r w:rsidRPr="00B434FD">
        <w:rPr>
          <w:rFonts w:cs="Calibri"/>
          <w:sz w:val="16"/>
        </w:rPr>
        <w:t xml:space="preserve"> or even those parallel to it like “routing” around </w:t>
      </w:r>
      <w:r w:rsidRPr="00B434FD">
        <w:rPr>
          <w:rStyle w:val="StyleUnderline"/>
          <w:rFonts w:ascii="Calibri" w:hAnsi="Calibri" w:cs="Calibri"/>
        </w:rPr>
        <w:t>may be self-defeating</w:t>
      </w:r>
      <w:r w:rsidRPr="00B434FD">
        <w:rPr>
          <w:rFonts w:cs="Calibri"/>
          <w:sz w:val="16"/>
        </w:rPr>
        <w:t xml:space="preserve">, that agency to depart from the current structure comes with a high price. Perhaps states with deep pockets like </w:t>
      </w:r>
      <w:r w:rsidRPr="00B434FD">
        <w:rPr>
          <w:rStyle w:val="StyleUnderline"/>
          <w:rFonts w:ascii="Calibri" w:hAnsi="Calibri" w:cs="Calibri"/>
        </w:rPr>
        <w:t>China or</w:t>
      </w:r>
      <w:r w:rsidRPr="00B434FD">
        <w:rPr>
          <w:rFonts w:cs="Calibri"/>
          <w:sz w:val="16"/>
        </w:rPr>
        <w:t xml:space="preserve"> mineral/oil wealth like </w:t>
      </w:r>
      <w:r w:rsidRPr="00B434FD">
        <w:rPr>
          <w:rStyle w:val="StyleUnderline"/>
          <w:rFonts w:ascii="Calibri" w:hAnsi="Calibri" w:cs="Calibri"/>
        </w:rPr>
        <w:t>Russia</w:t>
      </w:r>
      <w:r w:rsidRPr="00B434FD">
        <w:rPr>
          <w:rFonts w:cs="Calibri"/>
          <w:sz w:val="16"/>
        </w:rPr>
        <w:t xml:space="preserve"> </w:t>
      </w:r>
      <w:r w:rsidRPr="00B434FD">
        <w:rPr>
          <w:rStyle w:val="StyleUnderline"/>
          <w:rFonts w:ascii="Calibri" w:hAnsi="Calibri" w:cs="Calibri"/>
        </w:rPr>
        <w:t>will be able to bear those costs</w:t>
      </w:r>
      <w:r w:rsidRPr="00B434FD">
        <w:rPr>
          <w:rFonts w:cs="Calibri"/>
          <w:sz w:val="16"/>
        </w:rPr>
        <w:t xml:space="preserve"> for a while and in turn re-shape the global order, </w:t>
      </w:r>
      <w:r w:rsidRPr="00B434FD">
        <w:rPr>
          <w:rStyle w:val="StyleUnderline"/>
          <w:rFonts w:ascii="Calibri" w:hAnsi="Calibri" w:cs="Calibri"/>
        </w:rPr>
        <w:t>but it seems premature to argue that they have or even want to.</w:t>
      </w:r>
    </w:p>
    <w:p w:rsidR="00C10017" w:rsidRPr="00B434FD" w:rsidRDefault="00C10017" w:rsidP="00C10017">
      <w:pPr>
        <w:rPr>
          <w:rFonts w:cs="Calibri"/>
          <w:sz w:val="12"/>
          <w:szCs w:val="12"/>
        </w:rPr>
      </w:pPr>
      <w:r w:rsidRPr="00B434FD">
        <w:rPr>
          <w:rFonts w:cs="Calibri"/>
          <w:sz w:val="12"/>
          <w:szCs w:val="12"/>
        </w:rPr>
        <w:t>As Drezner quipped in his response:</w:t>
      </w:r>
    </w:p>
    <w:p w:rsidR="00C10017" w:rsidRPr="00B434FD" w:rsidRDefault="00C10017" w:rsidP="00C10017">
      <w:pPr>
        <w:rPr>
          <w:rFonts w:cs="Calibri"/>
          <w:sz w:val="16"/>
        </w:rPr>
      </w:pPr>
      <w:r w:rsidRPr="00B434FD">
        <w:rPr>
          <w:rFonts w:cs="Calibri"/>
          <w:sz w:val="16"/>
        </w:rPr>
        <w:t xml:space="preserve">Yes, this explains why the publics in the developing world have rejected economic globalization as an economic strategy — oh, wait, I’m sorry, they haven’t done that, nor have their governments.  </w:t>
      </w:r>
      <w:r w:rsidRPr="00B434FD">
        <w:rPr>
          <w:rStyle w:val="StyleUnderline"/>
          <w:rFonts w:ascii="Calibri" w:hAnsi="Calibri" w:cs="Calibri"/>
        </w:rPr>
        <w:t>If anything</w:t>
      </w:r>
      <w:r w:rsidRPr="00B434FD">
        <w:rPr>
          <w:rFonts w:cs="Calibri"/>
          <w:sz w:val="16"/>
        </w:rPr>
        <w:t xml:space="preserve">, the </w:t>
      </w:r>
      <w:r w:rsidRPr="00CA0B1B">
        <w:rPr>
          <w:rStyle w:val="StyleUnderline"/>
          <w:rFonts w:ascii="Calibri" w:hAnsi="Calibri" w:cs="Calibri"/>
          <w:highlight w:val="yellow"/>
        </w:rPr>
        <w:t>commitment</w:t>
      </w:r>
      <w:r w:rsidRPr="00B434FD">
        <w:rPr>
          <w:rStyle w:val="StyleUnderline"/>
          <w:rFonts w:ascii="Calibri" w:hAnsi="Calibri" w:cs="Calibri"/>
        </w:rPr>
        <w:t xml:space="preserve"> to a liberal economic order has</w:t>
      </w:r>
      <w:r w:rsidRPr="00B434FD">
        <w:rPr>
          <w:rFonts w:cs="Calibri"/>
          <w:sz w:val="16"/>
        </w:rPr>
        <w:t xml:space="preserve"> </w:t>
      </w:r>
      <w:r w:rsidRPr="00CA0B1B">
        <w:rPr>
          <w:rStyle w:val="Emphasis"/>
          <w:rFonts w:cs="Calibri"/>
          <w:highlight w:val="yellow"/>
        </w:rPr>
        <w:t>held up</w:t>
      </w:r>
      <w:r w:rsidRPr="00CA0B1B">
        <w:rPr>
          <w:rFonts w:cs="Calibri"/>
          <w:sz w:val="16"/>
          <w:highlight w:val="yellow"/>
        </w:rPr>
        <w:t xml:space="preserve"> </w:t>
      </w:r>
      <w:r w:rsidRPr="00CA0B1B">
        <w:rPr>
          <w:rStyle w:val="Emphasis"/>
          <w:rFonts w:cs="Calibri"/>
          <w:highlight w:val="yellow"/>
        </w:rPr>
        <w:t>remarkable well</w:t>
      </w:r>
      <w:r w:rsidRPr="00B434FD">
        <w:rPr>
          <w:rFonts w:cs="Calibri"/>
          <w:sz w:val="16"/>
        </w:rPr>
        <w:t xml:space="preserve"> since 2008.</w:t>
      </w:r>
    </w:p>
    <w:p w:rsidR="00C10017" w:rsidRPr="00B434FD" w:rsidRDefault="00C10017" w:rsidP="00C10017">
      <w:pPr>
        <w:rPr>
          <w:rFonts w:cs="Calibri"/>
          <w:sz w:val="12"/>
          <w:szCs w:val="12"/>
        </w:rPr>
      </w:pPr>
      <w:r w:rsidRPr="00B434FD">
        <w:rPr>
          <w:rFonts w:cs="Calibri"/>
          <w:sz w:val="12"/>
          <w:szCs w:val="12"/>
        </w:rPr>
        <w:t>Too Soon to Suggest “Routing Around” Has Generated Structural Properties</w:t>
      </w:r>
    </w:p>
    <w:p w:rsidR="00C10017" w:rsidRPr="00B434FD" w:rsidRDefault="00C10017" w:rsidP="00C10017">
      <w:pPr>
        <w:rPr>
          <w:rFonts w:cs="Calibri"/>
          <w:sz w:val="12"/>
          <w:szCs w:val="12"/>
        </w:rPr>
      </w:pPr>
      <w:r w:rsidRPr="00B434FD">
        <w:rPr>
          <w:rFonts w:cs="Calibri"/>
          <w:sz w:val="12"/>
          <w:szCs w:val="12"/>
        </w:rPr>
        <w:t>The authors’ biggest problem is trying to read lasting structural changes in the global order off of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p>
    <w:p w:rsidR="00C10017" w:rsidRPr="00B434FD" w:rsidRDefault="00C10017" w:rsidP="00C10017">
      <w:pPr>
        <w:rPr>
          <w:rFonts w:cs="Calibri"/>
          <w:sz w:val="12"/>
          <w:szCs w:val="12"/>
        </w:rPr>
      </w:pPr>
      <w:r w:rsidRPr="00B434FD">
        <w:rPr>
          <w:rFonts w:cs="Calibri"/>
          <w:sz w:val="12"/>
          <w:szCs w:val="12"/>
        </w:rPr>
        <w:t>Overly Pessimistic Take on the Liberal Order?</w:t>
      </w:r>
    </w:p>
    <w:p w:rsidR="00C10017" w:rsidRPr="00B434FD" w:rsidRDefault="00C10017" w:rsidP="00C10017">
      <w:pPr>
        <w:rPr>
          <w:rFonts w:cs="Calibri"/>
          <w:sz w:val="16"/>
        </w:rPr>
      </w:pPr>
      <w:r w:rsidRPr="00B434FD">
        <w:rPr>
          <w:rStyle w:val="StyleUnderline"/>
          <w:rFonts w:ascii="Calibri" w:hAnsi="Calibri" w:cs="Calibri"/>
        </w:rPr>
        <w:t>I</w:t>
      </w:r>
      <w:r w:rsidRPr="00B434FD">
        <w:rPr>
          <w:rFonts w:cs="Calibri"/>
          <w:sz w:val="16"/>
        </w:rPr>
        <w:t xml:space="preserve"> also </w:t>
      </w:r>
      <w:r w:rsidRPr="00B434FD">
        <w:rPr>
          <w:rStyle w:val="StyleUnderline"/>
          <w:rFonts w:ascii="Calibri" w:hAnsi="Calibri" w:cs="Calibri"/>
        </w:rPr>
        <w:t>wonder if the</w:t>
      </w:r>
      <w:r w:rsidRPr="00B434FD">
        <w:rPr>
          <w:rFonts w:cs="Calibri"/>
          <w:sz w:val="16"/>
        </w:rPr>
        <w:t xml:space="preserve"> sense of </w:t>
      </w:r>
      <w:r w:rsidRPr="00CA0B1B">
        <w:rPr>
          <w:rStyle w:val="Emphasis"/>
          <w:rFonts w:cs="Calibri"/>
          <w:highlight w:val="yellow"/>
        </w:rPr>
        <w:t>pessimism</w:t>
      </w:r>
      <w:r w:rsidRPr="00B434FD">
        <w:rPr>
          <w:rStyle w:val="StyleUnderline"/>
          <w:rFonts w:ascii="Calibri" w:hAnsi="Calibri" w:cs="Calibri"/>
        </w:rPr>
        <w:t xml:space="preserve"> about the current order </w:t>
      </w:r>
      <w:r w:rsidRPr="00CA0B1B">
        <w:rPr>
          <w:rStyle w:val="StyleUnderline"/>
          <w:rFonts w:ascii="Calibri" w:hAnsi="Calibri" w:cs="Calibri"/>
          <w:highlight w:val="yellow"/>
        </w:rPr>
        <w:t xml:space="preserve">is </w:t>
      </w:r>
      <w:r w:rsidRPr="00CA0B1B">
        <w:rPr>
          <w:rStyle w:val="Emphasis"/>
          <w:rFonts w:cs="Calibri"/>
          <w:highlight w:val="yellow"/>
        </w:rPr>
        <w:t>premature</w:t>
      </w:r>
      <w:r w:rsidRPr="00B434FD">
        <w:rPr>
          <w:rFonts w:cs="Calibri"/>
          <w:sz w:val="16"/>
        </w:rPr>
        <w:t xml:space="preserve">. </w:t>
      </w:r>
      <w:r w:rsidRPr="00B434FD">
        <w:rPr>
          <w:rStyle w:val="StyleUnderline"/>
          <w:rFonts w:ascii="Calibri" w:hAnsi="Calibri" w:cs="Calibri"/>
        </w:rPr>
        <w:t>Yes, there are</w:t>
      </w:r>
      <w:r w:rsidRPr="00B434FD">
        <w:rPr>
          <w:rFonts w:cs="Calibri"/>
          <w:sz w:val="16"/>
        </w:rPr>
        <w:t xml:space="preserve"> many </w:t>
      </w:r>
      <w:r w:rsidRPr="00B434FD">
        <w:rPr>
          <w:rStyle w:val="StyleUnderline"/>
          <w:rFonts w:ascii="Calibri" w:hAnsi="Calibri" w:cs="Calibri"/>
        </w:rPr>
        <w:t>problems</w:t>
      </w:r>
      <w:r w:rsidRPr="00B434FD">
        <w:rPr>
          <w:rFonts w:cs="Calibri"/>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B434FD">
        <w:rPr>
          <w:rStyle w:val="StyleUnderline"/>
          <w:rFonts w:ascii="Calibri" w:hAnsi="Calibri" w:cs="Calibri"/>
        </w:rPr>
        <w:t>But</w:t>
      </w:r>
      <w:r w:rsidRPr="00B434FD">
        <w:rPr>
          <w:rFonts w:cs="Calibri"/>
          <w:sz w:val="16"/>
        </w:rPr>
        <w:t xml:space="preserve">, for other issues like trade, </w:t>
      </w:r>
      <w:r w:rsidRPr="00CA0B1B">
        <w:rPr>
          <w:rStyle w:val="Emphasis"/>
          <w:rFonts w:cs="Calibri"/>
          <w:highlight w:val="yellow"/>
        </w:rPr>
        <w:t>we’ve been down this road</w:t>
      </w:r>
      <w:r w:rsidRPr="00B434FD">
        <w:rPr>
          <w:rStyle w:val="Emphasis"/>
          <w:rFonts w:cs="Calibri"/>
        </w:rPr>
        <w:t xml:space="preserve"> </w:t>
      </w:r>
      <w:r w:rsidRPr="00CA0B1B">
        <w:rPr>
          <w:rStyle w:val="Emphasis"/>
          <w:rFonts w:cs="Calibri"/>
          <w:highlight w:val="yellow"/>
        </w:rPr>
        <w:t>before</w:t>
      </w:r>
      <w:r w:rsidRPr="00B434FD">
        <w:rPr>
          <w:rFonts w:cs="Calibri"/>
          <w:sz w:val="16"/>
        </w:rPr>
        <w:t xml:space="preserve"> </w:t>
      </w:r>
      <w:r w:rsidRPr="00B434FD">
        <w:rPr>
          <w:rStyle w:val="StyleUnderline"/>
          <w:rFonts w:ascii="Calibri" w:hAnsi="Calibri" w:cs="Calibri"/>
        </w:rPr>
        <w:t>of</w:t>
      </w:r>
      <w:r w:rsidRPr="00B434FD">
        <w:rPr>
          <w:rFonts w:cs="Calibri"/>
          <w:sz w:val="16"/>
        </w:rPr>
        <w:t xml:space="preserve"> </w:t>
      </w:r>
      <w:r w:rsidRPr="00B434FD">
        <w:rPr>
          <w:rStyle w:val="StyleUnderline"/>
          <w:rFonts w:ascii="Calibri" w:hAnsi="Calibri" w:cs="Calibri"/>
        </w:rPr>
        <w:t>extreme pessimism</w:t>
      </w:r>
      <w:r w:rsidRPr="00B434FD">
        <w:rPr>
          <w:rFonts w:cs="Calibri"/>
          <w:sz w:val="16"/>
        </w:rPr>
        <w:t xml:space="preserve"> </w:t>
      </w:r>
      <w:r w:rsidRPr="00CA0B1B">
        <w:rPr>
          <w:rStyle w:val="StyleUnderline"/>
          <w:rFonts w:ascii="Calibri" w:hAnsi="Calibri" w:cs="Calibri"/>
          <w:highlight w:val="yellow"/>
        </w:rPr>
        <w:t>before</w:t>
      </w:r>
      <w:r w:rsidRPr="00B434FD">
        <w:rPr>
          <w:rStyle w:val="StyleUnderline"/>
          <w:rFonts w:ascii="Calibri" w:hAnsi="Calibri" w:cs="Calibri"/>
        </w:rPr>
        <w:t xml:space="preserve"> a later </w:t>
      </w:r>
      <w:r w:rsidRPr="00CA0B1B">
        <w:rPr>
          <w:rStyle w:val="StyleUnderline"/>
          <w:rFonts w:ascii="Calibri" w:hAnsi="Calibri" w:cs="Calibri"/>
          <w:highlight w:val="yellow"/>
        </w:rPr>
        <w:t>breakthrough</w:t>
      </w:r>
      <w:r w:rsidRPr="00B434FD">
        <w:rPr>
          <w:rFonts w:cs="Calibri"/>
          <w:sz w:val="16"/>
        </w:rPr>
        <w:t>. Here is Allan Meltzer writing in 1993 on the apparent failure of the then Uruguay Round:</w:t>
      </w:r>
    </w:p>
    <w:p w:rsidR="00C10017" w:rsidRPr="00B434FD" w:rsidRDefault="00C10017" w:rsidP="00C10017">
      <w:pPr>
        <w:rPr>
          <w:rFonts w:cs="Calibri"/>
          <w:sz w:val="12"/>
          <w:szCs w:val="12"/>
        </w:rPr>
      </w:pPr>
      <w:r w:rsidRPr="00B434FD">
        <w:rPr>
          <w:rFonts w:cs="Calibri"/>
          <w:sz w:val="12"/>
          <w:szCs w:val="12"/>
        </w:rPr>
        <w:t>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w:t>
      </w:r>
    </w:p>
    <w:p w:rsidR="00C10017" w:rsidRPr="00B434FD" w:rsidRDefault="00C10017" w:rsidP="00C10017">
      <w:pPr>
        <w:rPr>
          <w:rFonts w:cs="Calibri"/>
          <w:sz w:val="12"/>
          <w:szCs w:val="12"/>
        </w:rPr>
      </w:pPr>
      <w:r w:rsidRPr="00B434FD">
        <w:rPr>
          <w:rFonts w:cs="Calibri"/>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p>
    <w:p w:rsidR="00C10017" w:rsidRPr="00B434FD" w:rsidRDefault="00C10017" w:rsidP="00C10017">
      <w:pPr>
        <w:rPr>
          <w:rFonts w:cs="Calibri"/>
          <w:sz w:val="12"/>
          <w:szCs w:val="12"/>
        </w:rPr>
      </w:pPr>
      <w:r w:rsidRPr="00B434FD">
        <w:rPr>
          <w:rFonts w:cs="Calibri"/>
          <w:sz w:val="12"/>
          <w:szCs w:val="12"/>
        </w:rPr>
        <w:t>Security and the Liberal Order</w:t>
      </w:r>
    </w:p>
    <w:p w:rsidR="00C10017" w:rsidRPr="00B434FD" w:rsidRDefault="00C10017" w:rsidP="00C10017">
      <w:pPr>
        <w:rPr>
          <w:rStyle w:val="StyleUnderline"/>
          <w:rFonts w:ascii="Calibri" w:hAnsi="Calibri" w:cs="Calibri"/>
        </w:rPr>
      </w:pPr>
      <w:r w:rsidRPr="00B434FD">
        <w:rPr>
          <w:rFonts w:cs="Calibri"/>
          <w:sz w:val="16"/>
        </w:rPr>
        <w:t xml:space="preserve">Finally, </w:t>
      </w:r>
      <w:r w:rsidRPr="00B434FD">
        <w:rPr>
          <w:rStyle w:val="StyleUnderline"/>
          <w:rFonts w:ascii="Calibri" w:hAnsi="Calibri" w:cs="Calibri"/>
        </w:rPr>
        <w:t xml:space="preserve">when it comes to </w:t>
      </w:r>
      <w:r w:rsidRPr="00CA0B1B">
        <w:rPr>
          <w:rStyle w:val="StyleUnderline"/>
          <w:rFonts w:ascii="Calibri" w:hAnsi="Calibri" w:cs="Calibri"/>
          <w:highlight w:val="yellow"/>
        </w:rPr>
        <w:t>security</w:t>
      </w:r>
      <w:r w:rsidRPr="00B434FD">
        <w:rPr>
          <w:rFonts w:cs="Calibri"/>
          <w:sz w:val="16"/>
        </w:rPr>
        <w:t xml:space="preserve">, Barma, Ratner, and Weber seem to </w:t>
      </w:r>
      <w:r w:rsidRPr="00CA0B1B">
        <w:rPr>
          <w:rStyle w:val="StyleUnderline"/>
          <w:rFonts w:ascii="Calibri" w:hAnsi="Calibri" w:cs="Calibri"/>
          <w:highlight w:val="yellow"/>
        </w:rPr>
        <w:t>conflate</w:t>
      </w:r>
      <w:r w:rsidRPr="00B434FD">
        <w:rPr>
          <w:rStyle w:val="StyleUnderline"/>
          <w:rFonts w:ascii="Calibri" w:hAnsi="Calibri" w:cs="Calibri"/>
        </w:rPr>
        <w:t xml:space="preserve"> </w:t>
      </w:r>
      <w:r w:rsidRPr="00CA0B1B">
        <w:rPr>
          <w:rStyle w:val="StyleUnderline"/>
          <w:rFonts w:ascii="Calibri" w:hAnsi="Calibri" w:cs="Calibri"/>
          <w:highlight w:val="yellow"/>
        </w:rPr>
        <w:t>problems</w:t>
      </w:r>
      <w:r w:rsidRPr="00B434FD">
        <w:rPr>
          <w:rStyle w:val="StyleUnderline"/>
          <w:rFonts w:ascii="Calibri" w:hAnsi="Calibri" w:cs="Calibri"/>
        </w:rPr>
        <w:t xml:space="preserve"> of the liberal order </w:t>
      </w:r>
      <w:r w:rsidRPr="00CA0B1B">
        <w:rPr>
          <w:rStyle w:val="StyleUnderline"/>
          <w:rFonts w:ascii="Calibri" w:hAnsi="Calibri" w:cs="Calibri"/>
          <w:highlight w:val="yellow"/>
        </w:rPr>
        <w:t>with</w:t>
      </w:r>
      <w:r w:rsidRPr="00B434FD">
        <w:rPr>
          <w:rStyle w:val="StyleUnderline"/>
          <w:rFonts w:ascii="Calibri" w:hAnsi="Calibri" w:cs="Calibri"/>
        </w:rPr>
        <w:t xml:space="preserve"> problems of global </w:t>
      </w:r>
      <w:r w:rsidRPr="00CA0B1B">
        <w:rPr>
          <w:rStyle w:val="StyleUnderline"/>
          <w:rFonts w:ascii="Calibri" w:hAnsi="Calibri" w:cs="Calibri"/>
          <w:highlight w:val="yellow"/>
        </w:rPr>
        <w:t>governance</w:t>
      </w:r>
      <w:r w:rsidRPr="00B434FD">
        <w:rPr>
          <w:rFonts w:cs="Calibri"/>
          <w:sz w:val="16"/>
        </w:rPr>
        <w:t xml:space="preserve">. They find fault with the Security Council’s inability to deal with humanitarian problems in the Congo and the ongoing crisis in Syria. </w:t>
      </w:r>
      <w:r w:rsidRPr="00B434FD">
        <w:rPr>
          <w:rStyle w:val="StyleUnderline"/>
          <w:rFonts w:ascii="Calibri" w:hAnsi="Calibri" w:cs="Calibri"/>
        </w:rPr>
        <w:t>But</w:t>
      </w:r>
      <w:r w:rsidRPr="00B434FD">
        <w:rPr>
          <w:rFonts w:cs="Calibri"/>
          <w:sz w:val="16"/>
        </w:rPr>
        <w:t xml:space="preserve">, </w:t>
      </w:r>
      <w:r w:rsidRPr="00B434FD">
        <w:rPr>
          <w:rStyle w:val="StyleUnderline"/>
          <w:rFonts w:ascii="Calibri" w:hAnsi="Calibri" w:cs="Calibri"/>
        </w:rPr>
        <w:t>those are problems that go beyond</w:t>
      </w:r>
      <w:r w:rsidRPr="00B434FD">
        <w:rPr>
          <w:rFonts w:cs="Calibri"/>
          <w:sz w:val="16"/>
        </w:rPr>
        <w:t xml:space="preserve"> </w:t>
      </w:r>
      <w:r w:rsidRPr="00B434FD">
        <w:rPr>
          <w:rStyle w:val="StyleUnderline"/>
          <w:rFonts w:ascii="Calibri" w:hAnsi="Calibri" w:cs="Calibri"/>
        </w:rPr>
        <w:t>the liberal order and to the international system more broadly</w:t>
      </w:r>
      <w:r w:rsidRPr="00B434FD">
        <w:rPr>
          <w:rFonts w:cs="Calibri"/>
          <w:sz w:val="16"/>
        </w:rPr>
        <w:t xml:space="preserve">, </w:t>
      </w:r>
      <w:r w:rsidRPr="00B434FD">
        <w:rPr>
          <w:rStyle w:val="StyleUnderline"/>
          <w:rFonts w:ascii="Calibri" w:hAnsi="Calibri" w:cs="Calibri"/>
        </w:rPr>
        <w:t>which involve a host of states that have yet to embrace democratic governance.</w:t>
      </w:r>
    </w:p>
    <w:p w:rsidR="00C10017" w:rsidRPr="00B434FD" w:rsidRDefault="00C10017" w:rsidP="00C10017">
      <w:pPr>
        <w:rPr>
          <w:rFonts w:cs="Calibri"/>
          <w:sz w:val="12"/>
          <w:szCs w:val="12"/>
        </w:rPr>
      </w:pPr>
      <w:r w:rsidRPr="00B434FD">
        <w:rPr>
          <w:rFonts w:cs="Calibri"/>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p>
    <w:p w:rsidR="00C10017" w:rsidRPr="00B434FD" w:rsidRDefault="00C10017" w:rsidP="00C10017">
      <w:pPr>
        <w:rPr>
          <w:rFonts w:cs="Calibri"/>
          <w:sz w:val="16"/>
        </w:rPr>
      </w:pPr>
      <w:r w:rsidRPr="00B434FD">
        <w:rPr>
          <w:rFonts w:cs="Calibri"/>
          <w:sz w:val="16"/>
        </w:rPr>
        <w:t xml:space="preserve">Again, </w:t>
      </w:r>
      <w:r w:rsidRPr="00CA0B1B">
        <w:rPr>
          <w:rStyle w:val="Emphasis"/>
          <w:rFonts w:cs="Calibri"/>
          <w:highlight w:val="yellow"/>
        </w:rPr>
        <w:t>it is too soon to draw</w:t>
      </w:r>
      <w:r w:rsidRPr="00B434FD">
        <w:rPr>
          <w:rFonts w:cs="Calibri"/>
          <w:sz w:val="16"/>
        </w:rPr>
        <w:t xml:space="preserve"> some closure </w:t>
      </w:r>
      <w:r w:rsidRPr="00CA0B1B">
        <w:rPr>
          <w:rStyle w:val="Emphasis"/>
          <w:rFonts w:cs="Calibri"/>
          <w:highlight w:val="yellow"/>
        </w:rPr>
        <w:t>on</w:t>
      </w:r>
      <w:r w:rsidRPr="00B434FD">
        <w:rPr>
          <w:rFonts w:cs="Calibri"/>
          <w:sz w:val="16"/>
        </w:rPr>
        <w:t xml:space="preserve"> what </w:t>
      </w:r>
      <w:r w:rsidRPr="00CA0B1B">
        <w:rPr>
          <w:rStyle w:val="Emphasis"/>
          <w:rFonts w:cs="Calibri"/>
          <w:highlight w:val="yellow"/>
        </w:rPr>
        <w:t>recent events</w:t>
      </w:r>
      <w:r w:rsidRPr="00B434FD">
        <w:rPr>
          <w:rFonts w:cs="Calibri"/>
          <w:sz w:val="16"/>
        </w:rPr>
        <w:t xml:space="preserve"> like the Arab Spring yet mean for the future of democratization. The aspiration for individuals to have more control over their political life still seems a potent one.Finally, we should remember that the </w:t>
      </w:r>
      <w:r w:rsidRPr="00B434FD">
        <w:rPr>
          <w:rStyle w:val="StyleUnderline"/>
          <w:rFonts w:ascii="Calibri" w:hAnsi="Calibri" w:cs="Calibri"/>
        </w:rPr>
        <w:t>liberal</w:t>
      </w:r>
      <w:r w:rsidRPr="00B434FD">
        <w:rPr>
          <w:rFonts w:cs="Calibri"/>
          <w:sz w:val="16"/>
        </w:rPr>
        <w:t xml:space="preserve"> </w:t>
      </w:r>
      <w:r w:rsidRPr="00B434FD">
        <w:rPr>
          <w:rStyle w:val="StyleUnderline"/>
          <w:rFonts w:ascii="Calibri" w:hAnsi="Calibri" w:cs="Calibri"/>
        </w:rPr>
        <w:t>order</w:t>
      </w:r>
      <w:r w:rsidRPr="00B434FD">
        <w:rPr>
          <w:rFonts w:cs="Calibri"/>
          <w:sz w:val="16"/>
        </w:rPr>
        <w:t xml:space="preserve">, partial as it is, </w:t>
      </w:r>
      <w:r w:rsidRPr="00B434FD">
        <w:rPr>
          <w:rStyle w:val="StyleUnderline"/>
          <w:rFonts w:ascii="Calibri" w:hAnsi="Calibri" w:cs="Calibri"/>
        </w:rPr>
        <w:t>goes beyond regime type</w:t>
      </w:r>
      <w:r w:rsidRPr="00B434FD">
        <w:rPr>
          <w:rFonts w:cs="Calibri"/>
          <w:sz w:val="16"/>
        </w:rPr>
        <w:t xml:space="preserve">. </w:t>
      </w:r>
      <w:r w:rsidRPr="00B434FD">
        <w:rPr>
          <w:rStyle w:val="StyleUnderline"/>
          <w:rFonts w:ascii="Calibri" w:hAnsi="Calibri" w:cs="Calibri"/>
        </w:rPr>
        <w:t>Where democracies have consolidated</w:t>
      </w:r>
      <w:r w:rsidRPr="00B434FD">
        <w:rPr>
          <w:rFonts w:cs="Calibri"/>
          <w:sz w:val="16"/>
        </w:rPr>
        <w:t xml:space="preserve">, </w:t>
      </w:r>
      <w:r w:rsidRPr="00B434FD">
        <w:rPr>
          <w:rStyle w:val="StyleUnderline"/>
          <w:rFonts w:ascii="Calibri" w:hAnsi="Calibri" w:cs="Calibri"/>
        </w:rPr>
        <w:t>there are security relationships</w:t>
      </w:r>
      <w:r w:rsidRPr="00B434FD">
        <w:rPr>
          <w:rFonts w:cs="Calibri"/>
          <w:sz w:val="16"/>
        </w:rPr>
        <w:t xml:space="preserve">, like NATO and the U.S.-Japan bilateral alliance, </w:t>
      </w:r>
      <w:r w:rsidRPr="00B434FD">
        <w:rPr>
          <w:rStyle w:val="StyleUnderline"/>
          <w:rFonts w:ascii="Calibri" w:hAnsi="Calibri" w:cs="Calibri"/>
        </w:rPr>
        <w:t>that remain important, though stressed</w:t>
      </w:r>
      <w:r w:rsidRPr="00B434FD">
        <w:rPr>
          <w:rFonts w:cs="Calibri"/>
          <w:sz w:val="16"/>
        </w:rPr>
        <w:t>. And, within Europe, even as troubling as the current situation is, war within the West is off the table entirely.</w:t>
      </w:r>
    </w:p>
    <w:p w:rsidR="00C10017" w:rsidRPr="00B434FD" w:rsidRDefault="00C10017" w:rsidP="00C10017">
      <w:pPr>
        <w:rPr>
          <w:rFonts w:cs="Calibri"/>
          <w:sz w:val="16"/>
        </w:rPr>
      </w:pPr>
      <w:r w:rsidRPr="00B434FD">
        <w:rPr>
          <w:rFonts w:cs="Calibri"/>
          <w:sz w:val="16"/>
        </w:rPr>
        <w:t xml:space="preserve">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B434FD">
        <w:rPr>
          <w:rStyle w:val="StyleUnderline"/>
          <w:rFonts w:ascii="Calibri" w:hAnsi="Calibri" w:cs="Calibri"/>
        </w:rPr>
        <w:t xml:space="preserve">but </w:t>
      </w:r>
      <w:r w:rsidRPr="00CA0B1B">
        <w:rPr>
          <w:rStyle w:val="StyleUnderline"/>
          <w:rFonts w:ascii="Calibri" w:hAnsi="Calibri" w:cs="Calibri"/>
          <w:highlight w:val="yellow"/>
        </w:rPr>
        <w:t>in the security sphere</w:t>
      </w:r>
      <w:r w:rsidRPr="00B434FD">
        <w:rPr>
          <w:rStyle w:val="StyleUnderline"/>
          <w:rFonts w:ascii="Calibri" w:hAnsi="Calibri" w:cs="Calibri"/>
        </w:rPr>
        <w:t>, it is too soon to make such a judgment</w:t>
      </w:r>
      <w:r w:rsidRPr="00B434FD">
        <w:rPr>
          <w:rFonts w:cs="Calibri"/>
          <w:sz w:val="16"/>
        </w:rPr>
        <w:t xml:space="preserve">.So, </w:t>
      </w:r>
      <w:r w:rsidRPr="00B434FD">
        <w:rPr>
          <w:rStyle w:val="StyleUnderline"/>
          <w:rFonts w:ascii="Calibri" w:hAnsi="Calibri" w:cs="Calibri"/>
        </w:rPr>
        <w:t>even in the security space</w:t>
      </w:r>
      <w:r w:rsidRPr="00B434FD">
        <w:rPr>
          <w:rFonts w:cs="Calibri"/>
          <w:sz w:val="16"/>
        </w:rPr>
        <w:t>, wh</w:t>
      </w:r>
      <w:r w:rsidRPr="00B434FD">
        <w:rPr>
          <w:rStyle w:val="StyleUnderline"/>
          <w:rFonts w:ascii="Calibri" w:hAnsi="Calibri" w:cs="Calibri"/>
        </w:rPr>
        <w:t>ere the liberal order encompasses a narrower slice of states, the</w:t>
      </w:r>
      <w:r w:rsidRPr="00B434FD">
        <w:rPr>
          <w:rFonts w:cs="Calibri"/>
          <w:sz w:val="16"/>
        </w:rPr>
        <w:t xml:space="preserve"> </w:t>
      </w:r>
      <w:r w:rsidRPr="00B434FD">
        <w:rPr>
          <w:rStyle w:val="StyleUnderline"/>
          <w:rFonts w:ascii="Calibri" w:hAnsi="Calibri" w:cs="Calibri"/>
        </w:rPr>
        <w:t>democratic and commercial peace</w:t>
      </w:r>
      <w:r w:rsidRPr="00B434FD">
        <w:rPr>
          <w:rFonts w:cs="Calibri"/>
          <w:sz w:val="16"/>
        </w:rPr>
        <w:t xml:space="preserve"> </w:t>
      </w:r>
      <w:r w:rsidRPr="00B434FD">
        <w:rPr>
          <w:rStyle w:val="StyleUnderline"/>
          <w:rFonts w:ascii="Calibri" w:hAnsi="Calibri" w:cs="Calibri"/>
        </w:rPr>
        <w:t>among like-minded states remains an important tie that binds</w:t>
      </w:r>
      <w:r w:rsidRPr="00B434FD">
        <w:rPr>
          <w:rFonts w:cs="Calibri"/>
          <w:sz w:val="16"/>
        </w:rPr>
        <w:t>.</w:t>
      </w:r>
    </w:p>
    <w:p w:rsidR="00C10017" w:rsidRPr="00B434FD" w:rsidRDefault="00C10017" w:rsidP="00C10017">
      <w:pPr>
        <w:pStyle w:val="Heading4"/>
        <w:rPr>
          <w:rFonts w:cs="Calibri"/>
        </w:rPr>
      </w:pPr>
      <w:r w:rsidRPr="00B434FD">
        <w:rPr>
          <w:rFonts w:cs="Calibri"/>
        </w:rPr>
        <w:t>Global populism inevitable – US election irrelevant</w:t>
      </w:r>
    </w:p>
    <w:p w:rsidR="00C10017" w:rsidRPr="00B434FD" w:rsidRDefault="00C10017" w:rsidP="00C10017">
      <w:pPr>
        <w:rPr>
          <w:rFonts w:cs="Calibri"/>
        </w:rPr>
      </w:pPr>
      <w:r w:rsidRPr="00B434FD">
        <w:rPr>
          <w:rStyle w:val="Style13ptBold"/>
          <w:rFonts w:ascii="Calibri" w:hAnsi="Calibri" w:cs="Calibri"/>
        </w:rPr>
        <w:t>Norris 17</w:t>
      </w:r>
      <w:r w:rsidRPr="00B434FD">
        <w:rPr>
          <w:rFonts w:cs="Calibri"/>
        </w:rPr>
        <w:t xml:space="preserve"> (Pippa Norris is the McGuire Lecturer in Comparative Politics at Harvard University, the ARC Laureate Professor of Government and International Relations at the University of Sydney, and founding director of the Electoral Integrity Project; may 17 2k17; So is the wave of populist nationalism finished? Hardly; </w:t>
      </w:r>
      <w:hyperlink r:id="rId104" w:history="1">
        <w:r w:rsidRPr="00B434FD">
          <w:rPr>
            <w:rStyle w:val="Hyperlink"/>
            <w:rFonts w:cs="Calibri"/>
          </w:rPr>
          <w:t>https://www.washingtonpost.com/news/monkey-cage/wp/2017/05/17/so-is-the-wave-of-populist-nationalism-finished-hardly/?utm_term=.881ee59ce165</w:t>
        </w:r>
      </w:hyperlink>
      <w:r w:rsidRPr="00B434FD">
        <w:rPr>
          <w:rFonts w:cs="Calibri"/>
        </w:rPr>
        <w:t xml:space="preserve"> )</w:t>
      </w:r>
    </w:p>
    <w:p w:rsidR="00C10017" w:rsidRPr="00B434FD" w:rsidRDefault="00C10017" w:rsidP="00C10017">
      <w:pPr>
        <w:rPr>
          <w:rFonts w:cs="Calibri"/>
        </w:rPr>
      </w:pPr>
      <w:r w:rsidRPr="00B434FD">
        <w:rPr>
          <w:rFonts w:cs="Calibri"/>
          <w:sz w:val="16"/>
        </w:rPr>
        <w:t xml:space="preserve">If we look more closely, however, we can paraphrase Mark Twain and conclude that </w:t>
      </w:r>
      <w:r w:rsidRPr="00B434FD">
        <w:rPr>
          <w:rFonts w:cs="Calibri"/>
        </w:rPr>
        <w:t>reports of populism’s death have been greatly exaggerated. Voter support for populism is part of a cultural backlash.</w:t>
      </w:r>
      <w:r w:rsidRPr="00B434FD">
        <w:rPr>
          <w:rFonts w:cs="Calibri"/>
          <w:sz w:val="16"/>
        </w:rPr>
        <w:t xml:space="preserve"> </w:t>
      </w:r>
      <w:r w:rsidRPr="00CA0B1B">
        <w:rPr>
          <w:rStyle w:val="StyleUnderline"/>
          <w:rFonts w:ascii="Calibri" w:hAnsi="Calibri" w:cs="Calibri"/>
          <w:highlight w:val="yellow"/>
        </w:rPr>
        <w:t>Populists can lose a</w:t>
      </w:r>
      <w:r w:rsidRPr="00B434FD">
        <w:rPr>
          <w:rFonts w:cs="Calibri"/>
        </w:rPr>
        <w:t>n</w:t>
      </w:r>
      <w:r w:rsidRPr="00CA0B1B">
        <w:rPr>
          <w:rStyle w:val="StyleUnderline"/>
          <w:rFonts w:ascii="Calibri" w:hAnsi="Calibri" w:cs="Calibri"/>
          <w:highlight w:val="yellow"/>
        </w:rPr>
        <w:t xml:space="preserve"> </w:t>
      </w:r>
      <w:r w:rsidRPr="00B434FD">
        <w:rPr>
          <w:rFonts w:cs="Calibri"/>
        </w:rPr>
        <w:t>occasional</w:t>
      </w:r>
      <w:r w:rsidRPr="00CA0B1B">
        <w:rPr>
          <w:rStyle w:val="StyleUnderline"/>
          <w:rFonts w:ascii="Calibri" w:hAnsi="Calibri" w:cs="Calibri"/>
          <w:highlight w:val="yellow"/>
        </w:rPr>
        <w:t xml:space="preserve"> battle and </w:t>
      </w:r>
      <w:r w:rsidRPr="00CA0B1B">
        <w:rPr>
          <w:rStyle w:val="Emphasis"/>
          <w:rFonts w:cs="Calibri"/>
          <w:highlight w:val="yellow"/>
        </w:rPr>
        <w:t xml:space="preserve">still win the </w:t>
      </w:r>
      <w:r w:rsidRPr="00B434FD">
        <w:rPr>
          <w:rStyle w:val="Emphasis"/>
          <w:rFonts w:cs="Calibri"/>
        </w:rPr>
        <w:t xml:space="preserve">culture </w:t>
      </w:r>
      <w:r w:rsidRPr="00CA0B1B">
        <w:rPr>
          <w:rStyle w:val="Emphasis"/>
          <w:rFonts w:cs="Calibri"/>
          <w:highlight w:val="yellow"/>
        </w:rPr>
        <w:t>wars</w:t>
      </w:r>
      <w:r w:rsidRPr="00B434FD">
        <w:rPr>
          <w:rFonts w:cs="Calibri"/>
          <w:sz w:val="16"/>
        </w:rPr>
        <w:t xml:space="preserve">. To understand why, we first need to look a bit deeper than who gains office in a particular election. We need to examine voting trends over time, and whether and how messages that might once have been considered extreme have been absorbed by mainstream parties. [It’s not just Trump. Authoritarian populism is rising throughout the West. Here’s why.] During the past two decades, </w:t>
      </w:r>
      <w:r w:rsidRPr="00B434FD">
        <w:rPr>
          <w:rStyle w:val="StyleUnderline"/>
          <w:rFonts w:ascii="Calibri" w:hAnsi="Calibri" w:cs="Calibri"/>
        </w:rPr>
        <w:t xml:space="preserve">a variety of </w:t>
      </w:r>
      <w:r w:rsidRPr="00CA0B1B">
        <w:rPr>
          <w:rStyle w:val="StyleUnderline"/>
          <w:rFonts w:ascii="Calibri" w:hAnsi="Calibri" w:cs="Calibri"/>
          <w:highlight w:val="yellow"/>
        </w:rPr>
        <w:t>populist parties have taken root</w:t>
      </w:r>
      <w:r w:rsidRPr="00B434FD">
        <w:rPr>
          <w:rFonts w:cs="Calibri"/>
          <w:sz w:val="16"/>
        </w:rPr>
        <w:t xml:space="preserve"> in many countries, </w:t>
      </w:r>
      <w:r w:rsidRPr="00CA0B1B">
        <w:rPr>
          <w:rStyle w:val="StyleUnderline"/>
          <w:rFonts w:ascii="Calibri" w:hAnsi="Calibri" w:cs="Calibri"/>
          <w:highlight w:val="yellow"/>
        </w:rPr>
        <w:t>gaining</w:t>
      </w:r>
      <w:r w:rsidRPr="00B434FD">
        <w:rPr>
          <w:rStyle w:val="StyleUnderline"/>
          <w:rFonts w:ascii="Calibri" w:hAnsi="Calibri" w:cs="Calibri"/>
        </w:rPr>
        <w:t xml:space="preserve"> legislative </w:t>
      </w:r>
      <w:r w:rsidRPr="00CA0B1B">
        <w:rPr>
          <w:rStyle w:val="StyleUnderline"/>
          <w:rFonts w:ascii="Calibri" w:hAnsi="Calibri" w:cs="Calibri"/>
          <w:highlight w:val="yellow"/>
        </w:rPr>
        <w:t xml:space="preserve">seats, </w:t>
      </w:r>
      <w:r w:rsidRPr="00B434FD">
        <w:rPr>
          <w:rStyle w:val="StyleUnderline"/>
          <w:rFonts w:ascii="Calibri" w:hAnsi="Calibri" w:cs="Calibri"/>
        </w:rPr>
        <w:t>reaching ministerial offices, and shifting the balance of power</w:t>
      </w:r>
      <w:r w:rsidRPr="00B434FD">
        <w:rPr>
          <w:rFonts w:cs="Calibri"/>
          <w:sz w:val="16"/>
        </w:rPr>
        <w:t xml:space="preserve">. </w:t>
      </w:r>
      <w:r w:rsidRPr="00CA0B1B">
        <w:rPr>
          <w:rStyle w:val="StyleUnderline"/>
          <w:rFonts w:ascii="Calibri" w:hAnsi="Calibri" w:cs="Calibri"/>
          <w:highlight w:val="yellow"/>
        </w:rPr>
        <w:t>Individual</w:t>
      </w:r>
      <w:r w:rsidRPr="00B434FD">
        <w:rPr>
          <w:rStyle w:val="StyleUnderline"/>
          <w:rFonts w:ascii="Calibri" w:hAnsi="Calibri" w:cs="Calibri"/>
        </w:rPr>
        <w:t xml:space="preserve"> populist </w:t>
      </w:r>
      <w:r w:rsidRPr="00CA0B1B">
        <w:rPr>
          <w:rStyle w:val="StyleUnderline"/>
          <w:rFonts w:ascii="Calibri" w:hAnsi="Calibri" w:cs="Calibri"/>
          <w:highlight w:val="yellow"/>
        </w:rPr>
        <w:t>leaders rise and fall</w:t>
      </w:r>
      <w:r w:rsidRPr="00B434FD">
        <w:rPr>
          <w:rFonts w:cs="Calibri"/>
          <w:sz w:val="16"/>
        </w:rPr>
        <w:t xml:space="preserve">, for all sorts of reasons. </w:t>
      </w:r>
      <w:r w:rsidRPr="00CA0B1B">
        <w:rPr>
          <w:rStyle w:val="StyleUnderline"/>
          <w:rFonts w:ascii="Calibri" w:hAnsi="Calibri" w:cs="Calibri"/>
          <w:highlight w:val="yellow"/>
        </w:rPr>
        <w:t xml:space="preserve">But </w:t>
      </w:r>
      <w:r w:rsidRPr="00B434FD">
        <w:rPr>
          <w:rStyle w:val="StyleUnderline"/>
          <w:rFonts w:ascii="Calibri" w:hAnsi="Calibri" w:cs="Calibri"/>
        </w:rPr>
        <w:t xml:space="preserve">the fact </w:t>
      </w:r>
      <w:r w:rsidRPr="00CA0B1B">
        <w:rPr>
          <w:rStyle w:val="StyleUnderline"/>
          <w:rFonts w:ascii="Calibri" w:hAnsi="Calibri" w:cs="Calibri"/>
          <w:highlight w:val="yellow"/>
        </w:rPr>
        <w:t>that populist parties</w:t>
      </w:r>
      <w:r w:rsidRPr="00B434FD">
        <w:rPr>
          <w:rStyle w:val="StyleUnderline"/>
          <w:rFonts w:ascii="Calibri" w:hAnsi="Calibri" w:cs="Calibri"/>
        </w:rPr>
        <w:t xml:space="preserve"> and candidates </w:t>
      </w:r>
      <w:r w:rsidRPr="00CA0B1B">
        <w:rPr>
          <w:rStyle w:val="StyleUnderline"/>
          <w:rFonts w:ascii="Calibri" w:hAnsi="Calibri" w:cs="Calibri"/>
          <w:highlight w:val="yellow"/>
        </w:rPr>
        <w:t xml:space="preserve">have failed to win some </w:t>
      </w:r>
      <w:r w:rsidRPr="00B434FD">
        <w:rPr>
          <w:rStyle w:val="StyleUnderline"/>
          <w:rFonts w:ascii="Calibri" w:hAnsi="Calibri" w:cs="Calibri"/>
        </w:rPr>
        <w:t xml:space="preserve">recent </w:t>
      </w:r>
      <w:r w:rsidRPr="00CA0B1B">
        <w:rPr>
          <w:rStyle w:val="StyleUnderline"/>
          <w:rFonts w:ascii="Calibri" w:hAnsi="Calibri" w:cs="Calibri"/>
          <w:highlight w:val="yellow"/>
        </w:rPr>
        <w:t xml:space="preserve">elections disguises populism’s </w:t>
      </w:r>
      <w:r w:rsidRPr="00CA0B1B">
        <w:rPr>
          <w:rStyle w:val="Emphasis"/>
          <w:rFonts w:cs="Calibri"/>
          <w:highlight w:val="yellow"/>
        </w:rPr>
        <w:t>ongoing advance</w:t>
      </w:r>
      <w:r w:rsidRPr="00B434FD">
        <w:rPr>
          <w:rFonts w:cs="Calibri"/>
          <w:sz w:val="16"/>
        </w:rPr>
        <w:t xml:space="preserve">. What is populism, again? Populism is a philosophy of governance holding that legitimate political authority is based in vox populi and majority rule, without safeguards for minority rights and conventional checks and balances. Populism gives leaders the chance to grab sweeping powers by claiming to speak for the people. They use those claims to sweep away constitutional safeguards on executive power. Populism is divided into several strands of thought. We can classify the two main varieties as the populist-authoritarian and populist-progressive wings. Populist-authoritarian strongmen govern several countries. Those strongmen include Recep Tayyip Erdogan in Turkey, Viktor Orban in Hungary and Rodrigo Duterte in the Philippines. In Hungary, the neo-fascist Jobbik party has been so successful that it pushed the ruling right-wing Fidesz party even further toward authoritarianism, building a wall to hold out the migrants flooding across Europe. In Poland, Jarosław Kaczynski’s Law and Justice party has been corroding democracy and fighting a culture war against everything from gay rights to women’s equality. Populist-progressives have been especially successful in Latin America, including Argentina’s Peróns, Peru’s Alberto Fujimori, Argentina’s Cristina Fernández, Rafael Correa in Ecuador, and Venezuela’s Hugo Chávez and Nicolás Maduro. </w:t>
      </w:r>
      <w:r w:rsidRPr="00B434FD">
        <w:rPr>
          <w:rStyle w:val="StyleUnderline"/>
          <w:rFonts w:ascii="Calibri" w:hAnsi="Calibri" w:cs="Calibri"/>
        </w:rPr>
        <w:t xml:space="preserve">Populism has made tremendous gains in Western democracies </w:t>
      </w:r>
      <w:r w:rsidRPr="00B434FD">
        <w:rPr>
          <w:rFonts w:cs="Calibri"/>
          <w:sz w:val="16"/>
        </w:rPr>
        <w:t xml:space="preserve">Can we compare any of these states to Western democracies? Not really. These are hybrid regimes, neither fully autocratic nor democratic, without deep-rooted democratic cultures or practices. But in Western European democracies, </w:t>
      </w:r>
      <w:r w:rsidRPr="00B434FD">
        <w:rPr>
          <w:rStyle w:val="StyleUnderline"/>
          <w:rFonts w:ascii="Calibri" w:hAnsi="Calibri" w:cs="Calibri"/>
        </w:rPr>
        <w:t>populist parties now compete at the ballot box</w:t>
      </w:r>
      <w:r w:rsidRPr="00B434FD">
        <w:rPr>
          <w:rFonts w:cs="Calibri"/>
          <w:sz w:val="16"/>
        </w:rPr>
        <w:t>. Consider Albert Rösti’s Swiss People’s Party (</w:t>
      </w:r>
      <w:r w:rsidRPr="00B434FD">
        <w:rPr>
          <w:rStyle w:val="StyleUnderline"/>
          <w:rFonts w:ascii="Calibri" w:hAnsi="Calibri" w:cs="Calibri"/>
        </w:rPr>
        <w:t>SVP</w:t>
      </w:r>
      <w:r w:rsidRPr="00B434FD">
        <w:rPr>
          <w:rFonts w:cs="Calibri"/>
          <w:sz w:val="16"/>
        </w:rPr>
        <w:t xml:space="preserve">), Geert Wilder’s </w:t>
      </w:r>
      <w:r w:rsidRPr="00B434FD">
        <w:rPr>
          <w:rStyle w:val="StyleUnderline"/>
          <w:rFonts w:ascii="Calibri" w:hAnsi="Calibri" w:cs="Calibri"/>
        </w:rPr>
        <w:t>Party for Freedom</w:t>
      </w:r>
      <w:r w:rsidRPr="00B434FD">
        <w:rPr>
          <w:rFonts w:cs="Calibri"/>
          <w:sz w:val="16"/>
        </w:rPr>
        <w:t xml:space="preserve"> in the Netherlands, Heinz-Christian Strache’s Austrian Freedom Party (</w:t>
      </w:r>
      <w:r w:rsidRPr="00B434FD">
        <w:rPr>
          <w:rStyle w:val="StyleUnderline"/>
          <w:rFonts w:ascii="Calibri" w:hAnsi="Calibri" w:cs="Calibri"/>
        </w:rPr>
        <w:t>FPÖ</w:t>
      </w:r>
      <w:r w:rsidRPr="00B434FD">
        <w:rPr>
          <w:rFonts w:cs="Calibri"/>
          <w:sz w:val="16"/>
        </w:rPr>
        <w:t xml:space="preserve">), Matteo Salvini’s </w:t>
      </w:r>
      <w:r w:rsidRPr="00B434FD">
        <w:rPr>
          <w:rStyle w:val="StyleUnderline"/>
          <w:rFonts w:ascii="Calibri" w:hAnsi="Calibri" w:cs="Calibri"/>
        </w:rPr>
        <w:t>Lega Nord</w:t>
      </w:r>
      <w:r w:rsidRPr="00B434FD">
        <w:rPr>
          <w:rFonts w:cs="Calibri"/>
          <w:sz w:val="16"/>
        </w:rPr>
        <w:t xml:space="preserve"> in Italy, Jimmie Akesson’s </w:t>
      </w:r>
      <w:r w:rsidRPr="00B434FD">
        <w:rPr>
          <w:rStyle w:val="StyleUnderline"/>
          <w:rFonts w:ascii="Calibri" w:hAnsi="Calibri" w:cs="Calibri"/>
        </w:rPr>
        <w:t>Swedish Democrats</w:t>
      </w:r>
      <w:r w:rsidRPr="00B434FD">
        <w:rPr>
          <w:rFonts w:cs="Calibri"/>
          <w:sz w:val="16"/>
        </w:rPr>
        <w:t xml:space="preserve">, Timo Soini’s </w:t>
      </w:r>
      <w:r w:rsidRPr="00B434FD">
        <w:rPr>
          <w:rStyle w:val="StyleUnderline"/>
          <w:rFonts w:ascii="Calibri" w:hAnsi="Calibri" w:cs="Calibri"/>
        </w:rPr>
        <w:t>True Finns</w:t>
      </w:r>
      <w:r w:rsidRPr="00B434FD">
        <w:rPr>
          <w:rFonts w:cs="Calibri"/>
          <w:sz w:val="16"/>
        </w:rPr>
        <w:t>, Marine Le Pen’s Front National (</w:t>
      </w:r>
      <w:r w:rsidRPr="00B434FD">
        <w:rPr>
          <w:rStyle w:val="StyleUnderline"/>
          <w:rFonts w:ascii="Calibri" w:hAnsi="Calibri" w:cs="Calibri"/>
        </w:rPr>
        <w:t>FN</w:t>
      </w:r>
      <w:r w:rsidRPr="00B434FD">
        <w:rPr>
          <w:rFonts w:cs="Calibri"/>
          <w:sz w:val="16"/>
        </w:rPr>
        <w:t xml:space="preserve">), Tom Van Grieken’s Flemish </w:t>
      </w:r>
      <w:r w:rsidRPr="00B434FD">
        <w:rPr>
          <w:rStyle w:val="StyleUnderline"/>
          <w:rFonts w:ascii="Calibri" w:hAnsi="Calibri" w:cs="Calibri"/>
        </w:rPr>
        <w:t>Vlaams Belang</w:t>
      </w:r>
      <w:r w:rsidRPr="00B434FD">
        <w:rPr>
          <w:rFonts w:cs="Calibri"/>
          <w:sz w:val="16"/>
        </w:rPr>
        <w:t xml:space="preserve">, Nigel Farage’s </w:t>
      </w:r>
      <w:r w:rsidRPr="00B434FD">
        <w:rPr>
          <w:rStyle w:val="StyleUnderline"/>
          <w:rFonts w:ascii="Calibri" w:hAnsi="Calibri" w:cs="Calibri"/>
        </w:rPr>
        <w:t>U.K. I</w:t>
      </w:r>
      <w:r w:rsidRPr="00B434FD">
        <w:rPr>
          <w:rFonts w:cs="Calibri"/>
          <w:sz w:val="16"/>
        </w:rPr>
        <w:t xml:space="preserve">ndependence </w:t>
      </w:r>
      <w:r w:rsidRPr="00B434FD">
        <w:rPr>
          <w:rStyle w:val="StyleUnderline"/>
          <w:rFonts w:ascii="Calibri" w:hAnsi="Calibri" w:cs="Calibri"/>
        </w:rPr>
        <w:t>P</w:t>
      </w:r>
      <w:r w:rsidRPr="00B434FD">
        <w:rPr>
          <w:rFonts w:cs="Calibri"/>
          <w:sz w:val="16"/>
        </w:rPr>
        <w:t>arty, and Kristian Thulesen Dahl’s Danish People’s Party (</w:t>
      </w:r>
      <w:r w:rsidRPr="00B434FD">
        <w:rPr>
          <w:rStyle w:val="StyleUnderline"/>
          <w:rFonts w:ascii="Calibri" w:hAnsi="Calibri" w:cs="Calibri"/>
        </w:rPr>
        <w:t>DF</w:t>
      </w:r>
      <w:r w:rsidRPr="00B434FD">
        <w:rPr>
          <w:rFonts w:cs="Calibri"/>
          <w:sz w:val="16"/>
        </w:rPr>
        <w:t xml:space="preserve">), among many others. Europe has also seen growing support for several populist-progressive parties as well, including Spain’s Podemos, Greece’s Syriza, and Italy’s </w:t>
      </w:r>
      <w:r w:rsidRPr="00B434FD">
        <w:rPr>
          <w:rStyle w:val="StyleUnderline"/>
          <w:rFonts w:ascii="Calibri" w:hAnsi="Calibri" w:cs="Calibri"/>
        </w:rPr>
        <w:t>Five Star</w:t>
      </w:r>
      <w:r w:rsidRPr="00B434FD">
        <w:rPr>
          <w:rFonts w:cs="Calibri"/>
          <w:sz w:val="16"/>
        </w:rPr>
        <w:t xml:space="preserve"> Movement. Across Europe, </w:t>
      </w:r>
      <w:r w:rsidRPr="00B434FD">
        <w:rPr>
          <w:rStyle w:val="StyleUnderline"/>
          <w:rFonts w:ascii="Calibri" w:hAnsi="Calibri" w:cs="Calibri"/>
        </w:rPr>
        <w:t xml:space="preserve">the average share of the </w:t>
      </w:r>
      <w:r w:rsidRPr="00CA0B1B">
        <w:rPr>
          <w:rStyle w:val="StyleUnderline"/>
          <w:rFonts w:ascii="Calibri" w:hAnsi="Calibri" w:cs="Calibri"/>
          <w:highlight w:val="yellow"/>
        </w:rPr>
        <w:t>vote for populist parties</w:t>
      </w:r>
      <w:r w:rsidRPr="00B434FD">
        <w:rPr>
          <w:rFonts w:cs="Calibri"/>
          <w:sz w:val="16"/>
        </w:rPr>
        <w:t xml:space="preserve"> in national and European parliamentary elections </w:t>
      </w:r>
      <w:r w:rsidRPr="00CA0B1B">
        <w:rPr>
          <w:rStyle w:val="StyleUnderline"/>
          <w:rFonts w:ascii="Calibri" w:hAnsi="Calibri" w:cs="Calibri"/>
          <w:highlight w:val="yellow"/>
        </w:rPr>
        <w:t xml:space="preserve">has </w:t>
      </w:r>
      <w:r w:rsidRPr="00B434FD">
        <w:rPr>
          <w:rStyle w:val="StyleUnderline"/>
          <w:rFonts w:ascii="Calibri" w:hAnsi="Calibri" w:cs="Calibri"/>
        </w:rPr>
        <w:t xml:space="preserve">more than </w:t>
      </w:r>
      <w:r w:rsidRPr="00CA0B1B">
        <w:rPr>
          <w:rStyle w:val="StyleUnderline"/>
          <w:rFonts w:ascii="Calibri" w:hAnsi="Calibri" w:cs="Calibri"/>
          <w:highlight w:val="yellow"/>
        </w:rPr>
        <w:t>doubled</w:t>
      </w:r>
      <w:r w:rsidRPr="00B434FD">
        <w:rPr>
          <w:rFonts w:cs="Calibri"/>
          <w:sz w:val="16"/>
        </w:rPr>
        <w:t xml:space="preserve"> since the 1960s, from around 5 percent to around 13 percent, according to my estimates, as you can see in the figure below. During the same era, their share of seats has tripled, from 3.8 percent to 12.8 percent. But </w:t>
      </w:r>
      <w:r w:rsidRPr="00B434FD">
        <w:rPr>
          <w:rStyle w:val="StyleUnderline"/>
          <w:rFonts w:ascii="Calibri" w:hAnsi="Calibri" w:cs="Calibri"/>
        </w:rPr>
        <w:t>has support for populists peaked — or is it still rising?</w:t>
      </w:r>
      <w:r w:rsidRPr="00B434FD">
        <w:rPr>
          <w:rFonts w:cs="Calibri"/>
          <w:sz w:val="16"/>
        </w:rPr>
        <w:t xml:space="preserve"> Let’s consider the results of recent European elections and polling about upcoming elections to answer that question. </w:t>
      </w:r>
      <w:r w:rsidRPr="00B434FD">
        <w:rPr>
          <w:rStyle w:val="StyleUnderline"/>
          <w:rFonts w:ascii="Calibri" w:hAnsi="Calibri" w:cs="Calibri"/>
        </w:rPr>
        <w:t xml:space="preserve">In three recent European elections </w:t>
      </w:r>
      <w:r w:rsidRPr="00B434FD">
        <w:rPr>
          <w:rFonts w:cs="Calibri"/>
          <w:sz w:val="16"/>
        </w:rPr>
        <w:t xml:space="preserve">— in Austria, the Netherlands and France — </w:t>
      </w:r>
      <w:r w:rsidRPr="00B434FD">
        <w:rPr>
          <w:rStyle w:val="StyleUnderline"/>
          <w:rFonts w:ascii="Calibri" w:hAnsi="Calibri" w:cs="Calibri"/>
        </w:rPr>
        <w:t>populists gained more electoral support than they had in earlier equivalent contests</w:t>
      </w:r>
      <w:r w:rsidRPr="00B434FD">
        <w:rPr>
          <w:rFonts w:cs="Calibri"/>
          <w:sz w:val="16"/>
        </w:rPr>
        <w:t xml:space="preserve">, even though they failed to break through into office. </w:t>
      </w:r>
      <w:r w:rsidRPr="00B434FD">
        <w:rPr>
          <w:rStyle w:val="StyleUnderline"/>
          <w:rFonts w:ascii="Calibri" w:hAnsi="Calibri" w:cs="Calibri"/>
        </w:rPr>
        <w:t xml:space="preserve">The </w:t>
      </w:r>
      <w:r w:rsidRPr="00B434FD">
        <w:rPr>
          <w:rStyle w:val="Emphasis"/>
          <w:rFonts w:cs="Calibri"/>
        </w:rPr>
        <w:t xml:space="preserve">populist </w:t>
      </w:r>
      <w:r w:rsidRPr="00CA0B1B">
        <w:rPr>
          <w:rStyle w:val="Emphasis"/>
          <w:rFonts w:cs="Calibri"/>
          <w:highlight w:val="yellow"/>
        </w:rPr>
        <w:t>agenda and rhetoric have been absorbed by center-right</w:t>
      </w:r>
      <w:r w:rsidRPr="00B434FD">
        <w:rPr>
          <w:rStyle w:val="Emphasis"/>
          <w:rFonts w:cs="Calibri"/>
        </w:rPr>
        <w:t xml:space="preserve"> </w:t>
      </w:r>
      <w:r w:rsidRPr="00CA0B1B">
        <w:rPr>
          <w:rStyle w:val="Emphasis"/>
          <w:rFonts w:cs="Calibri"/>
          <w:highlight w:val="yellow"/>
        </w:rPr>
        <w:t>parties</w:t>
      </w:r>
      <w:r w:rsidRPr="00B434FD">
        <w:rPr>
          <w:rFonts w:cs="Calibri"/>
          <w:sz w:val="16"/>
        </w:rPr>
        <w:t xml:space="preserve">, such as the British Conservatives and the Dutch People’s Party for Freedom and Democracy. </w:t>
      </w:r>
    </w:p>
    <w:p w:rsidR="00C10017" w:rsidRPr="00B434FD" w:rsidRDefault="00C10017" w:rsidP="00C10017">
      <w:pPr>
        <w:pStyle w:val="Heading3"/>
        <w:rPr>
          <w:rFonts w:cs="Calibri"/>
        </w:rPr>
      </w:pPr>
      <w:r w:rsidRPr="00B434FD">
        <w:rPr>
          <w:rFonts w:cs="Calibri"/>
        </w:rPr>
        <w:t>Trump Populism Impact – Inevitable – 1AR</w:t>
      </w:r>
    </w:p>
    <w:p w:rsidR="00C10017" w:rsidRPr="00B434FD" w:rsidRDefault="00C10017" w:rsidP="00C10017">
      <w:pPr>
        <w:pStyle w:val="Heading4"/>
        <w:rPr>
          <w:rFonts w:cs="Calibri"/>
        </w:rPr>
      </w:pPr>
      <w:r w:rsidRPr="00B434FD">
        <w:rPr>
          <w:rFonts w:cs="Calibri"/>
        </w:rPr>
        <w:t>Global populism inevitable – economic insecurity</w:t>
      </w:r>
    </w:p>
    <w:p w:rsidR="00C10017" w:rsidRPr="00B434FD" w:rsidRDefault="00C10017" w:rsidP="00C10017">
      <w:pPr>
        <w:rPr>
          <w:rFonts w:cs="Calibri"/>
        </w:rPr>
      </w:pPr>
      <w:r w:rsidRPr="00B434FD">
        <w:rPr>
          <w:rStyle w:val="Style13ptBold"/>
          <w:rFonts w:ascii="Calibri" w:hAnsi="Calibri" w:cs="Calibri"/>
        </w:rPr>
        <w:t>Algan 17</w:t>
      </w:r>
      <w:r w:rsidRPr="00B434FD">
        <w:rPr>
          <w:rFonts w:cs="Calibri"/>
        </w:rPr>
        <w:t xml:space="preserve"> ― Yann Algan, Professor of Economics at Sciences Po, 2017. (“The European trust crisis and the rise of populism”, Brookings, September 7</w:t>
      </w:r>
      <w:r w:rsidRPr="00B434FD">
        <w:rPr>
          <w:rFonts w:cs="Calibri"/>
          <w:vertAlign w:val="superscript"/>
        </w:rPr>
        <w:t>th</w:t>
      </w:r>
      <w:r w:rsidRPr="00B434FD">
        <w:rPr>
          <w:rFonts w:cs="Calibri"/>
        </w:rPr>
        <w:t xml:space="preserve">, 2017, Available Online at: </w:t>
      </w:r>
      <w:hyperlink r:id="rId105" w:history="1">
        <w:r w:rsidRPr="00B434FD">
          <w:rPr>
            <w:rStyle w:val="Hyperlink"/>
            <w:rFonts w:cs="Calibri"/>
          </w:rPr>
          <w:t>https://www.brookings.edu/bpea-articles/the-european-trust-crisis-and-the-rise-of-populism/</w:t>
        </w:r>
      </w:hyperlink>
      <w:r w:rsidRPr="00B434FD">
        <w:rPr>
          <w:rFonts w:cs="Calibri"/>
        </w:rPr>
        <w:t xml:space="preserve"> Accessed 9-18-17)</w:t>
      </w:r>
    </w:p>
    <w:p w:rsidR="00C10017" w:rsidRPr="00B434FD" w:rsidRDefault="00C10017" w:rsidP="00C10017">
      <w:pPr>
        <w:rPr>
          <w:rStyle w:val="Style13ptBold"/>
          <w:rFonts w:ascii="Calibri" w:hAnsi="Calibri" w:cs="Calibri"/>
          <w:b w:val="0"/>
          <w:bCs w:val="0"/>
          <w:sz w:val="16"/>
        </w:rPr>
      </w:pPr>
      <w:r w:rsidRPr="00CA0B1B">
        <w:rPr>
          <w:rStyle w:val="Emphasis"/>
          <w:rFonts w:cs="Calibri"/>
          <w:highlight w:val="yellow"/>
        </w:rPr>
        <w:t>Economic insecurity</w:t>
      </w:r>
      <w:r w:rsidRPr="00B434FD">
        <w:rPr>
          <w:rFonts w:cs="Calibri"/>
          <w:sz w:val="16"/>
        </w:rPr>
        <w:t xml:space="preserve"> resulting from the Great Recession</w:t>
      </w:r>
      <w:r w:rsidRPr="00B434FD">
        <w:rPr>
          <w:rFonts w:cs="Calibri"/>
          <w:sz w:val="16"/>
          <w:szCs w:val="16"/>
        </w:rPr>
        <w:t>—as opposed to anti-immigrant or xenophobic attitudes</w:t>
      </w:r>
      <w:r w:rsidRPr="00B434FD">
        <w:rPr>
          <w:rFonts w:cs="Calibri"/>
          <w:sz w:val="16"/>
        </w:rPr>
        <w:t>—</w:t>
      </w:r>
      <w:r w:rsidRPr="00CA0B1B">
        <w:rPr>
          <w:rStyle w:val="StyleUnderline"/>
          <w:rFonts w:ascii="Calibri" w:hAnsi="Calibri" w:cs="Calibri"/>
          <w:highlight w:val="yellow"/>
        </w:rPr>
        <w:t xml:space="preserve">is an </w:t>
      </w:r>
      <w:r w:rsidRPr="00CA0B1B">
        <w:rPr>
          <w:rStyle w:val="Emphasis"/>
          <w:rFonts w:cs="Calibri"/>
          <w:highlight w:val="yellow"/>
        </w:rPr>
        <w:t>important driver of populism</w:t>
      </w:r>
      <w:r w:rsidRPr="00B434FD">
        <w:rPr>
          <w:rStyle w:val="StyleUnderline"/>
          <w:rFonts w:ascii="Calibri" w:hAnsi="Calibri" w:cs="Calibri"/>
        </w:rPr>
        <w:t xml:space="preserve"> and voting for anti-establishment political parties </w:t>
      </w:r>
      <w:r w:rsidRPr="00CA0B1B">
        <w:rPr>
          <w:rStyle w:val="Emphasis"/>
          <w:rFonts w:cs="Calibri"/>
          <w:highlight w:val="yellow"/>
        </w:rPr>
        <w:t>throughout Europe</w:t>
      </w:r>
      <w:r w:rsidRPr="00B434FD">
        <w:rPr>
          <w:rStyle w:val="StyleUnderline"/>
          <w:rFonts w:ascii="Calibri" w:hAnsi="Calibri" w:cs="Calibri"/>
        </w:rPr>
        <w:t xml:space="preserve">. </w:t>
      </w:r>
      <w:r w:rsidRPr="00B434FD">
        <w:rPr>
          <w:rFonts w:cs="Calibri"/>
          <w:sz w:val="16"/>
        </w:rPr>
        <w:t xml:space="preserve">In “The European trust crisis and the rise of populism” (PDF), Yann </w:t>
      </w:r>
      <w:r w:rsidRPr="00B434FD">
        <w:rPr>
          <w:rStyle w:val="StyleUnderline"/>
          <w:rFonts w:ascii="Calibri" w:hAnsi="Calibri" w:cs="Calibri"/>
        </w:rPr>
        <w:t>Algan</w:t>
      </w:r>
      <w:r w:rsidRPr="00B434FD">
        <w:rPr>
          <w:rFonts w:cs="Calibri"/>
          <w:sz w:val="16"/>
        </w:rPr>
        <w:t xml:space="preserve"> of Sciences Po, Sergei Guriev of EBRD and Sciences Po, Elias Papaioannou of the London Business School, and Evgenia Passari of Université Paris Dauphine </w:t>
      </w:r>
      <w:r w:rsidRPr="00B434FD">
        <w:rPr>
          <w:rStyle w:val="StyleUnderline"/>
          <w:rFonts w:ascii="Calibri" w:hAnsi="Calibri" w:cs="Calibri"/>
        </w:rPr>
        <w:t>study evolution of unemployment, attitudes and voting 2000 to 2017 in more than 200 subnational regions throughout 26 European countries</w:t>
      </w:r>
      <w:r w:rsidRPr="00B434FD">
        <w:rPr>
          <w:rFonts w:cs="Calibri"/>
          <w:sz w:val="16"/>
        </w:rPr>
        <w:t xml:space="preserve">. </w:t>
      </w:r>
      <w:r w:rsidRPr="00B434FD">
        <w:rPr>
          <w:rStyle w:val="StyleUnderline"/>
          <w:rFonts w:ascii="Calibri" w:hAnsi="Calibri" w:cs="Calibri"/>
        </w:rPr>
        <w:t xml:space="preserve">The authors show that increases in </w:t>
      </w:r>
      <w:r w:rsidRPr="00CA0B1B">
        <w:rPr>
          <w:rStyle w:val="StyleUnderline"/>
          <w:rFonts w:ascii="Calibri" w:hAnsi="Calibri" w:cs="Calibri"/>
          <w:highlight w:val="yellow"/>
        </w:rPr>
        <w:t>unemployment</w:t>
      </w:r>
      <w:r w:rsidRPr="00B434FD">
        <w:rPr>
          <w:rStyle w:val="StyleUnderline"/>
          <w:rFonts w:ascii="Calibri" w:hAnsi="Calibri" w:cs="Calibri"/>
        </w:rPr>
        <w:t xml:space="preserve"> post-financial crisis </w:t>
      </w:r>
      <w:r w:rsidRPr="00CA0B1B">
        <w:rPr>
          <w:rStyle w:val="StyleUnderline"/>
          <w:rFonts w:ascii="Calibri" w:hAnsi="Calibri" w:cs="Calibri"/>
          <w:highlight w:val="yellow"/>
        </w:rPr>
        <w:t xml:space="preserve">are strongly correlated to increases in support </w:t>
      </w:r>
      <w:r w:rsidRPr="00B434FD">
        <w:rPr>
          <w:rStyle w:val="StyleUnderline"/>
          <w:rFonts w:ascii="Calibri" w:hAnsi="Calibri" w:cs="Calibri"/>
        </w:rPr>
        <w:t>for populist and anti-establishment political parties</w:t>
      </w:r>
      <w:r w:rsidRPr="00CA0B1B">
        <w:rPr>
          <w:rStyle w:val="StyleUnderline"/>
          <w:rFonts w:ascii="Calibri" w:hAnsi="Calibri" w:cs="Calibri"/>
          <w:highlight w:val="yellow"/>
        </w:rPr>
        <w:t>. The authors</w:t>
      </w:r>
      <w:r w:rsidRPr="00B434FD">
        <w:rPr>
          <w:rStyle w:val="StyleUnderline"/>
          <w:rFonts w:ascii="Calibri" w:hAnsi="Calibri" w:cs="Calibri"/>
        </w:rPr>
        <w:t xml:space="preserve"> also </w:t>
      </w:r>
      <w:r w:rsidRPr="00CA0B1B">
        <w:rPr>
          <w:rStyle w:val="StyleUnderline"/>
          <w:rFonts w:ascii="Calibri" w:hAnsi="Calibri" w:cs="Calibri"/>
          <w:highlight w:val="yellow"/>
        </w:rPr>
        <w:t>find a statistically</w:t>
      </w:r>
      <w:r w:rsidRPr="00B434FD">
        <w:rPr>
          <w:rStyle w:val="StyleUnderline"/>
          <w:rFonts w:ascii="Calibri" w:hAnsi="Calibri" w:cs="Calibri"/>
        </w:rPr>
        <w:t xml:space="preserve"> and economically </w:t>
      </w:r>
      <w:r w:rsidRPr="00CA0B1B">
        <w:rPr>
          <w:rStyle w:val="StyleUnderline"/>
          <w:rFonts w:ascii="Calibri" w:hAnsi="Calibri" w:cs="Calibri"/>
          <w:highlight w:val="yellow"/>
        </w:rPr>
        <w:t>significant relationship between</w:t>
      </w:r>
      <w:r w:rsidRPr="00B434FD">
        <w:rPr>
          <w:rStyle w:val="StyleUnderline"/>
          <w:rFonts w:ascii="Calibri" w:hAnsi="Calibri" w:cs="Calibri"/>
        </w:rPr>
        <w:t xml:space="preserve"> </w:t>
      </w:r>
      <w:r w:rsidRPr="00B434FD">
        <w:rPr>
          <w:rStyle w:val="Emphasis"/>
          <w:rFonts w:cs="Calibri"/>
        </w:rPr>
        <w:t xml:space="preserve">regional </w:t>
      </w:r>
      <w:r w:rsidRPr="00CA0B1B">
        <w:rPr>
          <w:rStyle w:val="Emphasis"/>
          <w:rFonts w:cs="Calibri"/>
          <w:highlight w:val="yellow"/>
        </w:rPr>
        <w:t>unemployment</w:t>
      </w:r>
      <w:r w:rsidRPr="00CA0B1B">
        <w:rPr>
          <w:rStyle w:val="StyleUnderline"/>
          <w:rFonts w:ascii="Calibri" w:hAnsi="Calibri" w:cs="Calibri"/>
          <w:highlight w:val="yellow"/>
        </w:rPr>
        <w:t xml:space="preserve"> and a </w:t>
      </w:r>
      <w:r w:rsidRPr="00CA0B1B">
        <w:rPr>
          <w:rStyle w:val="Emphasis"/>
          <w:rFonts w:cs="Calibri"/>
          <w:highlight w:val="yellow"/>
        </w:rPr>
        <w:t>decline in trust</w:t>
      </w:r>
      <w:r w:rsidRPr="00CA0B1B">
        <w:rPr>
          <w:rStyle w:val="StyleUnderline"/>
          <w:rFonts w:ascii="Calibri" w:hAnsi="Calibri" w:cs="Calibri"/>
          <w:highlight w:val="yellow"/>
        </w:rPr>
        <w:t xml:space="preserve"> towards</w:t>
      </w:r>
      <w:r w:rsidRPr="00B434FD">
        <w:rPr>
          <w:rStyle w:val="StyleUnderline"/>
          <w:rFonts w:ascii="Calibri" w:hAnsi="Calibri" w:cs="Calibri"/>
        </w:rPr>
        <w:t xml:space="preserve"> the European and </w:t>
      </w:r>
      <w:r w:rsidRPr="00CA0B1B">
        <w:rPr>
          <w:rStyle w:val="StyleUnderline"/>
          <w:rFonts w:ascii="Calibri" w:hAnsi="Calibri" w:cs="Calibri"/>
          <w:highlight w:val="yellow"/>
        </w:rPr>
        <w:t>national political institutions</w:t>
      </w:r>
      <w:r w:rsidRPr="00B434FD">
        <w:rPr>
          <w:rFonts w:cs="Calibri"/>
          <w:sz w:val="16"/>
        </w:rPr>
        <w:t>—though there is a small or non-existent effect on trust in other people, police or church.</w:t>
      </w:r>
    </w:p>
    <w:p w:rsidR="00C10017" w:rsidRPr="00B434FD" w:rsidRDefault="00C10017" w:rsidP="00C10017">
      <w:pPr>
        <w:pStyle w:val="Heading4"/>
        <w:rPr>
          <w:rFonts w:cs="Calibri"/>
        </w:rPr>
      </w:pPr>
      <w:r w:rsidRPr="00B434FD">
        <w:rPr>
          <w:rFonts w:cs="Calibri"/>
        </w:rPr>
        <w:t>Structural factors make it inevitable.</w:t>
      </w:r>
    </w:p>
    <w:p w:rsidR="00C10017" w:rsidRPr="00B434FD" w:rsidRDefault="00C10017" w:rsidP="00C10017">
      <w:pPr>
        <w:rPr>
          <w:rFonts w:cs="Calibri"/>
        </w:rPr>
      </w:pPr>
      <w:r w:rsidRPr="00B434FD">
        <w:rPr>
          <w:rStyle w:val="Style13ptBold"/>
          <w:rFonts w:ascii="Calibri" w:hAnsi="Calibri" w:cs="Calibri"/>
        </w:rPr>
        <w:t>Maher 17</w:t>
      </w:r>
      <w:r w:rsidRPr="00B434FD">
        <w:rPr>
          <w:rFonts w:cs="Calibri"/>
        </w:rPr>
        <w:t xml:space="preserve"> (Richard Maher is Research Fellow, Global Governance Programme, Robert Schuman Centre for Advanced Studies, European University Institute; jun 12 2k17; Why populism is still a threat in Europe; </w:t>
      </w:r>
      <w:hyperlink r:id="rId106" w:history="1">
        <w:r w:rsidRPr="00B434FD">
          <w:rPr>
            <w:rStyle w:val="Hyperlink"/>
            <w:rFonts w:cs="Calibri"/>
          </w:rPr>
          <w:t>https://www.weforum.org/agenda/2017/06/populism-is-still-a-threat-in-europe-heres-why</w:t>
        </w:r>
      </w:hyperlink>
      <w:r w:rsidRPr="00B434FD">
        <w:rPr>
          <w:rFonts w:cs="Calibri"/>
        </w:rPr>
        <w:t xml:space="preserve"> )</w:t>
      </w:r>
    </w:p>
    <w:p w:rsidR="00C10017" w:rsidRPr="00B434FD" w:rsidRDefault="00C10017" w:rsidP="00C10017">
      <w:pPr>
        <w:rPr>
          <w:rFonts w:cs="Calibri"/>
          <w:sz w:val="16"/>
        </w:rPr>
      </w:pPr>
      <w:r w:rsidRPr="00B434FD">
        <w:rPr>
          <w:rFonts w:cs="Calibri"/>
          <w:sz w:val="16"/>
        </w:rPr>
        <w:t xml:space="preserve">This means they cannot just ignore populists and their supporters, or ascribe their grievances as the product of envy, resentment or blind rage. </w:t>
      </w:r>
      <w:r w:rsidRPr="00B434FD">
        <w:rPr>
          <w:rStyle w:val="StyleUnderline"/>
          <w:rFonts w:ascii="Calibri" w:hAnsi="Calibri" w:cs="Calibri"/>
        </w:rPr>
        <w:t xml:space="preserve">Those in power must acknowledge constituents’ genuine worries and </w:t>
      </w:r>
      <w:r w:rsidRPr="00CA0B1B">
        <w:rPr>
          <w:rStyle w:val="StyleUnderline"/>
          <w:rFonts w:ascii="Calibri" w:hAnsi="Calibri" w:cs="Calibri"/>
          <w:highlight w:val="yellow"/>
        </w:rPr>
        <w:t>anxieties about</w:t>
      </w:r>
      <w:r w:rsidRPr="00B434FD">
        <w:rPr>
          <w:rStyle w:val="StyleUnderline"/>
          <w:rFonts w:ascii="Calibri" w:hAnsi="Calibri" w:cs="Calibri"/>
        </w:rPr>
        <w:t xml:space="preserve"> </w:t>
      </w:r>
      <w:r w:rsidRPr="00CA0B1B">
        <w:rPr>
          <w:rStyle w:val="Emphasis"/>
          <w:rFonts w:cs="Calibri"/>
          <w:highlight w:val="yellow"/>
        </w:rPr>
        <w:t>immigration</w:t>
      </w:r>
      <w:r w:rsidRPr="00CA0B1B">
        <w:rPr>
          <w:rStyle w:val="StyleUnderline"/>
          <w:rFonts w:ascii="Calibri" w:hAnsi="Calibri" w:cs="Calibri"/>
          <w:highlight w:val="yellow"/>
        </w:rPr>
        <w:t xml:space="preserve">, </w:t>
      </w:r>
      <w:r w:rsidRPr="00CA0B1B">
        <w:rPr>
          <w:rStyle w:val="Emphasis"/>
          <w:rFonts w:cs="Calibri"/>
          <w:highlight w:val="yellow"/>
        </w:rPr>
        <w:t>national identity</w:t>
      </w:r>
      <w:r w:rsidRPr="00CA0B1B">
        <w:rPr>
          <w:rStyle w:val="StyleUnderline"/>
          <w:rFonts w:ascii="Calibri" w:hAnsi="Calibri" w:cs="Calibri"/>
          <w:highlight w:val="yellow"/>
        </w:rPr>
        <w:t xml:space="preserve"> and </w:t>
      </w:r>
      <w:r w:rsidRPr="00CA0B1B">
        <w:rPr>
          <w:rStyle w:val="Emphasis"/>
          <w:rFonts w:cs="Calibri"/>
          <w:highlight w:val="yellow"/>
        </w:rPr>
        <w:t>terrorism</w:t>
      </w:r>
      <w:r w:rsidRPr="00CA0B1B">
        <w:rPr>
          <w:rFonts w:cs="Calibri"/>
          <w:sz w:val="16"/>
          <w:highlight w:val="yellow"/>
        </w:rPr>
        <w:t xml:space="preserve">, </w:t>
      </w:r>
      <w:r w:rsidRPr="00B434FD">
        <w:rPr>
          <w:rFonts w:cs="Calibri"/>
          <w:sz w:val="16"/>
        </w:rPr>
        <w:t xml:space="preserve">for example. </w:t>
      </w:r>
      <w:r w:rsidRPr="00CA0B1B">
        <w:rPr>
          <w:rStyle w:val="StyleUnderline"/>
          <w:rFonts w:ascii="Calibri" w:hAnsi="Calibri" w:cs="Calibri"/>
          <w:highlight w:val="yellow"/>
        </w:rPr>
        <w:t xml:space="preserve">Globalisation has produced rapid </w:t>
      </w:r>
      <w:r w:rsidRPr="00B434FD">
        <w:rPr>
          <w:rStyle w:val="StyleUnderline"/>
          <w:rFonts w:ascii="Calibri" w:hAnsi="Calibri" w:cs="Calibri"/>
        </w:rPr>
        <w:t xml:space="preserve">economic and social </w:t>
      </w:r>
      <w:r w:rsidRPr="00CA0B1B">
        <w:rPr>
          <w:rStyle w:val="StyleUnderline"/>
          <w:rFonts w:ascii="Calibri" w:hAnsi="Calibri" w:cs="Calibri"/>
          <w:highlight w:val="yellow"/>
        </w:rPr>
        <w:t xml:space="preserve">disruptions. </w:t>
      </w:r>
      <w:r w:rsidRPr="00B434FD">
        <w:rPr>
          <w:rStyle w:val="StyleUnderline"/>
          <w:rFonts w:ascii="Calibri" w:hAnsi="Calibri" w:cs="Calibri"/>
        </w:rPr>
        <w:t xml:space="preserve">It has </w:t>
      </w:r>
      <w:r w:rsidRPr="00CA0B1B">
        <w:rPr>
          <w:rStyle w:val="StyleUnderline"/>
          <w:rFonts w:ascii="Calibri" w:hAnsi="Calibri" w:cs="Calibri"/>
          <w:highlight w:val="yellow"/>
        </w:rPr>
        <w:t>contributed to economic displacement</w:t>
      </w:r>
      <w:r w:rsidRPr="00B434FD">
        <w:rPr>
          <w:rStyle w:val="StyleUnderline"/>
          <w:rFonts w:ascii="Calibri" w:hAnsi="Calibri" w:cs="Calibri"/>
        </w:rPr>
        <w:t xml:space="preserve">, rising income and wealth </w:t>
      </w:r>
      <w:r w:rsidRPr="00CA0B1B">
        <w:rPr>
          <w:rStyle w:val="StyleUnderline"/>
          <w:rFonts w:ascii="Calibri" w:hAnsi="Calibri" w:cs="Calibri"/>
          <w:highlight w:val="yellow"/>
        </w:rPr>
        <w:t>inequality</w:t>
      </w:r>
      <w:r w:rsidRPr="00B434FD">
        <w:rPr>
          <w:rStyle w:val="StyleUnderline"/>
          <w:rFonts w:ascii="Calibri" w:hAnsi="Calibri" w:cs="Calibri"/>
        </w:rPr>
        <w:t xml:space="preserve">, </w:t>
      </w:r>
      <w:r w:rsidRPr="00CA0B1B">
        <w:rPr>
          <w:rStyle w:val="StyleUnderline"/>
          <w:rFonts w:ascii="Calibri" w:hAnsi="Calibri" w:cs="Calibri"/>
          <w:highlight w:val="yellow"/>
        </w:rPr>
        <w:t>and</w:t>
      </w:r>
      <w:r w:rsidRPr="00B434FD">
        <w:rPr>
          <w:rStyle w:val="StyleUnderline"/>
          <w:rFonts w:ascii="Calibri" w:hAnsi="Calibri" w:cs="Calibri"/>
        </w:rPr>
        <w:t xml:space="preserve"> </w:t>
      </w:r>
      <w:r w:rsidRPr="00B434FD">
        <w:rPr>
          <w:rFonts w:cs="Calibri"/>
          <w:sz w:val="16"/>
        </w:rPr>
        <w:t xml:space="preserve">what seems to some people to be the </w:t>
      </w:r>
      <w:r w:rsidRPr="00CA0B1B">
        <w:rPr>
          <w:rStyle w:val="StyleUnderline"/>
          <w:rFonts w:ascii="Calibri" w:hAnsi="Calibri" w:cs="Calibri"/>
          <w:highlight w:val="yellow"/>
        </w:rPr>
        <w:t>homogenisation of national cultures</w:t>
      </w:r>
      <w:r w:rsidRPr="00B434FD">
        <w:rPr>
          <w:rFonts w:cs="Calibri"/>
          <w:sz w:val="16"/>
        </w:rPr>
        <w:t xml:space="preserve">. </w:t>
      </w:r>
      <w:r w:rsidRPr="00B434FD">
        <w:rPr>
          <w:rStyle w:val="StyleUnderline"/>
          <w:rFonts w:ascii="Calibri" w:hAnsi="Calibri" w:cs="Calibri"/>
        </w:rPr>
        <w:t xml:space="preserve">Many </w:t>
      </w:r>
      <w:r w:rsidRPr="00CA0B1B">
        <w:rPr>
          <w:rStyle w:val="StyleUnderline"/>
          <w:rFonts w:ascii="Calibri" w:hAnsi="Calibri" w:cs="Calibri"/>
          <w:highlight w:val="yellow"/>
        </w:rPr>
        <w:t>people</w:t>
      </w:r>
      <w:r w:rsidRPr="00B434FD">
        <w:rPr>
          <w:rFonts w:cs="Calibri"/>
          <w:sz w:val="16"/>
        </w:rPr>
        <w:t xml:space="preserve"> today </w:t>
      </w:r>
      <w:r w:rsidRPr="00CA0B1B">
        <w:rPr>
          <w:rStyle w:val="StyleUnderline"/>
          <w:rFonts w:ascii="Calibri" w:hAnsi="Calibri" w:cs="Calibri"/>
          <w:highlight w:val="yellow"/>
        </w:rPr>
        <w:t>face</w:t>
      </w:r>
      <w:r w:rsidRPr="00B434FD">
        <w:rPr>
          <w:rStyle w:val="StyleUnderline"/>
          <w:rFonts w:ascii="Calibri" w:hAnsi="Calibri" w:cs="Calibri"/>
        </w:rPr>
        <w:t xml:space="preserve"> a level of economic </w:t>
      </w:r>
      <w:r w:rsidRPr="00CA0B1B">
        <w:rPr>
          <w:rStyle w:val="StyleUnderline"/>
          <w:rFonts w:ascii="Calibri" w:hAnsi="Calibri" w:cs="Calibri"/>
          <w:highlight w:val="yellow"/>
        </w:rPr>
        <w:t>insecurity</w:t>
      </w:r>
      <w:r w:rsidRPr="00B434FD">
        <w:rPr>
          <w:rFonts w:cs="Calibri"/>
          <w:sz w:val="16"/>
        </w:rPr>
        <w:t xml:space="preserve"> that </w:t>
      </w:r>
      <w:r w:rsidRPr="00B434FD">
        <w:rPr>
          <w:rStyle w:val="StyleUnderline"/>
          <w:rFonts w:ascii="Calibri" w:hAnsi="Calibri" w:cs="Calibri"/>
        </w:rPr>
        <w:t xml:space="preserve">their </w:t>
      </w:r>
      <w:r w:rsidRPr="00CA0B1B">
        <w:rPr>
          <w:rStyle w:val="StyleUnderline"/>
          <w:rFonts w:ascii="Calibri" w:hAnsi="Calibri" w:cs="Calibri"/>
          <w:highlight w:val="yellow"/>
        </w:rPr>
        <w:t>parents</w:t>
      </w:r>
      <w:r w:rsidRPr="00B434FD">
        <w:rPr>
          <w:rFonts w:cs="Calibri"/>
          <w:sz w:val="16"/>
        </w:rPr>
        <w:t xml:space="preserve"> or grandparents </w:t>
      </w:r>
      <w:r w:rsidRPr="00CA0B1B">
        <w:rPr>
          <w:rStyle w:val="StyleUnderline"/>
          <w:rFonts w:ascii="Calibri" w:hAnsi="Calibri" w:cs="Calibri"/>
          <w:highlight w:val="yellow"/>
        </w:rPr>
        <w:t>did not experience</w:t>
      </w:r>
      <w:r w:rsidRPr="00B434FD">
        <w:rPr>
          <w:rFonts w:cs="Calibri"/>
          <w:sz w:val="16"/>
        </w:rPr>
        <w:t xml:space="preserve">. And </w:t>
      </w:r>
      <w:r w:rsidRPr="00B434FD">
        <w:rPr>
          <w:rStyle w:val="StyleUnderline"/>
          <w:rFonts w:ascii="Calibri" w:hAnsi="Calibri" w:cs="Calibri"/>
        </w:rPr>
        <w:t xml:space="preserve">with large-scale immigration, they have </w:t>
      </w:r>
      <w:r w:rsidRPr="00B434FD">
        <w:rPr>
          <w:rFonts w:cs="Calibri"/>
          <w:sz w:val="16"/>
        </w:rPr>
        <w:t>legitimate</w:t>
      </w:r>
      <w:r w:rsidRPr="00B434FD">
        <w:rPr>
          <w:rStyle w:val="StyleUnderline"/>
          <w:rFonts w:ascii="Calibri" w:hAnsi="Calibri" w:cs="Calibri"/>
        </w:rPr>
        <w:t xml:space="preserve"> concerns about the cultural and demographic future of their countries.</w:t>
      </w:r>
      <w:r w:rsidRPr="00B434FD">
        <w:rPr>
          <w:rFonts w:cs="Calibri"/>
          <w:sz w:val="16"/>
        </w:rPr>
        <w:t xml:space="preserve"> The </w:t>
      </w:r>
      <w:r w:rsidRPr="00B434FD">
        <w:rPr>
          <w:rStyle w:val="StyleUnderline"/>
          <w:rFonts w:ascii="Calibri" w:hAnsi="Calibri" w:cs="Calibri"/>
        </w:rPr>
        <w:t xml:space="preserve">sources for </w:t>
      </w:r>
      <w:r w:rsidRPr="00CA0B1B">
        <w:rPr>
          <w:rStyle w:val="StyleUnderline"/>
          <w:rFonts w:ascii="Calibri" w:hAnsi="Calibri" w:cs="Calibri"/>
          <w:highlight w:val="yellow"/>
        </w:rPr>
        <w:t>such concerns are not likely to disappear</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so </w:t>
      </w:r>
      <w:r w:rsidRPr="00CA0B1B">
        <w:rPr>
          <w:rStyle w:val="Emphasis"/>
          <w:rFonts w:cs="Calibri"/>
          <w:highlight w:val="yellow"/>
        </w:rPr>
        <w:t>populism is</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more of </w:t>
      </w:r>
      <w:r w:rsidRPr="00CA0B1B">
        <w:rPr>
          <w:rStyle w:val="Emphasis"/>
          <w:rFonts w:cs="Calibri"/>
          <w:highlight w:val="yellow"/>
        </w:rPr>
        <w:t>a long-term challenge</w:t>
      </w:r>
      <w:r w:rsidRPr="00B434FD">
        <w:rPr>
          <w:rStyle w:val="StyleUnderline"/>
          <w:rFonts w:ascii="Calibri" w:hAnsi="Calibri" w:cs="Calibri"/>
        </w:rPr>
        <w:t xml:space="preserve"> than a temporary crisis</w:t>
      </w:r>
      <w:r w:rsidRPr="00B434FD">
        <w:rPr>
          <w:rFonts w:cs="Calibri"/>
          <w:sz w:val="16"/>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Trump Populism Impact---2018 Not Key </w:t>
      </w:r>
    </w:p>
    <w:p w:rsidR="00C10017" w:rsidRPr="00B434FD" w:rsidRDefault="00C10017" w:rsidP="00C10017">
      <w:pPr>
        <w:rPr>
          <w:rFonts w:cs="Calibri"/>
        </w:rPr>
      </w:pPr>
    </w:p>
    <w:p w:rsidR="00C10017" w:rsidRPr="00B434FD" w:rsidRDefault="00C10017" w:rsidP="00C10017">
      <w:pPr>
        <w:pStyle w:val="Heading4"/>
        <w:rPr>
          <w:rFonts w:cs="Calibri"/>
          <w:b w:val="0"/>
        </w:rPr>
      </w:pPr>
      <w:r w:rsidRPr="00B434FD">
        <w:rPr>
          <w:rFonts w:cs="Calibri"/>
        </w:rPr>
        <w:t xml:space="preserve">2018 not key – populism on its way out </w:t>
      </w:r>
      <w:r w:rsidRPr="00B434FD">
        <w:rPr>
          <w:rFonts w:cs="Calibri"/>
          <w:b w:val="0"/>
        </w:rPr>
        <w:t xml:space="preserve">now – Europe proves, the US will course correct. </w:t>
      </w:r>
    </w:p>
    <w:p w:rsidR="00C10017" w:rsidRPr="00B434FD" w:rsidRDefault="00C10017" w:rsidP="00C10017">
      <w:pPr>
        <w:rPr>
          <w:rFonts w:cs="Calibri"/>
        </w:rPr>
      </w:pPr>
      <w:r w:rsidRPr="00B434FD">
        <w:rPr>
          <w:rStyle w:val="Style13ptBold"/>
          <w:rFonts w:ascii="Calibri" w:hAnsi="Calibri" w:cs="Calibri"/>
        </w:rPr>
        <w:t>Weyland and Madrid 17.</w:t>
      </w:r>
      <w:r w:rsidRPr="00B434FD">
        <w:rPr>
          <w:rFonts w:cs="Calibri"/>
        </w:rPr>
        <w:t xml:space="preserve"> [Kurt, Mike Hogg Professor in Liberal Arts at the University of Texas at Austin, Raúl, professor of government at the University of Texas at Austin, "Liberal Democracy Is Stronger Than Trump’s Populism" The American Interest -- December 11 -- https://www.the-american-interest.com/2017/12/11/liberal-democracy-stronger-trumps-populism/]</w:t>
      </w:r>
    </w:p>
    <w:p w:rsidR="00C10017" w:rsidRPr="00B434FD" w:rsidRDefault="00C10017" w:rsidP="00C10017">
      <w:pPr>
        <w:rPr>
          <w:rStyle w:val="StyleUnderline"/>
          <w:rFonts w:ascii="Calibri" w:hAnsi="Calibri" w:cs="Calibri"/>
        </w:rPr>
      </w:pPr>
      <w:r w:rsidRPr="00B434FD">
        <w:rPr>
          <w:rFonts w:cs="Calibri"/>
          <w:sz w:val="16"/>
        </w:rPr>
        <w:t xml:space="preserve">Indeed, </w:t>
      </w:r>
      <w:r w:rsidRPr="00B434FD">
        <w:rPr>
          <w:rStyle w:val="StyleUnderline"/>
          <w:rFonts w:ascii="Calibri" w:hAnsi="Calibri" w:cs="Calibri"/>
        </w:rPr>
        <w:t xml:space="preserve">it seems more likely that </w:t>
      </w:r>
      <w:r w:rsidRPr="00CA0B1B">
        <w:rPr>
          <w:rStyle w:val="StyleUnderline"/>
          <w:rFonts w:ascii="Calibri" w:hAnsi="Calibri" w:cs="Calibri"/>
          <w:highlight w:val="yellow"/>
        </w:rPr>
        <w:t>Trump’s violations</w:t>
      </w:r>
      <w:r w:rsidRPr="00B434FD">
        <w:rPr>
          <w:rStyle w:val="StyleUnderline"/>
          <w:rFonts w:ascii="Calibri" w:hAnsi="Calibri" w:cs="Calibri"/>
        </w:rPr>
        <w:t xml:space="preserve"> of democratic norms </w:t>
      </w:r>
      <w:r w:rsidRPr="00CA0B1B">
        <w:rPr>
          <w:rStyle w:val="StyleUnderline"/>
          <w:rFonts w:ascii="Calibri" w:hAnsi="Calibri" w:cs="Calibri"/>
          <w:highlight w:val="yellow"/>
        </w:rPr>
        <w:t>will prompt a pro-democratic backlash</w:t>
      </w:r>
      <w:r w:rsidRPr="00B434FD">
        <w:rPr>
          <w:rFonts w:cs="Calibri"/>
          <w:sz w:val="16"/>
        </w:rPr>
        <w:t xml:space="preserve">. </w:t>
      </w:r>
      <w:r w:rsidRPr="00CA0B1B">
        <w:rPr>
          <w:rStyle w:val="StyleUnderline"/>
          <w:rFonts w:ascii="Calibri" w:hAnsi="Calibri" w:cs="Calibri"/>
          <w:highlight w:val="yellow"/>
        </w:rPr>
        <w:t>The current pulse of populism</w:t>
      </w:r>
      <w:r w:rsidRPr="00B434FD">
        <w:rPr>
          <w:rStyle w:val="StyleUnderline"/>
          <w:rFonts w:ascii="Calibri" w:hAnsi="Calibri" w:cs="Calibri"/>
        </w:rPr>
        <w:t xml:space="preserve"> may well </w:t>
      </w:r>
      <w:r w:rsidRPr="00CA0B1B">
        <w:rPr>
          <w:rStyle w:val="StyleUnderline"/>
          <w:rFonts w:ascii="Calibri" w:hAnsi="Calibri" w:cs="Calibri"/>
          <w:highlight w:val="yellow"/>
        </w:rPr>
        <w:t>serve as a warning</w:t>
      </w:r>
      <w:r w:rsidRPr="00B434FD">
        <w:rPr>
          <w:rFonts w:cs="Calibri"/>
          <w:sz w:val="16"/>
        </w:rPr>
        <w:t>—</w:t>
      </w:r>
      <w:r w:rsidRPr="00CA0B1B">
        <w:rPr>
          <w:rStyle w:val="StyleUnderline"/>
          <w:rFonts w:ascii="Calibri" w:hAnsi="Calibri" w:cs="Calibri"/>
          <w:highlight w:val="yellow"/>
        </w:rPr>
        <w:t>and end up inducing</w:t>
      </w:r>
      <w:r w:rsidRPr="00B434FD">
        <w:rPr>
          <w:rStyle w:val="StyleUnderline"/>
          <w:rFonts w:ascii="Calibri" w:hAnsi="Calibri" w:cs="Calibri"/>
        </w:rPr>
        <w:t xml:space="preserve"> a wide range of political </w:t>
      </w:r>
      <w:r w:rsidRPr="00CA0B1B">
        <w:rPr>
          <w:rStyle w:val="StyleUnderline"/>
          <w:rFonts w:ascii="Calibri" w:hAnsi="Calibri" w:cs="Calibri"/>
          <w:highlight w:val="yellow"/>
        </w:rPr>
        <w:t>forces</w:t>
      </w:r>
      <w:r w:rsidRPr="00B434FD">
        <w:rPr>
          <w:rStyle w:val="StyleUnderline"/>
          <w:rFonts w:ascii="Calibri" w:hAnsi="Calibri" w:cs="Calibri"/>
        </w:rPr>
        <w:t xml:space="preserve"> in the United </w:t>
      </w:r>
      <w:r w:rsidRPr="00CA0B1B">
        <w:rPr>
          <w:rStyle w:val="StyleUnderline"/>
          <w:rFonts w:ascii="Calibri" w:hAnsi="Calibri" w:cs="Calibri"/>
          <w:highlight w:val="yellow"/>
        </w:rPr>
        <w:t xml:space="preserve">States to prevent a repeat </w:t>
      </w:r>
      <w:r w:rsidRPr="00B434FD">
        <w:rPr>
          <w:rStyle w:val="StyleUnderline"/>
          <w:rFonts w:ascii="Calibri" w:hAnsi="Calibri" w:cs="Calibri"/>
        </w:rPr>
        <w:t>experience</w:t>
      </w:r>
      <w:r w:rsidRPr="00CA0B1B">
        <w:rPr>
          <w:rStyle w:val="StyleUnderline"/>
          <w:rFonts w:ascii="Calibri" w:hAnsi="Calibri" w:cs="Calibri"/>
          <w:highlight w:val="yellow"/>
        </w:rPr>
        <w:t>.</w:t>
      </w:r>
      <w:r w:rsidRPr="00B434FD">
        <w:rPr>
          <w:rFonts w:cs="Calibri"/>
          <w:sz w:val="16"/>
        </w:rPr>
        <w:t xml:space="preserve"> Such a salutary reaction occurred in several Latin American countries. Peru, for example, experienced a democratic resurgence after Fujimori was forced to resign in a monumental corruption scandal. His successor, Valentín Paniagua (2000–01), decisively foreswore populism. The new President scrupulously respected the norms of liberal democracy, guaranteed press freedom, and helped congress and the courts regain their independence. A similar democratic recovery occurred in Brazil after the downfall of populist Fernando Collor de Mello in 1992. Once this imperious outsider was impeached on corruption charges, mainstream parties and civil society stabilized the country’s fragile democracy and instituted rule by broad-based, pragmatic coalitions. Respect for liberal-democratic rules and norms gradually increased. For instance, president Luiz Inácio Lula da Silva did not follow his leftist counterpart Hugo Chávez and overhaul the institutional framework through a constituent assembly. </w:t>
      </w:r>
      <w:r w:rsidRPr="00CA0B1B">
        <w:rPr>
          <w:rStyle w:val="StyleUnderline"/>
          <w:rFonts w:ascii="Calibri" w:hAnsi="Calibri" w:cs="Calibri"/>
          <w:highlight w:val="yellow"/>
        </w:rPr>
        <w:t>Violations of democratic norms by past</w:t>
      </w:r>
      <w:r w:rsidRPr="00B434FD">
        <w:rPr>
          <w:rStyle w:val="StyleUnderline"/>
          <w:rFonts w:ascii="Calibri" w:hAnsi="Calibri" w:cs="Calibri"/>
        </w:rPr>
        <w:t xml:space="preserve"> U.S. </w:t>
      </w:r>
      <w:r w:rsidRPr="00CA0B1B">
        <w:rPr>
          <w:rStyle w:val="StyleUnderline"/>
          <w:rFonts w:ascii="Calibri" w:hAnsi="Calibri" w:cs="Calibri"/>
          <w:highlight w:val="yellow"/>
        </w:rPr>
        <w:t>Presidents have</w:t>
      </w:r>
      <w:r w:rsidRPr="00B434FD">
        <w:rPr>
          <w:rStyle w:val="StyleUnderline"/>
          <w:rFonts w:ascii="Calibri" w:hAnsi="Calibri" w:cs="Calibri"/>
        </w:rPr>
        <w:t xml:space="preserve"> also </w:t>
      </w:r>
      <w:r w:rsidRPr="00CA0B1B">
        <w:rPr>
          <w:rStyle w:val="StyleUnderline"/>
          <w:rFonts w:ascii="Calibri" w:hAnsi="Calibri" w:cs="Calibri"/>
          <w:highlight w:val="yellow"/>
        </w:rPr>
        <w:t>triggered</w:t>
      </w:r>
      <w:r w:rsidRPr="00B434FD">
        <w:rPr>
          <w:rStyle w:val="StyleUnderline"/>
          <w:rFonts w:ascii="Calibri" w:hAnsi="Calibri" w:cs="Calibri"/>
        </w:rPr>
        <w:t xml:space="preserve"> a liberal-democratic </w:t>
      </w:r>
      <w:r w:rsidRPr="00CA0B1B">
        <w:rPr>
          <w:rStyle w:val="StyleUnderline"/>
          <w:rFonts w:ascii="Calibri" w:hAnsi="Calibri" w:cs="Calibri"/>
          <w:highlight w:val="yellow"/>
        </w:rPr>
        <w:t>backlash</w:t>
      </w:r>
      <w:r w:rsidRPr="00B434FD">
        <w:rPr>
          <w:rFonts w:cs="Calibri"/>
          <w:sz w:val="16"/>
        </w:rPr>
        <w:t xml:space="preserve">. In particular, Richard </w:t>
      </w:r>
      <w:r w:rsidRPr="00CA0B1B">
        <w:rPr>
          <w:rStyle w:val="StyleUnderline"/>
          <w:rFonts w:ascii="Calibri" w:hAnsi="Calibri" w:cs="Calibri"/>
          <w:highlight w:val="yellow"/>
        </w:rPr>
        <w:t>Nixon’s abuses</w:t>
      </w:r>
      <w:r w:rsidRPr="00B434FD">
        <w:rPr>
          <w:rStyle w:val="StyleUnderline"/>
          <w:rFonts w:ascii="Calibri" w:hAnsi="Calibri" w:cs="Calibri"/>
        </w:rPr>
        <w:t xml:space="preserve"> of power </w:t>
      </w:r>
      <w:r w:rsidRPr="00CA0B1B">
        <w:rPr>
          <w:rStyle w:val="StyleUnderline"/>
          <w:rFonts w:ascii="Calibri" w:hAnsi="Calibri" w:cs="Calibri"/>
          <w:highlight w:val="yellow"/>
        </w:rPr>
        <w:t xml:space="preserve">led to </w:t>
      </w:r>
      <w:r w:rsidRPr="00B434FD">
        <w:rPr>
          <w:rStyle w:val="StyleUnderline"/>
          <w:rFonts w:ascii="Calibri" w:hAnsi="Calibri" w:cs="Calibri"/>
        </w:rPr>
        <w:t xml:space="preserve">a wave of </w:t>
      </w:r>
      <w:r w:rsidRPr="00CA0B1B">
        <w:rPr>
          <w:rStyle w:val="StyleUnderline"/>
          <w:rFonts w:ascii="Calibri" w:hAnsi="Calibri" w:cs="Calibri"/>
          <w:highlight w:val="yellow"/>
        </w:rPr>
        <w:t>reforms</w:t>
      </w:r>
      <w:r w:rsidRPr="00B434FD">
        <w:rPr>
          <w:rFonts w:cs="Calibri"/>
          <w:sz w:val="16"/>
        </w:rPr>
        <w:t xml:space="preserve"> that reined in the Central Intelligence Agency through the creation of oversight committees; asserted a greater role for Congress in the use of military force abroad; imposed restrictions on the President’s ability to remove a special prosecutor; attempted to regulate campaign finance more closely; required members of Congress to disclose their personal finances; and restricted lobbying by former members of Congress and their staff. </w:t>
      </w:r>
      <w:r w:rsidRPr="00CA0B1B">
        <w:rPr>
          <w:rStyle w:val="StyleUnderline"/>
          <w:rFonts w:ascii="Calibri" w:hAnsi="Calibri" w:cs="Calibri"/>
          <w:highlight w:val="yellow"/>
        </w:rPr>
        <w:t>These</w:t>
      </w:r>
      <w:r w:rsidRPr="00B434FD">
        <w:rPr>
          <w:rStyle w:val="StyleUnderline"/>
          <w:rFonts w:ascii="Calibri" w:hAnsi="Calibri" w:cs="Calibri"/>
        </w:rPr>
        <w:t xml:space="preserve"> measures </w:t>
      </w:r>
      <w:r w:rsidRPr="00CA0B1B">
        <w:rPr>
          <w:rStyle w:val="StyleUnderline"/>
          <w:rFonts w:ascii="Calibri" w:hAnsi="Calibri" w:cs="Calibri"/>
          <w:highlight w:val="yellow"/>
        </w:rPr>
        <w:t>helped strengthen democracy</w:t>
      </w:r>
      <w:r w:rsidRPr="00B434FD">
        <w:rPr>
          <w:rStyle w:val="StyleUnderline"/>
          <w:rFonts w:ascii="Calibri" w:hAnsi="Calibri" w:cs="Calibri"/>
        </w:rPr>
        <w:t xml:space="preserve"> in the United States and restore faith in its political system</w:t>
      </w:r>
      <w:r w:rsidRPr="00B434FD">
        <w:rPr>
          <w:rFonts w:cs="Calibri"/>
          <w:sz w:val="16"/>
        </w:rPr>
        <w:t xml:space="preserve">. As these comparative lessons from Latin America as well as the U.S. experience in the 1970s suggest, norm erosion does not inevitably continue once set in motion. The path does not always point downhill. Instead, </w:t>
      </w:r>
      <w:r w:rsidRPr="00CA0B1B">
        <w:rPr>
          <w:rStyle w:val="StyleUnderline"/>
          <w:rFonts w:ascii="Calibri" w:hAnsi="Calibri" w:cs="Calibri"/>
          <w:highlight w:val="yellow"/>
        </w:rPr>
        <w:t>deterioration can prompt recovery</w:t>
      </w:r>
      <w:r w:rsidRPr="00B434FD">
        <w:rPr>
          <w:rFonts w:cs="Calibri"/>
          <w:sz w:val="16"/>
        </w:rPr>
        <w:t xml:space="preserve">. </w:t>
      </w:r>
      <w:r w:rsidRPr="00B434FD">
        <w:rPr>
          <w:rStyle w:val="StyleUnderline"/>
          <w:rFonts w:ascii="Calibri" w:hAnsi="Calibri" w:cs="Calibri"/>
        </w:rPr>
        <w:t>As the risks of further decay become obvious, a growing range of political forces may deliberately try to restore civility</w:t>
      </w:r>
      <w:r w:rsidRPr="00B434FD">
        <w:rPr>
          <w:rFonts w:cs="Calibri"/>
          <w:sz w:val="16"/>
        </w:rPr>
        <w:t xml:space="preserve">. Perhaps the shock of President Trump’s populism can exert this salutary effect. Interestingly, Donald </w:t>
      </w:r>
      <w:r w:rsidRPr="00CA0B1B">
        <w:rPr>
          <w:rStyle w:val="StyleUnderline"/>
          <w:rFonts w:ascii="Calibri" w:hAnsi="Calibri" w:cs="Calibri"/>
          <w:highlight w:val="yellow"/>
        </w:rPr>
        <w:t>Trump’s election</w:t>
      </w:r>
      <w:r w:rsidRPr="00B434FD">
        <w:rPr>
          <w:rStyle w:val="StyleUnderline"/>
          <w:rFonts w:ascii="Calibri" w:hAnsi="Calibri" w:cs="Calibri"/>
        </w:rPr>
        <w:t xml:space="preserve"> has </w:t>
      </w:r>
      <w:r w:rsidRPr="00CA0B1B">
        <w:rPr>
          <w:rStyle w:val="StyleUnderline"/>
          <w:rFonts w:ascii="Calibri" w:hAnsi="Calibri" w:cs="Calibri"/>
          <w:highlight w:val="yellow"/>
        </w:rPr>
        <w:t>already had</w:t>
      </w:r>
      <w:r w:rsidRPr="00B434FD">
        <w:rPr>
          <w:rStyle w:val="StyleUnderline"/>
          <w:rFonts w:ascii="Calibri" w:hAnsi="Calibri" w:cs="Calibri"/>
        </w:rPr>
        <w:t xml:space="preserve"> such a </w:t>
      </w:r>
      <w:r w:rsidRPr="00CA0B1B">
        <w:rPr>
          <w:rStyle w:val="StyleUnderline"/>
          <w:rFonts w:ascii="Calibri" w:hAnsi="Calibri" w:cs="Calibri"/>
          <w:highlight w:val="yellow"/>
        </w:rPr>
        <w:t>pro-democratic impact</w:t>
      </w:r>
      <w:r w:rsidRPr="00B434FD">
        <w:rPr>
          <w:rStyle w:val="StyleUnderline"/>
          <w:rFonts w:ascii="Calibri" w:hAnsi="Calibri" w:cs="Calibri"/>
        </w:rPr>
        <w:t xml:space="preserve">—namely </w:t>
      </w:r>
      <w:r w:rsidRPr="00CA0B1B">
        <w:rPr>
          <w:rStyle w:val="StyleUnderline"/>
          <w:rFonts w:ascii="Calibri" w:hAnsi="Calibri" w:cs="Calibri"/>
          <w:highlight w:val="yellow"/>
        </w:rPr>
        <w:t>in</w:t>
      </w:r>
      <w:r w:rsidRPr="00B434FD">
        <w:rPr>
          <w:rStyle w:val="StyleUnderline"/>
          <w:rFonts w:ascii="Calibri" w:hAnsi="Calibri" w:cs="Calibri"/>
        </w:rPr>
        <w:t xml:space="preserve"> Western </w:t>
      </w:r>
      <w:r w:rsidRPr="00CA0B1B">
        <w:rPr>
          <w:rStyle w:val="StyleUnderline"/>
          <w:rFonts w:ascii="Calibri" w:hAnsi="Calibri" w:cs="Calibri"/>
          <w:highlight w:val="yellow"/>
        </w:rPr>
        <w:t>Europe</w:t>
      </w:r>
      <w:r w:rsidRPr="00B434FD">
        <w:rPr>
          <w:rStyle w:val="StyleUnderline"/>
          <w:rFonts w:ascii="Calibri" w:hAnsi="Calibri" w:cs="Calibri"/>
        </w:rPr>
        <w:t>.</w:t>
      </w:r>
      <w:r w:rsidRPr="00B434FD">
        <w:rPr>
          <w:rFonts w:cs="Calibri"/>
          <w:sz w:val="16"/>
        </w:rPr>
        <w:t xml:space="preserve"> </w:t>
      </w:r>
      <w:r w:rsidRPr="00CA0B1B">
        <w:rPr>
          <w:rStyle w:val="StyleUnderline"/>
          <w:rFonts w:ascii="Calibri" w:hAnsi="Calibri" w:cs="Calibri"/>
          <w:highlight w:val="yellow"/>
        </w:rPr>
        <w:t>His victory</w:t>
      </w:r>
      <w:r w:rsidRPr="00B434FD">
        <w:rPr>
          <w:rStyle w:val="StyleUnderline"/>
          <w:rFonts w:ascii="Calibri" w:hAnsi="Calibri" w:cs="Calibri"/>
        </w:rPr>
        <w:t xml:space="preserve"> arguably </w:t>
      </w:r>
      <w:r w:rsidRPr="00CA0B1B">
        <w:rPr>
          <w:rStyle w:val="StyleUnderline"/>
          <w:rFonts w:ascii="Calibri" w:hAnsi="Calibri" w:cs="Calibri"/>
          <w:highlight w:val="yellow"/>
        </w:rPr>
        <w:t>drove voters away from</w:t>
      </w:r>
      <w:r w:rsidRPr="00B434FD">
        <w:rPr>
          <w:rStyle w:val="StyleUnderline"/>
          <w:rFonts w:ascii="Calibri" w:hAnsi="Calibri" w:cs="Calibri"/>
        </w:rPr>
        <w:t xml:space="preserve"> Dutch populist</w:t>
      </w:r>
      <w:r w:rsidRPr="00B434FD">
        <w:rPr>
          <w:rFonts w:cs="Calibri"/>
          <w:sz w:val="16"/>
        </w:rPr>
        <w:t xml:space="preserve"> Geert </w:t>
      </w:r>
      <w:r w:rsidRPr="00CA0B1B">
        <w:rPr>
          <w:rStyle w:val="StyleUnderline"/>
          <w:rFonts w:ascii="Calibri" w:hAnsi="Calibri" w:cs="Calibri"/>
          <w:highlight w:val="yellow"/>
        </w:rPr>
        <w:t>Wilders and</w:t>
      </w:r>
      <w:r w:rsidRPr="00B434FD">
        <w:rPr>
          <w:rFonts w:cs="Calibri"/>
          <w:sz w:val="16"/>
        </w:rPr>
        <w:t xml:space="preserve"> </w:t>
      </w:r>
      <w:r w:rsidRPr="00B434FD">
        <w:rPr>
          <w:rStyle w:val="StyleUnderline"/>
          <w:rFonts w:ascii="Calibri" w:hAnsi="Calibri" w:cs="Calibri"/>
        </w:rPr>
        <w:t>from</w:t>
      </w:r>
      <w:r w:rsidRPr="00B434FD">
        <w:rPr>
          <w:rFonts w:cs="Calibri"/>
          <w:sz w:val="16"/>
        </w:rPr>
        <w:t xml:space="preserve"> French populist Marine </w:t>
      </w:r>
      <w:r w:rsidRPr="00CA0B1B">
        <w:rPr>
          <w:rStyle w:val="StyleUnderline"/>
          <w:rFonts w:ascii="Calibri" w:hAnsi="Calibri" w:cs="Calibri"/>
          <w:highlight w:val="yellow"/>
        </w:rPr>
        <w:t>Le Pen</w:t>
      </w:r>
      <w:r w:rsidRPr="00B434FD">
        <w:rPr>
          <w:rStyle w:val="StyleUnderline"/>
          <w:rFonts w:ascii="Calibri" w:hAnsi="Calibri" w:cs="Calibri"/>
        </w:rPr>
        <w:t>,</w:t>
      </w:r>
      <w:r w:rsidRPr="00B434FD">
        <w:rPr>
          <w:rFonts w:cs="Calibri"/>
          <w:sz w:val="16"/>
        </w:rPr>
        <w:t xml:space="preserve"> who lost elections in early 2017. </w:t>
      </w:r>
      <w:r w:rsidRPr="00CA0B1B">
        <w:rPr>
          <w:rStyle w:val="StyleUnderline"/>
          <w:rFonts w:ascii="Calibri" w:hAnsi="Calibri" w:cs="Calibri"/>
          <w:highlight w:val="yellow"/>
        </w:rPr>
        <w:t>As Trump has exerted a deterrent effect on Europe, his problem-ridden government may have the same impact in the United States</w:t>
      </w:r>
      <w:r w:rsidRPr="00B434FD">
        <w:rPr>
          <w:rStyle w:val="StyleUnderline"/>
          <w:rFonts w:ascii="Calibri" w:hAnsi="Calibri" w:cs="Calibri"/>
        </w:rPr>
        <w:t>.</w:t>
      </w:r>
      <w:r w:rsidRPr="00B434FD">
        <w:rPr>
          <w:rFonts w:cs="Calibri"/>
          <w:sz w:val="16"/>
        </w:rPr>
        <w:t xml:space="preserve"> Indeed, Trump’s actions have already prompted some legislative responses, including bipartisan bills to make it more difficult for the President to remove a special counsel. According to the New York Times, Senator Lindsey </w:t>
      </w:r>
      <w:r w:rsidRPr="00B434FD">
        <w:rPr>
          <w:rStyle w:val="StyleUnderline"/>
          <w:rFonts w:ascii="Calibri" w:hAnsi="Calibri" w:cs="Calibri"/>
        </w:rPr>
        <w:t>Graham</w:t>
      </w:r>
      <w:r w:rsidRPr="00B434FD">
        <w:rPr>
          <w:rFonts w:cs="Calibri"/>
          <w:sz w:val="16"/>
        </w:rPr>
        <w:t xml:space="preserve"> (R–SC) </w:t>
      </w:r>
      <w:r w:rsidRPr="00B434FD">
        <w:rPr>
          <w:rStyle w:val="StyleUnderline"/>
          <w:rFonts w:ascii="Calibri" w:hAnsi="Calibri" w:cs="Calibri"/>
        </w:rPr>
        <w:t>issued the following warning</w:t>
      </w:r>
      <w:r w:rsidRPr="00B434FD">
        <w:rPr>
          <w:rFonts w:cs="Calibri"/>
          <w:sz w:val="16"/>
        </w:rPr>
        <w:t xml:space="preserve"> in introducing one of these bills: “</w:t>
      </w:r>
      <w:r w:rsidRPr="00B434FD">
        <w:rPr>
          <w:rStyle w:val="StyleUnderline"/>
          <w:rFonts w:ascii="Calibri" w:hAnsi="Calibri" w:cs="Calibri"/>
        </w:rPr>
        <w:t>I want the President to know that there is a process in place and there are checks and balances long before you got here, and they will be here long after you’re gone</w:t>
      </w:r>
      <w:r w:rsidRPr="00B434FD">
        <w:rPr>
          <w:rFonts w:cs="Calibri"/>
          <w:sz w:val="16"/>
        </w:rPr>
        <w:t xml:space="preserve">.” </w:t>
      </w:r>
      <w:r w:rsidRPr="00B434FD">
        <w:rPr>
          <w:rStyle w:val="StyleUnderline"/>
          <w:rFonts w:ascii="Calibri" w:hAnsi="Calibri" w:cs="Calibri"/>
        </w:rPr>
        <w:t>A comparative analysis suggests that he is correct.</w:t>
      </w:r>
    </w:p>
    <w:p w:rsidR="00C10017" w:rsidRPr="00B434FD" w:rsidRDefault="00C10017" w:rsidP="00C10017">
      <w:pPr>
        <w:rPr>
          <w:rFonts w:cs="Calibri"/>
          <w:sz w:val="16"/>
        </w:rPr>
      </w:pPr>
    </w:p>
    <w:p w:rsidR="00C10017" w:rsidRPr="00B434FD" w:rsidRDefault="00C10017" w:rsidP="00C10017">
      <w:pPr>
        <w:pStyle w:val="Heading2"/>
        <w:rPr>
          <w:rFonts w:cs="Calibri"/>
        </w:rPr>
      </w:pPr>
      <w:r w:rsidRPr="00B434FD">
        <w:rPr>
          <w:rFonts w:cs="Calibri"/>
        </w:rPr>
        <w:t xml:space="preserve">--- AT: Isolationism Impact --- </w:t>
      </w:r>
    </w:p>
    <w:p w:rsidR="00C10017" w:rsidRPr="00B434FD" w:rsidRDefault="00C10017" w:rsidP="00C10017">
      <w:pPr>
        <w:pStyle w:val="Heading3"/>
        <w:rPr>
          <w:rFonts w:cs="Calibri"/>
        </w:rPr>
      </w:pPr>
      <w:r w:rsidRPr="00B434FD">
        <w:rPr>
          <w:rFonts w:cs="Calibri"/>
        </w:rPr>
        <w:t>Isolationism---2AC</w:t>
      </w:r>
    </w:p>
    <w:p w:rsidR="00C10017" w:rsidRPr="00B434FD" w:rsidRDefault="00C10017" w:rsidP="00C10017">
      <w:pPr>
        <w:pStyle w:val="Heading4"/>
        <w:rPr>
          <w:rFonts w:eastAsia="MS Gothic" w:cs="Calibri"/>
          <w:u w:val="single"/>
        </w:rPr>
      </w:pPr>
      <w:r w:rsidRPr="00B434FD">
        <w:rPr>
          <w:rFonts w:eastAsia="MS Gothic" w:cs="Calibri"/>
        </w:rPr>
        <w:t xml:space="preserve">Isolationism </w:t>
      </w:r>
      <w:r w:rsidRPr="00B434FD">
        <w:rPr>
          <w:rFonts w:eastAsia="MS Gothic" w:cs="Calibri"/>
          <w:u w:val="single"/>
        </w:rPr>
        <w:t>inevitable</w:t>
      </w:r>
      <w:r w:rsidRPr="00B434FD">
        <w:rPr>
          <w:rFonts w:eastAsia="MS Gothic" w:cs="Calibri"/>
        </w:rPr>
        <w:t xml:space="preserve">---Trump </w:t>
      </w:r>
      <w:r w:rsidRPr="00B434FD">
        <w:rPr>
          <w:rFonts w:eastAsia="MS Gothic" w:cs="Calibri"/>
          <w:u w:val="single"/>
        </w:rPr>
        <w:t>unpredictability</w:t>
      </w:r>
      <w:r w:rsidRPr="00B434FD">
        <w:rPr>
          <w:rFonts w:eastAsia="MS Gothic" w:cs="Calibri"/>
        </w:rPr>
        <w:t xml:space="preserve"> and </w:t>
      </w:r>
      <w:r w:rsidRPr="00B434FD">
        <w:rPr>
          <w:rFonts w:eastAsia="MS Gothic" w:cs="Calibri"/>
          <w:u w:val="single"/>
        </w:rPr>
        <w:t>china bashing</w:t>
      </w:r>
    </w:p>
    <w:p w:rsidR="00C10017" w:rsidRPr="00B434FD" w:rsidRDefault="00C10017" w:rsidP="00C10017">
      <w:pPr>
        <w:rPr>
          <w:rFonts w:cs="Calibri"/>
        </w:rPr>
      </w:pPr>
    </w:p>
    <w:p w:rsidR="00C10017" w:rsidRPr="00B434FD" w:rsidRDefault="00C10017" w:rsidP="00C10017">
      <w:pPr>
        <w:keepNext/>
        <w:keepLines/>
        <w:spacing w:before="200"/>
        <w:outlineLvl w:val="3"/>
        <w:rPr>
          <w:rFonts w:eastAsia="MS Gothic" w:cs="Calibri"/>
          <w:b/>
          <w:iCs/>
          <w:sz w:val="24"/>
        </w:rPr>
      </w:pPr>
      <w:r w:rsidRPr="00B434FD">
        <w:rPr>
          <w:rFonts w:eastAsia="MS Gothic" w:cs="Calibri"/>
          <w:b/>
          <w:iCs/>
          <w:sz w:val="24"/>
        </w:rPr>
        <w:t xml:space="preserve">No isolationism---congress will </w:t>
      </w:r>
      <w:r w:rsidRPr="00B434FD">
        <w:rPr>
          <w:rFonts w:eastAsia="MS Gothic" w:cs="Calibri"/>
          <w:b/>
          <w:iCs/>
          <w:sz w:val="24"/>
          <w:u w:val="single"/>
        </w:rPr>
        <w:t>block it</w:t>
      </w:r>
      <w:r w:rsidRPr="00B434FD">
        <w:rPr>
          <w:rFonts w:eastAsia="MS Gothic" w:cs="Calibri"/>
          <w:b/>
          <w:iCs/>
          <w:sz w:val="24"/>
        </w:rPr>
        <w:t xml:space="preserve"> and it’s </w:t>
      </w:r>
      <w:r w:rsidRPr="00B434FD">
        <w:rPr>
          <w:rFonts w:eastAsia="MS Gothic" w:cs="Calibri"/>
          <w:b/>
          <w:iCs/>
          <w:sz w:val="24"/>
          <w:u w:val="single"/>
        </w:rPr>
        <w:t>pure rhetoric</w:t>
      </w:r>
      <w:r w:rsidRPr="00B434FD">
        <w:rPr>
          <w:rFonts w:eastAsia="MS Gothic" w:cs="Calibri"/>
          <w:b/>
          <w:iCs/>
          <w:sz w:val="24"/>
        </w:rPr>
        <w:t xml:space="preserve">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No isolationism impact </w:t>
      </w:r>
      <w:r w:rsidRPr="00B434FD">
        <w:rPr>
          <w:rFonts w:cs="Calibri"/>
          <w:b w:val="0"/>
        </w:rPr>
        <w:t>– Trump won’t follow through, and doesn’t need congress anyway</w:t>
      </w:r>
    </w:p>
    <w:p w:rsidR="00C10017" w:rsidRPr="00B434FD" w:rsidRDefault="00C10017" w:rsidP="00C10017">
      <w:pPr>
        <w:rPr>
          <w:rFonts w:cs="Calibri"/>
        </w:rPr>
      </w:pPr>
      <w:r w:rsidRPr="00B434FD">
        <w:rPr>
          <w:rStyle w:val="Style13ptBold"/>
          <w:rFonts w:ascii="Calibri" w:hAnsi="Calibri" w:cs="Calibri"/>
        </w:rPr>
        <w:t xml:space="preserve">Barro </w:t>
      </w:r>
      <w:r w:rsidRPr="00B434FD">
        <w:rPr>
          <w:rFonts w:cs="Calibri"/>
        </w:rPr>
        <w:t>6-1-</w:t>
      </w:r>
      <w:r w:rsidRPr="00B434FD">
        <w:rPr>
          <w:rStyle w:val="Style13ptBold"/>
          <w:rFonts w:ascii="Calibri" w:hAnsi="Calibri" w:cs="Calibri"/>
        </w:rPr>
        <w:t>17</w:t>
      </w:r>
      <w:r w:rsidRPr="00B434FD">
        <w:rPr>
          <w:rFonts w:cs="Calibri"/>
        </w:rPr>
        <w:t xml:space="preserve"> Josh is a senior editor for Business Insider, where he writes commentary on politics, business, and the economy. Before joining Business Insider, he was a founding correspondent at The Upshot, the economics and data section of The New York Times. Before that, he was Business Insider's politics editor. Before entering journalism, he worked in policy research for think tanks and as a real estate banker at Wells Fargo. “Trump's withdrawal from the Paris accord is performative isolationism” http://www.businessinsider.com/trumps-withdrawal-from-the-paris-accord-is-performative-isolationism-2017-6</w:t>
      </w:r>
    </w:p>
    <w:p w:rsidR="00C10017" w:rsidRPr="00B434FD" w:rsidRDefault="00C10017" w:rsidP="00C10017">
      <w:pPr>
        <w:rPr>
          <w:rFonts w:cs="Calibri"/>
          <w:sz w:val="16"/>
        </w:rPr>
      </w:pPr>
      <w:r w:rsidRPr="00B434FD">
        <w:rPr>
          <w:rFonts w:cs="Calibri"/>
          <w:sz w:val="16"/>
        </w:rPr>
        <w:t xml:space="preserve">A lot of people have been noting that President Trump's decision to withdraw from the Paris agreement on climate change will leave the US as one of just three non-participating countries in the world. We are nearly alone on this. Isolated. But I don't think this talking point means quite what people think it does. It was possible to get nearly every country in the world to join the agreement because the agreement does not really do anything. The agreement allows countries to set their own targets for greenhouse gas emissions, and it prescribes no way to enforce those targets. Since the agreement is fundamentally symbolic — an expression of global intent to combat climate change — Trump's choice to withdraw is similarly a symbol of his intent for the US to unencumber itself from international commitments. </w:t>
      </w:r>
      <w:r w:rsidRPr="00B434FD">
        <w:rPr>
          <w:rStyle w:val="StyleUnderline"/>
          <w:rFonts w:ascii="Calibri" w:hAnsi="Calibri" w:cs="Calibri"/>
        </w:rPr>
        <w:t>Compared to other international agreements that Trump complains about, Paris was easy to withdraw from. Doing so will not enrage key Republican political constituencies and will not produce much in the way of policy effects.</w:t>
      </w:r>
      <w:r w:rsidRPr="00B434FD">
        <w:rPr>
          <w:rFonts w:cs="Calibri"/>
          <w:sz w:val="16"/>
        </w:rPr>
        <w:t xml:space="preserve"> As I wrote yesterday, the agreement may even be marginally more effective without us involved. Because of the agreement's non-binding nature, and because so many of the factors slowing the growth of greenhouse-gas emissions are outside the purview of Trump and Congress, our withdrawal probably will not even have a material effect on emissions or global temperatures. </w:t>
      </w:r>
      <w:r w:rsidRPr="00B434FD">
        <w:rPr>
          <w:rStyle w:val="StyleUnderline"/>
          <w:rFonts w:ascii="Calibri" w:hAnsi="Calibri" w:cs="Calibri"/>
        </w:rPr>
        <w:t>And that's why Trump left this agreement, rather than, say, NAFTA or NATO — binding agreements where withdrawal would impose tangible costs. For all of Trump's "America first" talk, and for all the radical ideas he has expressed about international relations, he is doing surprisingly little to change America's place in the international order.</w:t>
      </w:r>
      <w:r w:rsidRPr="00B434FD">
        <w:rPr>
          <w:rFonts w:cs="Calibri"/>
          <w:sz w:val="16"/>
        </w:rPr>
        <w:t xml:space="preserve"> </w:t>
      </w:r>
      <w:r w:rsidRPr="00B434FD">
        <w:rPr>
          <w:rStyle w:val="StyleUnderline"/>
          <w:rFonts w:ascii="Calibri" w:hAnsi="Calibri" w:cs="Calibri"/>
        </w:rPr>
        <w:t xml:space="preserve">Withdrawing from Paris is performative isolationism; so far, </w:t>
      </w:r>
      <w:r w:rsidRPr="00CA0B1B">
        <w:rPr>
          <w:rStyle w:val="Emphasis"/>
          <w:rFonts w:cs="Calibri"/>
          <w:highlight w:val="yellow"/>
        </w:rPr>
        <w:t>Trump has chickened out of pursuing real isolationism</w:t>
      </w:r>
      <w:r w:rsidRPr="00B434FD">
        <w:rPr>
          <w:rStyle w:val="Emphasis"/>
          <w:rFonts w:cs="Calibri"/>
        </w:rPr>
        <w:t xml:space="preserve">. </w:t>
      </w:r>
      <w:r w:rsidRPr="00B434FD">
        <w:rPr>
          <w:rStyle w:val="StyleUnderline"/>
          <w:rFonts w:ascii="Calibri" w:hAnsi="Calibri" w:cs="Calibri"/>
        </w:rPr>
        <w:t xml:space="preserve">He </w:t>
      </w:r>
      <w:r w:rsidRPr="00CA0B1B">
        <w:rPr>
          <w:rStyle w:val="StyleUnderline"/>
          <w:rFonts w:ascii="Calibri" w:hAnsi="Calibri" w:cs="Calibri"/>
          <w:highlight w:val="yellow"/>
        </w:rPr>
        <w:t>considered</w:t>
      </w:r>
      <w:r w:rsidRPr="00B434FD">
        <w:rPr>
          <w:rStyle w:val="StyleUnderline"/>
          <w:rFonts w:ascii="Calibri" w:hAnsi="Calibri" w:cs="Calibri"/>
        </w:rPr>
        <w:t xml:space="preserve"> starting the process to withdraw from </w:t>
      </w:r>
      <w:r w:rsidRPr="00CA0B1B">
        <w:rPr>
          <w:rStyle w:val="StyleUnderline"/>
          <w:rFonts w:ascii="Calibri" w:hAnsi="Calibri" w:cs="Calibri"/>
          <w:highlight w:val="yellow"/>
        </w:rPr>
        <w:t>NAFTA, but was talked out of it</w:t>
      </w:r>
      <w:r w:rsidRPr="00B434FD">
        <w:rPr>
          <w:rStyle w:val="StyleUnderline"/>
          <w:rFonts w:ascii="Calibri" w:hAnsi="Calibri" w:cs="Calibri"/>
        </w:rPr>
        <w:t xml:space="preserve"> by his advisers</w:t>
      </w:r>
      <w:r w:rsidRPr="00B434FD">
        <w:rPr>
          <w:rFonts w:cs="Calibri"/>
          <w:sz w:val="16"/>
        </w:rPr>
        <w:t xml:space="preserve">. He instead pledged to renegotiate the agreement to get better deals at the margin — for example, on the sale of American dairy products to Canada — an issue that was also on President Obama's agenda, and that would have been addressed in the Trans-Pacific Partnership. </w:t>
      </w:r>
      <w:r w:rsidRPr="00B434FD">
        <w:rPr>
          <w:rStyle w:val="StyleUnderline"/>
          <w:rFonts w:ascii="Calibri" w:hAnsi="Calibri" w:cs="Calibri"/>
        </w:rPr>
        <w:t xml:space="preserve">He </w:t>
      </w:r>
      <w:r w:rsidRPr="00CA0B1B">
        <w:rPr>
          <w:rStyle w:val="StyleUnderline"/>
          <w:rFonts w:ascii="Calibri" w:hAnsi="Calibri" w:cs="Calibri"/>
          <w:highlight w:val="yellow"/>
        </w:rPr>
        <w:t>rattled his saber at China</w:t>
      </w:r>
      <w:r w:rsidRPr="00B434FD">
        <w:rPr>
          <w:rStyle w:val="StyleUnderline"/>
          <w:rFonts w:ascii="Calibri" w:hAnsi="Calibri" w:cs="Calibri"/>
        </w:rPr>
        <w:t xml:space="preserve">, declaring his intention to beat them on trade and flirting with recognizing Taiwan as an independent country. But President </w:t>
      </w:r>
      <w:r w:rsidRPr="00CA0B1B">
        <w:rPr>
          <w:rStyle w:val="StyleUnderline"/>
          <w:rFonts w:ascii="Calibri" w:hAnsi="Calibri" w:cs="Calibri"/>
          <w:highlight w:val="yellow"/>
        </w:rPr>
        <w:t>Xi</w:t>
      </w:r>
      <w:r w:rsidRPr="00B434FD">
        <w:rPr>
          <w:rStyle w:val="StyleUnderline"/>
          <w:rFonts w:ascii="Calibri" w:hAnsi="Calibri" w:cs="Calibri"/>
        </w:rPr>
        <w:t xml:space="preserve"> Jinping </w:t>
      </w:r>
      <w:r w:rsidRPr="00CA0B1B">
        <w:rPr>
          <w:rStyle w:val="StyleUnderline"/>
          <w:rFonts w:ascii="Calibri" w:hAnsi="Calibri" w:cs="Calibri"/>
          <w:highlight w:val="yellow"/>
        </w:rPr>
        <w:t>got Trump to back down</w:t>
      </w:r>
      <w:r w:rsidRPr="00B434FD">
        <w:rPr>
          <w:rStyle w:val="StyleUnderline"/>
          <w:rFonts w:ascii="Calibri" w:hAnsi="Calibri" w:cs="Calibri"/>
        </w:rPr>
        <w:t xml:space="preserve"> on Taiwan by giving him the silent treatment. </w:t>
      </w:r>
      <w:r w:rsidRPr="00B434FD">
        <w:rPr>
          <w:rFonts w:cs="Calibri"/>
          <w:sz w:val="16"/>
        </w:rPr>
        <w:t xml:space="preserve">Then, Trump declared victory on Chinese trade after reaching a tiny, beef-for-chicken trade deal in which China got the better end of the stick. Trump claimed he didn't need to be too harsh on China because the Chinese had acquiesced to his demand that they stop artificially weakening their currency — a step the Chinese had actually taken years before he took office. </w:t>
      </w:r>
      <w:r w:rsidRPr="00B434FD">
        <w:rPr>
          <w:rStyle w:val="StyleUnderline"/>
          <w:rFonts w:ascii="Calibri" w:hAnsi="Calibri" w:cs="Calibri"/>
        </w:rPr>
        <w:t xml:space="preserve">If there is going to be a protectionist reimagining of America's trade policy under Trump, it is not yet in evidence. </w:t>
      </w:r>
      <w:r w:rsidRPr="00CA0B1B">
        <w:rPr>
          <w:rStyle w:val="StyleUnderline"/>
          <w:rFonts w:ascii="Calibri" w:hAnsi="Calibri" w:cs="Calibri"/>
          <w:highlight w:val="yellow"/>
        </w:rPr>
        <w:t>The steps he has taken</w:t>
      </w:r>
      <w:r w:rsidRPr="00B434FD">
        <w:rPr>
          <w:rStyle w:val="StyleUnderline"/>
          <w:rFonts w:ascii="Calibri" w:hAnsi="Calibri" w:cs="Calibri"/>
        </w:rPr>
        <w:t xml:space="preserve"> so far — for example, imposing tariffs on softwood lumber — </w:t>
      </w:r>
      <w:r w:rsidRPr="00CA0B1B">
        <w:rPr>
          <w:rStyle w:val="StyleUnderline"/>
          <w:rFonts w:ascii="Calibri" w:hAnsi="Calibri" w:cs="Calibri"/>
          <w:highlight w:val="yellow"/>
        </w:rPr>
        <w:t xml:space="preserve">are </w:t>
      </w:r>
      <w:r w:rsidRPr="00B434FD">
        <w:rPr>
          <w:rStyle w:val="StyleUnderline"/>
          <w:rFonts w:ascii="Calibri" w:hAnsi="Calibri" w:cs="Calibri"/>
        </w:rPr>
        <w:t xml:space="preserve">within the realm of </w:t>
      </w:r>
      <w:r w:rsidRPr="00CA0B1B">
        <w:rPr>
          <w:rStyle w:val="StyleUnderline"/>
          <w:rFonts w:ascii="Calibri" w:hAnsi="Calibri" w:cs="Calibri"/>
          <w:highlight w:val="yellow"/>
        </w:rPr>
        <w:t>normal</w:t>
      </w:r>
      <w:r w:rsidRPr="00B434FD">
        <w:rPr>
          <w:rStyle w:val="StyleUnderline"/>
          <w:rFonts w:ascii="Calibri" w:hAnsi="Calibri" w:cs="Calibri"/>
        </w:rPr>
        <w:t xml:space="preserve"> actions undertaken by past presidents who were broadly committed to free trade, like President George W. Bush. </w:t>
      </w:r>
      <w:r w:rsidRPr="00B434FD">
        <w:rPr>
          <w:rFonts w:cs="Calibri"/>
          <w:sz w:val="16"/>
        </w:rPr>
        <w:t xml:space="preserve">The president has done his part to weaken the NATO alliance with his words, or lack thereof, but so far </w:t>
      </w:r>
      <w:r w:rsidRPr="00B434FD">
        <w:rPr>
          <w:rStyle w:val="StyleUnderline"/>
          <w:rFonts w:ascii="Calibri" w:hAnsi="Calibri" w:cs="Calibri"/>
        </w:rPr>
        <w:t>we remain officially committed to the alliance. The president's advisers insist he is committed to NATO's Article V mutual-defense agreement</w:t>
      </w:r>
      <w:r w:rsidRPr="00B434FD">
        <w:rPr>
          <w:rFonts w:cs="Calibri"/>
          <w:sz w:val="16"/>
        </w:rPr>
        <w:t xml:space="preserve">, even if the president has been reluctant to say as much out loud. </w:t>
      </w:r>
      <w:r w:rsidRPr="00B434FD">
        <w:rPr>
          <w:rStyle w:val="StyleUnderline"/>
          <w:rFonts w:ascii="Calibri" w:hAnsi="Calibri" w:cs="Calibri"/>
        </w:rPr>
        <w:t>If Trump came into office intending to lift sanctions and reach détente with Russia, the widening scandal around his campaign</w:t>
      </w:r>
      <w:r w:rsidRPr="00B434FD">
        <w:rPr>
          <w:rFonts w:cs="Calibri"/>
          <w:sz w:val="16"/>
        </w:rPr>
        <w:t xml:space="preserve"> — and the replacement of his pro-Russian national-security adviser Michael Flynn with a normal human being — seem to </w:t>
      </w:r>
      <w:r w:rsidRPr="00B434FD">
        <w:rPr>
          <w:rStyle w:val="StyleUnderline"/>
          <w:rFonts w:ascii="Calibri" w:hAnsi="Calibri" w:cs="Calibri"/>
        </w:rPr>
        <w:t>have discouraged him from doing so</w:t>
      </w:r>
      <w:r w:rsidRPr="00B434FD">
        <w:rPr>
          <w:rFonts w:cs="Calibri"/>
          <w:sz w:val="16"/>
        </w:rPr>
        <w:t xml:space="preserve">. It does look like the Russians may get their tennis club on the eastern shore of Maryland back; I doubt that was Vladimir Putin's top concern. </w:t>
      </w:r>
      <w:r w:rsidRPr="00B434FD">
        <w:rPr>
          <w:rStyle w:val="StyleUnderline"/>
          <w:rFonts w:ascii="Calibri" w:hAnsi="Calibri" w:cs="Calibri"/>
        </w:rPr>
        <w:t xml:space="preserve">Trump hasn't been able to retrench and realign the US in the ways he claims he wants to because </w:t>
      </w:r>
      <w:r w:rsidRPr="00CA0B1B">
        <w:rPr>
          <w:rStyle w:val="StyleUnderline"/>
          <w:rFonts w:ascii="Calibri" w:hAnsi="Calibri" w:cs="Calibri"/>
          <w:highlight w:val="yellow"/>
        </w:rPr>
        <w:t>the consequences would be too negative</w:t>
      </w:r>
      <w:r w:rsidRPr="00B434FD">
        <w:rPr>
          <w:rStyle w:val="StyleUnderline"/>
          <w:rFonts w:ascii="Calibri" w:hAnsi="Calibri" w:cs="Calibri"/>
        </w:rPr>
        <w:t xml:space="preserve">. Pulling out of NAFTA would shrink the US economy and cause the stock market to fall. Trump wants NATO for its help on anti-terror initiatives. Easing up too much on Russia right now would seem too fishy. </w:t>
      </w:r>
      <w:r w:rsidRPr="00B434FD">
        <w:rPr>
          <w:rFonts w:cs="Calibri"/>
          <w:sz w:val="16"/>
        </w:rPr>
        <w:t>By contrast, withdrawing from the Paris agreement is little more than a middle finger to the rest of the world. An obscene gesture, but a gesture nonetheless. The most tangible problem created by our withdrawal from the accord may be a decline in America's global standing and leadership. But I tend to think that decline is largely a function of Trump's presidency itself; America would hardly be seen as a leader on climate change under Trump if we had instead stayed in the accord and ignored our emissions targets. To the extent our withdrawal alienates the world from us, that aligns with Trump's intent in withdrawing, and does indeed make the US more isolated. But Trump has been reluctant to take more concrete and irrevocable isolating steps, for clear reasons.</w:t>
      </w:r>
    </w:p>
    <w:p w:rsidR="00C10017" w:rsidRPr="00B434FD" w:rsidRDefault="00C10017" w:rsidP="00C10017">
      <w:pPr>
        <w:pStyle w:val="Heading3"/>
        <w:rPr>
          <w:rFonts w:cs="Calibri"/>
        </w:rPr>
      </w:pPr>
      <w:r w:rsidRPr="00B434FD">
        <w:rPr>
          <w:rFonts w:cs="Calibri"/>
        </w:rPr>
        <w:t>Isolationism---1AR</w:t>
      </w:r>
    </w:p>
    <w:p w:rsidR="00C10017" w:rsidRPr="00B434FD" w:rsidRDefault="00C10017" w:rsidP="00C10017">
      <w:pPr>
        <w:pStyle w:val="Heading4"/>
        <w:rPr>
          <w:rFonts w:cs="Calibri"/>
        </w:rPr>
      </w:pPr>
      <w:r w:rsidRPr="00B434FD">
        <w:rPr>
          <w:rFonts w:cs="Calibri"/>
        </w:rPr>
        <w:t xml:space="preserve">No isolationist policy </w:t>
      </w:r>
      <w:r w:rsidRPr="00B434FD">
        <w:rPr>
          <w:rFonts w:cs="Calibri"/>
          <w:b w:val="0"/>
        </w:rPr>
        <w:t>– just rhetoric, empirics prove</w:t>
      </w:r>
    </w:p>
    <w:p w:rsidR="00C10017" w:rsidRPr="00B434FD" w:rsidRDefault="00C10017" w:rsidP="00C10017">
      <w:pPr>
        <w:rPr>
          <w:rFonts w:cs="Calibri"/>
        </w:rPr>
      </w:pPr>
      <w:r w:rsidRPr="00B434FD">
        <w:rPr>
          <w:rStyle w:val="Style13ptBold"/>
          <w:rFonts w:ascii="Calibri" w:hAnsi="Calibri" w:cs="Calibri"/>
        </w:rPr>
        <w:t>Azari</w:t>
      </w:r>
      <w:r w:rsidRPr="00B434FD">
        <w:rPr>
          <w:rFonts w:cs="Calibri"/>
        </w:rPr>
        <w:t xml:space="preserve"> 4-11-</w:t>
      </w:r>
      <w:r w:rsidRPr="00B434FD">
        <w:rPr>
          <w:rStyle w:val="Style13ptBold"/>
          <w:rFonts w:ascii="Calibri" w:hAnsi="Calibri" w:cs="Calibri"/>
        </w:rPr>
        <w:t>17</w:t>
      </w:r>
      <w:r w:rsidRPr="00B434FD">
        <w:rPr>
          <w:rFonts w:cs="Calibri"/>
        </w:rPr>
        <w:t xml:space="preserve"> “Trump Is Just The Latest President To Follow The Path From Isolationist To Hawk” Julia Azari is an associate professor of political science at Marquette University. Her research interests include the American presidency, political parties, and political rhetoric. https://fivethirtyeight.com/features/trump-is-just-the-latest-president-to-follow-the-path-from-isolationist-to-hawk/</w:t>
      </w:r>
    </w:p>
    <w:p w:rsidR="00C10017" w:rsidRPr="00B434FD" w:rsidRDefault="00C10017" w:rsidP="00C10017">
      <w:pPr>
        <w:rPr>
          <w:rFonts w:cs="Calibri"/>
          <w:sz w:val="16"/>
        </w:rPr>
      </w:pPr>
      <w:r w:rsidRPr="00B434FD">
        <w:rPr>
          <w:rFonts w:cs="Calibri"/>
          <w:sz w:val="16"/>
        </w:rPr>
        <w:t xml:space="preserve">During last year’s presidential campaign, </w:t>
      </w:r>
      <w:r w:rsidRPr="00B434FD">
        <w:rPr>
          <w:rFonts w:cs="Calibri"/>
          <w:u w:val="single"/>
        </w:rPr>
        <w:t xml:space="preserve">Donald </w:t>
      </w:r>
      <w:r w:rsidRPr="00CA0B1B">
        <w:rPr>
          <w:rFonts w:cs="Calibri"/>
          <w:highlight w:val="yellow"/>
          <w:u w:val="single"/>
        </w:rPr>
        <w:t>Trump</w:t>
      </w:r>
      <w:r w:rsidRPr="00B434FD">
        <w:rPr>
          <w:rFonts w:cs="Calibri"/>
          <w:u w:val="single"/>
        </w:rPr>
        <w:t xml:space="preserve"> ran on a foreign policy platform that emphasized an “America first” approach. He </w:t>
      </w:r>
      <w:r w:rsidRPr="00CA0B1B">
        <w:rPr>
          <w:rFonts w:cs="Calibri"/>
          <w:highlight w:val="yellow"/>
          <w:u w:val="single"/>
        </w:rPr>
        <w:t>sounded</w:t>
      </w:r>
      <w:r w:rsidRPr="00B434FD">
        <w:rPr>
          <w:rFonts w:cs="Calibri"/>
          <w:u w:val="single"/>
        </w:rPr>
        <w:t xml:space="preserve"> almost </w:t>
      </w:r>
      <w:r w:rsidRPr="00CA0B1B">
        <w:rPr>
          <w:rFonts w:cs="Calibri"/>
          <w:highlight w:val="yellow"/>
          <w:u w:val="single"/>
        </w:rPr>
        <w:t>isolationist</w:t>
      </w:r>
      <w:r w:rsidRPr="00B434FD">
        <w:rPr>
          <w:rFonts w:cs="Calibri"/>
          <w:u w:val="single"/>
        </w:rPr>
        <w:t xml:space="preserve"> at times in his insistence that the country would not rush to war and would seek to avoid entanglements in defense and trade.</w:t>
      </w:r>
      <w:r w:rsidRPr="00B434FD">
        <w:rPr>
          <w:rFonts w:cs="Calibri"/>
          <w:sz w:val="16"/>
        </w:rPr>
        <w:t xml:space="preserve"> At several points, he spoke out against the idea of intervening in Syria, specifically. </w:t>
      </w:r>
      <w:r w:rsidRPr="00CA0B1B">
        <w:rPr>
          <w:rFonts w:cs="Calibri"/>
          <w:highlight w:val="yellow"/>
          <w:u w:val="single"/>
        </w:rPr>
        <w:t xml:space="preserve">But </w:t>
      </w:r>
      <w:r w:rsidRPr="00CA0B1B">
        <w:rPr>
          <w:rStyle w:val="Emphasis"/>
          <w:rFonts w:cs="Calibri"/>
          <w:highlight w:val="yellow"/>
        </w:rPr>
        <w:t>it took less than three months</w:t>
      </w:r>
      <w:r w:rsidRPr="00B434FD">
        <w:rPr>
          <w:rStyle w:val="Emphasis"/>
          <w:rFonts w:cs="Calibri"/>
        </w:rPr>
        <w:t xml:space="preserve"> in office </w:t>
      </w:r>
      <w:r w:rsidRPr="00CA0B1B">
        <w:rPr>
          <w:rStyle w:val="Emphasis"/>
          <w:rFonts w:cs="Calibri"/>
          <w:highlight w:val="yellow"/>
        </w:rPr>
        <w:t>for Trump to change directions</w:t>
      </w:r>
      <w:r w:rsidRPr="00CA0B1B">
        <w:rPr>
          <w:rFonts w:cs="Calibri"/>
          <w:highlight w:val="yellow"/>
          <w:u w:val="single"/>
        </w:rPr>
        <w:t xml:space="preserve"> and get involved in Syria. Trump is hardly the first president to campaign on peace and govern in war.</w:t>
      </w:r>
      <w:r w:rsidRPr="00B434FD">
        <w:rPr>
          <w:rFonts w:cs="Calibri"/>
          <w:sz w:val="16"/>
        </w:rPr>
        <w:t xml:space="preserve"> Barack Obama in 2008 didn’t campaign as an isolationist, but he won the Democratic nomination in part on the strength of his opposition to the Iraq war, and he pledged to avoid “dumb wars” and to seek international partnerships. As president, however, Obama drew criticism from the left and right for being slow to wind down the wars in Iraq and Afghanistan, for relying heavily on drone strikes and special operations (often without explicit congressional approval), and for ordering airstrikes in Libya in 2011. George W. Bush campaigned on a less interventionist foreign policy, advocating for fewer nation-building efforts and bringing troops back from the Balkans; history, of course, turned out very differently. In 1964, Lyndon Johnson ran on a promise not to expand the conflict in Vietnam and then did just that. Perhaps the starkest historical example is Woodrow Wilson’s 1916 re-election campaign slogan: “He kept us out of the war.” In 1917, the United States declared war on Germany and joined World War I. Intervening events, most notably in the case of Bush and 9/11, have driven some of these changes. But there are other forces — both political and practical — at work. For one thing, </w:t>
      </w:r>
      <w:r w:rsidRPr="00B434FD">
        <w:rPr>
          <w:rFonts w:cs="Calibri"/>
          <w:u w:val="single"/>
        </w:rPr>
        <w:t xml:space="preserve">presidents often learn that </w:t>
      </w:r>
      <w:r w:rsidRPr="00CA0B1B">
        <w:rPr>
          <w:rFonts w:cs="Calibri"/>
          <w:highlight w:val="yellow"/>
          <w:u w:val="single"/>
        </w:rPr>
        <w:t>foreign policy looks more complicated from the Situation Room</w:t>
      </w:r>
      <w:r w:rsidRPr="00B434FD">
        <w:rPr>
          <w:rFonts w:cs="Calibri"/>
          <w:u w:val="single"/>
        </w:rPr>
        <w:t xml:space="preserve"> than on the campaign trail. There are few costs to candidates for talking about avoiding or getting out of unpopular conflicts. </w:t>
      </w:r>
      <w:r w:rsidRPr="00CA0B1B">
        <w:rPr>
          <w:rFonts w:cs="Calibri"/>
          <w:highlight w:val="yellow"/>
          <w:u w:val="single"/>
        </w:rPr>
        <w:t>Actually standing back in the face of a civil war, humanitarian crisis or other</w:t>
      </w:r>
      <w:r w:rsidRPr="00B434FD">
        <w:rPr>
          <w:rFonts w:cs="Calibri"/>
          <w:u w:val="single"/>
        </w:rPr>
        <w:t xml:space="preserve"> forms of </w:t>
      </w:r>
      <w:r w:rsidRPr="00CA0B1B">
        <w:rPr>
          <w:rFonts w:cs="Calibri"/>
          <w:highlight w:val="yellow"/>
          <w:u w:val="single"/>
        </w:rPr>
        <w:t>violence</w:t>
      </w:r>
      <w:r w:rsidRPr="00B434FD">
        <w:rPr>
          <w:rFonts w:cs="Calibri"/>
          <w:u w:val="single"/>
        </w:rPr>
        <w:t xml:space="preserve"> — especially in a sensitive region of the world — </w:t>
      </w:r>
      <w:r w:rsidRPr="00CA0B1B">
        <w:rPr>
          <w:rFonts w:cs="Calibri"/>
          <w:highlight w:val="yellow"/>
          <w:u w:val="single"/>
        </w:rPr>
        <w:t>is much harder</w:t>
      </w:r>
      <w:r w:rsidRPr="00B434FD">
        <w:rPr>
          <w:rFonts w:cs="Calibri"/>
          <w:u w:val="single"/>
        </w:rPr>
        <w:t>. Deciding not to intervene can also have consequences</w:t>
      </w:r>
      <w:r w:rsidRPr="00B434FD">
        <w:rPr>
          <w:rFonts w:cs="Calibri"/>
          <w:sz w:val="16"/>
        </w:rPr>
        <w:t xml:space="preserve">. Bill Clinton chose not to use U.S. military power to stop Rwandan genocide early in his first term; he later came to view that decision as a mistake, and political pressure to act against human rights abuses informed his response to later violence in the Balkans. </w:t>
      </w:r>
      <w:r w:rsidRPr="00B434FD">
        <w:rPr>
          <w:rFonts w:cs="Calibri"/>
          <w:u w:val="single"/>
        </w:rPr>
        <w:t>Presidents may also be more likely to change their tune on foreign policy than on domestic affairs because partisan politics provide less of a framework</w:t>
      </w:r>
      <w:r w:rsidRPr="00B434FD">
        <w:rPr>
          <w:rFonts w:cs="Calibri"/>
          <w:sz w:val="16"/>
        </w:rPr>
        <w:t>. In recent years, Democrats have tended to take a more dovish stance while Republicans have been more hawkish. However, these lines are not definitive — liberals and conservatives alike can find ideological justifications for either intervening in a foreign crisis or for staying out of it. Interventionists on the left can cite human rights justifications. Isolationist Republicans can draw on nationalism, as expressed in Trump’s “America First” slogan, and concern about the strain that war places on public finances. These ideological scramblings aren’t new; isolationist and interventionist strains have historically been present in both parties. The result is a long history of presidents clashing with elements of their own parties on foreign policy. Wilson’s decision to join World War I led to the resignation of his secretary of state, fellow Democrat William Jennings Bryan. Foreign intervention was one of the points of contention between Eisenhower and Robert Taft in the battle for the 1952 Republican nomination; later, when Eisenhower was president, some Senate Republicans pushed a constitutional amendment to limit presidential treaty-making power. More recently, there have been notable splits within parties over foreign policy, sometimes dividing a relatively hawkish party establishment from more reticent voters and activists. This tension defined the historic rift in the Democratic Party over the Vietnam War in 1968. Partisan politics still matters, of course. Many Democrats protested the war in Iraq when Bush was in office but fell silent once a member of their own party was in office. Congressional Republicans, meanwhile, resisted Obama’s request for an Authorization for Use of Military Force in Syria in 2013, but are now poised to support Trump if he makes a similar request. All of this adds up to some complex party dynamics: Like most things in American politics, attitudes about foreign policy can split along party lines, with Republicans usually favoring military action more than Democrats do. But both parties encompass a range of views, and the party identification of the president seems to matter almost as much as the substance of the policy.</w:t>
      </w:r>
    </w:p>
    <w:p w:rsidR="00C10017" w:rsidRPr="00B434FD" w:rsidRDefault="00C10017" w:rsidP="00C10017">
      <w:pPr>
        <w:pStyle w:val="Heading4"/>
        <w:rPr>
          <w:rFonts w:cs="Calibri"/>
        </w:rPr>
      </w:pPr>
      <w:r w:rsidRPr="00B434FD">
        <w:rPr>
          <w:rFonts w:cs="Calibri"/>
        </w:rPr>
        <w:t>Trump’s abandoned isolationism</w:t>
      </w:r>
      <w:r w:rsidRPr="00B434FD">
        <w:rPr>
          <w:rFonts w:cs="Calibri"/>
          <w:b w:val="0"/>
        </w:rPr>
        <w:t xml:space="preserve"> – Syria proves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Coppins 17 </w:t>
      </w:r>
    </w:p>
    <w:p w:rsidR="00C10017" w:rsidRPr="00B434FD" w:rsidRDefault="00C10017" w:rsidP="00C10017">
      <w:pPr>
        <w:rPr>
          <w:rFonts w:cs="Calibri"/>
        </w:rPr>
      </w:pPr>
      <w:r w:rsidRPr="00B434FD">
        <w:rPr>
          <w:rFonts w:cs="Calibri"/>
        </w:rPr>
        <w:t>4-8-17 MCKAY COPPINS is a staff writer at The Atlantic, and the author of The Wilderness, a book about the battle over the future of the Republican Party. “Donald Trump, Inevitable Hawk” https://www.theatlantic.com/politics/archive/2017/04/donald-trump-inevitable-hawk/522390/</w:t>
      </w:r>
    </w:p>
    <w:p w:rsidR="00C10017" w:rsidRPr="00B434FD" w:rsidRDefault="00C10017" w:rsidP="00C10017">
      <w:pPr>
        <w:rPr>
          <w:rStyle w:val="Emphasis"/>
          <w:rFonts w:cs="Calibri"/>
        </w:rPr>
      </w:pPr>
      <w:r w:rsidRPr="00B434FD">
        <w:rPr>
          <w:rStyle w:val="StyleUnderline"/>
          <w:rFonts w:ascii="Calibri" w:hAnsi="Calibri" w:cs="Calibri"/>
        </w:rPr>
        <w:t xml:space="preserve">President </w:t>
      </w:r>
      <w:r w:rsidRPr="00CA0B1B">
        <w:rPr>
          <w:rStyle w:val="StyleUnderline"/>
          <w:rFonts w:ascii="Calibri" w:hAnsi="Calibri" w:cs="Calibri"/>
          <w:highlight w:val="yellow"/>
        </w:rPr>
        <w:t>Trump’s decision this week to launch airstrikes</w:t>
      </w:r>
      <w:r w:rsidRPr="00B434FD">
        <w:rPr>
          <w:rStyle w:val="StyleUnderline"/>
          <w:rFonts w:ascii="Calibri" w:hAnsi="Calibri" w:cs="Calibri"/>
        </w:rPr>
        <w:t xml:space="preserve"> against the Syrian regime </w:t>
      </w:r>
      <w:r w:rsidRPr="00CA0B1B">
        <w:rPr>
          <w:rStyle w:val="StyleUnderline"/>
          <w:rFonts w:ascii="Calibri" w:hAnsi="Calibri" w:cs="Calibri"/>
          <w:highlight w:val="yellow"/>
        </w:rPr>
        <w:t>has come as a</w:t>
      </w:r>
      <w:r w:rsidRPr="00B434FD">
        <w:rPr>
          <w:rStyle w:val="StyleUnderline"/>
          <w:rFonts w:ascii="Calibri" w:hAnsi="Calibri" w:cs="Calibri"/>
        </w:rPr>
        <w:t xml:space="preserve"> bitter </w:t>
      </w:r>
      <w:r w:rsidRPr="00CA0B1B">
        <w:rPr>
          <w:rStyle w:val="StyleUnderline"/>
          <w:rFonts w:ascii="Calibri" w:hAnsi="Calibri" w:cs="Calibri"/>
          <w:highlight w:val="yellow"/>
        </w:rPr>
        <w:t>disappointment to t</w:t>
      </w:r>
      <w:r w:rsidRPr="00B434FD">
        <w:rPr>
          <w:rStyle w:val="StyleUnderline"/>
          <w:rFonts w:ascii="Calibri" w:hAnsi="Calibri" w:cs="Calibri"/>
        </w:rPr>
        <w:t xml:space="preserve">hose who cast their votes last November for “America First”-style </w:t>
      </w:r>
      <w:r w:rsidRPr="00CA0B1B">
        <w:rPr>
          <w:rStyle w:val="StyleUnderline"/>
          <w:rFonts w:ascii="Calibri" w:hAnsi="Calibri" w:cs="Calibri"/>
          <w:highlight w:val="yellow"/>
        </w:rPr>
        <w:t>isolationism</w:t>
      </w:r>
      <w:r w:rsidRPr="00B434FD">
        <w:rPr>
          <w:rStyle w:val="StyleUnderline"/>
          <w:rFonts w:ascii="Calibri" w:hAnsi="Calibri" w:cs="Calibri"/>
        </w:rPr>
        <w:t xml:space="preserve">. But </w:t>
      </w:r>
      <w:r w:rsidRPr="00CA0B1B">
        <w:rPr>
          <w:rStyle w:val="Emphasis"/>
          <w:rFonts w:cs="Calibri"/>
          <w:highlight w:val="yellow"/>
        </w:rPr>
        <w:t>the betrayal shouldn’t come as a surprise</w:t>
      </w:r>
      <w:r w:rsidRPr="00B434FD">
        <w:rPr>
          <w:rStyle w:val="StyleUnderline"/>
          <w:rFonts w:ascii="Calibri" w:hAnsi="Calibri" w:cs="Calibri"/>
        </w:rPr>
        <w:t xml:space="preserve">. While this episode may have been the one to finally debunk the pundit-pleasing myth of “Donald the Dove,” the truth is that </w:t>
      </w:r>
      <w:r w:rsidRPr="00CA0B1B">
        <w:rPr>
          <w:rStyle w:val="StyleUnderline"/>
          <w:rFonts w:ascii="Calibri" w:hAnsi="Calibri" w:cs="Calibri"/>
          <w:highlight w:val="yellow"/>
        </w:rPr>
        <w:t>Trump’s mutation into a</w:t>
      </w:r>
      <w:r w:rsidRPr="00B434FD">
        <w:rPr>
          <w:rStyle w:val="StyleUnderline"/>
          <w:rFonts w:ascii="Calibri" w:hAnsi="Calibri" w:cs="Calibri"/>
        </w:rPr>
        <w:t xml:space="preserve"> missile-lobbing </w:t>
      </w:r>
      <w:r w:rsidRPr="00CA0B1B">
        <w:rPr>
          <w:rStyle w:val="StyleUnderline"/>
          <w:rFonts w:ascii="Calibri" w:hAnsi="Calibri" w:cs="Calibri"/>
          <w:highlight w:val="yellow"/>
        </w:rPr>
        <w:t>interventionist was</w:t>
      </w:r>
      <w:r w:rsidRPr="00B434FD">
        <w:rPr>
          <w:rStyle w:val="StyleUnderline"/>
          <w:rFonts w:ascii="Calibri" w:hAnsi="Calibri" w:cs="Calibri"/>
        </w:rPr>
        <w:t xml:space="preserve">, most likely, always </w:t>
      </w:r>
      <w:r w:rsidRPr="00CA0B1B">
        <w:rPr>
          <w:rStyle w:val="StyleUnderline"/>
          <w:rFonts w:ascii="Calibri" w:hAnsi="Calibri" w:cs="Calibri"/>
          <w:highlight w:val="yellow"/>
        </w:rPr>
        <w:t>inevitable.</w:t>
      </w:r>
      <w:r w:rsidRPr="00B434FD">
        <w:rPr>
          <w:rStyle w:val="StyleUnderline"/>
          <w:rFonts w:ascii="Calibri" w:hAnsi="Calibri" w:cs="Calibri"/>
        </w:rPr>
        <w:t xml:space="preserve"> </w:t>
      </w:r>
      <w:r w:rsidRPr="00B434FD">
        <w:rPr>
          <w:rFonts w:cs="Calibri"/>
          <w:sz w:val="16"/>
        </w:rPr>
        <w:t xml:space="preserve">That’s because, as with everything else, </w:t>
      </w:r>
      <w:r w:rsidRPr="00CA0B1B">
        <w:rPr>
          <w:rStyle w:val="StyleUnderline"/>
          <w:rFonts w:ascii="Calibri" w:hAnsi="Calibri" w:cs="Calibri"/>
          <w:highlight w:val="yellow"/>
        </w:rPr>
        <w:t>Trump</w:t>
      </w:r>
      <w:r w:rsidRPr="00B434FD">
        <w:rPr>
          <w:rStyle w:val="StyleUnderline"/>
          <w:rFonts w:ascii="Calibri" w:hAnsi="Calibri" w:cs="Calibri"/>
        </w:rPr>
        <w:t>’s approach to matters of war and peace appears to be more attitudinal than philosophical—</w:t>
      </w:r>
      <w:r w:rsidRPr="00CA0B1B">
        <w:rPr>
          <w:rStyle w:val="StyleUnderline"/>
          <w:rFonts w:ascii="Calibri" w:hAnsi="Calibri" w:cs="Calibri"/>
          <w:highlight w:val="yellow"/>
        </w:rPr>
        <w:t>motivated by instinct</w:t>
      </w:r>
      <w:r w:rsidRPr="00B434FD">
        <w:rPr>
          <w:rStyle w:val="StyleUnderline"/>
          <w:rFonts w:ascii="Calibri" w:hAnsi="Calibri" w:cs="Calibri"/>
        </w:rPr>
        <w:t>, manifested in tough talk, and rooted in a worldview that holds up the cultivation of fear as the most effective way to win respect and obedience. Though Trump lacks the level of knowledge and grasp of history necessary to form an all-encompassing foreign policy doctrine, he has consistently articulated a belief that America’s enemies around the world can be terrified into submission</w:t>
      </w:r>
      <w:r w:rsidRPr="00B434FD">
        <w:rPr>
          <w:rFonts w:cs="Calibri"/>
          <w:sz w:val="16"/>
        </w:rPr>
        <w:t xml:space="preserve">—if the commander-in-chief is willing to send a strong message. Even if Trump had opted to stay out of the Syrian conflict, </w:t>
      </w:r>
      <w:r w:rsidRPr="00B434FD">
        <w:rPr>
          <w:rStyle w:val="StyleUnderline"/>
          <w:rFonts w:ascii="Calibri" w:hAnsi="Calibri" w:cs="Calibri"/>
        </w:rPr>
        <w:t xml:space="preserve">that belief </w:t>
      </w:r>
      <w:r w:rsidRPr="00B434FD">
        <w:rPr>
          <w:rFonts w:cs="Calibri"/>
          <w:sz w:val="16"/>
        </w:rPr>
        <w:t>of his—paired with a general aversion to the compromises of diplomacy—</w:t>
      </w:r>
      <w:r w:rsidRPr="00B434FD">
        <w:rPr>
          <w:rStyle w:val="StyleUnderline"/>
          <w:rFonts w:ascii="Calibri" w:hAnsi="Calibri" w:cs="Calibri"/>
        </w:rPr>
        <w:t xml:space="preserve">likely </w:t>
      </w:r>
      <w:r w:rsidRPr="00CA0B1B">
        <w:rPr>
          <w:rStyle w:val="StyleUnderline"/>
          <w:rFonts w:ascii="Calibri" w:hAnsi="Calibri" w:cs="Calibri"/>
          <w:highlight w:val="yellow"/>
        </w:rPr>
        <w:t>would have led him to abandon</w:t>
      </w:r>
      <w:r w:rsidRPr="00B434FD">
        <w:rPr>
          <w:rStyle w:val="StyleUnderline"/>
          <w:rFonts w:ascii="Calibri" w:hAnsi="Calibri" w:cs="Calibri"/>
        </w:rPr>
        <w:t xml:space="preserve"> whatever </w:t>
      </w:r>
      <w:r w:rsidRPr="00CA0B1B">
        <w:rPr>
          <w:rStyle w:val="StyleUnderline"/>
          <w:rFonts w:ascii="Calibri" w:hAnsi="Calibri" w:cs="Calibri"/>
          <w:highlight w:val="yellow"/>
        </w:rPr>
        <w:t>isolationist tendencies</w:t>
      </w:r>
      <w:r w:rsidRPr="00B434FD">
        <w:rPr>
          <w:rStyle w:val="StyleUnderline"/>
          <w:rFonts w:ascii="Calibri" w:hAnsi="Calibri" w:cs="Calibri"/>
        </w:rPr>
        <w:t xml:space="preserve"> he harbored sooner or later. Trump made little effort during the campaign to conceal the contradictions inherent to his isolationist posture and his crowd-pleasing saber-rattling.</w:t>
      </w:r>
      <w:r w:rsidRPr="00B434FD">
        <w:rPr>
          <w:rFonts w:cs="Calibri"/>
          <w:sz w:val="16"/>
        </w:rPr>
        <w:t xml:space="preserve"> “We’re fighting a very politically correct war,” he said in one interview. “We’re not taking it to [ISIS], and we have to take it to them,” he said in another. During a NBC News forum last September, Trump said, “I think under the leadership of Barack Obama and Hillary Clinton, the generals have been reduced to rubble. They have been reduced to a point where it's embarrassing to our country. ... And I can just see the great, as an example, Gen. George Patton spinning in his grave as ISIS, we can't beat." To right the ship, Trump repeatedly declared on the campaign trail—in his trademark bellicose style—that he would be much tougher on foreign enemies and adversaries than past presidents have been. He gleefully pledged to “bomb the shit out of” ISIS-controlled oil wells and then make off with the oil. He flaunted his support for the use of torture, and ridiculed anyone who opposed it. On multiple occasions, he said he would deter and demoralize terrorists by killing their families. If Trump was anti-war, he seemed decidedly pro-war-crimes. In one particularly vivid example, Trump told a story (which turned out to be apocryphal) about former U.S. Army General John Pershing summarily executing Muslim prisoners with bullets soaked in pig’s blood. “He had his men load his rifles and he lined up the fifty people, and they shot 49 of those people,” Trump told a crowd in South Carolina. “And the fiftieth person he said ‘You go back to your people and you tell them what happened.’” For Trump, the moral of the story was in the kicker: “And for 25 years there wasn’t a problem, okay?” Beyond fighting terrorism, Trump has often said the U.S. needs to be more “unpredictable” on the world stage. While running for president, he pointedly refused to take the potential use of nuclear weapons off the table, even in places like Europe. That probably wasn’t because he had big plans to bomb Estonia; it was because he wanted to place as few constraints on himself as possible, believing that the more nervous he made the world as commander-in-chief, the less likely it was that adversaries would mess with America. </w:t>
      </w:r>
      <w:r w:rsidRPr="00B434FD">
        <w:rPr>
          <w:rStyle w:val="StyleUnderline"/>
          <w:rFonts w:ascii="Calibri" w:hAnsi="Calibri" w:cs="Calibri"/>
        </w:rPr>
        <w:t xml:space="preserve">Some have identified this approach as a return to the “Madman Theory,” Richard Nixon’s belief that if his enemies thought he was unbalanced, he would have a stronger negotiating position against China on the Vietnam War. But, of course, Trump does not have Nixon’s discipline or depth of knowledge, nor does he have George W. Bush’s level of conviction, or Barack Obama’s cerebral patience—all qualities that could have come in handy for a president who hoped to defy the vast Washington establishment in pursuit of a radical departure from foreign policy orthodoxy. Instead, Trump entered the Oval Office with a bone-deep belief in vengeance, a tendency toward impulsiveness, and a history of saber-rattling rhetoric. </w:t>
      </w:r>
      <w:r w:rsidRPr="00B434FD">
        <w:rPr>
          <w:rFonts w:cs="Calibri"/>
          <w:sz w:val="16"/>
        </w:rPr>
        <w:t xml:space="preserve">There are strong arguments for and against Trump’s decision to intervene in Syria. But </w:t>
      </w:r>
      <w:r w:rsidRPr="00B434FD">
        <w:rPr>
          <w:rStyle w:val="StyleUnderline"/>
          <w:rFonts w:ascii="Calibri" w:hAnsi="Calibri" w:cs="Calibri"/>
        </w:rPr>
        <w:t xml:space="preserve">whether it happened this week or next, in Syria or someplace else, </w:t>
      </w:r>
      <w:r w:rsidRPr="00CA0B1B">
        <w:rPr>
          <w:rStyle w:val="Emphasis"/>
          <w:rFonts w:cs="Calibri"/>
          <w:highlight w:val="yellow"/>
        </w:rPr>
        <w:t>the president was bound to disappoint his isolationist supporters</w:t>
      </w:r>
      <w:r w:rsidRPr="00B434FD">
        <w:rPr>
          <w:rStyle w:val="Emphasis"/>
          <w:rFonts w:cs="Calibri"/>
        </w:rPr>
        <w:t xml:space="preserve"> sooner or later. </w:t>
      </w:r>
    </w:p>
    <w:p w:rsidR="00C10017" w:rsidRPr="00B434FD" w:rsidRDefault="00C10017" w:rsidP="00C10017">
      <w:pPr>
        <w:rPr>
          <w:rFonts w:cs="Calibri"/>
        </w:rPr>
      </w:pPr>
    </w:p>
    <w:p w:rsidR="00C10017" w:rsidRPr="00B434FD" w:rsidRDefault="00C10017" w:rsidP="00C10017">
      <w:pPr>
        <w:rPr>
          <w:rFonts w:cs="Calibri"/>
          <w:sz w:val="16"/>
        </w:rPr>
      </w:pPr>
    </w:p>
    <w:p w:rsidR="00C10017" w:rsidRPr="00B434FD" w:rsidRDefault="00C10017" w:rsidP="00C10017">
      <w:pPr>
        <w:rPr>
          <w:rStyle w:val="StyleUnderline"/>
          <w:rFonts w:ascii="Calibri" w:hAnsi="Calibri" w:cs="Calibri"/>
        </w:rPr>
      </w:pPr>
    </w:p>
    <w:p w:rsidR="00C10017" w:rsidRPr="00B434FD" w:rsidRDefault="00C10017" w:rsidP="00C10017">
      <w:pPr>
        <w:pStyle w:val="Heading2"/>
        <w:rPr>
          <w:rFonts w:cs="Calibri"/>
        </w:rPr>
      </w:pPr>
      <w:r w:rsidRPr="00B434FD">
        <w:rPr>
          <w:rFonts w:cs="Calibri"/>
        </w:rPr>
        <w:t xml:space="preserve">--- AT: Lashout Impacts --- </w:t>
      </w:r>
    </w:p>
    <w:p w:rsidR="00C10017" w:rsidRPr="00B434FD" w:rsidRDefault="00C10017" w:rsidP="00C10017">
      <w:pPr>
        <w:pStyle w:val="Heading3"/>
        <w:rPr>
          <w:rFonts w:cs="Calibri"/>
        </w:rPr>
      </w:pPr>
      <w:r w:rsidRPr="00B434FD">
        <w:rPr>
          <w:rFonts w:cs="Calibri"/>
        </w:rPr>
        <w:t>Trump war---2AC</w:t>
      </w:r>
    </w:p>
    <w:p w:rsidR="00C10017" w:rsidRPr="00B434FD" w:rsidRDefault="00C10017" w:rsidP="00C10017">
      <w:pPr>
        <w:pStyle w:val="Heading4"/>
        <w:rPr>
          <w:rFonts w:cs="Calibri"/>
        </w:rPr>
      </w:pPr>
      <w:r w:rsidRPr="00B434FD">
        <w:rPr>
          <w:rFonts w:cs="Calibri"/>
        </w:rPr>
        <w:t>No diversionary war</w:t>
      </w:r>
    </w:p>
    <w:p w:rsidR="00C10017" w:rsidRPr="00B434FD" w:rsidRDefault="00C10017" w:rsidP="00C10017">
      <w:pPr>
        <w:rPr>
          <w:rFonts w:cs="Calibri"/>
        </w:rPr>
      </w:pPr>
      <w:r w:rsidRPr="00B434FD">
        <w:rPr>
          <w:rStyle w:val="Style13ptBold"/>
          <w:rFonts w:ascii="Calibri" w:hAnsi="Calibri" w:cs="Calibri"/>
        </w:rPr>
        <w:t>Bershidsky 17 –</w:t>
      </w:r>
      <w:r w:rsidRPr="00B434FD">
        <w:rPr>
          <w:rFonts w:cs="Calibri"/>
        </w:rPr>
        <w:t xml:space="preserve"> Leonid Bershidsky, Bloomberg View Columnist, Founding Editor of the Russian business daily Vedomosti and Founded Slon.ru, “Trump's Forever War of Diversion”, Bloomberg News, 1-25, https://www.bloomberg.com/view/articles/2017-01-25/trump-s-forever-war-of-diversion</w:t>
      </w:r>
    </w:p>
    <w:p w:rsidR="00C10017" w:rsidRPr="00B434FD" w:rsidRDefault="00C10017" w:rsidP="00C10017">
      <w:pPr>
        <w:rPr>
          <w:rFonts w:cs="Calibri"/>
        </w:rPr>
      </w:pPr>
      <w:r w:rsidRPr="00CA0B1B">
        <w:rPr>
          <w:rStyle w:val="Hyperlink"/>
          <w:rFonts w:cs="Calibri"/>
          <w:highlight w:val="yellow"/>
          <w:u w:val="single"/>
        </w:rPr>
        <w:t>There's</w:t>
      </w:r>
      <w:r w:rsidRPr="00B434FD">
        <w:rPr>
          <w:rStyle w:val="Hyperlink"/>
          <w:rFonts w:cs="Calibri"/>
          <w:u w:val="single"/>
        </w:rPr>
        <w:t xml:space="preserve"> even </w:t>
      </w:r>
      <w:r w:rsidRPr="00CA0B1B">
        <w:rPr>
          <w:rStyle w:val="Hyperlink"/>
          <w:rFonts w:cs="Calibri"/>
          <w:highlight w:val="yellow"/>
          <w:u w:val="single"/>
        </w:rPr>
        <w:t>a term</w:t>
      </w:r>
      <w:r w:rsidRPr="00B434FD">
        <w:rPr>
          <w:rStyle w:val="Hyperlink"/>
          <w:rFonts w:cs="Calibri"/>
          <w:u w:val="single"/>
        </w:rPr>
        <w:t xml:space="preserve"> for the tactic: </w:t>
      </w:r>
      <w:r w:rsidRPr="00CA0B1B">
        <w:rPr>
          <w:rStyle w:val="Emphasis"/>
          <w:rFonts w:cs="Calibri"/>
          <w:highlight w:val="yellow"/>
        </w:rPr>
        <w:t>"diversionary conflict."</w:t>
      </w:r>
      <w:r w:rsidRPr="00B434FD">
        <w:rPr>
          <w:rFonts w:cs="Calibri"/>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w:t>
      </w:r>
    </w:p>
    <w:p w:rsidR="00C10017" w:rsidRPr="00B434FD" w:rsidRDefault="00C10017" w:rsidP="00C10017">
      <w:pPr>
        <w:rPr>
          <w:rFonts w:cs="Calibri"/>
        </w:rPr>
      </w:pPr>
      <w:r w:rsidRPr="00B434FD">
        <w:rPr>
          <w:rFonts w:cs="Calibri"/>
        </w:rPr>
        <w:t>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w:t>
      </w:r>
    </w:p>
    <w:p w:rsidR="00C10017" w:rsidRPr="00B434FD" w:rsidRDefault="00C10017" w:rsidP="00C10017">
      <w:pPr>
        <w:rPr>
          <w:rFonts w:cs="Calibri"/>
          <w:u w:val="single"/>
        </w:rPr>
      </w:pPr>
      <w:r w:rsidRPr="00CA0B1B">
        <w:rPr>
          <w:rStyle w:val="Emphasis"/>
          <w:rFonts w:cs="Calibri"/>
          <w:highlight w:val="yellow"/>
        </w:rPr>
        <w:t>Trump doesn't need to start wars</w:t>
      </w:r>
      <w:r w:rsidRPr="00B434FD">
        <w:rPr>
          <w:rStyle w:val="Hyperlink"/>
          <w:rFonts w:cs="Calibri"/>
          <w:u w:val="single"/>
        </w:rPr>
        <w:t xml:space="preserve">: He and </w:t>
      </w:r>
      <w:r w:rsidRPr="00CA0B1B">
        <w:rPr>
          <w:rStyle w:val="Hyperlink"/>
          <w:rFonts w:cs="Calibri"/>
          <w:highlight w:val="yellow"/>
          <w:u w:val="single"/>
        </w:rPr>
        <w:t>his team know how emotional</w:t>
      </w:r>
      <w:r w:rsidRPr="00B434FD">
        <w:rPr>
          <w:rStyle w:val="Hyperlink"/>
          <w:rFonts w:cs="Calibri"/>
          <w:u w:val="single"/>
        </w:rPr>
        <w:t xml:space="preserve"> many </w:t>
      </w:r>
      <w:r w:rsidRPr="00CA0B1B">
        <w:rPr>
          <w:rStyle w:val="Hyperlink"/>
          <w:rFonts w:cs="Calibri"/>
          <w:highlight w:val="yellow"/>
          <w:u w:val="single"/>
        </w:rPr>
        <w:t>Americans are about him. He can choose what</w:t>
      </w:r>
      <w:r w:rsidRPr="00B434FD">
        <w:rPr>
          <w:rStyle w:val="Hyperlink"/>
          <w:rFonts w:cs="Calibri"/>
          <w:u w:val="single"/>
        </w:rPr>
        <w:t xml:space="preserve"> he wants </w:t>
      </w:r>
      <w:r w:rsidRPr="00CA0B1B">
        <w:rPr>
          <w:rStyle w:val="Hyperlink"/>
          <w:rFonts w:cs="Calibri"/>
          <w:highlight w:val="yellow"/>
          <w:u w:val="single"/>
        </w:rPr>
        <w:t>to be hated for</w:t>
      </w:r>
      <w:r w:rsidRPr="00B434FD">
        <w:rPr>
          <w:rStyle w:val="Hyperlink"/>
          <w:rFonts w:cs="Calibri"/>
          <w:u w:val="singl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w:t>
      </w:r>
    </w:p>
    <w:p w:rsidR="00C10017" w:rsidRPr="00B434FD" w:rsidRDefault="00C10017" w:rsidP="00C10017">
      <w:pPr>
        <w:rPr>
          <w:rFonts w:cs="Calibri"/>
          <w:u w:val="single"/>
        </w:rPr>
      </w:pPr>
      <w:r w:rsidRPr="00B434FD">
        <w:rPr>
          <w:rFonts w:cs="Calibri"/>
        </w:rPr>
        <w:t xml:space="preserve">As the inauguration attendance argument played, Trump has been busy. </w:t>
      </w:r>
      <w:r w:rsidRPr="00CA0B1B">
        <w:rPr>
          <w:rStyle w:val="Hyperlink"/>
          <w:rFonts w:cs="Calibri"/>
          <w:highlight w:val="yellow"/>
          <w:u w:val="single"/>
        </w:rPr>
        <w:t>Apart from</w:t>
      </w:r>
      <w:r w:rsidRPr="00B434FD">
        <w:rPr>
          <w:rStyle w:val="Hyperlink"/>
          <w:rFonts w:cs="Calibri"/>
          <w:u w:val="single"/>
        </w:rPr>
        <w:t xml:space="preserve"> starting the </w:t>
      </w:r>
      <w:r w:rsidRPr="00CA0B1B">
        <w:rPr>
          <w:rStyle w:val="Hyperlink"/>
          <w:rFonts w:cs="Calibri"/>
          <w:highlight w:val="yellow"/>
          <w:u w:val="single"/>
        </w:rPr>
        <w:t>Obamacare</w:t>
      </w:r>
      <w:r w:rsidRPr="00B434FD">
        <w:rPr>
          <w:rStyle w:val="Hyperlink"/>
          <w:rFonts w:cs="Calibri"/>
          <w:u w:val="single"/>
        </w:rPr>
        <w:t xml:space="preserve"> rollback and withdrawing from the </w:t>
      </w:r>
      <w:r w:rsidRPr="00CA0B1B">
        <w:rPr>
          <w:rStyle w:val="Hyperlink"/>
          <w:rFonts w:cs="Calibri"/>
          <w:highlight w:val="yellow"/>
          <w:u w:val="single"/>
        </w:rPr>
        <w:t>TPP</w:t>
      </w:r>
      <w:r w:rsidRPr="00B434FD">
        <w:rPr>
          <w:rStyle w:val="Hyperlink"/>
          <w:rFonts w:cs="Calibri"/>
          <w:u w:val="single"/>
        </w:rPr>
        <w:t xml:space="preserve">, he has frozen a reduction of </w:t>
      </w:r>
      <w:r w:rsidRPr="00CA0B1B">
        <w:rPr>
          <w:rStyle w:val="Hyperlink"/>
          <w:rFonts w:cs="Calibri"/>
          <w:highlight w:val="yellow"/>
          <w:u w:val="single"/>
        </w:rPr>
        <w:t>mortgage insurance</w:t>
      </w:r>
      <w:r w:rsidRPr="00B434FD">
        <w:rPr>
          <w:rStyle w:val="Hyperlink"/>
          <w:rFonts w:cs="Calibri"/>
          <w:u w:val="single"/>
        </w:rPr>
        <w:t xml:space="preserve"> premiums, allowed the </w:t>
      </w:r>
      <w:r w:rsidRPr="00CA0B1B">
        <w:rPr>
          <w:rStyle w:val="Hyperlink"/>
          <w:rFonts w:cs="Calibri"/>
          <w:highlight w:val="yellow"/>
          <w:u w:val="single"/>
        </w:rPr>
        <w:t>Keystone</w:t>
      </w:r>
      <w:r w:rsidRPr="00B434FD">
        <w:rPr>
          <w:rStyle w:val="Hyperlink"/>
          <w:rFonts w:cs="Calibri"/>
          <w:u w:val="single"/>
        </w:rPr>
        <w:t xml:space="preserve"> Pipeline to go ahead </w:t>
      </w:r>
      <w:r w:rsidRPr="00CA0B1B">
        <w:rPr>
          <w:rStyle w:val="Hyperlink"/>
          <w:rFonts w:cs="Calibri"/>
          <w:highlight w:val="yellow"/>
          <w:u w:val="single"/>
        </w:rPr>
        <w:t>and</w:t>
      </w:r>
      <w:r w:rsidRPr="00B434FD">
        <w:rPr>
          <w:rStyle w:val="Hyperlink"/>
          <w:rFonts w:cs="Calibri"/>
          <w:u w:val="single"/>
        </w:rPr>
        <w:t xml:space="preserve"> prepared to sign an executive order to begin construction of a </w:t>
      </w:r>
      <w:r w:rsidRPr="00CA0B1B">
        <w:rPr>
          <w:rStyle w:val="Hyperlink"/>
          <w:rFonts w:cs="Calibri"/>
          <w:highlight w:val="yellow"/>
          <w:u w:val="single"/>
        </w:rPr>
        <w:t>border wall</w:t>
      </w:r>
      <w:r w:rsidRPr="00B434FD">
        <w:rPr>
          <w:rStyle w:val="Hyperlink"/>
          <w:rFonts w:cs="Calibri"/>
          <w:u w:val="single"/>
        </w:rPr>
        <w:t xml:space="preserve">. Well aware that some of these important actions might cause indignation and targeted protest, </w:t>
      </w:r>
      <w:r w:rsidRPr="00CA0B1B">
        <w:rPr>
          <w:rStyle w:val="Hyperlink"/>
          <w:rFonts w:cs="Calibri"/>
          <w:highlight w:val="yellow"/>
          <w:u w:val="single"/>
        </w:rPr>
        <w:t>Trump</w:t>
      </w:r>
      <w:r w:rsidRPr="00B434FD">
        <w:rPr>
          <w:rStyle w:val="Hyperlink"/>
          <w:rFonts w:cs="Calibri"/>
          <w:u w:val="single"/>
        </w:rPr>
        <w:t xml:space="preserve"> has </w:t>
      </w:r>
      <w:r w:rsidRPr="00CA0B1B">
        <w:rPr>
          <w:rStyle w:val="Emphasis"/>
          <w:rFonts w:cs="Calibri"/>
          <w:highlight w:val="yellow"/>
        </w:rPr>
        <w:t>tossed out</w:t>
      </w:r>
      <w:r w:rsidRPr="00B434FD">
        <w:rPr>
          <w:rStyle w:val="Emphasis"/>
          <w:rFonts w:cs="Calibri"/>
        </w:rPr>
        <w:t xml:space="preserve"> another meaningless football</w:t>
      </w:r>
      <w:r w:rsidRPr="00B434FD">
        <w:rPr>
          <w:rStyle w:val="Hyperlink"/>
          <w:rFonts w:cs="Calibri"/>
          <w:sz w:val="24"/>
          <w:u w:val="single"/>
        </w:rPr>
        <w:t xml:space="preserve"> </w:t>
      </w:r>
      <w:r w:rsidRPr="00B434FD">
        <w:rPr>
          <w:rStyle w:val="Hyperlink"/>
          <w:rFonts w:cs="Calibri"/>
          <w:u w:val="single"/>
        </w:rPr>
        <w:t>for the media and the public to fixate on.</w:t>
      </w:r>
    </w:p>
    <w:p w:rsidR="00C10017" w:rsidRPr="00B434FD" w:rsidRDefault="00C10017" w:rsidP="00C10017">
      <w:pPr>
        <w:rPr>
          <w:rFonts w:cs="Calibri"/>
          <w:u w:val="single"/>
        </w:rPr>
      </w:pPr>
      <w:r w:rsidRPr="00B434FD">
        <w:rPr>
          <w:rFonts w:cs="Calibri"/>
        </w:rPr>
        <w:t xml:space="preserve">"I will be asking for a major investigation into </w:t>
      </w:r>
      <w:r w:rsidRPr="00CA0B1B">
        <w:rPr>
          <w:rStyle w:val="Emphasis"/>
          <w:rFonts w:cs="Calibri"/>
          <w:highlight w:val="yellow"/>
        </w:rPr>
        <w:t>VOTER FRAUD</w:t>
      </w:r>
      <w:r w:rsidRPr="00B434FD">
        <w:rPr>
          <w:rFonts w:cs="Calibri"/>
        </w:rPr>
        <w:t xml:space="preserve">, including those registered to vote in two states, those who are illegal and even those registered to vote who are dead," he tweeted.  Sure enough, at the time of this writing, </w:t>
      </w:r>
      <w:r w:rsidRPr="00B434FD">
        <w:rPr>
          <w:rStyle w:val="Hyperlink"/>
          <w:rFonts w:cs="Calibri"/>
          <w:u w:val="single"/>
        </w:rPr>
        <w:t xml:space="preserve">the CNN story about this was </w:t>
      </w:r>
      <w:r w:rsidRPr="00CA0B1B">
        <w:rPr>
          <w:rStyle w:val="Hyperlink"/>
          <w:rFonts w:cs="Calibri"/>
          <w:highlight w:val="yellow"/>
          <w:u w:val="single"/>
        </w:rPr>
        <w:t>the most shared</w:t>
      </w:r>
      <w:r w:rsidRPr="00B434FD">
        <w:rPr>
          <w:rStyle w:val="Hyperlink"/>
          <w:rFonts w:cs="Calibri"/>
          <w:u w:val="single"/>
        </w:rPr>
        <w:t xml:space="preserve"> in the last 24 hours, with </w:t>
      </w:r>
      <w:r w:rsidRPr="00CA0B1B">
        <w:rPr>
          <w:rStyle w:val="Hyperlink"/>
          <w:rFonts w:cs="Calibri"/>
          <w:highlight w:val="yellow"/>
          <w:u w:val="single"/>
        </w:rPr>
        <w:t>news</w:t>
      </w:r>
      <w:r w:rsidRPr="00B434FD">
        <w:rPr>
          <w:rStyle w:val="Hyperlink"/>
          <w:rFonts w:cs="Calibri"/>
          <w:u w:val="single"/>
        </w:rPr>
        <w:t xml:space="preserve"> about the border wall order coming a distant second.</w:t>
      </w:r>
    </w:p>
    <w:p w:rsidR="00C10017" w:rsidRPr="00B434FD" w:rsidRDefault="00C10017" w:rsidP="00C10017">
      <w:pPr>
        <w:rPr>
          <w:rFonts w:cs="Calibri"/>
        </w:rPr>
      </w:pPr>
      <w:r w:rsidRPr="00B434FD">
        <w:rPr>
          <w:rFonts w:cs="Calibri"/>
        </w:rPr>
        <w:t>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w:t>
      </w:r>
    </w:p>
    <w:p w:rsidR="00C10017" w:rsidRPr="00B434FD" w:rsidRDefault="00C10017" w:rsidP="00C10017">
      <w:pPr>
        <w:rPr>
          <w:rFonts w:cs="Calibri"/>
        </w:rPr>
      </w:pPr>
      <w:r w:rsidRPr="00CA0B1B">
        <w:rPr>
          <w:rStyle w:val="Hyperlink"/>
          <w:rFonts w:cs="Calibri"/>
          <w:highlight w:val="yellow"/>
          <w:u w:val="single"/>
        </w:rPr>
        <w:t>Trump's</w:t>
      </w:r>
      <w:r w:rsidRPr="00B434FD">
        <w:rPr>
          <w:rStyle w:val="Hyperlink"/>
          <w:rFonts w:cs="Calibri"/>
          <w:u w:val="single"/>
        </w:rPr>
        <w:t xml:space="preserve"> and his team's </w:t>
      </w:r>
      <w:r w:rsidRPr="00CA0B1B">
        <w:rPr>
          <w:rStyle w:val="Hyperlink"/>
          <w:rFonts w:cs="Calibri"/>
          <w:highlight w:val="yellow"/>
          <w:u w:val="single"/>
        </w:rPr>
        <w:t>communications</w:t>
      </w:r>
      <w:r w:rsidRPr="00B434FD">
        <w:rPr>
          <w:rFonts w:cs="Calibri"/>
        </w:rPr>
        <w:t xml:space="preserve"> look awkward, inept, gallingly primitive. It's time to wise up: These people know what they're doing. They want their political opponents to be confused, to flail at windmills, to </w:t>
      </w:r>
      <w:r w:rsidRPr="00CA0B1B">
        <w:rPr>
          <w:rStyle w:val="Hyperlink"/>
          <w:rFonts w:cs="Calibri"/>
          <w:highlight w:val="yellow"/>
          <w:u w:val="single"/>
        </w:rPr>
        <w:t>expend emotions on</w:t>
      </w:r>
      <w:r w:rsidRPr="00B434FD">
        <w:rPr>
          <w:rStyle w:val="Hyperlink"/>
          <w:rFonts w:cs="Calibri"/>
          <w:u w:val="single"/>
        </w:rPr>
        <w:t xml:space="preserve"> </w:t>
      </w:r>
      <w:r w:rsidRPr="00B434FD">
        <w:rPr>
          <w:rStyle w:val="Emphasis"/>
          <w:rFonts w:cs="Calibri"/>
        </w:rPr>
        <w:t xml:space="preserve">meaningless </w:t>
      </w:r>
      <w:r w:rsidRPr="00CA0B1B">
        <w:rPr>
          <w:rStyle w:val="Emphasis"/>
          <w:rFonts w:cs="Calibri"/>
          <w:highlight w:val="yellow"/>
        </w:rPr>
        <w:t>scandals</w:t>
      </w:r>
      <w:r w:rsidRPr="00CA0B1B">
        <w:rPr>
          <w:rStyle w:val="Hyperlink"/>
          <w:rFonts w:cs="Calibri"/>
          <w:highlight w:val="yellow"/>
          <w:u w:val="single"/>
        </w:rPr>
        <w:t xml:space="preserve"> to</w:t>
      </w:r>
      <w:r w:rsidRPr="00CA0B1B">
        <w:rPr>
          <w:rFonts w:cs="Calibri"/>
          <w:highlight w:val="yellow"/>
        </w:rPr>
        <w:t xml:space="preserve"> </w:t>
      </w:r>
      <w:r w:rsidRPr="00CA0B1B">
        <w:rPr>
          <w:rStyle w:val="Hyperlink"/>
          <w:rFonts w:cs="Calibri"/>
          <w:highlight w:val="yellow"/>
          <w:u w:val="single"/>
        </w:rPr>
        <w:t>distract</w:t>
      </w:r>
      <w:r w:rsidRPr="00B434FD">
        <w:rPr>
          <w:rStyle w:val="Hyperlink"/>
          <w:rFonts w:cs="Calibri"/>
          <w:u w:val="single"/>
        </w:rPr>
        <w:t xml:space="preserve"> them from any targeted, coordinated action against specific </w:t>
      </w:r>
      <w:r w:rsidRPr="00CA0B1B">
        <w:rPr>
          <w:rStyle w:val="Hyperlink"/>
          <w:rFonts w:cs="Calibri"/>
          <w:highlight w:val="yellow"/>
          <w:u w:val="single"/>
        </w:rPr>
        <w:t>threats</w:t>
      </w:r>
      <w:r w:rsidRPr="00B434FD">
        <w:rPr>
          <w:rFonts w:cs="Calibri"/>
        </w:rPr>
        <w:t>. There are going to be many of these: Trump appears intent on keeping his promises. Calm concentration is needed to counteract dangerous policies.</w:t>
      </w:r>
    </w:p>
    <w:p w:rsidR="00C10017" w:rsidRPr="00B434FD" w:rsidRDefault="00C10017" w:rsidP="00C10017">
      <w:pPr>
        <w:pStyle w:val="Heading3"/>
        <w:rPr>
          <w:rFonts w:cs="Calibri"/>
        </w:rPr>
      </w:pPr>
      <w:r w:rsidRPr="00B434FD">
        <w:rPr>
          <w:rFonts w:cs="Calibri"/>
        </w:rPr>
        <w:t>Trump war---1AR</w:t>
      </w:r>
    </w:p>
    <w:p w:rsidR="00C10017" w:rsidRPr="00B434FD" w:rsidRDefault="00C10017" w:rsidP="00C10017">
      <w:pPr>
        <w:pStyle w:val="Heading4"/>
        <w:rPr>
          <w:rFonts w:cs="Calibri"/>
        </w:rPr>
      </w:pPr>
      <w:r w:rsidRPr="00B434FD">
        <w:rPr>
          <w:rFonts w:cs="Calibri"/>
        </w:rPr>
        <w:t>It’s unlikely speculation</w:t>
      </w:r>
    </w:p>
    <w:p w:rsidR="00C10017" w:rsidRPr="00B434FD" w:rsidRDefault="00C10017" w:rsidP="00C10017">
      <w:pPr>
        <w:rPr>
          <w:rFonts w:cs="Calibri"/>
        </w:rPr>
      </w:pPr>
      <w:r w:rsidRPr="00B434FD">
        <w:rPr>
          <w:rStyle w:val="Style13ptBold"/>
          <w:rFonts w:ascii="Calibri" w:hAnsi="Calibri" w:cs="Calibri"/>
        </w:rPr>
        <w:t>Foster 16 –</w:t>
      </w:r>
      <w:r w:rsidRPr="00B434FD">
        <w:rPr>
          <w:rFonts w:cs="Calibri"/>
        </w:rPr>
        <w:t xml:space="preserve"> 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C10017" w:rsidRPr="00B434FD" w:rsidRDefault="00C10017" w:rsidP="00C10017">
      <w:pPr>
        <w:rPr>
          <w:rFonts w:cs="Calibri"/>
          <w:sz w:val="12"/>
        </w:rPr>
      </w:pPr>
      <w:r w:rsidRPr="00B434FD">
        <w:rPr>
          <w:rStyle w:val="Hyperlink"/>
          <w:rFonts w:cs="Calibri"/>
          <w:u w:val="single"/>
        </w:rPr>
        <w:t xml:space="preserve">If the U.S. economy tanks, </w:t>
      </w:r>
      <w:r w:rsidRPr="00CA0B1B">
        <w:rPr>
          <w:rStyle w:val="Hyperlink"/>
          <w:rFonts w:cs="Calibri"/>
          <w:highlight w:val="yellow"/>
          <w:u w:val="single"/>
        </w:rPr>
        <w:t>should we expect</w:t>
      </w:r>
      <w:r w:rsidRPr="00B434FD">
        <w:rPr>
          <w:rStyle w:val="Hyperlink"/>
          <w:rFonts w:cs="Calibri"/>
          <w:u w:val="single"/>
        </w:rPr>
        <w:t xml:space="preserve"> Donald </w:t>
      </w:r>
      <w:r w:rsidRPr="00CA0B1B">
        <w:rPr>
          <w:rStyle w:val="Hyperlink"/>
          <w:rFonts w:cs="Calibri"/>
          <w:highlight w:val="yellow"/>
          <w:u w:val="single"/>
        </w:rPr>
        <w:t>Trump</w:t>
      </w:r>
      <w:r w:rsidRPr="00B434FD">
        <w:rPr>
          <w:rStyle w:val="Hyperlink"/>
          <w:rFonts w:cs="Calibri"/>
          <w:u w:val="single"/>
        </w:rPr>
        <w:t xml:space="preserve"> to engage in a </w:t>
      </w:r>
      <w:r w:rsidRPr="00CA0B1B">
        <w:rPr>
          <w:rStyle w:val="Hyperlink"/>
          <w:rFonts w:cs="Calibri"/>
          <w:highlight w:val="yellow"/>
          <w:u w:val="single"/>
        </w:rPr>
        <w:t>diversionary war?</w:t>
      </w:r>
      <w:r w:rsidRPr="00B434FD">
        <w:rPr>
          <w:rFonts w:cs="Calibri"/>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C10017" w:rsidRPr="00B434FD" w:rsidRDefault="00C10017" w:rsidP="00C10017">
      <w:pPr>
        <w:rPr>
          <w:rFonts w:cs="Calibri"/>
          <w:sz w:val="12"/>
        </w:rPr>
      </w:pPr>
      <w:r w:rsidRPr="00B434FD">
        <w:rPr>
          <w:rFonts w:cs="Calibri"/>
          <w:sz w:val="12"/>
        </w:rPr>
        <w:t>One often-cited example of diversionary war in modern times is Argentina’s 1982 invasion of the Falklands, which several (though not all) political scientists attribute to the junta’s desire to divert the people’s attention from a disastrous economy.</w:t>
      </w:r>
    </w:p>
    <w:p w:rsidR="00C10017" w:rsidRPr="00B434FD" w:rsidRDefault="00C10017" w:rsidP="00C10017">
      <w:pPr>
        <w:rPr>
          <w:rFonts w:cs="Calibri"/>
          <w:sz w:val="12"/>
        </w:rPr>
      </w:pPr>
      <w:r w:rsidRPr="00B434FD">
        <w:rPr>
          <w:rFonts w:cs="Calibri"/>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C10017" w:rsidRPr="00B434FD" w:rsidRDefault="00C10017" w:rsidP="00C10017">
      <w:pPr>
        <w:rPr>
          <w:rFonts w:cs="Calibri"/>
          <w:sz w:val="12"/>
        </w:rPr>
      </w:pPr>
      <w:r w:rsidRPr="00B434FD">
        <w:rPr>
          <w:rFonts w:cs="Calibri"/>
          <w:sz w:val="12"/>
        </w:rPr>
        <w:t>Do words translate into foreign policy action?</w:t>
      </w:r>
    </w:p>
    <w:p w:rsidR="00C10017" w:rsidRPr="00B434FD" w:rsidRDefault="00C10017" w:rsidP="00C10017">
      <w:pPr>
        <w:rPr>
          <w:rFonts w:cs="Calibri"/>
          <w:sz w:val="12"/>
        </w:rPr>
      </w:pPr>
      <w:r w:rsidRPr="00B434FD">
        <w:rPr>
          <w:rFonts w:cs="Calibri"/>
          <w:sz w:val="12"/>
        </w:rPr>
        <w:t>One way to identify these traits is content analyses of leaders’ rhetoric. The more leaders use certain types of verbal constructs, the more likely they are to possess traits that lead them to use military force.</w:t>
      </w:r>
    </w:p>
    <w:p w:rsidR="00C10017" w:rsidRPr="00B434FD" w:rsidRDefault="00C10017" w:rsidP="00C10017">
      <w:pPr>
        <w:rPr>
          <w:rFonts w:cs="Calibri"/>
          <w:sz w:val="12"/>
        </w:rPr>
      </w:pPr>
      <w:r w:rsidRPr="00B434FD">
        <w:rPr>
          <w:rFonts w:cs="Calibri"/>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C10017" w:rsidRPr="00B434FD" w:rsidRDefault="00C10017" w:rsidP="00C10017">
      <w:pPr>
        <w:rPr>
          <w:rFonts w:cs="Calibri"/>
          <w:sz w:val="12"/>
        </w:rPr>
      </w:pPr>
      <w:r w:rsidRPr="00B434FD">
        <w:rPr>
          <w:rFonts w:cs="Calibri"/>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C10017" w:rsidRPr="00B434FD" w:rsidRDefault="00C10017" w:rsidP="00C10017">
      <w:pPr>
        <w:rPr>
          <w:rFonts w:cs="Calibri"/>
          <w:sz w:val="12"/>
        </w:rPr>
      </w:pPr>
      <w:r w:rsidRPr="00B434FD">
        <w:rPr>
          <w:rFonts w:cs="Calibri"/>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C10017" w:rsidRPr="00B434FD" w:rsidRDefault="00C10017" w:rsidP="00C10017">
      <w:pPr>
        <w:rPr>
          <w:rFonts w:cs="Calibri"/>
          <w:sz w:val="12"/>
        </w:rPr>
      </w:pPr>
      <w:r w:rsidRPr="00B434FD">
        <w:rPr>
          <w:rFonts w:cs="Calibri"/>
          <w:sz w:val="12"/>
        </w:rPr>
        <w:t>What about Donald Trump?</w:t>
      </w:r>
    </w:p>
    <w:p w:rsidR="00C10017" w:rsidRPr="00B434FD" w:rsidRDefault="00C10017" w:rsidP="00C10017">
      <w:pPr>
        <w:rPr>
          <w:rFonts w:cs="Calibri"/>
          <w:sz w:val="12"/>
        </w:rPr>
      </w:pPr>
      <w:r w:rsidRPr="00B434FD">
        <w:rPr>
          <w:rFonts w:cs="Calibri"/>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C10017" w:rsidRPr="00B434FD" w:rsidRDefault="00C10017" w:rsidP="00C10017">
      <w:pPr>
        <w:rPr>
          <w:rFonts w:cs="Calibri"/>
          <w:sz w:val="12"/>
        </w:rPr>
      </w:pPr>
      <w:r w:rsidRPr="00B434FD">
        <w:rPr>
          <w:rFonts w:cs="Calibri"/>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C10017" w:rsidRPr="00B434FD" w:rsidRDefault="00C10017" w:rsidP="00C10017">
      <w:pPr>
        <w:rPr>
          <w:rFonts w:cs="Calibri"/>
          <w:sz w:val="12"/>
        </w:rPr>
      </w:pPr>
      <w:r w:rsidRPr="00B434FD">
        <w:rPr>
          <w:rFonts w:cs="Calibri"/>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C10017" w:rsidRPr="00B434FD" w:rsidRDefault="00C10017" w:rsidP="00C10017">
      <w:pPr>
        <w:rPr>
          <w:rFonts w:cs="Calibri"/>
          <w:sz w:val="12"/>
        </w:rPr>
      </w:pPr>
      <w:r w:rsidRPr="00B434FD">
        <w:rPr>
          <w:rFonts w:cs="Calibri"/>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C10017" w:rsidRPr="00B434FD" w:rsidRDefault="00C10017" w:rsidP="00C10017">
      <w:pPr>
        <w:rPr>
          <w:rFonts w:cs="Calibri"/>
          <w:sz w:val="12"/>
        </w:rPr>
      </w:pPr>
      <w:r w:rsidRPr="00B434FD">
        <w:rPr>
          <w:rFonts w:cs="Calibri"/>
          <w:sz w:val="12"/>
        </w:rPr>
        <w:t>A possible implication for military action</w:t>
      </w:r>
    </w:p>
    <w:p w:rsidR="00C10017" w:rsidRPr="00B434FD" w:rsidRDefault="00C10017" w:rsidP="00C10017">
      <w:pPr>
        <w:rPr>
          <w:rFonts w:cs="Calibri"/>
          <w:sz w:val="12"/>
        </w:rPr>
      </w:pPr>
      <w:r w:rsidRPr="00B434FD">
        <w:rPr>
          <w:rFonts w:cs="Calibri"/>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C10017" w:rsidRPr="00B434FD" w:rsidRDefault="00C10017" w:rsidP="00C10017">
      <w:pPr>
        <w:rPr>
          <w:rFonts w:cs="Calibri"/>
          <w:sz w:val="12"/>
        </w:rPr>
      </w:pPr>
      <w:r w:rsidRPr="00B434FD">
        <w:rPr>
          <w:rFonts w:cs="Calibri"/>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rsidR="00C10017" w:rsidRPr="00B434FD" w:rsidRDefault="00C10017" w:rsidP="00C10017">
      <w:pPr>
        <w:rPr>
          <w:rFonts w:cs="Calibri"/>
          <w:sz w:val="12"/>
        </w:rPr>
      </w:pPr>
      <w:r w:rsidRPr="00B434FD">
        <w:rPr>
          <w:rStyle w:val="Hyperlink"/>
          <w:rFonts w:cs="Calibri"/>
          <w:u w:val="single"/>
        </w:rPr>
        <w:t xml:space="preserve">Of course, </w:t>
      </w:r>
      <w:r w:rsidRPr="00CA0B1B">
        <w:rPr>
          <w:rStyle w:val="Hyperlink"/>
          <w:rFonts w:cs="Calibri"/>
          <w:highlight w:val="yellow"/>
          <w:u w:val="single"/>
        </w:rPr>
        <w:t>predictions</w:t>
      </w:r>
      <w:r w:rsidRPr="00B434FD">
        <w:rPr>
          <w:rStyle w:val="Hyperlink"/>
          <w:rFonts w:cs="Calibri"/>
          <w:u w:val="single"/>
        </w:rPr>
        <w:t xml:space="preserve"> from such a model </w:t>
      </w:r>
      <w:r w:rsidRPr="00CA0B1B">
        <w:rPr>
          <w:rStyle w:val="Hyperlink"/>
          <w:rFonts w:cs="Calibri"/>
          <w:highlight w:val="yellow"/>
          <w:u w:val="single"/>
        </w:rPr>
        <w:t xml:space="preserve">come with a </w:t>
      </w:r>
      <w:r w:rsidRPr="00CA0B1B">
        <w:rPr>
          <w:rStyle w:val="Emphasis"/>
          <w:rFonts w:cs="Calibri"/>
          <w:highlight w:val="yellow"/>
        </w:rPr>
        <w:t>lot of uncertainty</w:t>
      </w:r>
      <w:r w:rsidRPr="00B434FD">
        <w:rPr>
          <w:rStyle w:val="Hyperlink"/>
          <w:rFonts w:cs="Calibri"/>
          <w:u w:val="single"/>
        </w:rPr>
        <w:t xml:space="preserve">. By necessity, </w:t>
      </w:r>
      <w:r w:rsidRPr="00CA0B1B">
        <w:rPr>
          <w:rStyle w:val="Hyperlink"/>
          <w:rFonts w:cs="Calibri"/>
          <w:highlight w:val="yellow"/>
          <w:u w:val="single"/>
        </w:rPr>
        <w:t>any measures of</w:t>
      </w:r>
      <w:r w:rsidRPr="00B434FD">
        <w:rPr>
          <w:rStyle w:val="Hyperlink"/>
          <w:rFonts w:cs="Calibri"/>
          <w:u w:val="single"/>
        </w:rPr>
        <w:t xml:space="preserve"> a president’s </w:t>
      </w:r>
      <w:r w:rsidRPr="00CA0B1B">
        <w:rPr>
          <w:rStyle w:val="Hyperlink"/>
          <w:rFonts w:cs="Calibri"/>
          <w:highlight w:val="yellow"/>
          <w:u w:val="single"/>
        </w:rPr>
        <w:t xml:space="preserve">traits are </w:t>
      </w:r>
      <w:r w:rsidRPr="00CA0B1B">
        <w:rPr>
          <w:rStyle w:val="Emphasis"/>
          <w:rFonts w:cs="Calibri"/>
          <w:highlight w:val="yellow"/>
        </w:rPr>
        <w:t>imperfect</w:t>
      </w:r>
      <w:r w:rsidRPr="00B434FD">
        <w:rPr>
          <w:rFonts w:cs="Calibri"/>
          <w:sz w:val="12"/>
        </w:rPr>
        <w:t xml:space="preserve">. And we do not know whether there will be an economic downturn. Moreover, </w:t>
      </w:r>
      <w:r w:rsidRPr="00CA0B1B">
        <w:rPr>
          <w:rStyle w:val="Hyperlink"/>
          <w:rFonts w:cs="Calibri"/>
          <w:highlight w:val="yellow"/>
          <w:u w:val="single"/>
        </w:rPr>
        <w:t>campaigning is not governing</w:t>
      </w:r>
      <w:r w:rsidRPr="00B434FD">
        <w:rPr>
          <w:rStyle w:val="Hyperlink"/>
          <w:rFonts w:cs="Calibri"/>
          <w:u w:val="single"/>
        </w:rPr>
        <w:t xml:space="preserve">, and the </w:t>
      </w:r>
      <w:r w:rsidRPr="00CA0B1B">
        <w:rPr>
          <w:rStyle w:val="Hyperlink"/>
          <w:rFonts w:cs="Calibri"/>
          <w:highlight w:val="yellow"/>
          <w:u w:val="single"/>
        </w:rPr>
        <w:t>responsibilities of the Oval Office</w:t>
      </w:r>
      <w:r w:rsidRPr="00B434FD">
        <w:rPr>
          <w:rStyle w:val="Hyperlink"/>
          <w:rFonts w:cs="Calibri"/>
          <w:u w:val="single"/>
        </w:rPr>
        <w:t xml:space="preserve"> might </w:t>
      </w:r>
      <w:r w:rsidRPr="00CA0B1B">
        <w:rPr>
          <w:rStyle w:val="Emphasis"/>
          <w:rFonts w:cs="Calibri"/>
          <w:highlight w:val="yellow"/>
        </w:rPr>
        <w:t>moderate</w:t>
      </w:r>
      <w:r w:rsidRPr="00B434FD">
        <w:rPr>
          <w:rFonts w:cs="Calibri"/>
          <w:sz w:val="12"/>
        </w:rPr>
        <w:t xml:space="preserve"> Donald </w:t>
      </w:r>
      <w:r w:rsidRPr="00CA0B1B">
        <w:rPr>
          <w:rStyle w:val="Hyperlink"/>
          <w:rFonts w:cs="Calibri"/>
          <w:highlight w:val="yellow"/>
          <w:u w:val="single"/>
        </w:rPr>
        <w:t>Trump. The psychologist</w:t>
      </w:r>
      <w:r w:rsidRPr="00B434FD">
        <w:rPr>
          <w:rFonts w:cs="Calibri"/>
          <w:sz w:val="12"/>
        </w:rPr>
        <w:t xml:space="preserve"> Philip </w:t>
      </w:r>
      <w:r w:rsidRPr="00CA0B1B">
        <w:rPr>
          <w:rStyle w:val="Hyperlink"/>
          <w:rFonts w:cs="Calibri"/>
          <w:highlight w:val="yellow"/>
          <w:u w:val="single"/>
        </w:rPr>
        <w:t>Tetlock</w:t>
      </w:r>
      <w:r w:rsidRPr="00B434FD">
        <w:rPr>
          <w:rStyle w:val="Hyperlink"/>
          <w:rFonts w:cs="Calibri"/>
          <w:u w:val="single"/>
        </w:rPr>
        <w:t xml:space="preserve"> has </w:t>
      </w:r>
      <w:r w:rsidRPr="00CA0B1B">
        <w:rPr>
          <w:rStyle w:val="Hyperlink"/>
          <w:rFonts w:cs="Calibri"/>
          <w:highlight w:val="yellow"/>
          <w:u w:val="single"/>
        </w:rPr>
        <w:t>found</w:t>
      </w:r>
      <w:r w:rsidRPr="00B434FD">
        <w:rPr>
          <w:rStyle w:val="Hyperlink"/>
          <w:rFonts w:cs="Calibri"/>
          <w:u w:val="single"/>
        </w:rPr>
        <w:t xml:space="preserve"> that </w:t>
      </w:r>
      <w:r w:rsidRPr="00CA0B1B">
        <w:rPr>
          <w:rStyle w:val="Hyperlink"/>
          <w:rFonts w:cs="Calibri"/>
          <w:highlight w:val="yellow"/>
          <w:u w:val="single"/>
        </w:rPr>
        <w:t>presidents</w:t>
      </w:r>
      <w:r w:rsidRPr="00B434FD">
        <w:rPr>
          <w:rStyle w:val="Hyperlink"/>
          <w:rFonts w:cs="Calibri"/>
          <w:u w:val="single"/>
        </w:rPr>
        <w:t xml:space="preserve"> often </w:t>
      </w:r>
      <w:r w:rsidRPr="00CA0B1B">
        <w:rPr>
          <w:rStyle w:val="Hyperlink"/>
          <w:rFonts w:cs="Calibri"/>
          <w:highlight w:val="yellow"/>
          <w:u w:val="single"/>
        </w:rPr>
        <w:t xml:space="preserve">become </w:t>
      </w:r>
      <w:r w:rsidRPr="00CA0B1B">
        <w:rPr>
          <w:rStyle w:val="Emphasis"/>
          <w:rFonts w:cs="Calibri"/>
          <w:highlight w:val="yellow"/>
        </w:rPr>
        <w:t>more</w:t>
      </w:r>
      <w:r w:rsidRPr="00B434FD">
        <w:rPr>
          <w:rStyle w:val="Emphasis"/>
          <w:rFonts w:cs="Calibri"/>
        </w:rPr>
        <w:t xml:space="preserve"> conceptually </w:t>
      </w:r>
      <w:r w:rsidRPr="00CA0B1B">
        <w:rPr>
          <w:rStyle w:val="Emphasis"/>
          <w:rFonts w:cs="Calibri"/>
          <w:highlight w:val="yellow"/>
        </w:rPr>
        <w:t>complex</w:t>
      </w:r>
      <w:r w:rsidRPr="00CA0B1B">
        <w:rPr>
          <w:rStyle w:val="Hyperlink"/>
          <w:rFonts w:cs="Calibri"/>
          <w:highlight w:val="yellow"/>
          <w:u w:val="single"/>
        </w:rPr>
        <w:t xml:space="preserve"> once they enter office</w:t>
      </w:r>
      <w:r w:rsidRPr="00B434FD">
        <w:rPr>
          <w:rFonts w:cs="Calibri"/>
          <w:sz w:val="12"/>
        </w:rPr>
        <w:t>.</w:t>
      </w:r>
    </w:p>
    <w:p w:rsidR="00C10017" w:rsidRPr="00B434FD" w:rsidRDefault="00C10017" w:rsidP="00C10017">
      <w:pPr>
        <w:pStyle w:val="Heading4"/>
        <w:rPr>
          <w:rFonts w:cs="Calibri"/>
        </w:rPr>
      </w:pPr>
      <w:r w:rsidRPr="00B434FD">
        <w:rPr>
          <w:rFonts w:cs="Calibri"/>
        </w:rPr>
        <w:t xml:space="preserve">Trump diversionary theory wrong – he manipulates the media cycle, won’t start wars. </w:t>
      </w:r>
    </w:p>
    <w:p w:rsidR="00C10017" w:rsidRPr="00B434FD" w:rsidRDefault="00C10017" w:rsidP="00C10017">
      <w:pPr>
        <w:rPr>
          <w:rFonts w:cs="Calibri"/>
        </w:rPr>
      </w:pPr>
      <w:r w:rsidRPr="00B434FD">
        <w:rPr>
          <w:rStyle w:val="Style13ptBold"/>
          <w:rFonts w:ascii="Calibri" w:hAnsi="Calibri" w:cs="Calibri"/>
        </w:rPr>
        <w:t>Bershidsky 17.</w:t>
      </w:r>
      <w:r w:rsidRPr="00B434FD">
        <w:rPr>
          <w:rFonts w:cs="Calibri"/>
        </w:rPr>
        <w:t xml:space="preserve"> [Leonid, Bloomberg columnist, "Commentary: Trump is a master of diversionary tactics" Chicago Tribune -- January 26 -- www.chicagotribune.com/news/opinion/commentary/ct-trump-diversion-tactics-media-20170126-story.html]</w:t>
      </w:r>
    </w:p>
    <w:p w:rsidR="00C10017" w:rsidRPr="00B434FD" w:rsidRDefault="00C10017" w:rsidP="00C10017">
      <w:pPr>
        <w:rPr>
          <w:rFonts w:cs="Calibri"/>
          <w:sz w:val="16"/>
        </w:rPr>
      </w:pPr>
      <w:r w:rsidRPr="00B434FD">
        <w:rPr>
          <w:rFonts w:cs="Calibri"/>
          <w:sz w:val="16"/>
        </w:rPr>
        <w:t xml:space="preserve">President Donald </w:t>
      </w:r>
      <w:r w:rsidRPr="00B434FD">
        <w:rPr>
          <w:rStyle w:val="StyleUnderline"/>
          <w:rFonts w:ascii="Calibri" w:hAnsi="Calibri" w:cs="Calibri"/>
        </w:rPr>
        <w:t>Trump’s executive activity has been frantic in the first days of his term</w:t>
      </w:r>
      <w:r w:rsidRPr="00B434FD">
        <w:rPr>
          <w:rFonts w:cs="Calibri"/>
          <w:sz w:val="16"/>
        </w:rPr>
        <w:t>. He has moved to keep a number of the scary promises that were easier to dismiss as unfeasible during the campaign than to accept as actual policies in the real world. But the big stories he has generated have had nothing to do with these actions. According to data collected by BuzzSumo.com, the most widely shared CNN news story about Donald Trump since Jan. 21 was one about his press secretary, Sean Spicer, attacking the media for its reporting on inauguration attendance.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This is the result of a manipulation strategy described long ago by historian and cognitive scientist Noam Chomsky: “Keep the adult public attention diverted away from the real social issues, and captivated by matters of no real importance.” Leftists such as Chomsky argue that this is what capitalist elites do, but I know it as a common tactic of kleptocratic regimes such as Vladimir Putin’s in Russia. There’s even a term for the tactic: “</w:t>
      </w:r>
      <w:r w:rsidRPr="00B434FD">
        <w:rPr>
          <w:rStyle w:val="StyleUnderline"/>
          <w:rFonts w:ascii="Calibri" w:hAnsi="Calibri" w:cs="Calibri"/>
        </w:rPr>
        <w:t>diversionary conflict</w:t>
      </w:r>
      <w:r w:rsidRPr="00B434FD">
        <w:rPr>
          <w:rFonts w:cs="Calibri"/>
          <w:sz w:val="16"/>
        </w:rPr>
        <w:t xml:space="preserve">.” </w:t>
      </w:r>
      <w:r w:rsidRPr="00B434FD">
        <w:rPr>
          <w:rStyle w:val="StyleUnderline"/>
          <w:rFonts w:ascii="Calibri" w:hAnsi="Calibri" w:cs="Calibri"/>
        </w:rPr>
        <w:t>Faced with economic difficulties or other problems potentially threatening to its survival, the regime starts a war somewhere or sharpens domestic ethnic divisions</w:t>
      </w:r>
      <w:r w:rsidRPr="00B434FD">
        <w:rPr>
          <w:rFonts w:cs="Calibri"/>
          <w:sz w:val="16"/>
        </w:rPr>
        <w:t xml:space="preserve">.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CA0B1B">
        <w:rPr>
          <w:rStyle w:val="Emphasis"/>
          <w:rFonts w:cs="Calibri"/>
          <w:highlight w:val="yellow"/>
        </w:rPr>
        <w:t>Trump doesn’t need to start wars</w:t>
      </w:r>
      <w:r w:rsidRPr="00CA0B1B">
        <w:rPr>
          <w:rFonts w:cs="Calibri"/>
          <w:sz w:val="16"/>
          <w:highlight w:val="yellow"/>
        </w:rPr>
        <w:t xml:space="preserve">: </w:t>
      </w:r>
      <w:r w:rsidRPr="00CA0B1B">
        <w:rPr>
          <w:rStyle w:val="StyleUnderline"/>
          <w:rFonts w:ascii="Calibri" w:hAnsi="Calibri" w:cs="Calibri"/>
          <w:highlight w:val="yellow"/>
        </w:rPr>
        <w:t>He and his team know how emotional many Americans are about him</w:t>
      </w:r>
      <w:r w:rsidRPr="00CA0B1B">
        <w:rPr>
          <w:rFonts w:cs="Calibri"/>
          <w:sz w:val="16"/>
          <w:highlight w:val="yellow"/>
        </w:rPr>
        <w:t>.</w:t>
      </w:r>
      <w:r w:rsidRPr="00B434FD">
        <w:rPr>
          <w:rFonts w:cs="Calibri"/>
          <w:sz w:val="16"/>
        </w:rPr>
        <w:t xml:space="preserve"> </w:t>
      </w:r>
      <w:r w:rsidRPr="00B434FD">
        <w:rPr>
          <w:rStyle w:val="StyleUnderline"/>
          <w:rFonts w:ascii="Calibri" w:hAnsi="Calibri" w:cs="Calibri"/>
        </w:rPr>
        <w:t>He can choose what he wants to be hated for</w:t>
      </w:r>
      <w:r w:rsidRPr="00B434FD">
        <w:rPr>
          <w:rFonts w:cs="Calibri"/>
          <w:sz w:val="16"/>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CA0B1B">
        <w:rPr>
          <w:rStyle w:val="StyleUnderline"/>
          <w:rFonts w:ascii="Calibri" w:hAnsi="Calibri" w:cs="Calibri"/>
          <w:highlight w:val="yellow"/>
        </w:rPr>
        <w:t>Well aware that</w:t>
      </w:r>
      <w:r w:rsidRPr="00B434FD">
        <w:rPr>
          <w:rStyle w:val="StyleUnderline"/>
          <w:rFonts w:ascii="Calibri" w:hAnsi="Calibri" w:cs="Calibri"/>
        </w:rPr>
        <w:t xml:space="preserve"> some of these important </w:t>
      </w:r>
      <w:r w:rsidRPr="00CA0B1B">
        <w:rPr>
          <w:rStyle w:val="StyleUnderline"/>
          <w:rFonts w:ascii="Calibri" w:hAnsi="Calibri" w:cs="Calibri"/>
          <w:highlight w:val="yellow"/>
        </w:rPr>
        <w:t>actions might cause indignation</w:t>
      </w:r>
      <w:r w:rsidRPr="00B434FD">
        <w:rPr>
          <w:rStyle w:val="StyleUnderline"/>
          <w:rFonts w:ascii="Calibri" w:hAnsi="Calibri" w:cs="Calibri"/>
        </w:rPr>
        <w:t xml:space="preserve"> and targeted protest, </w:t>
      </w:r>
      <w:r w:rsidRPr="00CA0B1B">
        <w:rPr>
          <w:rStyle w:val="StyleUnderline"/>
          <w:rFonts w:ascii="Calibri" w:hAnsi="Calibri" w:cs="Calibri"/>
          <w:highlight w:val="yellow"/>
        </w:rPr>
        <w:t>Trump has tossed out another meaningless football for the media and the public to fixate on.</w:t>
      </w:r>
      <w:r w:rsidRPr="00B434FD">
        <w:rPr>
          <w:rStyle w:val="StyleUnderline"/>
          <w:rFonts w:ascii="Calibri" w:hAnsi="Calibri" w:cs="Calibri"/>
        </w:rPr>
        <w:t xml:space="preserve"> </w:t>
      </w:r>
      <w:r w:rsidRPr="00B434FD">
        <w:rPr>
          <w:rFonts w:cs="Calibri"/>
          <w:sz w:val="16"/>
        </w:rPr>
        <w:t xml:space="preserve">“I will be asking for a major investigation into VOTER FRAUD,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w:t>
      </w:r>
      <w:r w:rsidRPr="00CA0B1B">
        <w:rPr>
          <w:rStyle w:val="StyleUnderline"/>
          <w:rFonts w:ascii="Calibri" w:hAnsi="Calibri" w:cs="Calibri"/>
          <w:highlight w:val="yellow"/>
        </w:rPr>
        <w:t>Just as it was unimportant how many people attended the inauguration, it doesn’t matter</w:t>
      </w:r>
      <w:r w:rsidRPr="00B434FD">
        <w:rPr>
          <w:rStyle w:val="StyleUnderline"/>
          <w:rFonts w:ascii="Calibri" w:hAnsi="Calibri" w:cs="Calibri"/>
        </w:rPr>
        <w:t xml:space="preserve"> at all at this point </w:t>
      </w:r>
      <w:r w:rsidRPr="00CA0B1B">
        <w:rPr>
          <w:rStyle w:val="StyleUnderline"/>
          <w:rFonts w:ascii="Calibri" w:hAnsi="Calibri" w:cs="Calibri"/>
          <w:highlight w:val="yellow"/>
        </w:rPr>
        <w:t>whether undocumented immigrants actually voted</w:t>
      </w:r>
      <w:r w:rsidRPr="00B434FD">
        <w:rPr>
          <w:rStyle w:val="StyleUnderline"/>
          <w:rFonts w:ascii="Calibri" w:hAnsi="Calibri" w:cs="Calibri"/>
        </w:rPr>
        <w:t xml:space="preserve"> last November and whether any votes were cast for dead people</w:t>
      </w:r>
      <w:r w:rsidRPr="00B434FD">
        <w:rPr>
          <w:rFonts w:cs="Calibri"/>
          <w:sz w:val="16"/>
        </w:rPr>
        <w:t xml:space="preserve">. No one is challenging the results of the election. The wall and the Keystone pipeline matter, yet are much smaller stories in terms of readership. </w:t>
      </w:r>
      <w:r w:rsidRPr="00CA0B1B">
        <w:rPr>
          <w:rStyle w:val="StyleUnderline"/>
          <w:rFonts w:ascii="Calibri" w:hAnsi="Calibri" w:cs="Calibri"/>
          <w:highlight w:val="yellow"/>
        </w:rPr>
        <w:t>Trump and his team are already showing a flair for diversion</w:t>
      </w:r>
      <w:r w:rsidRPr="00B434FD">
        <w:rPr>
          <w:rFonts w:cs="Calibri"/>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B434FD">
        <w:rPr>
          <w:rStyle w:val="StyleUnderline"/>
          <w:rFonts w:ascii="Calibri" w:hAnsi="Calibri" w:cs="Calibri"/>
        </w:rPr>
        <w:t>Trump’s and his team’s communications look awkward, inept, gallingly primitive. It’s time to wise up: These people know what they’re doing</w:t>
      </w:r>
      <w:r w:rsidRPr="00B434FD">
        <w:rPr>
          <w:rFonts w:cs="Calibri"/>
          <w:sz w:val="16"/>
        </w:rPr>
        <w:t xml:space="preserve">. </w:t>
      </w:r>
      <w:r w:rsidRPr="00B434FD">
        <w:rPr>
          <w:rStyle w:val="StyleUnderline"/>
          <w:rFonts w:ascii="Calibri" w:hAnsi="Calibri" w:cs="Calibri"/>
        </w:rPr>
        <w:t>They want their political opponents to be confused</w:t>
      </w:r>
      <w:r w:rsidRPr="00B434FD">
        <w:rPr>
          <w:rFonts w:cs="Calibri"/>
          <w:sz w:val="16"/>
        </w:rPr>
        <w:t>,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Trump war---AT: Syria</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Multiple constraints on Trump – won’t start a war in Syria.  </w:t>
      </w:r>
    </w:p>
    <w:p w:rsidR="00C10017" w:rsidRPr="00B434FD" w:rsidRDefault="00C10017" w:rsidP="00C10017">
      <w:pPr>
        <w:rPr>
          <w:rFonts w:cs="Calibri"/>
        </w:rPr>
      </w:pPr>
      <w:r w:rsidRPr="00B434FD">
        <w:rPr>
          <w:rStyle w:val="Style13ptBold"/>
          <w:rFonts w:ascii="Calibri" w:hAnsi="Calibri" w:cs="Calibri"/>
        </w:rPr>
        <w:t>Wickett 17.</w:t>
      </w:r>
      <w:r w:rsidRPr="00B434FD">
        <w:rPr>
          <w:rFonts w:cs="Calibri"/>
        </w:rPr>
        <w:t xml:space="preserve"> [Xenia, Head, US and the Americas Programme; Dean, The Queen Elizabeth II Academy for Leadership in International Affairs, "Trump’s Foreign Policy Is Looking Very Predictable" Chatham House -- April 21 -- https://www.chathamhouse.org/expert/comment/trump-s-foreign-policy-looking-very-predictable]</w:t>
      </w:r>
    </w:p>
    <w:p w:rsidR="00C10017" w:rsidRPr="00B434FD" w:rsidRDefault="00C10017" w:rsidP="00C10017">
      <w:pPr>
        <w:rPr>
          <w:rFonts w:cs="Calibri"/>
          <w:sz w:val="16"/>
        </w:rPr>
      </w:pPr>
      <w:r w:rsidRPr="00B434FD">
        <w:rPr>
          <w:rFonts w:cs="Calibri"/>
          <w:sz w:val="16"/>
        </w:rPr>
        <w:t xml:space="preserve">Syria President </w:t>
      </w:r>
      <w:r w:rsidRPr="00B434FD">
        <w:rPr>
          <w:rStyle w:val="StyleUnderline"/>
          <w:rFonts w:ascii="Calibri" w:hAnsi="Calibri" w:cs="Calibri"/>
        </w:rPr>
        <w:t>Trump surprised many with his use of cruise missiles against the Assad regime’s airbase at Shayrat</w:t>
      </w:r>
      <w:r w:rsidRPr="00B434FD">
        <w:rPr>
          <w:rFonts w:cs="Calibri"/>
          <w:sz w:val="16"/>
        </w:rPr>
        <w:t xml:space="preserve">. Some have suggested that this is a reversion to a more ‘humanitarian’ America. And yet, such an interpretation would be against everything that Trump has said thus far. Instead, the strike conformed to his preferred modus operandi: it disregarded established multilateral structures, promoted his reputation for unpredictability and again showed that America can be strong. </w:t>
      </w:r>
      <w:r w:rsidRPr="00CA0B1B">
        <w:rPr>
          <w:rStyle w:val="Emphasis"/>
          <w:rFonts w:cs="Calibri"/>
          <w:highlight w:val="yellow"/>
        </w:rPr>
        <w:t xml:space="preserve">The strike is </w:t>
      </w:r>
      <w:r w:rsidRPr="00B434FD">
        <w:rPr>
          <w:rStyle w:val="Emphasis"/>
          <w:rFonts w:cs="Calibri"/>
        </w:rPr>
        <w:t>more probably a</w:t>
      </w:r>
      <w:r w:rsidRPr="00CA0B1B">
        <w:rPr>
          <w:rStyle w:val="Emphasis"/>
          <w:rFonts w:cs="Calibri"/>
          <w:highlight w:val="yellow"/>
        </w:rPr>
        <w:t xml:space="preserve"> unique </w:t>
      </w:r>
      <w:r w:rsidRPr="00B434FD">
        <w:rPr>
          <w:rStyle w:val="Emphasis"/>
          <w:rFonts w:cs="Calibri"/>
        </w:rPr>
        <w:t>event</w:t>
      </w:r>
      <w:r w:rsidRPr="00CA0B1B">
        <w:rPr>
          <w:rFonts w:cs="Calibri"/>
          <w:sz w:val="16"/>
          <w:highlight w:val="yellow"/>
        </w:rPr>
        <w:t xml:space="preserve">, </w:t>
      </w:r>
      <w:r w:rsidRPr="00CA0B1B">
        <w:rPr>
          <w:rStyle w:val="Emphasis"/>
          <w:rFonts w:cs="Calibri"/>
          <w:highlight w:val="yellow"/>
        </w:rPr>
        <w:t>unlikely to be repeated</w:t>
      </w:r>
      <w:r w:rsidRPr="00B434FD">
        <w:rPr>
          <w:rFonts w:cs="Calibri"/>
          <w:sz w:val="16"/>
        </w:rPr>
        <w:t xml:space="preserve">. </w:t>
      </w:r>
      <w:r w:rsidRPr="00B434FD">
        <w:rPr>
          <w:rStyle w:val="StyleUnderline"/>
          <w:rFonts w:ascii="Calibri" w:hAnsi="Calibri" w:cs="Calibri"/>
        </w:rPr>
        <w:t xml:space="preserve">While </w:t>
      </w:r>
      <w:r w:rsidRPr="00CA0B1B">
        <w:rPr>
          <w:rStyle w:val="StyleUnderline"/>
          <w:rFonts w:ascii="Calibri" w:hAnsi="Calibri" w:cs="Calibri"/>
          <w:highlight w:val="yellow"/>
        </w:rPr>
        <w:t xml:space="preserve">Trump voters oppose </w:t>
      </w:r>
      <w:r w:rsidRPr="00B434FD">
        <w:rPr>
          <w:rStyle w:val="StyleUnderline"/>
          <w:rFonts w:ascii="Calibri" w:hAnsi="Calibri" w:cs="Calibri"/>
        </w:rPr>
        <w:t xml:space="preserve">a sustained </w:t>
      </w:r>
      <w:r w:rsidRPr="00CA0B1B">
        <w:rPr>
          <w:rStyle w:val="StyleUnderline"/>
          <w:rFonts w:ascii="Calibri" w:hAnsi="Calibri" w:cs="Calibri"/>
          <w:highlight w:val="yellow"/>
        </w:rPr>
        <w:t xml:space="preserve">campaign in Syria, and the cost is prohibitive, </w:t>
      </w:r>
      <w:r w:rsidRPr="00CA0B1B">
        <w:rPr>
          <w:rStyle w:val="Emphasis"/>
          <w:rFonts w:cs="Calibri"/>
          <w:highlight w:val="yellow"/>
        </w:rPr>
        <w:t>Trump is unlikely to follow through</w:t>
      </w:r>
      <w:r w:rsidRPr="00B434FD">
        <w:rPr>
          <w:rStyle w:val="Emphasis"/>
          <w:rFonts w:cs="Calibri"/>
        </w:rPr>
        <w:t xml:space="preserve">. </w:t>
      </w:r>
      <w:r w:rsidRPr="00B434FD">
        <w:rPr>
          <w:rFonts w:cs="Calibri"/>
          <w:sz w:val="16"/>
        </w:rPr>
        <w:t xml:space="preserve">Russia American commentary in the first months of the Trump presidency suggested a ‘love-in’ between Trump and Russian President Vladimir Putin. This was never going to be the case. While a short-term ‘deal’ might have been (and might still be) possible, it would not have lasted. Trump’s interest where Russia is concerned is counterterrorism. Putin needs to step up in this area and, while it should be possible to align this with Russia’s support of Assad, treading that fine line was always going to be extremely difficult. Trump was further constrained by his Cabinet, his bureaucracy and, as importantly, Congress, none of whom trust Putin. So, instead of a love-in, we have the more likely outcome of Tillerson’s visit: a wary and antagonistic relationship. The Trump doctrine? </w:t>
      </w:r>
      <w:r w:rsidRPr="00CA0B1B">
        <w:rPr>
          <w:rStyle w:val="StyleUnderline"/>
          <w:rFonts w:ascii="Calibri" w:hAnsi="Calibri" w:cs="Calibri"/>
          <w:highlight w:val="yellow"/>
        </w:rPr>
        <w:t xml:space="preserve">Trump’s foreign policy </w:t>
      </w:r>
      <w:r w:rsidRPr="00B434FD">
        <w:rPr>
          <w:rStyle w:val="StyleUnderline"/>
          <w:rFonts w:ascii="Calibri" w:hAnsi="Calibri" w:cs="Calibri"/>
        </w:rPr>
        <w:t xml:space="preserve">doctrine </w:t>
      </w:r>
      <w:r w:rsidRPr="00CA0B1B">
        <w:rPr>
          <w:rStyle w:val="StyleUnderline"/>
          <w:rFonts w:ascii="Calibri" w:hAnsi="Calibri" w:cs="Calibri"/>
          <w:highlight w:val="yellow"/>
        </w:rPr>
        <w:t>will be guided</w:t>
      </w:r>
      <w:r w:rsidRPr="00B434FD">
        <w:rPr>
          <w:rStyle w:val="StyleUnderline"/>
          <w:rFonts w:ascii="Calibri" w:hAnsi="Calibri" w:cs="Calibri"/>
        </w:rPr>
        <w:t xml:space="preserve">, as it is for all presidents, </w:t>
      </w:r>
      <w:r w:rsidRPr="00CA0B1B">
        <w:rPr>
          <w:rStyle w:val="StyleUnderline"/>
          <w:rFonts w:ascii="Calibri" w:hAnsi="Calibri" w:cs="Calibri"/>
          <w:highlight w:val="yellow"/>
        </w:rPr>
        <w:t xml:space="preserve">by </w:t>
      </w:r>
      <w:r w:rsidRPr="00B434FD">
        <w:rPr>
          <w:rStyle w:val="StyleUnderline"/>
          <w:rFonts w:ascii="Calibri" w:hAnsi="Calibri" w:cs="Calibri"/>
        </w:rPr>
        <w:t xml:space="preserve">America’s </w:t>
      </w:r>
      <w:r w:rsidRPr="00CA0B1B">
        <w:rPr>
          <w:rStyle w:val="StyleUnderline"/>
          <w:rFonts w:ascii="Calibri" w:hAnsi="Calibri" w:cs="Calibri"/>
          <w:highlight w:val="yellow"/>
        </w:rPr>
        <w:t>interests and its constraints</w:t>
      </w:r>
      <w:r w:rsidRPr="00B434FD">
        <w:rPr>
          <w:rStyle w:val="StyleUnderline"/>
          <w:rFonts w:ascii="Calibri" w:hAnsi="Calibri" w:cs="Calibri"/>
        </w:rPr>
        <w:t>.</w:t>
      </w:r>
      <w:r w:rsidRPr="00B434FD">
        <w:rPr>
          <w:rFonts w:cs="Calibri"/>
          <w:sz w:val="16"/>
        </w:rPr>
        <w:t xml:space="preserve"> America’s interests have not changed from those under President Obama and </w:t>
      </w:r>
      <w:r w:rsidRPr="00B434FD">
        <w:rPr>
          <w:rStyle w:val="StyleUnderline"/>
          <w:rFonts w:ascii="Calibri" w:hAnsi="Calibri" w:cs="Calibri"/>
        </w:rPr>
        <w:t xml:space="preserve">Trump’s </w:t>
      </w:r>
      <w:r w:rsidRPr="00CA0B1B">
        <w:rPr>
          <w:rStyle w:val="StyleUnderline"/>
          <w:rFonts w:ascii="Calibri" w:hAnsi="Calibri" w:cs="Calibri"/>
          <w:highlight w:val="yellow"/>
        </w:rPr>
        <w:t>actions</w:t>
      </w:r>
      <w:r w:rsidRPr="00B434FD">
        <w:rPr>
          <w:rStyle w:val="StyleUnderline"/>
          <w:rFonts w:ascii="Calibri" w:hAnsi="Calibri" w:cs="Calibri"/>
        </w:rPr>
        <w:t xml:space="preserve"> to date have only </w:t>
      </w:r>
      <w:r w:rsidRPr="00CA0B1B">
        <w:rPr>
          <w:rStyle w:val="StyleUnderline"/>
          <w:rFonts w:ascii="Calibri" w:hAnsi="Calibri" w:cs="Calibri"/>
          <w:highlight w:val="yellow"/>
        </w:rPr>
        <w:t xml:space="preserve">imposed more </w:t>
      </w:r>
      <w:r w:rsidRPr="00B434FD">
        <w:rPr>
          <w:rStyle w:val="StyleUnderline"/>
          <w:rFonts w:ascii="Calibri" w:hAnsi="Calibri" w:cs="Calibri"/>
        </w:rPr>
        <w:t xml:space="preserve">constraints. </w:t>
      </w:r>
      <w:r w:rsidRPr="00B434FD">
        <w:rPr>
          <w:rFonts w:cs="Calibri"/>
          <w:sz w:val="16"/>
        </w:rPr>
        <w:t xml:space="preserve">Seen through these lenses, Trump’s policies over the past few weeks largely conform to a pattern. </w:t>
      </w:r>
      <w:r w:rsidRPr="00B434FD">
        <w:rPr>
          <w:rStyle w:val="StyleUnderline"/>
          <w:rFonts w:ascii="Calibri" w:hAnsi="Calibri" w:cs="Calibri"/>
        </w:rPr>
        <w:t xml:space="preserve">Trump is </w:t>
      </w:r>
      <w:r w:rsidRPr="00CA0B1B">
        <w:rPr>
          <w:rStyle w:val="StyleUnderline"/>
          <w:rFonts w:ascii="Calibri" w:hAnsi="Calibri" w:cs="Calibri"/>
          <w:highlight w:val="yellow"/>
        </w:rPr>
        <w:t xml:space="preserve">not only </w:t>
      </w:r>
      <w:r w:rsidRPr="00B434FD">
        <w:rPr>
          <w:rStyle w:val="StyleUnderline"/>
          <w:rFonts w:ascii="Calibri" w:hAnsi="Calibri" w:cs="Calibri"/>
        </w:rPr>
        <w:t xml:space="preserve">constrained </w:t>
      </w:r>
      <w:r w:rsidRPr="00CA0B1B">
        <w:rPr>
          <w:rStyle w:val="StyleUnderline"/>
          <w:rFonts w:ascii="Calibri" w:hAnsi="Calibri" w:cs="Calibri"/>
          <w:highlight w:val="yellow"/>
        </w:rPr>
        <w:t xml:space="preserve">domestically by </w:t>
      </w:r>
      <w:r w:rsidRPr="00B434FD">
        <w:rPr>
          <w:rStyle w:val="StyleUnderline"/>
          <w:rFonts w:ascii="Calibri" w:hAnsi="Calibri" w:cs="Calibri"/>
        </w:rPr>
        <w:t xml:space="preserve">his </w:t>
      </w:r>
      <w:r w:rsidRPr="00CA0B1B">
        <w:rPr>
          <w:rStyle w:val="StyleUnderline"/>
          <w:rFonts w:ascii="Calibri" w:hAnsi="Calibri" w:cs="Calibri"/>
          <w:highlight w:val="yellow"/>
        </w:rPr>
        <w:t xml:space="preserve">voters and the </w:t>
      </w:r>
      <w:r w:rsidRPr="00B434FD">
        <w:rPr>
          <w:rStyle w:val="StyleUnderline"/>
          <w:rFonts w:ascii="Calibri" w:hAnsi="Calibri" w:cs="Calibri"/>
        </w:rPr>
        <w:t xml:space="preserve">American </w:t>
      </w:r>
      <w:r w:rsidRPr="00CA0B1B">
        <w:rPr>
          <w:rStyle w:val="StyleUnderline"/>
          <w:rFonts w:ascii="Calibri" w:hAnsi="Calibri" w:cs="Calibri"/>
          <w:highlight w:val="yellow"/>
        </w:rPr>
        <w:t xml:space="preserve">economy, but also </w:t>
      </w:r>
      <w:r w:rsidRPr="00B434FD">
        <w:rPr>
          <w:rStyle w:val="StyleUnderline"/>
          <w:rFonts w:ascii="Calibri" w:hAnsi="Calibri" w:cs="Calibri"/>
        </w:rPr>
        <w:t xml:space="preserve">by </w:t>
      </w:r>
      <w:r w:rsidRPr="00CA0B1B">
        <w:rPr>
          <w:rStyle w:val="StyleUnderline"/>
          <w:rFonts w:ascii="Calibri" w:hAnsi="Calibri" w:cs="Calibri"/>
          <w:highlight w:val="yellow"/>
        </w:rPr>
        <w:t xml:space="preserve">his cabinet and </w:t>
      </w:r>
      <w:r w:rsidRPr="00B434FD">
        <w:rPr>
          <w:rStyle w:val="StyleUnderline"/>
          <w:rFonts w:ascii="Calibri" w:hAnsi="Calibri" w:cs="Calibri"/>
        </w:rPr>
        <w:t xml:space="preserve">a divided </w:t>
      </w:r>
      <w:r w:rsidRPr="00CA0B1B">
        <w:rPr>
          <w:rStyle w:val="StyleUnderline"/>
          <w:rFonts w:ascii="Calibri" w:hAnsi="Calibri" w:cs="Calibri"/>
          <w:highlight w:val="yellow"/>
        </w:rPr>
        <w:t>Congress</w:t>
      </w:r>
      <w:r w:rsidRPr="00B434FD">
        <w:rPr>
          <w:rFonts w:cs="Calibri"/>
          <w:sz w:val="16"/>
        </w:rPr>
        <w:t xml:space="preserve">. He is limited internationally by perceptions of Western decline and a distracted (and increasingly populist) Europe. And he is limited by his own personality, which has fuelled concerns about US unreliability. Thus, </w:t>
      </w:r>
      <w:r w:rsidRPr="00B434FD">
        <w:rPr>
          <w:rStyle w:val="StyleUnderline"/>
          <w:rFonts w:ascii="Calibri" w:hAnsi="Calibri" w:cs="Calibri"/>
        </w:rPr>
        <w:t>his recent actions amount less to a new ‘Trump doctrine’ than the president confronting reality</w:t>
      </w:r>
      <w:r w:rsidRPr="00B434FD">
        <w:rPr>
          <w:rFonts w:cs="Calibri"/>
          <w:sz w:val="16"/>
        </w:rPr>
        <w:t>.</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Trump war---AT: Congress checks---2AC</w:t>
      </w:r>
    </w:p>
    <w:p w:rsidR="00C10017" w:rsidRPr="00B434FD" w:rsidRDefault="00C10017" w:rsidP="00C10017">
      <w:pPr>
        <w:pStyle w:val="Heading4"/>
        <w:rPr>
          <w:rFonts w:cs="Calibri"/>
        </w:rPr>
      </w:pPr>
      <w:r w:rsidRPr="00B434FD">
        <w:rPr>
          <w:rFonts w:cs="Calibri"/>
        </w:rPr>
        <w:t xml:space="preserve">Congress can’t change foreign policy or constrain Trump </w:t>
      </w:r>
      <w:r w:rsidRPr="00B434FD">
        <w:rPr>
          <w:rFonts w:cs="Calibri"/>
          <w:b w:val="0"/>
        </w:rPr>
        <w:t>– your punditry sucks</w:t>
      </w:r>
      <w:r w:rsidRPr="00B434FD">
        <w:rPr>
          <w:rFonts w:cs="Calibri"/>
        </w:rPr>
        <w:t xml:space="preserve"> </w:t>
      </w:r>
    </w:p>
    <w:p w:rsidR="00C10017" w:rsidRPr="00B434FD" w:rsidRDefault="00C10017" w:rsidP="00C10017">
      <w:pPr>
        <w:rPr>
          <w:rStyle w:val="Style13ptBold"/>
          <w:rFonts w:ascii="Calibri" w:hAnsi="Calibri" w:cs="Calibri"/>
        </w:rPr>
      </w:pPr>
      <w:r w:rsidRPr="00B434FD">
        <w:rPr>
          <w:rStyle w:val="Style13ptBold"/>
          <w:rFonts w:ascii="Calibri" w:hAnsi="Calibri" w:cs="Calibri"/>
        </w:rPr>
        <w:t>Demirel 8-17</w:t>
      </w:r>
    </w:p>
    <w:p w:rsidR="00C10017" w:rsidRPr="00B434FD" w:rsidRDefault="00C10017" w:rsidP="00C10017">
      <w:pPr>
        <w:rPr>
          <w:rFonts w:cs="Calibri"/>
        </w:rPr>
      </w:pPr>
      <w:r w:rsidRPr="00B434FD">
        <w:rPr>
          <w:rFonts w:cs="Calibri"/>
        </w:rPr>
        <w:t>8-17-17 Merve Demirel is the international law and governance fellow at Young Professionals in Foreign Policy (YPFP). She earned her JD from American University and is an attorney barred in New York with a background in international law and foreign policy. “Will Recent Congressional Actions Have Any Impact on US Foreign Policy?” https://www.fairobserver.com/region/north_america/us-politics-congress-foreign-policy-news-61421/</w:t>
      </w:r>
    </w:p>
    <w:p w:rsidR="00C10017" w:rsidRPr="00B434FD" w:rsidRDefault="00C10017" w:rsidP="00C10017">
      <w:pPr>
        <w:rPr>
          <w:rFonts w:cs="Calibri"/>
          <w:sz w:val="16"/>
        </w:rPr>
      </w:pPr>
      <w:r w:rsidRPr="00B434FD">
        <w:rPr>
          <w:rStyle w:val="StyleUnderline"/>
          <w:rFonts w:ascii="Calibri" w:hAnsi="Calibri" w:cs="Calibri"/>
        </w:rPr>
        <w:t xml:space="preserve">US </w:t>
      </w:r>
      <w:r w:rsidRPr="00CA0B1B">
        <w:rPr>
          <w:rStyle w:val="StyleUnderline"/>
          <w:rFonts w:ascii="Calibri" w:hAnsi="Calibri" w:cs="Calibri"/>
          <w:highlight w:val="yellow"/>
        </w:rPr>
        <w:t>Congress isn’t “stepping up” on foreign</w:t>
      </w:r>
      <w:r w:rsidRPr="00B434FD">
        <w:rPr>
          <w:rStyle w:val="StyleUnderline"/>
          <w:rFonts w:ascii="Calibri" w:hAnsi="Calibri" w:cs="Calibri"/>
        </w:rPr>
        <w:t xml:space="preserve"> policy so much as sticking to a decades-old policy status quo. </w:t>
      </w:r>
      <w:r w:rsidRPr="00B434FD">
        <w:rPr>
          <w:rFonts w:cs="Calibri"/>
          <w:sz w:val="16"/>
        </w:rPr>
        <w:t xml:space="preserve">President Donald Trump just signed into law a bill reinforcing sanctions on Russia. And, </w:t>
      </w:r>
      <w:r w:rsidRPr="00B434FD">
        <w:rPr>
          <w:rStyle w:val="StyleUnderline"/>
          <w:rFonts w:ascii="Calibri" w:hAnsi="Calibri" w:cs="Calibri"/>
        </w:rPr>
        <w:t>for a brief time, Congress seemed ready to revisit the Authorization for Use of Military Force (AUMF)</w:t>
      </w:r>
      <w:r w:rsidRPr="00B434FD">
        <w:rPr>
          <w:rFonts w:cs="Calibri"/>
          <w:sz w:val="16"/>
        </w:rPr>
        <w:t xml:space="preserve"> — a 2001 law that significantly increased the president’s war powers. </w:t>
      </w:r>
      <w:r w:rsidRPr="00B434FD">
        <w:rPr>
          <w:rStyle w:val="StyleUnderline"/>
          <w:rFonts w:ascii="Calibri" w:hAnsi="Calibri" w:cs="Calibri"/>
        </w:rPr>
        <w:t>Just recently, Speaker Paul Ryan stripped the amendment, for now putting an end to the prospect of revisiting the contested law</w:t>
      </w:r>
      <w:r w:rsidRPr="00B434FD">
        <w:rPr>
          <w:rFonts w:cs="Calibri"/>
          <w:sz w:val="16"/>
        </w:rPr>
        <w:t xml:space="preserve">. In July, both chambers of Congress passed resolutions reaffirming US commitment to NATO. And earlier, a Senate measure blocking part of the Saudi arms deal almost passed with bipartisan support. </w:t>
      </w:r>
      <w:r w:rsidRPr="00B434FD">
        <w:rPr>
          <w:rStyle w:val="StyleUnderline"/>
          <w:rFonts w:ascii="Calibri" w:hAnsi="Calibri" w:cs="Calibri"/>
        </w:rPr>
        <w:t xml:space="preserve">Some think Congress is stepping up on foreign policy and even defending international law. </w:t>
      </w:r>
      <w:r w:rsidRPr="00CA0B1B">
        <w:rPr>
          <w:rStyle w:val="StyleUnderline"/>
          <w:rFonts w:ascii="Calibri" w:hAnsi="Calibri" w:cs="Calibri"/>
          <w:highlight w:val="yellow"/>
        </w:rPr>
        <w:t>Can</w:t>
      </w:r>
      <w:r w:rsidRPr="00B434FD">
        <w:rPr>
          <w:rStyle w:val="StyleUnderline"/>
          <w:rFonts w:ascii="Calibri" w:hAnsi="Calibri" w:cs="Calibri"/>
        </w:rPr>
        <w:t xml:space="preserve"> these </w:t>
      </w:r>
      <w:r w:rsidRPr="00CA0B1B">
        <w:rPr>
          <w:rStyle w:val="StyleUnderline"/>
          <w:rFonts w:ascii="Calibri" w:hAnsi="Calibri" w:cs="Calibri"/>
          <w:highlight w:val="yellow"/>
        </w:rPr>
        <w:t xml:space="preserve">congressional acts actually counteract the administration’s foreign policy initiatives? </w:t>
      </w:r>
      <w:r w:rsidRPr="00CA0B1B">
        <w:rPr>
          <w:rStyle w:val="Emphasis"/>
          <w:rFonts w:cs="Calibri"/>
          <w:highlight w:val="yellow"/>
        </w:rPr>
        <w:t>The answer is no</w:t>
      </w:r>
      <w:r w:rsidRPr="00CA0B1B">
        <w:rPr>
          <w:rStyle w:val="StyleUnderline"/>
          <w:rFonts w:ascii="Calibri" w:hAnsi="Calibri" w:cs="Calibri"/>
          <w:highlight w:val="yellow"/>
        </w:rPr>
        <w:t>.</w:t>
      </w:r>
      <w:r w:rsidRPr="00B434FD">
        <w:rPr>
          <w:rStyle w:val="StyleUnderline"/>
          <w:rFonts w:ascii="Calibri" w:hAnsi="Calibri" w:cs="Calibri"/>
        </w:rPr>
        <w:t xml:space="preserve"> While these actions may show Congress’ hesitance to endorse some of Trump’s policies, they are </w:t>
      </w:r>
      <w:r w:rsidRPr="00CA0B1B">
        <w:rPr>
          <w:rStyle w:val="Emphasis"/>
          <w:rFonts w:cs="Calibri"/>
          <w:highlight w:val="yellow"/>
        </w:rPr>
        <w:t>unlikely to have a meaningful impact on US foreign policy</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in the long run and even less impact on the future of international law. </w:t>
      </w:r>
      <w:r w:rsidRPr="00B434FD">
        <w:rPr>
          <w:rFonts w:cs="Calibri"/>
          <w:sz w:val="16"/>
        </w:rPr>
        <w:t xml:space="preserve">Congressional involvement in foreign policy is not new. The legislative branch has used its influence to varying degrees with its oversight and spending powers. During the Obama administration, Congress significantly cut foreign aid, tried to block the Iran nuclear deal and passed legislation allowing 9/11 victims’ families to sue Saudi Arabia (overriding President Barack Obama’s veto). So, </w:t>
      </w:r>
      <w:r w:rsidRPr="00CA0B1B">
        <w:rPr>
          <w:rStyle w:val="StyleUnderline"/>
          <w:rFonts w:ascii="Calibri" w:hAnsi="Calibri" w:cs="Calibri"/>
          <w:highlight w:val="yellow"/>
        </w:rPr>
        <w:t>Congress’ recent involvement is not indicative of a drastic change in its influence on US foreign policy</w:t>
      </w:r>
      <w:r w:rsidRPr="00CA0B1B">
        <w:rPr>
          <w:rFonts w:cs="Calibri"/>
          <w:sz w:val="16"/>
          <w:highlight w:val="yellow"/>
        </w:rPr>
        <w:t>.</w:t>
      </w:r>
      <w:r w:rsidRPr="00B434FD">
        <w:rPr>
          <w:rFonts w:cs="Calibri"/>
          <w:sz w:val="16"/>
        </w:rPr>
        <w:t xml:space="preserve"> Nor is it a commitment to resisting Trump’s departure from the conventional norms and international laws. President Trump signing the bill limiting his own ability to alter sanctions on Russia comes in the midst of a special investigation into his presidential campaign’s ties with Russia, which will contribute to the administration’s rhetoric that not only does Trump not have any ties with Russia, but instead is willing to take a strong stance on the issue. And the bipartisan support the bill attracted further speaks to the necessity congressional Republicans must have been feeling to appear strong on Russia. The House and Senate resolutions affirming US commitment to Article 5 of NATO after President Trump’s wavering statements in Europe are simply inconsequential. Despite campaign promises to the opposite, Trump acknowledged commitment to NATO’s Article 5 before the House resolution was introduced. And not only do these resolutions not contradict the president’s stated policy, they also are not binding. Both simply express “the sense” of Congress. While not entirely meaningless (other nations do take note), these resolutions impose no restrictions. That’s also why they’re easier to pass—they only have to go through the chamber they apply to. Ultimately, President Trump — the commander-in-chief of the armed forces — has authority over US military actions and can easily choose whether to heed the sense of Congress. Finally, a measure aimed at blocking part of a $500-million arms sale to Saudi Arabia fell short of passing despite broad bipartisan support. This renders the measure virtually meaningless; to the contrary, the failure of the bill demonstrates the strength of America-Saudi relations in spite of Saudi culpability in human rights violations in the ongoing conflict in Yemen. </w:t>
      </w:r>
      <w:r w:rsidRPr="00CA0B1B">
        <w:rPr>
          <w:rStyle w:val="StyleUnderline"/>
          <w:rFonts w:ascii="Calibri" w:hAnsi="Calibri" w:cs="Calibri"/>
          <w:highlight w:val="yellow"/>
        </w:rPr>
        <w:t>Even the impact Congress can have on foreign policy with its spending powers is limited</w:t>
      </w:r>
      <w:r w:rsidRPr="00CA0B1B">
        <w:rPr>
          <w:rFonts w:cs="Calibri"/>
          <w:sz w:val="16"/>
          <w:highlight w:val="yellow"/>
        </w:rPr>
        <w:t>.</w:t>
      </w:r>
      <w:r w:rsidRPr="00B434FD">
        <w:rPr>
          <w:rFonts w:cs="Calibri"/>
          <w:sz w:val="16"/>
        </w:rPr>
        <w:t xml:space="preserve"> Trump’s proposed cuts to the State Department and United States Agency for International Development (USAID) met firm opposition in the Senate. But </w:t>
      </w:r>
      <w:r w:rsidRPr="00B434FD">
        <w:rPr>
          <w:rStyle w:val="StyleUnderline"/>
          <w:rFonts w:ascii="Calibri" w:hAnsi="Calibri" w:cs="Calibri"/>
        </w:rPr>
        <w:t>Congress’ power over the fiscal agenda does not prevent the president — and by extension, the leadership at the State Department or USAID — from leading those organizations in a way that undermines their normal functions</w:t>
      </w:r>
      <w:r w:rsidRPr="00B434FD">
        <w:rPr>
          <w:rFonts w:cs="Calibri"/>
          <w:sz w:val="16"/>
        </w:rPr>
        <w:t xml:space="preserve">. And though unlikely, since funding for the State Department or USAID makes up a very small part of the spending bill, </w:t>
      </w:r>
      <w:r w:rsidRPr="00B434FD">
        <w:rPr>
          <w:rStyle w:val="StyleUnderline"/>
          <w:rFonts w:ascii="Calibri" w:hAnsi="Calibri" w:cs="Calibri"/>
        </w:rPr>
        <w:t>President Trump can still use his veto power to nix anything Congress passes that he finds unpalatable. Speaker Ryan’s latest move to strip the amendment revoking the AUMF is perhaps the strongest indicator that Congress is not taking on an unusually active role in foreign policy.</w:t>
      </w:r>
      <w:r w:rsidRPr="00B434FD">
        <w:rPr>
          <w:rFonts w:cs="Calibri"/>
          <w:sz w:val="16"/>
        </w:rPr>
        <w:t xml:space="preserve"> Since AUMF provides the legal grounds for the expansion of the president’s war powers, its revocation would have severely limited the president’s legal ability to wage war. Congress had two choices: Either strip the amendment, which meant that the AUMF as we know it will still be in place and Congress won’t have had any impact, or let it go to the floor, where Republicans will have to engage in partisan debate about President Trump’s war powers with Democrats. </w:t>
      </w:r>
      <w:r w:rsidRPr="00B434FD">
        <w:rPr>
          <w:rStyle w:val="StyleUnderline"/>
          <w:rFonts w:ascii="Calibri" w:hAnsi="Calibri" w:cs="Calibri"/>
        </w:rPr>
        <w:t xml:space="preserve">By picking the former without even allowing a debate on the subject, the speaker of the House showed that Congress isn’t “stepping up” on foreign policy so much as sticking to a decades-old policy status quo. And it’s not defending America’s commitment to international law either. </w:t>
      </w:r>
      <w:r w:rsidRPr="00B434FD">
        <w:rPr>
          <w:rFonts w:cs="Calibri"/>
          <w:sz w:val="16"/>
        </w:rPr>
        <w:t xml:space="preserve">The only legislation passed so far are those that uphold Obama-era sanctions and specific military commitments, including those to allies with problematic human rights records — hardly a new victory for democracy and international law. </w:t>
      </w:r>
    </w:p>
    <w:p w:rsidR="00C10017" w:rsidRPr="00B434FD" w:rsidRDefault="00C10017" w:rsidP="00C10017">
      <w:pPr>
        <w:pStyle w:val="Heading3"/>
        <w:rPr>
          <w:rFonts w:cs="Calibri"/>
        </w:rPr>
      </w:pPr>
      <w:r w:rsidRPr="00B434FD">
        <w:rPr>
          <w:rFonts w:cs="Calibri"/>
        </w:rPr>
        <w:t>Trump war---AT: Congress checks---1AR</w:t>
      </w:r>
    </w:p>
    <w:p w:rsidR="00C10017" w:rsidRPr="00B434FD" w:rsidRDefault="00C10017" w:rsidP="00C10017">
      <w:pPr>
        <w:pStyle w:val="Heading4"/>
        <w:rPr>
          <w:rFonts w:cs="Calibri"/>
        </w:rPr>
      </w:pPr>
      <w:r w:rsidRPr="00B434FD">
        <w:rPr>
          <w:rFonts w:cs="Calibri"/>
        </w:rPr>
        <w:t>Congress not key to foreign policy -</w:t>
      </w:r>
      <w:r w:rsidRPr="00B434FD">
        <w:rPr>
          <w:rFonts w:cs="Calibri"/>
          <w:b w:val="0"/>
        </w:rPr>
        <w:t xml:space="preserve"> presidential latitude and partisan politics ensure concentration of executive war powers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Economist 15</w:t>
      </w:r>
    </w:p>
    <w:p w:rsidR="00C10017" w:rsidRPr="00B434FD" w:rsidRDefault="00C10017" w:rsidP="00C10017">
      <w:pPr>
        <w:rPr>
          <w:rFonts w:cs="Calibri"/>
        </w:rPr>
      </w:pPr>
      <w:r w:rsidRPr="00B434FD">
        <w:rPr>
          <w:rFonts w:cs="Calibri"/>
        </w:rPr>
        <w:t>4-21-15 The Economist “Congress's influence over foreign policy” https://www.economist.com/blogs/economist-explains/2015/04/economist-explains-19</w:t>
      </w:r>
    </w:p>
    <w:p w:rsidR="00C10017" w:rsidRPr="00B434FD" w:rsidRDefault="00C10017" w:rsidP="00C10017">
      <w:pPr>
        <w:rPr>
          <w:rFonts w:cs="Calibri"/>
          <w:sz w:val="16"/>
        </w:rPr>
      </w:pPr>
      <w:r w:rsidRPr="00B434FD">
        <w:rPr>
          <w:rFonts w:cs="Calibri"/>
          <w:sz w:val="16"/>
        </w:rPr>
        <w:t xml:space="preserve">THE Senate Foreign Relations Committee has voted to give the United States Congress the final word on any nuclear deal struck with Iran; the Senate’s Finance Committee has decided that Congress should get an up- or down-vote on the Trans-Pacific Partnership, a free-trade deal between America and dozen Pacific nations. Most foreigners, and quite a few Americans, assume that the president runs the nation’s foreign policy. This is not the case. But neither is Congress wholly in charge. The legislative body’s preferred outcome is sometimes to demand a say while declining to endorse the kind of compromises that foreign policy often requires. </w:t>
      </w:r>
      <w:r w:rsidRPr="00B434FD">
        <w:rPr>
          <w:rStyle w:val="StyleUnderline"/>
          <w:rFonts w:ascii="Calibri" w:hAnsi="Calibri" w:cs="Calibri"/>
        </w:rPr>
        <w:t xml:space="preserve">What influence does the legislature actually have over America's foreign affairs? Under </w:t>
      </w:r>
      <w:r w:rsidRPr="00CA0B1B">
        <w:rPr>
          <w:rStyle w:val="StyleUnderline"/>
          <w:rFonts w:ascii="Calibri" w:hAnsi="Calibri" w:cs="Calibri"/>
          <w:highlight w:val="yellow"/>
        </w:rPr>
        <w:t>the constitution</w:t>
      </w:r>
      <w:r w:rsidRPr="00B434FD">
        <w:rPr>
          <w:rStyle w:val="StyleUnderline"/>
          <w:rFonts w:ascii="Calibri" w:hAnsi="Calibri" w:cs="Calibri"/>
        </w:rPr>
        <w:t xml:space="preserve"> Congress declares war, ratifies treaties and has the power of the purse. That </w:t>
      </w:r>
      <w:r w:rsidRPr="00CA0B1B">
        <w:rPr>
          <w:rStyle w:val="StyleUnderline"/>
          <w:rFonts w:ascii="Calibri" w:hAnsi="Calibri" w:cs="Calibri"/>
          <w:highlight w:val="yellow"/>
        </w:rPr>
        <w:t xml:space="preserve">ought to make the body sovereign in foreign affairs. </w:t>
      </w:r>
      <w:r w:rsidRPr="00CA0B1B">
        <w:rPr>
          <w:rStyle w:val="Emphasis"/>
          <w:rFonts w:cs="Calibri"/>
          <w:highlight w:val="yellow"/>
        </w:rPr>
        <w:t>In practice</w:t>
      </w:r>
      <w:r w:rsidRPr="00CA0B1B">
        <w:rPr>
          <w:rStyle w:val="StyleUnderline"/>
          <w:rFonts w:ascii="Calibri" w:hAnsi="Calibri" w:cs="Calibri"/>
          <w:highlight w:val="yellow"/>
        </w:rPr>
        <w:t>, presidents have plenty of power</w:t>
      </w:r>
      <w:r w:rsidRPr="00B434FD">
        <w:rPr>
          <w:rStyle w:val="StyleUnderline"/>
          <w:rFonts w:ascii="Calibri" w:hAnsi="Calibri" w:cs="Calibri"/>
        </w:rPr>
        <w:t xml:space="preserve"> when they are responding to a fast-moving event.</w:t>
      </w:r>
      <w:r w:rsidRPr="00B434FD">
        <w:rPr>
          <w:rFonts w:cs="Calibri"/>
          <w:sz w:val="16"/>
        </w:rPr>
        <w:t xml:space="preserve"> </w:t>
      </w:r>
      <w:r w:rsidRPr="00B434FD">
        <w:rPr>
          <w:rStyle w:val="StyleUnderline"/>
          <w:rFonts w:ascii="Calibri" w:hAnsi="Calibri" w:cs="Calibri"/>
        </w:rPr>
        <w:t xml:space="preserve">One recent example is </w:t>
      </w:r>
      <w:r w:rsidRPr="00CA0B1B">
        <w:rPr>
          <w:rStyle w:val="StyleUnderline"/>
          <w:rFonts w:ascii="Calibri" w:hAnsi="Calibri" w:cs="Calibri"/>
          <w:highlight w:val="yellow"/>
        </w:rPr>
        <w:t>the bombing campaign against Islamic State</w:t>
      </w:r>
      <w:r w:rsidRPr="00B434FD">
        <w:rPr>
          <w:rStyle w:val="StyleUnderline"/>
          <w:rFonts w:ascii="Calibri" w:hAnsi="Calibri" w:cs="Calibri"/>
        </w:rPr>
        <w:t xml:space="preserve">, which </w:t>
      </w:r>
      <w:r w:rsidRPr="00CA0B1B">
        <w:rPr>
          <w:rStyle w:val="StyleUnderline"/>
          <w:rFonts w:ascii="Calibri" w:hAnsi="Calibri" w:cs="Calibri"/>
          <w:highlight w:val="yellow"/>
        </w:rPr>
        <w:t>has been conducted by the White House under an authorisation for the use of force passed just after</w:t>
      </w:r>
      <w:r w:rsidRPr="00B434FD">
        <w:rPr>
          <w:rStyle w:val="StyleUnderline"/>
          <w:rFonts w:ascii="Calibri" w:hAnsi="Calibri" w:cs="Calibri"/>
        </w:rPr>
        <w:t xml:space="preserve"> the attacks of </w:t>
      </w:r>
      <w:r w:rsidRPr="00CA0B1B">
        <w:rPr>
          <w:rStyle w:val="StyleUnderline"/>
          <w:rFonts w:ascii="Calibri" w:hAnsi="Calibri" w:cs="Calibri"/>
          <w:highlight w:val="yellow"/>
        </w:rPr>
        <w:t>September 11th,</w:t>
      </w:r>
      <w:r w:rsidRPr="00B434FD">
        <w:rPr>
          <w:rStyle w:val="StyleUnderline"/>
          <w:rFonts w:ascii="Calibri" w:hAnsi="Calibri" w:cs="Calibri"/>
        </w:rPr>
        <w:t xml:space="preserve"> 2001</w:t>
      </w:r>
      <w:r w:rsidRPr="00B434FD">
        <w:rPr>
          <w:rFonts w:cs="Calibri"/>
          <w:sz w:val="16"/>
        </w:rPr>
        <w:t xml:space="preserve">. Members of Congress have complained about this, and the White House has explored the possibility of securing a more up-to-date resolution. Yet </w:t>
      </w:r>
      <w:r w:rsidRPr="00CA0B1B">
        <w:rPr>
          <w:rStyle w:val="StyleUnderline"/>
          <w:rFonts w:ascii="Calibri" w:hAnsi="Calibri" w:cs="Calibri"/>
          <w:highlight w:val="yellow"/>
        </w:rPr>
        <w:t>Congress would rather not take a stand on the matter. Republicans are</w:t>
      </w:r>
      <w:r w:rsidRPr="00B434FD">
        <w:rPr>
          <w:rStyle w:val="StyleUnderline"/>
          <w:rFonts w:ascii="Calibri" w:hAnsi="Calibri" w:cs="Calibri"/>
        </w:rPr>
        <w:t xml:space="preserve"> generally </w:t>
      </w:r>
      <w:r w:rsidRPr="00CA0B1B">
        <w:rPr>
          <w:rStyle w:val="StyleUnderline"/>
          <w:rFonts w:ascii="Calibri" w:hAnsi="Calibri" w:cs="Calibri"/>
          <w:highlight w:val="yellow"/>
        </w:rPr>
        <w:t>concerned that the wording of such a resolution would be too weak, while Democrats think it risks being too open-ended</w:t>
      </w:r>
      <w:r w:rsidRPr="00B434FD">
        <w:rPr>
          <w:rStyle w:val="StyleUnderline"/>
          <w:rFonts w:ascii="Calibri" w:hAnsi="Calibri" w:cs="Calibri"/>
        </w:rPr>
        <w:t xml:space="preserve">, thus leaving the campaign to the president. </w:t>
      </w:r>
      <w:r w:rsidRPr="00B434FD">
        <w:rPr>
          <w:rFonts w:cs="Calibri"/>
          <w:sz w:val="16"/>
        </w:rPr>
        <w:t xml:space="preserve">The Iranian nuclear deal is a different case. It is slow moving, making it harder for the president's administration to claim that it is merely responding to events in a timely way. And it will result in a treaty. Yet </w:t>
      </w:r>
      <w:r w:rsidRPr="00CA0B1B">
        <w:rPr>
          <w:rStyle w:val="StyleUnderline"/>
          <w:rFonts w:ascii="Calibri" w:hAnsi="Calibri" w:cs="Calibri"/>
          <w:highlight w:val="yellow"/>
        </w:rPr>
        <w:t>the precedent here is confusing: most of America’s international agreements have become law after the White House issued an executive order rather than after ratification by Congress.</w:t>
      </w:r>
      <w:r w:rsidRPr="00B434FD">
        <w:rPr>
          <w:rFonts w:cs="Calibri"/>
          <w:sz w:val="16"/>
        </w:rPr>
        <w:t xml:space="preserve"> Big, controversial treaties do tend to come before Congress, however. The legislative branch refused to ratify the Treaty of Versailles at the end of the first world war and, more recently, the comprehensive ban on nuclear testing, which was signed by George H.W. Bush in 1992 but which does not yet carry the force of law.</w:t>
      </w:r>
    </w:p>
    <w:p w:rsidR="00C10017" w:rsidRPr="00B434FD" w:rsidRDefault="00C10017" w:rsidP="00C10017">
      <w:pPr>
        <w:pStyle w:val="Heading4"/>
        <w:rPr>
          <w:rFonts w:cs="Calibri"/>
        </w:rPr>
      </w:pPr>
      <w:r w:rsidRPr="00B434FD">
        <w:rPr>
          <w:rFonts w:cs="Calibri"/>
        </w:rPr>
        <w:t xml:space="preserve">Congressional influence on fopo is limited </w:t>
      </w:r>
      <w:r w:rsidRPr="00B434FD">
        <w:rPr>
          <w:rFonts w:cs="Calibri"/>
          <w:b w:val="0"/>
        </w:rPr>
        <w:t>- recent trends and political incentives</w:t>
      </w:r>
    </w:p>
    <w:p w:rsidR="00C10017" w:rsidRPr="00B434FD" w:rsidRDefault="00C10017" w:rsidP="00C10017">
      <w:pPr>
        <w:rPr>
          <w:rStyle w:val="Style13ptBold"/>
          <w:rFonts w:ascii="Calibri" w:hAnsi="Calibri" w:cs="Calibri"/>
        </w:rPr>
      </w:pPr>
      <w:r w:rsidRPr="00B434FD">
        <w:rPr>
          <w:rStyle w:val="Style13ptBold"/>
          <w:rFonts w:ascii="Calibri" w:hAnsi="Calibri" w:cs="Calibri"/>
        </w:rPr>
        <w:t>Masters 17</w:t>
      </w:r>
    </w:p>
    <w:p w:rsidR="00C10017" w:rsidRPr="00B434FD" w:rsidRDefault="00C10017" w:rsidP="00C10017">
      <w:pPr>
        <w:rPr>
          <w:rFonts w:cs="Calibri"/>
        </w:rPr>
      </w:pPr>
      <w:r w:rsidRPr="00B434FD">
        <w:rPr>
          <w:rFonts w:cs="Calibri"/>
        </w:rPr>
        <w:t>3-2-17 Jonathan Masters is a deputy editor at the Council on Foreign Relations, and writes on national security and civil liberties issues. “U.S. Foreign Policy Powers: Congress and the President” https://www.cfr.org/backgrounder/us-foreign-policy-powers-congress-and-president</w:t>
      </w:r>
    </w:p>
    <w:p w:rsidR="00C10017" w:rsidRPr="00B434FD" w:rsidRDefault="00C10017" w:rsidP="00C10017">
      <w:pPr>
        <w:rPr>
          <w:rFonts w:cs="Calibri"/>
          <w:sz w:val="16"/>
        </w:rPr>
      </w:pPr>
      <w:r w:rsidRPr="00B434FD">
        <w:rPr>
          <w:rFonts w:cs="Calibri"/>
          <w:sz w:val="16"/>
        </w:rPr>
        <w:t xml:space="preserve">Introduction The U.S. Constitution parcels out foreign relations powers to both the executive and legislative branches. It grants some powers, like command of the military, exclusively to the president and others, like the regulation of foreign commerce, to Congress, while still others it divides among the two or simply does not assign. The separation of powers has spawned a great deal of debate over the roles of the president and Congress in foreign affairs, as well as over the limits on their respective authorities. “The Constitution, considered only for its affirmative grants of power capable of affecting the issue, is an invitation to struggle for the privilege of directing American foreign policy,” wrote constitutional scholar Edward S. Corwin in 1958. </w:t>
      </w:r>
      <w:r w:rsidRPr="00B434FD">
        <w:rPr>
          <w:rStyle w:val="StyleUnderline"/>
          <w:rFonts w:ascii="Calibri" w:hAnsi="Calibri" w:cs="Calibri"/>
        </w:rPr>
        <w:t xml:space="preserve">Foreign policy experts say that </w:t>
      </w:r>
      <w:r w:rsidRPr="00CA0B1B">
        <w:rPr>
          <w:rStyle w:val="StyleUnderline"/>
          <w:rFonts w:ascii="Calibri" w:hAnsi="Calibri" w:cs="Calibri"/>
          <w:highlight w:val="yellow"/>
        </w:rPr>
        <w:t>presidents have accumulated power</w:t>
      </w:r>
      <w:r w:rsidRPr="00B434FD">
        <w:rPr>
          <w:rStyle w:val="StyleUnderline"/>
          <w:rFonts w:ascii="Calibri" w:hAnsi="Calibri" w:cs="Calibri"/>
        </w:rPr>
        <w:t xml:space="preserve"> at the expense of Congress </w:t>
      </w:r>
      <w:r w:rsidRPr="00CA0B1B">
        <w:rPr>
          <w:rStyle w:val="StyleUnderline"/>
          <w:rFonts w:ascii="Calibri" w:hAnsi="Calibri" w:cs="Calibri"/>
          <w:highlight w:val="yellow"/>
        </w:rPr>
        <w:t>in recent years as part of a pattern in which</w:t>
      </w:r>
      <w:r w:rsidRPr="00B434FD">
        <w:rPr>
          <w:rStyle w:val="StyleUnderline"/>
          <w:rFonts w:ascii="Calibri" w:hAnsi="Calibri" w:cs="Calibri"/>
        </w:rPr>
        <w:t xml:space="preserve">, during times of war or national emergency, </w:t>
      </w:r>
      <w:r w:rsidRPr="00CA0B1B">
        <w:rPr>
          <w:rStyle w:val="StyleUnderline"/>
          <w:rFonts w:ascii="Calibri" w:hAnsi="Calibri" w:cs="Calibri"/>
          <w:highlight w:val="yellow"/>
        </w:rPr>
        <w:t>the executive branch tends to eclipse the legislature</w:t>
      </w:r>
      <w:r w:rsidRPr="00B434FD">
        <w:rPr>
          <w:rStyle w:val="StyleUnderline"/>
          <w:rFonts w:ascii="Calibri" w:hAnsi="Calibri" w:cs="Calibri"/>
        </w:rPr>
        <w:t xml:space="preserve">. </w:t>
      </w:r>
      <w:r w:rsidRPr="00B434FD">
        <w:rPr>
          <w:rFonts w:cs="Calibri"/>
          <w:sz w:val="16"/>
        </w:rPr>
        <w:t xml:space="preserve">Friction by Design </w:t>
      </w:r>
      <w:r w:rsidRPr="00B434FD">
        <w:rPr>
          <w:rStyle w:val="StyleUnderline"/>
          <w:rFonts w:ascii="Calibri" w:hAnsi="Calibri" w:cs="Calibri"/>
        </w:rPr>
        <w:t>The periodic tug-of-war between the president and Congress over foreign policy is not a by-product of the Constitution, but rather, one of its core aims</w:t>
      </w:r>
      <w:r w:rsidRPr="00B434FD">
        <w:rPr>
          <w:rFonts w:cs="Calibri"/>
          <w:sz w:val="16"/>
        </w:rPr>
        <w:t xml:space="preserve">. The drafters distributed political power and imposed checks and balances to ward off monarchical tyranny embodied by Britain’s King George III. They also sought to remedy the failings of the Articles of Confederation, the national charter adopted in 1777, which many regarded as a form of legislative tyranny. “If there is a principle in our Constitution, indeed in any free Constitution, more sacred than any other, it is that which separates the legislative, executive, and judicial powers,” wrote James Madison, U.S. representative from Virginia, in the Federalist papers. Many scholars say there is much friction over foreign affairs because the Constitution is especially obscure in this area. There is not the intrinsic division of labor between the two political branches that there is with domestic affairs, they say. And because the judiciary, the third branch, has generally been reluctant to provide much clarity on these questions, constitutional scuffles over foreign policy are likely to endure.  Powers of Congress Article I of the Constitution enumerates several of Congress’s foreign affairs powers, including those to “regulate commerce with foreign nations,” “declare war,” “raise and support armies,” “provide and maintain a navy,” and “make rules for the government and regulation of the land and naval forces.” The Constitution also makes two of the president’s foreign affairs powers—making treaties and appointing diplomats—dependent on Senate approval. Beyond these, Congress has general powers—to “lay and collect taxes,” to draw money from the Treasury, and to “make all laws which shall be necessary and proper”—that, collectively, allow legislators to influence nearly all manner of foreign policy issues. For example, the 114th Congress (2015–2017) passed laws on topics ranging from electronic surveillance to North Korea sanctions to border security to wildlife trafficking. In one noteworthy instance, lawmakers overrode President Barack Obama’s veto to enact a law allowing victims of international terrorist attacks to sue foreign governments. Congress also plays an oversight role. The annual appropriations process allows congressional committees to review in detail the budgets and programs of the vast military and diplomatic bureaucracies. Lawmakers must sign off on more than a trillion dollars in federal spending every year, of which more than half is allocated to defense and international affairs. Lawmakers may also stipulate how that money is to be spent. For instance, Congress repeatedly barred the Obama administration from using funds to transfer detainees out of the military prison at Guantanamo Bay. Congress has broad authority to conduct investigations into particular foreign policy or national security concerns. High-profile inquiries in recent years have centered on the 9/11 attacks, the Central Intelligence Agency’s detention and interrogation programs, and the 2012 attack on U.S. diplomatic facilities in Benghazi, Libya. Furthermore, Congress has the power to create, eliminate, or restructure executive branch agencies, which it has often done after major conflicts or crises. In the wake of World War II, Congress passed the National Security Act of 1947, which established the CIA and National Security Council. Following the 9/11 attacks, Congress created the Department of Homeland Security.  Powers of the President </w:t>
      </w:r>
      <w:r w:rsidRPr="00B434FD">
        <w:rPr>
          <w:rStyle w:val="StyleUnderline"/>
          <w:rFonts w:ascii="Calibri" w:hAnsi="Calibri" w:cs="Calibri"/>
        </w:rPr>
        <w:t xml:space="preserve">The president’s authority </w:t>
      </w:r>
      <w:r w:rsidRPr="00CA0B1B">
        <w:rPr>
          <w:rStyle w:val="StyleUnderline"/>
          <w:rFonts w:ascii="Calibri" w:hAnsi="Calibri" w:cs="Calibri"/>
          <w:highlight w:val="yellow"/>
        </w:rPr>
        <w:t>i</w:t>
      </w:r>
      <w:r w:rsidRPr="00B434FD">
        <w:rPr>
          <w:rStyle w:val="StyleUnderline"/>
          <w:rFonts w:ascii="Calibri" w:hAnsi="Calibri" w:cs="Calibri"/>
        </w:rPr>
        <w:t>n foreign affairs, as in all areas, is rooted in Article II of the Constitution</w:t>
      </w:r>
      <w:r w:rsidRPr="00B434FD">
        <w:rPr>
          <w:rFonts w:cs="Calibri"/>
          <w:sz w:val="16"/>
        </w:rPr>
        <w:t xml:space="preserve">. The charter grants the officeholder the powers to make treaties and appoint ambassadors with the advice and consent the Senate (Treaties require approval of two-thirds of senators present. Appointments require consent of a simple majority.) </w:t>
      </w:r>
      <w:r w:rsidRPr="00B434FD">
        <w:rPr>
          <w:rStyle w:val="StyleUnderline"/>
          <w:rFonts w:ascii="Calibri" w:hAnsi="Calibri" w:cs="Calibri"/>
        </w:rPr>
        <w:t>Presidents also rely on other clauses to support their foreign policy actions, particularly those that bestow “executive power” and the role of “commander in chief of the army and navy” on the office.</w:t>
      </w:r>
      <w:r w:rsidRPr="00B434FD">
        <w:rPr>
          <w:rFonts w:cs="Calibri"/>
          <w:sz w:val="16"/>
        </w:rPr>
        <w:t xml:space="preserve"> </w:t>
      </w:r>
      <w:r w:rsidRPr="00B434FD">
        <w:rPr>
          <w:rStyle w:val="StyleUnderline"/>
          <w:rFonts w:ascii="Calibri" w:hAnsi="Calibri" w:cs="Calibri"/>
        </w:rPr>
        <w:t>From this language springs a wide array of associated or “implied” powers.</w:t>
      </w:r>
      <w:r w:rsidRPr="00B434FD">
        <w:rPr>
          <w:rFonts w:cs="Calibri"/>
          <w:sz w:val="16"/>
        </w:rPr>
        <w:t xml:space="preserve"> For instance, from the explicit power to appoint and receive ambassadors flows the implicit authority to recognize foreign governments and conduct diplomacy with other countries generally. From the commander-in-chief clause flow powers to use military force and collect foreign intelligence. </w:t>
      </w:r>
      <w:r w:rsidRPr="00B434FD">
        <w:rPr>
          <w:rStyle w:val="StyleUnderline"/>
          <w:rFonts w:ascii="Calibri" w:hAnsi="Calibri" w:cs="Calibri"/>
        </w:rPr>
        <w:t>Presidents also draw on statutory authorities. Congress has passed legislation giving the executive additional authority to act on specific foreign policy issues</w:t>
      </w:r>
      <w:r w:rsidRPr="00B434FD">
        <w:rPr>
          <w:rFonts w:cs="Calibri"/>
          <w:sz w:val="16"/>
        </w:rPr>
        <w:t xml:space="preserve">. For instance, the International Emergency Economic Powers Act (1977) authorizes the president to impose economic sanctions on foreign entities. </w:t>
      </w:r>
      <w:r w:rsidRPr="00B434FD">
        <w:rPr>
          <w:rStyle w:val="StyleUnderline"/>
          <w:rFonts w:ascii="Calibri" w:hAnsi="Calibri" w:cs="Calibri"/>
        </w:rPr>
        <w:t xml:space="preserve">Presidents also cite case law to support their claims of authority. In particular, two U.S. Supreme Court decisions—United States. v. Curtiss-Wright Export Corporation (1936) and Youngstown Sheet &amp; Tube Company v. Sawyer (1952)—are touchstones. </w:t>
      </w:r>
      <w:r w:rsidRPr="00B434FD">
        <w:rPr>
          <w:rFonts w:cs="Calibri"/>
          <w:sz w:val="16"/>
        </w:rPr>
        <w:t xml:space="preserve">In the first, the court held that President Franklin D. Roosevelt acted within his constitutional authority when he brought charges against the Curtiss-Wright Export Corporation for selling arms to Paraguay and Bolivia in violation of federal law. Executive branch attorneys often cite Justice George Sutherland’s expansive interpretation of the president’s foreign affairs powers in that case. The president is “the sole organ of the federal government in the field of international relations,” he wrote on behalf of the court. “He, not Congress, has the better opportunity of knowing conditions which prevail in foreign countries and especially is this true in time of war,” he wrote. In the second case, the court held that President Harry Truman ran afoul of the Constitution when he ordered the seizure of U.S. steel mills during the Korean War. Youngstown is often described by legal scholars as a bookend to Curtiss-Wright since the latter recognizes broad executive authority, whereas the former describes limits on it. Youngstown is cited regularly for Justice Robert Jackson’s three-tiered framework for evaluating presidential power: Separation of Foreign Policy Powers  Conflict Between the Branches The political branches often cross swords over foreign policy, particularly when the president is of a different party than the leadership of at least one chamber of Congress. The following issues often spur conflict between them: Military operations. War powers are divided between the two branches. Only Congress can declare war, but </w:t>
      </w:r>
      <w:r w:rsidRPr="00CA0B1B">
        <w:rPr>
          <w:rStyle w:val="StyleUnderline"/>
          <w:rFonts w:ascii="Calibri" w:hAnsi="Calibri" w:cs="Calibri"/>
          <w:highlight w:val="yellow"/>
        </w:rPr>
        <w:t>presidents have ordered U.S. forces into hostilities without congressional authorization</w:t>
      </w:r>
      <w:r w:rsidRPr="00B434FD">
        <w:rPr>
          <w:rStyle w:val="StyleUnderline"/>
          <w:rFonts w:ascii="Calibri" w:hAnsi="Calibri" w:cs="Calibri"/>
        </w:rPr>
        <w:t>.</w:t>
      </w:r>
      <w:r w:rsidRPr="00B434FD">
        <w:rPr>
          <w:rFonts w:cs="Calibri"/>
          <w:sz w:val="16"/>
        </w:rPr>
        <w:t xml:space="preserve"> While there is general agreement that presidents can use military force to repel an attack, there is much debate over when they may initiate the use of military force on their own authority. Toward the end of the Vietnam War, Congress sought to regulate the use of military force by enacting the War Powers Resolution over President Richard Nixon’s veto. Executive branch attorneys have questioned parts of the resolution’s constitutionality ever since, and many presidents have flouted it. In 2001, Congress authorized President George W. Bush to use military force against those responsible for the 9/11 attacks; and, in 2002, it approved U.S. military action against Iraq. However, in recent years, legal experts from both parties have said the president should have obtained additional authorities to use military force in Libya, Iraq, and Syria. </w:t>
      </w:r>
      <w:r w:rsidRPr="00CA0B1B">
        <w:rPr>
          <w:rStyle w:val="StyleUnderline"/>
          <w:rFonts w:ascii="Calibri" w:hAnsi="Calibri" w:cs="Calibri"/>
          <w:highlight w:val="yellow"/>
        </w:rPr>
        <w:t>Congress can also use its “power of the purse</w:t>
      </w:r>
      <w:r w:rsidRPr="00B434FD">
        <w:rPr>
          <w:rStyle w:val="StyleUnderline"/>
          <w:rFonts w:ascii="Calibri" w:hAnsi="Calibri" w:cs="Calibri"/>
        </w:rPr>
        <w:t>” to rein in the president’s military ambitions, b</w:t>
      </w:r>
      <w:r w:rsidRPr="00CA0B1B">
        <w:rPr>
          <w:rStyle w:val="StyleUnderline"/>
          <w:rFonts w:ascii="Calibri" w:hAnsi="Calibri" w:cs="Calibri"/>
          <w:highlight w:val="yellow"/>
        </w:rPr>
        <w:t>ut</w:t>
      </w:r>
      <w:r w:rsidRPr="00B434FD">
        <w:rPr>
          <w:rStyle w:val="StyleUnderline"/>
          <w:rFonts w:ascii="Calibri" w:hAnsi="Calibri" w:cs="Calibri"/>
        </w:rPr>
        <w:t xml:space="preserve"> historians note that </w:t>
      </w:r>
      <w:r w:rsidRPr="00CA0B1B">
        <w:rPr>
          <w:rStyle w:val="StyleUnderline"/>
          <w:rFonts w:ascii="Calibri" w:hAnsi="Calibri" w:cs="Calibri"/>
          <w:highlight w:val="yellow"/>
        </w:rPr>
        <w:t>legislators do not typically take action until near the end of a conflict.</w:t>
      </w:r>
      <w:r w:rsidRPr="00B434FD">
        <w:rPr>
          <w:rStyle w:val="StyleUnderline"/>
          <w:rFonts w:ascii="Calibri" w:hAnsi="Calibri" w:cs="Calibri"/>
        </w:rPr>
        <w:t xml:space="preserve"> Moreover, </w:t>
      </w:r>
      <w:r w:rsidRPr="00CA0B1B">
        <w:rPr>
          <w:rStyle w:val="StyleUnderline"/>
          <w:rFonts w:ascii="Calibri" w:hAnsi="Calibri" w:cs="Calibri"/>
          <w:highlight w:val="yellow"/>
        </w:rPr>
        <w:t xml:space="preserve">lawmakers are </w:t>
      </w:r>
      <w:r w:rsidRPr="00B434FD">
        <w:rPr>
          <w:rStyle w:val="StyleUnderline"/>
          <w:rFonts w:ascii="Calibri" w:hAnsi="Calibri" w:cs="Calibri"/>
        </w:rPr>
        <w:t xml:space="preserve">often </w:t>
      </w:r>
      <w:r w:rsidRPr="00CA0B1B">
        <w:rPr>
          <w:rStyle w:val="StyleUnderline"/>
          <w:rFonts w:ascii="Calibri" w:hAnsi="Calibri" w:cs="Calibri"/>
          <w:highlight w:val="yellow"/>
        </w:rPr>
        <w:t xml:space="preserve">loath to be seen </w:t>
      </w:r>
      <w:r w:rsidRPr="00B434FD">
        <w:rPr>
          <w:rStyle w:val="StyleUnderline"/>
          <w:rFonts w:ascii="Calibri" w:hAnsi="Calibri" w:cs="Calibri"/>
        </w:rPr>
        <w:t xml:space="preserve">by their constituents </w:t>
      </w:r>
      <w:r w:rsidRPr="00CA0B1B">
        <w:rPr>
          <w:rStyle w:val="StyleUnderline"/>
          <w:rFonts w:ascii="Calibri" w:hAnsi="Calibri" w:cs="Calibri"/>
          <w:highlight w:val="yellow"/>
        </w:rPr>
        <w:t>as holding back funding for U.S. forces</w:t>
      </w:r>
      <w:r w:rsidRPr="00B434FD">
        <w:rPr>
          <w:rStyle w:val="StyleUnderline"/>
          <w:rFonts w:ascii="Calibri" w:hAnsi="Calibri" w:cs="Calibri"/>
        </w:rPr>
        <w:t xml:space="preserve"> fighting abroad.</w:t>
      </w:r>
      <w:r w:rsidRPr="00B434FD">
        <w:rPr>
          <w:rFonts w:cs="Calibri"/>
          <w:sz w:val="16"/>
        </w:rPr>
        <w:t xml:space="preserve"> During the Vietnam War, lawmakers passed several amendments prohibiting the use of funds for combat operations in Vietnam and neighboring countries. Congress took similar measures in the 1980s with regard to Nicaragua, and in the 1990s with Somalia. Foreign aid. Presidents have also balked at congressional attempts to withhold economic or security assistance from governments or entities with poor human rights records. For instance, during the Obama administration, senior U.S. military commanders said that, while well-intentioned, restrictions on U.S. aid complicated other foreign policy objectives, like counterterrorism or counternarcotics. Intelligence. Congress began to claim a larger role in intelligence oversight in the 1970s, particularly after the Church Committee uncovered privacy abuses committed by the CIA, Federal Bureau of Investigation, and National Security Agency. Congress passed several laws regulating intelligence gathering and established committees to supervise the executive branch’s activities in areas including covert operations. Many presidents have protested these developments and claimed that Congress was encroaching on their prerogatives. International agreements. The Senate has approved more than 1,600 treaties over the years, but it has also rejected or refused to consider many agreements. After World War I, senators famously rebuffed the Treaty of Versailles, which had been negotiated by President Woodrow Wilson. More recently, a small coalition in the upper chamber blocked ratification of the UN Convention on the Law of the Sea despite the support of both Republican and Democratic administrations. Political hurdles associated with treaties have at times led presidents to forge major multinational accords without Senate consent. For instance, the Paris Agreement on climate change and the Iran nuclear agreement, both negotiated by President Obama, are not treaties. Thus, legal analysts say, future presidents could likely withdraw from themwithout congressional consent. The Constitution does not say whether presidents need Senate consent to end treaties. Trade. The Constitution expressly grants Congress the power to regulate foreign commerce, but lawmakers have for decades provided presidents special authority to negotiate trade deals within established parameters. Renewal of this “fast track” trade promotion authority has become more controversial in recent years as trade deals have become more complex and the debates over them more partisan. Immigration. Presidents are constitutionally bound to execute federal immigration laws, but there is considerable debate over how much latitude they have in doing so. Many Republican lawmakers said the Obama administration ignored the law when it established programs shielding undocumented immigrants from deportation. For its part, the administration said that it had broad discretion to decide how to spend the government’s scarce resources on enforcement. More recently, many Democratic lawmakers said President Donald J. Trump overstepped his constitutional and statutory authority when he attempted to block travelers from seven Muslim-majority countries from entering the United States.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 xml:space="preserve">--- AT:  Deterrence Cred --- </w:t>
      </w:r>
    </w:p>
    <w:p w:rsidR="00C10017" w:rsidRPr="00B434FD" w:rsidRDefault="00C10017" w:rsidP="00C10017">
      <w:pPr>
        <w:pStyle w:val="Heading3"/>
        <w:rPr>
          <w:rFonts w:cs="Calibri"/>
        </w:rPr>
      </w:pPr>
      <w:r w:rsidRPr="00B434FD">
        <w:rPr>
          <w:rFonts w:cs="Calibri"/>
        </w:rPr>
        <w:t xml:space="preserve">Deterrence Cred---2AC </w:t>
      </w:r>
    </w:p>
    <w:p w:rsidR="00C10017" w:rsidRPr="00B434FD" w:rsidRDefault="00C10017" w:rsidP="00C10017">
      <w:pPr>
        <w:pStyle w:val="Heading4"/>
        <w:rPr>
          <w:rFonts w:cs="Calibri"/>
        </w:rPr>
      </w:pPr>
      <w:r w:rsidRPr="00B434FD">
        <w:rPr>
          <w:rFonts w:cs="Calibri"/>
        </w:rPr>
        <w:t xml:space="preserve">Not predictive – no reason why Trump gets worse post-midterm.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Empirically denied – Obama</w:t>
      </w:r>
    </w:p>
    <w:p w:rsidR="00C10017" w:rsidRPr="00B434FD" w:rsidRDefault="00C10017" w:rsidP="00C10017">
      <w:pPr>
        <w:rPr>
          <w:rFonts w:cs="Calibri"/>
        </w:rPr>
      </w:pPr>
      <w:r w:rsidRPr="00B434FD">
        <w:rPr>
          <w:rStyle w:val="Style13ptBold"/>
          <w:rFonts w:ascii="Calibri" w:hAnsi="Calibri" w:cs="Calibri"/>
        </w:rPr>
        <w:t>Feith 16 –</w:t>
      </w:r>
      <w:r w:rsidRPr="00B434FD">
        <w:rPr>
          <w:rFonts w:cs="Calibri"/>
        </w:rPr>
        <w:t xml:space="preserve"> Douglas J. Feith, Senior Fellow and Director of the Center for National Security Strategies at the Hudson Institute “Trump, America’s Word, and the Bomb”, The National Review, 2016, http://www.nationalreview.com/article/432746/donald-trump-nukes-his-recklessness-would-increase-nuclear-threats</w:t>
      </w:r>
    </w:p>
    <w:p w:rsidR="00C10017" w:rsidRPr="00B434FD" w:rsidRDefault="00C10017" w:rsidP="00C10017">
      <w:pPr>
        <w:rPr>
          <w:rFonts w:cs="Calibri"/>
        </w:rPr>
      </w:pPr>
      <w:r w:rsidRPr="00B434FD">
        <w:rPr>
          <w:rStyle w:val="StyleUnderline"/>
          <w:rFonts w:ascii="Calibri" w:hAnsi="Calibri" w:cs="Calibri"/>
        </w:rPr>
        <w:t>Why did non-proliferation work so well?</w:t>
      </w:r>
      <w:r w:rsidRPr="00B434FD">
        <w:rPr>
          <w:rFonts w:cs="Calibri"/>
        </w:rPr>
        <w:t xml:space="preserve"> First, the United States and the Soviet Union actually shared interests in enforcing the 1970 Nuclear Non-Proliferation Treaty. Neither wanted any other country to obtain nuclear weapons. And most countries understood that they were actually safer if they renounced such weapons in return for a similar renunciation by their neighbors. </w:t>
      </w:r>
    </w:p>
    <w:p w:rsidR="00C10017" w:rsidRPr="00B434FD" w:rsidRDefault="00C10017" w:rsidP="00C10017">
      <w:pPr>
        <w:rPr>
          <w:rFonts w:cs="Calibri"/>
        </w:rPr>
      </w:pPr>
      <w:r w:rsidRPr="00B434FD">
        <w:rPr>
          <w:rFonts w:cs="Calibri"/>
        </w:rPr>
        <w:t xml:space="preserve">The second main reason is that our </w:t>
      </w:r>
      <w:r w:rsidRPr="00B434FD">
        <w:rPr>
          <w:rStyle w:val="StyleUnderline"/>
          <w:rFonts w:ascii="Calibri" w:hAnsi="Calibri" w:cs="Calibri"/>
        </w:rPr>
        <w:t>allies trusted U.S. security commitments. They felt confident sheltering under America’s</w:t>
      </w:r>
      <w:r w:rsidRPr="00B434FD">
        <w:rPr>
          <w:rFonts w:cs="Calibri"/>
        </w:rPr>
        <w:t xml:space="preserve"> so-called </w:t>
      </w:r>
      <w:r w:rsidRPr="00B434FD">
        <w:rPr>
          <w:rStyle w:val="StyleUnderline"/>
          <w:rFonts w:ascii="Calibri" w:hAnsi="Calibri" w:cs="Calibri"/>
        </w:rPr>
        <w:t>nuclear umbrella</w:t>
      </w:r>
      <w:r w:rsidRPr="00B434FD">
        <w:rPr>
          <w:rFonts w:cs="Calibri"/>
        </w:rPr>
        <w:t xml:space="preserve">. Throughout the Cold War and beyond, U.S. presidents took pains to preserve that trust and confidence. To do so, they exerted leadership, showed loyalty to our allies, safeguarded U.S. credibility, and preserved American military power — in particular, the quality of our nuclear weapons. </w:t>
      </w:r>
    </w:p>
    <w:p w:rsidR="00C10017" w:rsidRPr="00B434FD" w:rsidRDefault="00C10017" w:rsidP="00C10017">
      <w:pPr>
        <w:rPr>
          <w:rStyle w:val="StyleUnderline"/>
          <w:rFonts w:ascii="Calibri" w:hAnsi="Calibri" w:cs="Calibri"/>
        </w:rPr>
      </w:pPr>
      <w:r w:rsidRPr="00B434FD">
        <w:rPr>
          <w:rFonts w:cs="Calibri"/>
        </w:rPr>
        <w:t xml:space="preserve">President </w:t>
      </w:r>
      <w:r w:rsidRPr="00CA0B1B">
        <w:rPr>
          <w:rStyle w:val="StyleUnderline"/>
          <w:rFonts w:ascii="Calibri" w:hAnsi="Calibri" w:cs="Calibri"/>
          <w:highlight w:val="yellow"/>
        </w:rPr>
        <w:t>Obama</w:t>
      </w:r>
      <w:r w:rsidRPr="00B434FD">
        <w:rPr>
          <w:rFonts w:cs="Calibri"/>
        </w:rPr>
        <w:t xml:space="preserve"> did speak passionately about reducing the risks of nuclear war, but his actions undermined his goals. He </w:t>
      </w:r>
      <w:r w:rsidRPr="00CA0B1B">
        <w:rPr>
          <w:rStyle w:val="StyleUnderline"/>
          <w:rFonts w:ascii="Calibri" w:hAnsi="Calibri" w:cs="Calibri"/>
          <w:highlight w:val="yellow"/>
        </w:rPr>
        <w:t>dithered as</w:t>
      </w:r>
      <w:r w:rsidRPr="00B434FD">
        <w:rPr>
          <w:rStyle w:val="StyleUnderline"/>
          <w:rFonts w:ascii="Calibri" w:hAnsi="Calibri" w:cs="Calibri"/>
        </w:rPr>
        <w:t xml:space="preserve"> North </w:t>
      </w:r>
      <w:r w:rsidRPr="00CA0B1B">
        <w:rPr>
          <w:rStyle w:val="StyleUnderline"/>
          <w:rFonts w:ascii="Calibri" w:hAnsi="Calibri" w:cs="Calibri"/>
          <w:highlight w:val="yellow"/>
        </w:rPr>
        <w:t>Korea expanded</w:t>
      </w:r>
      <w:r w:rsidRPr="00B434FD">
        <w:rPr>
          <w:rStyle w:val="StyleUnderline"/>
          <w:rFonts w:ascii="Calibri" w:hAnsi="Calibri" w:cs="Calibri"/>
        </w:rPr>
        <w:t xml:space="preserve"> its nuclear arsenal and the range of its missiles. He </w:t>
      </w:r>
      <w:r w:rsidRPr="00CA0B1B">
        <w:rPr>
          <w:rStyle w:val="StyleUnderline"/>
          <w:rFonts w:ascii="Calibri" w:hAnsi="Calibri" w:cs="Calibri"/>
          <w:highlight w:val="yellow"/>
        </w:rPr>
        <w:t>freed Iran of</w:t>
      </w:r>
      <w:r w:rsidRPr="00B434FD">
        <w:rPr>
          <w:rStyle w:val="StyleUnderline"/>
          <w:rFonts w:ascii="Calibri" w:hAnsi="Calibri" w:cs="Calibri"/>
        </w:rPr>
        <w:t xml:space="preserve"> economic </w:t>
      </w:r>
      <w:r w:rsidRPr="00CA0B1B">
        <w:rPr>
          <w:rStyle w:val="StyleUnderline"/>
          <w:rFonts w:ascii="Calibri" w:hAnsi="Calibri" w:cs="Calibri"/>
          <w:highlight w:val="yellow"/>
        </w:rPr>
        <w:t>sanctions without</w:t>
      </w:r>
      <w:r w:rsidRPr="00B434FD">
        <w:rPr>
          <w:rStyle w:val="StyleUnderline"/>
          <w:rFonts w:ascii="Calibri" w:hAnsi="Calibri" w:cs="Calibri"/>
        </w:rPr>
        <w:t xml:space="preserve"> requiring </w:t>
      </w:r>
      <w:r w:rsidRPr="00CA0B1B">
        <w:rPr>
          <w:rStyle w:val="StyleUnderline"/>
          <w:rFonts w:ascii="Calibri" w:hAnsi="Calibri" w:cs="Calibri"/>
          <w:highlight w:val="yellow"/>
        </w:rPr>
        <w:t>dismantlement</w:t>
      </w:r>
      <w:r w:rsidRPr="00B434FD">
        <w:rPr>
          <w:rStyle w:val="StyleUnderline"/>
          <w:rFonts w:ascii="Calibri" w:hAnsi="Calibri" w:cs="Calibri"/>
        </w:rPr>
        <w:t xml:space="preserve"> of its nuclear-weapons facilities</w:t>
      </w:r>
      <w:r w:rsidRPr="00B434FD">
        <w:rPr>
          <w:rFonts w:cs="Calibri"/>
        </w:rPr>
        <w:t xml:space="preserve">. Meanwhile, </w:t>
      </w:r>
      <w:r w:rsidRPr="00B434FD">
        <w:rPr>
          <w:rStyle w:val="StyleUnderline"/>
          <w:rFonts w:ascii="Calibri" w:hAnsi="Calibri" w:cs="Calibri"/>
        </w:rPr>
        <w:t xml:space="preserve">other policies — </w:t>
      </w:r>
      <w:r w:rsidRPr="00CA0B1B">
        <w:rPr>
          <w:rStyle w:val="StyleUnderline"/>
          <w:rFonts w:ascii="Calibri" w:hAnsi="Calibri" w:cs="Calibri"/>
          <w:highlight w:val="yellow"/>
        </w:rPr>
        <w:t>“leading from behind,” courtship of</w:t>
      </w:r>
      <w:r w:rsidRPr="00B434FD">
        <w:rPr>
          <w:rStyle w:val="StyleUnderline"/>
          <w:rFonts w:ascii="Calibri" w:hAnsi="Calibri" w:cs="Calibri"/>
        </w:rPr>
        <w:t xml:space="preserve"> Russia’s</w:t>
      </w:r>
      <w:r w:rsidRPr="00B434FD">
        <w:rPr>
          <w:rFonts w:cs="Calibri"/>
        </w:rPr>
        <w:t xml:space="preserve"> President </w:t>
      </w:r>
      <w:r w:rsidRPr="00CA0B1B">
        <w:rPr>
          <w:rStyle w:val="StyleUnderline"/>
          <w:rFonts w:ascii="Calibri" w:hAnsi="Calibri" w:cs="Calibri"/>
          <w:highlight w:val="yellow"/>
        </w:rPr>
        <w:t>Putin</w:t>
      </w:r>
      <w:r w:rsidRPr="00B434FD">
        <w:rPr>
          <w:rStyle w:val="StyleUnderline"/>
          <w:rFonts w:ascii="Calibri" w:hAnsi="Calibri" w:cs="Calibri"/>
        </w:rPr>
        <w:t xml:space="preserve">, setting and then </w:t>
      </w:r>
      <w:r w:rsidRPr="00CA0B1B">
        <w:rPr>
          <w:rStyle w:val="StyleUnderline"/>
          <w:rFonts w:ascii="Calibri" w:hAnsi="Calibri" w:cs="Calibri"/>
          <w:highlight w:val="yellow"/>
        </w:rPr>
        <w:t>ignoring</w:t>
      </w:r>
      <w:r w:rsidRPr="00B434FD">
        <w:rPr>
          <w:rStyle w:val="StyleUnderline"/>
          <w:rFonts w:ascii="Calibri" w:hAnsi="Calibri" w:cs="Calibri"/>
        </w:rPr>
        <w:t xml:space="preserve"> that </w:t>
      </w:r>
      <w:r w:rsidRPr="00CA0B1B">
        <w:rPr>
          <w:rStyle w:val="StyleUnderline"/>
          <w:rFonts w:ascii="Calibri" w:hAnsi="Calibri" w:cs="Calibri"/>
          <w:highlight w:val="yellow"/>
        </w:rPr>
        <w:t>“red line” in Syria, slashing defense spending, and neglecting</w:t>
      </w:r>
      <w:r w:rsidRPr="00B434FD">
        <w:rPr>
          <w:rStyle w:val="StyleUnderline"/>
          <w:rFonts w:ascii="Calibri" w:hAnsi="Calibri" w:cs="Calibri"/>
        </w:rPr>
        <w:t xml:space="preserve"> U.S. </w:t>
      </w:r>
      <w:r w:rsidRPr="00CA0B1B">
        <w:rPr>
          <w:rStyle w:val="StyleUnderline"/>
          <w:rFonts w:ascii="Calibri" w:hAnsi="Calibri" w:cs="Calibri"/>
          <w:highlight w:val="yellow"/>
        </w:rPr>
        <w:t>nuclear</w:t>
      </w:r>
      <w:r w:rsidRPr="00B434FD">
        <w:rPr>
          <w:rStyle w:val="StyleUnderline"/>
          <w:rFonts w:ascii="Calibri" w:hAnsi="Calibri" w:cs="Calibri"/>
        </w:rPr>
        <w:t xml:space="preserve">-weapons </w:t>
      </w:r>
      <w:r w:rsidRPr="00CA0B1B">
        <w:rPr>
          <w:rStyle w:val="StyleUnderline"/>
          <w:rFonts w:ascii="Calibri" w:hAnsi="Calibri" w:cs="Calibri"/>
          <w:highlight w:val="yellow"/>
        </w:rPr>
        <w:t>infrastructure</w:t>
      </w:r>
      <w:r w:rsidRPr="00B434FD">
        <w:rPr>
          <w:rStyle w:val="StyleUnderline"/>
          <w:rFonts w:ascii="Calibri" w:hAnsi="Calibri" w:cs="Calibri"/>
        </w:rPr>
        <w:t xml:space="preserve"> — all </w:t>
      </w:r>
      <w:r w:rsidRPr="00CA0B1B">
        <w:rPr>
          <w:rStyle w:val="StyleUnderline"/>
          <w:rFonts w:ascii="Calibri" w:hAnsi="Calibri" w:cs="Calibri"/>
          <w:highlight w:val="yellow"/>
        </w:rPr>
        <w:t>communicated</w:t>
      </w:r>
      <w:r w:rsidRPr="00B434FD">
        <w:rPr>
          <w:rStyle w:val="StyleUnderline"/>
          <w:rFonts w:ascii="Calibri" w:hAnsi="Calibri" w:cs="Calibri"/>
        </w:rPr>
        <w:t xml:space="preserve"> to America’s friends abroad a </w:t>
      </w:r>
      <w:r w:rsidRPr="00CA0B1B">
        <w:rPr>
          <w:rStyle w:val="StyleUnderline"/>
          <w:rFonts w:ascii="Calibri" w:hAnsi="Calibri" w:cs="Calibri"/>
          <w:highlight w:val="yellow"/>
        </w:rPr>
        <w:t>lack of resolution</w:t>
      </w:r>
      <w:r w:rsidRPr="00B434FD">
        <w:rPr>
          <w:rStyle w:val="StyleUnderline"/>
          <w:rFonts w:ascii="Calibri" w:hAnsi="Calibri" w:cs="Calibri"/>
        </w:rPr>
        <w:t xml:space="preserve">, of loyalty, of understanding, </w:t>
      </w:r>
      <w:r w:rsidRPr="00CA0B1B">
        <w:rPr>
          <w:rStyle w:val="StyleUnderline"/>
          <w:rFonts w:ascii="Calibri" w:hAnsi="Calibri" w:cs="Calibri"/>
          <w:highlight w:val="yellow"/>
        </w:rPr>
        <w:t>and</w:t>
      </w:r>
      <w:r w:rsidRPr="00B434FD">
        <w:rPr>
          <w:rStyle w:val="StyleUnderline"/>
          <w:rFonts w:ascii="Calibri" w:hAnsi="Calibri" w:cs="Calibri"/>
        </w:rPr>
        <w:t xml:space="preserve"> of </w:t>
      </w:r>
      <w:r w:rsidRPr="00CA0B1B">
        <w:rPr>
          <w:rStyle w:val="StyleUnderline"/>
          <w:rFonts w:ascii="Calibri" w:hAnsi="Calibri" w:cs="Calibri"/>
          <w:highlight w:val="yellow"/>
        </w:rPr>
        <w:t>power</w:t>
      </w:r>
      <w:r w:rsidRPr="00B434FD">
        <w:rPr>
          <w:rFonts w:cs="Calibri"/>
        </w:rPr>
        <w:t xml:space="preserve">. </w:t>
      </w:r>
    </w:p>
    <w:p w:rsidR="00C10017" w:rsidRPr="00B434FD" w:rsidRDefault="00C10017" w:rsidP="00C10017">
      <w:pPr>
        <w:rPr>
          <w:rFonts w:cs="Calibri"/>
        </w:rPr>
      </w:pPr>
      <w:r w:rsidRPr="00B434FD">
        <w:rPr>
          <w:rStyle w:val="StyleUnderline"/>
          <w:rFonts w:ascii="Calibri" w:hAnsi="Calibri" w:cs="Calibri"/>
        </w:rPr>
        <w:t xml:space="preserve">The </w:t>
      </w:r>
      <w:r w:rsidRPr="00CA0B1B">
        <w:rPr>
          <w:rStyle w:val="StyleUnderline"/>
          <w:rFonts w:ascii="Calibri" w:hAnsi="Calibri" w:cs="Calibri"/>
          <w:highlight w:val="yellow"/>
        </w:rPr>
        <w:t>bad effects are plain</w:t>
      </w:r>
      <w:r w:rsidRPr="00B434FD">
        <w:rPr>
          <w:rStyle w:val="StyleUnderline"/>
          <w:rFonts w:ascii="Calibri" w:hAnsi="Calibri" w:cs="Calibri"/>
        </w:rPr>
        <w:t xml:space="preserve"> to see</w:t>
      </w:r>
      <w:r w:rsidRPr="00B434FD">
        <w:rPr>
          <w:rFonts w:cs="Calibri"/>
        </w:rPr>
        <w:t xml:space="preserve">. A May 7, 2015, Wall Street Journal headline reads, “Saudi Arabia Considers Nuclear Weapons to Offset Iran.” In South </w:t>
      </w:r>
      <w:r w:rsidRPr="00B434FD">
        <w:rPr>
          <w:rStyle w:val="StyleUnderline"/>
          <w:rFonts w:ascii="Calibri" w:hAnsi="Calibri" w:cs="Calibri"/>
        </w:rPr>
        <w:t>Korea</w:t>
      </w:r>
      <w:r w:rsidRPr="00B434FD">
        <w:rPr>
          <w:rFonts w:cs="Calibri"/>
        </w:rPr>
        <w:t xml:space="preserve"> on February 15 this year, Won Yoo-chul, the ruling party’s floor leader, </w:t>
      </w:r>
      <w:r w:rsidRPr="00B434FD">
        <w:rPr>
          <w:rStyle w:val="StyleUnderline"/>
          <w:rFonts w:ascii="Calibri" w:hAnsi="Calibri" w:cs="Calibri"/>
        </w:rPr>
        <w:t>spoke favorably</w:t>
      </w:r>
      <w:r w:rsidRPr="00B434FD">
        <w:rPr>
          <w:rFonts w:cs="Calibri"/>
        </w:rPr>
        <w:t xml:space="preserve"> in parliament </w:t>
      </w:r>
      <w:r w:rsidRPr="00B434FD">
        <w:rPr>
          <w:rStyle w:val="StyleUnderline"/>
          <w:rFonts w:ascii="Calibri" w:hAnsi="Calibri" w:cs="Calibri"/>
        </w:rPr>
        <w:t>of</w:t>
      </w:r>
      <w:r w:rsidRPr="00B434FD">
        <w:rPr>
          <w:rFonts w:cs="Calibri"/>
        </w:rPr>
        <w:t xml:space="preserve"> “peaceful </w:t>
      </w:r>
      <w:r w:rsidRPr="00B434FD">
        <w:rPr>
          <w:rStyle w:val="StyleUnderline"/>
          <w:rFonts w:ascii="Calibri" w:hAnsi="Calibri" w:cs="Calibri"/>
        </w:rPr>
        <w:t>nuclear</w:t>
      </w:r>
      <w:r w:rsidRPr="00B434FD">
        <w:rPr>
          <w:rFonts w:cs="Calibri"/>
        </w:rPr>
        <w:t xml:space="preserve"> and missile </w:t>
      </w:r>
      <w:r w:rsidRPr="00B434FD">
        <w:rPr>
          <w:rStyle w:val="StyleUnderline"/>
          <w:rFonts w:ascii="Calibri" w:hAnsi="Calibri" w:cs="Calibri"/>
        </w:rPr>
        <w:t>programs</w:t>
      </w:r>
      <w:r w:rsidRPr="00B434FD">
        <w:rPr>
          <w:rFonts w:cs="Calibri"/>
        </w:rPr>
        <w:t xml:space="preserve"> for the sake of self-defense.” He explained, “We cannot borrow an umbrella from a neighbor whenever it rains.” </w:t>
      </w:r>
      <w:r w:rsidRPr="00B434FD">
        <w:rPr>
          <w:rStyle w:val="StyleUnderline"/>
          <w:rFonts w:ascii="Calibri" w:hAnsi="Calibri" w:cs="Calibri"/>
        </w:rPr>
        <w:t xml:space="preserve">Similar statements abound elsewhere. Around the world, </w:t>
      </w:r>
      <w:r w:rsidRPr="00CA0B1B">
        <w:rPr>
          <w:rStyle w:val="StyleUnderline"/>
          <w:rFonts w:ascii="Calibri" w:hAnsi="Calibri" w:cs="Calibri"/>
          <w:highlight w:val="yellow"/>
        </w:rPr>
        <w:t>officials foresee</w:t>
      </w:r>
      <w:r w:rsidRPr="00B434FD">
        <w:rPr>
          <w:rFonts w:cs="Calibri"/>
        </w:rPr>
        <w:t xml:space="preserve"> with dread the possibilities of </w:t>
      </w:r>
      <w:r w:rsidRPr="00CA0B1B">
        <w:rPr>
          <w:rStyle w:val="StyleUnderline"/>
          <w:rFonts w:ascii="Calibri" w:hAnsi="Calibri" w:cs="Calibri"/>
          <w:highlight w:val="yellow"/>
        </w:rPr>
        <w:t>cascading</w:t>
      </w:r>
      <w:r w:rsidRPr="00B434FD">
        <w:rPr>
          <w:rStyle w:val="StyleUnderline"/>
          <w:rFonts w:ascii="Calibri" w:hAnsi="Calibri" w:cs="Calibri"/>
        </w:rPr>
        <w:t xml:space="preserve"> nuclear </w:t>
      </w:r>
      <w:r w:rsidRPr="00CA0B1B">
        <w:rPr>
          <w:rStyle w:val="StyleUnderline"/>
          <w:rFonts w:ascii="Calibri" w:hAnsi="Calibri" w:cs="Calibri"/>
          <w:highlight w:val="yellow"/>
        </w:rPr>
        <w:t>prolif</w:t>
      </w:r>
      <w:r w:rsidRPr="00B434FD">
        <w:rPr>
          <w:rStyle w:val="StyleUnderline"/>
          <w:rFonts w:ascii="Calibri" w:hAnsi="Calibri" w:cs="Calibri"/>
        </w:rPr>
        <w:t>eration</w:t>
      </w:r>
      <w:r w:rsidRPr="00B434FD">
        <w:rPr>
          <w:rFonts w:cs="Calibri"/>
        </w:rPr>
        <w:t>. In the Middle East, not only Saudi Arabia but also the other Gulf states in addition to Turkey and Egypt could be candidates for going nuclear. In the Asia–Pacific, it could be Japan, Taiwan, Australia, Malaysia, Indonesia, and Singapore, too.</w:t>
      </w:r>
    </w:p>
    <w:p w:rsidR="00C10017" w:rsidRPr="00B434FD" w:rsidRDefault="00C10017" w:rsidP="00C10017">
      <w:pPr>
        <w:pStyle w:val="Heading3"/>
        <w:rPr>
          <w:rFonts w:cs="Calibri"/>
        </w:rPr>
      </w:pPr>
      <w:r w:rsidRPr="00B434FD">
        <w:rPr>
          <w:rFonts w:cs="Calibri"/>
        </w:rPr>
        <w:t>Deterrence Cred---Ext. Obama Empirically Denies</w:t>
      </w:r>
    </w:p>
    <w:p w:rsidR="00C10017" w:rsidRPr="00B434FD" w:rsidRDefault="00C10017" w:rsidP="00C10017">
      <w:pPr>
        <w:pStyle w:val="Heading4"/>
        <w:rPr>
          <w:rFonts w:cs="Calibri"/>
        </w:rPr>
      </w:pPr>
      <w:r w:rsidRPr="00B434FD">
        <w:rPr>
          <w:rFonts w:cs="Calibri"/>
        </w:rPr>
        <w:t>Obama empirically denies deterrence cred impact---</w:t>
      </w:r>
    </w:p>
    <w:p w:rsidR="00C10017" w:rsidRPr="00B434FD" w:rsidRDefault="00C10017" w:rsidP="00C10017">
      <w:pPr>
        <w:pStyle w:val="Heading4"/>
        <w:rPr>
          <w:rFonts w:cs="Calibri"/>
        </w:rPr>
      </w:pPr>
      <w:r w:rsidRPr="00B434FD">
        <w:rPr>
          <w:rFonts w:cs="Calibri"/>
        </w:rPr>
        <w:t>Iran, Syria, Turkey and Cuba</w:t>
      </w:r>
    </w:p>
    <w:p w:rsidR="00C10017" w:rsidRPr="00B434FD" w:rsidRDefault="00C10017" w:rsidP="00C10017">
      <w:pPr>
        <w:rPr>
          <w:rFonts w:cs="Calibri"/>
        </w:rPr>
      </w:pPr>
      <w:r w:rsidRPr="00B434FD">
        <w:rPr>
          <w:rStyle w:val="Style13ptBold"/>
          <w:rFonts w:ascii="Calibri" w:hAnsi="Calibri" w:cs="Calibri"/>
        </w:rPr>
        <w:t>Bennis 3-18</w:t>
      </w:r>
      <w:r w:rsidRPr="00B434FD">
        <w:rPr>
          <w:rFonts w:cs="Calibri"/>
        </w:rPr>
        <w:t xml:space="preserve"> [Samir Bennis is a political analyst. He received a Ph.D. in international relations from the University of Provence in France. He also holds a Master’s degree in political science from the University of Toulouse I, a Master’s degree in Iberian studies 3-18-2016 http://www.moroccoworldnews.com/2016/03/182409/is-the-obama-administration-abandoning-its-arab-allies/]</w:t>
      </w:r>
    </w:p>
    <w:p w:rsidR="00C10017" w:rsidRPr="00B434FD" w:rsidRDefault="00C10017" w:rsidP="00C10017">
      <w:pPr>
        <w:rPr>
          <w:rFonts w:cs="Calibri"/>
          <w:u w:val="single"/>
        </w:rPr>
      </w:pPr>
      <w:r w:rsidRPr="00B434FD">
        <w:rPr>
          <w:rStyle w:val="StyleUnderline"/>
          <w:rFonts w:ascii="Calibri" w:hAnsi="Calibri" w:cs="Calibri"/>
        </w:rPr>
        <w:t>For</w:t>
      </w:r>
      <w:r w:rsidRPr="00B434FD">
        <w:rPr>
          <w:rFonts w:cs="Calibri"/>
          <w:sz w:val="10"/>
        </w:rPr>
        <w:t xml:space="preserve"> more than </w:t>
      </w:r>
      <w:r w:rsidRPr="00B434FD">
        <w:rPr>
          <w:rStyle w:val="StyleUnderline"/>
          <w:rFonts w:ascii="Calibri" w:hAnsi="Calibri" w:cs="Calibri"/>
        </w:rPr>
        <w:t>six decades</w:t>
      </w:r>
      <w:r w:rsidRPr="00B434FD">
        <w:rPr>
          <w:rFonts w:cs="Calibri"/>
          <w:sz w:val="10"/>
        </w:rPr>
        <w:t xml:space="preserve">, most </w:t>
      </w:r>
      <w:r w:rsidRPr="00B434FD">
        <w:rPr>
          <w:rStyle w:val="StyleUnderline"/>
          <w:rFonts w:ascii="Calibri" w:hAnsi="Calibri" w:cs="Calibri"/>
        </w:rPr>
        <w:t>countries of this region</w:t>
      </w:r>
      <w:r w:rsidRPr="00B434FD">
        <w:rPr>
          <w:rFonts w:cs="Calibri"/>
          <w:sz w:val="10"/>
        </w:rPr>
        <w:t xml:space="preserve"> have </w:t>
      </w:r>
      <w:r w:rsidRPr="00B434FD">
        <w:rPr>
          <w:rStyle w:val="StyleUnderline"/>
          <w:rFonts w:ascii="Calibri" w:hAnsi="Calibri" w:cs="Calibri"/>
        </w:rPr>
        <w:t>looked toward Washington</w:t>
      </w:r>
      <w:r w:rsidRPr="00B434FD">
        <w:rPr>
          <w:rFonts w:cs="Calibri"/>
          <w:sz w:val="10"/>
        </w:rPr>
        <w:t xml:space="preserve"> </w:t>
      </w:r>
      <w:r w:rsidRPr="00B434FD">
        <w:rPr>
          <w:rStyle w:val="StyleUnderline"/>
          <w:rFonts w:ascii="Calibri" w:hAnsi="Calibri" w:cs="Calibri"/>
        </w:rPr>
        <w:t>in times of crisis</w:t>
      </w:r>
      <w:r w:rsidRPr="00B434FD">
        <w:rPr>
          <w:rFonts w:cs="Calibri"/>
          <w:sz w:val="10"/>
        </w:rPr>
        <w:t xml:space="preserve"> and have sought military assistance from the superpower to ward off destabilizing threats. While such strategic partnerships binding the United States to its traditional allies in the region, as well as Turkey and other countries, continued through the Presidency of President George W. Bush, since the inauguration of Barak Obama as US President in January 2009, </w:t>
      </w:r>
      <w:r w:rsidRPr="00CA0B1B">
        <w:rPr>
          <w:rStyle w:val="StyleUnderline"/>
          <w:rFonts w:ascii="Calibri" w:hAnsi="Calibri" w:cs="Calibri"/>
          <w:highlight w:val="yellow"/>
        </w:rPr>
        <w:t>observers</w:t>
      </w:r>
      <w:r w:rsidRPr="00B434FD">
        <w:rPr>
          <w:rStyle w:val="StyleUnderline"/>
          <w:rFonts w:ascii="Calibri" w:hAnsi="Calibri" w:cs="Calibri"/>
        </w:rPr>
        <w:t xml:space="preserve"> have </w:t>
      </w:r>
      <w:r w:rsidRPr="00CA0B1B">
        <w:rPr>
          <w:rStyle w:val="StyleUnderline"/>
          <w:rFonts w:ascii="Calibri" w:hAnsi="Calibri" w:cs="Calibri"/>
          <w:highlight w:val="yellow"/>
        </w:rPr>
        <w:t>see</w:t>
      </w:r>
      <w:r w:rsidRPr="00B434FD">
        <w:rPr>
          <w:rStyle w:val="StyleUnderline"/>
          <w:rFonts w:ascii="Calibri" w:hAnsi="Calibri" w:cs="Calibri"/>
        </w:rPr>
        <w:t xml:space="preserve">n </w:t>
      </w:r>
      <w:r w:rsidRPr="00CA0B1B">
        <w:rPr>
          <w:rStyle w:val="StyleUnderline"/>
          <w:rFonts w:ascii="Calibri" w:hAnsi="Calibri" w:cs="Calibri"/>
          <w:highlight w:val="yellow"/>
        </w:rPr>
        <w:t>an</w:t>
      </w:r>
      <w:r w:rsidRPr="00CA0B1B">
        <w:rPr>
          <w:rFonts w:cs="Calibri"/>
          <w:sz w:val="10"/>
          <w:highlight w:val="yellow"/>
        </w:rPr>
        <w:t xml:space="preserve"> </w:t>
      </w:r>
      <w:r w:rsidRPr="00CA0B1B">
        <w:rPr>
          <w:rStyle w:val="Emphasis"/>
          <w:rFonts w:cs="Calibri"/>
          <w:highlight w:val="yellow"/>
        </w:rPr>
        <w:t>unprecedented shift</w:t>
      </w:r>
      <w:r w:rsidRPr="00B434FD">
        <w:rPr>
          <w:rFonts w:cs="Calibri"/>
          <w:sz w:val="10"/>
        </w:rPr>
        <w:t xml:space="preserve"> </w:t>
      </w:r>
      <w:r w:rsidRPr="00B434FD">
        <w:rPr>
          <w:rStyle w:val="StyleUnderline"/>
          <w:rFonts w:ascii="Calibri" w:hAnsi="Calibri" w:cs="Calibri"/>
        </w:rPr>
        <w:t>in U.S. policy</w:t>
      </w:r>
      <w:r w:rsidRPr="00B434FD">
        <w:rPr>
          <w:rFonts w:cs="Calibri"/>
          <w:sz w:val="10"/>
        </w:rPr>
        <w:t xml:space="preserve"> </w:t>
      </w:r>
      <w:r w:rsidRPr="00B434FD">
        <w:rPr>
          <w:rStyle w:val="StyleUnderline"/>
          <w:rFonts w:ascii="Calibri" w:hAnsi="Calibri" w:cs="Calibri"/>
        </w:rPr>
        <w:t>toward the Middle East</w:t>
      </w:r>
      <w:r w:rsidRPr="00B434FD">
        <w:rPr>
          <w:rFonts w:cs="Calibri"/>
          <w:sz w:val="10"/>
        </w:rPr>
        <w:t xml:space="preserve"> and North Africa. </w:t>
      </w:r>
      <w:r w:rsidRPr="00CA0B1B">
        <w:rPr>
          <w:rStyle w:val="StyleUnderline"/>
          <w:rFonts w:ascii="Calibri" w:hAnsi="Calibri" w:cs="Calibri"/>
          <w:highlight w:val="yellow"/>
        </w:rPr>
        <w:t>The time</w:t>
      </w:r>
      <w:r w:rsidRPr="00B434FD">
        <w:rPr>
          <w:rStyle w:val="StyleUnderline"/>
          <w:rFonts w:ascii="Calibri" w:hAnsi="Calibri" w:cs="Calibri"/>
        </w:rPr>
        <w:t xml:space="preserve"> when </w:t>
      </w:r>
      <w:r w:rsidRPr="00CA0B1B">
        <w:rPr>
          <w:rStyle w:val="StyleUnderline"/>
          <w:rFonts w:ascii="Calibri" w:hAnsi="Calibri" w:cs="Calibri"/>
          <w:highlight w:val="yellow"/>
        </w:rPr>
        <w:t>Washington would stand by</w:t>
      </w:r>
      <w:r w:rsidRPr="00B434FD">
        <w:rPr>
          <w:rFonts w:cs="Calibri"/>
          <w:sz w:val="10"/>
        </w:rPr>
        <w:t xml:space="preserve"> its traditional </w:t>
      </w:r>
      <w:r w:rsidRPr="00CA0B1B">
        <w:rPr>
          <w:rStyle w:val="StyleUnderline"/>
          <w:rFonts w:ascii="Calibri" w:hAnsi="Calibri" w:cs="Calibri"/>
          <w:highlight w:val="yellow"/>
        </w:rPr>
        <w:t>allies</w:t>
      </w:r>
      <w:r w:rsidRPr="00B434FD">
        <w:rPr>
          <w:rFonts w:cs="Calibri"/>
          <w:sz w:val="10"/>
        </w:rPr>
        <w:t xml:space="preserve"> and defend them in the international arena, such as the United Nations, </w:t>
      </w:r>
      <w:r w:rsidRPr="00CA0B1B">
        <w:rPr>
          <w:rStyle w:val="StyleUnderline"/>
          <w:rFonts w:ascii="Calibri" w:hAnsi="Calibri" w:cs="Calibri"/>
          <w:highlight w:val="yellow"/>
        </w:rPr>
        <w:t>seems</w:t>
      </w:r>
      <w:r w:rsidRPr="00B434FD">
        <w:rPr>
          <w:rFonts w:cs="Calibri"/>
          <w:sz w:val="10"/>
        </w:rPr>
        <w:t xml:space="preserve"> to </w:t>
      </w:r>
      <w:r w:rsidRPr="00B434FD">
        <w:rPr>
          <w:rStyle w:val="StyleUnderline"/>
          <w:rFonts w:ascii="Calibri" w:hAnsi="Calibri" w:cs="Calibri"/>
        </w:rPr>
        <w:t>now</w:t>
      </w:r>
      <w:r w:rsidRPr="00B434FD">
        <w:rPr>
          <w:rFonts w:cs="Calibri"/>
          <w:sz w:val="10"/>
        </w:rPr>
        <w:t xml:space="preserve"> be </w:t>
      </w:r>
      <w:r w:rsidRPr="00CA0B1B">
        <w:rPr>
          <w:rStyle w:val="Emphasis"/>
          <w:rFonts w:cs="Calibri"/>
          <w:highlight w:val="yellow"/>
        </w:rPr>
        <w:t>a bygone era</w:t>
      </w:r>
      <w:r w:rsidRPr="00B434FD">
        <w:rPr>
          <w:rFonts w:cs="Calibri"/>
          <w:sz w:val="10"/>
        </w:rPr>
        <w:t xml:space="preserve">. </w:t>
      </w:r>
      <w:r w:rsidRPr="00B434FD">
        <w:rPr>
          <w:rStyle w:val="StyleUnderline"/>
          <w:rFonts w:ascii="Calibri" w:hAnsi="Calibri" w:cs="Calibri"/>
        </w:rPr>
        <w:t>Several developments</w:t>
      </w:r>
      <w:r w:rsidRPr="00B434FD">
        <w:rPr>
          <w:rFonts w:cs="Calibri"/>
          <w:sz w:val="10"/>
        </w:rPr>
        <w:t xml:space="preserve"> in the region </w:t>
      </w:r>
      <w:r w:rsidRPr="00B434FD">
        <w:rPr>
          <w:rStyle w:val="StyleUnderline"/>
          <w:rFonts w:ascii="Calibri" w:hAnsi="Calibri" w:cs="Calibri"/>
        </w:rPr>
        <w:t>indicate</w:t>
      </w:r>
      <w:r w:rsidRPr="00B434FD">
        <w:rPr>
          <w:rFonts w:cs="Calibri"/>
          <w:sz w:val="10"/>
        </w:rPr>
        <w:t xml:space="preserve"> that the </w:t>
      </w:r>
      <w:r w:rsidRPr="00B434FD">
        <w:rPr>
          <w:rStyle w:val="StyleUnderline"/>
          <w:rFonts w:ascii="Calibri" w:hAnsi="Calibri" w:cs="Calibri"/>
        </w:rPr>
        <w:t>Obama</w:t>
      </w:r>
      <w:r w:rsidRPr="00B434FD">
        <w:rPr>
          <w:rFonts w:cs="Calibri"/>
          <w:sz w:val="10"/>
        </w:rPr>
        <w:t xml:space="preserve"> administration </w:t>
      </w:r>
      <w:r w:rsidRPr="00B434FD">
        <w:rPr>
          <w:rStyle w:val="StyleUnderline"/>
          <w:rFonts w:ascii="Calibri" w:hAnsi="Calibri" w:cs="Calibri"/>
        </w:rPr>
        <w:t>has begun to turn its back</w:t>
      </w:r>
      <w:r w:rsidRPr="00B434FD">
        <w:rPr>
          <w:rFonts w:cs="Calibri"/>
          <w:sz w:val="10"/>
        </w:rPr>
        <w:t xml:space="preserve"> progressively </w:t>
      </w:r>
      <w:r w:rsidRPr="00B434FD">
        <w:rPr>
          <w:rStyle w:val="StyleUnderline"/>
          <w:rFonts w:ascii="Calibri" w:hAnsi="Calibri" w:cs="Calibri"/>
        </w:rPr>
        <w:t>on</w:t>
      </w:r>
      <w:r w:rsidRPr="00B434FD">
        <w:rPr>
          <w:rFonts w:cs="Calibri"/>
          <w:sz w:val="10"/>
        </w:rPr>
        <w:t xml:space="preserve"> its </w:t>
      </w:r>
      <w:r w:rsidRPr="00B434FD">
        <w:rPr>
          <w:rStyle w:val="StyleUnderline"/>
          <w:rFonts w:ascii="Calibri" w:hAnsi="Calibri" w:cs="Calibri"/>
        </w:rPr>
        <w:t>Arab allies</w:t>
      </w:r>
      <w:r w:rsidRPr="00B434FD">
        <w:rPr>
          <w:rFonts w:cs="Calibri"/>
          <w:sz w:val="10"/>
        </w:rPr>
        <w:t xml:space="preserve">. The Obama administration appears to be looking elsewhere and sacrificing its traditional allies. </w:t>
      </w:r>
      <w:r w:rsidRPr="00B434FD">
        <w:rPr>
          <w:rStyle w:val="StyleUnderline"/>
          <w:rFonts w:ascii="Calibri" w:hAnsi="Calibri" w:cs="Calibri"/>
        </w:rPr>
        <w:t>The</w:t>
      </w:r>
      <w:r w:rsidRPr="00B434FD">
        <w:rPr>
          <w:rFonts w:cs="Calibri"/>
          <w:sz w:val="10"/>
        </w:rPr>
        <w:t xml:space="preserve"> decision of the United States to accept the signature of a “historical” </w:t>
      </w:r>
      <w:r w:rsidRPr="00CA0B1B">
        <w:rPr>
          <w:rStyle w:val="StyleUnderline"/>
          <w:rFonts w:ascii="Calibri" w:hAnsi="Calibri" w:cs="Calibri"/>
          <w:highlight w:val="yellow"/>
        </w:rPr>
        <w:t>deal regarding Iran</w:t>
      </w:r>
      <w:r w:rsidRPr="00B434FD">
        <w:rPr>
          <w:rStyle w:val="StyleUnderline"/>
          <w:rFonts w:ascii="Calibri" w:hAnsi="Calibri" w:cs="Calibri"/>
        </w:rPr>
        <w:t xml:space="preserve">’s nuclear power </w:t>
      </w:r>
      <w:r w:rsidRPr="00CA0B1B">
        <w:rPr>
          <w:rStyle w:val="StyleUnderline"/>
          <w:rFonts w:ascii="Calibri" w:hAnsi="Calibri" w:cs="Calibri"/>
          <w:highlight w:val="yellow"/>
        </w:rPr>
        <w:t>is a sober reminder</w:t>
      </w:r>
      <w:r w:rsidRPr="00B434FD">
        <w:rPr>
          <w:rFonts w:cs="Calibri"/>
          <w:sz w:val="10"/>
        </w:rPr>
        <w:t xml:space="preserve"> to those who have relied on the US’s unfailing support in the past that America is not moved by emotions or other considerations when it comes to securing its strategic interests. It seems that </w:t>
      </w:r>
      <w:r w:rsidRPr="00B434FD">
        <w:rPr>
          <w:rStyle w:val="StyleUnderline"/>
          <w:rFonts w:ascii="Calibri" w:hAnsi="Calibri" w:cs="Calibri"/>
        </w:rPr>
        <w:t>the new</w:t>
      </w:r>
      <w:r w:rsidRPr="00B434FD">
        <w:rPr>
          <w:rFonts w:cs="Calibri"/>
          <w:sz w:val="10"/>
        </w:rPr>
        <w:t xml:space="preserve"> </w:t>
      </w:r>
      <w:r w:rsidRPr="00B434FD">
        <w:rPr>
          <w:rStyle w:val="StyleUnderline"/>
          <w:rFonts w:ascii="Calibri" w:hAnsi="Calibri" w:cs="Calibri"/>
        </w:rPr>
        <w:t>orientation</w:t>
      </w:r>
      <w:r w:rsidRPr="00B434FD">
        <w:rPr>
          <w:rFonts w:cs="Calibri"/>
          <w:sz w:val="10"/>
        </w:rPr>
        <w:t xml:space="preserve"> of Washington’s foreign policy will </w:t>
      </w:r>
      <w:r w:rsidRPr="00B434FD">
        <w:rPr>
          <w:rStyle w:val="StyleUnderline"/>
          <w:rFonts w:ascii="Calibri" w:hAnsi="Calibri" w:cs="Calibri"/>
        </w:rPr>
        <w:t>give</w:t>
      </w:r>
      <w:r w:rsidRPr="00B434FD">
        <w:rPr>
          <w:rFonts w:cs="Calibri"/>
          <w:sz w:val="10"/>
        </w:rPr>
        <w:t xml:space="preserve"> more </w:t>
      </w:r>
      <w:r w:rsidRPr="00B434FD">
        <w:rPr>
          <w:rStyle w:val="StyleUnderline"/>
          <w:rFonts w:ascii="Calibri" w:hAnsi="Calibri" w:cs="Calibri"/>
        </w:rPr>
        <w:t>priority to Iran over its Arab neighbors</w:t>
      </w:r>
      <w:r w:rsidRPr="00B434FD">
        <w:rPr>
          <w:rFonts w:cs="Calibri"/>
          <w:sz w:val="10"/>
        </w:rPr>
        <w:t xml:space="preserve">. President Obama’s decision to reach a deal with Iran, a country considered as the U.S.’s enemy since the 1979 revolution, not only empowered Teheran and enable it to become the main regional power in the Middle East after Israel, but also scuttled the predictions of some Arab observers who believed that Washington could launch airstrikes against Iran in order to prevent it from acquiring the atomic bomb. With its long-term ally, Saudi Arabia, the Obama administration has been oblivious of the role Saudi Arabia played in helping the United States during the last decade of the Cold War. Observers may remember how Riyadh used the oil card to further weaken the former Soviet Union and deprive it from its main source of revenue. At the request of Ronald Reagan, the then Saudi King Fahd Bin Abdulaziz, decided to slash oil prices, which had a disastrous effect on the USSR’s economy and was among the main causes that accelerated its collapse few years later. The Saudi decision caused the Soviet Union to lose $20 billion a year. At the height of the US-Russia crisis over Crimea in 2014, former President Ronald Reagan’s son, Michael Reagan, demonstrated that his father had requested the Saudis to pump oil on the market in order to accelerate the collapse of the Soviet Union. The Saudi move was part of the deal passed between former US President Roosevelt and King Abdulaziz Al-Saudi in 1945. The main component of this deal was that Saudi Arabia would provide the U.S. with abundant and cheap oil in exchange for an American security umbrella. With Obama’s decision to sign the nuclear deal with Iran, which constitutes an existential threat in the eyes of Saudi Arabia and other Gulf countries, he signed the demise of the seven-decade-long agreement binding the two countries. In addition to this strategic economic partnership role, Saudi Arabia was for several decades the security valve used by the successive US administrations at times when the world economy was affected by either a lack of oil production or of rising prices. Saudi Arabia is the only producer in the world that has significant production capacity in reserve, allowing it to increase its exports in times of crisis. It is thanks to this reserve capacity that during the 1991 Gulf war, Saudi Arabia managed to offset the lack of Iraqi and Kuwaiti oil on the world market and, thus, avoid the global economy an oil shock comparable to those of 1973-1974 and 1973-1980. In addition to the Saudi example, there are other instances </w:t>
      </w:r>
      <w:r w:rsidRPr="00B434FD">
        <w:rPr>
          <w:rStyle w:val="StyleUnderline"/>
          <w:rFonts w:ascii="Calibri" w:hAnsi="Calibri" w:cs="Calibri"/>
        </w:rPr>
        <w:t xml:space="preserve">where </w:t>
      </w:r>
      <w:r w:rsidRPr="00CA0B1B">
        <w:rPr>
          <w:rStyle w:val="StyleUnderline"/>
          <w:rFonts w:ascii="Calibri" w:hAnsi="Calibri" w:cs="Calibri"/>
          <w:highlight w:val="yellow"/>
        </w:rPr>
        <w:t>countries</w:t>
      </w:r>
      <w:r w:rsidRPr="00B434FD">
        <w:rPr>
          <w:rStyle w:val="StyleUnderline"/>
          <w:rFonts w:ascii="Calibri" w:hAnsi="Calibri" w:cs="Calibri"/>
        </w:rPr>
        <w:t xml:space="preserve"> have enjoyed privileged relations</w:t>
      </w:r>
      <w:r w:rsidRPr="00B434FD">
        <w:rPr>
          <w:rFonts w:cs="Calibri"/>
          <w:sz w:val="10"/>
        </w:rPr>
        <w:t xml:space="preserve"> with Washington for several decades, but </w:t>
      </w:r>
      <w:r w:rsidRPr="00CA0B1B">
        <w:rPr>
          <w:rStyle w:val="StyleUnderline"/>
          <w:rFonts w:ascii="Calibri" w:hAnsi="Calibri" w:cs="Calibri"/>
          <w:highlight w:val="yellow"/>
        </w:rPr>
        <w:t>are</w:t>
      </w:r>
      <w:r w:rsidRPr="00B434FD">
        <w:rPr>
          <w:rStyle w:val="StyleUnderline"/>
          <w:rFonts w:ascii="Calibri" w:hAnsi="Calibri" w:cs="Calibri"/>
        </w:rPr>
        <w:t xml:space="preserve"> now being</w:t>
      </w:r>
      <w:r w:rsidRPr="00B434FD">
        <w:rPr>
          <w:rFonts w:cs="Calibri"/>
          <w:sz w:val="10"/>
        </w:rPr>
        <w:t xml:space="preserve"> </w:t>
      </w:r>
      <w:r w:rsidRPr="00CA0B1B">
        <w:rPr>
          <w:rStyle w:val="StyleUnderline"/>
          <w:rFonts w:ascii="Calibri" w:hAnsi="Calibri" w:cs="Calibri"/>
          <w:highlight w:val="yellow"/>
        </w:rPr>
        <w:t>affected by</w:t>
      </w:r>
      <w:r w:rsidRPr="00B434FD">
        <w:rPr>
          <w:rFonts w:cs="Calibri"/>
          <w:sz w:val="10"/>
        </w:rPr>
        <w:t xml:space="preserve"> the same lack of support or </w:t>
      </w:r>
      <w:r w:rsidRPr="00CA0B1B">
        <w:rPr>
          <w:rStyle w:val="Emphasis"/>
          <w:rFonts w:cs="Calibri"/>
          <w:highlight w:val="yellow"/>
        </w:rPr>
        <w:t>abandonment</w:t>
      </w:r>
      <w:r w:rsidRPr="00B434FD">
        <w:rPr>
          <w:rFonts w:cs="Calibri"/>
          <w:sz w:val="10"/>
        </w:rPr>
        <w:t xml:space="preserve"> from the current American administration. The most important example is that of the Syrian opposition to Bashar Assad. After Washington showed support for the opposition and called for the departure of President Assad, accused him of crimes against humanity ad even threatened to lead a campaign of airstrikes against his regime, </w:t>
      </w:r>
      <w:r w:rsidRPr="00CA0B1B">
        <w:rPr>
          <w:rStyle w:val="StyleUnderline"/>
          <w:rFonts w:ascii="Calibri" w:hAnsi="Calibri" w:cs="Calibri"/>
          <w:highlight w:val="yellow"/>
        </w:rPr>
        <w:t>it did not think twice about</w:t>
      </w:r>
      <w:r w:rsidRPr="00B434FD">
        <w:rPr>
          <w:rStyle w:val="StyleUnderline"/>
          <w:rFonts w:ascii="Calibri" w:hAnsi="Calibri" w:cs="Calibri"/>
        </w:rPr>
        <w:t xml:space="preserve"> dropping its support for the </w:t>
      </w:r>
      <w:r w:rsidRPr="00CA0B1B">
        <w:rPr>
          <w:rStyle w:val="StyleUnderline"/>
          <w:rFonts w:ascii="Calibri" w:hAnsi="Calibri" w:cs="Calibri"/>
          <w:highlight w:val="yellow"/>
        </w:rPr>
        <w:t>Syrian</w:t>
      </w:r>
      <w:r w:rsidRPr="00B434FD">
        <w:rPr>
          <w:rStyle w:val="StyleUnderline"/>
          <w:rFonts w:ascii="Calibri" w:hAnsi="Calibri" w:cs="Calibri"/>
        </w:rPr>
        <w:t xml:space="preserve"> </w:t>
      </w:r>
      <w:r w:rsidRPr="00CA0B1B">
        <w:rPr>
          <w:rStyle w:val="StyleUnderline"/>
          <w:rFonts w:ascii="Calibri" w:hAnsi="Calibri" w:cs="Calibri"/>
          <w:highlight w:val="yellow"/>
        </w:rPr>
        <w:t>opposition</w:t>
      </w:r>
      <w:r w:rsidRPr="00B434FD">
        <w:rPr>
          <w:rStyle w:val="StyleUnderline"/>
          <w:rFonts w:ascii="Calibri" w:hAnsi="Calibri" w:cs="Calibri"/>
        </w:rPr>
        <w:t>,</w:t>
      </w:r>
      <w:r w:rsidRPr="00B434FD">
        <w:rPr>
          <w:rFonts w:cs="Calibri"/>
          <w:sz w:val="10"/>
        </w:rPr>
        <w:t xml:space="preserve"> thus sacrificing a whole people who were calling for a new regime and for the establishment of a democracy. Instead of staying true to the principles of democracy, human right, the defense of individual freedoms, etc., it espouses, Washington decided to reach a deal with Russia and allow Bashar Assad to remain in power. </w:t>
      </w:r>
      <w:r w:rsidRPr="00B434FD">
        <w:rPr>
          <w:rStyle w:val="StyleUnderline"/>
          <w:rFonts w:ascii="Calibri" w:hAnsi="Calibri" w:cs="Calibri"/>
        </w:rPr>
        <w:t xml:space="preserve">The same policy applies to </w:t>
      </w:r>
      <w:r w:rsidRPr="00CA0B1B">
        <w:rPr>
          <w:rStyle w:val="StyleUnderline"/>
          <w:rFonts w:ascii="Calibri" w:hAnsi="Calibri" w:cs="Calibri"/>
          <w:highlight w:val="yellow"/>
        </w:rPr>
        <w:t>Turkey</w:t>
      </w:r>
      <w:r w:rsidRPr="00B434FD">
        <w:rPr>
          <w:rStyle w:val="StyleUnderline"/>
          <w:rFonts w:ascii="Calibri" w:hAnsi="Calibri" w:cs="Calibri"/>
        </w:rPr>
        <w:t>, a NATO member</w:t>
      </w:r>
      <w:r w:rsidRPr="00B434FD">
        <w:rPr>
          <w:rFonts w:cs="Calibri"/>
          <w:sz w:val="10"/>
        </w:rPr>
        <w:t xml:space="preserve"> and ally of the West during the Cold War. </w:t>
      </w:r>
      <w:r w:rsidRPr="00B434FD">
        <w:rPr>
          <w:rStyle w:val="StyleUnderline"/>
          <w:rFonts w:ascii="Calibri" w:hAnsi="Calibri" w:cs="Calibri"/>
        </w:rPr>
        <w:t>During the recent crisis between Russia and Turkey</w:t>
      </w:r>
      <w:r w:rsidRPr="00B434FD">
        <w:rPr>
          <w:rFonts w:cs="Calibri"/>
          <w:sz w:val="10"/>
        </w:rPr>
        <w:t xml:space="preserve"> </w:t>
      </w:r>
      <w:r w:rsidRPr="00B434FD">
        <w:rPr>
          <w:rStyle w:val="StyleUnderline"/>
          <w:rFonts w:ascii="Calibri" w:hAnsi="Calibri" w:cs="Calibri"/>
        </w:rPr>
        <w:t>after Ankara downed a Russian jet that had crossed Turkey’s airspace</w:t>
      </w:r>
      <w:r w:rsidRPr="00B434FD">
        <w:rPr>
          <w:rFonts w:cs="Calibri"/>
          <w:sz w:val="10"/>
        </w:rPr>
        <w:t xml:space="preserve">, </w:t>
      </w:r>
      <w:r w:rsidRPr="00B434FD">
        <w:rPr>
          <w:rStyle w:val="Emphasis"/>
          <w:rFonts w:cs="Calibri"/>
        </w:rPr>
        <w:t xml:space="preserve">Washington showed no </w:t>
      </w:r>
      <w:r w:rsidRPr="00B434FD">
        <w:rPr>
          <w:rFonts w:cs="Calibri"/>
          <w:sz w:val="10"/>
        </w:rPr>
        <w:t xml:space="preserve">strong </w:t>
      </w:r>
      <w:r w:rsidRPr="00B434FD">
        <w:rPr>
          <w:rStyle w:val="Emphasis"/>
          <w:rFonts w:cs="Calibri"/>
        </w:rPr>
        <w:t>support for its long-time ally.</w:t>
      </w:r>
      <w:r w:rsidRPr="00B434FD">
        <w:rPr>
          <w:rFonts w:cs="Calibri"/>
          <w:sz w:val="10"/>
        </w:rPr>
        <w:t xml:space="preserve"> </w:t>
      </w:r>
      <w:r w:rsidRPr="00B434FD">
        <w:rPr>
          <w:rStyle w:val="StyleUnderline"/>
          <w:rFonts w:ascii="Calibri" w:hAnsi="Calibri" w:cs="Calibri"/>
        </w:rPr>
        <w:t>Ukraine has had no more luck</w:t>
      </w:r>
      <w:r w:rsidRPr="00B434FD">
        <w:rPr>
          <w:rFonts w:cs="Calibri"/>
          <w:sz w:val="10"/>
        </w:rPr>
        <w:t xml:space="preserve"> than Turkey. This former member of the USSR, which aspired to become a member of NATO and EU member and, thus, integrate into the Western camp, has been left to deal alone with Russia over the Crimea territorial dispute. The noise that was made in the Security Council after the crisis broke out was not followed by any bold or effective measure from Washington to show its real support for Kiev. Instead, </w:t>
      </w:r>
      <w:r w:rsidRPr="00B434FD">
        <w:rPr>
          <w:rStyle w:val="StyleUnderline"/>
          <w:rFonts w:ascii="Calibri" w:hAnsi="Calibri" w:cs="Calibri"/>
        </w:rPr>
        <w:t>Obama chose to give in to Russia</w:t>
      </w:r>
      <w:r w:rsidRPr="00B434FD">
        <w:rPr>
          <w:rFonts w:cs="Calibri"/>
          <w:sz w:val="10"/>
        </w:rPr>
        <w:t xml:space="preserve"> and accept implicitly that it prefers not to interfere in Moscow’s backyard. </w:t>
      </w:r>
      <w:r w:rsidRPr="00B434FD">
        <w:rPr>
          <w:rStyle w:val="StyleUnderline"/>
          <w:rFonts w:ascii="Calibri" w:hAnsi="Calibri" w:cs="Calibri"/>
        </w:rPr>
        <w:t>The U.S.</w:t>
      </w:r>
      <w:r w:rsidRPr="00B434FD">
        <w:rPr>
          <w:rFonts w:cs="Calibri"/>
          <w:sz w:val="10"/>
        </w:rPr>
        <w:t xml:space="preserve"> has also </w:t>
      </w:r>
      <w:r w:rsidRPr="00B434FD">
        <w:rPr>
          <w:rStyle w:val="StyleUnderline"/>
          <w:rFonts w:ascii="Calibri" w:hAnsi="Calibri" w:cs="Calibri"/>
        </w:rPr>
        <w:t xml:space="preserve">sacrificed its whole strategy towards </w:t>
      </w:r>
      <w:r w:rsidRPr="00CA0B1B">
        <w:rPr>
          <w:rStyle w:val="Emphasis"/>
          <w:rFonts w:cs="Calibri"/>
          <w:highlight w:val="yellow"/>
        </w:rPr>
        <w:t>Cuba</w:t>
      </w:r>
      <w:r w:rsidRPr="00B434FD">
        <w:rPr>
          <w:rFonts w:cs="Calibri"/>
          <w:sz w:val="10"/>
        </w:rPr>
        <w:t xml:space="preserve"> and sacrificed millions of Cubans that it helped to settle in Florida, leaving them only a glimpse of hope for a change in Cuba. The U.S. has turned the Cuban community into the equivalent of the Algerian Harki, who were abandoned by France after the independence of Algeria. Last but not least, </w:t>
      </w:r>
      <w:r w:rsidRPr="00B434FD">
        <w:rPr>
          <w:rStyle w:val="StyleUnderline"/>
          <w:rFonts w:ascii="Calibri" w:hAnsi="Calibri" w:cs="Calibri"/>
        </w:rPr>
        <w:t>the US also sacrificed</w:t>
      </w:r>
      <w:r w:rsidRPr="00B434FD">
        <w:rPr>
          <w:rFonts w:cs="Calibri"/>
          <w:sz w:val="10"/>
        </w:rPr>
        <w:t xml:space="preserve"> Houssni </w:t>
      </w:r>
      <w:r w:rsidRPr="00CA0B1B">
        <w:rPr>
          <w:rStyle w:val="Emphasis"/>
          <w:rFonts w:cs="Calibri"/>
          <w:highlight w:val="yellow"/>
        </w:rPr>
        <w:t>Mubarak</w:t>
      </w:r>
      <w:r w:rsidRPr="00B434FD">
        <w:rPr>
          <w:rFonts w:cs="Calibri"/>
          <w:sz w:val="10"/>
        </w:rPr>
        <w:t xml:space="preserve">, who made Egypt the bastion of America in the Middle East. </w:t>
      </w:r>
      <w:r w:rsidRPr="00CA0B1B">
        <w:rPr>
          <w:rStyle w:val="StyleUnderline"/>
          <w:rFonts w:ascii="Calibri" w:hAnsi="Calibri" w:cs="Calibri"/>
          <w:highlight w:val="yellow"/>
        </w:rPr>
        <w:t>These examples</w:t>
      </w:r>
      <w:r w:rsidRPr="00CA0B1B">
        <w:rPr>
          <w:rFonts w:cs="Calibri"/>
          <w:sz w:val="10"/>
          <w:highlight w:val="yellow"/>
        </w:rPr>
        <w:t xml:space="preserve"> </w:t>
      </w:r>
      <w:r w:rsidRPr="00CA0B1B">
        <w:rPr>
          <w:rStyle w:val="StyleUnderline"/>
          <w:rFonts w:ascii="Calibri" w:hAnsi="Calibri" w:cs="Calibri"/>
          <w:highlight w:val="yellow"/>
        </w:rPr>
        <w:t>have</w:t>
      </w:r>
      <w:r w:rsidRPr="00B434FD">
        <w:rPr>
          <w:rFonts w:cs="Calibri"/>
          <w:sz w:val="10"/>
        </w:rPr>
        <w:t xml:space="preserve"> American and </w:t>
      </w:r>
      <w:r w:rsidRPr="00CA0B1B">
        <w:rPr>
          <w:rStyle w:val="StyleUnderline"/>
          <w:rFonts w:ascii="Calibri" w:hAnsi="Calibri" w:cs="Calibri"/>
          <w:highlight w:val="yellow"/>
        </w:rPr>
        <w:t>foreign observers</w:t>
      </w:r>
      <w:r w:rsidRPr="00B434FD">
        <w:rPr>
          <w:rStyle w:val="StyleUnderline"/>
          <w:rFonts w:ascii="Calibri" w:hAnsi="Calibri" w:cs="Calibri"/>
        </w:rPr>
        <w:t xml:space="preserve"> </w:t>
      </w:r>
      <w:r w:rsidRPr="00CA0B1B">
        <w:rPr>
          <w:rStyle w:val="StyleUnderline"/>
          <w:rFonts w:ascii="Calibri" w:hAnsi="Calibri" w:cs="Calibri"/>
          <w:highlight w:val="yellow"/>
        </w:rPr>
        <w:t>asking</w:t>
      </w:r>
      <w:r w:rsidRPr="00B434FD">
        <w:rPr>
          <w:rFonts w:cs="Calibri"/>
          <w:sz w:val="10"/>
        </w:rPr>
        <w:t xml:space="preserve"> this question: </w:t>
      </w:r>
      <w:r w:rsidRPr="00CA0B1B">
        <w:rPr>
          <w:rStyle w:val="Emphasis"/>
          <w:rFonts w:cs="Calibri"/>
          <w:highlight w:val="yellow"/>
        </w:rPr>
        <w:t>is the U</w:t>
      </w:r>
      <w:r w:rsidRPr="00B434FD">
        <w:rPr>
          <w:rFonts w:cs="Calibri"/>
          <w:sz w:val="10"/>
        </w:rPr>
        <w:t xml:space="preserve">nited </w:t>
      </w:r>
      <w:r w:rsidRPr="00CA0B1B">
        <w:rPr>
          <w:rStyle w:val="Emphasis"/>
          <w:rFonts w:cs="Calibri"/>
          <w:highlight w:val="yellow"/>
        </w:rPr>
        <w:t>S</w:t>
      </w:r>
      <w:r w:rsidRPr="00B434FD">
        <w:rPr>
          <w:rFonts w:cs="Calibri"/>
          <w:sz w:val="10"/>
        </w:rPr>
        <w:t xml:space="preserve">tates </w:t>
      </w:r>
      <w:r w:rsidRPr="00CA0B1B">
        <w:rPr>
          <w:rStyle w:val="Emphasis"/>
          <w:rFonts w:cs="Calibri"/>
          <w:highlight w:val="yellow"/>
        </w:rPr>
        <w:t>a reliable ally</w:t>
      </w:r>
      <w:r w:rsidRPr="00B434FD">
        <w:rPr>
          <w:rFonts w:cs="Calibri"/>
          <w:sz w:val="10"/>
        </w:rPr>
        <w:t xml:space="preserve"> that can be resorted to in times of crisis</w:t>
      </w:r>
      <w:r w:rsidRPr="00CA0B1B">
        <w:rPr>
          <w:rStyle w:val="Emphasis"/>
          <w:rFonts w:cs="Calibri"/>
          <w:highlight w:val="yellow"/>
        </w:rPr>
        <w:t>?</w:t>
      </w:r>
      <w:r w:rsidRPr="00CA0B1B">
        <w:rPr>
          <w:rFonts w:cs="Calibri"/>
          <w:sz w:val="10"/>
          <w:highlight w:val="yellow"/>
        </w:rPr>
        <w:t xml:space="preserve"> </w:t>
      </w:r>
      <w:r w:rsidRPr="00CA0B1B">
        <w:rPr>
          <w:rStyle w:val="StyleUnderline"/>
          <w:rFonts w:ascii="Calibri" w:hAnsi="Calibri" w:cs="Calibri"/>
          <w:highlight w:val="yellow"/>
        </w:rPr>
        <w:t>Based on the</w:t>
      </w:r>
      <w:r w:rsidRPr="00B434FD">
        <w:rPr>
          <w:rFonts w:cs="Calibri"/>
          <w:sz w:val="10"/>
        </w:rPr>
        <w:t xml:space="preserve"> analysis of the </w:t>
      </w:r>
      <w:r w:rsidRPr="00CA0B1B">
        <w:rPr>
          <w:rStyle w:val="StyleUnderline"/>
          <w:rFonts w:ascii="Calibri" w:hAnsi="Calibri" w:cs="Calibri"/>
          <w:highlight w:val="yellow"/>
        </w:rPr>
        <w:t>recent moves</w:t>
      </w:r>
      <w:r w:rsidRPr="00B434FD">
        <w:rPr>
          <w:rStyle w:val="StyleUnderline"/>
          <w:rFonts w:ascii="Calibri" w:hAnsi="Calibri" w:cs="Calibri"/>
        </w:rPr>
        <w:t xml:space="preserve"> made by the American administration</w:t>
      </w:r>
      <w:r w:rsidRPr="00B434FD">
        <w:rPr>
          <w:rFonts w:cs="Calibri"/>
          <w:sz w:val="10"/>
        </w:rPr>
        <w:t xml:space="preserve">, </w:t>
      </w:r>
      <w:r w:rsidRPr="00B434FD">
        <w:rPr>
          <w:rStyle w:val="StyleUnderline"/>
          <w:rFonts w:ascii="Calibri" w:hAnsi="Calibri" w:cs="Calibri"/>
        </w:rPr>
        <w:t>it appears that Washington shifts its alliances and adapts quickly to the changing realities of the world without due consideration of the interests of its “long-time strategic allies,”</w:t>
      </w:r>
      <w:r w:rsidRPr="00B434FD">
        <w:rPr>
          <w:rFonts w:cs="Calibri"/>
          <w:sz w:val="10"/>
        </w:rPr>
        <w:t xml:space="preserve"> </w:t>
      </w:r>
      <w:r w:rsidRPr="00B434FD">
        <w:rPr>
          <w:rStyle w:val="StyleUnderline"/>
          <w:rFonts w:ascii="Calibri" w:hAnsi="Calibri" w:cs="Calibri"/>
        </w:rPr>
        <w:t>and</w:t>
      </w:r>
      <w:r w:rsidRPr="00B434FD">
        <w:rPr>
          <w:rFonts w:cs="Calibri"/>
          <w:sz w:val="10"/>
        </w:rPr>
        <w:t xml:space="preserve"> that </w:t>
      </w:r>
      <w:r w:rsidRPr="00B434FD">
        <w:rPr>
          <w:rStyle w:val="StyleUnderline"/>
          <w:rFonts w:ascii="Calibri" w:hAnsi="Calibri" w:cs="Calibri"/>
        </w:rPr>
        <w:t xml:space="preserve">Arab countries </w:t>
      </w:r>
      <w:r w:rsidRPr="00B434FD">
        <w:rPr>
          <w:rStyle w:val="Emphasis"/>
          <w:rFonts w:cs="Calibri"/>
        </w:rPr>
        <w:t xml:space="preserve">no </w:t>
      </w:r>
      <w:r w:rsidRPr="00CA0B1B">
        <w:rPr>
          <w:rStyle w:val="Emphasis"/>
          <w:rFonts w:cs="Calibri"/>
          <w:highlight w:val="yellow"/>
        </w:rPr>
        <w:t>longer have the same strategic importance</w:t>
      </w:r>
      <w:r w:rsidRPr="00B434FD">
        <w:rPr>
          <w:rStyle w:val="Emphasis"/>
          <w:rFonts w:cs="Calibri"/>
        </w:rPr>
        <w:t xml:space="preserve"> </w:t>
      </w:r>
      <w:r w:rsidRPr="00CA0B1B">
        <w:rPr>
          <w:rStyle w:val="Emphasis"/>
          <w:rFonts w:cs="Calibri"/>
          <w:highlight w:val="yellow"/>
        </w:rPr>
        <w:t>in the eyes of Washington</w:t>
      </w:r>
      <w:r w:rsidRPr="00B434FD">
        <w:rPr>
          <w:rStyle w:val="Emphasis"/>
          <w:rFonts w:cs="Calibri"/>
        </w:rPr>
        <w:t xml:space="preserve"> </w:t>
      </w:r>
      <w:r w:rsidRPr="00B434FD">
        <w:rPr>
          <w:rStyle w:val="StyleUnderline"/>
          <w:rFonts w:ascii="Calibri" w:hAnsi="Calibri" w:cs="Calibri"/>
        </w:rPr>
        <w:t>as they did in the past.</w:t>
      </w:r>
    </w:p>
    <w:p w:rsidR="00C10017" w:rsidRPr="00B434FD" w:rsidRDefault="00C10017" w:rsidP="00C10017">
      <w:pPr>
        <w:pStyle w:val="Heading4"/>
        <w:rPr>
          <w:rFonts w:cs="Calibri"/>
        </w:rPr>
      </w:pPr>
      <w:r w:rsidRPr="00B434FD">
        <w:rPr>
          <w:rFonts w:cs="Calibri"/>
        </w:rPr>
        <w:t>Syria, Arab Spring</w:t>
      </w:r>
    </w:p>
    <w:p w:rsidR="00C10017" w:rsidRPr="00B434FD" w:rsidRDefault="00C10017" w:rsidP="00C10017">
      <w:pPr>
        <w:rPr>
          <w:rFonts w:cs="Calibri"/>
        </w:rPr>
      </w:pPr>
      <w:r w:rsidRPr="00B434FD">
        <w:rPr>
          <w:rStyle w:val="Style13ptBold"/>
          <w:rFonts w:ascii="Calibri" w:hAnsi="Calibri" w:cs="Calibri"/>
        </w:rPr>
        <w:t>Diehl 3-20</w:t>
      </w:r>
      <w:r w:rsidRPr="00B434FD">
        <w:rPr>
          <w:rFonts w:cs="Calibri"/>
        </w:rPr>
        <w:t xml:space="preserve"> [Jackson Diehl, Deputy Editorial Page Editor the Washington Post. Diehl joined The Post in June 1978 as a reporter on the Metro staff. He was a finalist for the Pulitzer Prize for Editorial Writing in 2011. He is a graduate of Yale University. 3-20-2016 https://www.washingtonpost.com/opinions/the-costs-of-obamas-2013-syria-decision-are-apparent-to-everyone-but-him/2016/03/20/e526f614-ec56-11e5-a6f3-21ccdbc5f74e_story.html]</w:t>
      </w:r>
    </w:p>
    <w:p w:rsidR="00C10017" w:rsidRPr="00B434FD" w:rsidRDefault="00C10017" w:rsidP="00C10017">
      <w:pPr>
        <w:rPr>
          <w:rFonts w:cs="Calibri"/>
          <w:u w:val="single"/>
        </w:rPr>
      </w:pPr>
      <w:r w:rsidRPr="00B434FD">
        <w:rPr>
          <w:rFonts w:cs="Calibri"/>
          <w:sz w:val="16"/>
        </w:rPr>
        <w:t xml:space="preserve">Obama, it turns out. By far the most startling disclosure in the president’s interviews with the Atlantic’s Jeffrey Goldberg is his judgment of his Syria decision: “I’m very proud of this moment,” he said. The words ring with defensive arrogance. But they also suggest that </w:t>
      </w:r>
      <w:r w:rsidRPr="00CA0B1B">
        <w:rPr>
          <w:rStyle w:val="StyleUnderline"/>
          <w:rFonts w:ascii="Calibri" w:hAnsi="Calibri" w:cs="Calibri"/>
          <w:highlight w:val="yellow"/>
        </w:rPr>
        <w:t>Obama remains</w:t>
      </w:r>
      <w:r w:rsidRPr="00B434FD">
        <w:rPr>
          <w:rFonts w:cs="Calibri"/>
          <w:sz w:val="16"/>
        </w:rPr>
        <w:t xml:space="preserve">, to this day, </w:t>
      </w:r>
      <w:r w:rsidRPr="00CA0B1B">
        <w:rPr>
          <w:rStyle w:val="Emphasis"/>
          <w:rFonts w:cs="Calibri"/>
          <w:highlight w:val="yellow"/>
        </w:rPr>
        <w:t>fundamentally clueless</w:t>
      </w:r>
      <w:r w:rsidRPr="00B434FD">
        <w:rPr>
          <w:rFonts w:cs="Calibri"/>
          <w:sz w:val="16"/>
        </w:rPr>
        <w:t xml:space="preserve"> — or in denial — </w:t>
      </w:r>
      <w:r w:rsidRPr="00CA0B1B">
        <w:rPr>
          <w:rStyle w:val="StyleUnderline"/>
          <w:rFonts w:ascii="Calibri" w:hAnsi="Calibri" w:cs="Calibri"/>
          <w:highlight w:val="yellow"/>
        </w:rPr>
        <w:t>about</w:t>
      </w:r>
      <w:r w:rsidRPr="00B434FD">
        <w:rPr>
          <w:rStyle w:val="StyleUnderline"/>
          <w:rFonts w:ascii="Calibri" w:hAnsi="Calibri" w:cs="Calibri"/>
        </w:rPr>
        <w:t xml:space="preserve"> the </w:t>
      </w:r>
      <w:r w:rsidRPr="00CA0B1B">
        <w:rPr>
          <w:rStyle w:val="StyleUnderline"/>
          <w:rFonts w:ascii="Calibri" w:hAnsi="Calibri" w:cs="Calibri"/>
          <w:highlight w:val="yellow"/>
        </w:rPr>
        <w:t>consequences</w:t>
      </w:r>
      <w:r w:rsidRPr="00B434FD">
        <w:rPr>
          <w:rStyle w:val="StyleUnderline"/>
          <w:rFonts w:ascii="Calibri" w:hAnsi="Calibri" w:cs="Calibri"/>
        </w:rPr>
        <w:t xml:space="preserve"> of</w:t>
      </w:r>
      <w:r w:rsidRPr="00B434FD">
        <w:rPr>
          <w:rFonts w:cs="Calibri"/>
          <w:sz w:val="16"/>
        </w:rPr>
        <w:t xml:space="preserve"> what historians will surely regard as </w:t>
      </w:r>
      <w:r w:rsidRPr="00B434FD">
        <w:rPr>
          <w:rStyle w:val="StyleUnderline"/>
          <w:rFonts w:ascii="Calibri" w:hAnsi="Calibri" w:cs="Calibri"/>
        </w:rPr>
        <w:t xml:space="preserve">one </w:t>
      </w:r>
      <w:r w:rsidRPr="00CA0B1B">
        <w:rPr>
          <w:rStyle w:val="StyleUnderline"/>
          <w:rFonts w:ascii="Calibri" w:hAnsi="Calibri" w:cs="Calibri"/>
          <w:highlight w:val="yellow"/>
        </w:rPr>
        <w:t>of his</w:t>
      </w:r>
      <w:r w:rsidRPr="00B434FD">
        <w:rPr>
          <w:rStyle w:val="StyleUnderline"/>
          <w:rFonts w:ascii="Calibri" w:hAnsi="Calibri" w:cs="Calibri"/>
        </w:rPr>
        <w:t xml:space="preserve"> most</w:t>
      </w:r>
      <w:r w:rsidRPr="00B434FD">
        <w:rPr>
          <w:rFonts w:cs="Calibri"/>
          <w:sz w:val="16"/>
        </w:rPr>
        <w:t xml:space="preserve"> </w:t>
      </w:r>
      <w:r w:rsidRPr="00CA0B1B">
        <w:rPr>
          <w:rStyle w:val="Emphasis"/>
          <w:rFonts w:cs="Calibri"/>
          <w:highlight w:val="yellow"/>
        </w:rPr>
        <w:t>fateful error</w:t>
      </w:r>
      <w:r w:rsidRPr="00B434FD">
        <w:rPr>
          <w:rStyle w:val="Emphasis"/>
          <w:rFonts w:cs="Calibri"/>
        </w:rPr>
        <w:t>s</w:t>
      </w:r>
      <w:r w:rsidRPr="00B434FD">
        <w:rPr>
          <w:rFonts w:cs="Calibri"/>
          <w:sz w:val="16"/>
        </w:rPr>
        <w:t xml:space="preserve">. As Goldberg describes it, the president now regards August 2013 as his “liberation” from a U.S. foreign policy establishment he holds in contempt, along with a “Washington playbook” that demands military action to uphold American “credibility.” If that’s how Obama sees it, that is a blinkered misjudgment. Yes, the conventional wisdom among the think tanks, ex-officials and pundits of Washington is that </w:t>
      </w:r>
      <w:r w:rsidRPr="00B434FD">
        <w:rPr>
          <w:rStyle w:val="StyleUnderline"/>
          <w:rFonts w:ascii="Calibri" w:hAnsi="Calibri" w:cs="Calibri"/>
        </w:rPr>
        <w:t>Obama made a terrible error</w:t>
      </w:r>
      <w:r w:rsidRPr="00B434FD">
        <w:rPr>
          <w:rFonts w:cs="Calibri"/>
          <w:sz w:val="16"/>
        </w:rPr>
        <w:t xml:space="preserve">. But </w:t>
      </w:r>
      <w:r w:rsidRPr="00B434FD">
        <w:rPr>
          <w:rStyle w:val="StyleUnderline"/>
          <w:rFonts w:ascii="Calibri" w:hAnsi="Calibri" w:cs="Calibri"/>
        </w:rPr>
        <w:t>that is</w:t>
      </w:r>
      <w:r w:rsidRPr="00B434FD">
        <w:rPr>
          <w:rFonts w:cs="Calibri"/>
          <w:sz w:val="16"/>
        </w:rPr>
        <w:t xml:space="preserve"> also </w:t>
      </w:r>
      <w:r w:rsidRPr="00B434FD">
        <w:rPr>
          <w:rStyle w:val="StyleUnderline"/>
          <w:rFonts w:ascii="Calibri" w:hAnsi="Calibri" w:cs="Calibri"/>
        </w:rPr>
        <w:t xml:space="preserve">the view of the foreign policy establishments of most of the rest of the world. </w:t>
      </w:r>
      <w:r w:rsidRPr="00B434FD">
        <w:rPr>
          <w:rFonts w:cs="Calibri"/>
          <w:sz w:val="16"/>
        </w:rPr>
        <w:t xml:space="preserve">If Indians and Japanese, Poles and Latvians, </w:t>
      </w:r>
      <w:r w:rsidRPr="00CA0B1B">
        <w:rPr>
          <w:rStyle w:val="StyleUnderline"/>
          <w:rFonts w:ascii="Calibri" w:hAnsi="Calibri" w:cs="Calibri"/>
          <w:highlight w:val="yellow"/>
        </w:rPr>
        <w:t>Israelis and Saudis are</w:t>
      </w:r>
      <w:r w:rsidRPr="00CA0B1B">
        <w:rPr>
          <w:rFonts w:cs="Calibri"/>
          <w:sz w:val="16"/>
          <w:highlight w:val="yellow"/>
        </w:rPr>
        <w:t xml:space="preserve"> </w:t>
      </w:r>
      <w:r w:rsidRPr="00CA0B1B">
        <w:rPr>
          <w:rStyle w:val="StyleUnderline"/>
          <w:rFonts w:ascii="Calibri" w:hAnsi="Calibri" w:cs="Calibri"/>
          <w:highlight w:val="yellow"/>
        </w:rPr>
        <w:t>convinced</w:t>
      </w:r>
      <w:r w:rsidRPr="00B434FD">
        <w:rPr>
          <w:rStyle w:val="StyleUnderline"/>
          <w:rFonts w:ascii="Calibri" w:hAnsi="Calibri" w:cs="Calibri"/>
        </w:rPr>
        <w:t xml:space="preserve"> </w:t>
      </w:r>
      <w:r w:rsidRPr="00CA0B1B">
        <w:rPr>
          <w:rStyle w:val="StyleUnderline"/>
          <w:rFonts w:ascii="Calibri" w:hAnsi="Calibri" w:cs="Calibri"/>
          <w:highlight w:val="yellow"/>
        </w:rPr>
        <w:t>that</w:t>
      </w:r>
      <w:r w:rsidRPr="00B434FD">
        <w:rPr>
          <w:rStyle w:val="StyleUnderline"/>
          <w:rFonts w:ascii="Calibri" w:hAnsi="Calibri" w:cs="Calibri"/>
        </w:rPr>
        <w:t xml:space="preserve"> the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w:t>
      </w:r>
      <w:r w:rsidRPr="00CA0B1B">
        <w:rPr>
          <w:rStyle w:val="Emphasis"/>
          <w:rFonts w:cs="Calibri"/>
          <w:highlight w:val="yellow"/>
        </w:rPr>
        <w:t>damaged its deterrence</w:t>
      </w:r>
      <w:r w:rsidRPr="00CA0B1B">
        <w:rPr>
          <w:rFonts w:cs="Calibri"/>
          <w:sz w:val="16"/>
          <w:highlight w:val="yellow"/>
        </w:rPr>
        <w:t xml:space="preserve"> </w:t>
      </w:r>
      <w:r w:rsidRPr="00CA0B1B">
        <w:rPr>
          <w:rStyle w:val="StyleUnderline"/>
          <w:rFonts w:ascii="Calibri" w:hAnsi="Calibri" w:cs="Calibri"/>
          <w:highlight w:val="yellow"/>
        </w:rPr>
        <w:t>and</w:t>
      </w:r>
      <w:r w:rsidRPr="00CA0B1B">
        <w:rPr>
          <w:rFonts w:cs="Calibri"/>
          <w:sz w:val="16"/>
          <w:highlight w:val="yellow"/>
        </w:rPr>
        <w:t xml:space="preserve"> </w:t>
      </w:r>
      <w:r w:rsidRPr="00CA0B1B">
        <w:rPr>
          <w:rStyle w:val="Emphasis"/>
          <w:rFonts w:cs="Calibri"/>
          <w:highlight w:val="yellow"/>
        </w:rPr>
        <w:t>invited aggression</w:t>
      </w:r>
      <w:r w:rsidRPr="00B434FD">
        <w:rPr>
          <w:rFonts w:cs="Calibri"/>
          <w:sz w:val="16"/>
        </w:rPr>
        <w:t xml:space="preserve"> — </w:t>
      </w:r>
      <w:r w:rsidRPr="00CA0B1B">
        <w:rPr>
          <w:rStyle w:val="StyleUnderline"/>
          <w:rFonts w:ascii="Calibri" w:hAnsi="Calibri" w:cs="Calibri"/>
          <w:highlight w:val="yellow"/>
        </w:rPr>
        <w:t>and</w:t>
      </w:r>
      <w:r w:rsidRPr="00B434FD">
        <w:rPr>
          <w:rFonts w:cs="Calibri"/>
          <w:sz w:val="16"/>
        </w:rPr>
        <w:t xml:space="preserve"> that </w:t>
      </w:r>
      <w:r w:rsidRPr="00CA0B1B">
        <w:rPr>
          <w:rStyle w:val="StyleUnderline"/>
          <w:rFonts w:ascii="Calibri" w:hAnsi="Calibri" w:cs="Calibri"/>
          <w:highlight w:val="yellow"/>
        </w:rPr>
        <w:t>they</w:t>
      </w:r>
      <w:r w:rsidRPr="00B434FD">
        <w:rPr>
          <w:rFonts w:cs="Calibri"/>
          <w:sz w:val="16"/>
        </w:rPr>
        <w:t xml:space="preserve"> must </w:t>
      </w:r>
      <w:r w:rsidRPr="00CA0B1B">
        <w:rPr>
          <w:rStyle w:val="StyleUnderline"/>
          <w:rFonts w:ascii="Calibri" w:hAnsi="Calibri" w:cs="Calibri"/>
          <w:highlight w:val="yellow"/>
        </w:rPr>
        <w:t>adjust</w:t>
      </w:r>
      <w:r w:rsidRPr="00CA0B1B">
        <w:rPr>
          <w:rFonts w:cs="Calibri"/>
          <w:sz w:val="16"/>
          <w:highlight w:val="yellow"/>
        </w:rPr>
        <w:t xml:space="preserve"> </w:t>
      </w:r>
      <w:r w:rsidRPr="00CA0B1B">
        <w:rPr>
          <w:rStyle w:val="StyleUnderline"/>
          <w:rFonts w:ascii="Calibri" w:hAnsi="Calibri" w:cs="Calibri"/>
          <w:highlight w:val="yellow"/>
        </w:rPr>
        <w:t>their</w:t>
      </w:r>
      <w:r w:rsidRPr="00B434FD">
        <w:rPr>
          <w:rFonts w:cs="Calibri"/>
          <w:sz w:val="16"/>
        </w:rPr>
        <w:t xml:space="preserve"> own </w:t>
      </w:r>
      <w:r w:rsidRPr="00CA0B1B">
        <w:rPr>
          <w:rStyle w:val="StyleUnderline"/>
          <w:rFonts w:ascii="Calibri" w:hAnsi="Calibri" w:cs="Calibri"/>
          <w:highlight w:val="yellow"/>
        </w:rPr>
        <w:t>policies accordingly</w:t>
      </w:r>
      <w:r w:rsidRPr="00B434FD">
        <w:rPr>
          <w:rFonts w:cs="Calibri"/>
          <w:sz w:val="16"/>
        </w:rPr>
        <w:t xml:space="preserve"> — </w:t>
      </w:r>
      <w:r w:rsidRPr="00CA0B1B">
        <w:rPr>
          <w:rStyle w:val="StyleUnderline"/>
          <w:rFonts w:ascii="Calibri" w:hAnsi="Calibri" w:cs="Calibri"/>
          <w:highlight w:val="yellow"/>
        </w:rPr>
        <w:t>it</w:t>
      </w:r>
      <w:r w:rsidRPr="00B434FD">
        <w:rPr>
          <w:rFonts w:cs="Calibri"/>
          <w:sz w:val="16"/>
        </w:rPr>
        <w:t xml:space="preserve"> almost </w:t>
      </w:r>
      <w:r w:rsidRPr="00CA0B1B">
        <w:rPr>
          <w:rStyle w:val="StyleUnderline"/>
          <w:rFonts w:ascii="Calibri" w:hAnsi="Calibri" w:cs="Calibri"/>
          <w:highlight w:val="yellow"/>
        </w:rPr>
        <w:t>doesn’t matter</w:t>
      </w:r>
      <w:r w:rsidRPr="00B434FD">
        <w:rPr>
          <w:rStyle w:val="StyleUnderline"/>
          <w:rFonts w:ascii="Calibri" w:hAnsi="Calibri" w:cs="Calibri"/>
        </w:rPr>
        <w:t xml:space="preserve"> </w:t>
      </w:r>
      <w:r w:rsidRPr="00CA0B1B">
        <w:rPr>
          <w:rStyle w:val="StyleUnderline"/>
          <w:rFonts w:ascii="Calibri" w:hAnsi="Calibri" w:cs="Calibri"/>
          <w:highlight w:val="yellow"/>
        </w:rPr>
        <w:t>if Obama is right</w:t>
      </w:r>
      <w:r w:rsidRPr="00B434FD">
        <w:rPr>
          <w:rFonts w:cs="Calibri"/>
          <w:sz w:val="16"/>
        </w:rPr>
        <w:t xml:space="preserve"> in insisting that Putin and Xi Jinping took no cues from him. </w:t>
      </w:r>
      <w:r w:rsidRPr="00CA0B1B">
        <w:rPr>
          <w:rStyle w:val="StyleUnderline"/>
          <w:rFonts w:ascii="Calibri" w:hAnsi="Calibri" w:cs="Calibri"/>
          <w:highlight w:val="yellow"/>
        </w:rPr>
        <w:t>The</w:t>
      </w:r>
      <w:r w:rsidRPr="00B434FD">
        <w:rPr>
          <w:rStyle w:val="StyleUnderline"/>
          <w:rFonts w:ascii="Calibri" w:hAnsi="Calibri" w:cs="Calibri"/>
        </w:rPr>
        <w:t xml:space="preserve"> </w:t>
      </w:r>
      <w:r w:rsidRPr="00CA0B1B">
        <w:rPr>
          <w:rStyle w:val="StyleUnderline"/>
          <w:rFonts w:ascii="Calibri" w:hAnsi="Calibri" w:cs="Calibri"/>
          <w:highlight w:val="yellow"/>
        </w:rPr>
        <w:t>global conventional wisdom</w:t>
      </w:r>
      <w:r w:rsidRPr="00B434FD">
        <w:rPr>
          <w:rStyle w:val="StyleUnderline"/>
          <w:rFonts w:ascii="Calibri" w:hAnsi="Calibri" w:cs="Calibri"/>
        </w:rPr>
        <w:t xml:space="preserve"> has </w:t>
      </w:r>
      <w:r w:rsidRPr="00CA0B1B">
        <w:rPr>
          <w:rStyle w:val="StyleUnderline"/>
          <w:rFonts w:ascii="Calibri" w:hAnsi="Calibri" w:cs="Calibri"/>
          <w:highlight w:val="yellow"/>
        </w:rPr>
        <w:t>created its own reality</w:t>
      </w:r>
      <w:r w:rsidRPr="00B434FD">
        <w:rPr>
          <w:rFonts w:cs="Calibri"/>
          <w:sz w:val="16"/>
        </w:rPr>
        <w:t xml:space="preserve">. </w:t>
      </w:r>
      <w:r w:rsidRPr="00B434FD">
        <w:rPr>
          <w:rStyle w:val="StyleUnderline"/>
          <w:rFonts w:ascii="Calibri" w:hAnsi="Calibri" w:cs="Calibri"/>
        </w:rPr>
        <w:t>Recent events have been reinforcing</w:t>
      </w:r>
      <w:r w:rsidRPr="00B434FD">
        <w:rPr>
          <w:rFonts w:cs="Calibri"/>
          <w:sz w:val="16"/>
        </w:rPr>
        <w:t xml:space="preserve">: If the president believes Putin’s recent military adventure in Syria had nothing to do with the 2013 decision, he is virtually alone. In fact, despite his protestations, </w:t>
      </w:r>
      <w:r w:rsidRPr="00B434FD">
        <w:rPr>
          <w:rStyle w:val="StyleUnderline"/>
          <w:rFonts w:ascii="Calibri" w:hAnsi="Calibri" w:cs="Calibri"/>
        </w:rPr>
        <w:t>Obama seems</w:t>
      </w:r>
      <w:r w:rsidRPr="00B434FD">
        <w:rPr>
          <w:rFonts w:cs="Calibri"/>
          <w:sz w:val="16"/>
        </w:rPr>
        <w:t xml:space="preserve"> to be </w:t>
      </w:r>
      <w:r w:rsidRPr="00B434FD">
        <w:rPr>
          <w:rStyle w:val="StyleUnderline"/>
          <w:rFonts w:ascii="Calibri" w:hAnsi="Calibri" w:cs="Calibri"/>
        </w:rPr>
        <w:t xml:space="preserve">haunted by his </w:t>
      </w:r>
      <w:r w:rsidRPr="00B434FD">
        <w:rPr>
          <w:rStyle w:val="Emphasis"/>
          <w:rFonts w:cs="Calibri"/>
        </w:rPr>
        <w:t>Syrian retreat</w:t>
      </w:r>
      <w:r w:rsidRPr="00B434FD">
        <w:rPr>
          <w:rFonts w:cs="Calibri"/>
          <w:sz w:val="16"/>
        </w:rPr>
        <w:t xml:space="preserve"> — so much so that he has concocted a kind of negative doctrine around it. It is, says Goldberg, that the Middle East “is no longer terribly important to American interests”; that even if it is, there is little the United States can do “to make it a better place”; and that any attempt to do so leads only to war and “the eventual hemorrhaging of U.S. credibility and power.” The first thing to say about this is that if Obama really believes it, he has betrayed himself by dispatching 4,000 troops and scores of warplanes to Iraq and Syria to fight the Islamic State. That would seem to establish that there remains a vital U.S. interest in the region and that U.S. military action can have a positive effect. It suggests the real question is not about whether the United States should engage in the Middle East, or even if it must do so militarily, but rather how much so and with what goals. In that, Obama has fallen victim to his own ideology. As the Brookings Institution’s Tamara Wittes points out in a brilliant Atlantic essay, </w:t>
      </w:r>
      <w:r w:rsidRPr="00B434FD">
        <w:rPr>
          <w:rStyle w:val="StyleUnderline"/>
          <w:rFonts w:ascii="Calibri" w:hAnsi="Calibri" w:cs="Calibri"/>
        </w:rPr>
        <w:t xml:space="preserve">the </w:t>
      </w:r>
      <w:r w:rsidRPr="00CA0B1B">
        <w:rPr>
          <w:rStyle w:val="StyleUnderline"/>
          <w:rFonts w:ascii="Calibri" w:hAnsi="Calibri" w:cs="Calibri"/>
          <w:highlight w:val="yellow"/>
        </w:rPr>
        <w:t>president’s</w:t>
      </w:r>
      <w:r w:rsidRPr="00B434FD">
        <w:rPr>
          <w:rStyle w:val="StyleUnderline"/>
          <w:rFonts w:ascii="Calibri" w:hAnsi="Calibri" w:cs="Calibri"/>
        </w:rPr>
        <w:t xml:space="preserve"> attempt to</w:t>
      </w:r>
      <w:r w:rsidRPr="00B434FD">
        <w:rPr>
          <w:rFonts w:cs="Calibri"/>
          <w:sz w:val="16"/>
        </w:rPr>
        <w:t xml:space="preserve"> </w:t>
      </w:r>
      <w:r w:rsidRPr="00CA0B1B">
        <w:rPr>
          <w:rStyle w:val="Emphasis"/>
          <w:rFonts w:cs="Calibri"/>
          <w:highlight w:val="yellow"/>
        </w:rPr>
        <w:t>restrain</w:t>
      </w:r>
      <w:r w:rsidRPr="00B434FD">
        <w:rPr>
          <w:rStyle w:val="Emphasis"/>
          <w:rFonts w:cs="Calibri"/>
        </w:rPr>
        <w:t xml:space="preserve"> U.S. </w:t>
      </w:r>
      <w:r w:rsidRPr="00CA0B1B">
        <w:rPr>
          <w:rStyle w:val="Emphasis"/>
          <w:rFonts w:cs="Calibri"/>
          <w:highlight w:val="yellow"/>
        </w:rPr>
        <w:t>involvement</w:t>
      </w:r>
      <w:r w:rsidRPr="00B434FD">
        <w:rPr>
          <w:rFonts w:cs="Calibri"/>
          <w:sz w:val="16"/>
        </w:rPr>
        <w:t xml:space="preserve"> </w:t>
      </w:r>
      <w:r w:rsidRPr="00B434FD">
        <w:rPr>
          <w:rStyle w:val="StyleUnderline"/>
          <w:rFonts w:ascii="Calibri" w:hAnsi="Calibri" w:cs="Calibri"/>
        </w:rPr>
        <w:t>in the Middle East</w:t>
      </w:r>
      <w:r w:rsidRPr="00B434FD">
        <w:rPr>
          <w:rFonts w:cs="Calibri"/>
          <w:sz w:val="16"/>
        </w:rPr>
        <w:t xml:space="preserve"> has had the paradoxical effect of sucking the country into a deeper morass. </w:t>
      </w:r>
      <w:r w:rsidRPr="00B434FD">
        <w:rPr>
          <w:rStyle w:val="StyleUnderline"/>
          <w:rFonts w:ascii="Calibri" w:hAnsi="Calibri" w:cs="Calibri"/>
        </w:rPr>
        <w:t>Obama</w:t>
      </w:r>
      <w:r w:rsidRPr="00B434FD">
        <w:rPr>
          <w:rFonts w:cs="Calibri"/>
          <w:sz w:val="16"/>
        </w:rPr>
        <w:t xml:space="preserve">, she says, </w:t>
      </w:r>
      <w:r w:rsidRPr="00B434FD">
        <w:rPr>
          <w:rStyle w:val="StyleUnderline"/>
          <w:rFonts w:ascii="Calibri" w:hAnsi="Calibri" w:cs="Calibri"/>
        </w:rPr>
        <w:t xml:space="preserve">not only </w:t>
      </w:r>
      <w:r w:rsidRPr="00CA0B1B">
        <w:rPr>
          <w:rStyle w:val="StyleUnderline"/>
          <w:rFonts w:ascii="Calibri" w:hAnsi="Calibri" w:cs="Calibri"/>
          <w:highlight w:val="yellow"/>
        </w:rPr>
        <w:t>refused</w:t>
      </w:r>
      <w:r w:rsidRPr="00B434FD">
        <w:rPr>
          <w:rStyle w:val="StyleUnderline"/>
          <w:rFonts w:ascii="Calibri" w:hAnsi="Calibri" w:cs="Calibri"/>
        </w:rPr>
        <w:t xml:space="preserve"> </w:t>
      </w:r>
      <w:r w:rsidRPr="00CA0B1B">
        <w:rPr>
          <w:rStyle w:val="StyleUnderline"/>
          <w:rFonts w:ascii="Calibri" w:hAnsi="Calibri" w:cs="Calibri"/>
          <w:highlight w:val="yellow"/>
        </w:rPr>
        <w:t>to act against</w:t>
      </w:r>
      <w:r w:rsidRPr="00B434FD">
        <w:rPr>
          <w:rStyle w:val="StyleUnderline"/>
          <w:rFonts w:ascii="Calibri" w:hAnsi="Calibri" w:cs="Calibri"/>
        </w:rPr>
        <w:t xml:space="preserve"> </w:t>
      </w:r>
      <w:r w:rsidRPr="00CA0B1B">
        <w:rPr>
          <w:rStyle w:val="StyleUnderline"/>
          <w:rFonts w:ascii="Calibri" w:hAnsi="Calibri" w:cs="Calibri"/>
          <w:highlight w:val="yellow"/>
        </w:rPr>
        <w:t>Assad</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but also </w:t>
      </w:r>
      <w:r w:rsidRPr="00CA0B1B">
        <w:rPr>
          <w:rStyle w:val="Emphasis"/>
          <w:rFonts w:cs="Calibri"/>
          <w:highlight w:val="yellow"/>
        </w:rPr>
        <w:t>abandoned</w:t>
      </w:r>
      <w:r w:rsidRPr="00B434FD">
        <w:rPr>
          <w:rStyle w:val="StyleUnderline"/>
          <w:rFonts w:ascii="Calibri" w:hAnsi="Calibri" w:cs="Calibri"/>
        </w:rPr>
        <w:t xml:space="preserve"> U.S. efforts to help build a new political order in </w:t>
      </w:r>
      <w:r w:rsidRPr="00CA0B1B">
        <w:rPr>
          <w:rStyle w:val="Emphasis"/>
          <w:rFonts w:cs="Calibri"/>
          <w:highlight w:val="yellow"/>
        </w:rPr>
        <w:t>Iraq</w:t>
      </w:r>
      <w:r w:rsidRPr="00CA0B1B">
        <w:rPr>
          <w:rStyle w:val="StyleUnderline"/>
          <w:rFonts w:ascii="Calibri" w:hAnsi="Calibri" w:cs="Calibri"/>
          <w:highlight w:val="yellow"/>
        </w:rPr>
        <w:t xml:space="preserve">, </w:t>
      </w:r>
      <w:r w:rsidRPr="00CA0B1B">
        <w:rPr>
          <w:rStyle w:val="Emphasis"/>
          <w:rFonts w:cs="Calibri"/>
          <w:highlight w:val="yellow"/>
        </w:rPr>
        <w:t>Egypt</w:t>
      </w:r>
      <w:r w:rsidRPr="00CA0B1B">
        <w:rPr>
          <w:rStyle w:val="StyleUnderline"/>
          <w:rFonts w:ascii="Calibri" w:hAnsi="Calibri" w:cs="Calibri"/>
          <w:highlight w:val="yellow"/>
        </w:rPr>
        <w:t xml:space="preserve"> and </w:t>
      </w:r>
      <w:r w:rsidRPr="00CA0B1B">
        <w:rPr>
          <w:rStyle w:val="Emphasis"/>
          <w:rFonts w:cs="Calibri"/>
          <w:highlight w:val="yellow"/>
        </w:rPr>
        <w:t>Libya</w:t>
      </w:r>
      <w:r w:rsidRPr="00B434FD">
        <w:rPr>
          <w:rStyle w:val="StyleUnderline"/>
          <w:rFonts w:ascii="Calibri" w:hAnsi="Calibri" w:cs="Calibri"/>
        </w:rPr>
        <w:t>.</w:t>
      </w:r>
    </w:p>
    <w:p w:rsidR="00C10017" w:rsidRPr="00B434FD" w:rsidRDefault="00C10017" w:rsidP="00C10017">
      <w:pPr>
        <w:pStyle w:val="Heading4"/>
        <w:rPr>
          <w:rFonts w:cs="Calibri"/>
        </w:rPr>
      </w:pPr>
      <w:r w:rsidRPr="00B434FD">
        <w:rPr>
          <w:rFonts w:cs="Calibri"/>
        </w:rPr>
        <w:t>no credibility, Asia Pivot, Arab Spring, Iran deal</w:t>
      </w:r>
    </w:p>
    <w:p w:rsidR="00C10017" w:rsidRPr="00B434FD" w:rsidRDefault="00C10017" w:rsidP="00C10017">
      <w:pPr>
        <w:rPr>
          <w:rFonts w:cs="Calibri"/>
        </w:rPr>
      </w:pPr>
      <w:r w:rsidRPr="00B434FD">
        <w:rPr>
          <w:rStyle w:val="Style13ptBold"/>
          <w:rFonts w:ascii="Calibri" w:hAnsi="Calibri" w:cs="Calibri"/>
        </w:rPr>
        <w:t>Trofimov 10-9</w:t>
      </w:r>
      <w:r w:rsidRPr="00B434FD">
        <w:rPr>
          <w:rFonts w:cs="Calibri"/>
        </w:rPr>
        <w:t xml:space="preserve"> [Yaroslav Trofimov, Columnist and Senior Correspondent,  “America’s Fading Footprint in the Middle East,” The Wall Street Journal, October 9, 2015, http://www.wsj.com/articles/americas-fading-footprint-in-the-middle-east-1444411954]</w:t>
      </w:r>
    </w:p>
    <w:p w:rsidR="00C10017" w:rsidRPr="00B434FD" w:rsidRDefault="00C10017" w:rsidP="00C10017">
      <w:pPr>
        <w:rPr>
          <w:rFonts w:cs="Calibri"/>
          <w:sz w:val="16"/>
        </w:rPr>
      </w:pPr>
      <w:r w:rsidRPr="00B434FD">
        <w:rPr>
          <w:rFonts w:cs="Calibri"/>
          <w:sz w:val="16"/>
        </w:rPr>
        <w:t xml:space="preserve">Despised by some, admired by others, </w:t>
      </w:r>
      <w:r w:rsidRPr="00B434FD">
        <w:rPr>
          <w:rStyle w:val="StyleUnderline"/>
          <w:rFonts w:ascii="Calibri" w:hAnsi="Calibri" w:cs="Calibri"/>
        </w:rPr>
        <w:t>the U.S. has been the Middle East’s principal power for decades</w:t>
      </w:r>
      <w:r w:rsidRPr="00B434FD">
        <w:rPr>
          <w:rFonts w:cs="Calibri"/>
          <w:sz w:val="16"/>
        </w:rPr>
        <w:t xml:space="preserve">, providing its allies with guidance and protection. </w:t>
      </w:r>
      <w:r w:rsidRPr="00B434FD">
        <w:rPr>
          <w:rStyle w:val="StyleUnderline"/>
          <w:rFonts w:ascii="Calibri" w:hAnsi="Calibri" w:cs="Calibri"/>
        </w:rPr>
        <w:t>Now</w:t>
      </w:r>
      <w:r w:rsidRPr="00B434FD">
        <w:rPr>
          <w:rFonts w:cs="Calibri"/>
          <w:sz w:val="16"/>
        </w:rPr>
        <w:t xml:space="preserve">, however, </w:t>
      </w:r>
      <w:r w:rsidRPr="00B434FD">
        <w:rPr>
          <w:rStyle w:val="StyleUnderline"/>
          <w:rFonts w:ascii="Calibri" w:hAnsi="Calibri" w:cs="Calibri"/>
        </w:rPr>
        <w:t>with Russia and Iran thrusting</w:t>
      </w:r>
      <w:r w:rsidRPr="00B434FD">
        <w:rPr>
          <w:rFonts w:cs="Calibri"/>
          <w:sz w:val="16"/>
        </w:rPr>
        <w:t xml:space="preserve"> themselves boldly </w:t>
      </w:r>
      <w:r w:rsidRPr="00B434FD">
        <w:rPr>
          <w:rStyle w:val="StyleUnderline"/>
          <w:rFonts w:ascii="Calibri" w:hAnsi="Calibri" w:cs="Calibri"/>
        </w:rPr>
        <w:t xml:space="preserve">into the region’s affairs, that special role seems to be </w:t>
      </w:r>
      <w:r w:rsidRPr="00B434FD">
        <w:rPr>
          <w:rStyle w:val="Emphasis"/>
          <w:rFonts w:cs="Calibri"/>
        </w:rPr>
        <w:t>melting away</w:t>
      </w:r>
      <w:r w:rsidRPr="00B434FD">
        <w:rPr>
          <w:rFonts w:cs="Calibri"/>
          <w:sz w:val="16"/>
        </w:rPr>
        <w:t xml:space="preserve">. As </w:t>
      </w:r>
      <w:r w:rsidRPr="00CA0B1B">
        <w:rPr>
          <w:rStyle w:val="StyleUnderline"/>
          <w:rFonts w:ascii="Calibri" w:hAnsi="Calibri" w:cs="Calibri"/>
          <w:highlight w:val="yellow"/>
        </w:rPr>
        <w:t>seasoned</w:t>
      </w:r>
      <w:r w:rsidRPr="00B434FD">
        <w:rPr>
          <w:rStyle w:val="StyleUnderline"/>
          <w:rFonts w:ascii="Calibri" w:hAnsi="Calibri" w:cs="Calibri"/>
        </w:rPr>
        <w:t xml:space="preserve"> politicians and </w:t>
      </w:r>
      <w:r w:rsidRPr="00CA0B1B">
        <w:rPr>
          <w:rStyle w:val="StyleUnderline"/>
          <w:rFonts w:ascii="Calibri" w:hAnsi="Calibri" w:cs="Calibri"/>
          <w:highlight w:val="yellow"/>
        </w:rPr>
        <w:t>diplomats</w:t>
      </w:r>
      <w:r w:rsidRPr="00B434FD">
        <w:rPr>
          <w:rFonts w:cs="Calibri"/>
          <w:sz w:val="16"/>
        </w:rPr>
        <w:t xml:space="preserve"> survey the mayhem, they </w:t>
      </w:r>
      <w:r w:rsidRPr="00CA0B1B">
        <w:rPr>
          <w:rStyle w:val="StyleUnderline"/>
          <w:rFonts w:ascii="Calibri" w:hAnsi="Calibri" w:cs="Calibri"/>
          <w:highlight w:val="yellow"/>
        </w:rPr>
        <w:t xml:space="preserve">struggle to recall </w:t>
      </w:r>
      <w:r w:rsidRPr="00B434FD">
        <w:rPr>
          <w:rStyle w:val="StyleUnderline"/>
          <w:rFonts w:ascii="Calibri" w:hAnsi="Calibri" w:cs="Calibri"/>
        </w:rPr>
        <w:t xml:space="preserve">a moment </w:t>
      </w:r>
      <w:r w:rsidRPr="00CA0B1B">
        <w:rPr>
          <w:rStyle w:val="StyleUnderline"/>
          <w:rFonts w:ascii="Calibri" w:hAnsi="Calibri" w:cs="Calibri"/>
          <w:highlight w:val="yellow"/>
        </w:rPr>
        <w:t xml:space="preserve">when America </w:t>
      </w:r>
      <w:r w:rsidRPr="00CA0B1B">
        <w:rPr>
          <w:rStyle w:val="Emphasis"/>
          <w:rFonts w:cs="Calibri"/>
          <w:highlight w:val="yellow"/>
        </w:rPr>
        <w:t>counted for so little</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in the Middle East—and when it was </w:t>
      </w:r>
      <w:r w:rsidRPr="00B434FD">
        <w:rPr>
          <w:rStyle w:val="Emphasis"/>
          <w:rFonts w:cs="Calibri"/>
        </w:rPr>
        <w:t>held in such contempt</w:t>
      </w:r>
      <w:r w:rsidRPr="00B434FD">
        <w:rPr>
          <w:rStyle w:val="StyleUnderline"/>
          <w:rFonts w:ascii="Calibri" w:hAnsi="Calibri" w:cs="Calibri"/>
        </w:rPr>
        <w:t>, by friend and foe alike</w:t>
      </w:r>
      <w:r w:rsidRPr="00B434FD">
        <w:rPr>
          <w:rFonts w:cs="Calibri"/>
          <w:sz w:val="16"/>
        </w:rPr>
        <w:t>. “</w:t>
      </w:r>
      <w:r w:rsidRPr="00B434FD">
        <w:rPr>
          <w:rStyle w:val="StyleUnderline"/>
          <w:rFonts w:ascii="Calibri" w:hAnsi="Calibri" w:cs="Calibri"/>
        </w:rPr>
        <w:t>It’s the lowest ebb</w:t>
      </w:r>
      <w:r w:rsidRPr="00B434FD">
        <w:rPr>
          <w:rFonts w:cs="Calibri"/>
          <w:sz w:val="16"/>
        </w:rPr>
        <w:t xml:space="preserve"> since World War II </w:t>
      </w:r>
      <w:r w:rsidRPr="00B434FD">
        <w:rPr>
          <w:rStyle w:val="StyleUnderline"/>
          <w:rFonts w:ascii="Calibri" w:hAnsi="Calibri" w:cs="Calibri"/>
        </w:rPr>
        <w:t>for U.S. influence and engagement in the region</w:t>
      </w:r>
      <w:r w:rsidRPr="00B434FD">
        <w:rPr>
          <w:rFonts w:cs="Calibri"/>
          <w:sz w:val="16"/>
        </w:rPr>
        <w:t xml:space="preserve">,” </w:t>
      </w:r>
      <w:r w:rsidRPr="00B434FD">
        <w:rPr>
          <w:rStyle w:val="StyleUnderline"/>
          <w:rFonts w:ascii="Calibri" w:hAnsi="Calibri" w:cs="Calibri"/>
        </w:rPr>
        <w:t>said</w:t>
      </w:r>
      <w:r w:rsidRPr="00B434FD">
        <w:rPr>
          <w:rFonts w:cs="Calibri"/>
          <w:sz w:val="16"/>
        </w:rPr>
        <w:t xml:space="preserve"> Ryan </w:t>
      </w:r>
      <w:r w:rsidRPr="00B434FD">
        <w:rPr>
          <w:rStyle w:val="StyleUnderline"/>
          <w:rFonts w:ascii="Calibri" w:hAnsi="Calibri" w:cs="Calibri"/>
        </w:rPr>
        <w:t>Crocker, a career diplomat who served as</w:t>
      </w:r>
      <w:r w:rsidRPr="00B434FD">
        <w:rPr>
          <w:rFonts w:cs="Calibri"/>
          <w:sz w:val="16"/>
        </w:rPr>
        <w:t xml:space="preserve"> the Obama administration’s </w:t>
      </w:r>
      <w:r w:rsidRPr="00B434FD">
        <w:rPr>
          <w:rStyle w:val="StyleUnderline"/>
          <w:rFonts w:ascii="Calibri" w:hAnsi="Calibri" w:cs="Calibri"/>
        </w:rPr>
        <w:t>ambassador to Afghanistan</w:t>
      </w:r>
      <w:r w:rsidRPr="00B434FD">
        <w:rPr>
          <w:rFonts w:cs="Calibri"/>
          <w:sz w:val="16"/>
        </w:rPr>
        <w:t xml:space="preserve"> and before that as U.S. ambassador to Iraq, Syria, Lebanon and Pakistan. From shepherding Israel toward peace with its Arab neighbors to rolling back Iraq’s 1990 invasion of Kuwait and halting the contagion of Iran’s Islamic Revolution, the U.S. has long been at the core of the Middle East’s security system. Its military might secured critical trade routes and the bulk of the world’s oil supply. </w:t>
      </w:r>
      <w:r w:rsidRPr="00B434FD">
        <w:rPr>
          <w:rStyle w:val="StyleUnderline"/>
          <w:rFonts w:ascii="Calibri" w:hAnsi="Calibri" w:cs="Calibri"/>
        </w:rPr>
        <w:t>Today, the void created by U.S. withdrawal is being filled by the</w:t>
      </w:r>
      <w:r w:rsidRPr="00B434FD">
        <w:rPr>
          <w:rFonts w:cs="Calibri"/>
          <w:sz w:val="16"/>
        </w:rPr>
        <w:t xml:space="preserve"> very </w:t>
      </w:r>
      <w:r w:rsidRPr="00B434FD">
        <w:rPr>
          <w:rStyle w:val="StyleUnderline"/>
          <w:rFonts w:ascii="Calibri" w:hAnsi="Calibri" w:cs="Calibri"/>
        </w:rPr>
        <w:t>powers</w:t>
      </w:r>
      <w:r w:rsidRPr="00B434FD">
        <w:rPr>
          <w:rFonts w:cs="Calibri"/>
          <w:sz w:val="16"/>
        </w:rPr>
        <w:t xml:space="preserve"> that </w:t>
      </w:r>
      <w:r w:rsidRPr="00B434FD">
        <w:rPr>
          <w:rStyle w:val="StyleUnderline"/>
          <w:rFonts w:ascii="Calibri" w:hAnsi="Calibri" w:cs="Calibri"/>
        </w:rPr>
        <w:t>American policy</w:t>
      </w:r>
      <w:r w:rsidRPr="00B434FD">
        <w:rPr>
          <w:rFonts w:cs="Calibri"/>
          <w:sz w:val="16"/>
        </w:rPr>
        <w:t xml:space="preserve"> has </w:t>
      </w:r>
      <w:r w:rsidRPr="00B434FD">
        <w:rPr>
          <w:rStyle w:val="StyleUnderline"/>
          <w:rFonts w:ascii="Calibri" w:hAnsi="Calibri" w:cs="Calibri"/>
        </w:rPr>
        <w:t>long sought to contain</w:t>
      </w:r>
      <w:r w:rsidRPr="00B434FD">
        <w:rPr>
          <w:rFonts w:cs="Calibri"/>
          <w:sz w:val="16"/>
        </w:rPr>
        <w:t>. “</w:t>
      </w:r>
      <w:r w:rsidRPr="00B434FD">
        <w:rPr>
          <w:rStyle w:val="StyleUnderline"/>
          <w:rFonts w:ascii="Calibri" w:hAnsi="Calibri" w:cs="Calibri"/>
        </w:rPr>
        <w:t>If you look at</w:t>
      </w:r>
      <w:r w:rsidRPr="00B434FD">
        <w:rPr>
          <w:rFonts w:cs="Calibri"/>
          <w:sz w:val="16"/>
        </w:rPr>
        <w:t xml:space="preserve"> the heart of the Middle East, </w:t>
      </w:r>
      <w:r w:rsidRPr="00B434FD">
        <w:rPr>
          <w:rStyle w:val="StyleUnderline"/>
          <w:rFonts w:ascii="Calibri" w:hAnsi="Calibri" w:cs="Calibri"/>
        </w:rPr>
        <w:t>where the U.S. once was, we are now gone</w:t>
      </w:r>
      <w:r w:rsidRPr="00B434FD">
        <w:rPr>
          <w:rFonts w:cs="Calibri"/>
          <w:sz w:val="16"/>
        </w:rPr>
        <w:t xml:space="preserve">—and </w:t>
      </w:r>
      <w:r w:rsidRPr="00B434FD">
        <w:rPr>
          <w:rStyle w:val="StyleUnderline"/>
          <w:rFonts w:ascii="Calibri" w:hAnsi="Calibri" w:cs="Calibri"/>
        </w:rPr>
        <w:t>in our place, we have Iran</w:t>
      </w:r>
      <w:r w:rsidRPr="00B434FD">
        <w:rPr>
          <w:rFonts w:cs="Calibri"/>
          <w:sz w:val="16"/>
        </w:rPr>
        <w:t xml:space="preserve">, Iran’s </w:t>
      </w:r>
      <w:r w:rsidRPr="00B434FD">
        <w:rPr>
          <w:rStyle w:val="StyleUnderline"/>
          <w:rFonts w:ascii="Calibri" w:hAnsi="Calibri" w:cs="Calibri"/>
        </w:rPr>
        <w:t>Shiite proxies, I</w:t>
      </w:r>
      <w:r w:rsidRPr="00B434FD">
        <w:rPr>
          <w:rFonts w:cs="Calibri"/>
          <w:sz w:val="16"/>
        </w:rPr>
        <w:t xml:space="preserve">slamic </w:t>
      </w:r>
      <w:r w:rsidRPr="00B434FD">
        <w:rPr>
          <w:rStyle w:val="StyleUnderline"/>
          <w:rFonts w:ascii="Calibri" w:hAnsi="Calibri" w:cs="Calibri"/>
        </w:rPr>
        <w:t>S</w:t>
      </w:r>
      <w:r w:rsidRPr="00B434FD">
        <w:rPr>
          <w:rFonts w:cs="Calibri"/>
          <w:sz w:val="16"/>
        </w:rPr>
        <w:t xml:space="preserve">tate </w:t>
      </w:r>
      <w:r w:rsidRPr="00B434FD">
        <w:rPr>
          <w:rStyle w:val="StyleUnderline"/>
          <w:rFonts w:ascii="Calibri" w:hAnsi="Calibri" w:cs="Calibri"/>
        </w:rPr>
        <w:t>and the Russians</w:t>
      </w:r>
      <w:r w:rsidRPr="00B434FD">
        <w:rPr>
          <w:rFonts w:cs="Calibri"/>
          <w:sz w:val="16"/>
        </w:rPr>
        <w:t xml:space="preserve">,” </w:t>
      </w:r>
      <w:r w:rsidRPr="00B434FD">
        <w:rPr>
          <w:rStyle w:val="StyleUnderline"/>
          <w:rFonts w:ascii="Calibri" w:hAnsi="Calibri" w:cs="Calibri"/>
        </w:rPr>
        <w:t>added</w:t>
      </w:r>
      <w:r w:rsidRPr="00B434FD">
        <w:rPr>
          <w:rFonts w:cs="Calibri"/>
          <w:sz w:val="16"/>
        </w:rPr>
        <w:t xml:space="preserve"> Mr. </w:t>
      </w:r>
      <w:r w:rsidRPr="00B434FD">
        <w:rPr>
          <w:rStyle w:val="StyleUnderline"/>
          <w:rFonts w:ascii="Calibri" w:hAnsi="Calibri" w:cs="Calibri"/>
        </w:rPr>
        <w:t>Crocker</w:t>
      </w:r>
      <w:r w:rsidRPr="00B434FD">
        <w:rPr>
          <w:rFonts w:cs="Calibri"/>
          <w:sz w:val="16"/>
        </w:rPr>
        <w:t xml:space="preserve">, now </w:t>
      </w:r>
      <w:r w:rsidRPr="00B434FD">
        <w:rPr>
          <w:rStyle w:val="StyleUnderline"/>
          <w:rFonts w:ascii="Calibri" w:hAnsi="Calibri" w:cs="Calibri"/>
        </w:rPr>
        <w:t>dean of the Bush School of Government and Public Service at Texas A&amp;M</w:t>
      </w:r>
      <w:r w:rsidRPr="00B434FD">
        <w:rPr>
          <w:rFonts w:cs="Calibri"/>
          <w:sz w:val="16"/>
        </w:rPr>
        <w:t xml:space="preserve"> University. “What had been a time and place of U.S. ascendancy we have ceded to our adversaries.” </w:t>
      </w:r>
      <w:r w:rsidRPr="00B434FD">
        <w:rPr>
          <w:rStyle w:val="StyleUnderline"/>
          <w:rFonts w:ascii="Calibri" w:hAnsi="Calibri" w:cs="Calibri"/>
        </w:rPr>
        <w:t>Of course, the U.S. retains a</w:t>
      </w:r>
      <w:r w:rsidRPr="00B434FD">
        <w:rPr>
          <w:rFonts w:cs="Calibri"/>
          <w:sz w:val="16"/>
        </w:rPr>
        <w:t xml:space="preserve"> formidable </w:t>
      </w:r>
      <w:r w:rsidRPr="00B434FD">
        <w:rPr>
          <w:rStyle w:val="StyleUnderline"/>
          <w:rFonts w:ascii="Calibri" w:hAnsi="Calibri" w:cs="Calibri"/>
        </w:rPr>
        <w:t>presence</w:t>
      </w:r>
      <w:r w:rsidRPr="00B434FD">
        <w:rPr>
          <w:rFonts w:cs="Calibri"/>
          <w:sz w:val="16"/>
        </w:rPr>
        <w:t xml:space="preserve"> across the greater Middle East, </w:t>
      </w:r>
      <w:r w:rsidRPr="00B434FD">
        <w:rPr>
          <w:rStyle w:val="StyleUnderline"/>
          <w:rFonts w:ascii="Calibri" w:hAnsi="Calibri" w:cs="Calibri"/>
        </w:rPr>
        <w:t>with</w:t>
      </w:r>
      <w:r w:rsidRPr="00B434FD">
        <w:rPr>
          <w:rFonts w:cs="Calibri"/>
          <w:sz w:val="16"/>
        </w:rPr>
        <w:t xml:space="preserve"> some </w:t>
      </w:r>
      <w:r w:rsidRPr="00B434FD">
        <w:rPr>
          <w:rStyle w:val="StyleUnderline"/>
          <w:rFonts w:ascii="Calibri" w:hAnsi="Calibri" w:cs="Calibri"/>
        </w:rPr>
        <w:t>45,000 troops in the region and deep ties with friendly</w:t>
      </w:r>
      <w:r w:rsidRPr="00B434FD">
        <w:rPr>
          <w:rFonts w:cs="Calibri"/>
          <w:sz w:val="16"/>
        </w:rPr>
        <w:t xml:space="preserve"> intelligence services and </w:t>
      </w:r>
      <w:r w:rsidRPr="00B434FD">
        <w:rPr>
          <w:rStyle w:val="StyleUnderline"/>
          <w:rFonts w:ascii="Calibri" w:hAnsi="Calibri" w:cs="Calibri"/>
        </w:rPr>
        <w:t>partners</w:t>
      </w:r>
      <w:r w:rsidRPr="00B434FD">
        <w:rPr>
          <w:rFonts w:cs="Calibri"/>
          <w:sz w:val="16"/>
        </w:rPr>
        <w:t xml:space="preserve"> in power </w:t>
      </w:r>
      <w:r w:rsidRPr="00B434FD">
        <w:rPr>
          <w:rStyle w:val="StyleUnderline"/>
          <w:rFonts w:ascii="Calibri" w:hAnsi="Calibri" w:cs="Calibri"/>
        </w:rPr>
        <w:t>from Pakistan to Morocco. Even after U.S. pullbacks</w:t>
      </w:r>
      <w:r w:rsidRPr="00B434FD">
        <w:rPr>
          <w:rFonts w:cs="Calibri"/>
          <w:sz w:val="16"/>
        </w:rPr>
        <w:t xml:space="preserve"> in Iraq and Afghanistan, </w:t>
      </w:r>
      <w:r w:rsidRPr="00B434FD">
        <w:rPr>
          <w:rStyle w:val="StyleUnderline"/>
          <w:rFonts w:ascii="Calibri" w:hAnsi="Calibri" w:cs="Calibri"/>
        </w:rPr>
        <w:t>America’s military might in the region dwarfs Russia’s</w:t>
      </w:r>
      <w:r w:rsidRPr="00B434FD">
        <w:rPr>
          <w:rFonts w:cs="Calibri"/>
          <w:sz w:val="16"/>
        </w:rPr>
        <w:t xml:space="preserve"> recent </w:t>
      </w:r>
      <w:r w:rsidRPr="00B434FD">
        <w:rPr>
          <w:rStyle w:val="StyleUnderline"/>
          <w:rFonts w:ascii="Calibri" w:hAnsi="Calibri" w:cs="Calibri"/>
        </w:rPr>
        <w:t>deployment to Syria</w:t>
      </w:r>
      <w:r w:rsidRPr="00B434FD">
        <w:rPr>
          <w:rFonts w:cs="Calibri"/>
          <w:sz w:val="16"/>
        </w:rPr>
        <w:t xml:space="preserve"> of a few dozen warplanes and a few thousand troops. And as the Obama administration has argued, it isn’t these disengagements but the regional overstretch under President George W. Bush that undermined America’s international standing. </w:t>
      </w:r>
      <w:r w:rsidRPr="00B434FD">
        <w:rPr>
          <w:rStyle w:val="StyleUnderline"/>
          <w:rFonts w:ascii="Calibri" w:hAnsi="Calibri" w:cs="Calibri"/>
        </w:rPr>
        <w:t xml:space="preserve">Still, ever </w:t>
      </w:r>
      <w:r w:rsidRPr="00CA0B1B">
        <w:rPr>
          <w:rStyle w:val="StyleUnderline"/>
          <w:rFonts w:ascii="Calibri" w:hAnsi="Calibri" w:cs="Calibri"/>
          <w:highlight w:val="yellow"/>
        </w:rPr>
        <w:t>since the Arab Spring</w:t>
      </w:r>
      <w:r w:rsidRPr="00B434FD">
        <w:rPr>
          <w:rFonts w:cs="Calibri"/>
          <w:sz w:val="16"/>
        </w:rPr>
        <w:t xml:space="preserve"> upended the Middle East’s established order in 2011, </w:t>
      </w:r>
      <w:r w:rsidRPr="00B434FD">
        <w:rPr>
          <w:rStyle w:val="StyleUnderline"/>
          <w:rFonts w:ascii="Calibri" w:hAnsi="Calibri" w:cs="Calibri"/>
        </w:rPr>
        <w:t xml:space="preserve">America’s ability to </w:t>
      </w:r>
      <w:r w:rsidRPr="00CA0B1B">
        <w:rPr>
          <w:rStyle w:val="Emphasis"/>
          <w:rFonts w:cs="Calibri"/>
          <w:highlight w:val="yellow"/>
        </w:rPr>
        <w:t>influence</w:t>
      </w:r>
      <w:r w:rsidRPr="00CA0B1B">
        <w:rPr>
          <w:rStyle w:val="StyleUnderline"/>
          <w:rFonts w:ascii="Calibri" w:hAnsi="Calibri" w:cs="Calibri"/>
          <w:highlight w:val="yellow"/>
        </w:rPr>
        <w:t xml:space="preserve"> </w:t>
      </w:r>
      <w:r w:rsidRPr="00B434FD">
        <w:rPr>
          <w:rStyle w:val="StyleUnderline"/>
          <w:rFonts w:ascii="Calibri" w:hAnsi="Calibri" w:cs="Calibri"/>
        </w:rPr>
        <w:t xml:space="preserve">the region </w:t>
      </w:r>
      <w:r w:rsidRPr="00CA0B1B">
        <w:rPr>
          <w:rStyle w:val="StyleUnderline"/>
          <w:rFonts w:ascii="Calibri" w:hAnsi="Calibri" w:cs="Calibri"/>
          <w:highlight w:val="yellow"/>
        </w:rPr>
        <w:t xml:space="preserve">has been </w:t>
      </w:r>
      <w:r w:rsidRPr="00CA0B1B">
        <w:rPr>
          <w:rStyle w:val="Emphasis"/>
          <w:rFonts w:cs="Calibri"/>
          <w:highlight w:val="yellow"/>
        </w:rPr>
        <w:t>sapped</w:t>
      </w:r>
      <w:r w:rsidRPr="00CA0B1B">
        <w:rPr>
          <w:rStyle w:val="StyleUnderline"/>
          <w:rFonts w:ascii="Calibri" w:hAnsi="Calibri" w:cs="Calibri"/>
          <w:highlight w:val="yellow"/>
        </w:rPr>
        <w:t xml:space="preserve"> by </w:t>
      </w:r>
      <w:r w:rsidRPr="00B434FD">
        <w:rPr>
          <w:rStyle w:val="StyleUnderline"/>
          <w:rFonts w:ascii="Calibri" w:hAnsi="Calibri" w:cs="Calibri"/>
        </w:rPr>
        <w:t>a growing</w:t>
      </w:r>
      <w:r w:rsidRPr="00CA0B1B">
        <w:rPr>
          <w:rStyle w:val="StyleUnderline"/>
          <w:rFonts w:ascii="Calibri" w:hAnsi="Calibri" w:cs="Calibri"/>
          <w:highlight w:val="yellow"/>
        </w:rPr>
        <w:t xml:space="preserve"> conviction that </w:t>
      </w:r>
      <w:r w:rsidRPr="00B434FD">
        <w:rPr>
          <w:rStyle w:val="StyleUnderline"/>
          <w:rFonts w:ascii="Calibri" w:hAnsi="Calibri" w:cs="Calibri"/>
        </w:rPr>
        <w:t xml:space="preserve">a </w:t>
      </w:r>
      <w:r w:rsidRPr="00CA0B1B">
        <w:rPr>
          <w:rStyle w:val="StyleUnderline"/>
          <w:rFonts w:ascii="Calibri" w:hAnsi="Calibri" w:cs="Calibri"/>
          <w:highlight w:val="yellow"/>
        </w:rPr>
        <w:t xml:space="preserve">risk-averse </w:t>
      </w:r>
      <w:r w:rsidRPr="00B434FD">
        <w:rPr>
          <w:rStyle w:val="StyleUnderline"/>
          <w:rFonts w:ascii="Calibri" w:hAnsi="Calibri" w:cs="Calibri"/>
        </w:rPr>
        <w:t>Washington</w:t>
      </w:r>
      <w:r w:rsidRPr="00CA0B1B">
        <w:rPr>
          <w:rStyle w:val="StyleUnderline"/>
          <w:rFonts w:ascii="Calibri" w:hAnsi="Calibri" w:cs="Calibri"/>
          <w:highlight w:val="yellow"/>
        </w:rPr>
        <w:t>, focused on</w:t>
      </w:r>
      <w:r w:rsidRPr="00B434FD">
        <w:rPr>
          <w:rStyle w:val="StyleUnderline"/>
          <w:rFonts w:ascii="Calibri" w:hAnsi="Calibri" w:cs="Calibri"/>
        </w:rPr>
        <w:t xml:space="preserve"> a</w:t>
      </w:r>
      <w:r w:rsidRPr="00B434FD">
        <w:rPr>
          <w:rFonts w:cs="Calibri"/>
          <w:sz w:val="16"/>
        </w:rPr>
        <w:t xml:space="preserve"> foreign-policy </w:t>
      </w:r>
      <w:r w:rsidRPr="00B434FD">
        <w:rPr>
          <w:rStyle w:val="StyleUnderline"/>
          <w:rFonts w:ascii="Calibri" w:hAnsi="Calibri" w:cs="Calibri"/>
        </w:rPr>
        <w:t xml:space="preserve">pivot to </w:t>
      </w:r>
      <w:r w:rsidRPr="00CA0B1B">
        <w:rPr>
          <w:rStyle w:val="StyleUnderline"/>
          <w:rFonts w:ascii="Calibri" w:hAnsi="Calibri" w:cs="Calibri"/>
          <w:highlight w:val="yellow"/>
        </w:rPr>
        <w:t>Asia</w:t>
      </w:r>
      <w:r w:rsidRPr="00B434FD">
        <w:rPr>
          <w:rFonts w:cs="Calibri"/>
          <w:sz w:val="16"/>
        </w:rPr>
        <w:t xml:space="preserve">, just </w:t>
      </w:r>
      <w:r w:rsidRPr="00CA0B1B">
        <w:rPr>
          <w:rStyle w:val="StyleUnderline"/>
          <w:rFonts w:ascii="Calibri" w:hAnsi="Calibri" w:cs="Calibri"/>
          <w:highlight w:val="yellow"/>
        </w:rPr>
        <w:t xml:space="preserve">doesn’t want </w:t>
      </w:r>
      <w:r w:rsidRPr="00B434FD">
        <w:rPr>
          <w:rStyle w:val="StyleUnderline"/>
          <w:rFonts w:ascii="Calibri" w:hAnsi="Calibri" w:cs="Calibri"/>
        </w:rPr>
        <w:t xml:space="preserve">to exercise </w:t>
      </w:r>
      <w:r w:rsidRPr="00CA0B1B">
        <w:rPr>
          <w:rStyle w:val="StyleUnderline"/>
          <w:rFonts w:ascii="Calibri" w:hAnsi="Calibri" w:cs="Calibri"/>
          <w:highlight w:val="yellow"/>
        </w:rPr>
        <w:t>its</w:t>
      </w:r>
      <w:r w:rsidRPr="00B434FD">
        <w:rPr>
          <w:rStyle w:val="StyleUnderline"/>
          <w:rFonts w:ascii="Calibri" w:hAnsi="Calibri" w:cs="Calibri"/>
        </w:rPr>
        <w:t xml:space="preserve"> traditional</w:t>
      </w:r>
      <w:r w:rsidRPr="00B434FD">
        <w:rPr>
          <w:rFonts w:cs="Calibri"/>
          <w:sz w:val="16"/>
        </w:rPr>
        <w:t xml:space="preserve"> Middle Eastern </w:t>
      </w:r>
      <w:r w:rsidRPr="00B434FD">
        <w:rPr>
          <w:rStyle w:val="StyleUnderline"/>
          <w:rFonts w:ascii="Calibri" w:hAnsi="Calibri" w:cs="Calibri"/>
        </w:rPr>
        <w:t xml:space="preserve">leadership </w:t>
      </w:r>
      <w:r w:rsidRPr="00CA0B1B">
        <w:rPr>
          <w:rStyle w:val="StyleUnderline"/>
          <w:rFonts w:ascii="Calibri" w:hAnsi="Calibri" w:cs="Calibri"/>
          <w:highlight w:val="yellow"/>
        </w:rPr>
        <w:t>role</w:t>
      </w:r>
      <w:r w:rsidRPr="00B434FD">
        <w:rPr>
          <w:rStyle w:val="StyleUnderline"/>
          <w:rFonts w:ascii="Calibri" w:hAnsi="Calibri" w:cs="Calibri"/>
        </w:rPr>
        <w:t xml:space="preserve"> anymore</w:t>
      </w:r>
      <w:r w:rsidRPr="00B434FD">
        <w:rPr>
          <w:rFonts w:cs="Calibri"/>
          <w:sz w:val="16"/>
        </w:rPr>
        <w:t>. “</w:t>
      </w:r>
      <w:r w:rsidRPr="00CA0B1B">
        <w:rPr>
          <w:rStyle w:val="StyleUnderline"/>
          <w:rFonts w:ascii="Calibri" w:hAnsi="Calibri" w:cs="Calibri"/>
          <w:highlight w:val="yellow"/>
        </w:rPr>
        <w:t xml:space="preserve">It’s </w:t>
      </w:r>
      <w:r w:rsidRPr="00CA0B1B">
        <w:rPr>
          <w:rStyle w:val="Emphasis"/>
          <w:rFonts w:cs="Calibri"/>
          <w:highlight w:val="yellow"/>
        </w:rPr>
        <w:t>not</w:t>
      </w:r>
      <w:r w:rsidRPr="00B434FD">
        <w:rPr>
          <w:rFonts w:cs="Calibri"/>
          <w:sz w:val="16"/>
        </w:rPr>
        <w:t xml:space="preserve"> American </w:t>
      </w:r>
      <w:r w:rsidRPr="00B434FD">
        <w:rPr>
          <w:rStyle w:val="Emphasis"/>
          <w:rFonts w:cs="Calibri"/>
        </w:rPr>
        <w:t xml:space="preserve">military </w:t>
      </w:r>
      <w:r w:rsidRPr="00CA0B1B">
        <w:rPr>
          <w:rStyle w:val="Emphasis"/>
          <w:rFonts w:cs="Calibri"/>
          <w:highlight w:val="yellow"/>
        </w:rPr>
        <w:t xml:space="preserve">muscle </w:t>
      </w:r>
      <w:r w:rsidRPr="00B434FD">
        <w:rPr>
          <w:rStyle w:val="Emphasis"/>
          <w:rFonts w:cs="Calibri"/>
        </w:rPr>
        <w:t>that’s the main thing</w:t>
      </w:r>
      <w:r w:rsidRPr="00B434FD">
        <w:rPr>
          <w:rStyle w:val="StyleUnderline"/>
          <w:rFonts w:ascii="Calibri" w:hAnsi="Calibri" w:cs="Calibri"/>
        </w:rPr>
        <w:t>—there is</w:t>
      </w:r>
      <w:r w:rsidRPr="00B434FD">
        <w:rPr>
          <w:rFonts w:cs="Calibri"/>
          <w:sz w:val="16"/>
        </w:rPr>
        <w:t xml:space="preserve"> a hell of </w:t>
      </w:r>
      <w:r w:rsidRPr="00B434FD">
        <w:rPr>
          <w:rStyle w:val="StyleUnderline"/>
          <w:rFonts w:ascii="Calibri" w:hAnsi="Calibri" w:cs="Calibri"/>
        </w:rPr>
        <w:t xml:space="preserve">a lot of American military muscle in the Middle East. </w:t>
      </w:r>
      <w:r w:rsidRPr="00CA0B1B">
        <w:rPr>
          <w:rStyle w:val="Emphasis"/>
          <w:rFonts w:cs="Calibri"/>
          <w:highlight w:val="yellow"/>
        </w:rPr>
        <w:t xml:space="preserve">It’s </w:t>
      </w:r>
      <w:r w:rsidRPr="00B434FD">
        <w:rPr>
          <w:rStyle w:val="Emphasis"/>
          <w:rFonts w:cs="Calibri"/>
        </w:rPr>
        <w:t xml:space="preserve">people’s </w:t>
      </w:r>
      <w:r w:rsidRPr="00CA0B1B">
        <w:rPr>
          <w:rStyle w:val="Emphasis"/>
          <w:rFonts w:cs="Calibri"/>
          <w:highlight w:val="yellow"/>
        </w:rPr>
        <w:t>belief</w:t>
      </w:r>
      <w:r w:rsidRPr="00B434FD">
        <w:rPr>
          <w:rStyle w:val="StyleUnderline"/>
          <w:rFonts w:ascii="Calibri" w:hAnsi="Calibri" w:cs="Calibri"/>
        </w:rPr>
        <w:t xml:space="preserve">—by our friends and by our opponents—that </w:t>
      </w:r>
      <w:r w:rsidRPr="00CA0B1B">
        <w:rPr>
          <w:rStyle w:val="StyleUnderline"/>
          <w:rFonts w:ascii="Calibri" w:hAnsi="Calibri" w:cs="Calibri"/>
          <w:highlight w:val="yellow"/>
        </w:rPr>
        <w:t xml:space="preserve">we will use that </w:t>
      </w:r>
      <w:r w:rsidRPr="00B434FD">
        <w:rPr>
          <w:rStyle w:val="StyleUnderline"/>
          <w:rFonts w:ascii="Calibri" w:hAnsi="Calibri" w:cs="Calibri"/>
        </w:rPr>
        <w:t>muscle</w:t>
      </w:r>
      <w:r w:rsidRPr="00B434FD">
        <w:rPr>
          <w:rFonts w:cs="Calibri"/>
          <w:sz w:val="16"/>
        </w:rPr>
        <w:t xml:space="preserve"> to protect our friends, no ifs, ands or buts,” </w:t>
      </w:r>
      <w:r w:rsidRPr="00B434FD">
        <w:rPr>
          <w:rStyle w:val="StyleUnderline"/>
          <w:rFonts w:ascii="Calibri" w:hAnsi="Calibri" w:cs="Calibri"/>
        </w:rPr>
        <w:t>said</w:t>
      </w:r>
      <w:r w:rsidRPr="00B434FD">
        <w:rPr>
          <w:rFonts w:cs="Calibri"/>
          <w:sz w:val="16"/>
        </w:rPr>
        <w:t xml:space="preserve"> James </w:t>
      </w:r>
      <w:r w:rsidRPr="00B434FD">
        <w:rPr>
          <w:rStyle w:val="StyleUnderline"/>
          <w:rFonts w:ascii="Calibri" w:hAnsi="Calibri" w:cs="Calibri"/>
        </w:rPr>
        <w:t>Jeffrey, a former U.S. ambassador to Iraq and Turkey. “Nobody is willing to take any risks</w:t>
      </w:r>
      <w:r w:rsidRPr="00B434FD">
        <w:rPr>
          <w:rFonts w:cs="Calibri"/>
          <w:sz w:val="16"/>
        </w:rPr>
        <w:t xml:space="preserve"> if the U.S. is not taking any risks and </w:t>
      </w:r>
      <w:r w:rsidRPr="00B434FD">
        <w:rPr>
          <w:rStyle w:val="StyleUnderline"/>
          <w:rFonts w:ascii="Calibri" w:hAnsi="Calibri" w:cs="Calibri"/>
        </w:rPr>
        <w:t>if people are afraid</w:t>
      </w:r>
      <w:r w:rsidRPr="00B434FD">
        <w:rPr>
          <w:rFonts w:cs="Calibri"/>
          <w:sz w:val="16"/>
        </w:rPr>
        <w:t xml:space="preserve"> that </w:t>
      </w:r>
      <w:r w:rsidRPr="00B434FD">
        <w:rPr>
          <w:rStyle w:val="StyleUnderline"/>
          <w:rFonts w:ascii="Calibri" w:hAnsi="Calibri" w:cs="Calibri"/>
        </w:rPr>
        <w:t>we’ll turn around and walk away tomorrow.”</w:t>
      </w:r>
      <w:r w:rsidRPr="00B434FD">
        <w:rPr>
          <w:rFonts w:cs="Calibri"/>
          <w:sz w:val="16"/>
        </w:rPr>
        <w:t xml:space="preserve"> </w:t>
      </w:r>
      <w:r w:rsidRPr="00CA0B1B">
        <w:rPr>
          <w:rStyle w:val="StyleUnderline"/>
          <w:rFonts w:ascii="Calibri" w:hAnsi="Calibri" w:cs="Calibri"/>
          <w:highlight w:val="yellow"/>
        </w:rPr>
        <w:t xml:space="preserve">This </w:t>
      </w:r>
      <w:r w:rsidRPr="00CA0B1B">
        <w:rPr>
          <w:rStyle w:val="Emphasis"/>
          <w:rFonts w:cs="Calibri"/>
          <w:highlight w:val="yellow"/>
        </w:rPr>
        <w:t xml:space="preserve">perception </w:t>
      </w:r>
      <w:r w:rsidRPr="00B434FD">
        <w:rPr>
          <w:rStyle w:val="Emphasis"/>
          <w:rFonts w:cs="Calibri"/>
        </w:rPr>
        <w:t xml:space="preserve">seems to be </w:t>
      </w:r>
      <w:r w:rsidRPr="00CA0B1B">
        <w:rPr>
          <w:rStyle w:val="Emphasis"/>
          <w:rFonts w:cs="Calibri"/>
          <w:highlight w:val="yellow"/>
        </w:rPr>
        <w:t>gaining traction</w:t>
      </w:r>
      <w:r w:rsidRPr="00B434FD">
        <w:rPr>
          <w:rStyle w:val="StyleUnderline"/>
          <w:rFonts w:ascii="Calibri" w:hAnsi="Calibri" w:cs="Calibri"/>
        </w:rPr>
        <w:t xml:space="preserve"> in the region, where traditional </w:t>
      </w:r>
      <w:r w:rsidRPr="00B434FD">
        <w:rPr>
          <w:rStyle w:val="Emphasis"/>
          <w:rFonts w:cs="Calibri"/>
        </w:rPr>
        <w:t>allies</w:t>
      </w:r>
      <w:r w:rsidRPr="00B434FD">
        <w:rPr>
          <w:rStyle w:val="StyleUnderline"/>
          <w:rFonts w:ascii="Calibri" w:hAnsi="Calibri" w:cs="Calibri"/>
        </w:rPr>
        <w:t xml:space="preserve">—notably </w:t>
      </w:r>
      <w:r w:rsidRPr="00CA0B1B">
        <w:rPr>
          <w:rStyle w:val="Emphasis"/>
          <w:rFonts w:cs="Calibri"/>
          <w:highlight w:val="yellow"/>
        </w:rPr>
        <w:t xml:space="preserve">Israel and the Gulf </w:t>
      </w:r>
      <w:r w:rsidRPr="00B434FD">
        <w:rPr>
          <w:rStyle w:val="Emphasis"/>
          <w:rFonts w:cs="Calibri"/>
        </w:rPr>
        <w:t>monarchies</w:t>
      </w:r>
      <w:r w:rsidRPr="00B434FD">
        <w:rPr>
          <w:rStyle w:val="StyleUnderline"/>
          <w:rFonts w:ascii="Calibri" w:hAnsi="Calibri" w:cs="Calibri"/>
        </w:rPr>
        <w:t>—</w:t>
      </w:r>
      <w:r w:rsidRPr="00CA0B1B">
        <w:rPr>
          <w:rStyle w:val="StyleUnderline"/>
          <w:rFonts w:ascii="Calibri" w:hAnsi="Calibri" w:cs="Calibri"/>
          <w:highlight w:val="yellow"/>
        </w:rPr>
        <w:t xml:space="preserve">feel </w:t>
      </w:r>
      <w:r w:rsidRPr="00CA0B1B">
        <w:rPr>
          <w:rStyle w:val="Emphasis"/>
          <w:rFonts w:cs="Calibri"/>
          <w:highlight w:val="yellow"/>
        </w:rPr>
        <w:t>abandoned</w:t>
      </w:r>
      <w:r w:rsidRPr="00CA0B1B">
        <w:rPr>
          <w:rStyle w:val="StyleUnderline"/>
          <w:rFonts w:ascii="Calibri" w:hAnsi="Calibri" w:cs="Calibri"/>
          <w:highlight w:val="yellow"/>
        </w:rPr>
        <w:t xml:space="preserve"> after the</w:t>
      </w:r>
      <w:r w:rsidRPr="00B434FD">
        <w:rPr>
          <w:rFonts w:cs="Calibri"/>
          <w:sz w:val="16"/>
        </w:rPr>
        <w:t xml:space="preserve"> Obama administration’s nuclear </w:t>
      </w:r>
      <w:r w:rsidRPr="00CA0B1B">
        <w:rPr>
          <w:rStyle w:val="StyleUnderline"/>
          <w:rFonts w:ascii="Calibri" w:hAnsi="Calibri" w:cs="Calibri"/>
          <w:highlight w:val="yellow"/>
        </w:rPr>
        <w:t>deal</w:t>
      </w:r>
      <w:r w:rsidRPr="00B434FD">
        <w:rPr>
          <w:rStyle w:val="StyleUnderline"/>
          <w:rFonts w:ascii="Calibri" w:hAnsi="Calibri" w:cs="Calibri"/>
        </w:rPr>
        <w:t xml:space="preserve"> with Iran. Many regional leaders</w:t>
      </w:r>
      <w:r w:rsidRPr="00B434FD">
        <w:rPr>
          <w:rFonts w:cs="Calibri"/>
          <w:sz w:val="16"/>
        </w:rPr>
        <w:t xml:space="preserve"> and commentators </w:t>
      </w:r>
      <w:r w:rsidRPr="00B434FD">
        <w:rPr>
          <w:rStyle w:val="StyleUnderline"/>
          <w:rFonts w:ascii="Calibri" w:hAnsi="Calibri" w:cs="Calibri"/>
        </w:rPr>
        <w:t>compare</w:t>
      </w:r>
      <w:r w:rsidRPr="00B434FD">
        <w:rPr>
          <w:rFonts w:cs="Calibri"/>
          <w:sz w:val="16"/>
        </w:rPr>
        <w:t xml:space="preserve"> Russian President Vladimir </w:t>
      </w:r>
      <w:r w:rsidRPr="00B434FD">
        <w:rPr>
          <w:rStyle w:val="StyleUnderline"/>
          <w:rFonts w:ascii="Calibri" w:hAnsi="Calibri" w:cs="Calibri"/>
        </w:rPr>
        <w:t>Putin’s</w:t>
      </w:r>
      <w:r w:rsidRPr="00B434FD">
        <w:rPr>
          <w:rFonts w:cs="Calibri"/>
          <w:sz w:val="16"/>
        </w:rPr>
        <w:t xml:space="preserve"> unflinching </w:t>
      </w:r>
      <w:r w:rsidRPr="00B434FD">
        <w:rPr>
          <w:rStyle w:val="StyleUnderline"/>
          <w:rFonts w:ascii="Calibri" w:hAnsi="Calibri" w:cs="Calibri"/>
        </w:rPr>
        <w:t>support for</w:t>
      </w:r>
      <w:r w:rsidRPr="00B434FD">
        <w:rPr>
          <w:rFonts w:cs="Calibri"/>
          <w:sz w:val="16"/>
        </w:rPr>
        <w:t xml:space="preserve"> Syrian President Bashar al-</w:t>
      </w:r>
      <w:r w:rsidRPr="00B434FD">
        <w:rPr>
          <w:rStyle w:val="StyleUnderline"/>
          <w:rFonts w:ascii="Calibri" w:hAnsi="Calibri" w:cs="Calibri"/>
        </w:rPr>
        <w:t>Assad</w:t>
      </w:r>
      <w:r w:rsidRPr="00B434FD">
        <w:rPr>
          <w:rFonts w:cs="Calibri"/>
          <w:sz w:val="16"/>
        </w:rPr>
        <w:t xml:space="preserve">’s ruthless regime </w:t>
      </w:r>
      <w:r w:rsidRPr="00B434FD">
        <w:rPr>
          <w:rStyle w:val="StyleUnderline"/>
          <w:rFonts w:ascii="Calibri" w:hAnsi="Calibri" w:cs="Calibri"/>
        </w:rPr>
        <w:t>with Washington’s willingness to let go of its</w:t>
      </w:r>
      <w:r w:rsidRPr="00B434FD">
        <w:rPr>
          <w:rFonts w:cs="Calibri"/>
          <w:sz w:val="16"/>
        </w:rPr>
        <w:t xml:space="preserve"> own </w:t>
      </w:r>
      <w:r w:rsidRPr="00B434FD">
        <w:rPr>
          <w:rStyle w:val="StyleUnderline"/>
          <w:rFonts w:ascii="Calibri" w:hAnsi="Calibri" w:cs="Calibri"/>
        </w:rPr>
        <w:t>allies, notably</w:t>
      </w:r>
      <w:r w:rsidRPr="00B434FD">
        <w:rPr>
          <w:rFonts w:cs="Calibri"/>
          <w:sz w:val="16"/>
        </w:rPr>
        <w:t xml:space="preserve"> Egypt’s longtime autocrat Hosni </w:t>
      </w:r>
      <w:r w:rsidRPr="00B434FD">
        <w:rPr>
          <w:rStyle w:val="StyleUnderline"/>
          <w:rFonts w:ascii="Calibri" w:hAnsi="Calibri" w:cs="Calibri"/>
        </w:rPr>
        <w:t>Mubarak</w:t>
      </w:r>
      <w:r w:rsidRPr="00B434FD">
        <w:rPr>
          <w:rFonts w:cs="Calibri"/>
          <w:sz w:val="16"/>
        </w:rPr>
        <w:t>. The phrase “red line” now often elicits knowing smirks, a result of the president’s U-turn away from striking Syria after the Assad regime’s horrifying sarin-gas attack in 2013.</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Deterrence Cred---Cred Theory Wrong </w:t>
      </w:r>
    </w:p>
    <w:p w:rsidR="00C10017" w:rsidRPr="00B434FD" w:rsidRDefault="00C10017" w:rsidP="00C10017">
      <w:pPr>
        <w:pStyle w:val="Heading4"/>
        <w:rPr>
          <w:rFonts w:cs="Calibri"/>
        </w:rPr>
      </w:pPr>
      <w:r w:rsidRPr="00B434FD">
        <w:rPr>
          <w:rFonts w:cs="Calibri"/>
        </w:rPr>
        <w:t>No link – cred theory wrong</w:t>
      </w:r>
    </w:p>
    <w:p w:rsidR="00C10017" w:rsidRPr="00B434FD" w:rsidRDefault="00C10017" w:rsidP="00C10017">
      <w:pPr>
        <w:rPr>
          <w:rFonts w:cs="Calibri"/>
        </w:rPr>
      </w:pPr>
      <w:r w:rsidRPr="00B434FD">
        <w:rPr>
          <w:rStyle w:val="Style13ptBold"/>
          <w:rFonts w:ascii="Calibri" w:hAnsi="Calibri" w:cs="Calibri"/>
        </w:rPr>
        <w:t>Beauchamp 16. –</w:t>
      </w:r>
      <w:r w:rsidRPr="00B434FD">
        <w:rPr>
          <w:rFonts w:cs="Calibri"/>
        </w:rPr>
        <w:t xml:space="preserve"> Zack Beauchamp, Masters in International Relations from the London School of Economics, Editor of TP Ideas and Reporter/Blogger for ThinkProgress.org, “Obama is Right: Washington's Obsession with "Credibility" is Wrongheaded and Dangerous”, Vox, 3-10, http://www.vox.com/2016/3/10/11195340/obama-credibility-syria</w:t>
      </w:r>
    </w:p>
    <w:p w:rsidR="00C10017" w:rsidRPr="00B434FD" w:rsidRDefault="00C10017" w:rsidP="00C10017">
      <w:pPr>
        <w:rPr>
          <w:rFonts w:cs="Calibri"/>
        </w:rPr>
      </w:pPr>
      <w:r w:rsidRPr="00B434FD">
        <w:rPr>
          <w:rFonts w:cs="Calibri"/>
        </w:rPr>
        <w:t xml:space="preserve">"Credibility" is one of the most popular ideas in the Washington foreign policy community. Basically, </w:t>
      </w:r>
      <w:r w:rsidRPr="00B434FD">
        <w:rPr>
          <w:rStyle w:val="StyleUnderline"/>
          <w:rFonts w:ascii="Calibri" w:hAnsi="Calibri" w:cs="Calibri"/>
        </w:rPr>
        <w:t>the theory</w:t>
      </w:r>
      <w:r w:rsidRPr="00B434FD">
        <w:rPr>
          <w:rFonts w:cs="Calibri"/>
        </w:rPr>
        <w:t xml:space="preserve"> goes, </w:t>
      </w:r>
      <w:r w:rsidRPr="00B434FD">
        <w:rPr>
          <w:rStyle w:val="StyleUnderline"/>
          <w:rFonts w:ascii="Calibri" w:hAnsi="Calibri" w:cs="Calibri"/>
        </w:rPr>
        <w:t xml:space="preserve">the </w:t>
      </w:r>
      <w:r w:rsidRPr="00B434FD">
        <w:rPr>
          <w:rStyle w:val="Emphasis"/>
          <w:rFonts w:cs="Calibri"/>
        </w:rPr>
        <w:t>U</w:t>
      </w:r>
      <w:r w:rsidRPr="00B434FD">
        <w:rPr>
          <w:rFonts w:cs="Calibri"/>
        </w:rPr>
        <w:t xml:space="preserve">nited </w:t>
      </w:r>
      <w:r w:rsidRPr="00B434FD">
        <w:rPr>
          <w:rStyle w:val="Emphasis"/>
          <w:rFonts w:cs="Calibri"/>
        </w:rPr>
        <w:t>S</w:t>
      </w:r>
      <w:r w:rsidRPr="00B434FD">
        <w:rPr>
          <w:rFonts w:cs="Calibri"/>
        </w:rPr>
        <w:t xml:space="preserve">tates </w:t>
      </w:r>
      <w:r w:rsidRPr="00B434FD">
        <w:rPr>
          <w:rStyle w:val="StyleUnderline"/>
          <w:rFonts w:ascii="Calibri" w:hAnsi="Calibri" w:cs="Calibri"/>
        </w:rPr>
        <w:t>keeps the peace</w:t>
      </w:r>
      <w:r w:rsidRPr="00B434FD">
        <w:rPr>
          <w:rFonts w:cs="Calibri"/>
        </w:rPr>
        <w:t xml:space="preserve"> in the world </w:t>
      </w:r>
      <w:r w:rsidRPr="00B434FD">
        <w:rPr>
          <w:rStyle w:val="StyleUnderline"/>
          <w:rFonts w:ascii="Calibri" w:hAnsi="Calibri" w:cs="Calibri"/>
        </w:rPr>
        <w:t>through reputation</w:t>
      </w:r>
      <w:r w:rsidRPr="00B434FD">
        <w:rPr>
          <w:rFonts w:cs="Calibri"/>
        </w:rPr>
        <w:t xml:space="preserve"> — because foreign states know that when the US threatens the use of force to protect the status quo order, we mean it. Foreign countries know not to test us, so everyone stays in line.</w:t>
      </w:r>
    </w:p>
    <w:p w:rsidR="00C10017" w:rsidRPr="00B434FD" w:rsidRDefault="00C10017" w:rsidP="00C10017">
      <w:pPr>
        <w:rPr>
          <w:rFonts w:cs="Calibri"/>
        </w:rPr>
      </w:pPr>
      <w:r w:rsidRPr="00B434FD">
        <w:rPr>
          <w:rFonts w:cs="Calibri"/>
        </w:rPr>
        <w:t xml:space="preserve">In this theory, </w:t>
      </w:r>
      <w:r w:rsidRPr="00B434FD">
        <w:rPr>
          <w:rStyle w:val="StyleUnderline"/>
          <w:rFonts w:ascii="Calibri" w:hAnsi="Calibri" w:cs="Calibri"/>
        </w:rPr>
        <w:t>if</w:t>
      </w:r>
      <w:r w:rsidRPr="00B434FD">
        <w:rPr>
          <w:rFonts w:cs="Calibri"/>
        </w:rPr>
        <w:t xml:space="preserve"> the </w:t>
      </w:r>
      <w:r w:rsidRPr="00B434FD">
        <w:rPr>
          <w:rStyle w:val="StyleUnderline"/>
          <w:rFonts w:ascii="Calibri" w:hAnsi="Calibri" w:cs="Calibri"/>
        </w:rPr>
        <w:t>US fails to act</w:t>
      </w:r>
      <w:r w:rsidRPr="00B434FD">
        <w:rPr>
          <w:rFonts w:cs="Calibri"/>
        </w:rPr>
        <w:t xml:space="preserve">, especially when it's said it will, America's </w:t>
      </w:r>
      <w:r w:rsidRPr="00B434FD">
        <w:rPr>
          <w:rStyle w:val="StyleUnderline"/>
          <w:rFonts w:ascii="Calibri" w:hAnsi="Calibri" w:cs="Calibri"/>
        </w:rPr>
        <w:t>enemies</w:t>
      </w:r>
      <w:r w:rsidRPr="00B434FD">
        <w:rPr>
          <w:rFonts w:cs="Calibri"/>
        </w:rPr>
        <w:t xml:space="preserve"> abroad </w:t>
      </w:r>
      <w:r w:rsidRPr="00B434FD">
        <w:rPr>
          <w:rStyle w:val="StyleUnderline"/>
          <w:rFonts w:ascii="Calibri" w:hAnsi="Calibri" w:cs="Calibri"/>
        </w:rPr>
        <w:t>will be</w:t>
      </w:r>
      <w:r w:rsidRPr="00B434FD">
        <w:rPr>
          <w:rFonts w:cs="Calibri"/>
        </w:rPr>
        <w:t xml:space="preserve">, in the common parlance, </w:t>
      </w:r>
      <w:r w:rsidRPr="00B434FD">
        <w:rPr>
          <w:rStyle w:val="StyleUnderline"/>
          <w:rFonts w:ascii="Calibri" w:hAnsi="Calibri" w:cs="Calibri"/>
        </w:rPr>
        <w:t>"emboldened,"</w:t>
      </w:r>
      <w:r w:rsidRPr="00B434FD">
        <w:rPr>
          <w:rFonts w:cs="Calibri"/>
        </w:rPr>
        <w:t xml:space="preserve"> believing they can now get away with more aggression and other forms of bad behavior.</w:t>
      </w:r>
    </w:p>
    <w:p w:rsidR="00C10017" w:rsidRPr="00B434FD" w:rsidRDefault="00C10017" w:rsidP="00C10017">
      <w:pPr>
        <w:rPr>
          <w:rFonts w:cs="Calibri"/>
        </w:rPr>
      </w:pPr>
      <w:r w:rsidRPr="00B434FD">
        <w:rPr>
          <w:rFonts w:cs="Calibri"/>
        </w:rPr>
        <w:t>"Credibility" has been central, to name one example, in the debate over US policy on Syria; some argue that the US, having drawn its "red line" over Bashar al-Assad's use of chemical weapons, must intervene to win back its credibility in the eyes of a wary and suspicious world.</w:t>
      </w:r>
    </w:p>
    <w:p w:rsidR="00C10017" w:rsidRPr="00B434FD" w:rsidRDefault="00C10017" w:rsidP="00C10017">
      <w:pPr>
        <w:rPr>
          <w:rFonts w:cs="Calibri"/>
        </w:rPr>
      </w:pPr>
      <w:r w:rsidRPr="00B434FD">
        <w:rPr>
          <w:rFonts w:cs="Calibri"/>
        </w:rPr>
        <w:t xml:space="preserve">But there's at least one person who thinks the concept of </w:t>
      </w:r>
      <w:r w:rsidRPr="00B434FD">
        <w:rPr>
          <w:rStyle w:val="StyleUnderline"/>
          <w:rFonts w:ascii="Calibri" w:hAnsi="Calibri" w:cs="Calibri"/>
          <w:shd w:val="clear" w:color="auto" w:fill="FF93C9"/>
        </w:rPr>
        <w:t xml:space="preserve">credibility is </w:t>
      </w:r>
      <w:r w:rsidRPr="00B434FD">
        <w:rPr>
          <w:rStyle w:val="Emphasis"/>
          <w:rFonts w:cs="Calibri"/>
          <w:shd w:val="clear" w:color="auto" w:fill="FF93C9"/>
        </w:rPr>
        <w:t>total bullshit</w:t>
      </w:r>
      <w:r w:rsidRPr="00B434FD">
        <w:rPr>
          <w:rFonts w:cs="Calibri"/>
        </w:rPr>
        <w:t>: President Barack Obama.</w:t>
      </w:r>
    </w:p>
    <w:p w:rsidR="00C10017" w:rsidRPr="00B434FD" w:rsidRDefault="00C10017" w:rsidP="00C10017">
      <w:pPr>
        <w:rPr>
          <w:rFonts w:cs="Calibri"/>
        </w:rPr>
      </w:pPr>
      <w:r w:rsidRPr="00B434FD">
        <w:rPr>
          <w:rFonts w:cs="Calibri"/>
        </w:rPr>
        <w:t>"This theory is so easily disposed of that I’m always puzzled by how people make the argument," Obama tells the Atlantic's Jeffrey Goldberg in a just-out profile in the magazine.</w:t>
      </w:r>
    </w:p>
    <w:p w:rsidR="00C10017" w:rsidRPr="00B434FD" w:rsidRDefault="00C10017" w:rsidP="00C10017">
      <w:pPr>
        <w:rPr>
          <w:rFonts w:cs="Calibri"/>
        </w:rPr>
      </w:pPr>
      <w:r w:rsidRPr="00B434FD">
        <w:rPr>
          <w:rFonts w:cs="Calibri"/>
        </w:rPr>
        <w:t>"Dropping bombs on someone to prove that you’re willing to drop bombs on someone is just about the worst reason to use force."</w:t>
      </w:r>
    </w:p>
    <w:p w:rsidR="00C10017" w:rsidRPr="00B434FD" w:rsidRDefault="00C10017" w:rsidP="00C10017">
      <w:pPr>
        <w:rPr>
          <w:rFonts w:cs="Calibri"/>
        </w:rPr>
      </w:pPr>
      <w:r w:rsidRPr="00B434FD">
        <w:rPr>
          <w:rFonts w:cs="Calibri"/>
        </w:rPr>
        <w:t xml:space="preserve">To demonstrate his point, Obama cites </w:t>
      </w:r>
      <w:r w:rsidRPr="00B434FD">
        <w:rPr>
          <w:rStyle w:val="StyleUnderline"/>
          <w:rFonts w:ascii="Calibri" w:hAnsi="Calibri" w:cs="Calibri"/>
        </w:rPr>
        <w:t>Russia's</w:t>
      </w:r>
      <w:r w:rsidRPr="00B434FD">
        <w:rPr>
          <w:rFonts w:cs="Calibri"/>
        </w:rPr>
        <w:t xml:space="preserve"> 2008 </w:t>
      </w:r>
      <w:r w:rsidRPr="00B434FD">
        <w:rPr>
          <w:rStyle w:val="StyleUnderline"/>
          <w:rFonts w:ascii="Calibri" w:hAnsi="Calibri" w:cs="Calibri"/>
          <w:shd w:val="clear" w:color="auto" w:fill="FF93C9"/>
        </w:rPr>
        <w:t>invasion of Georgia</w:t>
      </w:r>
      <w:r w:rsidRPr="00B434FD">
        <w:rPr>
          <w:rFonts w:cs="Calibri"/>
        </w:rPr>
        <w:t xml:space="preserve"> — which </w:t>
      </w:r>
      <w:r w:rsidRPr="00B434FD">
        <w:rPr>
          <w:rStyle w:val="StyleUnderline"/>
          <w:rFonts w:ascii="Calibri" w:hAnsi="Calibri" w:cs="Calibri"/>
          <w:shd w:val="clear" w:color="auto" w:fill="FF93C9"/>
        </w:rPr>
        <w:t>came</w:t>
      </w:r>
      <w:r w:rsidRPr="00B434FD">
        <w:rPr>
          <w:rStyle w:val="StyleUnderline"/>
          <w:rFonts w:ascii="Calibri" w:hAnsi="Calibri" w:cs="Calibri"/>
        </w:rPr>
        <w:t xml:space="preserve"> when</w:t>
      </w:r>
      <w:r w:rsidRPr="00B434FD">
        <w:rPr>
          <w:rFonts w:cs="Calibri"/>
        </w:rPr>
        <w:t xml:space="preserve"> George W. </w:t>
      </w:r>
      <w:r w:rsidRPr="00B434FD">
        <w:rPr>
          <w:rStyle w:val="StyleUnderline"/>
          <w:rFonts w:ascii="Calibri" w:hAnsi="Calibri" w:cs="Calibri"/>
        </w:rPr>
        <w:t>Bush was in the White House</w:t>
      </w:r>
      <w:r w:rsidRPr="00B434FD">
        <w:rPr>
          <w:rFonts w:cs="Calibri"/>
        </w:rPr>
        <w:t>:</w:t>
      </w:r>
    </w:p>
    <w:p w:rsidR="00C10017" w:rsidRPr="00B434FD" w:rsidRDefault="00C10017" w:rsidP="00C10017">
      <w:pPr>
        <w:rPr>
          <w:rFonts w:cs="Calibri"/>
        </w:rPr>
      </w:pPr>
      <w:r w:rsidRPr="00B434FD">
        <w:rPr>
          <w:rFonts w:cs="Calibri"/>
        </w:rPr>
        <w:t xml:space="preserve">"I don’t think anybody thought that George W. Bush was overly rational or cautious in his use of military force. And as I recall, because apparently nobody in this town does, Putin went into Georgia on Bush’s watch, right smack dab </w:t>
      </w:r>
      <w:r w:rsidRPr="00B434FD">
        <w:rPr>
          <w:rStyle w:val="StyleUnderline"/>
          <w:rFonts w:ascii="Calibri" w:hAnsi="Calibri" w:cs="Calibri"/>
          <w:shd w:val="clear" w:color="auto" w:fill="FF93C9"/>
        </w:rPr>
        <w:t>in the middle of</w:t>
      </w:r>
      <w:r w:rsidRPr="00B434FD">
        <w:rPr>
          <w:rStyle w:val="StyleUnderline"/>
          <w:rFonts w:ascii="Calibri" w:hAnsi="Calibri" w:cs="Calibri"/>
        </w:rPr>
        <w:t xml:space="preserve"> us having</w:t>
      </w:r>
      <w:r w:rsidRPr="00B434FD">
        <w:rPr>
          <w:rFonts w:cs="Calibri"/>
        </w:rPr>
        <w:t xml:space="preserve"> over </w:t>
      </w:r>
      <w:r w:rsidRPr="00B434FD">
        <w:rPr>
          <w:rStyle w:val="StyleUnderline"/>
          <w:rFonts w:ascii="Calibri" w:hAnsi="Calibri" w:cs="Calibri"/>
        </w:rPr>
        <w:t>100,000 troops</w:t>
      </w:r>
      <w:r w:rsidRPr="00B434FD">
        <w:rPr>
          <w:rFonts w:cs="Calibri"/>
        </w:rPr>
        <w:t xml:space="preserve"> deployed </w:t>
      </w:r>
      <w:r w:rsidRPr="00B434FD">
        <w:rPr>
          <w:rStyle w:val="StyleUnderline"/>
          <w:rFonts w:ascii="Calibri" w:hAnsi="Calibri" w:cs="Calibri"/>
        </w:rPr>
        <w:t xml:space="preserve">in </w:t>
      </w:r>
      <w:r w:rsidRPr="00B434FD">
        <w:rPr>
          <w:rStyle w:val="StyleUnderline"/>
          <w:rFonts w:ascii="Calibri" w:hAnsi="Calibri" w:cs="Calibri"/>
          <w:shd w:val="clear" w:color="auto" w:fill="FF93C9"/>
        </w:rPr>
        <w:t>Iraq</w:t>
      </w:r>
      <w:r w:rsidRPr="00B434FD">
        <w:rPr>
          <w:rFonts w:cs="Calibri"/>
        </w:rPr>
        <w:t>."</w:t>
      </w:r>
    </w:p>
    <w:p w:rsidR="00C10017" w:rsidRPr="00B434FD" w:rsidRDefault="00C10017" w:rsidP="00C10017">
      <w:pPr>
        <w:rPr>
          <w:rFonts w:cs="Calibri"/>
        </w:rPr>
      </w:pPr>
      <w:r w:rsidRPr="00B434FD">
        <w:rPr>
          <w:rFonts w:cs="Calibri"/>
        </w:rPr>
        <w:t xml:space="preserve">Obama went back to the Reagan administration, pointing out that </w:t>
      </w:r>
      <w:r w:rsidRPr="00B434FD">
        <w:rPr>
          <w:rStyle w:val="StyleUnderline"/>
          <w:rFonts w:ascii="Calibri" w:hAnsi="Calibri" w:cs="Calibri"/>
        </w:rPr>
        <w:t>Reagan was</w:t>
      </w:r>
      <w:r w:rsidRPr="00B434FD">
        <w:rPr>
          <w:rFonts w:cs="Calibri"/>
        </w:rPr>
        <w:t xml:space="preserve"> perfectly </w:t>
      </w:r>
      <w:r w:rsidRPr="00B434FD">
        <w:rPr>
          <w:rStyle w:val="StyleUnderline"/>
          <w:rFonts w:ascii="Calibri" w:hAnsi="Calibri" w:cs="Calibri"/>
        </w:rPr>
        <w:t>willing to withdraw</w:t>
      </w:r>
      <w:r w:rsidRPr="00B434FD">
        <w:rPr>
          <w:rFonts w:cs="Calibri"/>
        </w:rPr>
        <w:t xml:space="preserve"> from countries </w:t>
      </w:r>
      <w:r w:rsidRPr="00B434FD">
        <w:rPr>
          <w:rStyle w:val="StyleUnderline"/>
          <w:rFonts w:ascii="Calibri" w:hAnsi="Calibri" w:cs="Calibri"/>
        </w:rPr>
        <w:t>militarily</w:t>
      </w:r>
      <w:r w:rsidRPr="00B434FD">
        <w:rPr>
          <w:rFonts w:cs="Calibri"/>
        </w:rPr>
        <w:t xml:space="preserve"> (as he did from Lebanon in 1983) if it wasn't in America's interests.</w:t>
      </w:r>
    </w:p>
    <w:p w:rsidR="00C10017" w:rsidRPr="00B434FD" w:rsidRDefault="00C10017" w:rsidP="00C10017">
      <w:pPr>
        <w:rPr>
          <w:rFonts w:cs="Calibri"/>
        </w:rPr>
      </w:pPr>
      <w:r w:rsidRPr="00B434FD">
        <w:rPr>
          <w:rFonts w:cs="Calibri"/>
        </w:rPr>
        <w:t xml:space="preserve">Moreover, Obama cites Reagan's military adventure in tiny Grenada, saying </w:t>
      </w:r>
      <w:r w:rsidRPr="00B434FD">
        <w:rPr>
          <w:rStyle w:val="StyleUnderline"/>
          <w:rFonts w:ascii="Calibri" w:hAnsi="Calibri" w:cs="Calibri"/>
        </w:rPr>
        <w:t>it's "hard to argue"</w:t>
      </w:r>
      <w:r w:rsidRPr="00B434FD">
        <w:rPr>
          <w:rFonts w:cs="Calibri"/>
        </w:rPr>
        <w:t xml:space="preserve"> that the 1983 </w:t>
      </w:r>
      <w:r w:rsidRPr="00B434FD">
        <w:rPr>
          <w:rStyle w:val="StyleUnderline"/>
          <w:rFonts w:ascii="Calibri" w:hAnsi="Calibri" w:cs="Calibri"/>
        </w:rPr>
        <w:t>war "helped our ability to shape world events."</w:t>
      </w:r>
      <w:r w:rsidRPr="00B434FD">
        <w:rPr>
          <w:rFonts w:cs="Calibri"/>
        </w:rPr>
        <w:t xml:space="preserve"> Reagan also presided over "the Iran-Contra affair, in which we supported right-wing paramilitaries and did nothing to enhance our image in Central America, and it wasn’t successful at all."</w:t>
      </w:r>
    </w:p>
    <w:p w:rsidR="00C10017" w:rsidRPr="00B434FD" w:rsidRDefault="00C10017" w:rsidP="00C10017">
      <w:pPr>
        <w:rPr>
          <w:rFonts w:cs="Calibri"/>
        </w:rPr>
      </w:pPr>
      <w:r w:rsidRPr="00B434FD">
        <w:rPr>
          <w:rFonts w:cs="Calibri"/>
        </w:rPr>
        <w:t>"Apparently all these things really helped us gain credibility with the Russians and the Chinese," Obama added sarcastically. "That’s the narrative that is told."</w:t>
      </w:r>
    </w:p>
    <w:p w:rsidR="00C10017" w:rsidRPr="00B434FD" w:rsidRDefault="00C10017" w:rsidP="00C10017">
      <w:pPr>
        <w:rPr>
          <w:rFonts w:cs="Calibri"/>
        </w:rPr>
      </w:pPr>
      <w:r w:rsidRPr="00B434FD">
        <w:rPr>
          <w:rFonts w:cs="Calibri"/>
        </w:rPr>
        <w:t>He continued:</w:t>
      </w:r>
    </w:p>
    <w:p w:rsidR="00C10017" w:rsidRPr="00B434FD" w:rsidRDefault="00C10017" w:rsidP="00C10017">
      <w:pPr>
        <w:rPr>
          <w:rFonts w:cs="Calibri"/>
        </w:rPr>
      </w:pPr>
      <w:r w:rsidRPr="00B434FD">
        <w:rPr>
          <w:rFonts w:cs="Calibri"/>
        </w:rPr>
        <w:t>Now, I actually think that Ronald Reagan had a great success in foreign policy, which was to recognize the opportunity that Gorbachev presented and to engage in extensive diplomacy—which was roundly criticized by some of the same people who now use Ronald Reagan to promote the notion that we should go around bombing people.</w:t>
      </w:r>
    </w:p>
    <w:p w:rsidR="00C10017" w:rsidRPr="00B434FD" w:rsidRDefault="00C10017" w:rsidP="00C10017">
      <w:pPr>
        <w:rPr>
          <w:rFonts w:cs="Calibri"/>
        </w:rPr>
      </w:pPr>
      <w:r w:rsidRPr="00B434FD">
        <w:rPr>
          <w:rFonts w:cs="Calibri"/>
        </w:rPr>
        <w:t>Clearly, Obama thinks the theory — so popular in Washington — is bunk.</w:t>
      </w:r>
    </w:p>
    <w:p w:rsidR="00C10017" w:rsidRPr="00B434FD" w:rsidRDefault="00C10017" w:rsidP="00C10017">
      <w:pPr>
        <w:rPr>
          <w:rFonts w:cs="Calibri"/>
        </w:rPr>
      </w:pPr>
      <w:r w:rsidRPr="00B434FD">
        <w:rPr>
          <w:rFonts w:cs="Calibri"/>
        </w:rPr>
        <w:t>And he has a point.</w:t>
      </w:r>
    </w:p>
    <w:p w:rsidR="00C10017" w:rsidRPr="00B434FD" w:rsidRDefault="00C10017" w:rsidP="00C10017">
      <w:pPr>
        <w:rPr>
          <w:rFonts w:cs="Calibri"/>
        </w:rPr>
      </w:pPr>
      <w:r w:rsidRPr="00B434FD">
        <w:rPr>
          <w:rFonts w:cs="Calibri"/>
        </w:rPr>
        <w:t>Obama is right, and it really matters</w:t>
      </w:r>
    </w:p>
    <w:p w:rsidR="00C10017" w:rsidRPr="00B434FD" w:rsidRDefault="00C10017" w:rsidP="00C10017">
      <w:pPr>
        <w:rPr>
          <w:rStyle w:val="StyleUnderline"/>
          <w:rFonts w:ascii="Calibri" w:hAnsi="Calibri" w:cs="Calibri"/>
        </w:rPr>
      </w:pPr>
      <w:r w:rsidRPr="00B434FD">
        <w:rPr>
          <w:rStyle w:val="Emphasis"/>
          <w:rFonts w:cs="Calibri"/>
          <w:shd w:val="clear" w:color="auto" w:fill="FF93C9"/>
        </w:rPr>
        <w:t>Political science research</w:t>
      </w:r>
      <w:r w:rsidRPr="00B434FD">
        <w:rPr>
          <w:rFonts w:cs="Calibri"/>
        </w:rPr>
        <w:t xml:space="preserve"> into this question </w:t>
      </w:r>
      <w:r w:rsidRPr="00B434FD">
        <w:rPr>
          <w:rStyle w:val="StyleUnderline"/>
          <w:rFonts w:ascii="Calibri" w:hAnsi="Calibri" w:cs="Calibri"/>
          <w:shd w:val="clear" w:color="auto" w:fill="FF93C9"/>
        </w:rPr>
        <w:t>suggests</w:t>
      </w:r>
      <w:r w:rsidRPr="00B434FD">
        <w:rPr>
          <w:rFonts w:cs="Calibri"/>
        </w:rPr>
        <w:t xml:space="preserve"> that Obama may be correct that </w:t>
      </w:r>
      <w:r w:rsidRPr="00B434FD">
        <w:rPr>
          <w:rStyle w:val="StyleUnderline"/>
          <w:rFonts w:ascii="Calibri" w:hAnsi="Calibri" w:cs="Calibri"/>
          <w:shd w:val="clear" w:color="auto" w:fill="FF93C9"/>
        </w:rPr>
        <w:t>if America backs away from</w:t>
      </w:r>
      <w:r w:rsidRPr="00B434FD">
        <w:rPr>
          <w:rStyle w:val="StyleUnderline"/>
          <w:rFonts w:ascii="Calibri" w:hAnsi="Calibri" w:cs="Calibri"/>
        </w:rPr>
        <w:t xml:space="preserve"> one crisis in </w:t>
      </w:r>
      <w:r w:rsidRPr="00B434FD">
        <w:rPr>
          <w:rStyle w:val="StyleUnderline"/>
          <w:rFonts w:ascii="Calibri" w:hAnsi="Calibri" w:cs="Calibri"/>
          <w:shd w:val="clear" w:color="auto" w:fill="FF93C9"/>
        </w:rPr>
        <w:t xml:space="preserve">one part of the world, it </w:t>
      </w:r>
      <w:r w:rsidRPr="00B434FD">
        <w:rPr>
          <w:rStyle w:val="Emphasis"/>
          <w:rFonts w:cs="Calibri"/>
          <w:shd w:val="clear" w:color="auto" w:fill="FF93C9"/>
        </w:rPr>
        <w:t>does not</w:t>
      </w:r>
      <w:r w:rsidRPr="00B434FD">
        <w:rPr>
          <w:rStyle w:val="StyleUnderline"/>
          <w:rFonts w:ascii="Calibri" w:hAnsi="Calibri" w:cs="Calibri"/>
          <w:shd w:val="clear" w:color="auto" w:fill="FF93C9"/>
        </w:rPr>
        <w:t xml:space="preserve"> tempt</w:t>
      </w:r>
      <w:r w:rsidRPr="00B434FD">
        <w:rPr>
          <w:rStyle w:val="StyleUnderline"/>
          <w:rFonts w:ascii="Calibri" w:hAnsi="Calibri" w:cs="Calibri"/>
        </w:rPr>
        <w:t xml:space="preserve"> countries </w:t>
      </w:r>
      <w:r w:rsidRPr="00B434FD">
        <w:rPr>
          <w:rStyle w:val="StyleUnderline"/>
          <w:rFonts w:ascii="Calibri" w:hAnsi="Calibri" w:cs="Calibri"/>
          <w:shd w:val="clear" w:color="auto" w:fill="FF93C9"/>
        </w:rPr>
        <w:t>elsewhere</w:t>
      </w:r>
      <w:r w:rsidRPr="00B434FD">
        <w:rPr>
          <w:rStyle w:val="StyleUnderline"/>
          <w:rFonts w:ascii="Calibri" w:hAnsi="Calibri" w:cs="Calibri"/>
        </w:rPr>
        <w:t xml:space="preserve"> in the world </w:t>
      </w:r>
      <w:r w:rsidRPr="00B434FD">
        <w:rPr>
          <w:rStyle w:val="StyleUnderline"/>
          <w:rFonts w:ascii="Calibri" w:hAnsi="Calibri" w:cs="Calibri"/>
          <w:shd w:val="clear" w:color="auto" w:fill="FF93C9"/>
        </w:rPr>
        <w:t>to test</w:t>
      </w:r>
      <w:r w:rsidRPr="00B434FD">
        <w:rPr>
          <w:rStyle w:val="StyleUnderline"/>
          <w:rFonts w:ascii="Calibri" w:hAnsi="Calibri" w:cs="Calibri"/>
        </w:rPr>
        <w:t xml:space="preserve"> American </w:t>
      </w:r>
      <w:r w:rsidRPr="00B434FD">
        <w:rPr>
          <w:rStyle w:val="StyleUnderline"/>
          <w:rFonts w:ascii="Calibri" w:hAnsi="Calibri" w:cs="Calibri"/>
          <w:shd w:val="clear" w:color="auto" w:fill="FF93C9"/>
        </w:rPr>
        <w:t>"credibility."</w:t>
      </w:r>
    </w:p>
    <w:p w:rsidR="00C10017" w:rsidRPr="00B434FD" w:rsidRDefault="00C10017" w:rsidP="00C10017">
      <w:pPr>
        <w:rPr>
          <w:rFonts w:cs="Calibri"/>
          <w:u w:val="single"/>
        </w:rPr>
      </w:pPr>
      <w:r w:rsidRPr="00B434FD">
        <w:rPr>
          <w:rStyle w:val="StyleUnderline"/>
          <w:rFonts w:ascii="Calibri" w:hAnsi="Calibri" w:cs="Calibri"/>
        </w:rPr>
        <w:t>"</w:t>
      </w:r>
      <w:r w:rsidRPr="00B434FD">
        <w:rPr>
          <w:rStyle w:val="StyleUnderline"/>
          <w:rFonts w:ascii="Calibri" w:hAnsi="Calibri" w:cs="Calibri"/>
          <w:shd w:val="clear" w:color="auto" w:fill="FF93C9"/>
        </w:rPr>
        <w:t>Do leaders assume</w:t>
      </w:r>
      <w:r w:rsidRPr="00B434FD">
        <w:rPr>
          <w:rStyle w:val="StyleUnderline"/>
          <w:rFonts w:ascii="Calibri" w:hAnsi="Calibri" w:cs="Calibri"/>
        </w:rPr>
        <w:t xml:space="preserve"> that other </w:t>
      </w:r>
      <w:r w:rsidRPr="00B434FD">
        <w:rPr>
          <w:rStyle w:val="StyleUnderline"/>
          <w:rFonts w:ascii="Calibri" w:hAnsi="Calibri" w:cs="Calibri"/>
          <w:shd w:val="clear" w:color="auto" w:fill="FF93C9"/>
        </w:rPr>
        <w:t>leaders</w:t>
      </w:r>
      <w:r w:rsidRPr="00B434FD">
        <w:rPr>
          <w:rStyle w:val="StyleUnderline"/>
          <w:rFonts w:ascii="Calibri" w:hAnsi="Calibri" w:cs="Calibri"/>
        </w:rPr>
        <w:t xml:space="preserve"> who have been </w:t>
      </w:r>
      <w:r w:rsidRPr="00B434FD">
        <w:rPr>
          <w:rStyle w:val="StyleUnderline"/>
          <w:rFonts w:ascii="Calibri" w:hAnsi="Calibri" w:cs="Calibri"/>
          <w:shd w:val="clear" w:color="auto" w:fill="FF93C9"/>
        </w:rPr>
        <w:t>irresolute in the past will be</w:t>
      </w:r>
      <w:r w:rsidRPr="00B434FD">
        <w:rPr>
          <w:rStyle w:val="StyleUnderline"/>
          <w:rFonts w:ascii="Calibri" w:hAnsi="Calibri" w:cs="Calibri"/>
        </w:rPr>
        <w:t xml:space="preserve"> irresolute </w:t>
      </w:r>
      <w:r w:rsidRPr="00B434FD">
        <w:rPr>
          <w:rStyle w:val="StyleUnderline"/>
          <w:rFonts w:ascii="Calibri" w:hAnsi="Calibri" w:cs="Calibri"/>
          <w:shd w:val="clear" w:color="auto" w:fill="FF93C9"/>
        </w:rPr>
        <w:t>in the future</w:t>
      </w:r>
      <w:r w:rsidRPr="00B434FD">
        <w:rPr>
          <w:rStyle w:val="StyleUnderline"/>
          <w:rFonts w:ascii="Calibri" w:hAnsi="Calibri" w:cs="Calibri"/>
        </w:rPr>
        <w:t xml:space="preserve"> and that, therefore, their threats are not credible? </w:t>
      </w:r>
      <w:r w:rsidRPr="00B434FD">
        <w:rPr>
          <w:rStyle w:val="Emphasis"/>
          <w:rFonts w:cs="Calibri"/>
          <w:shd w:val="clear" w:color="auto" w:fill="FF93C9"/>
        </w:rPr>
        <w:t>No</w:t>
      </w:r>
      <w:r w:rsidRPr="00B434FD">
        <w:rPr>
          <w:rStyle w:val="StyleUnderline"/>
          <w:rFonts w:ascii="Calibri" w:hAnsi="Calibri" w:cs="Calibri"/>
        </w:rPr>
        <w:t>,"</w:t>
      </w:r>
      <w:r w:rsidRPr="00B434FD">
        <w:rPr>
          <w:rFonts w:cs="Calibri"/>
        </w:rPr>
        <w:t xml:space="preserve"> the University of Washington's Jonathan Mercer concludes flatly in a Foreign Affairs piece. </w:t>
      </w:r>
      <w:r w:rsidRPr="00B434FD">
        <w:rPr>
          <w:rStyle w:val="StyleUnderline"/>
          <w:rFonts w:ascii="Calibri" w:hAnsi="Calibri" w:cs="Calibri"/>
        </w:rPr>
        <w:t>"</w:t>
      </w:r>
      <w:r w:rsidRPr="00B434FD">
        <w:rPr>
          <w:rStyle w:val="Emphasis"/>
          <w:rFonts w:cs="Calibri"/>
          <w:shd w:val="clear" w:color="auto" w:fill="FF93C9"/>
        </w:rPr>
        <w:t>Broad and deep evidence</w:t>
      </w:r>
      <w:r w:rsidRPr="00B434FD">
        <w:rPr>
          <w:rStyle w:val="StyleUnderline"/>
          <w:rFonts w:ascii="Calibri" w:hAnsi="Calibri" w:cs="Calibri"/>
          <w:shd w:val="clear" w:color="auto" w:fill="FF93C9"/>
        </w:rPr>
        <w:t xml:space="preserve"> dispels that</w:t>
      </w:r>
      <w:r w:rsidRPr="00B434FD">
        <w:rPr>
          <w:rStyle w:val="StyleUnderline"/>
          <w:rFonts w:ascii="Calibri" w:hAnsi="Calibri" w:cs="Calibri"/>
        </w:rPr>
        <w:t xml:space="preserve"> notion."</w:t>
      </w:r>
    </w:p>
    <w:p w:rsidR="00C10017" w:rsidRPr="00B434FD" w:rsidRDefault="00C10017" w:rsidP="00C10017">
      <w:pPr>
        <w:pStyle w:val="Heading3"/>
        <w:rPr>
          <w:rFonts w:cs="Calibri"/>
        </w:rPr>
      </w:pPr>
      <w:r w:rsidRPr="00B434FD">
        <w:rPr>
          <w:rFonts w:cs="Calibri"/>
        </w:rPr>
        <w:t>Deterrence Cred---A2: Prolif Impact</w:t>
      </w:r>
    </w:p>
    <w:p w:rsidR="00C10017" w:rsidRPr="00B434FD" w:rsidRDefault="00C10017" w:rsidP="00C10017">
      <w:pPr>
        <w:pStyle w:val="Heading4"/>
        <w:rPr>
          <w:rFonts w:cs="Calibri"/>
        </w:rPr>
      </w:pPr>
      <w:r w:rsidRPr="00B434FD">
        <w:rPr>
          <w:rFonts w:cs="Calibri"/>
        </w:rPr>
        <w:t>No prolif impact</w:t>
      </w:r>
    </w:p>
    <w:p w:rsidR="00C10017" w:rsidRPr="00B434FD" w:rsidRDefault="00C10017" w:rsidP="00C10017">
      <w:pPr>
        <w:rPr>
          <w:rFonts w:cs="Calibri"/>
        </w:rPr>
      </w:pPr>
      <w:r w:rsidRPr="00B434FD">
        <w:rPr>
          <w:rFonts w:cs="Calibri"/>
        </w:rPr>
        <w:t>It’s slow, huge barriers to entry and threats are exaggerated – empirics are aff</w:t>
      </w:r>
    </w:p>
    <w:p w:rsidR="00C10017" w:rsidRPr="00B434FD" w:rsidRDefault="00C10017" w:rsidP="00C10017">
      <w:pPr>
        <w:rPr>
          <w:rFonts w:cs="Calibri"/>
        </w:rPr>
      </w:pPr>
      <w:r w:rsidRPr="00B434FD">
        <w:rPr>
          <w:rStyle w:val="Style13ptBold"/>
          <w:rFonts w:ascii="Calibri" w:hAnsi="Calibri" w:cs="Calibri"/>
        </w:rPr>
        <w:t>Pashakhanlou 15</w:t>
      </w:r>
      <w:r w:rsidRPr="00B434FD">
        <w:rPr>
          <w:rFonts w:cs="Calibri"/>
        </w:rPr>
        <w:t xml:space="preserve"> [Arash Heydarian Pashakhanlou is currently a Teaching Fellow in International Relations. He holds a BA and an MRes degree in International Relations and International Relations theory respectively from Aberystwyth University 7-14-2015 </w:t>
      </w:r>
      <w:hyperlink r:id="rId107" w:history="1">
        <w:r w:rsidRPr="00B434FD">
          <w:rPr>
            <w:rStyle w:val="Hyperlink"/>
            <w:rFonts w:cs="Calibri"/>
          </w:rPr>
          <w:t>http://www.newrepublic.com/article/122301/nuclear-proliferation-myth</w:t>
        </w:r>
      </w:hyperlink>
      <w:r w:rsidRPr="00B434FD">
        <w:rPr>
          <w:rFonts w:cs="Calibri"/>
        </w:rPr>
        <w:t>]</w:t>
      </w:r>
    </w:p>
    <w:p w:rsidR="00C10017" w:rsidRPr="00B434FD" w:rsidRDefault="00C10017" w:rsidP="00C10017">
      <w:pPr>
        <w:rPr>
          <w:rFonts w:cs="Calibri"/>
          <w:sz w:val="14"/>
        </w:rPr>
      </w:pPr>
      <w:r w:rsidRPr="00B434FD">
        <w:rPr>
          <w:rFonts w:cs="Calibri"/>
          <w:sz w:val="14"/>
        </w:rPr>
        <w:t xml:space="preserve">Proliferation, after all, means rapid spread. And whereas nuclear weapons have proliferated “vertically”, with existing nuclear states adding to their existing nuclear arsenals, </w:t>
      </w:r>
      <w:r w:rsidRPr="00B434FD">
        <w:rPr>
          <w:rStyle w:val="Emphasis"/>
          <w:rFonts w:cs="Calibri"/>
          <w:shd w:val="clear" w:color="auto" w:fill="FF93C9"/>
        </w:rPr>
        <w:t>there has not been</w:t>
      </w:r>
      <w:r w:rsidRPr="00B434FD">
        <w:rPr>
          <w:rStyle w:val="Emphasis"/>
          <w:rFonts w:cs="Calibri"/>
        </w:rPr>
        <w:t xml:space="preserve"> a “</w:t>
      </w:r>
      <w:r w:rsidRPr="00B434FD">
        <w:rPr>
          <w:rStyle w:val="Emphasis"/>
          <w:rFonts w:cs="Calibri"/>
          <w:shd w:val="clear" w:color="auto" w:fill="FF93C9"/>
        </w:rPr>
        <w:t>horizontal</w:t>
      </w:r>
      <w:r w:rsidRPr="00B434FD">
        <w:rPr>
          <w:rStyle w:val="Emphasis"/>
          <w:rFonts w:cs="Calibri"/>
        </w:rPr>
        <w:t xml:space="preserve">” nuclear weapons </w:t>
      </w:r>
      <w:r w:rsidRPr="00B434FD">
        <w:rPr>
          <w:rStyle w:val="Emphasis"/>
          <w:rFonts w:cs="Calibri"/>
          <w:shd w:val="clear" w:color="auto" w:fill="FF93C9"/>
        </w:rPr>
        <w:t>prolif</w:t>
      </w:r>
      <w:r w:rsidRPr="00B434FD">
        <w:rPr>
          <w:rStyle w:val="Emphasis"/>
          <w:rFonts w:cs="Calibri"/>
        </w:rPr>
        <w:t>eration</w:t>
      </w:r>
      <w:r w:rsidRPr="00B434FD">
        <w:rPr>
          <w:rFonts w:cs="Calibri"/>
          <w:sz w:val="14"/>
        </w:rPr>
        <w:t xml:space="preserve"> – that is, </w:t>
      </w:r>
      <w:r w:rsidRPr="00B434FD">
        <w:rPr>
          <w:rStyle w:val="StyleUnderline"/>
          <w:rFonts w:ascii="Calibri" w:hAnsi="Calibri" w:cs="Calibri"/>
        </w:rPr>
        <w:t>a fast spread of these weapons to new nations</w:t>
      </w:r>
      <w:r w:rsidRPr="00B434FD">
        <w:rPr>
          <w:rFonts w:cs="Calibri"/>
          <w:sz w:val="14"/>
        </w:rPr>
        <w:t xml:space="preserve">. </w:t>
      </w:r>
      <w:r w:rsidRPr="00B434FD">
        <w:rPr>
          <w:rStyle w:val="StyleUnderline"/>
          <w:rFonts w:ascii="Calibri" w:hAnsi="Calibri" w:cs="Calibri"/>
        </w:rPr>
        <w:t>On the contrary</w:t>
      </w:r>
      <w:r w:rsidRPr="00B434FD">
        <w:rPr>
          <w:rFonts w:cs="Calibri"/>
          <w:sz w:val="14"/>
        </w:rPr>
        <w:t xml:space="preserve">, </w:t>
      </w:r>
      <w:r w:rsidRPr="00B434FD">
        <w:rPr>
          <w:rStyle w:val="StyleUnderline"/>
          <w:rFonts w:ascii="Calibri" w:hAnsi="Calibri" w:cs="Calibri"/>
        </w:rPr>
        <w:t xml:space="preserve">nuclear </w:t>
      </w:r>
      <w:r w:rsidRPr="00B434FD">
        <w:rPr>
          <w:rStyle w:val="StyleUnderline"/>
          <w:rFonts w:ascii="Calibri" w:hAnsi="Calibri" w:cs="Calibri"/>
          <w:shd w:val="clear" w:color="auto" w:fill="FF93C9"/>
        </w:rPr>
        <w:t xml:space="preserve">weapons </w:t>
      </w:r>
      <w:r w:rsidRPr="00B434FD">
        <w:rPr>
          <w:rStyle w:val="StyleUnderline"/>
          <w:rFonts w:ascii="Calibri" w:hAnsi="Calibri" w:cs="Calibri"/>
        </w:rPr>
        <w:t xml:space="preserve">have </w:t>
      </w:r>
      <w:r w:rsidRPr="00B434FD">
        <w:rPr>
          <w:rStyle w:val="Emphasis"/>
          <w:rFonts w:cs="Calibri"/>
          <w:shd w:val="clear" w:color="auto" w:fill="FF93C9"/>
        </w:rPr>
        <w:t>spread slowly</w:t>
      </w:r>
      <w:r w:rsidRPr="00B434FD">
        <w:rPr>
          <w:rFonts w:cs="Calibri"/>
          <w:sz w:val="14"/>
        </w:rPr>
        <w:t xml:space="preserve"> across the world, </w:t>
      </w:r>
      <w:r w:rsidRPr="00B434FD">
        <w:rPr>
          <w:rStyle w:val="StyleUnderline"/>
          <w:rFonts w:ascii="Calibri" w:hAnsi="Calibri" w:cs="Calibri"/>
        </w:rPr>
        <w:t>even though academics, politicians and the media frequently discuss horizontal nuclear weapons proliferation as if it was a matter of fact</w:t>
      </w:r>
      <w:r w:rsidRPr="00B434FD">
        <w:rPr>
          <w:rFonts w:cs="Calibri"/>
          <w:sz w:val="14"/>
        </w:rPr>
        <w:t xml:space="preserve">. </w:t>
      </w:r>
      <w:r w:rsidRPr="00B434FD">
        <w:rPr>
          <w:rStyle w:val="Emphasis"/>
          <w:rFonts w:cs="Calibri"/>
          <w:shd w:val="clear" w:color="auto" w:fill="FF93C9"/>
        </w:rPr>
        <w:t>Reality check</w:t>
      </w:r>
      <w:r w:rsidRPr="00B434FD">
        <w:rPr>
          <w:rStyle w:val="Emphasis"/>
          <w:rFonts w:cs="Calibri"/>
        </w:rPr>
        <w:t xml:space="preserve"> </w:t>
      </w:r>
      <w:r w:rsidRPr="00B434FD">
        <w:rPr>
          <w:rFonts w:cs="Calibri"/>
          <w:sz w:val="14"/>
        </w:rPr>
        <w:t xml:space="preserve">Currently, </w:t>
      </w:r>
      <w:r w:rsidRPr="00B434FD">
        <w:rPr>
          <w:rStyle w:val="StyleUnderline"/>
          <w:rFonts w:ascii="Calibri" w:hAnsi="Calibri" w:cs="Calibri"/>
        </w:rPr>
        <w:t>there are only nine states</w:t>
      </w:r>
      <w:r w:rsidRPr="00B434FD">
        <w:rPr>
          <w:rFonts w:cs="Calibri"/>
          <w:sz w:val="14"/>
        </w:rPr>
        <w:t xml:space="preserve"> in the world </w:t>
      </w:r>
      <w:r w:rsidRPr="00B434FD">
        <w:rPr>
          <w:rStyle w:val="StyleUnderline"/>
          <w:rFonts w:ascii="Calibri" w:hAnsi="Calibri" w:cs="Calibri"/>
        </w:rPr>
        <w:t>with nuclear weapons</w:t>
      </w:r>
      <w:r w:rsidRPr="00B434FD">
        <w:rPr>
          <w:rFonts w:cs="Calibri"/>
          <w:sz w:val="14"/>
        </w:rPr>
        <w:t xml:space="preserve"> among the UN’s 193 members: the US (since 1945), Russia (since 1949), the UK (since 1952), France (since 1960), China (since 1964), Israel (since 1966, unofficial), India (since 1974), Pakistan (since 1998) and North Korea (since 2006). Other </w:t>
      </w:r>
      <w:r w:rsidRPr="00B434FD">
        <w:rPr>
          <w:rStyle w:val="StyleUnderline"/>
          <w:rFonts w:ascii="Calibri" w:hAnsi="Calibri" w:cs="Calibri"/>
        </w:rPr>
        <w:t>countries have dropped off the list</w:t>
      </w:r>
      <w:r w:rsidRPr="00B434FD">
        <w:rPr>
          <w:rFonts w:cs="Calibri"/>
          <w:sz w:val="14"/>
        </w:rPr>
        <w:t xml:space="preserve">. </w:t>
      </w:r>
      <w:r w:rsidRPr="00B434FD">
        <w:rPr>
          <w:rStyle w:val="StyleUnderline"/>
          <w:rFonts w:ascii="Calibri" w:hAnsi="Calibri" w:cs="Calibri"/>
          <w:shd w:val="clear" w:color="auto" w:fill="FF93C9"/>
        </w:rPr>
        <w:t>South Africa</w:t>
      </w:r>
      <w:r w:rsidRPr="00B434FD">
        <w:rPr>
          <w:rFonts w:cs="Calibri"/>
          <w:sz w:val="14"/>
        </w:rPr>
        <w:t xml:space="preserve"> joined the nuclear club in the 1980s, but </w:t>
      </w:r>
      <w:r w:rsidRPr="00B434FD">
        <w:rPr>
          <w:rStyle w:val="StyleUnderline"/>
          <w:rFonts w:ascii="Calibri" w:hAnsi="Calibri" w:cs="Calibri"/>
          <w:shd w:val="clear" w:color="auto" w:fill="FF93C9"/>
        </w:rPr>
        <w:t>dismantled</w:t>
      </w:r>
      <w:r w:rsidRPr="00B434FD">
        <w:rPr>
          <w:rFonts w:cs="Calibri"/>
          <w:sz w:val="14"/>
        </w:rPr>
        <w:t xml:space="preserve"> its weapons in the early 1990s. </w:t>
      </w:r>
      <w:r w:rsidRPr="00B434FD">
        <w:rPr>
          <w:rStyle w:val="StyleUnderline"/>
          <w:rFonts w:ascii="Calibri" w:hAnsi="Calibri" w:cs="Calibri"/>
          <w:shd w:val="clear" w:color="auto" w:fill="FF93C9"/>
        </w:rPr>
        <w:t>Belarus, Kazakhstan and Ukraine</w:t>
      </w:r>
      <w:r w:rsidRPr="00B434FD">
        <w:rPr>
          <w:rStyle w:val="StyleUnderline"/>
          <w:rFonts w:ascii="Calibri" w:hAnsi="Calibri" w:cs="Calibri"/>
        </w:rPr>
        <w:t xml:space="preserve"> i</w:t>
      </w:r>
      <w:r w:rsidRPr="00B434FD">
        <w:rPr>
          <w:rFonts w:cs="Calibri"/>
          <w:sz w:val="14"/>
        </w:rPr>
        <w:t xml:space="preserve">nherited nuclear weapons from the Soviet Union when they became independent states after the Cold War, but they </w:t>
      </w:r>
      <w:r w:rsidRPr="00B434FD">
        <w:rPr>
          <w:rStyle w:val="StyleUnderline"/>
          <w:rFonts w:ascii="Calibri" w:hAnsi="Calibri" w:cs="Calibri"/>
          <w:shd w:val="clear" w:color="auto" w:fill="FF93C9"/>
        </w:rPr>
        <w:t>transferred</w:t>
      </w:r>
      <w:r w:rsidRPr="00B434FD">
        <w:rPr>
          <w:rStyle w:val="StyleUnderline"/>
          <w:rFonts w:ascii="Calibri" w:hAnsi="Calibri" w:cs="Calibri"/>
        </w:rPr>
        <w:t xml:space="preserve"> their nuclear arsenal to Russia</w:t>
      </w:r>
      <w:r w:rsidRPr="00B434FD">
        <w:rPr>
          <w:rFonts w:cs="Calibri"/>
          <w:sz w:val="14"/>
        </w:rPr>
        <w:t xml:space="preserve"> in the 1990s. In other words, only a handful of countries in Europe, Asia and North America possess these weapons, while Africa, Australasia and Latin America are devoid of nuclear weapons states. In fact, </w:t>
      </w:r>
      <w:r w:rsidRPr="00B434FD">
        <w:rPr>
          <w:rStyle w:val="StyleUnderline"/>
          <w:rFonts w:ascii="Calibri" w:hAnsi="Calibri" w:cs="Calibri"/>
          <w:shd w:val="clear" w:color="auto" w:fill="FF93C9"/>
        </w:rPr>
        <w:t>the number</w:t>
      </w:r>
      <w:r w:rsidRPr="00B434FD">
        <w:rPr>
          <w:rStyle w:val="StyleUnderline"/>
          <w:rFonts w:ascii="Calibri" w:hAnsi="Calibri" w:cs="Calibri"/>
        </w:rPr>
        <w:t xml:space="preserve"> of nuclear weapons states </w:t>
      </w:r>
      <w:r w:rsidRPr="00B434FD">
        <w:rPr>
          <w:rStyle w:val="StyleUnderline"/>
          <w:rFonts w:ascii="Calibri" w:hAnsi="Calibri" w:cs="Calibri"/>
          <w:shd w:val="clear" w:color="auto" w:fill="FF93C9"/>
        </w:rPr>
        <w:t>has</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 xml:space="preserve">actually decreased </w:t>
      </w:r>
      <w:r w:rsidRPr="00B434FD">
        <w:rPr>
          <w:rStyle w:val="StyleUnderline"/>
          <w:rFonts w:ascii="Calibri" w:hAnsi="Calibri" w:cs="Calibri"/>
        </w:rPr>
        <w:t>ever since the 1990s</w:t>
      </w:r>
      <w:r w:rsidRPr="00B434FD">
        <w:rPr>
          <w:rFonts w:cs="Calibri"/>
          <w:sz w:val="14"/>
        </w:rPr>
        <w:t xml:space="preserve">. </w:t>
      </w:r>
      <w:r w:rsidRPr="00B434FD">
        <w:rPr>
          <w:rStyle w:val="StyleUnderline"/>
          <w:rFonts w:ascii="Calibri" w:hAnsi="Calibri" w:cs="Calibri"/>
        </w:rPr>
        <w:t>And even though</w:t>
      </w:r>
      <w:r w:rsidRPr="00B434FD">
        <w:rPr>
          <w:rFonts w:cs="Calibri"/>
          <w:sz w:val="14"/>
        </w:rPr>
        <w:t xml:space="preserve"> the Pakistani nuclear weapons scientist Abdul Qadeer Khan confirmed </w:t>
      </w:r>
      <w:r w:rsidRPr="00B434FD">
        <w:rPr>
          <w:rStyle w:val="StyleUnderline"/>
          <w:rFonts w:ascii="Calibri" w:hAnsi="Calibri" w:cs="Calibri"/>
        </w:rPr>
        <w:t>the existence of a global nuclear</w:t>
      </w:r>
      <w:r w:rsidRPr="00B434FD">
        <w:rPr>
          <w:rFonts w:cs="Calibri"/>
          <w:sz w:val="14"/>
        </w:rPr>
        <w:t xml:space="preserve"> </w:t>
      </w:r>
      <w:r w:rsidRPr="00B434FD">
        <w:rPr>
          <w:rStyle w:val="StyleUnderline"/>
          <w:rFonts w:ascii="Calibri" w:hAnsi="Calibri" w:cs="Calibri"/>
        </w:rPr>
        <w:t>black market</w:t>
      </w:r>
      <w:r w:rsidRPr="00B434FD">
        <w:rPr>
          <w:rFonts w:cs="Calibri"/>
          <w:sz w:val="14"/>
        </w:rPr>
        <w:t xml:space="preserve"> which purportedly provided nuclear technology, expertise, and designs to various countries, including Libya, </w:t>
      </w:r>
      <w:r w:rsidRPr="00B434FD">
        <w:rPr>
          <w:rStyle w:val="StyleUnderline"/>
          <w:rFonts w:ascii="Calibri" w:hAnsi="Calibri" w:cs="Calibri"/>
        </w:rPr>
        <w:t>no horizontal nuclear weapons proliferation has taken place.</w:t>
      </w:r>
      <w:r w:rsidRPr="00B434FD">
        <w:rPr>
          <w:rFonts w:cs="Calibri"/>
          <w:sz w:val="14"/>
        </w:rPr>
        <w:t xml:space="preserve"> </w:t>
      </w:r>
      <w:r w:rsidRPr="00B434FD">
        <w:rPr>
          <w:rStyle w:val="StyleUnderline"/>
          <w:rFonts w:ascii="Calibri" w:hAnsi="Calibri" w:cs="Calibri"/>
        </w:rPr>
        <w:t>Libya</w:t>
      </w:r>
      <w:r w:rsidRPr="00B434FD">
        <w:rPr>
          <w:rFonts w:cs="Calibri"/>
          <w:sz w:val="14"/>
        </w:rPr>
        <w:t xml:space="preserve"> eventually voluntarily </w:t>
      </w:r>
      <w:r w:rsidRPr="00B434FD">
        <w:rPr>
          <w:rStyle w:val="StyleUnderline"/>
          <w:rFonts w:ascii="Calibri" w:hAnsi="Calibri" w:cs="Calibri"/>
        </w:rPr>
        <w:t>renounced its secret nuclear weapons</w:t>
      </w:r>
      <w:r w:rsidRPr="00B434FD">
        <w:rPr>
          <w:rFonts w:cs="Calibri"/>
          <w:sz w:val="14"/>
        </w:rPr>
        <w:t xml:space="preserve"> </w:t>
      </w:r>
      <w:r w:rsidRPr="00B434FD">
        <w:rPr>
          <w:rStyle w:val="StyleUnderline"/>
          <w:rFonts w:ascii="Calibri" w:hAnsi="Calibri" w:cs="Calibri"/>
        </w:rPr>
        <w:t>efforts</w:t>
      </w:r>
      <w:r w:rsidRPr="00B434FD">
        <w:rPr>
          <w:rFonts w:cs="Calibri"/>
          <w:sz w:val="14"/>
        </w:rPr>
        <w:t xml:space="preserve"> in December 2003. </w:t>
      </w:r>
      <w:r w:rsidRPr="00B434FD">
        <w:rPr>
          <w:rStyle w:val="StyleUnderline"/>
          <w:rFonts w:ascii="Calibri" w:hAnsi="Calibri" w:cs="Calibri"/>
          <w:shd w:val="clear" w:color="auto" w:fill="FF93C9"/>
        </w:rPr>
        <w:t>Argentina, Brazil, South Korea, and Taiwan</w:t>
      </w:r>
      <w:r w:rsidRPr="00B434FD">
        <w:rPr>
          <w:rStyle w:val="StyleUnderline"/>
          <w:rFonts w:ascii="Calibri" w:hAnsi="Calibri" w:cs="Calibri"/>
        </w:rPr>
        <w:t xml:space="preserve"> have also </w:t>
      </w:r>
      <w:r w:rsidRPr="00B434FD">
        <w:rPr>
          <w:rStyle w:val="StyleUnderline"/>
          <w:rFonts w:ascii="Calibri" w:hAnsi="Calibri" w:cs="Calibri"/>
          <w:shd w:val="clear" w:color="auto" w:fill="FF93C9"/>
        </w:rPr>
        <w:t>shelved</w:t>
      </w:r>
      <w:r w:rsidRPr="00B434FD">
        <w:rPr>
          <w:rStyle w:val="StyleUnderline"/>
          <w:rFonts w:ascii="Calibri" w:hAnsi="Calibri" w:cs="Calibri"/>
        </w:rPr>
        <w:t xml:space="preserve"> their nuclear weapons programs</w:t>
      </w:r>
      <w:r w:rsidRPr="00B434FD">
        <w:rPr>
          <w:rFonts w:cs="Calibri"/>
          <w:sz w:val="14"/>
        </w:rPr>
        <w:t xml:space="preserve">. As of now, there are 31 countries with nuclear power plant units in operation; countries such as Australia, Canada, and Japan are widely believed to have the technological sophistication to become nuclear weapons states in relatively short amount of time should they want to – but they have not pursued that path. In other words, </w:t>
      </w:r>
      <w:r w:rsidRPr="00B434FD">
        <w:rPr>
          <w:rStyle w:val="StyleUnderline"/>
          <w:rFonts w:ascii="Calibri" w:hAnsi="Calibri" w:cs="Calibri"/>
        </w:rPr>
        <w:t>even though there have been opportunities</w:t>
      </w:r>
      <w:r w:rsidRPr="00B434FD">
        <w:rPr>
          <w:rFonts w:cs="Calibri"/>
          <w:sz w:val="14"/>
        </w:rPr>
        <w:t xml:space="preserve"> </w:t>
      </w:r>
      <w:r w:rsidRPr="00B434FD">
        <w:rPr>
          <w:rStyle w:val="StyleUnderline"/>
          <w:rFonts w:ascii="Calibri" w:hAnsi="Calibri" w:cs="Calibri"/>
        </w:rPr>
        <w:t>for</w:t>
      </w:r>
      <w:r w:rsidRPr="00B434FD">
        <w:rPr>
          <w:rFonts w:cs="Calibri"/>
          <w:sz w:val="14"/>
        </w:rPr>
        <w:t xml:space="preserve"> nuclear weapons </w:t>
      </w:r>
      <w:r w:rsidRPr="00B434FD">
        <w:rPr>
          <w:rStyle w:val="StyleUnderline"/>
          <w:rFonts w:ascii="Calibri" w:hAnsi="Calibri" w:cs="Calibri"/>
        </w:rPr>
        <w:t>proliferation</w:t>
      </w:r>
      <w:r w:rsidRPr="00B434FD">
        <w:rPr>
          <w:rFonts w:cs="Calibri"/>
          <w:sz w:val="14"/>
        </w:rPr>
        <w:t xml:space="preserve"> </w:t>
      </w:r>
      <w:r w:rsidRPr="00B434FD">
        <w:rPr>
          <w:rStyle w:val="StyleUnderline"/>
          <w:rFonts w:ascii="Calibri" w:hAnsi="Calibri" w:cs="Calibri"/>
        </w:rPr>
        <w:t>across a range of new states,</w:t>
      </w:r>
      <w:r w:rsidRPr="00B434FD">
        <w:rPr>
          <w:rFonts w:cs="Calibri"/>
          <w:sz w:val="14"/>
        </w:rPr>
        <w:t xml:space="preserve"> </w:t>
      </w:r>
      <w:r w:rsidRPr="00B434FD">
        <w:rPr>
          <w:rStyle w:val="Emphasis"/>
          <w:rFonts w:cs="Calibri"/>
          <w:shd w:val="clear" w:color="auto" w:fill="FF93C9"/>
        </w:rPr>
        <w:t>such</w:t>
      </w:r>
      <w:r w:rsidRPr="00B434FD">
        <w:rPr>
          <w:rStyle w:val="Emphasis"/>
          <w:rFonts w:cs="Calibri"/>
        </w:rPr>
        <w:t xml:space="preserve"> </w:t>
      </w:r>
      <w:r w:rsidRPr="00B434FD">
        <w:rPr>
          <w:rStyle w:val="Emphasis"/>
          <w:rFonts w:cs="Calibri"/>
          <w:shd w:val="clear" w:color="auto" w:fill="FF93C9"/>
        </w:rPr>
        <w:t>a development has not materialised</w:t>
      </w:r>
      <w:r w:rsidRPr="00B434FD">
        <w:rPr>
          <w:rFonts w:cs="Calibri"/>
          <w:sz w:val="14"/>
        </w:rPr>
        <w:t xml:space="preserve">. </w:t>
      </w:r>
      <w:r w:rsidRPr="00B434FD">
        <w:rPr>
          <w:rStyle w:val="Emphasis"/>
          <w:rFonts w:cs="Calibri"/>
          <w:shd w:val="clear" w:color="auto" w:fill="FF93C9"/>
        </w:rPr>
        <w:t>All</w:t>
      </w:r>
      <w:r w:rsidRPr="00B434FD">
        <w:rPr>
          <w:rStyle w:val="Emphasis"/>
          <w:rFonts w:cs="Calibri"/>
        </w:rPr>
        <w:t xml:space="preserve"> of the available </w:t>
      </w:r>
      <w:r w:rsidRPr="00B434FD">
        <w:rPr>
          <w:rStyle w:val="Emphasis"/>
          <w:rFonts w:cs="Calibri"/>
          <w:shd w:val="clear" w:color="auto" w:fill="FF93C9"/>
        </w:rPr>
        <w:t>evidence</w:t>
      </w:r>
      <w:r w:rsidRPr="00B434FD">
        <w:rPr>
          <w:rFonts w:cs="Calibri"/>
          <w:sz w:val="14"/>
        </w:rPr>
        <w:t xml:space="preserve"> thus </w:t>
      </w:r>
      <w:r w:rsidRPr="00B434FD">
        <w:rPr>
          <w:rStyle w:val="Emphasis"/>
          <w:rFonts w:cs="Calibri"/>
          <w:shd w:val="clear" w:color="auto" w:fill="FF93C9"/>
        </w:rPr>
        <w:t>unanimously</w:t>
      </w:r>
      <w:r w:rsidRPr="00B434FD">
        <w:rPr>
          <w:rFonts w:cs="Calibri"/>
          <w:sz w:val="14"/>
        </w:rPr>
        <w:t xml:space="preserve"> </w:t>
      </w:r>
      <w:r w:rsidRPr="00B434FD">
        <w:rPr>
          <w:rStyle w:val="StyleUnderline"/>
          <w:rFonts w:ascii="Calibri" w:hAnsi="Calibri" w:cs="Calibri"/>
          <w:shd w:val="clear" w:color="auto" w:fill="FF93C9"/>
        </w:rPr>
        <w:t>suggests</w:t>
      </w:r>
      <w:r w:rsidRPr="00B434FD">
        <w:rPr>
          <w:rFonts w:cs="Calibri"/>
          <w:sz w:val="14"/>
        </w:rPr>
        <w:t xml:space="preserve"> that </w:t>
      </w:r>
      <w:r w:rsidRPr="00B434FD">
        <w:rPr>
          <w:rStyle w:val="StyleUnderline"/>
          <w:rFonts w:ascii="Calibri" w:hAnsi="Calibri" w:cs="Calibri"/>
          <w:shd w:val="clear" w:color="auto" w:fill="FF93C9"/>
        </w:rPr>
        <w:t>no</w:t>
      </w:r>
      <w:r w:rsidRPr="00B434FD">
        <w:rPr>
          <w:rStyle w:val="StyleUnderline"/>
          <w:rFonts w:ascii="Calibri" w:hAnsi="Calibri" w:cs="Calibri"/>
        </w:rPr>
        <w:t xml:space="preserve"> horizontal nuclear weapons </w:t>
      </w:r>
      <w:r w:rsidRPr="00B434FD">
        <w:rPr>
          <w:rStyle w:val="StyleUnderline"/>
          <w:rFonts w:ascii="Calibri" w:hAnsi="Calibri" w:cs="Calibri"/>
          <w:shd w:val="clear" w:color="auto" w:fill="FF93C9"/>
        </w:rPr>
        <w:t>prolif</w:t>
      </w:r>
      <w:r w:rsidRPr="00B434FD">
        <w:rPr>
          <w:rStyle w:val="StyleUnderline"/>
          <w:rFonts w:ascii="Calibri" w:hAnsi="Calibri" w:cs="Calibri"/>
        </w:rPr>
        <w:t>eration has taken place throughout the 70 years that these weapons have existed</w:t>
      </w:r>
      <w:r w:rsidRPr="00B434FD">
        <w:rPr>
          <w:rFonts w:cs="Calibri"/>
          <w:sz w:val="14"/>
        </w:rPr>
        <w:t xml:space="preserve">. </w:t>
      </w:r>
      <w:r w:rsidRPr="00B434FD">
        <w:rPr>
          <w:rStyle w:val="StyleUnderline"/>
          <w:rFonts w:ascii="Calibri" w:hAnsi="Calibri" w:cs="Calibri"/>
          <w:shd w:val="clear" w:color="auto" w:fill="FF93C9"/>
        </w:rPr>
        <w:t>Claims to the contrary</w:t>
      </w:r>
      <w:r w:rsidRPr="00B434FD">
        <w:rPr>
          <w:rFonts w:cs="Calibri"/>
          <w:sz w:val="14"/>
          <w:shd w:val="clear" w:color="auto" w:fill="FF93C9"/>
        </w:rPr>
        <w:t xml:space="preserve"> </w:t>
      </w:r>
      <w:r w:rsidRPr="00B434FD">
        <w:rPr>
          <w:rStyle w:val="Emphasis"/>
          <w:rFonts w:cs="Calibri"/>
          <w:shd w:val="clear" w:color="auto" w:fill="FF93C9"/>
        </w:rPr>
        <w:t>lack basis</w:t>
      </w:r>
      <w:r w:rsidRPr="00B434FD">
        <w:rPr>
          <w:rFonts w:cs="Calibri"/>
          <w:sz w:val="14"/>
        </w:rPr>
        <w:t xml:space="preserve">, whether they are </w:t>
      </w:r>
      <w:r w:rsidRPr="00B434FD">
        <w:rPr>
          <w:rStyle w:val="StyleUnderline"/>
          <w:rFonts w:ascii="Calibri" w:hAnsi="Calibri" w:cs="Calibri"/>
          <w:shd w:val="clear" w:color="auto" w:fill="FF93C9"/>
        </w:rPr>
        <w:t>made for</w:t>
      </w:r>
      <w:r w:rsidRPr="00B434FD">
        <w:rPr>
          <w:rFonts w:cs="Calibri"/>
          <w:sz w:val="14"/>
        </w:rPr>
        <w:t xml:space="preserve"> </w:t>
      </w:r>
      <w:r w:rsidRPr="00B434FD">
        <w:rPr>
          <w:rStyle w:val="Emphasis"/>
          <w:rFonts w:cs="Calibri"/>
          <w:shd w:val="clear" w:color="auto" w:fill="FF93C9"/>
        </w:rPr>
        <w:t>political or economic reasons</w:t>
      </w:r>
      <w:r w:rsidRPr="00B434FD">
        <w:rPr>
          <w:rFonts w:cs="Calibri"/>
          <w:sz w:val="14"/>
        </w:rPr>
        <w:t xml:space="preserve">, </w:t>
      </w:r>
      <w:r w:rsidRPr="00B434FD">
        <w:rPr>
          <w:rStyle w:val="Emphasis"/>
          <w:rFonts w:cs="Calibri"/>
          <w:shd w:val="clear" w:color="auto" w:fill="FF93C9"/>
        </w:rPr>
        <w:t>sheer ignorance</w:t>
      </w:r>
      <w:r w:rsidRPr="00B434FD">
        <w:rPr>
          <w:rFonts w:cs="Calibri"/>
          <w:sz w:val="14"/>
        </w:rPr>
        <w:t xml:space="preserve">, or for any other purposes. </w:t>
      </w:r>
      <w:r w:rsidRPr="00B434FD">
        <w:rPr>
          <w:rStyle w:val="StyleUnderline"/>
          <w:rFonts w:ascii="Calibri" w:hAnsi="Calibri" w:cs="Calibri"/>
          <w:shd w:val="clear" w:color="auto" w:fill="FF93C9"/>
        </w:rPr>
        <w:t>Horizontal</w:t>
      </w:r>
      <w:r w:rsidRPr="00B434FD">
        <w:rPr>
          <w:rStyle w:val="StyleUnderline"/>
          <w:rFonts w:ascii="Calibri" w:hAnsi="Calibri" w:cs="Calibri"/>
        </w:rPr>
        <w:t xml:space="preserve"> nuclear weapons </w:t>
      </w:r>
      <w:r w:rsidRPr="00B434FD">
        <w:rPr>
          <w:rStyle w:val="StyleUnderline"/>
          <w:rFonts w:ascii="Calibri" w:hAnsi="Calibri" w:cs="Calibri"/>
          <w:shd w:val="clear" w:color="auto" w:fill="FF93C9"/>
        </w:rPr>
        <w:t>prolife</w:t>
      </w:r>
      <w:r w:rsidRPr="00B434FD">
        <w:rPr>
          <w:rStyle w:val="StyleUnderline"/>
          <w:rFonts w:ascii="Calibri" w:hAnsi="Calibri" w:cs="Calibri"/>
        </w:rPr>
        <w:t xml:space="preserve">ration </w:t>
      </w:r>
      <w:r w:rsidRPr="00B434FD">
        <w:rPr>
          <w:rStyle w:val="StyleUnderline"/>
          <w:rFonts w:ascii="Calibri" w:hAnsi="Calibri" w:cs="Calibri"/>
          <w:shd w:val="clear" w:color="auto" w:fill="FF93C9"/>
        </w:rPr>
        <w:t>is a</w:t>
      </w:r>
      <w:r w:rsidRPr="00B434FD">
        <w:rPr>
          <w:rFonts w:cs="Calibri"/>
          <w:sz w:val="14"/>
          <w:shd w:val="clear" w:color="auto" w:fill="FF93C9"/>
        </w:rPr>
        <w:t xml:space="preserve"> </w:t>
      </w:r>
      <w:r w:rsidRPr="00B434FD">
        <w:rPr>
          <w:rStyle w:val="Emphasis"/>
          <w:rFonts w:cs="Calibri"/>
          <w:shd w:val="clear" w:color="auto" w:fill="FF93C9"/>
        </w:rPr>
        <w:t>bogeyman that does not exist</w:t>
      </w:r>
      <w:r w:rsidRPr="00B434FD">
        <w:rPr>
          <w:rFonts w:cs="Calibri"/>
          <w:sz w:val="14"/>
        </w:rPr>
        <w:t xml:space="preserve">. If we are to devise sound strategies and policies regarding nuclear weapons we have to ground them in existing reality. Recognising that </w:t>
      </w:r>
      <w:r w:rsidRPr="00B434FD">
        <w:rPr>
          <w:rStyle w:val="StyleUnderline"/>
          <w:rFonts w:ascii="Calibri" w:hAnsi="Calibri" w:cs="Calibri"/>
        </w:rPr>
        <w:t>there is no horizontal nuclear weapons proliferation</w:t>
      </w:r>
      <w:r w:rsidRPr="00B434FD">
        <w:rPr>
          <w:rFonts w:cs="Calibri"/>
          <w:sz w:val="14"/>
        </w:rPr>
        <w:t xml:space="preserve"> is a good place to start.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Deterrence Cred---AT: Allied Prolif Impact </w:t>
      </w:r>
    </w:p>
    <w:p w:rsidR="00C10017" w:rsidRPr="00B434FD" w:rsidRDefault="00C10017" w:rsidP="00C10017">
      <w:pPr>
        <w:rPr>
          <w:rFonts w:cs="Calibri"/>
        </w:rPr>
      </w:pPr>
    </w:p>
    <w:p w:rsidR="00C10017" w:rsidRPr="00B434FD" w:rsidRDefault="00C10017" w:rsidP="00C10017">
      <w:pPr>
        <w:pStyle w:val="Heading4"/>
        <w:rPr>
          <w:rFonts w:cs="Calibri"/>
          <w:b w:val="0"/>
        </w:rPr>
      </w:pPr>
      <w:r w:rsidRPr="00B434FD">
        <w:rPr>
          <w:rFonts w:cs="Calibri"/>
        </w:rPr>
        <w:t>No impact to allied prolif –</w:t>
      </w:r>
      <w:r w:rsidRPr="00B434FD">
        <w:rPr>
          <w:rFonts w:cs="Calibri"/>
          <w:b w:val="0"/>
        </w:rPr>
        <w:t xml:space="preserve"> strong democracy, stable regime, democratic institutions, civilian control of the military, no history of armed conflict with allies, risk adverse</w:t>
      </w:r>
    </w:p>
    <w:p w:rsidR="00C10017" w:rsidRPr="00B434FD" w:rsidRDefault="00C10017" w:rsidP="00C10017">
      <w:pPr>
        <w:rPr>
          <w:rFonts w:cs="Calibri"/>
        </w:rPr>
      </w:pPr>
      <w:r w:rsidRPr="00B434FD">
        <w:rPr>
          <w:rStyle w:val="Style13ptBold"/>
          <w:rFonts w:ascii="Calibri" w:hAnsi="Calibri" w:cs="Calibri"/>
        </w:rPr>
        <w:t>Sapolsky 14</w:t>
      </w:r>
      <w:r w:rsidRPr="00B434FD">
        <w:rPr>
          <w:rFonts w:cs="Calibri"/>
        </w:rPr>
        <w:t xml:space="preserve"> [Harvey M. Sapolsky is Professor Emeritus and the Former Director of The MIT Security Studies Program. Christine M. Leah is a Stanton Fellow at the MIT Security Studies Program. 4-14-2014 http://nationalinterest.org/feature/let-asia-go-nuclear-10259]</w:t>
      </w:r>
    </w:p>
    <w:p w:rsidR="00C10017" w:rsidRPr="00B434FD" w:rsidRDefault="00C10017" w:rsidP="00C10017">
      <w:pPr>
        <w:rPr>
          <w:rFonts w:cs="Calibri"/>
          <w:sz w:val="16"/>
        </w:rPr>
      </w:pPr>
      <w:r w:rsidRPr="00B434FD">
        <w:rPr>
          <w:rStyle w:val="Emphasis"/>
          <w:rFonts w:cs="Calibri"/>
          <w:shd w:val="clear" w:color="auto" w:fill="FF93C9"/>
        </w:rPr>
        <w:t>Tailored prolif</w:t>
      </w:r>
      <w:r w:rsidRPr="00B434FD">
        <w:rPr>
          <w:rStyle w:val="Emphasis"/>
          <w:rFonts w:cs="Calibri"/>
        </w:rPr>
        <w:t xml:space="preserve">eration </w:t>
      </w:r>
      <w:r w:rsidRPr="00B434FD">
        <w:rPr>
          <w:rStyle w:val="Emphasis"/>
          <w:rFonts w:cs="Calibri"/>
          <w:shd w:val="clear" w:color="auto" w:fill="FF93C9"/>
        </w:rPr>
        <w:t xml:space="preserve">would not </w:t>
      </w:r>
      <w:r w:rsidRPr="00B434FD">
        <w:rPr>
          <w:rStyle w:val="Emphasis"/>
          <w:rFonts w:cs="Calibri"/>
        </w:rPr>
        <w:t xml:space="preserve">likely be </w:t>
      </w:r>
      <w:r w:rsidRPr="00B434FD">
        <w:rPr>
          <w:rStyle w:val="Emphasis"/>
          <w:rFonts w:cs="Calibri"/>
          <w:shd w:val="clear" w:color="auto" w:fill="FF93C9"/>
        </w:rPr>
        <w:t>destabiliz</w:t>
      </w:r>
      <w:r w:rsidRPr="00B434FD">
        <w:rPr>
          <w:rStyle w:val="Emphasis"/>
          <w:rFonts w:cs="Calibri"/>
        </w:rPr>
        <w:t>ing</w:t>
      </w:r>
      <w:r w:rsidRPr="00B434FD">
        <w:rPr>
          <w:rFonts w:cs="Calibri"/>
          <w:sz w:val="16"/>
        </w:rPr>
        <w:t xml:space="preserve">. </w:t>
      </w:r>
      <w:r w:rsidRPr="00B434FD">
        <w:rPr>
          <w:rStyle w:val="StyleUnderline"/>
          <w:rFonts w:ascii="Calibri" w:hAnsi="Calibri" w:cs="Calibri"/>
        </w:rPr>
        <w:t>Asia is not the Middle East</w:t>
      </w:r>
      <w:r w:rsidRPr="00B434FD">
        <w:rPr>
          <w:rFonts w:cs="Calibri"/>
          <w:sz w:val="16"/>
        </w:rPr>
        <w:t xml:space="preserve">. </w:t>
      </w:r>
      <w:r w:rsidRPr="00B434FD">
        <w:rPr>
          <w:rStyle w:val="Emphasis"/>
          <w:rFonts w:cs="Calibri"/>
          <w:shd w:val="clear" w:color="auto" w:fill="FF93C9"/>
        </w:rPr>
        <w:t>Japan</w:t>
      </w:r>
      <w:r w:rsidRPr="00B434FD">
        <w:rPr>
          <w:rFonts w:cs="Calibri"/>
          <w:sz w:val="16"/>
          <w:shd w:val="clear" w:color="auto" w:fill="FF93C9"/>
        </w:rPr>
        <w:t xml:space="preserve">, </w:t>
      </w:r>
      <w:r w:rsidRPr="00B434FD">
        <w:rPr>
          <w:rStyle w:val="Emphasis"/>
          <w:rFonts w:cs="Calibri"/>
          <w:shd w:val="clear" w:color="auto" w:fill="FF93C9"/>
        </w:rPr>
        <w:t>So</w:t>
      </w:r>
      <w:r w:rsidRPr="00B434FD">
        <w:rPr>
          <w:rStyle w:val="Emphasis"/>
          <w:rFonts w:cs="Calibri"/>
        </w:rPr>
        <w:t xml:space="preserve">uth </w:t>
      </w:r>
      <w:r w:rsidRPr="00B434FD">
        <w:rPr>
          <w:rStyle w:val="Emphasis"/>
          <w:rFonts w:cs="Calibri"/>
          <w:shd w:val="clear" w:color="auto" w:fill="FF93C9"/>
        </w:rPr>
        <w:t>Ko</w:t>
      </w:r>
      <w:r w:rsidRPr="00B434FD">
        <w:rPr>
          <w:rStyle w:val="Emphasis"/>
          <w:rFonts w:cs="Calibri"/>
        </w:rPr>
        <w:t>rea</w:t>
      </w:r>
      <w:r w:rsidRPr="00B434FD">
        <w:rPr>
          <w:rFonts w:cs="Calibri"/>
          <w:sz w:val="16"/>
        </w:rPr>
        <w:t xml:space="preserve">, </w:t>
      </w:r>
      <w:r w:rsidRPr="00B434FD">
        <w:rPr>
          <w:rStyle w:val="Emphasis"/>
          <w:rFonts w:cs="Calibri"/>
          <w:shd w:val="clear" w:color="auto" w:fill="FF93C9"/>
        </w:rPr>
        <w:t>Australia</w:t>
      </w:r>
      <w:r w:rsidRPr="00B434FD">
        <w:rPr>
          <w:rFonts w:cs="Calibri"/>
          <w:sz w:val="16"/>
        </w:rPr>
        <w:t xml:space="preserve">, </w:t>
      </w:r>
      <w:r w:rsidRPr="00B434FD">
        <w:rPr>
          <w:rStyle w:val="StyleUnderline"/>
          <w:rFonts w:ascii="Calibri" w:hAnsi="Calibri" w:cs="Calibri"/>
          <w:shd w:val="clear" w:color="auto" w:fill="FF93C9"/>
        </w:rPr>
        <w:t>and</w:t>
      </w:r>
      <w:r w:rsidRPr="00B434FD">
        <w:rPr>
          <w:rFonts w:cs="Calibri"/>
          <w:sz w:val="16"/>
        </w:rPr>
        <w:t xml:space="preserve"> even </w:t>
      </w:r>
      <w:r w:rsidRPr="00B434FD">
        <w:rPr>
          <w:rStyle w:val="Emphasis"/>
          <w:rFonts w:cs="Calibri"/>
          <w:shd w:val="clear" w:color="auto" w:fill="FF93C9"/>
        </w:rPr>
        <w:t>Taiwan</w:t>
      </w:r>
      <w:r w:rsidRPr="00B434FD">
        <w:rPr>
          <w:rFonts w:cs="Calibri"/>
          <w:sz w:val="16"/>
          <w:shd w:val="clear" w:color="auto" w:fill="FF93C9"/>
        </w:rPr>
        <w:t xml:space="preserve"> </w:t>
      </w:r>
      <w:r w:rsidRPr="00B434FD">
        <w:rPr>
          <w:rStyle w:val="StyleUnderline"/>
          <w:rFonts w:ascii="Calibri" w:hAnsi="Calibri" w:cs="Calibri"/>
          <w:shd w:val="clear" w:color="auto" w:fill="FF93C9"/>
        </w:rPr>
        <w:t>are strong democracies</w:t>
      </w:r>
      <w:r w:rsidRPr="00B434FD">
        <w:rPr>
          <w:rFonts w:cs="Calibri"/>
          <w:sz w:val="16"/>
        </w:rPr>
        <w:t xml:space="preserve">. </w:t>
      </w:r>
      <w:r w:rsidRPr="00B434FD">
        <w:rPr>
          <w:rStyle w:val="StyleUnderline"/>
          <w:rFonts w:ascii="Calibri" w:hAnsi="Calibri" w:cs="Calibri"/>
        </w:rPr>
        <w:t xml:space="preserve">They have </w:t>
      </w:r>
      <w:r w:rsidRPr="00B434FD">
        <w:rPr>
          <w:rStyle w:val="StyleUnderline"/>
          <w:rFonts w:ascii="Calibri" w:hAnsi="Calibri" w:cs="Calibri"/>
          <w:shd w:val="clear" w:color="auto" w:fill="FF93C9"/>
        </w:rPr>
        <w:t>stable political regimes</w:t>
      </w:r>
      <w:r w:rsidRPr="00B434FD">
        <w:rPr>
          <w:rFonts w:cs="Calibri"/>
          <w:sz w:val="16"/>
        </w:rPr>
        <w:t xml:space="preserve">. </w:t>
      </w:r>
      <w:r w:rsidRPr="00B434FD">
        <w:rPr>
          <w:rStyle w:val="StyleUnderline"/>
          <w:rFonts w:ascii="Calibri" w:hAnsi="Calibri" w:cs="Calibri"/>
        </w:rPr>
        <w:t xml:space="preserve">Government leaders are </w:t>
      </w:r>
      <w:r w:rsidRPr="00B434FD">
        <w:rPr>
          <w:rStyle w:val="StyleUnderline"/>
          <w:rFonts w:ascii="Calibri" w:hAnsi="Calibri" w:cs="Calibri"/>
          <w:shd w:val="clear" w:color="auto" w:fill="FF93C9"/>
        </w:rPr>
        <w:t>accountable to democratic institutions</w:t>
      </w:r>
      <w:r w:rsidRPr="00B434FD">
        <w:rPr>
          <w:rFonts w:cs="Calibri"/>
          <w:sz w:val="16"/>
        </w:rPr>
        <w:t xml:space="preserve">. </w:t>
      </w:r>
      <w:r w:rsidRPr="00B434FD">
        <w:rPr>
          <w:rStyle w:val="StyleUnderline"/>
          <w:rFonts w:ascii="Calibri" w:hAnsi="Calibri" w:cs="Calibri"/>
          <w:shd w:val="clear" w:color="auto" w:fill="FF93C9"/>
        </w:rPr>
        <w:t>Civilian control</w:t>
      </w:r>
      <w:r w:rsidRPr="00B434FD">
        <w:rPr>
          <w:rStyle w:val="StyleUnderline"/>
          <w:rFonts w:ascii="Calibri" w:hAnsi="Calibri" w:cs="Calibri"/>
        </w:rPr>
        <w:t xml:space="preserve"> of the military </w:t>
      </w:r>
      <w:r w:rsidRPr="00B434FD">
        <w:rPr>
          <w:rStyle w:val="StyleUnderline"/>
          <w:rFonts w:ascii="Calibri" w:hAnsi="Calibri" w:cs="Calibri"/>
          <w:shd w:val="clear" w:color="auto" w:fill="FF93C9"/>
        </w:rPr>
        <w:t>is strong</w:t>
      </w:r>
      <w:r w:rsidRPr="00B434FD">
        <w:rPr>
          <w:rFonts w:cs="Calibri"/>
          <w:sz w:val="16"/>
          <w:shd w:val="clear" w:color="auto" w:fill="FF93C9"/>
        </w:rPr>
        <w:t>.</w:t>
      </w:r>
      <w:r w:rsidRPr="00B434FD">
        <w:rPr>
          <w:rFonts w:cs="Calibri"/>
          <w:sz w:val="16"/>
        </w:rPr>
        <w:t xml:space="preserve"> </w:t>
      </w:r>
      <w:r w:rsidRPr="00B434FD">
        <w:rPr>
          <w:rStyle w:val="StyleUnderline"/>
          <w:rFonts w:ascii="Calibri" w:hAnsi="Calibri" w:cs="Calibri"/>
        </w:rPr>
        <w:t xml:space="preserve">And </w:t>
      </w:r>
      <w:r w:rsidRPr="00B434FD">
        <w:rPr>
          <w:rStyle w:val="StyleUnderline"/>
          <w:rFonts w:ascii="Calibri" w:hAnsi="Calibri" w:cs="Calibri"/>
          <w:shd w:val="clear" w:color="auto" w:fill="FF93C9"/>
        </w:rPr>
        <w:t>they don’t have a history of lobbing missiles at each other</w:t>
      </w:r>
      <w:r w:rsidRPr="00B434FD">
        <w:rPr>
          <w:rFonts w:cs="Calibri"/>
          <w:sz w:val="16"/>
        </w:rPr>
        <w:t>—</w:t>
      </w:r>
      <w:r w:rsidRPr="00B434FD">
        <w:rPr>
          <w:rStyle w:val="StyleUnderline"/>
          <w:rFonts w:ascii="Calibri" w:hAnsi="Calibri" w:cs="Calibri"/>
          <w:shd w:val="clear" w:color="auto" w:fill="FF93C9"/>
        </w:rPr>
        <w:t>they are</w:t>
      </w:r>
      <w:r w:rsidRPr="00B434FD">
        <w:rPr>
          <w:rFonts w:cs="Calibri"/>
          <w:sz w:val="16"/>
        </w:rPr>
        <w:t xml:space="preserve"> much more </w:t>
      </w:r>
      <w:r w:rsidRPr="00B434FD">
        <w:rPr>
          <w:rStyle w:val="Emphasis"/>
          <w:rFonts w:cs="Calibri"/>
          <w:shd w:val="clear" w:color="auto" w:fill="FF93C9"/>
        </w:rPr>
        <w:t>risk-averse</w:t>
      </w:r>
      <w:r w:rsidRPr="00B434FD">
        <w:rPr>
          <w:rFonts w:cs="Calibri"/>
          <w:sz w:val="16"/>
        </w:rPr>
        <w:t xml:space="preserve"> than Egypt, Syria or Iran. </w:t>
      </w:r>
      <w:r w:rsidRPr="00B434FD">
        <w:rPr>
          <w:rStyle w:val="StyleUnderline"/>
          <w:rFonts w:ascii="Calibri" w:hAnsi="Calibri" w:cs="Calibri"/>
        </w:rPr>
        <w:t xml:space="preserve">America’s allies would be </w:t>
      </w:r>
      <w:r w:rsidRPr="00B434FD">
        <w:rPr>
          <w:rStyle w:val="Emphasis"/>
          <w:rFonts w:cs="Calibri"/>
          <w:shd w:val="clear" w:color="auto" w:fill="FF93C9"/>
        </w:rPr>
        <w:t>responsible</w:t>
      </w:r>
      <w:r w:rsidRPr="00B434FD">
        <w:rPr>
          <w:rStyle w:val="StyleUnderline"/>
          <w:rFonts w:ascii="Calibri" w:hAnsi="Calibri" w:cs="Calibri"/>
        </w:rPr>
        <w:t xml:space="preserve"> </w:t>
      </w:r>
      <w:r w:rsidRPr="00B434FD">
        <w:rPr>
          <w:rStyle w:val="StyleUnderline"/>
          <w:rFonts w:ascii="Calibri" w:hAnsi="Calibri" w:cs="Calibri"/>
          <w:shd w:val="clear" w:color="auto" w:fill="FF93C9"/>
        </w:rPr>
        <w:t>nuclear weapon states</w:t>
      </w:r>
      <w:r w:rsidRPr="00B434FD">
        <w:rPr>
          <w:rFonts w:cs="Calibri"/>
          <w:sz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sidRPr="00B434FD">
        <w:rPr>
          <w:rStyle w:val="StyleUnderline"/>
          <w:rFonts w:ascii="Calibri" w:hAnsi="Calibri" w:cs="Calibri"/>
          <w:shd w:val="clear" w:color="auto" w:fill="FF93C9"/>
        </w:rPr>
        <w:t xml:space="preserve">The waters of the Pacific </w:t>
      </w:r>
      <w:r w:rsidRPr="00B434FD">
        <w:rPr>
          <w:rStyle w:val="StyleUnderline"/>
          <w:rFonts w:ascii="Calibri" w:hAnsi="Calibri" w:cs="Calibri"/>
        </w:rPr>
        <w:t xml:space="preserve">under those arrangements </w:t>
      </w:r>
      <w:r w:rsidRPr="00B434FD">
        <w:rPr>
          <w:rStyle w:val="StyleUnderline"/>
          <w:rFonts w:ascii="Calibri" w:hAnsi="Calibri" w:cs="Calibri"/>
          <w:shd w:val="clear" w:color="auto" w:fill="FF93C9"/>
        </w:rPr>
        <w:t>will stay calm</w:t>
      </w:r>
      <w:r w:rsidRPr="00B434FD">
        <w:rPr>
          <w:rFonts w:cs="Calibri"/>
          <w:sz w:val="16"/>
        </w:rPr>
        <w:t>, and we will save a fortune.</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2"/>
        <w:rPr>
          <w:rFonts w:cs="Calibri"/>
        </w:rPr>
      </w:pPr>
      <w:r w:rsidRPr="00B434FD">
        <w:rPr>
          <w:rFonts w:cs="Calibri"/>
        </w:rPr>
        <w:t xml:space="preserve">--- AT: Offshore Drilling --- </w:t>
      </w:r>
    </w:p>
    <w:p w:rsidR="00C10017" w:rsidRPr="00B434FD" w:rsidRDefault="00C10017" w:rsidP="00C10017">
      <w:pPr>
        <w:pStyle w:val="Heading3"/>
        <w:rPr>
          <w:rFonts w:cs="Calibri"/>
        </w:rPr>
      </w:pPr>
      <w:r w:rsidRPr="00B434FD">
        <w:rPr>
          <w:rFonts w:cs="Calibri"/>
        </w:rPr>
        <w:t>Offshore Drilling Impact – 2AC</w:t>
      </w:r>
    </w:p>
    <w:p w:rsidR="00C10017" w:rsidRPr="00B434FD" w:rsidRDefault="00C10017" w:rsidP="00C10017">
      <w:pPr>
        <w:pStyle w:val="Heading4"/>
        <w:rPr>
          <w:rFonts w:eastAsia="MS Gothic" w:cs="Calibri"/>
        </w:rPr>
      </w:pPr>
      <w:r w:rsidRPr="00B434FD">
        <w:rPr>
          <w:rFonts w:eastAsia="MS Gothic" w:cs="Calibri"/>
        </w:rPr>
        <w:t xml:space="preserve">Drilling </w:t>
      </w:r>
      <w:r w:rsidRPr="00B434FD">
        <w:rPr>
          <w:rFonts w:eastAsia="MS Gothic" w:cs="Calibri"/>
          <w:u w:val="single"/>
        </w:rPr>
        <w:t>inevitable</w:t>
      </w:r>
      <w:r w:rsidRPr="00B434FD">
        <w:rPr>
          <w:rFonts w:eastAsia="MS Gothic" w:cs="Calibri"/>
        </w:rPr>
        <w:t>---Trump’s in the pocket of oil lobbyists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Offshore drilling inevitable – global alt causes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offshore drilling impact – Trump XO thumps, governors and economics block</w:t>
      </w:r>
    </w:p>
    <w:p w:rsidR="00C10017" w:rsidRPr="00B434FD" w:rsidRDefault="00C10017" w:rsidP="00C10017">
      <w:pPr>
        <w:rPr>
          <w:rFonts w:cs="Calibri"/>
        </w:rPr>
      </w:pPr>
      <w:r w:rsidRPr="00B434FD">
        <w:rPr>
          <w:rStyle w:val="Style13ptBold"/>
          <w:rFonts w:ascii="Calibri" w:hAnsi="Calibri" w:cs="Calibri"/>
        </w:rPr>
        <w:t>Friedman 1-4</w:t>
      </w:r>
      <w:r w:rsidRPr="00B434FD">
        <w:rPr>
          <w:rFonts w:cs="Calibri"/>
        </w:rPr>
        <w:t xml:space="preserve"> [Lisa Friedman is a reporter on the climate desk, focusing on climate and environmental policy at NYT, 1-4-2018 https://www.nytimes.com/2018/01/04/climate/trump-offshore-drilling.html]</w:t>
      </w:r>
    </w:p>
    <w:p w:rsidR="00C10017" w:rsidRPr="00B434FD" w:rsidRDefault="00C10017" w:rsidP="00C10017">
      <w:pPr>
        <w:rPr>
          <w:rFonts w:cs="Calibri"/>
          <w:sz w:val="12"/>
        </w:rPr>
      </w:pPr>
      <w:r w:rsidRPr="00B434FD">
        <w:rPr>
          <w:rFonts w:cs="Calibri"/>
          <w:sz w:val="12"/>
        </w:rPr>
        <w:t xml:space="preserve">WASHINGTON — The </w:t>
      </w:r>
      <w:r w:rsidRPr="00CA0B1B">
        <w:rPr>
          <w:rStyle w:val="StyleUnderline"/>
          <w:rFonts w:ascii="Calibri" w:hAnsi="Calibri" w:cs="Calibri"/>
          <w:highlight w:val="yellow"/>
        </w:rPr>
        <w:t>Trump</w:t>
      </w:r>
      <w:r w:rsidRPr="00B434FD">
        <w:rPr>
          <w:rFonts w:cs="Calibri"/>
          <w:sz w:val="12"/>
        </w:rPr>
        <w:t xml:space="preserve"> administration </w:t>
      </w:r>
      <w:r w:rsidRPr="00CA0B1B">
        <w:rPr>
          <w:rStyle w:val="StyleUnderline"/>
          <w:rFonts w:ascii="Calibri" w:hAnsi="Calibri" w:cs="Calibri"/>
          <w:highlight w:val="yellow"/>
        </w:rPr>
        <w:t>said</w:t>
      </w:r>
      <w:r w:rsidRPr="00B434FD">
        <w:rPr>
          <w:rStyle w:val="StyleUnderline"/>
          <w:rFonts w:ascii="Calibri" w:hAnsi="Calibri" w:cs="Calibri"/>
        </w:rPr>
        <w:t xml:space="preserve"> Thursday </w:t>
      </w:r>
      <w:r w:rsidRPr="00CA0B1B">
        <w:rPr>
          <w:rStyle w:val="StyleUnderline"/>
          <w:rFonts w:ascii="Calibri" w:hAnsi="Calibri" w:cs="Calibri"/>
          <w:highlight w:val="yellow"/>
        </w:rPr>
        <w:t>it would allow</w:t>
      </w:r>
      <w:r w:rsidRPr="00B434FD">
        <w:rPr>
          <w:rFonts w:cs="Calibri"/>
          <w:sz w:val="12"/>
        </w:rPr>
        <w:t xml:space="preserve"> new </w:t>
      </w:r>
      <w:r w:rsidRPr="00CA0B1B">
        <w:rPr>
          <w:rStyle w:val="StyleUnderline"/>
          <w:rFonts w:ascii="Calibri" w:hAnsi="Calibri" w:cs="Calibri"/>
          <w:highlight w:val="yellow"/>
        </w:rPr>
        <w:t>offshore</w:t>
      </w:r>
      <w:r w:rsidRPr="00B434FD">
        <w:rPr>
          <w:rStyle w:val="StyleUnderline"/>
          <w:rFonts w:ascii="Calibri" w:hAnsi="Calibri" w:cs="Calibri"/>
        </w:rPr>
        <w:t xml:space="preserve"> oil and gas </w:t>
      </w:r>
      <w:r w:rsidRPr="00CA0B1B">
        <w:rPr>
          <w:rStyle w:val="StyleUnderline"/>
          <w:rFonts w:ascii="Calibri" w:hAnsi="Calibri" w:cs="Calibri"/>
          <w:highlight w:val="yellow"/>
        </w:rPr>
        <w:t>drilling</w:t>
      </w:r>
      <w:r w:rsidRPr="00CA0B1B">
        <w:rPr>
          <w:rFonts w:cs="Calibri"/>
          <w:sz w:val="12"/>
          <w:highlight w:val="yellow"/>
        </w:rPr>
        <w:t xml:space="preserve"> </w:t>
      </w:r>
      <w:r w:rsidRPr="00CA0B1B">
        <w:rPr>
          <w:rStyle w:val="StyleUnderline"/>
          <w:rFonts w:ascii="Calibri" w:hAnsi="Calibri" w:cs="Calibri"/>
          <w:highlight w:val="yellow"/>
        </w:rPr>
        <w:t>in</w:t>
      </w:r>
      <w:r w:rsidRPr="00CA0B1B">
        <w:rPr>
          <w:rFonts w:cs="Calibri"/>
          <w:sz w:val="12"/>
          <w:highlight w:val="yellow"/>
        </w:rPr>
        <w:t xml:space="preserve"> </w:t>
      </w:r>
      <w:r w:rsidRPr="00CA0B1B">
        <w:rPr>
          <w:rStyle w:val="Emphasis"/>
          <w:rFonts w:cs="Calibri"/>
          <w:highlight w:val="yellow"/>
        </w:rPr>
        <w:t>nearly all</w:t>
      </w:r>
      <w:r w:rsidRPr="00B434FD">
        <w:rPr>
          <w:rFonts w:cs="Calibri"/>
          <w:sz w:val="12"/>
        </w:rPr>
        <w:t xml:space="preserve"> United States </w:t>
      </w:r>
      <w:r w:rsidRPr="00CA0B1B">
        <w:rPr>
          <w:rStyle w:val="Emphasis"/>
          <w:rFonts w:cs="Calibri"/>
          <w:highlight w:val="yellow"/>
        </w:rPr>
        <w:t>coastal</w:t>
      </w:r>
      <w:r w:rsidRPr="00B434FD">
        <w:rPr>
          <w:rStyle w:val="Emphasis"/>
          <w:rFonts w:cs="Calibri"/>
        </w:rPr>
        <w:t xml:space="preserve"> </w:t>
      </w:r>
      <w:r w:rsidRPr="00CA0B1B">
        <w:rPr>
          <w:rStyle w:val="Emphasis"/>
          <w:rFonts w:cs="Calibri"/>
          <w:highlight w:val="yellow"/>
        </w:rPr>
        <w:t>waters</w:t>
      </w:r>
      <w:r w:rsidRPr="00B434FD">
        <w:rPr>
          <w:rFonts w:cs="Calibri"/>
          <w:sz w:val="12"/>
        </w:rPr>
        <w:t xml:space="preserve">, giving energy companies access to leases off California for the first time in decades and </w:t>
      </w:r>
      <w:r w:rsidRPr="00B434FD">
        <w:rPr>
          <w:rStyle w:val="StyleUnderline"/>
          <w:rFonts w:ascii="Calibri" w:hAnsi="Calibri" w:cs="Calibri"/>
        </w:rPr>
        <w:t>opening</w:t>
      </w:r>
      <w:r w:rsidRPr="00B434FD">
        <w:rPr>
          <w:rFonts w:cs="Calibri"/>
          <w:sz w:val="12"/>
        </w:rPr>
        <w:t xml:space="preserve"> </w:t>
      </w:r>
      <w:r w:rsidRPr="00B434FD">
        <w:rPr>
          <w:rStyle w:val="StyleUnderline"/>
          <w:rFonts w:ascii="Calibri" w:hAnsi="Calibri" w:cs="Calibri"/>
        </w:rPr>
        <w:t>more than a billion acres in the Arctic</w:t>
      </w:r>
      <w:r w:rsidRPr="00B434FD">
        <w:rPr>
          <w:rFonts w:cs="Calibri"/>
          <w:sz w:val="12"/>
        </w:rPr>
        <w:t xml:space="preserve"> </w:t>
      </w:r>
      <w:r w:rsidRPr="00B434FD">
        <w:rPr>
          <w:rStyle w:val="StyleUnderline"/>
          <w:rFonts w:ascii="Calibri" w:hAnsi="Calibri" w:cs="Calibri"/>
        </w:rPr>
        <w:t>and along the Eastern Seaboard.</w:t>
      </w:r>
    </w:p>
    <w:p w:rsidR="00C10017" w:rsidRPr="00B434FD" w:rsidRDefault="00C10017" w:rsidP="00C10017">
      <w:pPr>
        <w:rPr>
          <w:rFonts w:cs="Calibri"/>
          <w:sz w:val="12"/>
        </w:rPr>
      </w:pPr>
      <w:r w:rsidRPr="00B434FD">
        <w:rPr>
          <w:rStyle w:val="StyleUnderline"/>
          <w:rFonts w:ascii="Calibri" w:hAnsi="Calibri" w:cs="Calibri"/>
        </w:rPr>
        <w:t xml:space="preserve">The proposal </w:t>
      </w:r>
      <w:r w:rsidRPr="00CA0B1B">
        <w:rPr>
          <w:rStyle w:val="StyleUnderline"/>
          <w:rFonts w:ascii="Calibri" w:hAnsi="Calibri" w:cs="Calibri"/>
          <w:highlight w:val="yellow"/>
        </w:rPr>
        <w:t>lifts a ban</w:t>
      </w:r>
      <w:r w:rsidRPr="00B434FD">
        <w:rPr>
          <w:rStyle w:val="StyleUnderline"/>
          <w:rFonts w:ascii="Calibri" w:hAnsi="Calibri" w:cs="Calibri"/>
        </w:rPr>
        <w:t xml:space="preserve"> </w:t>
      </w:r>
      <w:r w:rsidRPr="00B434FD">
        <w:rPr>
          <w:rFonts w:cs="Calibri"/>
          <w:sz w:val="12"/>
        </w:rPr>
        <w:t xml:space="preserve">on such drilling </w:t>
      </w:r>
      <w:r w:rsidRPr="00CA0B1B">
        <w:rPr>
          <w:rStyle w:val="StyleUnderline"/>
          <w:rFonts w:ascii="Calibri" w:hAnsi="Calibri" w:cs="Calibri"/>
          <w:highlight w:val="yellow"/>
        </w:rPr>
        <w:t>imposed by</w:t>
      </w:r>
      <w:r w:rsidRPr="00B434FD">
        <w:rPr>
          <w:rFonts w:cs="Calibri"/>
          <w:sz w:val="12"/>
        </w:rPr>
        <w:t xml:space="preserve"> President Barack </w:t>
      </w:r>
      <w:r w:rsidRPr="00CA0B1B">
        <w:rPr>
          <w:rStyle w:val="StyleUnderline"/>
          <w:rFonts w:ascii="Calibri" w:hAnsi="Calibri" w:cs="Calibri"/>
          <w:highlight w:val="yellow"/>
        </w:rPr>
        <w:t>Obama</w:t>
      </w:r>
      <w:r w:rsidRPr="00B434FD">
        <w:rPr>
          <w:rFonts w:cs="Calibri"/>
          <w:sz w:val="12"/>
        </w:rPr>
        <w:t xml:space="preserve"> near the end of his term and would deal a serious blow to his environmental legacy. It would also signal that the Trump administration is not done unraveling environmental restrictions in an effort to promote energy production.</w:t>
      </w:r>
    </w:p>
    <w:p w:rsidR="00C10017" w:rsidRPr="00B434FD" w:rsidRDefault="00C10017" w:rsidP="00C10017">
      <w:pPr>
        <w:rPr>
          <w:rFonts w:cs="Calibri"/>
          <w:sz w:val="12"/>
        </w:rPr>
      </w:pPr>
      <w:r w:rsidRPr="00B434FD">
        <w:rPr>
          <w:rFonts w:cs="Calibri"/>
          <w:sz w:val="12"/>
        </w:rPr>
        <w:t>While the plan puts the administration squarely on the side of the energy industry and against environmental groups, it also puts the White House at odds with a number of coastal states that oppose offshore drilling. Some of those states are led by Republicans, like Gov. Rick Scott of Florida, where the tourism industry was hit hard by the Deepwater Horizon rig disaster in 2010 that killed 11 people and spilled millions of gallons of oil into the Gulf of Mexico.</w:t>
      </w:r>
    </w:p>
    <w:p w:rsidR="00C10017" w:rsidRPr="00B434FD" w:rsidRDefault="00C10017" w:rsidP="00C10017">
      <w:pPr>
        <w:rPr>
          <w:rFonts w:cs="Calibri"/>
          <w:sz w:val="12"/>
        </w:rPr>
      </w:pPr>
      <w:r w:rsidRPr="00B434FD">
        <w:rPr>
          <w:rFonts w:cs="Calibri"/>
          <w:sz w:val="12"/>
        </w:rPr>
        <w:t>Governor Scott vowed on Thursday to protect his state’s coast from drilling, saying he would raise the issue with Interior Secretary Ryan Zinke.</w:t>
      </w:r>
    </w:p>
    <w:p w:rsidR="00C10017" w:rsidRPr="00B434FD" w:rsidRDefault="00C10017" w:rsidP="00C10017">
      <w:pPr>
        <w:rPr>
          <w:rFonts w:cs="Calibri"/>
          <w:sz w:val="12"/>
        </w:rPr>
      </w:pPr>
      <w:r w:rsidRPr="00B434FD">
        <w:rPr>
          <w:rFonts w:cs="Calibri"/>
          <w:sz w:val="12"/>
        </w:rPr>
        <w:t>“I have asked to immediately meet with Secretary Zinke to discuss the concerns I have with this plan and the crucial need to remove Florida from consideration,” he said in a statement. “My top priority is to ensure that Florida’s natural resources are protected.”</w:t>
      </w:r>
    </w:p>
    <w:p w:rsidR="00C10017" w:rsidRPr="00B434FD" w:rsidRDefault="00C10017" w:rsidP="00C10017">
      <w:pPr>
        <w:rPr>
          <w:rFonts w:cs="Calibri"/>
          <w:sz w:val="12"/>
        </w:rPr>
      </w:pPr>
      <w:r w:rsidRPr="00B434FD">
        <w:rPr>
          <w:rFonts w:cs="Calibri"/>
          <w:sz w:val="12"/>
        </w:rPr>
        <w:t xml:space="preserve">The </w:t>
      </w:r>
      <w:r w:rsidRPr="00CA0B1B">
        <w:rPr>
          <w:rStyle w:val="StyleUnderline"/>
          <w:rFonts w:ascii="Calibri" w:hAnsi="Calibri" w:cs="Calibri"/>
          <w:highlight w:val="yellow"/>
        </w:rPr>
        <w:t>governors</w:t>
      </w:r>
      <w:r w:rsidRPr="00B434FD">
        <w:rPr>
          <w:rFonts w:cs="Calibri"/>
          <w:sz w:val="12"/>
        </w:rPr>
        <w:t xml:space="preserve"> </w:t>
      </w:r>
      <w:r w:rsidRPr="00B434FD">
        <w:rPr>
          <w:rStyle w:val="StyleUnderline"/>
          <w:rFonts w:ascii="Calibri" w:hAnsi="Calibri" w:cs="Calibri"/>
        </w:rPr>
        <w:t>of New Jersey, Delaware, Maryland, Virginia, North Carolina, South Carolina, California, Oregon and</w:t>
      </w:r>
      <w:r w:rsidRPr="00B434FD">
        <w:rPr>
          <w:rFonts w:cs="Calibri"/>
          <w:sz w:val="12"/>
        </w:rPr>
        <w:t xml:space="preserve"> </w:t>
      </w:r>
      <w:r w:rsidRPr="00B434FD">
        <w:rPr>
          <w:rStyle w:val="StyleUnderline"/>
          <w:rFonts w:ascii="Calibri" w:hAnsi="Calibri" w:cs="Calibri"/>
        </w:rPr>
        <w:t>Washington</w:t>
      </w:r>
      <w:r w:rsidRPr="00B434FD">
        <w:rPr>
          <w:rFonts w:cs="Calibri"/>
          <w:sz w:val="12"/>
        </w:rPr>
        <w:t xml:space="preserve"> </w:t>
      </w:r>
      <w:r w:rsidRPr="00CA0B1B">
        <w:rPr>
          <w:rStyle w:val="StyleUnderline"/>
          <w:rFonts w:ascii="Calibri" w:hAnsi="Calibri" w:cs="Calibri"/>
          <w:highlight w:val="yellow"/>
        </w:rPr>
        <w:t>have all</w:t>
      </w:r>
      <w:r w:rsidRPr="00CA0B1B">
        <w:rPr>
          <w:rFonts w:cs="Calibri"/>
          <w:sz w:val="12"/>
          <w:highlight w:val="yellow"/>
        </w:rPr>
        <w:t xml:space="preserve"> </w:t>
      </w:r>
      <w:r w:rsidRPr="00CA0B1B">
        <w:rPr>
          <w:rStyle w:val="Emphasis"/>
          <w:rFonts w:cs="Calibri"/>
          <w:highlight w:val="yellow"/>
        </w:rPr>
        <w:t>opposed</w:t>
      </w:r>
      <w:r w:rsidRPr="00B434FD">
        <w:rPr>
          <w:rStyle w:val="Emphasis"/>
          <w:rFonts w:cs="Calibri"/>
        </w:rPr>
        <w:t xml:space="preserve"> offshore drilling</w:t>
      </w:r>
      <w:r w:rsidRPr="00B434FD">
        <w:rPr>
          <w:rFonts w:cs="Calibri"/>
          <w:sz w:val="12"/>
        </w:rPr>
        <w:t xml:space="preserve"> plans. Virginia’s governor-elect, Ralph S. Northam, a Democrat, said in a statement Thursday that expanding drilling would jeopardize his state’s tourism and fishing industries, as well as military installations. Gov. Roy Cooper of North Carolina, also a Democrat, called drilling a “critical threat” to his state’s economy.</w:t>
      </w:r>
    </w:p>
    <w:p w:rsidR="00C10017" w:rsidRPr="00B434FD" w:rsidRDefault="00C10017" w:rsidP="00C10017">
      <w:pPr>
        <w:rPr>
          <w:rFonts w:cs="Calibri"/>
          <w:sz w:val="12"/>
        </w:rPr>
      </w:pPr>
      <w:r w:rsidRPr="00B434FD">
        <w:rPr>
          <w:rFonts w:cs="Calibri"/>
          <w:sz w:val="12"/>
        </w:rPr>
        <w:t>Mr. Zinke said the drilling plan was part of “a new path for energy dominance in America,” but said he planned to speak with Governor Scott and other state leaders before the proposal was finalized. “It’s not going to be done overnight,” he said.</w:t>
      </w:r>
    </w:p>
    <w:p w:rsidR="00C10017" w:rsidRPr="00B434FD" w:rsidRDefault="00C10017" w:rsidP="00C10017">
      <w:pPr>
        <w:rPr>
          <w:rFonts w:cs="Calibri"/>
          <w:sz w:val="12"/>
        </w:rPr>
      </w:pPr>
      <w:r w:rsidRPr="00B434FD">
        <w:rPr>
          <w:rFonts w:cs="Calibri"/>
          <w:sz w:val="12"/>
        </w:rPr>
        <w:t>Oil industry leaders cheered the reversal, calling it long overdue.</w:t>
      </w:r>
    </w:p>
    <w:p w:rsidR="00C10017" w:rsidRPr="00B434FD" w:rsidRDefault="00C10017" w:rsidP="00C10017">
      <w:pPr>
        <w:rPr>
          <w:rFonts w:cs="Calibri"/>
          <w:sz w:val="12"/>
        </w:rPr>
      </w:pPr>
      <w:r w:rsidRPr="00B434FD">
        <w:rPr>
          <w:rFonts w:cs="Calibri"/>
          <w:sz w:val="12"/>
        </w:rPr>
        <w:t>“I think the default should be that all of our offshore areas should be available,” said Thomas J. Pyle, president of the American Energy Alliance. “These are our lands. They’re taxpayer-owned and they should be made available.”</w:t>
      </w:r>
    </w:p>
    <w:p w:rsidR="00C10017" w:rsidRPr="00B434FD" w:rsidRDefault="00C10017" w:rsidP="00C10017">
      <w:pPr>
        <w:rPr>
          <w:rFonts w:cs="Calibri"/>
          <w:sz w:val="12"/>
        </w:rPr>
      </w:pPr>
      <w:r w:rsidRPr="00B434FD">
        <w:rPr>
          <w:rFonts w:cs="Calibri"/>
          <w:sz w:val="12"/>
        </w:rPr>
        <w:t>The Obama administration blocked drilling on about 94 percent of the outer continental shelf, the submerged offshore area between state coastal waters and the deep ocean. Mr. Zinke charged that those restrictions had cost the United States billions of dollars in lost revenue and said the new proposal would make about 90 percent of those waters available for leasing.</w:t>
      </w:r>
    </w:p>
    <w:p w:rsidR="00C10017" w:rsidRPr="00B434FD" w:rsidRDefault="00C10017" w:rsidP="00C10017">
      <w:pPr>
        <w:rPr>
          <w:rFonts w:cs="Calibri"/>
          <w:sz w:val="12"/>
        </w:rPr>
      </w:pPr>
      <w:r w:rsidRPr="00B434FD">
        <w:rPr>
          <w:rFonts w:cs="Calibri"/>
          <w:sz w:val="12"/>
        </w:rPr>
        <w:t>The Interior Department would open 25 of 26 regions of the outer continental shelf, leaving only the North Aleutian Basin — which President George Bush protected in an executive order — exempted from drilling.</w:t>
      </w:r>
    </w:p>
    <w:p w:rsidR="00C10017" w:rsidRPr="00B434FD" w:rsidRDefault="00C10017" w:rsidP="00C10017">
      <w:pPr>
        <w:rPr>
          <w:rFonts w:cs="Calibri"/>
          <w:sz w:val="12"/>
        </w:rPr>
      </w:pPr>
      <w:r w:rsidRPr="00B434FD">
        <w:rPr>
          <w:rFonts w:cs="Calibri"/>
          <w:sz w:val="12"/>
        </w:rPr>
        <w:t>Interior officials said they intended to hold 47 lease sales between 2019 and 2024, including 19 off the coast of Alaska and 12 in the Gulf of Mexico. Seven areas offered for new drilling would be in Pacific waters off California, where drilling has been off limits since a 1969 oil spill near Santa Barbara.</w:t>
      </w:r>
    </w:p>
    <w:p w:rsidR="00C10017" w:rsidRPr="00B434FD" w:rsidRDefault="00C10017" w:rsidP="00C10017">
      <w:pPr>
        <w:rPr>
          <w:rFonts w:cs="Calibri"/>
          <w:sz w:val="12"/>
        </w:rPr>
      </w:pPr>
      <w:r w:rsidRPr="00B434FD">
        <w:rPr>
          <w:rFonts w:cs="Calibri"/>
          <w:sz w:val="12"/>
        </w:rPr>
        <w:t>President Trump signed an executive order in April requiring the Interior Department to reconsider Mr. Obama’s five-year offshore drilling plan, which had invoked an obscure provision of a 1953 law, the Outer Continental Shelf Lands Act, to block new lease sales in large areas of the Arctic and Atlantic. The ban “deprives our country of potentially thousands and thousands of jobs and billions of dollars in wealth,” Mr. Trump said at the time.</w:t>
      </w:r>
    </w:p>
    <w:p w:rsidR="00C10017" w:rsidRPr="00B434FD" w:rsidRDefault="00C10017" w:rsidP="00C10017">
      <w:pPr>
        <w:rPr>
          <w:rFonts w:cs="Calibri"/>
          <w:sz w:val="12"/>
        </w:rPr>
      </w:pPr>
      <w:r w:rsidRPr="00B434FD">
        <w:rPr>
          <w:rFonts w:cs="Calibri"/>
          <w:sz w:val="12"/>
        </w:rPr>
        <w:t>Finalizing the new plan could take as long as 18 months, experts said, and in the meantime challenges are expected in the courts and in Congress.</w:t>
      </w:r>
    </w:p>
    <w:p w:rsidR="00C10017" w:rsidRPr="00B434FD" w:rsidRDefault="00C10017" w:rsidP="00C10017">
      <w:pPr>
        <w:rPr>
          <w:rFonts w:cs="Calibri"/>
          <w:sz w:val="12"/>
        </w:rPr>
      </w:pPr>
      <w:r w:rsidRPr="00B434FD">
        <w:rPr>
          <w:rFonts w:cs="Calibri"/>
          <w:sz w:val="12"/>
        </w:rPr>
        <w:t>In a joint statement, 64 environmental groups called the plan a “shameful giveaway” to oil companies. Many said they were exploring legal options.</w:t>
      </w:r>
    </w:p>
    <w:p w:rsidR="00C10017" w:rsidRPr="00B434FD" w:rsidRDefault="00C10017" w:rsidP="00C10017">
      <w:pPr>
        <w:rPr>
          <w:rFonts w:cs="Calibri"/>
          <w:sz w:val="12"/>
        </w:rPr>
      </w:pPr>
      <w:r w:rsidRPr="00B434FD">
        <w:rPr>
          <w:rFonts w:cs="Calibri"/>
          <w:sz w:val="12"/>
        </w:rPr>
        <w:t>Senator Edward J. Markey, Democrat of Massachusetts, vowed to pursue “all legislative tools” to block drilling off the East Coast, including the Congressional Review Act, which allows agency actions to be undone by Congress. Xavier Becerra, California’s attorney general, said the state is “evaluating all of our options” to protect its coast. And, several groups warned, a future Democratic administration could again redraw the boundaries of allowable drilling.</w:t>
      </w:r>
    </w:p>
    <w:p w:rsidR="00C10017" w:rsidRPr="00B434FD" w:rsidRDefault="00C10017" w:rsidP="00C10017">
      <w:pPr>
        <w:rPr>
          <w:rFonts w:cs="Calibri"/>
          <w:sz w:val="12"/>
        </w:rPr>
      </w:pPr>
      <w:r w:rsidRPr="00B434FD">
        <w:rPr>
          <w:rFonts w:cs="Calibri"/>
          <w:sz w:val="12"/>
        </w:rPr>
        <w:t xml:space="preserve">But for now, </w:t>
      </w:r>
      <w:r w:rsidRPr="00B434FD">
        <w:rPr>
          <w:rStyle w:val="StyleUnderline"/>
          <w:rFonts w:ascii="Calibri" w:hAnsi="Calibri" w:cs="Calibri"/>
        </w:rPr>
        <w:t>Republicans’</w:t>
      </w:r>
      <w:r w:rsidRPr="00B434FD">
        <w:rPr>
          <w:rFonts w:cs="Calibri"/>
          <w:sz w:val="12"/>
        </w:rPr>
        <w:t xml:space="preserve"> </w:t>
      </w:r>
      <w:r w:rsidRPr="00B434FD">
        <w:rPr>
          <w:rStyle w:val="StyleUnderline"/>
          <w:rFonts w:ascii="Calibri" w:hAnsi="Calibri" w:cs="Calibri"/>
        </w:rPr>
        <w:t>efforts</w:t>
      </w:r>
      <w:r w:rsidRPr="00B434FD">
        <w:rPr>
          <w:rFonts w:cs="Calibri"/>
          <w:sz w:val="12"/>
        </w:rPr>
        <w:t xml:space="preserve"> </w:t>
      </w:r>
      <w:r w:rsidRPr="00B434FD">
        <w:rPr>
          <w:rStyle w:val="StyleUnderline"/>
          <w:rFonts w:ascii="Calibri" w:hAnsi="Calibri" w:cs="Calibri"/>
        </w:rPr>
        <w:t>to roll back restrictions on energy production are winning the day</w:t>
      </w:r>
      <w:r w:rsidRPr="00B434FD">
        <w:rPr>
          <w:rFonts w:cs="Calibri"/>
          <w:sz w:val="12"/>
        </w:rPr>
        <w:t xml:space="preserve">. </w:t>
      </w:r>
      <w:r w:rsidRPr="00B434FD">
        <w:rPr>
          <w:rStyle w:val="StyleUnderline"/>
          <w:rFonts w:ascii="Calibri" w:hAnsi="Calibri" w:cs="Calibri"/>
        </w:rPr>
        <w:t>Last month Congress</w:t>
      </w:r>
      <w:r w:rsidRPr="00B434FD">
        <w:rPr>
          <w:rFonts w:cs="Calibri"/>
          <w:sz w:val="12"/>
        </w:rPr>
        <w:t xml:space="preserve"> </w:t>
      </w:r>
      <w:r w:rsidRPr="00B434FD">
        <w:rPr>
          <w:rStyle w:val="StyleUnderline"/>
          <w:rFonts w:ascii="Calibri" w:hAnsi="Calibri" w:cs="Calibri"/>
        </w:rPr>
        <w:t>opened</w:t>
      </w:r>
      <w:r w:rsidRPr="00B434FD">
        <w:rPr>
          <w:rFonts w:cs="Calibri"/>
          <w:sz w:val="12"/>
        </w:rPr>
        <w:t xml:space="preserve"> the Arctic National Wildlife Refuge, or </w:t>
      </w:r>
      <w:r w:rsidRPr="00B434FD">
        <w:rPr>
          <w:rStyle w:val="StyleUnderline"/>
          <w:rFonts w:ascii="Calibri" w:hAnsi="Calibri" w:cs="Calibri"/>
        </w:rPr>
        <w:t>ANWR</w:t>
      </w:r>
      <w:r w:rsidRPr="00B434FD">
        <w:rPr>
          <w:rFonts w:cs="Calibri"/>
          <w:sz w:val="12"/>
        </w:rPr>
        <w:t>, to oil and gas drilling as part of the tax overhaul. And last week the Interior Department rescinded an Obama-era rule that would have added regulations for hydraulic fracturing, or fracking, on federal and tribal lands. It also repealed offshore drilling safety regulations that were put in place after the Deepwater Horizon spill.</w:t>
      </w:r>
    </w:p>
    <w:p w:rsidR="00C10017" w:rsidRPr="00B434FD" w:rsidRDefault="00C10017" w:rsidP="00C10017">
      <w:pPr>
        <w:rPr>
          <w:rFonts w:cs="Calibri"/>
          <w:sz w:val="12"/>
        </w:rPr>
      </w:pPr>
      <w:r w:rsidRPr="00B434FD">
        <w:rPr>
          <w:rFonts w:cs="Calibri"/>
          <w:sz w:val="12"/>
        </w:rPr>
        <w:t>Jody Freeman, director of the environmental law program at Harvard Law School and a former Obama climate adviser, said the latest Trump proposal was more about sending a message. In the Arctic in particular, she said, low oil prices and the decision by Royal Dutch Shell to give up all but one of its federal oil leases indicate drilling is not on the near horizon.</w:t>
      </w:r>
    </w:p>
    <w:p w:rsidR="00C10017" w:rsidRPr="00B434FD" w:rsidRDefault="00C10017" w:rsidP="00C10017">
      <w:pPr>
        <w:rPr>
          <w:rFonts w:cs="Calibri"/>
          <w:sz w:val="12"/>
        </w:rPr>
      </w:pPr>
      <w:r w:rsidRPr="00B434FD">
        <w:rPr>
          <w:rFonts w:cs="Calibri"/>
          <w:sz w:val="12"/>
        </w:rPr>
        <w:t>“But the decision is a signal, just like the one Congress sent with ANWR, that Republicans want to open the nation’s public lands and waters for business,” she said.</w:t>
      </w:r>
    </w:p>
    <w:p w:rsidR="00C10017" w:rsidRPr="00B434FD" w:rsidRDefault="00C10017" w:rsidP="00C10017">
      <w:pPr>
        <w:rPr>
          <w:rFonts w:cs="Calibri"/>
          <w:sz w:val="12"/>
        </w:rPr>
      </w:pPr>
      <w:r w:rsidRPr="00B434FD">
        <w:rPr>
          <w:rFonts w:cs="Calibri"/>
          <w:sz w:val="12"/>
        </w:rPr>
        <w:t>Frank Knapp, president of the Business Alliance for Protecting the Atlantic Coast, said thousands of small businesses, from restaurants to hotels to commercial fishing operations, oppose drilling off their states’ waters.</w:t>
      </w:r>
    </w:p>
    <w:p w:rsidR="00C10017" w:rsidRPr="00B434FD" w:rsidRDefault="00C10017" w:rsidP="00C10017">
      <w:pPr>
        <w:rPr>
          <w:rFonts w:cs="Calibri"/>
          <w:sz w:val="12"/>
        </w:rPr>
      </w:pPr>
      <w:r w:rsidRPr="00B434FD">
        <w:rPr>
          <w:rFonts w:cs="Calibri"/>
          <w:sz w:val="12"/>
        </w:rPr>
        <w:t>“It’s not consistent with our vibrant tourism, fishing and recreation,” Mr. Knapp said. “Their concern is their livelihood, the local economies. We all saw what happened to the Gulf Coast with Deepwater Horizon.”</w:t>
      </w:r>
    </w:p>
    <w:p w:rsidR="00C10017" w:rsidRPr="00B434FD" w:rsidRDefault="00C10017" w:rsidP="00C10017">
      <w:pPr>
        <w:rPr>
          <w:rFonts w:cs="Calibri"/>
          <w:sz w:val="12"/>
        </w:rPr>
      </w:pPr>
      <w:r w:rsidRPr="00B434FD">
        <w:rPr>
          <w:rFonts w:cs="Calibri"/>
          <w:sz w:val="12"/>
        </w:rPr>
        <w:t>Of particular interest to oil companies — and concern to many Florida lawmakers — will be the decision to open the eastern Gulf of Mexico, said Kevin Book, an energy consultant and managing director of ClearView Energy Partners. He noted the area is attractive to the energy industry because there is already a large amount of infrastructure in the region.</w:t>
      </w:r>
    </w:p>
    <w:p w:rsidR="00C10017" w:rsidRPr="00B434FD" w:rsidRDefault="00C10017" w:rsidP="00C10017">
      <w:pPr>
        <w:rPr>
          <w:rFonts w:cs="Calibri"/>
          <w:sz w:val="12"/>
        </w:rPr>
      </w:pPr>
      <w:r w:rsidRPr="00B434FD">
        <w:rPr>
          <w:rFonts w:cs="Calibri"/>
          <w:sz w:val="12"/>
        </w:rPr>
        <w:t xml:space="preserve">“You can </w:t>
      </w:r>
      <w:r w:rsidRPr="00B434FD">
        <w:rPr>
          <w:rStyle w:val="StyleUnderline"/>
          <w:rFonts w:ascii="Calibri" w:hAnsi="Calibri" w:cs="Calibri"/>
        </w:rPr>
        <w:t>talk about the Atlantic all you want</w:t>
      </w:r>
      <w:r w:rsidRPr="00B434FD">
        <w:rPr>
          <w:rFonts w:cs="Calibri"/>
          <w:sz w:val="12"/>
        </w:rPr>
        <w:t xml:space="preserve">, </w:t>
      </w:r>
      <w:r w:rsidRPr="00B434FD">
        <w:rPr>
          <w:rStyle w:val="StyleUnderline"/>
          <w:rFonts w:ascii="Calibri" w:hAnsi="Calibri" w:cs="Calibri"/>
        </w:rPr>
        <w:t>but</w:t>
      </w:r>
      <w:r w:rsidRPr="00B434FD">
        <w:rPr>
          <w:rFonts w:cs="Calibri"/>
          <w:sz w:val="12"/>
        </w:rPr>
        <w:t xml:space="preserve"> </w:t>
      </w:r>
      <w:r w:rsidRPr="00CA0B1B">
        <w:rPr>
          <w:rStyle w:val="StyleUnderline"/>
          <w:rFonts w:ascii="Calibri" w:hAnsi="Calibri" w:cs="Calibri"/>
          <w:highlight w:val="yellow"/>
        </w:rPr>
        <w:t>you’re</w:t>
      </w:r>
      <w:r w:rsidRPr="00CA0B1B">
        <w:rPr>
          <w:rFonts w:cs="Calibri"/>
          <w:sz w:val="12"/>
          <w:highlight w:val="yellow"/>
        </w:rPr>
        <w:t xml:space="preserve"> </w:t>
      </w:r>
      <w:r w:rsidRPr="00CA0B1B">
        <w:rPr>
          <w:rStyle w:val="Emphasis"/>
          <w:rFonts w:cs="Calibri"/>
          <w:highlight w:val="yellow"/>
        </w:rPr>
        <w:t>10</w:t>
      </w:r>
      <w:r w:rsidRPr="00B434FD">
        <w:rPr>
          <w:rFonts w:cs="Calibri"/>
          <w:sz w:val="12"/>
        </w:rPr>
        <w:t xml:space="preserve"> years, </w:t>
      </w:r>
      <w:r w:rsidRPr="00CA0B1B">
        <w:rPr>
          <w:rStyle w:val="Emphasis"/>
          <w:rFonts w:cs="Calibri"/>
          <w:highlight w:val="yellow"/>
        </w:rPr>
        <w:t>15 years from production</w:t>
      </w:r>
      <w:r w:rsidRPr="00B434FD">
        <w:rPr>
          <w:rFonts w:cs="Calibri"/>
          <w:sz w:val="12"/>
        </w:rPr>
        <w:t>,” Mr. Book said.</w:t>
      </w:r>
    </w:p>
    <w:p w:rsidR="00C10017" w:rsidRPr="00B434FD" w:rsidRDefault="00C10017" w:rsidP="00C10017">
      <w:pPr>
        <w:rPr>
          <w:rFonts w:cs="Calibri"/>
          <w:sz w:val="12"/>
        </w:rPr>
      </w:pPr>
      <w:r w:rsidRPr="00B434FD">
        <w:rPr>
          <w:rFonts w:cs="Calibri"/>
          <w:sz w:val="12"/>
        </w:rPr>
        <w:t xml:space="preserve">Analysts said </w:t>
      </w:r>
      <w:r w:rsidRPr="00B434FD">
        <w:rPr>
          <w:rStyle w:val="StyleUnderline"/>
          <w:rFonts w:ascii="Calibri" w:hAnsi="Calibri" w:cs="Calibri"/>
        </w:rPr>
        <w:t xml:space="preserve">the oil </w:t>
      </w:r>
      <w:r w:rsidRPr="00CA0B1B">
        <w:rPr>
          <w:rStyle w:val="StyleUnderline"/>
          <w:rFonts w:ascii="Calibri" w:hAnsi="Calibri" w:cs="Calibri"/>
          <w:highlight w:val="yellow"/>
        </w:rPr>
        <w:t>industry was</w:t>
      </w:r>
      <w:r w:rsidRPr="00CA0B1B">
        <w:rPr>
          <w:rFonts w:cs="Calibri"/>
          <w:sz w:val="12"/>
          <w:highlight w:val="yellow"/>
        </w:rPr>
        <w:t xml:space="preserve"> </w:t>
      </w:r>
      <w:r w:rsidRPr="00CA0B1B">
        <w:rPr>
          <w:rStyle w:val="Emphasis"/>
          <w:rFonts w:cs="Calibri"/>
          <w:highlight w:val="yellow"/>
        </w:rPr>
        <w:t>unlikely to rush</w:t>
      </w:r>
      <w:r w:rsidRPr="00B434FD">
        <w:rPr>
          <w:rFonts w:cs="Calibri"/>
          <w:sz w:val="12"/>
        </w:rPr>
        <w:t xml:space="preserve"> headlong </w:t>
      </w:r>
      <w:r w:rsidRPr="00CA0B1B">
        <w:rPr>
          <w:rStyle w:val="Emphasis"/>
          <w:rFonts w:cs="Calibri"/>
          <w:highlight w:val="yellow"/>
        </w:rPr>
        <w:t>into new areas</w:t>
      </w:r>
      <w:r w:rsidRPr="00B434FD">
        <w:rPr>
          <w:rFonts w:cs="Calibri"/>
          <w:sz w:val="12"/>
        </w:rPr>
        <w:t xml:space="preserve">. While oil companies have eyed regions like the East Coast for years, </w:t>
      </w:r>
      <w:r w:rsidRPr="00B434FD">
        <w:rPr>
          <w:rStyle w:val="StyleUnderline"/>
          <w:rFonts w:ascii="Calibri" w:hAnsi="Calibri" w:cs="Calibri"/>
        </w:rPr>
        <w:t xml:space="preserve">oil and gas operators are </w:t>
      </w:r>
      <w:r w:rsidRPr="00CA0B1B">
        <w:rPr>
          <w:rStyle w:val="StyleUnderline"/>
          <w:rFonts w:ascii="Calibri" w:hAnsi="Calibri" w:cs="Calibri"/>
          <w:highlight w:val="yellow"/>
        </w:rPr>
        <w:t xml:space="preserve">still </w:t>
      </w:r>
      <w:r w:rsidRPr="00CA0B1B">
        <w:rPr>
          <w:rStyle w:val="Emphasis"/>
          <w:rFonts w:cs="Calibri"/>
          <w:highlight w:val="yellow"/>
        </w:rPr>
        <w:t>smarting from</w:t>
      </w:r>
      <w:r w:rsidRPr="00B434FD">
        <w:rPr>
          <w:rStyle w:val="Emphasis"/>
          <w:rFonts w:cs="Calibri"/>
        </w:rPr>
        <w:t xml:space="preserve"> the </w:t>
      </w:r>
      <w:r w:rsidRPr="00CA0B1B">
        <w:rPr>
          <w:rStyle w:val="Emphasis"/>
          <w:rFonts w:cs="Calibri"/>
          <w:highlight w:val="yellow"/>
        </w:rPr>
        <w:t>steep fall in</w:t>
      </w:r>
      <w:r w:rsidRPr="00B434FD">
        <w:rPr>
          <w:rStyle w:val="Emphasis"/>
          <w:rFonts w:cs="Calibri"/>
        </w:rPr>
        <w:t xml:space="preserve"> oil </w:t>
      </w:r>
      <w:r w:rsidRPr="00CA0B1B">
        <w:rPr>
          <w:rStyle w:val="Emphasis"/>
          <w:rFonts w:cs="Calibri"/>
          <w:highlight w:val="yellow"/>
        </w:rPr>
        <w:t>prices</w:t>
      </w:r>
      <w:r w:rsidRPr="00B434FD">
        <w:rPr>
          <w:rFonts w:cs="Calibri"/>
          <w:sz w:val="12"/>
        </w:rPr>
        <w:t xml:space="preserve"> that began in 2014 because of a global oil glut, which has only recently eased.</w:t>
      </w:r>
    </w:p>
    <w:p w:rsidR="00C10017" w:rsidRPr="00B434FD" w:rsidRDefault="00C10017" w:rsidP="00C10017">
      <w:pPr>
        <w:rPr>
          <w:rFonts w:cs="Calibri"/>
          <w:sz w:val="12"/>
        </w:rPr>
      </w:pPr>
      <w:r w:rsidRPr="00CA0B1B">
        <w:rPr>
          <w:rStyle w:val="StyleUnderline"/>
          <w:rFonts w:ascii="Calibri" w:hAnsi="Calibri" w:cs="Calibri"/>
          <w:highlight w:val="yellow"/>
        </w:rPr>
        <w:t>Despite the recent</w:t>
      </w:r>
      <w:r w:rsidRPr="00B434FD">
        <w:rPr>
          <w:rFonts w:cs="Calibri"/>
          <w:sz w:val="12"/>
        </w:rPr>
        <w:t xml:space="preserve"> sharp </w:t>
      </w:r>
      <w:r w:rsidRPr="00CA0B1B">
        <w:rPr>
          <w:rStyle w:val="StyleUnderline"/>
          <w:rFonts w:ascii="Calibri" w:hAnsi="Calibri" w:cs="Calibri"/>
          <w:highlight w:val="yellow"/>
        </w:rPr>
        <w:t>rise</w:t>
      </w:r>
      <w:r w:rsidRPr="00B434FD">
        <w:rPr>
          <w:rFonts w:cs="Calibri"/>
          <w:sz w:val="12"/>
        </w:rPr>
        <w:t xml:space="preserve"> in prices to about $68 a barrel for Brent crude, </w:t>
      </w:r>
      <w:r w:rsidRPr="00CA0B1B">
        <w:rPr>
          <w:rStyle w:val="Emphasis"/>
          <w:rFonts w:cs="Calibri"/>
          <w:highlight w:val="yellow"/>
        </w:rPr>
        <w:t>companies remain wary</w:t>
      </w:r>
      <w:r w:rsidRPr="00B434FD">
        <w:rPr>
          <w:rStyle w:val="Emphasis"/>
          <w:rFonts w:cs="Calibri"/>
        </w:rPr>
        <w:t xml:space="preserve"> of spending</w:t>
      </w:r>
      <w:r w:rsidRPr="00B434FD">
        <w:rPr>
          <w:rFonts w:cs="Calibri"/>
          <w:sz w:val="12"/>
        </w:rPr>
        <w:t xml:space="preserve">, particularly </w:t>
      </w:r>
      <w:r w:rsidRPr="00CA0B1B">
        <w:rPr>
          <w:rStyle w:val="StyleUnderline"/>
          <w:rFonts w:ascii="Calibri" w:hAnsi="Calibri" w:cs="Calibri"/>
          <w:highlight w:val="yellow"/>
        </w:rPr>
        <w:t>in areas where</w:t>
      </w:r>
      <w:r w:rsidRPr="00B434FD">
        <w:rPr>
          <w:rFonts w:cs="Calibri"/>
          <w:sz w:val="12"/>
        </w:rPr>
        <w:t xml:space="preserve"> the </w:t>
      </w:r>
      <w:r w:rsidRPr="00CA0B1B">
        <w:rPr>
          <w:rStyle w:val="StyleUnderline"/>
          <w:rFonts w:ascii="Calibri" w:hAnsi="Calibri" w:cs="Calibri"/>
          <w:highlight w:val="yellow"/>
        </w:rPr>
        <w:t>amount</w:t>
      </w:r>
      <w:r w:rsidRPr="00B434FD">
        <w:rPr>
          <w:rStyle w:val="StyleUnderline"/>
          <w:rFonts w:ascii="Calibri" w:hAnsi="Calibri" w:cs="Calibri"/>
        </w:rPr>
        <w:t xml:space="preserve"> of oil and gas </w:t>
      </w:r>
      <w:r w:rsidRPr="00CA0B1B">
        <w:rPr>
          <w:rStyle w:val="StyleUnderline"/>
          <w:rFonts w:ascii="Calibri" w:hAnsi="Calibri" w:cs="Calibri"/>
          <w:highlight w:val="yellow"/>
        </w:rPr>
        <w:t>present is unknown</w:t>
      </w:r>
      <w:r w:rsidRPr="00B434FD">
        <w:rPr>
          <w:rFonts w:cs="Calibri"/>
          <w:sz w:val="12"/>
        </w:rPr>
        <w:t xml:space="preserve"> </w:t>
      </w:r>
      <w:r w:rsidRPr="00CA0B1B">
        <w:rPr>
          <w:rStyle w:val="StyleUnderline"/>
          <w:rFonts w:ascii="Calibri" w:hAnsi="Calibri" w:cs="Calibri"/>
          <w:highlight w:val="yellow"/>
        </w:rPr>
        <w:t>and production is</w:t>
      </w:r>
      <w:r w:rsidRPr="00B434FD">
        <w:rPr>
          <w:rStyle w:val="StyleUnderline"/>
          <w:rFonts w:ascii="Calibri" w:hAnsi="Calibri" w:cs="Calibri"/>
        </w:rPr>
        <w:t xml:space="preserve"> likely to be </w:t>
      </w:r>
      <w:r w:rsidRPr="00CA0B1B">
        <w:rPr>
          <w:rStyle w:val="StyleUnderline"/>
          <w:rFonts w:ascii="Calibri" w:hAnsi="Calibri" w:cs="Calibri"/>
          <w:highlight w:val="yellow"/>
        </w:rPr>
        <w:t>expensive</w:t>
      </w:r>
      <w:r w:rsidRPr="00B434FD">
        <w:rPr>
          <w:rFonts w:cs="Calibri"/>
          <w:sz w:val="12"/>
        </w:rPr>
        <w:t xml:space="preserve"> </w:t>
      </w:r>
      <w:r w:rsidRPr="00CA0B1B">
        <w:rPr>
          <w:rStyle w:val="StyleUnderline"/>
          <w:rFonts w:ascii="Calibri" w:hAnsi="Calibri" w:cs="Calibri"/>
          <w:highlight w:val="yellow"/>
        </w:rPr>
        <w:t>without</w:t>
      </w:r>
      <w:r w:rsidRPr="00CA0B1B">
        <w:rPr>
          <w:rFonts w:cs="Calibri"/>
          <w:sz w:val="12"/>
          <w:highlight w:val="yellow"/>
        </w:rPr>
        <w:t xml:space="preserve"> </w:t>
      </w:r>
      <w:r w:rsidRPr="00CA0B1B">
        <w:rPr>
          <w:rStyle w:val="StyleUnderline"/>
          <w:rFonts w:ascii="Calibri" w:hAnsi="Calibri" w:cs="Calibri"/>
          <w:highlight w:val="yellow"/>
        </w:rPr>
        <w:t>existing</w:t>
      </w:r>
      <w:r w:rsidRPr="00B434FD">
        <w:rPr>
          <w:rFonts w:cs="Calibri"/>
          <w:sz w:val="12"/>
        </w:rPr>
        <w:t xml:space="preserve"> pipelines and other </w:t>
      </w:r>
      <w:r w:rsidRPr="00CA0B1B">
        <w:rPr>
          <w:rStyle w:val="StyleUnderline"/>
          <w:rFonts w:ascii="Calibri" w:hAnsi="Calibri" w:cs="Calibri"/>
          <w:highlight w:val="yellow"/>
        </w:rPr>
        <w:t>infrastructure</w:t>
      </w:r>
      <w:r w:rsidRPr="00B434FD">
        <w:rPr>
          <w:rFonts w:cs="Calibri"/>
          <w:sz w:val="12"/>
        </w:rPr>
        <w:t>.</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Offshore Drilling Impact – A2: Parenteau</w:t>
      </w:r>
    </w:p>
    <w:p w:rsidR="00C10017" w:rsidRPr="00B434FD" w:rsidRDefault="00C10017" w:rsidP="00C10017">
      <w:pPr>
        <w:pStyle w:val="Heading4"/>
        <w:rPr>
          <w:rFonts w:cs="Calibri"/>
          <w:u w:val="single"/>
        </w:rPr>
      </w:pPr>
      <w:r w:rsidRPr="00B434FD">
        <w:rPr>
          <w:rFonts w:cs="Calibri"/>
        </w:rPr>
        <w:t xml:space="preserve">Parenteau proves </w:t>
      </w:r>
      <w:r w:rsidRPr="00B434FD">
        <w:rPr>
          <w:rFonts w:cs="Calibri"/>
          <w:u w:val="single"/>
        </w:rPr>
        <w:t>economics block</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Uniqueness overwhelms – they have ZERO recent cards that the GOP can EVER get to a </w:t>
      </w:r>
      <w:r w:rsidRPr="00B434FD">
        <w:rPr>
          <w:rFonts w:cs="Calibri"/>
          <w:u w:val="single"/>
        </w:rPr>
        <w:t>supermajority</w:t>
      </w:r>
      <w:r w:rsidRPr="00B434FD">
        <w:rPr>
          <w:rFonts w:cs="Calibri"/>
        </w:rPr>
        <w:t xml:space="preserve"> in the Senate to allow drilling</w:t>
      </w:r>
    </w:p>
    <w:p w:rsidR="00C10017" w:rsidRPr="00B434FD" w:rsidRDefault="00C10017" w:rsidP="00C10017">
      <w:pPr>
        <w:rPr>
          <w:rFonts w:cs="Calibri"/>
        </w:rPr>
      </w:pPr>
    </w:p>
    <w:p w:rsidR="00C10017" w:rsidRPr="00B434FD" w:rsidRDefault="00C10017" w:rsidP="00C10017">
      <w:pPr>
        <w:rPr>
          <w:rFonts w:cs="Calibri"/>
        </w:rPr>
      </w:pPr>
      <w:r w:rsidRPr="00B434FD">
        <w:rPr>
          <w:rFonts w:cs="Calibri"/>
        </w:rPr>
        <w:t>Their card for reference. MSU = blue</w:t>
      </w:r>
    </w:p>
    <w:p w:rsidR="00C10017" w:rsidRPr="00B434FD" w:rsidRDefault="00C10017" w:rsidP="00C10017">
      <w:pPr>
        <w:rPr>
          <w:rFonts w:cs="Calibri"/>
        </w:rPr>
      </w:pPr>
      <w:r w:rsidRPr="00B434FD">
        <w:rPr>
          <w:rFonts w:cs="Calibri"/>
        </w:rPr>
        <w:t xml:space="preserve">Patrick </w:t>
      </w:r>
      <w:r w:rsidRPr="00B434FD">
        <w:rPr>
          <w:rStyle w:val="Style13ptBold"/>
          <w:rFonts w:ascii="Calibri" w:hAnsi="Calibri" w:cs="Calibri"/>
        </w:rPr>
        <w:t>Parenteau 17</w:t>
      </w:r>
      <w:r w:rsidRPr="00B434FD">
        <w:rPr>
          <w:rFonts w:cs="Calibri"/>
        </w:rPr>
        <w:t>, professor of law at Vermont Law School, 1/3/17, “Will Trump Scuttle Obama's Offshore Drilling Bans?,” https://www.desmogblog.com/2017/01/03/will-trump-scrap-obama-s-offshore-drilling-bans</w:t>
      </w:r>
    </w:p>
    <w:p w:rsidR="00C10017" w:rsidRPr="00B434FD" w:rsidRDefault="00C10017" w:rsidP="00C10017">
      <w:pPr>
        <w:rPr>
          <w:rFonts w:cs="Calibri"/>
          <w:sz w:val="16"/>
        </w:rPr>
      </w:pPr>
      <w:r w:rsidRPr="00B434FD">
        <w:rPr>
          <w:rFonts w:cs="Calibri"/>
          <w:sz w:val="16"/>
        </w:rPr>
        <w:t xml:space="preserve">President </w:t>
      </w:r>
      <w:r w:rsidRPr="00CA0B1B">
        <w:rPr>
          <w:rStyle w:val="StyleUnderline"/>
          <w:rFonts w:ascii="Calibri" w:hAnsi="Calibri" w:cs="Calibri"/>
          <w:highlight w:val="yellow"/>
        </w:rPr>
        <w:t>Obama</w:t>
      </w:r>
      <w:r w:rsidRPr="00B434FD">
        <w:rPr>
          <w:rFonts w:cs="Calibri"/>
          <w:sz w:val="16"/>
        </w:rPr>
        <w:t xml:space="preserve"> gave environmental advocates a Christmas present when he </w:t>
      </w:r>
      <w:r w:rsidRPr="00B434FD">
        <w:rPr>
          <w:rStyle w:val="StyleUnderline"/>
          <w:rFonts w:ascii="Calibri" w:hAnsi="Calibri" w:cs="Calibri"/>
        </w:rPr>
        <w:t>announced</w:t>
      </w:r>
      <w:r w:rsidRPr="00B434FD">
        <w:rPr>
          <w:rFonts w:cs="Calibri"/>
          <w:sz w:val="16"/>
        </w:rPr>
        <w:t xml:space="preserve"> in late December that </w:t>
      </w:r>
      <w:r w:rsidRPr="00B434FD">
        <w:rPr>
          <w:rStyle w:val="StyleUnderline"/>
          <w:rFonts w:ascii="Calibri" w:hAnsi="Calibri" w:cs="Calibri"/>
        </w:rPr>
        <w:t xml:space="preserve">he </w:t>
      </w:r>
      <w:r w:rsidRPr="00CA0B1B">
        <w:rPr>
          <w:rStyle w:val="StyleUnderline"/>
          <w:rFonts w:ascii="Calibri" w:hAnsi="Calibri" w:cs="Calibri"/>
          <w:highlight w:val="yellow"/>
        </w:rPr>
        <w:t>was banning</w:t>
      </w:r>
      <w:r w:rsidRPr="00B434FD">
        <w:rPr>
          <w:rStyle w:val="StyleUnderline"/>
          <w:rFonts w:ascii="Calibri" w:hAnsi="Calibri" w:cs="Calibri"/>
        </w:rPr>
        <w:t xml:space="preserve"> oil and gas </w:t>
      </w:r>
      <w:r w:rsidRPr="00CA0B1B">
        <w:rPr>
          <w:rStyle w:val="StyleUnderline"/>
          <w:rFonts w:ascii="Calibri" w:hAnsi="Calibri" w:cs="Calibri"/>
          <w:highlight w:val="yellow"/>
        </w:rPr>
        <w:t xml:space="preserve">drilling in </w:t>
      </w:r>
      <w:r w:rsidRPr="00CA0B1B">
        <w:rPr>
          <w:rStyle w:val="Emphasis"/>
          <w:rFonts w:cs="Calibri"/>
          <w:highlight w:val="yellow"/>
        </w:rPr>
        <w:t>huge swaths</w:t>
      </w:r>
      <w:r w:rsidRPr="00CA0B1B">
        <w:rPr>
          <w:rStyle w:val="StyleUnderline"/>
          <w:rFonts w:ascii="Calibri" w:hAnsi="Calibri" w:cs="Calibri"/>
          <w:highlight w:val="yellow"/>
        </w:rPr>
        <w:t xml:space="preserve"> of the Arctic and Atlantic</w:t>
      </w:r>
      <w:r w:rsidRPr="00B434FD">
        <w:rPr>
          <w:rFonts w:cs="Calibri"/>
          <w:sz w:val="16"/>
        </w:rPr>
        <w:t xml:space="preserve"> oceans. This action “</w:t>
      </w:r>
      <w:r w:rsidRPr="00CA0B1B">
        <w:rPr>
          <w:rStyle w:val="Emphasis"/>
          <w:rFonts w:cs="Calibri"/>
          <w:highlight w:val="yellow"/>
        </w:rPr>
        <w:t>indefinitely</w:t>
      </w:r>
      <w:r w:rsidRPr="00B434FD">
        <w:rPr>
          <w:rFonts w:cs="Calibri"/>
          <w:sz w:val="16"/>
        </w:rPr>
        <w:t xml:space="preserve">” protects almost 120 million acres of ecologically important and highly sensitive marine environments from the risks of oil spills and other industrial impacts. </w:t>
      </w:r>
    </w:p>
    <w:p w:rsidR="00C10017" w:rsidRPr="00CA0B1B" w:rsidRDefault="00C10017" w:rsidP="00C10017">
      <w:pPr>
        <w:rPr>
          <w:rFonts w:cs="Calibri"/>
          <w:sz w:val="16"/>
          <w:highlight w:val="yellow"/>
        </w:rPr>
      </w:pPr>
      <w:r w:rsidRPr="00B434FD">
        <w:rPr>
          <w:rFonts w:cs="Calibri"/>
          <w:sz w:val="16"/>
        </w:rPr>
        <w:t xml:space="preserve">President </w:t>
      </w:r>
      <w:r w:rsidRPr="00B434FD">
        <w:rPr>
          <w:rStyle w:val="StyleUnderline"/>
          <w:rFonts w:ascii="Calibri" w:hAnsi="Calibri" w:cs="Calibri"/>
        </w:rPr>
        <w:t>Obama acted boldly to conserve important ecological resources and solidify his environmental legacy. But</w:t>
      </w:r>
      <w:r w:rsidRPr="00B434FD">
        <w:rPr>
          <w:rFonts w:cs="Calibri"/>
          <w:sz w:val="16"/>
        </w:rPr>
        <w:t xml:space="preserve"> by making creative use of an obscure provision of a 1953 law, </w:t>
      </w:r>
      <w:r w:rsidRPr="00CA0B1B">
        <w:rPr>
          <w:rStyle w:val="StyleUnderline"/>
          <w:rFonts w:ascii="Calibri" w:hAnsi="Calibri" w:cs="Calibri"/>
          <w:highlight w:val="yellow"/>
        </w:rPr>
        <w:t xml:space="preserve">Obama </w:t>
      </w:r>
      <w:r w:rsidRPr="00CA0B1B">
        <w:rPr>
          <w:rStyle w:val="Emphasis"/>
          <w:rFonts w:cs="Calibri"/>
          <w:highlight w:val="yellow"/>
        </w:rPr>
        <w:t>ignited a legal and political firestorm</w:t>
      </w:r>
      <w:r w:rsidRPr="00CA0B1B">
        <w:rPr>
          <w:rFonts w:cs="Calibri"/>
          <w:sz w:val="16"/>
          <w:highlight w:val="yellow"/>
        </w:rPr>
        <w:t xml:space="preserve">. </w:t>
      </w:r>
    </w:p>
    <w:p w:rsidR="00C10017" w:rsidRPr="00B434FD" w:rsidRDefault="00C10017" w:rsidP="00C10017">
      <w:pPr>
        <w:rPr>
          <w:rFonts w:cs="Calibri"/>
          <w:sz w:val="16"/>
        </w:rPr>
      </w:pPr>
      <w:r w:rsidRPr="00CA0B1B">
        <w:rPr>
          <w:rStyle w:val="StyleUnderline"/>
          <w:rFonts w:ascii="Calibri" w:hAnsi="Calibri" w:cs="Calibri"/>
          <w:highlight w:val="yellow"/>
        </w:rPr>
        <w:t>Republicans</w:t>
      </w:r>
      <w:r w:rsidRPr="00B434FD">
        <w:rPr>
          <w:rFonts w:cs="Calibri"/>
          <w:sz w:val="16"/>
        </w:rPr>
        <w:t xml:space="preserve"> and oil industry trade groups </w:t>
      </w:r>
      <w:r w:rsidRPr="00CA0B1B">
        <w:rPr>
          <w:rStyle w:val="StyleUnderline"/>
          <w:rFonts w:ascii="Calibri" w:hAnsi="Calibri" w:cs="Calibri"/>
          <w:highlight w:val="yellow"/>
        </w:rPr>
        <w:t xml:space="preserve">are </w:t>
      </w:r>
      <w:r w:rsidRPr="00CA0B1B">
        <w:rPr>
          <w:rStyle w:val="Emphasis"/>
          <w:rFonts w:cs="Calibri"/>
          <w:highlight w:val="yellow"/>
        </w:rPr>
        <w:t>threatening</w:t>
      </w:r>
      <w:r w:rsidRPr="00CA0B1B">
        <w:rPr>
          <w:rStyle w:val="StyleUnderline"/>
          <w:rFonts w:ascii="Calibri" w:hAnsi="Calibri" w:cs="Calibri"/>
          <w:highlight w:val="yellow"/>
        </w:rPr>
        <w:t xml:space="preserve"> to challenge</w:t>
      </w:r>
      <w:r w:rsidRPr="00B434FD">
        <w:rPr>
          <w:rStyle w:val="StyleUnderline"/>
          <w:rFonts w:ascii="Calibri" w:hAnsi="Calibri" w:cs="Calibri"/>
        </w:rPr>
        <w:t xml:space="preserve"> the ban</w:t>
      </w:r>
      <w:r w:rsidRPr="00B434FD">
        <w:rPr>
          <w:rFonts w:cs="Calibri"/>
          <w:sz w:val="16"/>
        </w:rPr>
        <w:t xml:space="preserve"> </w:t>
      </w:r>
      <w:r w:rsidRPr="00CA0B1B">
        <w:rPr>
          <w:rStyle w:val="StyleUnderline"/>
          <w:rFonts w:ascii="Calibri" w:hAnsi="Calibri" w:cs="Calibri"/>
          <w:highlight w:val="yellow"/>
        </w:rPr>
        <w:t>in court or</w:t>
      </w:r>
      <w:r w:rsidRPr="00B434FD">
        <w:rPr>
          <w:rFonts w:cs="Calibri"/>
          <w:sz w:val="16"/>
        </w:rPr>
        <w:t xml:space="preserve"> </w:t>
      </w:r>
      <w:r w:rsidRPr="00CA0B1B">
        <w:rPr>
          <w:rStyle w:val="Emphasis"/>
          <w:rFonts w:cs="Calibri"/>
          <w:highlight w:val="yellow"/>
        </w:rPr>
        <w:t>through legislation</w:t>
      </w:r>
      <w:r w:rsidRPr="00B434FD">
        <w:rPr>
          <w:rFonts w:cs="Calibri"/>
          <w:sz w:val="16"/>
        </w:rPr>
        <w:t xml:space="preserve">. They also contend that the Trump administration can act directly to reverse it. </w:t>
      </w:r>
      <w:r w:rsidRPr="00B434FD">
        <w:rPr>
          <w:rStyle w:val="StyleUnderline"/>
          <w:rFonts w:ascii="Calibri" w:hAnsi="Calibri" w:cs="Calibri"/>
        </w:rPr>
        <w:t>But</w:t>
      </w:r>
      <w:r w:rsidRPr="00B434FD">
        <w:rPr>
          <w:rFonts w:cs="Calibri"/>
          <w:sz w:val="16"/>
        </w:rPr>
        <w:t xml:space="preserve"> a close reading of </w:t>
      </w:r>
      <w:r w:rsidRPr="00B434FD">
        <w:rPr>
          <w:rStyle w:val="StyleUnderline"/>
          <w:rFonts w:ascii="Calibri" w:hAnsi="Calibri" w:cs="Calibri"/>
        </w:rPr>
        <w:t>the law suggests</w:t>
      </w:r>
      <w:r w:rsidRPr="00B434FD">
        <w:rPr>
          <w:rFonts w:cs="Calibri"/>
          <w:sz w:val="16"/>
        </w:rPr>
        <w:t xml:space="preserve"> that </w:t>
      </w:r>
      <w:r w:rsidRPr="00CA0B1B">
        <w:rPr>
          <w:rStyle w:val="StyleUnderline"/>
          <w:rFonts w:ascii="Calibri" w:hAnsi="Calibri" w:cs="Calibri"/>
          <w:highlight w:val="yellow"/>
        </w:rPr>
        <w:t xml:space="preserve">it could be </w:t>
      </w:r>
      <w:r w:rsidRPr="00CA0B1B">
        <w:rPr>
          <w:rStyle w:val="Emphasis"/>
          <w:rFonts w:cs="Calibri"/>
          <w:highlight w:val="yellow"/>
        </w:rPr>
        <w:t>difficult</w:t>
      </w:r>
      <w:r w:rsidRPr="00CA0B1B">
        <w:rPr>
          <w:rStyle w:val="StyleUnderline"/>
          <w:rFonts w:ascii="Calibri" w:hAnsi="Calibri" w:cs="Calibri"/>
          <w:highlight w:val="yellow"/>
        </w:rPr>
        <w:t xml:space="preserve"> to undo Obama’s</w:t>
      </w:r>
      <w:r w:rsidRPr="00B434FD">
        <w:rPr>
          <w:rStyle w:val="StyleUnderline"/>
          <w:rFonts w:ascii="Calibri" w:hAnsi="Calibri" w:cs="Calibri"/>
        </w:rPr>
        <w:t xml:space="preserve"> sweeping </w:t>
      </w:r>
      <w:r w:rsidRPr="00CA0B1B">
        <w:rPr>
          <w:rStyle w:val="StyleUnderline"/>
          <w:rFonts w:ascii="Calibri" w:hAnsi="Calibri" w:cs="Calibri"/>
          <w:highlight w:val="yellow"/>
        </w:rPr>
        <w:t>act</w:t>
      </w:r>
      <w:r w:rsidRPr="00B434FD">
        <w:rPr>
          <w:rFonts w:cs="Calibri"/>
          <w:sz w:val="16"/>
        </w:rPr>
        <w:t xml:space="preserve">. </w:t>
      </w:r>
    </w:p>
    <w:p w:rsidR="00C10017" w:rsidRPr="00B434FD" w:rsidRDefault="00C10017" w:rsidP="00C10017">
      <w:pPr>
        <w:rPr>
          <w:rFonts w:cs="Calibri"/>
          <w:sz w:val="16"/>
        </w:rPr>
      </w:pPr>
      <w:r w:rsidRPr="00B434FD">
        <w:rPr>
          <w:rFonts w:cs="Calibri"/>
          <w:sz w:val="16"/>
        </w:rPr>
        <w:t>The power to withdraw</w:t>
      </w:r>
    </w:p>
    <w:p w:rsidR="00C10017" w:rsidRPr="00B434FD" w:rsidRDefault="00C10017" w:rsidP="00C10017">
      <w:pPr>
        <w:rPr>
          <w:rFonts w:cs="Calibri"/>
          <w:sz w:val="16"/>
        </w:rPr>
      </w:pPr>
      <w:r w:rsidRPr="00B434FD">
        <w:rPr>
          <w:rFonts w:cs="Calibri"/>
          <w:sz w:val="16"/>
        </w:rPr>
        <w:t xml:space="preserve">Congress passed the law now known as </w:t>
      </w:r>
      <w:r w:rsidRPr="00CA0B1B">
        <w:rPr>
          <w:rStyle w:val="StyleUnderline"/>
          <w:rFonts w:ascii="Calibri" w:hAnsi="Calibri" w:cs="Calibri"/>
          <w:highlight w:val="yellow"/>
        </w:rPr>
        <w:t xml:space="preserve">the </w:t>
      </w:r>
      <w:r w:rsidRPr="00CA0B1B">
        <w:rPr>
          <w:rStyle w:val="Emphasis"/>
          <w:rFonts w:cs="Calibri"/>
          <w:highlight w:val="yellow"/>
        </w:rPr>
        <w:t>O</w:t>
      </w:r>
      <w:r w:rsidRPr="00B434FD">
        <w:rPr>
          <w:rFonts w:cs="Calibri"/>
          <w:sz w:val="16"/>
        </w:rPr>
        <w:t xml:space="preserve">uter </w:t>
      </w:r>
      <w:r w:rsidRPr="00CA0B1B">
        <w:rPr>
          <w:rStyle w:val="Emphasis"/>
          <w:rFonts w:cs="Calibri"/>
          <w:highlight w:val="yellow"/>
        </w:rPr>
        <w:t>C</w:t>
      </w:r>
      <w:r w:rsidRPr="00B434FD">
        <w:rPr>
          <w:rFonts w:cs="Calibri"/>
          <w:sz w:val="16"/>
        </w:rPr>
        <w:t xml:space="preserve">ontinental </w:t>
      </w:r>
      <w:r w:rsidRPr="00CA0B1B">
        <w:rPr>
          <w:rStyle w:val="Emphasis"/>
          <w:rFonts w:cs="Calibri"/>
          <w:highlight w:val="yellow"/>
        </w:rPr>
        <w:t>S</w:t>
      </w:r>
      <w:r w:rsidRPr="00B434FD">
        <w:rPr>
          <w:rFonts w:cs="Calibri"/>
          <w:sz w:val="16"/>
        </w:rPr>
        <w:t xml:space="preserve">helf </w:t>
      </w:r>
      <w:r w:rsidRPr="00CA0B1B">
        <w:rPr>
          <w:rStyle w:val="Emphasis"/>
          <w:rFonts w:cs="Calibri"/>
          <w:highlight w:val="yellow"/>
        </w:rPr>
        <w:t>L</w:t>
      </w:r>
      <w:r w:rsidRPr="00B434FD">
        <w:rPr>
          <w:rFonts w:cs="Calibri"/>
          <w:sz w:val="16"/>
        </w:rPr>
        <w:t xml:space="preserve">ands </w:t>
      </w:r>
      <w:r w:rsidRPr="00CA0B1B">
        <w:rPr>
          <w:rStyle w:val="Emphasis"/>
          <w:rFonts w:cs="Calibri"/>
          <w:highlight w:val="yellow"/>
        </w:rPr>
        <w:t>A</w:t>
      </w:r>
      <w:r w:rsidRPr="00B434FD">
        <w:rPr>
          <w:rFonts w:cs="Calibri"/>
          <w:sz w:val="16"/>
        </w:rPr>
        <w:t xml:space="preserve">ct in 1953 to assert federal control over submerged lands that lie more then three miles offshore, beyond state coastal waters. Section 12(a) of the law </w:t>
      </w:r>
      <w:r w:rsidRPr="00CA0B1B">
        <w:rPr>
          <w:rStyle w:val="StyleUnderline"/>
          <w:rFonts w:ascii="Calibri" w:hAnsi="Calibri" w:cs="Calibri"/>
          <w:highlight w:val="yellow"/>
        </w:rPr>
        <w:t>authorizes the president to “withdraw</w:t>
      </w:r>
      <w:r w:rsidRPr="00B434FD">
        <w:rPr>
          <w:rStyle w:val="StyleUnderline"/>
          <w:rFonts w:ascii="Calibri" w:hAnsi="Calibri" w:cs="Calibri"/>
        </w:rPr>
        <w:t xml:space="preserve"> from disposition any of the </w:t>
      </w:r>
      <w:r w:rsidRPr="00CA0B1B">
        <w:rPr>
          <w:rStyle w:val="StyleUnderline"/>
          <w:rFonts w:ascii="Calibri" w:hAnsi="Calibri" w:cs="Calibri"/>
          <w:highlight w:val="yellow"/>
        </w:rPr>
        <w:t>unleased lands</w:t>
      </w:r>
      <w:r w:rsidRPr="00B434FD">
        <w:rPr>
          <w:rStyle w:val="StyleUnderline"/>
          <w:rFonts w:ascii="Calibri" w:hAnsi="Calibri" w:cs="Calibri"/>
        </w:rPr>
        <w:t xml:space="preserve"> of the outer Continental Shelf</w:t>
      </w:r>
      <w:r w:rsidRPr="00B434FD">
        <w:rPr>
          <w:rFonts w:cs="Calibri"/>
          <w:sz w:val="16"/>
        </w:rPr>
        <w:t xml:space="preserve">.” </w:t>
      </w:r>
    </w:p>
    <w:p w:rsidR="00C10017" w:rsidRPr="00B434FD" w:rsidRDefault="00C10017" w:rsidP="00C10017">
      <w:pPr>
        <w:rPr>
          <w:rFonts w:cs="Calibri"/>
          <w:sz w:val="16"/>
        </w:rPr>
      </w:pPr>
      <w:r w:rsidRPr="00B434FD">
        <w:rPr>
          <w:rFonts w:cs="Calibri"/>
          <w:sz w:val="16"/>
        </w:rPr>
        <w:t xml:space="preserve">Starting in 1960 with the Eisenhower administration, six presidents from both parties have used this power. Most withdrawals were time-limited, but some were long-term. For example, in 1990 President George H. W. Bush permanently banned oil and gas development in California’s Monterey Bay, which later became a national marine sanctuary. </w:t>
      </w:r>
    </w:p>
    <w:p w:rsidR="00C10017" w:rsidRPr="00B434FD" w:rsidRDefault="00C10017" w:rsidP="00C10017">
      <w:pPr>
        <w:rPr>
          <w:rFonts w:cs="Calibri"/>
          <w:sz w:val="16"/>
        </w:rPr>
      </w:pPr>
      <w:r w:rsidRPr="00B434FD">
        <w:rPr>
          <w:rFonts w:cs="Calibri"/>
          <w:sz w:val="16"/>
        </w:rPr>
        <w:t xml:space="preserve">President Obama used section 12(a) in 2014 to protect Alaska’s Bristol Bay, one of the most productive wild salmon fisheries in the world. In 2015 he took the same step for approximately 9.8 million acres in the biologically rich Chukchi and Beaufort seas. </w:t>
      </w:r>
    </w:p>
    <w:p w:rsidR="00C10017" w:rsidRPr="00B434FD" w:rsidRDefault="00C10017" w:rsidP="00C10017">
      <w:pPr>
        <w:rPr>
          <w:rFonts w:cs="Calibri"/>
          <w:sz w:val="16"/>
        </w:rPr>
      </w:pPr>
      <w:r w:rsidRPr="00CA0B1B">
        <w:rPr>
          <w:rStyle w:val="StyleUnderline"/>
          <w:rFonts w:ascii="Calibri" w:hAnsi="Calibri" w:cs="Calibri"/>
          <w:highlight w:val="yellow"/>
        </w:rPr>
        <w:t>Obama’s</w:t>
      </w:r>
      <w:r w:rsidRPr="00B434FD">
        <w:rPr>
          <w:rStyle w:val="StyleUnderline"/>
          <w:rFonts w:ascii="Calibri" w:hAnsi="Calibri" w:cs="Calibri"/>
        </w:rPr>
        <w:t xml:space="preserve"> latest </w:t>
      </w:r>
      <w:r w:rsidRPr="00CA0B1B">
        <w:rPr>
          <w:rStyle w:val="StyleUnderline"/>
          <w:rFonts w:ascii="Calibri" w:hAnsi="Calibri" w:cs="Calibri"/>
          <w:highlight w:val="yellow"/>
        </w:rPr>
        <w:t>action</w:t>
      </w:r>
      <w:r w:rsidRPr="00B434FD">
        <w:rPr>
          <w:rFonts w:cs="Calibri"/>
          <w:sz w:val="16"/>
        </w:rPr>
        <w:t xml:space="preserve"> bars energy production in 115 million more acres of the Chukchi and Beaufort seas – an area known as the “Arctic Ring of Life” because of its importance to Inupiat Peoples who have lived there for millennia. The order also </w:t>
      </w:r>
      <w:r w:rsidRPr="00CA0B1B">
        <w:rPr>
          <w:rStyle w:val="StyleUnderline"/>
          <w:rFonts w:ascii="Calibri" w:hAnsi="Calibri" w:cs="Calibri"/>
          <w:highlight w:val="yellow"/>
        </w:rPr>
        <w:t>withdraws 3</w:t>
      </w:r>
      <w:r w:rsidRPr="00B434FD">
        <w:rPr>
          <w:rStyle w:val="StyleUnderline"/>
          <w:rFonts w:ascii="Calibri" w:hAnsi="Calibri" w:cs="Calibri"/>
        </w:rPr>
        <w:t xml:space="preserve">.8 </w:t>
      </w:r>
      <w:r w:rsidRPr="00CA0B1B">
        <w:rPr>
          <w:rStyle w:val="StyleUnderline"/>
          <w:rFonts w:ascii="Calibri" w:hAnsi="Calibri" w:cs="Calibri"/>
          <w:highlight w:val="yellow"/>
        </w:rPr>
        <w:t>million acres off</w:t>
      </w:r>
      <w:r w:rsidRPr="00B434FD">
        <w:rPr>
          <w:rStyle w:val="StyleUnderline"/>
          <w:rFonts w:ascii="Calibri" w:hAnsi="Calibri" w:cs="Calibri"/>
        </w:rPr>
        <w:t xml:space="preserve"> the Atlantic Coast </w:t>
      </w:r>
      <w:r w:rsidRPr="00B434FD">
        <w:rPr>
          <w:rStyle w:val="Emphasis"/>
          <w:rFonts w:cs="Calibri"/>
        </w:rPr>
        <w:t xml:space="preserve">from Norfolk, </w:t>
      </w:r>
      <w:r w:rsidRPr="00CA0B1B">
        <w:rPr>
          <w:rStyle w:val="Emphasis"/>
          <w:rFonts w:cs="Calibri"/>
          <w:highlight w:val="yellow"/>
        </w:rPr>
        <w:t>Virginia</w:t>
      </w:r>
      <w:r w:rsidRPr="00B434FD">
        <w:rPr>
          <w:rStyle w:val="StyleUnderline"/>
          <w:rFonts w:ascii="Calibri" w:hAnsi="Calibri" w:cs="Calibri"/>
        </w:rPr>
        <w:t xml:space="preserve"> to Canada</w:t>
      </w:r>
      <w:r w:rsidRPr="00B434FD">
        <w:rPr>
          <w:rFonts w:cs="Calibri"/>
          <w:sz w:val="16"/>
        </w:rPr>
        <w:t xml:space="preserve">, including several unique and largely unexplored coral canyons. </w:t>
      </w:r>
    </w:p>
    <w:p w:rsidR="00C10017" w:rsidRPr="00B434FD" w:rsidRDefault="00C10017" w:rsidP="00C10017">
      <w:pPr>
        <w:rPr>
          <w:rFonts w:cs="Calibri"/>
          <w:sz w:val="16"/>
        </w:rPr>
      </w:pPr>
      <w:r w:rsidRPr="00B434FD">
        <w:rPr>
          <w:rFonts w:cs="Calibri"/>
          <w:sz w:val="16"/>
        </w:rPr>
        <w:t>Why Obama acted</w:t>
      </w:r>
    </w:p>
    <w:p w:rsidR="00C10017" w:rsidRPr="00B434FD" w:rsidRDefault="00C10017" w:rsidP="00C10017">
      <w:pPr>
        <w:rPr>
          <w:rFonts w:cs="Calibri"/>
          <w:sz w:val="16"/>
        </w:rPr>
      </w:pPr>
      <w:r w:rsidRPr="00B434FD">
        <w:rPr>
          <w:rFonts w:cs="Calibri"/>
          <w:sz w:val="16"/>
        </w:rPr>
        <w:t xml:space="preserve">In a Presidential Memorandum on the Arctic withdrawals, Obama provided three reasons for his action. First, he asserted, these areas have irreplaceable value for marine mammals, other wildlife, wildlife habitat, scientific research and Alaska Native subsistence use. Second, they are extremely vulnerable to oil spills. Finally, drilling for oil and responding to spills in Arctic waters poses unique logistical, operational, safety and scientific challenges. </w:t>
      </w:r>
    </w:p>
    <w:p w:rsidR="00C10017" w:rsidRPr="00B434FD" w:rsidRDefault="00C10017" w:rsidP="00C10017">
      <w:pPr>
        <w:rPr>
          <w:rFonts w:cs="Calibri"/>
          <w:sz w:val="16"/>
        </w:rPr>
      </w:pPr>
      <w:r w:rsidRPr="00B434FD">
        <w:rPr>
          <w:rFonts w:cs="Calibri"/>
          <w:sz w:val="16"/>
        </w:rPr>
        <w:t xml:space="preserve">In ordering the Atlantic withdrawals, Obama cited his responsibility to “ensure that the unique resources associated with these canyons remain available for future generations.” </w:t>
      </w:r>
    </w:p>
    <w:p w:rsidR="00C10017" w:rsidRPr="00B434FD" w:rsidRDefault="00C10017" w:rsidP="00C10017">
      <w:pPr>
        <w:rPr>
          <w:rFonts w:cs="Calibri"/>
          <w:sz w:val="16"/>
        </w:rPr>
      </w:pPr>
      <w:r w:rsidRPr="00B434FD">
        <w:rPr>
          <w:rFonts w:cs="Calibri"/>
          <w:sz w:val="16"/>
        </w:rPr>
        <w:t xml:space="preserve">Market forces support Obama’s action. Royal Dutch Shell stopped drilling in the Chukchi Sea in 2015 after spending US$7 billion and drilling in what proved to be a dry hole. Since 2008 the Interior Department has canceled or withdrawn a number of sales in Alaskan waters due to low demand. Shell, ConocoPhillips, Statoil, Chevron, BP and Exxon have all to some degree abandoned offshore Arctic drilling. </w:t>
      </w:r>
    </w:p>
    <w:p w:rsidR="00C10017" w:rsidRPr="00B434FD" w:rsidRDefault="00C10017" w:rsidP="00C10017">
      <w:pPr>
        <w:rPr>
          <w:rFonts w:cs="Calibri"/>
          <w:sz w:val="16"/>
        </w:rPr>
      </w:pPr>
      <w:r w:rsidRPr="00B434FD">
        <w:rPr>
          <w:rFonts w:cs="Calibri"/>
          <w:sz w:val="16"/>
        </w:rPr>
        <w:t xml:space="preserve">Low oil prices coupled with high drilling costs make business success in the region a risky prospect. Lloyd’s of London forecast this scenario in a 2012 report that called offshore drilling in the Arctic “a unique and hard-to-manage risk.” </w:t>
      </w:r>
    </w:p>
    <w:p w:rsidR="00C10017" w:rsidRPr="00B434FD" w:rsidRDefault="00C10017" w:rsidP="00C10017">
      <w:pPr>
        <w:rPr>
          <w:rFonts w:cs="Calibri"/>
          <w:sz w:val="16"/>
        </w:rPr>
      </w:pPr>
      <w:r w:rsidRPr="00B434FD">
        <w:rPr>
          <w:rFonts w:cs="Calibri"/>
          <w:sz w:val="16"/>
        </w:rPr>
        <w:t xml:space="preserve">What happens next? </w:t>
      </w:r>
    </w:p>
    <w:p w:rsidR="00C10017" w:rsidRPr="00B434FD" w:rsidRDefault="00C10017" w:rsidP="00C10017">
      <w:pPr>
        <w:rPr>
          <w:rFonts w:cs="Calibri"/>
          <w:sz w:val="16"/>
        </w:rPr>
      </w:pPr>
      <w:r w:rsidRPr="00B434FD">
        <w:rPr>
          <w:rFonts w:cs="Calibri"/>
          <w:sz w:val="16"/>
        </w:rPr>
        <w:t xml:space="preserve">Critics of President Obama’s action, including the state of Alaska and the U.S. Chamber of Commerce, say they may challenge Obama’s order in court, in hopes that the Trump administration will opt not to defend it. But environmental groups, which hailed Obama’s action, will seek to intervene in any such lawsuit. </w:t>
      </w:r>
    </w:p>
    <w:p w:rsidR="00C10017" w:rsidRPr="00B434FD" w:rsidRDefault="00C10017" w:rsidP="00C10017">
      <w:pPr>
        <w:rPr>
          <w:rFonts w:cs="Calibri"/>
          <w:sz w:val="16"/>
        </w:rPr>
      </w:pPr>
      <w:r w:rsidRPr="00B434FD">
        <w:rPr>
          <w:rFonts w:cs="Calibri"/>
          <w:sz w:val="16"/>
        </w:rPr>
        <w:t xml:space="preserve">Moreover, to demonstrate that they have standing to sue, plaintiffs would have to show that they have suffered or face imminent injury; that this harm was caused by Obama’s action; and that it can be redressed by the court. Market conditions will make this very difficult. </w:t>
      </w:r>
    </w:p>
    <w:p w:rsidR="00C10017" w:rsidRPr="00B434FD" w:rsidRDefault="00C10017" w:rsidP="00C10017">
      <w:pPr>
        <w:rPr>
          <w:rFonts w:cs="Calibri"/>
          <w:sz w:val="16"/>
        </w:rPr>
      </w:pPr>
      <w:r w:rsidRPr="00B434FD">
        <w:rPr>
          <w:rFonts w:cs="Calibri"/>
          <w:sz w:val="16"/>
        </w:rPr>
        <w:t xml:space="preserve">The Energy Information Administration currently projects that crude oil prices, which averaged about $43 per barrel through 2016, will rise to only about $52 per barrel in 2017. Whether these areas will ever be commercially viable is an open question, especially since rapid changes are taking place in the electricity and transportation sectors, and other coastal areas are open for leasing in Alaska’s near-shore waters and the Gulf of Mexico. </w:t>
      </w:r>
    </w:p>
    <w:p w:rsidR="00C10017" w:rsidRPr="00B434FD" w:rsidRDefault="00C10017" w:rsidP="00C10017">
      <w:pPr>
        <w:rPr>
          <w:rFonts w:cs="Calibri"/>
          <w:sz w:val="16"/>
        </w:rPr>
      </w:pPr>
      <w:r w:rsidRPr="00B434FD">
        <w:rPr>
          <w:rFonts w:cs="Calibri"/>
          <w:sz w:val="16"/>
        </w:rPr>
        <w:t xml:space="preserve">The Royal Dutch Shell drilling rig Kulluk broke loose and ran aground near Kodiak Island in the Gulf of Alaska as it was being towed to Seattle for winter maintenance in December 2012. This Coast Guard overflight video shows the harsh conditions along Alaska’s coast in winter. </w:t>
      </w:r>
    </w:p>
    <w:p w:rsidR="00C10017" w:rsidRPr="00B434FD" w:rsidRDefault="00C10017" w:rsidP="00C10017">
      <w:pPr>
        <w:rPr>
          <w:rFonts w:cs="Calibri"/>
          <w:sz w:val="16"/>
        </w:rPr>
      </w:pPr>
      <w:r w:rsidRPr="00B434FD">
        <w:rPr>
          <w:rFonts w:cs="Calibri"/>
          <w:sz w:val="16"/>
        </w:rPr>
        <w:t xml:space="preserve">Alternatively, Donald Trump could issue his own memorandum in office seeking to cancel Obama’s. However, </w:t>
      </w:r>
      <w:r w:rsidRPr="00B434FD">
        <w:rPr>
          <w:rStyle w:val="StyleUnderline"/>
          <w:rFonts w:ascii="Calibri" w:hAnsi="Calibri" w:cs="Calibri"/>
        </w:rPr>
        <w:t xml:space="preserve">section 12(a) does not provide </w:t>
      </w:r>
      <w:r w:rsidRPr="00B434FD">
        <w:rPr>
          <w:rStyle w:val="Emphasis"/>
          <w:rFonts w:cs="Calibri"/>
        </w:rPr>
        <w:t>any authority</w:t>
      </w:r>
      <w:r w:rsidRPr="00B434FD">
        <w:rPr>
          <w:rStyle w:val="StyleUnderline"/>
          <w:rFonts w:ascii="Calibri" w:hAnsi="Calibri" w:cs="Calibri"/>
        </w:rPr>
        <w:t xml:space="preserve"> for presidents to revoke actions by their predecessors</w:t>
      </w:r>
      <w:r w:rsidRPr="00B434FD">
        <w:rPr>
          <w:rFonts w:cs="Calibri"/>
          <w:sz w:val="16"/>
        </w:rPr>
        <w:t xml:space="preserve">. It delegates authority to presidents to withdraw land unconditionally. </w:t>
      </w:r>
      <w:r w:rsidRPr="00B434FD">
        <w:rPr>
          <w:rStyle w:val="StyleUnderline"/>
          <w:rFonts w:ascii="Calibri" w:hAnsi="Calibri" w:cs="Calibri"/>
        </w:rPr>
        <w:t xml:space="preserve">Once they take this step, </w:t>
      </w:r>
      <w:r w:rsidRPr="00CA0B1B">
        <w:rPr>
          <w:rStyle w:val="Emphasis"/>
          <w:rFonts w:cs="Calibri"/>
          <w:highlight w:val="yellow"/>
        </w:rPr>
        <w:t>only Congress can undo it</w:t>
      </w:r>
      <w:r w:rsidRPr="00B434FD">
        <w:rPr>
          <w:rFonts w:cs="Calibri"/>
          <w:sz w:val="16"/>
        </w:rPr>
        <w:t xml:space="preserve">. </w:t>
      </w:r>
    </w:p>
    <w:p w:rsidR="00C10017" w:rsidRPr="00B434FD" w:rsidRDefault="00C10017" w:rsidP="00C10017">
      <w:pPr>
        <w:rPr>
          <w:rFonts w:cs="Calibri"/>
          <w:sz w:val="16"/>
        </w:rPr>
      </w:pPr>
      <w:r w:rsidRPr="00B434FD">
        <w:rPr>
          <w:rFonts w:cs="Calibri"/>
          <w:sz w:val="16"/>
        </w:rPr>
        <w:t xml:space="preserve">This issue has never been litigated. Opponents can be expected to argue that Obama’s use of section 12(a) in this manner is unconstitutional because it violates the so-called “nondelegation doctrine,” which basically holds that Congress cannot delegate legislative functions to the executive branch without articulating some “intelligible principles.” </w:t>
      </w:r>
    </w:p>
    <w:p w:rsidR="00C10017" w:rsidRPr="00B434FD" w:rsidRDefault="00C10017" w:rsidP="00C10017">
      <w:pPr>
        <w:rPr>
          <w:rFonts w:cs="Calibri"/>
          <w:sz w:val="16"/>
        </w:rPr>
      </w:pPr>
      <w:r w:rsidRPr="00B434FD">
        <w:rPr>
          <w:rFonts w:cs="Calibri"/>
          <w:sz w:val="16"/>
        </w:rPr>
        <w:t xml:space="preserve">However, one could argue that Obama’s action was based on an articulation of intelligible principles gleaned from the stated policies of the OCSLA, which recognizes that the “the outer Continental Shelf is a vital national resource reserve held by the Federal Government for the public.” The law expressly recognizes both the energy and environmental values of the OCS. Thus President Obama’s decision reflects a considered judgment that the national interest is best served by protecting the unique natural resources of these areas, while at the same time weaning the nation from its dangerous dependence on fossil fuels. </w:t>
      </w:r>
    </w:p>
    <w:p w:rsidR="00C10017" w:rsidRPr="00B434FD" w:rsidRDefault="00C10017" w:rsidP="00C10017">
      <w:pPr>
        <w:rPr>
          <w:rFonts w:cs="Calibri"/>
          <w:sz w:val="16"/>
        </w:rPr>
      </w:pPr>
      <w:r w:rsidRPr="00B434FD">
        <w:rPr>
          <w:rFonts w:cs="Calibri"/>
          <w:sz w:val="16"/>
        </w:rPr>
        <w:t xml:space="preserve">The section 12(a) authority is similar in some respects to the authority granted by the Antiquities Act, which authorizes the president to “reserve parcels of land as a part of [a] national monument.” Like the OCSLA, the Antiquities Act does not authorize subsequent presidents to undo the designations of their predecessors. Obama has also used this power extensively – most recently, last week when he designated two new national monuments in Utah and Nevada totaling 1.65 million acres. </w:t>
      </w:r>
    </w:p>
    <w:p w:rsidR="00C10017" w:rsidRPr="00B434FD" w:rsidRDefault="00C10017" w:rsidP="00C10017">
      <w:pPr>
        <w:rPr>
          <w:rFonts w:cs="Calibri"/>
          <w:sz w:val="16"/>
        </w:rPr>
      </w:pPr>
      <w:r w:rsidRPr="00B434FD">
        <w:rPr>
          <w:rFonts w:cs="Calibri"/>
          <w:sz w:val="16"/>
        </w:rPr>
        <w:t xml:space="preserve">Some laws do include language that allows such actions to be revoked. Examples include the Forest Service Organic Administration Act, under which most national forests were established, and the 1976 Federal Land Policy and Management Act, which sets out policies for managing multiple-use public lands. The fact that Congress chose not to include revocation language in the OCSLA indicates that it did not intend to provide such power. </w:t>
      </w:r>
    </w:p>
    <w:p w:rsidR="00C10017" w:rsidRPr="00B434FD" w:rsidRDefault="00C10017" w:rsidP="00C10017">
      <w:pPr>
        <w:rPr>
          <w:rFonts w:cs="Calibri"/>
          <w:sz w:val="16"/>
        </w:rPr>
      </w:pPr>
      <w:r w:rsidRPr="00B434FD">
        <w:rPr>
          <w:rFonts w:cs="Calibri"/>
          <w:sz w:val="16"/>
        </w:rPr>
        <w:t xml:space="preserve">What can the new Congress do? </w:t>
      </w:r>
    </w:p>
    <w:p w:rsidR="00C10017" w:rsidRPr="00B434FD" w:rsidRDefault="00C10017" w:rsidP="00C10017">
      <w:pPr>
        <w:rPr>
          <w:rFonts w:cs="Calibri"/>
          <w:sz w:val="16"/>
        </w:rPr>
      </w:pPr>
      <w:r w:rsidRPr="00B434FD">
        <w:rPr>
          <w:rFonts w:cs="Calibri"/>
          <w:sz w:val="16"/>
        </w:rPr>
        <w:t xml:space="preserve">Under Article IV of the Constitution, </w:t>
      </w:r>
      <w:r w:rsidRPr="00CA0B1B">
        <w:rPr>
          <w:rStyle w:val="StyleUnderline"/>
          <w:rFonts w:ascii="Calibri" w:hAnsi="Calibri" w:cs="Calibri"/>
          <w:highlight w:val="yellow"/>
        </w:rPr>
        <w:t>Congress has</w:t>
      </w:r>
      <w:r w:rsidRPr="00B434FD">
        <w:rPr>
          <w:rStyle w:val="StyleUnderline"/>
          <w:rFonts w:ascii="Calibri" w:hAnsi="Calibri" w:cs="Calibri"/>
        </w:rPr>
        <w:t xml:space="preserve"> plenary </w:t>
      </w:r>
      <w:r w:rsidRPr="00CA0B1B">
        <w:rPr>
          <w:rStyle w:val="StyleUnderline"/>
          <w:rFonts w:ascii="Calibri" w:hAnsi="Calibri" w:cs="Calibri"/>
          <w:highlight w:val="yellow"/>
        </w:rPr>
        <w:t>authority to</w:t>
      </w:r>
      <w:r w:rsidRPr="00B434FD">
        <w:rPr>
          <w:rStyle w:val="StyleUnderline"/>
          <w:rFonts w:ascii="Calibri" w:hAnsi="Calibri" w:cs="Calibri"/>
        </w:rPr>
        <w:t xml:space="preserve"> dispose of federal property as it sees fit. This would include the authority to </w:t>
      </w:r>
      <w:r w:rsidRPr="00CA0B1B">
        <w:rPr>
          <w:rStyle w:val="Emphasis"/>
          <w:rFonts w:cs="Calibri"/>
          <w:highlight w:val="yellow"/>
        </w:rPr>
        <w:t>open these areas to leasing</w:t>
      </w:r>
      <w:r w:rsidRPr="00B434FD">
        <w:rPr>
          <w:rStyle w:val="Emphasis"/>
          <w:rFonts w:cs="Calibri"/>
        </w:rPr>
        <w:t xml:space="preserve"> for energy development</w:t>
      </w:r>
      <w:r w:rsidRPr="00B434FD">
        <w:rPr>
          <w:rFonts w:cs="Calibri"/>
          <w:sz w:val="16"/>
        </w:rPr>
        <w:t xml:space="preserve">. Members of Alaska’s congressional delegation are considering introducing legislation to override Obama’s drilling ban. </w:t>
      </w:r>
      <w:r w:rsidRPr="00B434FD">
        <w:rPr>
          <w:rStyle w:val="StyleUnderline"/>
          <w:rFonts w:ascii="Calibri" w:hAnsi="Calibri" w:cs="Calibri"/>
        </w:rPr>
        <w:t xml:space="preserve">But </w:t>
      </w:r>
      <w:r w:rsidRPr="00CA0B1B">
        <w:rPr>
          <w:rStyle w:val="Emphasis"/>
          <w:rFonts w:cs="Calibri"/>
          <w:highlight w:val="yellow"/>
        </w:rPr>
        <w:t>Democrats could filibuster</w:t>
      </w:r>
      <w:r w:rsidRPr="00B434FD">
        <w:rPr>
          <w:rStyle w:val="Emphasis"/>
          <w:rFonts w:cs="Calibri"/>
        </w:rPr>
        <w:t xml:space="preserve"> to block </w:t>
      </w:r>
      <w:r w:rsidRPr="00CA0B1B">
        <w:rPr>
          <w:rStyle w:val="Emphasis"/>
          <w:rFonts w:cs="Calibri"/>
          <w:highlight w:val="yellow"/>
        </w:rPr>
        <w:t>any</w:t>
      </w:r>
      <w:r w:rsidRPr="00B434FD">
        <w:rPr>
          <w:rStyle w:val="Emphasis"/>
          <w:rFonts w:cs="Calibri"/>
        </w:rPr>
        <w:t xml:space="preserve"> such </w:t>
      </w:r>
      <w:r w:rsidRPr="00CA0B1B">
        <w:rPr>
          <w:rStyle w:val="Emphasis"/>
          <w:rFonts w:cs="Calibri"/>
          <w:highlight w:val="yellow"/>
        </w:rPr>
        <w:t>move</w:t>
      </w:r>
      <w:r w:rsidRPr="00B434FD">
        <w:rPr>
          <w:rStyle w:val="StyleUnderline"/>
          <w:rFonts w:ascii="Calibri" w:hAnsi="Calibri" w:cs="Calibri"/>
        </w:rPr>
        <w:t xml:space="preserve">, and </w:t>
      </w:r>
      <w:r w:rsidRPr="00CA0B1B">
        <w:rPr>
          <w:rStyle w:val="StyleUnderline"/>
          <w:rFonts w:ascii="Calibri" w:hAnsi="Calibri" w:cs="Calibri"/>
          <w:highlight w:val="yellow"/>
        </w:rPr>
        <w:t>Republicans</w:t>
      </w:r>
      <w:r w:rsidRPr="00CA0B1B">
        <w:rPr>
          <w:rFonts w:cs="Calibri"/>
          <w:sz w:val="16"/>
          <w:highlight w:val="yellow"/>
        </w:rPr>
        <w:t xml:space="preserve"> – </w:t>
      </w:r>
      <w:r w:rsidRPr="00CA0B1B">
        <w:rPr>
          <w:rStyle w:val="StyleUnderline"/>
          <w:rFonts w:ascii="Calibri" w:hAnsi="Calibri" w:cs="Calibri"/>
          <w:highlight w:val="yellow"/>
        </w:rPr>
        <w:t>who</w:t>
      </w:r>
      <w:r w:rsidRPr="00B434FD">
        <w:rPr>
          <w:rStyle w:val="StyleUnderline"/>
          <w:rFonts w:ascii="Calibri" w:hAnsi="Calibri" w:cs="Calibri"/>
        </w:rPr>
        <w:t xml:space="preserve"> will </w:t>
      </w:r>
      <w:r w:rsidRPr="00CA0B1B">
        <w:rPr>
          <w:rStyle w:val="StyleUnderline"/>
          <w:rFonts w:ascii="Calibri" w:hAnsi="Calibri" w:cs="Calibri"/>
          <w:highlight w:val="yellow"/>
        </w:rPr>
        <w:t>hold a 52-48 margin</w:t>
      </w:r>
      <w:r w:rsidRPr="00B434FD">
        <w:rPr>
          <w:rFonts w:cs="Calibri"/>
          <w:sz w:val="16"/>
        </w:rPr>
        <w:t xml:space="preserve"> in the Senate – </w:t>
      </w:r>
      <w:r w:rsidRPr="00CA0B1B">
        <w:rPr>
          <w:rStyle w:val="Emphasis"/>
          <w:rFonts w:cs="Calibri"/>
          <w:highlight w:val="yellow"/>
        </w:rPr>
        <w:t>would need 60</w:t>
      </w:r>
      <w:r w:rsidRPr="00B434FD">
        <w:rPr>
          <w:rStyle w:val="Emphasis"/>
          <w:rFonts w:cs="Calibri"/>
        </w:rPr>
        <w:t xml:space="preserve"> votes</w:t>
      </w:r>
      <w:r w:rsidRPr="00B434FD">
        <w:rPr>
          <w:rFonts w:cs="Calibri"/>
          <w:sz w:val="16"/>
        </w:rPr>
        <w:t xml:space="preserve"> to stop them. </w:t>
      </w:r>
    </w:p>
    <w:p w:rsidR="00C10017" w:rsidRPr="00B434FD" w:rsidRDefault="00C10017" w:rsidP="00C10017">
      <w:pPr>
        <w:rPr>
          <w:rFonts w:cs="Calibri"/>
          <w:sz w:val="16"/>
        </w:rPr>
      </w:pPr>
      <w:r w:rsidRPr="00B434FD">
        <w:rPr>
          <w:rFonts w:cs="Calibri"/>
          <w:sz w:val="16"/>
        </w:rPr>
        <w:t xml:space="preserve">On the other hand, Congress may be content to let President-elect Trump make the first move and see how it goes in court. If Trump attempts to reverse the withdrawal, environmental groups contesting his decision would face some of the same obstacles as an industry challenge to Obama’s action. It could be especially challenging for environmental groups to show that the claim is “ripe” for judicial review, at least until a post-Obama administration acts to actually open up these areas for leasing. </w:t>
      </w:r>
      <w:r w:rsidRPr="00CA0B1B">
        <w:rPr>
          <w:rStyle w:val="StyleUnderline"/>
          <w:rFonts w:ascii="Calibri" w:hAnsi="Calibri" w:cs="Calibri"/>
          <w:highlight w:val="yellow"/>
        </w:rPr>
        <w:t xml:space="preserve">That may not occur for some time, </w:t>
      </w:r>
      <w:r w:rsidRPr="00CA0B1B">
        <w:rPr>
          <w:rStyle w:val="Emphasis"/>
          <w:rFonts w:cs="Calibri"/>
          <w:highlight w:val="yellow"/>
        </w:rPr>
        <w:t>given the weak market for the oil in these regions</w:t>
      </w:r>
      <w:r w:rsidRPr="00B434FD">
        <w:rPr>
          <w:rFonts w:cs="Calibri"/>
          <w:sz w:val="16"/>
        </w:rPr>
        <w:t>.</w:t>
      </w:r>
    </w:p>
    <w:p w:rsidR="00C10017" w:rsidRPr="00B434FD" w:rsidRDefault="00C10017" w:rsidP="00C10017">
      <w:pPr>
        <w:rPr>
          <w:rFonts w:cs="Calibri"/>
          <w:sz w:val="16"/>
        </w:rPr>
      </w:pPr>
      <w:r w:rsidRPr="00B434FD">
        <w:rPr>
          <w:rFonts w:cs="Calibri"/>
          <w:sz w:val="16"/>
        </w:rPr>
        <w:t xml:space="preserve">In the meantime, </w:t>
      </w:r>
      <w:r w:rsidRPr="00CA0B1B">
        <w:rPr>
          <w:rStyle w:val="StyleUnderline"/>
          <w:rFonts w:ascii="Calibri" w:hAnsi="Calibri" w:cs="Calibri"/>
          <w:highlight w:val="yellow"/>
        </w:rPr>
        <w:t>this</w:t>
      </w:r>
      <w:r w:rsidRPr="00B434FD">
        <w:rPr>
          <w:rStyle w:val="StyleUnderline"/>
          <w:rFonts w:ascii="Calibri" w:hAnsi="Calibri" w:cs="Calibri"/>
        </w:rPr>
        <w:t xml:space="preserve"> decision </w:t>
      </w:r>
      <w:r w:rsidRPr="00CA0B1B">
        <w:rPr>
          <w:rStyle w:val="StyleUnderline"/>
          <w:rFonts w:ascii="Calibri" w:hAnsi="Calibri" w:cs="Calibri"/>
          <w:highlight w:val="yellow"/>
        </w:rPr>
        <w:t>is a</w:t>
      </w:r>
      <w:r w:rsidRPr="00B434FD">
        <w:rPr>
          <w:rStyle w:val="StyleUnderline"/>
          <w:rFonts w:ascii="Calibri" w:hAnsi="Calibri" w:cs="Calibri"/>
        </w:rPr>
        <w:t xml:space="preserve"> fitting </w:t>
      </w:r>
      <w:r w:rsidRPr="00CA0B1B">
        <w:rPr>
          <w:rStyle w:val="StyleUnderline"/>
          <w:rFonts w:ascii="Calibri" w:hAnsi="Calibri" w:cs="Calibri"/>
          <w:highlight w:val="yellow"/>
        </w:rPr>
        <w:t>capstone for a president who has done everything</w:t>
      </w:r>
      <w:r w:rsidRPr="00B434FD">
        <w:rPr>
          <w:rStyle w:val="StyleUnderline"/>
          <w:rFonts w:ascii="Calibri" w:hAnsi="Calibri" w:cs="Calibri"/>
        </w:rPr>
        <w:t xml:space="preserve"> within his power </w:t>
      </w:r>
      <w:r w:rsidRPr="00CA0B1B">
        <w:rPr>
          <w:rStyle w:val="StyleUnderline"/>
          <w:rFonts w:ascii="Calibri" w:hAnsi="Calibri" w:cs="Calibri"/>
          <w:highlight w:val="yellow"/>
        </w:rPr>
        <w:t xml:space="preserve">to </w:t>
      </w:r>
      <w:r w:rsidRPr="00CA0B1B">
        <w:rPr>
          <w:rStyle w:val="Emphasis"/>
          <w:rFonts w:cs="Calibri"/>
          <w:highlight w:val="yellow"/>
        </w:rPr>
        <w:t>confront the existential threat of climate change</w:t>
      </w:r>
      <w:r w:rsidRPr="00CA0B1B">
        <w:rPr>
          <w:rStyle w:val="StyleUnderline"/>
          <w:rFonts w:ascii="Calibri" w:hAnsi="Calibri" w:cs="Calibri"/>
          <w:highlight w:val="yellow"/>
        </w:rPr>
        <w:t xml:space="preserve"> and</w:t>
      </w:r>
      <w:r w:rsidRPr="00B434FD">
        <w:rPr>
          <w:rStyle w:val="StyleUnderline"/>
          <w:rFonts w:ascii="Calibri" w:hAnsi="Calibri" w:cs="Calibri"/>
        </w:rPr>
        <w:t xml:space="preserve"> rationally </w:t>
      </w:r>
      <w:r w:rsidRPr="00CA0B1B">
        <w:rPr>
          <w:rStyle w:val="StyleUnderline"/>
          <w:rFonts w:ascii="Calibri" w:hAnsi="Calibri" w:cs="Calibri"/>
          <w:highlight w:val="yellow"/>
        </w:rPr>
        <w:t>move the</w:t>
      </w:r>
      <w:r w:rsidRPr="00B434FD">
        <w:rPr>
          <w:rStyle w:val="StyleUnderline"/>
          <w:rFonts w:ascii="Calibri" w:hAnsi="Calibri" w:cs="Calibri"/>
        </w:rPr>
        <w:t xml:space="preserve"> nation and the </w:t>
      </w:r>
      <w:r w:rsidRPr="00CA0B1B">
        <w:rPr>
          <w:rStyle w:val="StyleUnderline"/>
          <w:rFonts w:ascii="Calibri" w:hAnsi="Calibri" w:cs="Calibri"/>
          <w:highlight w:val="yellow"/>
        </w:rPr>
        <w:t>world onto a safer</w:t>
      </w:r>
      <w:r w:rsidRPr="00B434FD">
        <w:rPr>
          <w:rStyle w:val="StyleUnderline"/>
          <w:rFonts w:ascii="Calibri" w:hAnsi="Calibri" w:cs="Calibri"/>
        </w:rPr>
        <w:t xml:space="preserve"> and </w:t>
      </w:r>
      <w:r w:rsidRPr="00B434FD">
        <w:rPr>
          <w:rStyle w:val="Emphasis"/>
          <w:rFonts w:cs="Calibri"/>
        </w:rPr>
        <w:t xml:space="preserve">more </w:t>
      </w:r>
      <w:r w:rsidRPr="00CA0B1B">
        <w:rPr>
          <w:rStyle w:val="Emphasis"/>
          <w:rFonts w:cs="Calibri"/>
          <w:highlight w:val="yellow"/>
        </w:rPr>
        <w:t>sustainable path</w:t>
      </w:r>
      <w:r w:rsidRPr="00B434FD">
        <w:rPr>
          <w:rFonts w:cs="Calibri"/>
          <w:sz w:val="16"/>
        </w:rPr>
        <w:t>.</w:t>
      </w:r>
    </w:p>
    <w:p w:rsidR="00C10017" w:rsidRPr="00B434FD" w:rsidRDefault="00C10017" w:rsidP="00C10017">
      <w:pPr>
        <w:pStyle w:val="Heading3"/>
        <w:rPr>
          <w:rFonts w:cs="Calibri"/>
        </w:rPr>
      </w:pPr>
      <w:r w:rsidRPr="00B434FD">
        <w:rPr>
          <w:rFonts w:cs="Calibri"/>
        </w:rPr>
        <w:t>Offshore Drilling Impact – Economics Block – 1AR</w:t>
      </w:r>
    </w:p>
    <w:p w:rsidR="00C10017" w:rsidRPr="00B434FD" w:rsidRDefault="00C10017" w:rsidP="00C10017">
      <w:pPr>
        <w:pStyle w:val="Heading4"/>
        <w:rPr>
          <w:rFonts w:cs="Calibri"/>
        </w:rPr>
      </w:pPr>
      <w:r w:rsidRPr="00B434FD">
        <w:rPr>
          <w:rFonts w:cs="Calibri"/>
        </w:rPr>
        <w:t>Non-unique – Trump allows but economics block</w:t>
      </w:r>
    </w:p>
    <w:p w:rsidR="00C10017" w:rsidRPr="00B434FD" w:rsidRDefault="00C10017" w:rsidP="00C10017">
      <w:pPr>
        <w:rPr>
          <w:rFonts w:cs="Calibri"/>
        </w:rPr>
      </w:pPr>
      <w:r w:rsidRPr="00B434FD">
        <w:rPr>
          <w:rStyle w:val="Style13ptBold"/>
          <w:rFonts w:ascii="Calibri" w:hAnsi="Calibri" w:cs="Calibri"/>
        </w:rPr>
        <w:t>Loveless 11-13</w:t>
      </w:r>
      <w:r w:rsidRPr="00B434FD">
        <w:rPr>
          <w:rFonts w:cs="Calibri"/>
        </w:rPr>
        <w:t xml:space="preserve"> [Bill Loveless, award-winning energy journalist, writes for USA Today and other print, broadcast and online entities, 11-13-2016 http://www.usatoday.com/story/money/columnist/2016/11/13/what-trumps-pro-drilling-stance-means-oil-gas-industry/93650360/]</w:t>
      </w:r>
    </w:p>
    <w:p w:rsidR="00C10017" w:rsidRPr="00B434FD" w:rsidRDefault="00C10017" w:rsidP="00C10017">
      <w:pPr>
        <w:rPr>
          <w:rFonts w:cs="Calibri"/>
          <w:sz w:val="16"/>
        </w:rPr>
      </w:pPr>
      <w:r w:rsidRPr="00B434FD">
        <w:rPr>
          <w:rFonts w:cs="Calibri"/>
          <w:sz w:val="16"/>
        </w:rPr>
        <w:t xml:space="preserve">The election of Donald </w:t>
      </w:r>
      <w:r w:rsidRPr="00CA0B1B">
        <w:rPr>
          <w:rStyle w:val="StyleUnderline"/>
          <w:rFonts w:ascii="Calibri" w:hAnsi="Calibri" w:cs="Calibri"/>
          <w:highlight w:val="yellow"/>
        </w:rPr>
        <w:t>Trump</w:t>
      </w:r>
      <w:r w:rsidRPr="00B434FD">
        <w:rPr>
          <w:rFonts w:cs="Calibri"/>
          <w:sz w:val="16"/>
        </w:rPr>
        <w:t xml:space="preserve"> as president </w:t>
      </w:r>
      <w:r w:rsidRPr="00B434FD">
        <w:rPr>
          <w:rStyle w:val="StyleUnderline"/>
          <w:rFonts w:ascii="Calibri" w:hAnsi="Calibri" w:cs="Calibri"/>
        </w:rPr>
        <w:t>raises the  hopes of oil and natural gas producers</w:t>
      </w:r>
      <w:r w:rsidRPr="00B434FD">
        <w:rPr>
          <w:rFonts w:cs="Calibri"/>
          <w:sz w:val="16"/>
        </w:rPr>
        <w:t xml:space="preserve">, </w:t>
      </w:r>
      <w:r w:rsidRPr="00B434FD">
        <w:rPr>
          <w:rStyle w:val="StyleUnderline"/>
          <w:rFonts w:ascii="Calibri" w:hAnsi="Calibri" w:cs="Calibri"/>
        </w:rPr>
        <w:t>thanks to his</w:t>
      </w:r>
      <w:r w:rsidRPr="00B434FD">
        <w:rPr>
          <w:rFonts w:cs="Calibri"/>
          <w:sz w:val="16"/>
        </w:rPr>
        <w:t xml:space="preserve"> </w:t>
      </w:r>
      <w:r w:rsidRPr="00CA0B1B">
        <w:rPr>
          <w:rStyle w:val="Emphasis"/>
          <w:rFonts w:cs="Calibri"/>
          <w:highlight w:val="yellow"/>
        </w:rPr>
        <w:t>full-throated</w:t>
      </w:r>
      <w:r w:rsidRPr="00CA0B1B">
        <w:rPr>
          <w:rFonts w:cs="Calibri"/>
          <w:sz w:val="16"/>
          <w:highlight w:val="yellow"/>
        </w:rPr>
        <w:t xml:space="preserve"> </w:t>
      </w:r>
      <w:r w:rsidRPr="00CA0B1B">
        <w:rPr>
          <w:rStyle w:val="StyleUnderline"/>
          <w:rFonts w:ascii="Calibri" w:hAnsi="Calibri" w:cs="Calibri"/>
          <w:highlight w:val="yellow"/>
        </w:rPr>
        <w:t>support for</w:t>
      </w:r>
      <w:r w:rsidRPr="00B434FD">
        <w:rPr>
          <w:rStyle w:val="StyleUnderline"/>
          <w:rFonts w:ascii="Calibri" w:hAnsi="Calibri" w:cs="Calibri"/>
        </w:rPr>
        <w:t xml:space="preserve"> the </w:t>
      </w:r>
      <w:r w:rsidRPr="00CA0B1B">
        <w:rPr>
          <w:rStyle w:val="StyleUnderline"/>
          <w:rFonts w:ascii="Calibri" w:hAnsi="Calibri" w:cs="Calibri"/>
          <w:highlight w:val="yellow"/>
        </w:rPr>
        <w:t>removal of reg</w:t>
      </w:r>
      <w:r w:rsidRPr="00B434FD">
        <w:rPr>
          <w:rStyle w:val="StyleUnderline"/>
          <w:rFonts w:ascii="Calibri" w:hAnsi="Calibri" w:cs="Calibri"/>
        </w:rPr>
        <w:t>ulation</w:t>
      </w:r>
      <w:r w:rsidRPr="00CA0B1B">
        <w:rPr>
          <w:rStyle w:val="StyleUnderline"/>
          <w:rFonts w:ascii="Calibri" w:hAnsi="Calibri" w:cs="Calibri"/>
          <w:highlight w:val="yellow"/>
        </w:rPr>
        <w:t>s</w:t>
      </w:r>
      <w:r w:rsidRPr="00B434FD">
        <w:rPr>
          <w:rFonts w:cs="Calibri"/>
          <w:sz w:val="16"/>
        </w:rPr>
        <w:t xml:space="preserve"> that many say hamper the industry.</w:t>
      </w:r>
    </w:p>
    <w:p w:rsidR="00C10017" w:rsidRPr="00B434FD" w:rsidRDefault="00C10017" w:rsidP="00C10017">
      <w:pPr>
        <w:rPr>
          <w:rFonts w:cs="Calibri"/>
          <w:sz w:val="16"/>
          <w:szCs w:val="16"/>
        </w:rPr>
      </w:pPr>
      <w:r w:rsidRPr="00B434FD">
        <w:rPr>
          <w:rFonts w:cs="Calibri"/>
          <w:sz w:val="16"/>
          <w:szCs w:val="16"/>
        </w:rPr>
        <w:t>Only time will tell if the Republican’s policies will provide much more of a boost to U.S. oil and gas, which has rallied in recent years thanks to technologies that enable production from previously untapped shale reserves.</w:t>
      </w:r>
    </w:p>
    <w:p w:rsidR="00C10017" w:rsidRPr="00B434FD" w:rsidRDefault="00C10017" w:rsidP="00C10017">
      <w:pPr>
        <w:rPr>
          <w:rFonts w:cs="Calibri"/>
          <w:sz w:val="16"/>
        </w:rPr>
      </w:pPr>
      <w:r w:rsidRPr="00B434FD">
        <w:rPr>
          <w:rStyle w:val="StyleUnderline"/>
          <w:rFonts w:ascii="Calibri" w:hAnsi="Calibri" w:cs="Calibri"/>
        </w:rPr>
        <w:t>Moreover</w:t>
      </w:r>
      <w:r w:rsidRPr="00B434FD">
        <w:rPr>
          <w:rFonts w:cs="Calibri"/>
          <w:sz w:val="16"/>
        </w:rPr>
        <w:t xml:space="preserve">, </w:t>
      </w:r>
      <w:r w:rsidRPr="00CA0B1B">
        <w:rPr>
          <w:rStyle w:val="Emphasis"/>
          <w:rFonts w:cs="Calibri"/>
          <w:highlight w:val="yellow"/>
        </w:rPr>
        <w:t>it’s price, not</w:t>
      </w:r>
      <w:r w:rsidRPr="00B434FD">
        <w:rPr>
          <w:rStyle w:val="Emphasis"/>
          <w:rFonts w:cs="Calibri"/>
        </w:rPr>
        <w:t xml:space="preserve"> government </w:t>
      </w:r>
      <w:r w:rsidRPr="00CA0B1B">
        <w:rPr>
          <w:rStyle w:val="Emphasis"/>
          <w:rFonts w:cs="Calibri"/>
          <w:highlight w:val="yellow"/>
        </w:rPr>
        <w:t>regulation</w:t>
      </w:r>
      <w:r w:rsidRPr="00B434FD">
        <w:rPr>
          <w:rFonts w:cs="Calibri"/>
          <w:sz w:val="16"/>
        </w:rPr>
        <w:t xml:space="preserve">, </w:t>
      </w:r>
      <w:r w:rsidRPr="00CA0B1B">
        <w:rPr>
          <w:rStyle w:val="StyleUnderline"/>
          <w:rFonts w:ascii="Calibri" w:hAnsi="Calibri" w:cs="Calibri"/>
          <w:highlight w:val="yellow"/>
        </w:rPr>
        <w:t>that</w:t>
      </w:r>
      <w:r w:rsidRPr="00B434FD">
        <w:rPr>
          <w:rStyle w:val="StyleUnderline"/>
          <w:rFonts w:ascii="Calibri" w:hAnsi="Calibri" w:cs="Calibri"/>
        </w:rPr>
        <w:t xml:space="preserve"> really </w:t>
      </w:r>
      <w:r w:rsidRPr="00CA0B1B">
        <w:rPr>
          <w:rStyle w:val="StyleUnderline"/>
          <w:rFonts w:ascii="Calibri" w:hAnsi="Calibri" w:cs="Calibri"/>
          <w:highlight w:val="yellow"/>
        </w:rPr>
        <w:t>determines</w:t>
      </w:r>
      <w:r w:rsidRPr="00B434FD">
        <w:rPr>
          <w:rFonts w:cs="Calibri"/>
          <w:sz w:val="16"/>
        </w:rPr>
        <w:t xml:space="preserve"> the extent of oil and gas </w:t>
      </w:r>
      <w:r w:rsidRPr="00CA0B1B">
        <w:rPr>
          <w:rStyle w:val="StyleUnderline"/>
          <w:rFonts w:ascii="Calibri" w:hAnsi="Calibri" w:cs="Calibri"/>
          <w:highlight w:val="yellow"/>
        </w:rPr>
        <w:t>exploration</w:t>
      </w:r>
      <w:r w:rsidRPr="00B434FD">
        <w:rPr>
          <w:rFonts w:cs="Calibri"/>
          <w:sz w:val="16"/>
        </w:rPr>
        <w:t xml:space="preserve"> </w:t>
      </w:r>
      <w:r w:rsidRPr="00B434FD">
        <w:rPr>
          <w:rStyle w:val="StyleUnderline"/>
          <w:rFonts w:ascii="Calibri" w:hAnsi="Calibri" w:cs="Calibri"/>
        </w:rPr>
        <w:t>and production</w:t>
      </w:r>
      <w:r w:rsidRPr="00B434FD">
        <w:rPr>
          <w:rFonts w:cs="Calibri"/>
          <w:sz w:val="16"/>
        </w:rPr>
        <w:t>, as Thomas Watters, a managing director with S&amp;P Global Ratings, observed the other day.</w:t>
      </w:r>
    </w:p>
    <w:p w:rsidR="00C10017" w:rsidRPr="00B434FD" w:rsidRDefault="00C10017" w:rsidP="00C10017">
      <w:pPr>
        <w:rPr>
          <w:rFonts w:cs="Calibri"/>
          <w:sz w:val="16"/>
          <w:szCs w:val="16"/>
        </w:rPr>
      </w:pPr>
      <w:r w:rsidRPr="00B434FD">
        <w:rPr>
          <w:rFonts w:cs="Calibri"/>
          <w:sz w:val="16"/>
          <w:szCs w:val="16"/>
        </w:rPr>
        <w:t>Asked during a webinar sponsored by the ratings agency what impact Trump’s pro-drilling stance would have on producers, Watters said offering an answer is difficult because the president-elect’s statements on oil and gas are “lacking in detail at this point.”</w:t>
      </w:r>
    </w:p>
    <w:p w:rsidR="00C10017" w:rsidRPr="00B434FD" w:rsidRDefault="00C10017" w:rsidP="00C10017">
      <w:pPr>
        <w:rPr>
          <w:rFonts w:cs="Calibri"/>
          <w:sz w:val="16"/>
        </w:rPr>
      </w:pPr>
      <w:r w:rsidRPr="00B434FD">
        <w:rPr>
          <w:rFonts w:cs="Calibri"/>
          <w:sz w:val="16"/>
        </w:rPr>
        <w:t>“</w:t>
      </w:r>
      <w:r w:rsidRPr="00CA0B1B">
        <w:rPr>
          <w:rStyle w:val="StyleUnderline"/>
          <w:rFonts w:ascii="Calibri" w:hAnsi="Calibri" w:cs="Calibri"/>
          <w:highlight w:val="yellow"/>
        </w:rPr>
        <w:t>It’s clear</w:t>
      </w:r>
      <w:r w:rsidRPr="00B434FD">
        <w:rPr>
          <w:rStyle w:val="StyleUnderline"/>
          <w:rFonts w:ascii="Calibri" w:hAnsi="Calibri" w:cs="Calibri"/>
        </w:rPr>
        <w:t xml:space="preserve"> that </w:t>
      </w:r>
      <w:r w:rsidRPr="00CA0B1B">
        <w:rPr>
          <w:rStyle w:val="StyleUnderline"/>
          <w:rFonts w:ascii="Calibri" w:hAnsi="Calibri" w:cs="Calibri"/>
          <w:highlight w:val="yellow"/>
        </w:rPr>
        <w:t>he’s</w:t>
      </w:r>
      <w:r w:rsidRPr="00B434FD">
        <w:rPr>
          <w:rStyle w:val="StyleUnderline"/>
          <w:rFonts w:ascii="Calibri" w:hAnsi="Calibri" w:cs="Calibri"/>
        </w:rPr>
        <w:t xml:space="preserve"> talked about</w:t>
      </w:r>
      <w:r w:rsidRPr="00B434FD">
        <w:rPr>
          <w:rFonts w:cs="Calibri"/>
          <w:sz w:val="16"/>
        </w:rPr>
        <w:t xml:space="preserve"> relaxing environmental regulations, and that would obviously bode well for the drillers and what not, and that would include </w:t>
      </w:r>
      <w:r w:rsidRPr="00CA0B1B">
        <w:rPr>
          <w:rStyle w:val="StyleUnderline"/>
          <w:rFonts w:ascii="Calibri" w:hAnsi="Calibri" w:cs="Calibri"/>
          <w:highlight w:val="yellow"/>
        </w:rPr>
        <w:t>opening up some</w:t>
      </w:r>
      <w:r w:rsidRPr="00CA0B1B">
        <w:rPr>
          <w:rFonts w:cs="Calibri"/>
          <w:sz w:val="16"/>
          <w:highlight w:val="yellow"/>
        </w:rPr>
        <w:t xml:space="preserve"> </w:t>
      </w:r>
      <w:r w:rsidRPr="00CA0B1B">
        <w:rPr>
          <w:rStyle w:val="Emphasis"/>
          <w:rFonts w:cs="Calibri"/>
          <w:highlight w:val="yellow"/>
        </w:rPr>
        <w:t>federal lands</w:t>
      </w:r>
      <w:r w:rsidRPr="00B434FD">
        <w:rPr>
          <w:rFonts w:cs="Calibri"/>
          <w:sz w:val="16"/>
        </w:rPr>
        <w:t xml:space="preserve"> that have been restricted, both onshore and </w:t>
      </w:r>
      <w:r w:rsidRPr="00CA0B1B">
        <w:rPr>
          <w:rStyle w:val="Emphasis"/>
          <w:rFonts w:cs="Calibri"/>
          <w:highlight w:val="yellow"/>
        </w:rPr>
        <w:t>offshore</w:t>
      </w:r>
      <w:r w:rsidRPr="00B434FD">
        <w:rPr>
          <w:rFonts w:cs="Calibri"/>
          <w:sz w:val="16"/>
        </w:rPr>
        <w:t>,” Watters said. “</w:t>
      </w:r>
      <w:r w:rsidRPr="00CA0B1B">
        <w:rPr>
          <w:rStyle w:val="StyleUnderline"/>
          <w:rFonts w:ascii="Calibri" w:hAnsi="Calibri" w:cs="Calibri"/>
          <w:highlight w:val="yellow"/>
        </w:rPr>
        <w:t>But</w:t>
      </w:r>
      <w:r w:rsidRPr="00B434FD">
        <w:rPr>
          <w:rFonts w:cs="Calibri"/>
          <w:sz w:val="16"/>
        </w:rPr>
        <w:t xml:space="preserve"> just to be clear, the </w:t>
      </w:r>
      <w:r w:rsidRPr="00B434FD">
        <w:rPr>
          <w:rStyle w:val="StyleUnderline"/>
          <w:rFonts w:ascii="Calibri" w:hAnsi="Calibri" w:cs="Calibri"/>
        </w:rPr>
        <w:t xml:space="preserve">drilling </w:t>
      </w:r>
      <w:r w:rsidRPr="00CA0B1B">
        <w:rPr>
          <w:rStyle w:val="StyleUnderline"/>
          <w:rFonts w:ascii="Calibri" w:hAnsi="Calibri" w:cs="Calibri"/>
          <w:highlight w:val="yellow"/>
        </w:rPr>
        <w:t>activity</w:t>
      </w:r>
      <w:r w:rsidRPr="00B434FD">
        <w:rPr>
          <w:rFonts w:cs="Calibri"/>
          <w:sz w:val="16"/>
        </w:rPr>
        <w:t xml:space="preserve"> ... that we have seen in the U.S. </w:t>
      </w:r>
      <w:r w:rsidRPr="00CA0B1B">
        <w:rPr>
          <w:rStyle w:val="StyleUnderline"/>
          <w:rFonts w:ascii="Calibri" w:hAnsi="Calibri" w:cs="Calibri"/>
          <w:highlight w:val="yellow"/>
        </w:rPr>
        <w:t>wasn’t due to regulation</w:t>
      </w:r>
      <w:r w:rsidRPr="00B434FD">
        <w:rPr>
          <w:rStyle w:val="StyleUnderline"/>
          <w:rFonts w:ascii="Calibri" w:hAnsi="Calibri" w:cs="Calibri"/>
        </w:rPr>
        <w:t xml:space="preserve">, </w:t>
      </w:r>
      <w:r w:rsidRPr="00CA0B1B">
        <w:rPr>
          <w:rStyle w:val="StyleUnderline"/>
          <w:rFonts w:ascii="Calibri" w:hAnsi="Calibri" w:cs="Calibri"/>
          <w:highlight w:val="yellow"/>
        </w:rPr>
        <w:t>it was</w:t>
      </w:r>
      <w:r w:rsidRPr="00B434FD">
        <w:rPr>
          <w:rStyle w:val="StyleUnderline"/>
          <w:rFonts w:ascii="Calibri" w:hAnsi="Calibri" w:cs="Calibri"/>
        </w:rPr>
        <w:t xml:space="preserve"> due to </w:t>
      </w:r>
      <w:r w:rsidRPr="00CA0B1B">
        <w:rPr>
          <w:rStyle w:val="Emphasis"/>
          <w:rFonts w:cs="Calibri"/>
          <w:highlight w:val="yellow"/>
        </w:rPr>
        <w:t>economics</w:t>
      </w:r>
      <w:r w:rsidRPr="00B434FD">
        <w:rPr>
          <w:rStyle w:val="StyleUnderline"/>
          <w:rFonts w:ascii="Calibri" w:hAnsi="Calibri" w:cs="Calibri"/>
        </w:rPr>
        <w:t>.</w:t>
      </w:r>
      <w:r w:rsidRPr="00B434FD">
        <w:rPr>
          <w:rFonts w:cs="Calibri"/>
          <w:sz w:val="16"/>
        </w:rPr>
        <w:t xml:space="preserve"> So, at the end of the day, it’s going to be about where oil prices are and how producers react to that.”</w:t>
      </w:r>
    </w:p>
    <w:p w:rsidR="00C10017" w:rsidRPr="00B434FD" w:rsidRDefault="00C10017" w:rsidP="00C10017">
      <w:pPr>
        <w:rPr>
          <w:rFonts w:cs="Calibri"/>
          <w:sz w:val="16"/>
          <w:szCs w:val="16"/>
        </w:rPr>
      </w:pPr>
      <w:r w:rsidRPr="00B434FD">
        <w:rPr>
          <w:rFonts w:cs="Calibri"/>
          <w:sz w:val="16"/>
          <w:szCs w:val="16"/>
        </w:rPr>
        <w:t>On that score, much  rides not on Washington but on OPEC and whether Saudi Arabia and other members of the oil cartel reach an agreement to limit production when they meet in Vienna on Nov. 30.</w:t>
      </w:r>
    </w:p>
    <w:p w:rsidR="00C10017" w:rsidRPr="00B434FD" w:rsidRDefault="00C10017" w:rsidP="00C10017">
      <w:pPr>
        <w:rPr>
          <w:rFonts w:cs="Calibri"/>
          <w:sz w:val="16"/>
        </w:rPr>
      </w:pPr>
      <w:r w:rsidRPr="00B434FD">
        <w:rPr>
          <w:rFonts w:cs="Calibri"/>
          <w:sz w:val="16"/>
        </w:rPr>
        <w:t>Without an accord, “</w:t>
      </w:r>
      <w:r w:rsidRPr="00B434FD">
        <w:rPr>
          <w:rStyle w:val="StyleUnderline"/>
          <w:rFonts w:ascii="Calibri" w:hAnsi="Calibri" w:cs="Calibri"/>
        </w:rPr>
        <w:t xml:space="preserve">we do believe that </w:t>
      </w:r>
      <w:r w:rsidRPr="00CA0B1B">
        <w:rPr>
          <w:rStyle w:val="StyleUnderline"/>
          <w:rFonts w:ascii="Calibri" w:hAnsi="Calibri" w:cs="Calibri"/>
          <w:highlight w:val="yellow"/>
        </w:rPr>
        <w:t>oil could touch below $40 a barrel</w:t>
      </w:r>
      <w:r w:rsidRPr="00B434FD">
        <w:rPr>
          <w:rFonts w:cs="Calibri"/>
          <w:sz w:val="16"/>
        </w:rPr>
        <w:t xml:space="preserve"> in the near term," Watters said.</w:t>
      </w:r>
    </w:p>
    <w:p w:rsidR="00C10017" w:rsidRPr="00B434FD" w:rsidRDefault="00C10017" w:rsidP="00C10017">
      <w:pPr>
        <w:rPr>
          <w:rFonts w:cs="Calibri"/>
          <w:sz w:val="16"/>
          <w:szCs w:val="16"/>
        </w:rPr>
      </w:pPr>
      <w:r w:rsidRPr="00B434FD">
        <w:rPr>
          <w:rFonts w:cs="Calibri"/>
          <w:sz w:val="16"/>
          <w:szCs w:val="16"/>
        </w:rPr>
        <w:t>That would spell more bad news for producers, who have seen prices for West Texas Intermediate rally from a 13-year low of $26.21 a barrel Feb. 11 to $50.43 Oct. 20, though they’ve fallen since then to $44.66 Thursday.</w:t>
      </w:r>
    </w:p>
    <w:p w:rsidR="00C10017" w:rsidRPr="00B434FD" w:rsidRDefault="00C10017" w:rsidP="00C10017">
      <w:pPr>
        <w:rPr>
          <w:rFonts w:cs="Calibri"/>
          <w:sz w:val="16"/>
          <w:szCs w:val="16"/>
        </w:rPr>
      </w:pPr>
      <w:r w:rsidRPr="00B434FD">
        <w:rPr>
          <w:rFonts w:cs="Calibri"/>
          <w:sz w:val="16"/>
          <w:szCs w:val="16"/>
        </w:rPr>
        <w:t>It was no coincidence that downgrades surged among exploration and production companies rated by S&amp;P in the first quarter of 2016, a trend that tapered off as prices recovered in the following months.”</w:t>
      </w:r>
    </w:p>
    <w:p w:rsidR="00C10017" w:rsidRPr="00B434FD" w:rsidRDefault="00C10017" w:rsidP="00C10017">
      <w:pPr>
        <w:rPr>
          <w:rFonts w:cs="Calibri"/>
          <w:sz w:val="16"/>
          <w:szCs w:val="16"/>
        </w:rPr>
      </w:pPr>
      <w:r w:rsidRPr="00B434FD">
        <w:rPr>
          <w:rFonts w:cs="Calibri"/>
          <w:sz w:val="16"/>
          <w:szCs w:val="16"/>
        </w:rPr>
        <w:t>“Prices were going off the cliff,” Watters said of that period early this year. “It was like trying to catch a falling knife.”</w:t>
      </w:r>
    </w:p>
    <w:p w:rsidR="00C10017" w:rsidRPr="00B434FD" w:rsidRDefault="00C10017" w:rsidP="00C10017">
      <w:pPr>
        <w:rPr>
          <w:rFonts w:cs="Calibri"/>
          <w:sz w:val="16"/>
          <w:szCs w:val="16"/>
        </w:rPr>
      </w:pPr>
      <w:r w:rsidRPr="00B434FD">
        <w:rPr>
          <w:rFonts w:cs="Calibri"/>
          <w:sz w:val="16"/>
          <w:szCs w:val="16"/>
        </w:rPr>
        <w:t>If OPEC fails to strike an agreement this month, producers in the USA and around the world face the risk of another downturn in prices, he warned.</w:t>
      </w:r>
    </w:p>
    <w:p w:rsidR="00C10017" w:rsidRPr="00B434FD" w:rsidRDefault="00C10017" w:rsidP="00C10017">
      <w:pPr>
        <w:rPr>
          <w:rFonts w:cs="Calibri"/>
          <w:sz w:val="16"/>
          <w:szCs w:val="16"/>
        </w:rPr>
      </w:pPr>
      <w:r w:rsidRPr="00B434FD">
        <w:rPr>
          <w:rFonts w:cs="Calibri"/>
          <w:sz w:val="16"/>
          <w:szCs w:val="16"/>
        </w:rPr>
        <w:t>That said, striking a deal will be difficult for the oil cartel, which is producing at record levels.</w:t>
      </w:r>
    </w:p>
    <w:p w:rsidR="00C10017" w:rsidRPr="00B434FD" w:rsidRDefault="00C10017" w:rsidP="00C10017">
      <w:pPr>
        <w:rPr>
          <w:rFonts w:cs="Calibri"/>
          <w:sz w:val="16"/>
          <w:szCs w:val="16"/>
        </w:rPr>
      </w:pPr>
      <w:r w:rsidRPr="00B434FD">
        <w:rPr>
          <w:rFonts w:cs="Calibri"/>
          <w:sz w:val="16"/>
          <w:szCs w:val="16"/>
        </w:rPr>
        <w:t>The International Energy Agency estimates that OPEC members pumped 33.8 million barrels a day in October after production recovered in Nigeria and Libya and hit an all-time high in Iraq. That’s nearly 1.3 million barrels a day above levels one year ago and well beyond the production ceiling of 32.5 million to 33 million barrels a day that the cartel set as a goal at a meeting in Algiers in September.</w:t>
      </w:r>
    </w:p>
    <w:p w:rsidR="00C10017" w:rsidRPr="00B434FD" w:rsidRDefault="00C10017" w:rsidP="00C10017">
      <w:pPr>
        <w:rPr>
          <w:rFonts w:cs="Calibri"/>
          <w:sz w:val="16"/>
          <w:szCs w:val="16"/>
        </w:rPr>
      </w:pPr>
      <w:r w:rsidRPr="00B434FD">
        <w:rPr>
          <w:rFonts w:cs="Calibri"/>
          <w:sz w:val="16"/>
          <w:szCs w:val="16"/>
        </w:rPr>
        <w:t>“We can’t predict the outcome of the 30 November meeting, but we can see the scale of the task ahead,” the Paris-based IEA noted in a report last week.</w:t>
      </w:r>
    </w:p>
    <w:p w:rsidR="00C10017" w:rsidRPr="00B434FD" w:rsidRDefault="00C10017" w:rsidP="00C10017">
      <w:pPr>
        <w:rPr>
          <w:rFonts w:cs="Calibri"/>
          <w:sz w:val="16"/>
          <w:szCs w:val="16"/>
        </w:rPr>
      </w:pPr>
      <w:r w:rsidRPr="00B434FD">
        <w:rPr>
          <w:rFonts w:cs="Calibri"/>
          <w:sz w:val="16"/>
          <w:szCs w:val="16"/>
        </w:rPr>
        <w:t>Moreover, OPEC is not the only factor at play in global oil markets. The IEA projects a 500,000-barrel increase in daily output from Russia and other non-OPEC countries in 2017.</w:t>
      </w:r>
    </w:p>
    <w:p w:rsidR="00C10017" w:rsidRPr="00B434FD" w:rsidRDefault="00C10017" w:rsidP="00C10017">
      <w:pPr>
        <w:rPr>
          <w:rFonts w:cs="Calibri"/>
          <w:sz w:val="16"/>
          <w:szCs w:val="16"/>
        </w:rPr>
      </w:pPr>
      <w:r w:rsidRPr="00B434FD">
        <w:rPr>
          <w:rFonts w:cs="Calibri"/>
          <w:sz w:val="16"/>
          <w:szCs w:val="16"/>
        </w:rPr>
        <w:t>“If the OPEC countries do implement their Algiers resolution, the resultant production cut will see the market move from surplus to deficit very quickly in 2017, albeit with a considerable stock overhang that will take time to deplete,” the IEA said. “On the other hand, if no agreement is reached and some individual members continue to expand their production, then the market will remain in surplus throughout the year, with little prospect of oil prices rising significantly higher. Indeed, if the supply surplus persists in 2017, there must be some risk of prices falling back.”</w:t>
      </w:r>
    </w:p>
    <w:p w:rsidR="00C10017" w:rsidRPr="00B434FD" w:rsidRDefault="00C10017" w:rsidP="00C10017">
      <w:pPr>
        <w:rPr>
          <w:rFonts w:cs="Calibri"/>
          <w:sz w:val="16"/>
          <w:szCs w:val="16"/>
        </w:rPr>
      </w:pPr>
      <w:r w:rsidRPr="00B434FD">
        <w:rPr>
          <w:rFonts w:cs="Calibri"/>
          <w:sz w:val="16"/>
          <w:szCs w:val="16"/>
        </w:rPr>
        <w:t>U.S. shale producers, hoping for a jump in prices, will continue to drive better deals with their contractors and find ways of operating more efficiently at lower prices.</w:t>
      </w:r>
    </w:p>
    <w:p w:rsidR="00C10017" w:rsidRPr="00B434FD" w:rsidRDefault="00C10017" w:rsidP="00C10017">
      <w:pPr>
        <w:rPr>
          <w:rFonts w:cs="Calibri"/>
          <w:sz w:val="16"/>
        </w:rPr>
      </w:pPr>
      <w:r w:rsidRPr="00B434FD">
        <w:rPr>
          <w:rFonts w:cs="Calibri"/>
          <w:sz w:val="16"/>
        </w:rPr>
        <w:t>“</w:t>
      </w:r>
      <w:r w:rsidRPr="00CA0B1B">
        <w:rPr>
          <w:rStyle w:val="StyleUnderline"/>
          <w:rFonts w:ascii="Calibri" w:hAnsi="Calibri" w:cs="Calibri"/>
          <w:highlight w:val="yellow"/>
        </w:rPr>
        <w:t>We saw</w:t>
      </w:r>
      <w:r w:rsidRPr="00B434FD">
        <w:rPr>
          <w:rStyle w:val="StyleUnderline"/>
          <w:rFonts w:ascii="Calibri" w:hAnsi="Calibri" w:cs="Calibri"/>
        </w:rPr>
        <w:t xml:space="preserve"> the (</w:t>
      </w:r>
      <w:r w:rsidRPr="00CA0B1B">
        <w:rPr>
          <w:rStyle w:val="StyleUnderline"/>
          <w:rFonts w:ascii="Calibri" w:hAnsi="Calibri" w:cs="Calibri"/>
          <w:highlight w:val="yellow"/>
        </w:rPr>
        <w:t>drilling</w:t>
      </w:r>
      <w:r w:rsidRPr="00B434FD">
        <w:rPr>
          <w:rStyle w:val="StyleUnderline"/>
          <w:rFonts w:ascii="Calibri" w:hAnsi="Calibri" w:cs="Calibri"/>
        </w:rPr>
        <w:t>)</w:t>
      </w:r>
      <w:r w:rsidRPr="00B434FD">
        <w:rPr>
          <w:rFonts w:cs="Calibri"/>
          <w:sz w:val="16"/>
        </w:rPr>
        <w:t xml:space="preserve"> rig counts </w:t>
      </w:r>
      <w:r w:rsidRPr="00CA0B1B">
        <w:rPr>
          <w:rStyle w:val="StyleUnderline"/>
          <w:rFonts w:ascii="Calibri" w:hAnsi="Calibri" w:cs="Calibri"/>
          <w:highlight w:val="yellow"/>
        </w:rPr>
        <w:t>come back at</w:t>
      </w:r>
      <w:r w:rsidRPr="00B434FD">
        <w:rPr>
          <w:rStyle w:val="StyleUnderline"/>
          <w:rFonts w:ascii="Calibri" w:hAnsi="Calibri" w:cs="Calibri"/>
        </w:rPr>
        <w:t xml:space="preserve"> around $</w:t>
      </w:r>
      <w:r w:rsidRPr="00CA0B1B">
        <w:rPr>
          <w:rStyle w:val="StyleUnderline"/>
          <w:rFonts w:ascii="Calibri" w:hAnsi="Calibri" w:cs="Calibri"/>
          <w:highlight w:val="yellow"/>
        </w:rPr>
        <w:t>50</w:t>
      </w:r>
      <w:r w:rsidRPr="00B434FD">
        <w:rPr>
          <w:rStyle w:val="StyleUnderline"/>
          <w:rFonts w:ascii="Calibri" w:hAnsi="Calibri" w:cs="Calibri"/>
        </w:rPr>
        <w:t>,”</w:t>
      </w:r>
      <w:r w:rsidRPr="00B434FD">
        <w:rPr>
          <w:rFonts w:cs="Calibri"/>
          <w:sz w:val="16"/>
        </w:rPr>
        <w:t xml:space="preserve"> Watters said. “Some of the shale plays that didn’t work economically start to become more viable. If oil would go to $60, an awful lot of shale plays become very viable.”</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Trump will open it but low oil prices and NIMBY backlash block. </w:t>
      </w:r>
    </w:p>
    <w:p w:rsidR="00C10017" w:rsidRPr="00B434FD" w:rsidRDefault="00C10017" w:rsidP="00C10017">
      <w:pPr>
        <w:rPr>
          <w:rFonts w:cs="Calibri"/>
        </w:rPr>
      </w:pPr>
      <w:r w:rsidRPr="00B434FD">
        <w:rPr>
          <w:rStyle w:val="Style13ptBold"/>
          <w:rFonts w:ascii="Calibri" w:hAnsi="Calibri" w:cs="Calibri"/>
        </w:rPr>
        <w:t>Virginian Pilot 17.</w:t>
      </w:r>
      <w:r w:rsidRPr="00B434FD">
        <w:rPr>
          <w:rFonts w:cs="Calibri"/>
        </w:rPr>
        <w:t xml:space="preserve"> ["Trump, reversing Obama, will push to expand drilling in the Arctic and Atlantic" April 27 -- https://pilotonline.com/news/local/environment/trump-reversing-obama-will-push-to-expand-drilling-in-the/article_6422dd35-2d2a-5905-95ec-f08077ca4203.html]</w:t>
      </w:r>
    </w:p>
    <w:p w:rsidR="00C10017" w:rsidRPr="00B434FD" w:rsidRDefault="00C10017" w:rsidP="00C10017">
      <w:pPr>
        <w:rPr>
          <w:rStyle w:val="Emphasis"/>
          <w:rFonts w:cs="Calibri"/>
        </w:rPr>
      </w:pPr>
      <w:r w:rsidRPr="00B434FD">
        <w:rPr>
          <w:rFonts w:cs="Calibri"/>
          <w:sz w:val="14"/>
        </w:rPr>
        <w:t xml:space="preserve">Following through on a campaign promise, President Donald </w:t>
      </w:r>
      <w:r w:rsidRPr="00B434FD">
        <w:rPr>
          <w:rStyle w:val="StyleUnderline"/>
          <w:rFonts w:ascii="Calibri" w:hAnsi="Calibri" w:cs="Calibri"/>
        </w:rPr>
        <w:t>Trump will</w:t>
      </w:r>
      <w:r w:rsidRPr="00B434FD">
        <w:rPr>
          <w:rFonts w:cs="Calibri"/>
          <w:sz w:val="14"/>
        </w:rPr>
        <w:t xml:space="preserve"> sign an executive order today </w:t>
      </w:r>
      <w:r w:rsidRPr="00B434FD">
        <w:rPr>
          <w:rStyle w:val="StyleUnderline"/>
          <w:rFonts w:ascii="Calibri" w:hAnsi="Calibri" w:cs="Calibri"/>
        </w:rPr>
        <w:t>put</w:t>
      </w:r>
      <w:r w:rsidRPr="00B434FD">
        <w:rPr>
          <w:rFonts w:cs="Calibri"/>
          <w:sz w:val="14"/>
        </w:rPr>
        <w:t xml:space="preserve">ting </w:t>
      </w:r>
      <w:r w:rsidRPr="00B434FD">
        <w:rPr>
          <w:rStyle w:val="StyleUnderline"/>
          <w:rFonts w:ascii="Calibri" w:hAnsi="Calibri" w:cs="Calibri"/>
        </w:rPr>
        <w:t xml:space="preserve">vast areas of the oceans, including off Virginia, back in play for possible oil and gas exploration. </w:t>
      </w:r>
      <w:r w:rsidRPr="00B434FD">
        <w:rPr>
          <w:rFonts w:cs="Calibri"/>
          <w:sz w:val="14"/>
        </w:rPr>
        <w:t xml:space="preserve">But </w:t>
      </w:r>
      <w:r w:rsidRPr="00CA0B1B">
        <w:rPr>
          <w:rStyle w:val="StyleUnderline"/>
          <w:rFonts w:ascii="Calibri" w:hAnsi="Calibri" w:cs="Calibri"/>
          <w:highlight w:val="yellow"/>
        </w:rPr>
        <w:t>any effort to open</w:t>
      </w:r>
      <w:r w:rsidRPr="00B434FD">
        <w:rPr>
          <w:rStyle w:val="StyleUnderline"/>
          <w:rFonts w:ascii="Calibri" w:hAnsi="Calibri" w:cs="Calibri"/>
        </w:rPr>
        <w:t xml:space="preserve"> the Atlantic Coast to </w:t>
      </w:r>
      <w:r w:rsidRPr="00CA0B1B">
        <w:rPr>
          <w:rStyle w:val="StyleUnderline"/>
          <w:rFonts w:ascii="Calibri" w:hAnsi="Calibri" w:cs="Calibri"/>
          <w:highlight w:val="yellow"/>
        </w:rPr>
        <w:t>drilling</w:t>
      </w:r>
      <w:r w:rsidRPr="00B434FD">
        <w:rPr>
          <w:rStyle w:val="StyleUnderline"/>
          <w:rFonts w:ascii="Calibri" w:hAnsi="Calibri" w:cs="Calibri"/>
        </w:rPr>
        <w:t xml:space="preserve"> </w:t>
      </w:r>
      <w:r w:rsidRPr="00CA0B1B">
        <w:rPr>
          <w:rStyle w:val="StyleUnderline"/>
          <w:rFonts w:ascii="Calibri" w:hAnsi="Calibri" w:cs="Calibri"/>
          <w:highlight w:val="yellow"/>
        </w:rPr>
        <w:t>will face</w:t>
      </w:r>
      <w:r w:rsidRPr="00B434FD">
        <w:rPr>
          <w:rFonts w:cs="Calibri"/>
          <w:sz w:val="14"/>
        </w:rPr>
        <w:t xml:space="preserve"> </w:t>
      </w:r>
      <w:r w:rsidRPr="00B434FD">
        <w:rPr>
          <w:rStyle w:val="Emphasis"/>
          <w:rFonts w:cs="Calibri"/>
        </w:rPr>
        <w:t xml:space="preserve">a </w:t>
      </w:r>
      <w:r w:rsidRPr="00CA0B1B">
        <w:rPr>
          <w:rStyle w:val="Emphasis"/>
          <w:rFonts w:cs="Calibri"/>
          <w:highlight w:val="yellow"/>
        </w:rPr>
        <w:t>formidable</w:t>
      </w:r>
      <w:r w:rsidRPr="00B434FD">
        <w:rPr>
          <w:rStyle w:val="Emphasis"/>
          <w:rFonts w:cs="Calibri"/>
        </w:rPr>
        <w:t xml:space="preserve"> array of </w:t>
      </w:r>
      <w:r w:rsidRPr="00CA0B1B">
        <w:rPr>
          <w:rStyle w:val="Emphasis"/>
          <w:rFonts w:cs="Calibri"/>
          <w:highlight w:val="yellow"/>
        </w:rPr>
        <w:t>stumbling blocks</w:t>
      </w:r>
      <w:r w:rsidRPr="00B434FD">
        <w:rPr>
          <w:rFonts w:cs="Calibri"/>
          <w:sz w:val="14"/>
        </w:rPr>
        <w:t xml:space="preserve">, </w:t>
      </w:r>
      <w:r w:rsidRPr="00CA0B1B">
        <w:rPr>
          <w:rStyle w:val="StyleUnderline"/>
          <w:rFonts w:ascii="Calibri" w:hAnsi="Calibri" w:cs="Calibri"/>
          <w:highlight w:val="yellow"/>
        </w:rPr>
        <w:t>including opposition from environmentalists and tourism</w:t>
      </w:r>
      <w:r w:rsidRPr="00B434FD">
        <w:rPr>
          <w:rStyle w:val="StyleUnderline"/>
          <w:rFonts w:ascii="Calibri" w:hAnsi="Calibri" w:cs="Calibri"/>
        </w:rPr>
        <w:t xml:space="preserve"> interests</w:t>
      </w:r>
      <w:r w:rsidRPr="00B434FD">
        <w:rPr>
          <w:rFonts w:cs="Calibri"/>
          <w:sz w:val="14"/>
        </w:rPr>
        <w:t xml:space="preserve">, </w:t>
      </w:r>
      <w:r w:rsidRPr="00CA0B1B">
        <w:rPr>
          <w:rStyle w:val="StyleUnderline"/>
          <w:rFonts w:ascii="Calibri" w:hAnsi="Calibri" w:cs="Calibri"/>
          <w:highlight w:val="yellow"/>
        </w:rPr>
        <w:t>concerns about conflicts with military training</w:t>
      </w:r>
      <w:r w:rsidRPr="00B434FD">
        <w:rPr>
          <w:rFonts w:cs="Calibri"/>
          <w:sz w:val="14"/>
        </w:rPr>
        <w:t xml:space="preserve"> </w:t>
      </w:r>
      <w:r w:rsidRPr="00CA0B1B">
        <w:rPr>
          <w:rStyle w:val="StyleUnderline"/>
          <w:rFonts w:ascii="Calibri" w:hAnsi="Calibri" w:cs="Calibri"/>
          <w:highlight w:val="yellow"/>
        </w:rPr>
        <w:t>and a</w:t>
      </w:r>
      <w:r w:rsidRPr="00B434FD">
        <w:rPr>
          <w:rStyle w:val="StyleUnderline"/>
          <w:rFonts w:ascii="Calibri" w:hAnsi="Calibri" w:cs="Calibri"/>
        </w:rPr>
        <w:t xml:space="preserve"> global energy </w:t>
      </w:r>
      <w:r w:rsidRPr="00CA0B1B">
        <w:rPr>
          <w:rStyle w:val="StyleUnderline"/>
          <w:rFonts w:ascii="Calibri" w:hAnsi="Calibri" w:cs="Calibri"/>
          <w:highlight w:val="yellow"/>
        </w:rPr>
        <w:t>market awash in fossil fuels</w:t>
      </w:r>
      <w:r w:rsidRPr="00B434FD">
        <w:rPr>
          <w:rStyle w:val="StyleUnderline"/>
          <w:rFonts w:ascii="Calibri" w:hAnsi="Calibri" w:cs="Calibri"/>
        </w:rPr>
        <w:t>.</w:t>
      </w:r>
      <w:r w:rsidRPr="00B434FD">
        <w:rPr>
          <w:rFonts w:cs="Calibri"/>
          <w:sz w:val="14"/>
        </w:rPr>
        <w:t xml:space="preserve"> Interior Secretary Ryan Zinke outlined key aspects of the order Thursday evening in a briefing with reporters. He said the order will initiate a review of the 2017-2022 offshore drilling plan, approved by President Barack Obama, that took Virginia, the Carolinas and Georgia out of the running for an offshore lease sale. The order also is expected to begin the process of trying to reverse a move by Obama in December to declare 31 Atlantic canyons, including the Norfolk Canyon off Virginia Beach, indefinitely off-limits to oil, gas and minerals exploration. And the Interior Department said in a briefing paper Thursday night that the administration will push for a “streamlined permitting approach” for companies seeking to do seismic airgun surveys for oil and gas deposits in the Atlantic and along other coastlines. Obama’s administration in early January rejected a half-dozen applications for seismic testing in the Atlantic. Zinke said many other U.S. offshore areas, including those off Alaska, will get a closer look for potential drilling under the order. “This order will cement our nation’s position as a global energy leader and foster energy security for the benefit of American people, without removing any of the stringent environmental safeguards that are currently in place,” he said. Jason Bordoff, director of the Center on Global Energy Policy at Columbia University and a former Obama energy and environment adviser, said that </w:t>
      </w:r>
      <w:r w:rsidRPr="00B434FD">
        <w:rPr>
          <w:rStyle w:val="StyleUnderline"/>
          <w:rFonts w:ascii="Calibri" w:hAnsi="Calibri" w:cs="Calibri"/>
        </w:rPr>
        <w:t>revamping the government’s current offshore leasing program would be complex and take at least two years.</w:t>
      </w:r>
      <w:r w:rsidRPr="00B434FD">
        <w:rPr>
          <w:rFonts w:cs="Calibri"/>
          <w:sz w:val="14"/>
        </w:rPr>
        <w:t xml:space="preserve"> “</w:t>
      </w:r>
      <w:r w:rsidRPr="00B434FD">
        <w:rPr>
          <w:rStyle w:val="StyleUnderline"/>
          <w:rFonts w:ascii="Calibri" w:hAnsi="Calibri" w:cs="Calibri"/>
        </w:rPr>
        <w:t>The question then is</w:t>
      </w:r>
      <w:r w:rsidRPr="00B434FD">
        <w:rPr>
          <w:rFonts w:cs="Calibri"/>
          <w:sz w:val="14"/>
        </w:rPr>
        <w:t xml:space="preserve">, </w:t>
      </w:r>
      <w:r w:rsidRPr="00B434FD">
        <w:rPr>
          <w:rStyle w:val="Emphasis"/>
          <w:rFonts w:cs="Calibri"/>
        </w:rPr>
        <w:t xml:space="preserve">does anybody show up, and </w:t>
      </w:r>
      <w:r w:rsidRPr="00CA0B1B">
        <w:rPr>
          <w:rStyle w:val="Emphasis"/>
          <w:rFonts w:cs="Calibri"/>
          <w:highlight w:val="yellow"/>
        </w:rPr>
        <w:t>does anybody want these (leases</w:t>
      </w:r>
      <w:r w:rsidRPr="00B434FD">
        <w:rPr>
          <w:rFonts w:cs="Calibri"/>
          <w:sz w:val="14"/>
        </w:rPr>
        <w:t>)?” Bordoff said. “</w:t>
      </w:r>
      <w:r w:rsidRPr="00B434FD">
        <w:rPr>
          <w:rStyle w:val="StyleUnderline"/>
          <w:rFonts w:ascii="Calibri" w:hAnsi="Calibri" w:cs="Calibri"/>
        </w:rPr>
        <w:t>It depends</w:t>
      </w:r>
      <w:r w:rsidRPr="00B434FD">
        <w:rPr>
          <w:rFonts w:cs="Calibri"/>
          <w:sz w:val="14"/>
        </w:rPr>
        <w:t xml:space="preserve"> quite a bit </w:t>
      </w:r>
      <w:r w:rsidRPr="00B434FD">
        <w:rPr>
          <w:rStyle w:val="StyleUnderline"/>
          <w:rFonts w:ascii="Calibri" w:hAnsi="Calibri" w:cs="Calibri"/>
        </w:rPr>
        <w:t>on</w:t>
      </w:r>
      <w:r w:rsidRPr="00B434FD">
        <w:rPr>
          <w:rFonts w:cs="Calibri"/>
          <w:sz w:val="14"/>
        </w:rPr>
        <w:t xml:space="preserve"> what </w:t>
      </w:r>
      <w:r w:rsidRPr="00B434FD">
        <w:rPr>
          <w:rStyle w:val="StyleUnderline"/>
          <w:rFonts w:ascii="Calibri" w:hAnsi="Calibri" w:cs="Calibri"/>
        </w:rPr>
        <w:t>the oil market</w:t>
      </w:r>
      <w:r w:rsidRPr="00B434FD">
        <w:rPr>
          <w:rFonts w:cs="Calibri"/>
          <w:sz w:val="14"/>
        </w:rPr>
        <w:t xml:space="preserve"> looks like in two years.” </w:t>
      </w:r>
      <w:r w:rsidRPr="00B434FD">
        <w:rPr>
          <w:rStyle w:val="StyleUnderline"/>
          <w:rFonts w:ascii="Calibri" w:hAnsi="Calibri" w:cs="Calibri"/>
        </w:rPr>
        <w:t>If it looks anything like it does today</w:t>
      </w:r>
      <w:r w:rsidRPr="00B434FD">
        <w:rPr>
          <w:rFonts w:cs="Calibri"/>
          <w:sz w:val="14"/>
        </w:rPr>
        <w:t xml:space="preserve">, </w:t>
      </w:r>
      <w:r w:rsidRPr="00CA0B1B">
        <w:rPr>
          <w:rStyle w:val="StyleUnderline"/>
          <w:rFonts w:ascii="Calibri" w:hAnsi="Calibri" w:cs="Calibri"/>
          <w:highlight w:val="yellow"/>
        </w:rPr>
        <w:t>with low oil prices and</w:t>
      </w:r>
      <w:r w:rsidRPr="00B434FD">
        <w:rPr>
          <w:rStyle w:val="StyleUnderline"/>
          <w:rFonts w:ascii="Calibri" w:hAnsi="Calibri" w:cs="Calibri"/>
        </w:rPr>
        <w:t xml:space="preserve"> most industry </w:t>
      </w:r>
      <w:r w:rsidRPr="00CA0B1B">
        <w:rPr>
          <w:rStyle w:val="StyleUnderline"/>
          <w:rFonts w:ascii="Calibri" w:hAnsi="Calibri" w:cs="Calibri"/>
          <w:highlight w:val="yellow"/>
        </w:rPr>
        <w:t>growth taking place onshore</w:t>
      </w:r>
      <w:r w:rsidRPr="00B434FD">
        <w:rPr>
          <w:rFonts w:cs="Calibri"/>
          <w:sz w:val="14"/>
        </w:rPr>
        <w:t xml:space="preserve">, </w:t>
      </w:r>
      <w:r w:rsidRPr="00CA0B1B">
        <w:rPr>
          <w:rStyle w:val="Emphasis"/>
          <w:rFonts w:cs="Calibri"/>
          <w:highlight w:val="yellow"/>
        </w:rPr>
        <w:t>Trump’s</w:t>
      </w:r>
      <w:r w:rsidRPr="00B434FD">
        <w:rPr>
          <w:rStyle w:val="Emphasis"/>
          <w:rFonts w:cs="Calibri"/>
        </w:rPr>
        <w:t xml:space="preserve"> new </w:t>
      </w:r>
      <w:r w:rsidRPr="00CA0B1B">
        <w:rPr>
          <w:rStyle w:val="Emphasis"/>
          <w:rFonts w:cs="Calibri"/>
          <w:highlight w:val="yellow"/>
        </w:rPr>
        <w:t>policy might have little</w:t>
      </w:r>
      <w:r w:rsidRPr="00B434FD">
        <w:rPr>
          <w:rStyle w:val="Emphasis"/>
          <w:rFonts w:cs="Calibri"/>
        </w:rPr>
        <w:t xml:space="preserve"> practical </w:t>
      </w:r>
      <w:r w:rsidRPr="00CA0B1B">
        <w:rPr>
          <w:rStyle w:val="Emphasis"/>
          <w:rFonts w:cs="Calibri"/>
          <w:highlight w:val="yellow"/>
        </w:rPr>
        <w:t>effect</w:t>
      </w:r>
      <w:r w:rsidRPr="00B434FD">
        <w:rPr>
          <w:rFonts w:cs="Calibri"/>
          <w:sz w:val="14"/>
        </w:rPr>
        <w:t xml:space="preserve">. But National Ocean Industries Association President Randall Luthi, who headed the Minerals Management Service under President George W. Bush, took a longer-term view. He said there has been “just a complete change of attitude” toward offshore development since Trump took office. The hope with the executive order is “that once the economics fall into place, the federal and regulatory regime will be right for increased leasing off the Outer Continental Shelf,” Luthi said. Zinke has said he wants to boost drilling in federal waters to generate more royalties. While this money goes directly to the U.S. treasury, Zinke suggested in a speech Tuesday that the royalties should be spent on a maintenance backlog within the national parks system. “If you go back to 2008, the department made $15.5 billion more a year, just in offshore, than we do today,” Zinke said. “That’s enough to pay for infrastructure.” Still, </w:t>
      </w:r>
      <w:r w:rsidRPr="00B434FD">
        <w:rPr>
          <w:rStyle w:val="StyleUnderline"/>
          <w:rFonts w:ascii="Calibri" w:hAnsi="Calibri" w:cs="Calibri"/>
        </w:rPr>
        <w:t>even with the new administration’s support for offshore drilling</w:t>
      </w:r>
      <w:r w:rsidRPr="00B434FD">
        <w:rPr>
          <w:rFonts w:cs="Calibri"/>
          <w:sz w:val="14"/>
        </w:rPr>
        <w:t xml:space="preserve">, </w:t>
      </w:r>
      <w:r w:rsidRPr="00CA0B1B">
        <w:rPr>
          <w:rStyle w:val="Emphasis"/>
          <w:rFonts w:cs="Calibri"/>
          <w:highlight w:val="yellow"/>
        </w:rPr>
        <w:t>opposition remains intense</w:t>
      </w:r>
      <w:r w:rsidRPr="00B434FD">
        <w:rPr>
          <w:rFonts w:cs="Calibri"/>
          <w:sz w:val="14"/>
        </w:rPr>
        <w:t xml:space="preserve"> among politicians of both parties along much of the Atlantic coast. According to the advocacy group Oceana, </w:t>
      </w:r>
      <w:r w:rsidRPr="00B434FD">
        <w:rPr>
          <w:rStyle w:val="StyleUnderline"/>
          <w:rFonts w:ascii="Calibri" w:hAnsi="Calibri" w:cs="Calibri"/>
        </w:rPr>
        <w:t xml:space="preserve">the elected bodies of </w:t>
      </w:r>
      <w:r w:rsidRPr="00CA0B1B">
        <w:rPr>
          <w:rStyle w:val="StyleUnderline"/>
          <w:rFonts w:ascii="Calibri" w:hAnsi="Calibri" w:cs="Calibri"/>
          <w:highlight w:val="yellow"/>
        </w:rPr>
        <w:t>90 percent of the coastal municipalities</w:t>
      </w:r>
      <w:r w:rsidRPr="00B434FD">
        <w:rPr>
          <w:rStyle w:val="StyleUnderline"/>
          <w:rFonts w:ascii="Calibri" w:hAnsi="Calibri" w:cs="Calibri"/>
        </w:rPr>
        <w:t xml:space="preserve"> from Cape May, N.J., to Cape Canaveral, Fla., have formally </w:t>
      </w:r>
      <w:r w:rsidRPr="00CA0B1B">
        <w:rPr>
          <w:rStyle w:val="StyleUnderline"/>
          <w:rFonts w:ascii="Calibri" w:hAnsi="Calibri" w:cs="Calibri"/>
          <w:highlight w:val="yellow"/>
        </w:rPr>
        <w:t>opposed drilling</w:t>
      </w:r>
      <w:r w:rsidRPr="00B434FD">
        <w:rPr>
          <w:rStyle w:val="StyleUnderline"/>
          <w:rFonts w:ascii="Calibri" w:hAnsi="Calibri" w:cs="Calibri"/>
        </w:rPr>
        <w:t xml:space="preserve"> or seismic testing off their coastlines</w:t>
      </w:r>
      <w:r w:rsidRPr="00B434FD">
        <w:rPr>
          <w:rFonts w:cs="Calibri"/>
          <w:sz w:val="14"/>
        </w:rPr>
        <w:t>. “</w:t>
      </w:r>
      <w:r w:rsidRPr="00B434FD">
        <w:rPr>
          <w:rStyle w:val="StyleUnderline"/>
          <w:rFonts w:ascii="Calibri" w:hAnsi="Calibri" w:cs="Calibri"/>
        </w:rPr>
        <w:t>It’s not the environmentalists and the dolphin huggers</w:t>
      </w:r>
      <w:r w:rsidRPr="00B434FD">
        <w:rPr>
          <w:rFonts w:cs="Calibri"/>
          <w:sz w:val="14"/>
        </w:rPr>
        <w:t>,” said Jacqueline Savitz, senior vice president for Oceana. “</w:t>
      </w:r>
      <w:r w:rsidRPr="00CA0B1B">
        <w:rPr>
          <w:rStyle w:val="Emphasis"/>
          <w:rFonts w:cs="Calibri"/>
          <w:highlight w:val="yellow"/>
        </w:rPr>
        <w:t>It’s the business community. What you’ve got is a different fight now.”</w:t>
      </w:r>
    </w:p>
    <w:p w:rsidR="00C10017" w:rsidRPr="00B434FD" w:rsidRDefault="00C10017" w:rsidP="00C10017">
      <w:pPr>
        <w:pStyle w:val="Heading4"/>
        <w:rPr>
          <w:rFonts w:cs="Calibri"/>
        </w:rPr>
      </w:pPr>
      <w:r w:rsidRPr="00B434FD">
        <w:rPr>
          <w:rFonts w:cs="Calibri"/>
        </w:rPr>
        <w:t>No drilling impact – could use reconciliation, leasing plans restrict drilling, and companies opt out</w:t>
      </w:r>
    </w:p>
    <w:p w:rsidR="00C10017" w:rsidRPr="00B434FD" w:rsidRDefault="00C10017" w:rsidP="00C10017">
      <w:pPr>
        <w:rPr>
          <w:rStyle w:val="Style13ptBold"/>
          <w:rFonts w:ascii="Calibri" w:hAnsi="Calibri" w:cs="Calibri"/>
        </w:rPr>
      </w:pPr>
      <w:r w:rsidRPr="00B434FD">
        <w:rPr>
          <w:rStyle w:val="Style13ptBold"/>
          <w:rFonts w:ascii="Calibri" w:hAnsi="Calibri" w:cs="Calibri"/>
        </w:rPr>
        <w:t>Shankman 17</w:t>
      </w:r>
    </w:p>
    <w:p w:rsidR="00C10017" w:rsidRPr="00B434FD" w:rsidRDefault="00C10017" w:rsidP="00C10017">
      <w:pPr>
        <w:rPr>
          <w:rFonts w:cs="Calibri"/>
        </w:rPr>
      </w:pPr>
      <w:r w:rsidRPr="00B434FD">
        <w:rPr>
          <w:rFonts w:cs="Calibri"/>
        </w:rPr>
        <w:t>4-28-17 “Trump Moves to Lift Arctic Offshore Drilling Ban, but It Might Not Be So Easy” Sabrina Shankman is a producer and reporter for InsideClimate News. She joined ICN in the fall of 2013, after helping produce documentaries and interactives for the PBS show "Frontline" since 2010 with 2over10 Media. She is the author of the ICN book "Meltdown: Terror at the Top of the World," and was named a finalist for the Livingston Awards for Young Journalists for that work. https://insideclimatenews.org/news/28042017/doanld-trump-arctic-offshore-drilling-ban-obama-executive-order</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Earlier this month, Alaska's two Republican senators, Lisa Murkowski and Dan Sullivan, introduced a bill that takes aim at Obama's withdrawal. </w:t>
      </w:r>
      <w:r w:rsidRPr="00B434FD">
        <w:rPr>
          <w:rFonts w:cs="Calibri"/>
          <w:sz w:val="16"/>
        </w:rPr>
        <w:t xml:space="preserve">The bill has been referred to the Senate Committee on Energy and Natural Resources, which Murkowski chairs. There's another route, too. </w:t>
      </w:r>
      <w:r w:rsidRPr="00B434FD">
        <w:rPr>
          <w:rStyle w:val="StyleUnderline"/>
          <w:rFonts w:ascii="Calibri" w:hAnsi="Calibri" w:cs="Calibri"/>
        </w:rPr>
        <w:t xml:space="preserve">Because the opening up of the Arctic would result in federal revenue from bid bonuses, rents and royalties, </w:t>
      </w:r>
      <w:r w:rsidRPr="00CA0B1B">
        <w:rPr>
          <w:rStyle w:val="StyleUnderline"/>
          <w:rFonts w:ascii="Calibri" w:hAnsi="Calibri" w:cs="Calibri"/>
          <w:highlight w:val="yellow"/>
        </w:rPr>
        <w:t>Congress could use</w:t>
      </w:r>
      <w:r w:rsidRPr="00B434FD">
        <w:rPr>
          <w:rStyle w:val="StyleUnderline"/>
          <w:rFonts w:ascii="Calibri" w:hAnsi="Calibri" w:cs="Calibri"/>
        </w:rPr>
        <w:t xml:space="preserve"> a special fast-track budget bill to reopen those waters for drilling</w:t>
      </w:r>
      <w:r w:rsidRPr="00B434FD">
        <w:rPr>
          <w:rFonts w:cs="Calibri"/>
          <w:sz w:val="16"/>
        </w:rPr>
        <w:t xml:space="preserve">, according to a briefing by Clearview Energy Partners. </w:t>
      </w:r>
      <w:r w:rsidRPr="00B434FD">
        <w:rPr>
          <w:rStyle w:val="StyleUnderline"/>
          <w:rFonts w:ascii="Calibri" w:hAnsi="Calibri" w:cs="Calibri"/>
        </w:rPr>
        <w:t xml:space="preserve">A budget </w:t>
      </w:r>
      <w:r w:rsidRPr="00CA0B1B">
        <w:rPr>
          <w:rStyle w:val="StyleUnderline"/>
          <w:rFonts w:ascii="Calibri" w:hAnsi="Calibri" w:cs="Calibri"/>
          <w:highlight w:val="yellow"/>
        </w:rPr>
        <w:t>reconciliation</w:t>
      </w:r>
      <w:r w:rsidRPr="00B434FD">
        <w:rPr>
          <w:rStyle w:val="StyleUnderline"/>
          <w:rFonts w:ascii="Calibri" w:hAnsi="Calibri" w:cs="Calibri"/>
        </w:rPr>
        <w:t xml:space="preserve"> bill would need just a simple majority to pass.</w:t>
      </w:r>
      <w:r w:rsidRPr="00B434FD">
        <w:rPr>
          <w:rFonts w:cs="Calibri"/>
          <w:sz w:val="16"/>
        </w:rPr>
        <w:t xml:space="preserve"> </w:t>
      </w:r>
      <w:r w:rsidRPr="00B434FD">
        <w:rPr>
          <w:rStyle w:val="StyleUnderline"/>
          <w:rFonts w:ascii="Calibri" w:hAnsi="Calibri" w:cs="Calibri"/>
        </w:rPr>
        <w:t xml:space="preserve">If Congress were to pass a bill to undo Obama's withdrawal, </w:t>
      </w:r>
      <w:r w:rsidRPr="00CA0B1B">
        <w:rPr>
          <w:rStyle w:val="StyleUnderline"/>
          <w:rFonts w:ascii="Calibri" w:hAnsi="Calibri" w:cs="Calibri"/>
          <w:highlight w:val="yellow"/>
        </w:rPr>
        <w:t>it could</w:t>
      </w:r>
      <w:r w:rsidRPr="00B434FD">
        <w:rPr>
          <w:rStyle w:val="StyleUnderline"/>
          <w:rFonts w:ascii="Calibri" w:hAnsi="Calibri" w:cs="Calibri"/>
        </w:rPr>
        <w:t xml:space="preserve"> still </w:t>
      </w:r>
      <w:r w:rsidRPr="00CA0B1B">
        <w:rPr>
          <w:rStyle w:val="StyleUnderline"/>
          <w:rFonts w:ascii="Calibri" w:hAnsi="Calibri" w:cs="Calibri"/>
          <w:highlight w:val="yellow"/>
        </w:rPr>
        <w:t>be years before any drilling</w:t>
      </w:r>
      <w:r w:rsidRPr="00B434FD">
        <w:rPr>
          <w:rStyle w:val="StyleUnderline"/>
          <w:rFonts w:ascii="Calibri" w:hAnsi="Calibri" w:cs="Calibri"/>
        </w:rPr>
        <w:t xml:space="preserve"> rigs make their way into the icy waters off Alaska b</w:t>
      </w:r>
      <w:r w:rsidRPr="00CA0B1B">
        <w:rPr>
          <w:rStyle w:val="StyleUnderline"/>
          <w:rFonts w:ascii="Calibri" w:hAnsi="Calibri" w:cs="Calibri"/>
          <w:highlight w:val="yellow"/>
        </w:rPr>
        <w:t>ecause an existing</w:t>
      </w:r>
      <w:r w:rsidRPr="00B434FD">
        <w:rPr>
          <w:rStyle w:val="StyleUnderline"/>
          <w:rFonts w:ascii="Calibri" w:hAnsi="Calibri" w:cs="Calibri"/>
        </w:rPr>
        <w:t xml:space="preserve"> federal five-year </w:t>
      </w:r>
      <w:r w:rsidRPr="00CA0B1B">
        <w:rPr>
          <w:rStyle w:val="StyleUnderline"/>
          <w:rFonts w:ascii="Calibri" w:hAnsi="Calibri" w:cs="Calibri"/>
          <w:highlight w:val="yellow"/>
        </w:rPr>
        <w:t>leasing plan</w:t>
      </w:r>
      <w:r w:rsidRPr="00CA0B1B">
        <w:rPr>
          <w:rFonts w:cs="Calibri"/>
          <w:sz w:val="16"/>
          <w:highlight w:val="yellow"/>
        </w:rPr>
        <w:t>,</w:t>
      </w:r>
      <w:r w:rsidRPr="00B434FD">
        <w:rPr>
          <w:rFonts w:cs="Calibri"/>
          <w:sz w:val="16"/>
        </w:rPr>
        <w:t xml:space="preserve"> issued by the Obama administration, </w:t>
      </w:r>
      <w:r w:rsidRPr="00CA0B1B">
        <w:rPr>
          <w:rStyle w:val="StyleUnderline"/>
          <w:rFonts w:ascii="Calibri" w:hAnsi="Calibri" w:cs="Calibri"/>
          <w:highlight w:val="yellow"/>
        </w:rPr>
        <w:t>exempts the area</w:t>
      </w:r>
      <w:r w:rsidRPr="00B434FD">
        <w:rPr>
          <w:rStyle w:val="StyleUnderline"/>
          <w:rFonts w:ascii="Calibri" w:hAnsi="Calibri" w:cs="Calibri"/>
        </w:rPr>
        <w:t xml:space="preserve"> from lease sales. </w:t>
      </w:r>
      <w:r w:rsidRPr="00B434FD">
        <w:rPr>
          <w:rFonts w:cs="Calibri"/>
          <w:sz w:val="16"/>
        </w:rPr>
        <w:t xml:space="preserve">Trump's latest order directs Zinke to review that plan, with an eye toward creating a new one, but </w:t>
      </w:r>
      <w:r w:rsidRPr="00B434FD">
        <w:rPr>
          <w:rStyle w:val="StyleUnderline"/>
          <w:rFonts w:ascii="Calibri" w:hAnsi="Calibri" w:cs="Calibri"/>
        </w:rPr>
        <w:t>the process could take years</w:t>
      </w:r>
      <w:r w:rsidRPr="00B434FD">
        <w:rPr>
          <w:rFonts w:cs="Calibri"/>
          <w:sz w:val="16"/>
        </w:rPr>
        <w:t>, said Hilary Tompkins, who served as solicitor for the Interior Department from 2009 to 2017. "</w:t>
      </w:r>
      <w:r w:rsidRPr="00B434FD">
        <w:rPr>
          <w:rStyle w:val="StyleUnderline"/>
          <w:rFonts w:ascii="Calibri" w:hAnsi="Calibri" w:cs="Calibri"/>
        </w:rPr>
        <w:t>It would take a very substantial effort to change course," she said. Five-year leasing plans require rigorous analysis of economic, social and environmental impacts of a leasing sale.</w:t>
      </w:r>
      <w:r w:rsidRPr="00B434FD">
        <w:rPr>
          <w:rFonts w:cs="Calibri"/>
          <w:sz w:val="16"/>
        </w:rPr>
        <w:t xml:space="preserve"> Once a plan is written, it is subject to public comment, as well as a review under the National Environmental Policy Act (NEPA), which requires a lengthy environmental impact statement. </w:t>
      </w:r>
      <w:r w:rsidRPr="00B434FD">
        <w:rPr>
          <w:rStyle w:val="StyleUnderline"/>
          <w:rFonts w:ascii="Calibri" w:hAnsi="Calibri" w:cs="Calibri"/>
        </w:rPr>
        <w:t xml:space="preserve">Meanwhile, many </w:t>
      </w:r>
      <w:r w:rsidRPr="00CA0B1B">
        <w:rPr>
          <w:rStyle w:val="StyleUnderline"/>
          <w:rFonts w:ascii="Calibri" w:hAnsi="Calibri" w:cs="Calibri"/>
          <w:highlight w:val="yellow"/>
        </w:rPr>
        <w:t xml:space="preserve">large companies have abandoned their </w:t>
      </w:r>
      <w:r w:rsidRPr="00B434FD">
        <w:rPr>
          <w:rStyle w:val="StyleUnderline"/>
          <w:rFonts w:ascii="Calibri" w:hAnsi="Calibri" w:cs="Calibri"/>
        </w:rPr>
        <w:t xml:space="preserve">existing </w:t>
      </w:r>
      <w:r w:rsidRPr="00CA0B1B">
        <w:rPr>
          <w:rStyle w:val="StyleUnderline"/>
          <w:rFonts w:ascii="Calibri" w:hAnsi="Calibri" w:cs="Calibri"/>
          <w:highlight w:val="yellow"/>
        </w:rPr>
        <w:t>Arctic leases.</w:t>
      </w:r>
      <w:r w:rsidRPr="00B434FD">
        <w:rPr>
          <w:rStyle w:val="StyleUnderline"/>
          <w:rFonts w:ascii="Calibri" w:hAnsi="Calibri" w:cs="Calibri"/>
        </w:rPr>
        <w:t xml:space="preserve"> In 2015, </w:t>
      </w:r>
      <w:r w:rsidRPr="00CA0B1B">
        <w:rPr>
          <w:rStyle w:val="StyleUnderline"/>
          <w:rFonts w:ascii="Calibri" w:hAnsi="Calibri" w:cs="Calibri"/>
          <w:highlight w:val="yellow"/>
        </w:rPr>
        <w:t>Shell made the first attempt</w:t>
      </w:r>
      <w:r w:rsidRPr="00B434FD">
        <w:rPr>
          <w:rStyle w:val="StyleUnderline"/>
          <w:rFonts w:ascii="Calibri" w:hAnsi="Calibri" w:cs="Calibri"/>
        </w:rPr>
        <w:t xml:space="preserve"> at offshore drilling in American Arctic waters, and </w:t>
      </w:r>
      <w:r w:rsidRPr="00CA0B1B">
        <w:rPr>
          <w:rStyle w:val="StyleUnderline"/>
          <w:rFonts w:ascii="Calibri" w:hAnsi="Calibri" w:cs="Calibri"/>
          <w:highlight w:val="yellow"/>
        </w:rPr>
        <w:t>it was a disaster</w:t>
      </w:r>
      <w:r w:rsidRPr="00B434FD">
        <w:rPr>
          <w:rStyle w:val="StyleUnderline"/>
          <w:rFonts w:ascii="Calibri" w:hAnsi="Calibri" w:cs="Calibri"/>
        </w:rPr>
        <w:t xml:space="preserve">. After spending $4.1 billion on an exploratory well that didn't produce enough oil or gas to make it worthwhile and facing equipment malfunctions, Shell left the region. </w:t>
      </w:r>
      <w:r w:rsidRPr="00CA0B1B">
        <w:rPr>
          <w:rStyle w:val="StyleUnderline"/>
          <w:rFonts w:ascii="Calibri" w:hAnsi="Calibri" w:cs="Calibri"/>
          <w:highlight w:val="yellow"/>
        </w:rPr>
        <w:t>In the face of that and dropping oil prices, others followed.</w:t>
      </w:r>
    </w:p>
    <w:p w:rsidR="00C10017" w:rsidRPr="00B434FD" w:rsidRDefault="00C10017" w:rsidP="00C10017">
      <w:pPr>
        <w:pStyle w:val="Heading4"/>
        <w:rPr>
          <w:rFonts w:cs="Calibri"/>
        </w:rPr>
      </w:pPr>
      <w:r w:rsidRPr="00B434FD">
        <w:rPr>
          <w:rFonts w:cs="Calibri"/>
        </w:rPr>
        <w:t>Congress and Trump open offshore drilling – doesn’t increase production – low prices</w:t>
      </w:r>
    </w:p>
    <w:p w:rsidR="00C10017" w:rsidRPr="00B434FD" w:rsidRDefault="00C10017" w:rsidP="00C10017">
      <w:pPr>
        <w:rPr>
          <w:rFonts w:cs="Calibri"/>
        </w:rPr>
      </w:pPr>
      <w:r w:rsidRPr="00B434FD">
        <w:rPr>
          <w:rStyle w:val="Style13ptBold"/>
          <w:rFonts w:ascii="Calibri" w:hAnsi="Calibri" w:cs="Calibri"/>
        </w:rPr>
        <w:t>Colman 11-10</w:t>
      </w:r>
      <w:r w:rsidRPr="00B434FD">
        <w:rPr>
          <w:rFonts w:cs="Calibri"/>
        </w:rPr>
        <w:t xml:space="preserve"> [Zack Colman, deputy editor (Washington), was a Knight Science Journalism fellow at MIT, a Bill Lane Center for the American West media fellow at Stanford University and has covered energy and environment policy from Washington, D.C., for the Washington Examiner, The Hill and Smart Grid Today 11-10-2016 http://www.csmonitor.com/Environment/Inhabit/2016/1110/Coal-and-oil-revival-Six-ways-Trump-could-shift-energy-policy]</w:t>
      </w:r>
    </w:p>
    <w:p w:rsidR="00C10017" w:rsidRPr="00B434FD" w:rsidRDefault="00C10017" w:rsidP="00C10017">
      <w:pPr>
        <w:rPr>
          <w:rFonts w:cs="Calibri"/>
        </w:rPr>
      </w:pPr>
      <w:r w:rsidRPr="00B434FD">
        <w:rPr>
          <w:rFonts w:cs="Calibri"/>
        </w:rPr>
        <w:t>Federal lands</w:t>
      </w:r>
    </w:p>
    <w:p w:rsidR="00C10017" w:rsidRPr="00B434FD" w:rsidRDefault="00C10017" w:rsidP="00C10017">
      <w:pPr>
        <w:rPr>
          <w:rFonts w:cs="Calibri"/>
        </w:rPr>
      </w:pPr>
      <w:r w:rsidRPr="00CA0B1B">
        <w:rPr>
          <w:rStyle w:val="Emphasis"/>
          <w:rFonts w:cs="Calibri"/>
          <w:highlight w:val="yellow"/>
        </w:rPr>
        <w:t>Congressional Republicans</w:t>
      </w:r>
      <w:r w:rsidRPr="00B434FD">
        <w:rPr>
          <w:rFonts w:cs="Calibri"/>
        </w:rPr>
        <w:t xml:space="preserve">, </w:t>
      </w:r>
      <w:r w:rsidRPr="00B434FD">
        <w:rPr>
          <w:rStyle w:val="StyleUnderline"/>
          <w:rFonts w:ascii="Calibri" w:hAnsi="Calibri" w:cs="Calibri"/>
        </w:rPr>
        <w:t>along with</w:t>
      </w:r>
      <w:r w:rsidRPr="00B434FD">
        <w:rPr>
          <w:rFonts w:cs="Calibri"/>
        </w:rPr>
        <w:t xml:space="preserve"> </w:t>
      </w:r>
      <w:r w:rsidRPr="00CA0B1B">
        <w:rPr>
          <w:rStyle w:val="Emphasis"/>
          <w:rFonts w:cs="Calibri"/>
          <w:highlight w:val="yellow"/>
        </w:rPr>
        <w:t>Dem</w:t>
      </w:r>
      <w:r w:rsidRPr="00B434FD">
        <w:rPr>
          <w:rStyle w:val="Emphasis"/>
          <w:rFonts w:cs="Calibri"/>
        </w:rPr>
        <w:t>ocrat</w:t>
      </w:r>
      <w:r w:rsidRPr="00CA0B1B">
        <w:rPr>
          <w:rStyle w:val="Emphasis"/>
          <w:rFonts w:cs="Calibri"/>
          <w:highlight w:val="yellow"/>
        </w:rPr>
        <w:t>s</w:t>
      </w:r>
      <w:r w:rsidRPr="00B434FD">
        <w:rPr>
          <w:rStyle w:val="Emphasis"/>
          <w:rFonts w:cs="Calibri"/>
        </w:rPr>
        <w:t xml:space="preserve"> </w:t>
      </w:r>
      <w:r w:rsidRPr="00CA0B1B">
        <w:rPr>
          <w:rStyle w:val="Emphasis"/>
          <w:rFonts w:cs="Calibri"/>
          <w:highlight w:val="yellow"/>
        </w:rPr>
        <w:t>with</w:t>
      </w:r>
      <w:r w:rsidRPr="00B434FD">
        <w:rPr>
          <w:rStyle w:val="Emphasis"/>
          <w:rFonts w:cs="Calibri"/>
        </w:rPr>
        <w:t xml:space="preserve"> </w:t>
      </w:r>
      <w:r w:rsidRPr="00CA0B1B">
        <w:rPr>
          <w:rStyle w:val="Emphasis"/>
          <w:rFonts w:cs="Calibri"/>
          <w:highlight w:val="yellow"/>
        </w:rPr>
        <w:t>fossil fuel districts</w:t>
      </w:r>
      <w:r w:rsidRPr="00B434FD">
        <w:rPr>
          <w:rFonts w:cs="Calibri"/>
        </w:rPr>
        <w:t xml:space="preserve">, have </w:t>
      </w:r>
      <w:r w:rsidRPr="00B434FD">
        <w:rPr>
          <w:rStyle w:val="StyleUnderline"/>
          <w:rFonts w:ascii="Calibri" w:hAnsi="Calibri" w:cs="Calibri"/>
        </w:rPr>
        <w:t xml:space="preserve">long </w:t>
      </w:r>
      <w:r w:rsidRPr="00CA0B1B">
        <w:rPr>
          <w:rStyle w:val="StyleUnderline"/>
          <w:rFonts w:ascii="Calibri" w:hAnsi="Calibri" w:cs="Calibri"/>
          <w:highlight w:val="yellow"/>
        </w:rPr>
        <w:t>complained</w:t>
      </w:r>
      <w:r w:rsidRPr="00B434FD">
        <w:rPr>
          <w:rStyle w:val="StyleUnderline"/>
          <w:rFonts w:ascii="Calibri" w:hAnsi="Calibri" w:cs="Calibri"/>
        </w:rPr>
        <w:t xml:space="preserve"> </w:t>
      </w:r>
      <w:r w:rsidRPr="00B434FD">
        <w:rPr>
          <w:rFonts w:cs="Calibri"/>
        </w:rPr>
        <w:t xml:space="preserve">the </w:t>
      </w:r>
      <w:r w:rsidRPr="00CA0B1B">
        <w:rPr>
          <w:rStyle w:val="StyleUnderline"/>
          <w:rFonts w:ascii="Calibri" w:hAnsi="Calibri" w:cs="Calibri"/>
          <w:highlight w:val="yellow"/>
        </w:rPr>
        <w:t>Obama</w:t>
      </w:r>
      <w:r w:rsidRPr="00B434FD">
        <w:rPr>
          <w:rFonts w:cs="Calibri"/>
        </w:rPr>
        <w:t xml:space="preserve"> administration </w:t>
      </w:r>
      <w:r w:rsidRPr="00CA0B1B">
        <w:rPr>
          <w:rStyle w:val="StyleUnderline"/>
          <w:rFonts w:ascii="Calibri" w:hAnsi="Calibri" w:cs="Calibri"/>
          <w:highlight w:val="yellow"/>
        </w:rPr>
        <w:t>kept</w:t>
      </w:r>
      <w:r w:rsidRPr="00B434FD">
        <w:rPr>
          <w:rStyle w:val="StyleUnderline"/>
          <w:rFonts w:ascii="Calibri" w:hAnsi="Calibri" w:cs="Calibri"/>
        </w:rPr>
        <w:t xml:space="preserve"> too much </w:t>
      </w:r>
      <w:r w:rsidRPr="00CA0B1B">
        <w:rPr>
          <w:rStyle w:val="StyleUnderline"/>
          <w:rFonts w:ascii="Calibri" w:hAnsi="Calibri" w:cs="Calibri"/>
          <w:highlight w:val="yellow"/>
        </w:rPr>
        <w:t>fed</w:t>
      </w:r>
      <w:r w:rsidRPr="00B434FD">
        <w:rPr>
          <w:rStyle w:val="StyleUnderline"/>
          <w:rFonts w:ascii="Calibri" w:hAnsi="Calibri" w:cs="Calibri"/>
        </w:rPr>
        <w:t xml:space="preserve">eral </w:t>
      </w:r>
      <w:r w:rsidRPr="00CA0B1B">
        <w:rPr>
          <w:rStyle w:val="StyleUnderline"/>
          <w:rFonts w:ascii="Calibri" w:hAnsi="Calibri" w:cs="Calibri"/>
          <w:highlight w:val="yellow"/>
        </w:rPr>
        <w:t>land off limits</w:t>
      </w:r>
      <w:r w:rsidRPr="00B434FD">
        <w:rPr>
          <w:rFonts w:cs="Calibri"/>
        </w:rPr>
        <w:t xml:space="preserve"> to oil, gas, and coal production. The Trump White House will likely seek to change course.</w:t>
      </w:r>
    </w:p>
    <w:p w:rsidR="00C10017" w:rsidRPr="00B434FD" w:rsidRDefault="00C10017" w:rsidP="00C10017">
      <w:pPr>
        <w:rPr>
          <w:rFonts w:cs="Calibri"/>
        </w:rPr>
      </w:pPr>
      <w:r w:rsidRPr="00CA0B1B">
        <w:rPr>
          <w:rStyle w:val="StyleUnderline"/>
          <w:rFonts w:ascii="Calibri" w:hAnsi="Calibri" w:cs="Calibri"/>
          <w:highlight w:val="yellow"/>
        </w:rPr>
        <w:t>Under Trump</w:t>
      </w:r>
      <w:r w:rsidRPr="00B434FD">
        <w:rPr>
          <w:rFonts w:cs="Calibri"/>
        </w:rPr>
        <w:t xml:space="preserve">, </w:t>
      </w:r>
      <w:r w:rsidRPr="00CA0B1B">
        <w:rPr>
          <w:rStyle w:val="StyleUnderline"/>
          <w:rFonts w:ascii="Calibri" w:hAnsi="Calibri" w:cs="Calibri"/>
          <w:highlight w:val="yellow"/>
        </w:rPr>
        <w:t>the Interior</w:t>
      </w:r>
      <w:r w:rsidRPr="00B434FD">
        <w:rPr>
          <w:rStyle w:val="StyleUnderline"/>
          <w:rFonts w:ascii="Calibri" w:hAnsi="Calibri" w:cs="Calibri"/>
        </w:rPr>
        <w:t xml:space="preserve"> Department </w:t>
      </w:r>
      <w:r w:rsidRPr="00CA0B1B">
        <w:rPr>
          <w:rStyle w:val="StyleUnderline"/>
          <w:rFonts w:ascii="Calibri" w:hAnsi="Calibri" w:cs="Calibri"/>
          <w:highlight w:val="yellow"/>
        </w:rPr>
        <w:t>could be</w:t>
      </w:r>
      <w:r w:rsidRPr="00CA0B1B">
        <w:rPr>
          <w:rFonts w:cs="Calibri"/>
          <w:highlight w:val="yellow"/>
        </w:rPr>
        <w:t xml:space="preserve"> </w:t>
      </w:r>
      <w:r w:rsidRPr="00CA0B1B">
        <w:rPr>
          <w:rStyle w:val="Emphasis"/>
          <w:rFonts w:cs="Calibri"/>
          <w:highlight w:val="yellow"/>
        </w:rPr>
        <w:t>freed up to</w:t>
      </w:r>
      <w:r w:rsidRPr="00B434FD">
        <w:rPr>
          <w:rStyle w:val="Emphasis"/>
          <w:rFonts w:cs="Calibri"/>
        </w:rPr>
        <w:t xml:space="preserve"> </w:t>
      </w:r>
      <w:r w:rsidRPr="00CA0B1B">
        <w:rPr>
          <w:rStyle w:val="Emphasis"/>
          <w:rFonts w:cs="Calibri"/>
          <w:highlight w:val="yellow"/>
        </w:rPr>
        <w:t>offer more leases</w:t>
      </w:r>
      <w:r w:rsidRPr="00B434FD">
        <w:rPr>
          <w:rFonts w:cs="Calibri"/>
        </w:rPr>
        <w:t xml:space="preserve"> to develop fossil fuel energy.</w:t>
      </w:r>
    </w:p>
    <w:p w:rsidR="00C10017" w:rsidRPr="00B434FD" w:rsidRDefault="00C10017" w:rsidP="00C10017">
      <w:pPr>
        <w:rPr>
          <w:rFonts w:cs="Calibri"/>
        </w:rPr>
      </w:pPr>
      <w:r w:rsidRPr="00CA0B1B">
        <w:rPr>
          <w:rStyle w:val="StyleUnderline"/>
          <w:rFonts w:ascii="Calibri" w:hAnsi="Calibri" w:cs="Calibri"/>
          <w:highlight w:val="yellow"/>
        </w:rPr>
        <w:t>Trump or the Congress</w:t>
      </w:r>
      <w:r w:rsidRPr="00B434FD">
        <w:rPr>
          <w:rFonts w:cs="Calibri"/>
        </w:rPr>
        <w:t xml:space="preserve"> also </w:t>
      </w:r>
      <w:r w:rsidRPr="00CA0B1B">
        <w:rPr>
          <w:rStyle w:val="StyleUnderline"/>
          <w:rFonts w:ascii="Calibri" w:hAnsi="Calibri" w:cs="Calibri"/>
          <w:highlight w:val="yellow"/>
        </w:rPr>
        <w:t>would</w:t>
      </w:r>
      <w:r w:rsidRPr="00B434FD">
        <w:rPr>
          <w:rFonts w:cs="Calibri"/>
        </w:rPr>
        <w:t xml:space="preserve"> probably make </w:t>
      </w:r>
      <w:r w:rsidRPr="00CA0B1B">
        <w:rPr>
          <w:rStyle w:val="StyleUnderline"/>
          <w:rFonts w:ascii="Calibri" w:hAnsi="Calibri" w:cs="Calibri"/>
          <w:highlight w:val="yellow"/>
        </w:rPr>
        <w:t>change</w:t>
      </w:r>
      <w:r w:rsidRPr="00B434FD">
        <w:rPr>
          <w:rFonts w:cs="Calibri"/>
        </w:rPr>
        <w:t xml:space="preserve">s to </w:t>
      </w:r>
      <w:r w:rsidRPr="00CA0B1B">
        <w:rPr>
          <w:rStyle w:val="StyleUnderline"/>
          <w:rFonts w:ascii="Calibri" w:hAnsi="Calibri" w:cs="Calibri"/>
          <w:highlight w:val="yellow"/>
        </w:rPr>
        <w:t>Obama’s</w:t>
      </w:r>
      <w:r w:rsidRPr="00B434FD">
        <w:rPr>
          <w:rFonts w:cs="Calibri"/>
        </w:rPr>
        <w:t xml:space="preserve"> five-year </w:t>
      </w:r>
      <w:r w:rsidRPr="00B434FD">
        <w:rPr>
          <w:rStyle w:val="StyleUnderline"/>
          <w:rFonts w:ascii="Calibri" w:hAnsi="Calibri" w:cs="Calibri"/>
        </w:rPr>
        <w:t xml:space="preserve">offshore </w:t>
      </w:r>
      <w:r w:rsidRPr="00CA0B1B">
        <w:rPr>
          <w:rStyle w:val="StyleUnderline"/>
          <w:rFonts w:ascii="Calibri" w:hAnsi="Calibri" w:cs="Calibri"/>
          <w:highlight w:val="yellow"/>
        </w:rPr>
        <w:t>drilling plan</w:t>
      </w:r>
      <w:r w:rsidRPr="00B434FD">
        <w:rPr>
          <w:rStyle w:val="StyleUnderline"/>
          <w:rFonts w:ascii="Calibri" w:hAnsi="Calibri" w:cs="Calibri"/>
        </w:rPr>
        <w:t>,</w:t>
      </w:r>
      <w:r w:rsidRPr="00B434FD">
        <w:rPr>
          <w:rFonts w:cs="Calibri"/>
        </w:rPr>
        <w:t xml:space="preserve"> which would run from 2017 through 2022.</w:t>
      </w:r>
    </w:p>
    <w:p w:rsidR="00C10017" w:rsidRPr="00B434FD" w:rsidRDefault="00C10017" w:rsidP="00C10017">
      <w:pPr>
        <w:rPr>
          <w:rFonts w:cs="Calibri"/>
        </w:rPr>
      </w:pPr>
      <w:r w:rsidRPr="00B434FD">
        <w:rPr>
          <w:rFonts w:cs="Calibri"/>
        </w:rPr>
        <w:t xml:space="preserve">The plan hasn’t yet been finalized, but the draft has kept the Eastern Gulf of Mexico and the Pacific and Atlantic Oceans offline. Environmental groups hope the end product also keeps the Arctic Ocean off limits. </w:t>
      </w:r>
      <w:r w:rsidRPr="00B434FD">
        <w:rPr>
          <w:rStyle w:val="StyleUnderline"/>
          <w:rFonts w:ascii="Calibri" w:hAnsi="Calibri" w:cs="Calibri"/>
        </w:rPr>
        <w:t>Republicans</w:t>
      </w:r>
      <w:r w:rsidRPr="00B434FD">
        <w:rPr>
          <w:rFonts w:cs="Calibri"/>
        </w:rPr>
        <w:t xml:space="preserve">, however, </w:t>
      </w:r>
      <w:r w:rsidRPr="00B434FD">
        <w:rPr>
          <w:rStyle w:val="StyleUnderline"/>
          <w:rFonts w:ascii="Calibri" w:hAnsi="Calibri" w:cs="Calibri"/>
        </w:rPr>
        <w:t>have</w:t>
      </w:r>
      <w:r w:rsidRPr="00B434FD">
        <w:rPr>
          <w:rFonts w:cs="Calibri"/>
        </w:rPr>
        <w:t xml:space="preserve"> </w:t>
      </w:r>
      <w:r w:rsidRPr="00B434FD">
        <w:rPr>
          <w:rStyle w:val="Emphasis"/>
          <w:rFonts w:cs="Calibri"/>
        </w:rPr>
        <w:t xml:space="preserve">sought </w:t>
      </w:r>
      <w:r w:rsidRPr="00CA0B1B">
        <w:rPr>
          <w:rStyle w:val="Emphasis"/>
          <w:rFonts w:cs="Calibri"/>
          <w:highlight w:val="yellow"/>
        </w:rPr>
        <w:t>to open the coasts</w:t>
      </w:r>
      <w:r w:rsidRPr="00B434FD">
        <w:rPr>
          <w:rFonts w:cs="Calibri"/>
        </w:rPr>
        <w:t xml:space="preserve">. </w:t>
      </w:r>
      <w:r w:rsidRPr="00B434FD">
        <w:rPr>
          <w:rStyle w:val="StyleUnderline"/>
          <w:rFonts w:ascii="Calibri" w:hAnsi="Calibri" w:cs="Calibri"/>
        </w:rPr>
        <w:t xml:space="preserve">They’ve long eyed the </w:t>
      </w:r>
      <w:r w:rsidRPr="00B434FD">
        <w:rPr>
          <w:rStyle w:val="Emphasis"/>
          <w:rFonts w:cs="Calibri"/>
        </w:rPr>
        <w:t>Atlantic coast</w:t>
      </w:r>
      <w:r w:rsidRPr="00B434FD">
        <w:rPr>
          <w:rFonts w:cs="Calibri"/>
        </w:rPr>
        <w:t xml:space="preserve"> from Virginia down to Georgia, despite opposition from coastal communities in those states.</w:t>
      </w:r>
    </w:p>
    <w:p w:rsidR="00C10017" w:rsidRPr="00B434FD" w:rsidRDefault="00C10017" w:rsidP="00C10017">
      <w:pPr>
        <w:rPr>
          <w:rFonts w:cs="Calibri"/>
        </w:rPr>
      </w:pPr>
      <w:r w:rsidRPr="00B434FD">
        <w:rPr>
          <w:rFonts w:cs="Calibri"/>
        </w:rPr>
        <w:t>"We hope he will recognize that offshore drilling is an extremely risky proposition, and in fact a bad business decision both for the companies involved and for the US government itself,” says Jacqueline Savitz of the environmental group Oceana.</w:t>
      </w:r>
    </w:p>
    <w:p w:rsidR="00C10017" w:rsidRPr="00B434FD" w:rsidRDefault="00C10017" w:rsidP="00C10017">
      <w:pPr>
        <w:rPr>
          <w:rFonts w:cs="Calibri"/>
        </w:rPr>
      </w:pPr>
      <w:r w:rsidRPr="00CA0B1B">
        <w:rPr>
          <w:rStyle w:val="StyleUnderline"/>
          <w:rFonts w:ascii="Calibri" w:hAnsi="Calibri" w:cs="Calibri"/>
          <w:highlight w:val="yellow"/>
        </w:rPr>
        <w:t>Even if Trump</w:t>
      </w:r>
      <w:r w:rsidRPr="00B434FD">
        <w:rPr>
          <w:rFonts w:cs="Calibri"/>
        </w:rPr>
        <w:t xml:space="preserve"> were to </w:t>
      </w:r>
      <w:r w:rsidRPr="00CA0B1B">
        <w:rPr>
          <w:rStyle w:val="StyleUnderline"/>
          <w:rFonts w:ascii="Calibri" w:hAnsi="Calibri" w:cs="Calibri"/>
          <w:highlight w:val="yellow"/>
        </w:rPr>
        <w:t>open offshore areas</w:t>
      </w:r>
      <w:r w:rsidRPr="00B434FD">
        <w:rPr>
          <w:rFonts w:cs="Calibri"/>
        </w:rPr>
        <w:t xml:space="preserve">, </w:t>
      </w:r>
      <w:r w:rsidRPr="00CA0B1B">
        <w:rPr>
          <w:rStyle w:val="Emphasis"/>
          <w:rFonts w:cs="Calibri"/>
          <w:highlight w:val="yellow"/>
        </w:rPr>
        <w:t>low oil prices</w:t>
      </w:r>
      <w:r w:rsidRPr="00B434FD">
        <w:rPr>
          <w:rFonts w:cs="Calibri"/>
        </w:rPr>
        <w:t xml:space="preserve"> have </w:t>
      </w:r>
      <w:r w:rsidRPr="00B434FD">
        <w:rPr>
          <w:rStyle w:val="StyleUnderline"/>
          <w:rFonts w:ascii="Calibri" w:hAnsi="Calibri" w:cs="Calibri"/>
        </w:rPr>
        <w:t>forced</w:t>
      </w:r>
      <w:r w:rsidRPr="00B434FD">
        <w:rPr>
          <w:rFonts w:cs="Calibri"/>
        </w:rPr>
        <w:t xml:space="preserve"> even deep-pocketed oil </w:t>
      </w:r>
      <w:r w:rsidRPr="00B434FD">
        <w:rPr>
          <w:rStyle w:val="StyleUnderline"/>
          <w:rFonts w:ascii="Calibri" w:hAnsi="Calibri" w:cs="Calibri"/>
        </w:rPr>
        <w:t xml:space="preserve">firms to </w:t>
      </w:r>
      <w:r w:rsidRPr="00CA0B1B">
        <w:rPr>
          <w:rStyle w:val="StyleUnderline"/>
          <w:rFonts w:ascii="Calibri" w:hAnsi="Calibri" w:cs="Calibri"/>
          <w:highlight w:val="yellow"/>
        </w:rPr>
        <w:t>put those</w:t>
      </w:r>
      <w:r w:rsidRPr="00B434FD">
        <w:rPr>
          <w:rFonts w:cs="Calibri"/>
        </w:rPr>
        <w:t xml:space="preserve"> </w:t>
      </w:r>
      <w:r w:rsidRPr="00CA0B1B">
        <w:rPr>
          <w:rStyle w:val="StyleUnderline"/>
          <w:rFonts w:ascii="Calibri" w:hAnsi="Calibri" w:cs="Calibri"/>
          <w:highlight w:val="yellow"/>
        </w:rPr>
        <w:t xml:space="preserve">capital intensive projects on the </w:t>
      </w:r>
      <w:r w:rsidRPr="00CA0B1B">
        <w:rPr>
          <w:rStyle w:val="Emphasis"/>
          <w:rFonts w:cs="Calibri"/>
          <w:highlight w:val="yellow"/>
        </w:rPr>
        <w:t>back burner</w:t>
      </w:r>
      <w:r w:rsidRPr="00B434FD">
        <w:rPr>
          <w:rFonts w:cs="Calibri"/>
        </w:rPr>
        <w:t xml:space="preserve"> for now.</w:t>
      </w:r>
    </w:p>
    <w:p w:rsidR="00C10017" w:rsidRPr="00B434FD" w:rsidRDefault="00C10017" w:rsidP="00C10017">
      <w:pPr>
        <w:pStyle w:val="Heading4"/>
        <w:rPr>
          <w:rFonts w:cs="Calibri"/>
        </w:rPr>
      </w:pPr>
      <w:r w:rsidRPr="00B434FD">
        <w:rPr>
          <w:rFonts w:cs="Calibri"/>
        </w:rPr>
        <w:t>Trump will open it – prices and states block increased drilling</w:t>
      </w:r>
    </w:p>
    <w:p w:rsidR="00C10017" w:rsidRPr="00B434FD" w:rsidRDefault="00C10017" w:rsidP="00C10017">
      <w:pPr>
        <w:rPr>
          <w:rFonts w:cs="Calibri"/>
        </w:rPr>
      </w:pPr>
      <w:r w:rsidRPr="00B434FD">
        <w:rPr>
          <w:rStyle w:val="Style13ptBold"/>
          <w:rFonts w:ascii="Calibri" w:hAnsi="Calibri" w:cs="Calibri"/>
        </w:rPr>
        <w:t xml:space="preserve">Roberts 11-14 </w:t>
      </w:r>
      <w:r w:rsidRPr="00B434FD">
        <w:rPr>
          <w:rFonts w:cs="Calibri"/>
        </w:rPr>
        <w:t>[David Roberts, energy reporter at Vox, 2016 http://www.vox.com/science-and-health/2016/11/14/13582562/trump-gop-climate-environmental-policy]</w:t>
      </w:r>
    </w:p>
    <w:p w:rsidR="00C10017" w:rsidRPr="00B434FD" w:rsidRDefault="00C10017" w:rsidP="00C10017">
      <w:pPr>
        <w:rPr>
          <w:rFonts w:cs="Calibri"/>
          <w:sz w:val="16"/>
        </w:rPr>
      </w:pPr>
      <w:r w:rsidRPr="00B434FD">
        <w:rPr>
          <w:rFonts w:cs="Calibri"/>
          <w:sz w:val="16"/>
        </w:rPr>
        <w:t xml:space="preserve">5) </w:t>
      </w:r>
      <w:r w:rsidRPr="00CA0B1B">
        <w:rPr>
          <w:rStyle w:val="StyleUnderline"/>
          <w:rFonts w:ascii="Calibri" w:hAnsi="Calibri" w:cs="Calibri"/>
          <w:highlight w:val="yellow"/>
        </w:rPr>
        <w:t>Open up</w:t>
      </w:r>
      <w:r w:rsidRPr="00CA0B1B">
        <w:rPr>
          <w:rFonts w:cs="Calibri"/>
          <w:sz w:val="16"/>
          <w:highlight w:val="yellow"/>
        </w:rPr>
        <w:t xml:space="preserve"> </w:t>
      </w:r>
      <w:r w:rsidRPr="00CA0B1B">
        <w:rPr>
          <w:rStyle w:val="StyleUnderline"/>
          <w:rFonts w:ascii="Calibri" w:hAnsi="Calibri" w:cs="Calibri"/>
          <w:highlight w:val="yellow"/>
        </w:rPr>
        <w:t>new</w:t>
      </w:r>
      <w:r w:rsidRPr="00B434FD">
        <w:rPr>
          <w:rFonts w:cs="Calibri"/>
          <w:sz w:val="16"/>
        </w:rPr>
        <w:t xml:space="preserve"> public </w:t>
      </w:r>
      <w:r w:rsidRPr="00CA0B1B">
        <w:rPr>
          <w:rStyle w:val="StyleUnderline"/>
          <w:rFonts w:ascii="Calibri" w:hAnsi="Calibri" w:cs="Calibri"/>
          <w:highlight w:val="yellow"/>
        </w:rPr>
        <w:t>lands to</w:t>
      </w:r>
      <w:r w:rsidRPr="00B434FD">
        <w:rPr>
          <w:rStyle w:val="StyleUnderline"/>
          <w:rFonts w:ascii="Calibri" w:hAnsi="Calibri" w:cs="Calibri"/>
        </w:rPr>
        <w:t xml:space="preserve"> oil and gas </w:t>
      </w:r>
      <w:r w:rsidRPr="00CA0B1B">
        <w:rPr>
          <w:rStyle w:val="StyleUnderline"/>
          <w:rFonts w:ascii="Calibri" w:hAnsi="Calibri" w:cs="Calibri"/>
          <w:highlight w:val="yellow"/>
        </w:rPr>
        <w:t>drilling</w:t>
      </w:r>
    </w:p>
    <w:p w:rsidR="00C10017" w:rsidRPr="00B434FD" w:rsidRDefault="00C10017" w:rsidP="00C10017">
      <w:pPr>
        <w:rPr>
          <w:rFonts w:cs="Calibri"/>
          <w:sz w:val="16"/>
        </w:rPr>
      </w:pPr>
      <w:r w:rsidRPr="00B434FD">
        <w:rPr>
          <w:rFonts w:cs="Calibri"/>
          <w:sz w:val="16"/>
        </w:rPr>
        <w:t xml:space="preserve">America has about 279 million acres of public land and waters with potential oil and gas. The government allows companies to drill on a little under half that acreage. But both </w:t>
      </w:r>
      <w:r w:rsidRPr="00B434FD">
        <w:rPr>
          <w:rStyle w:val="StyleUnderline"/>
          <w:rFonts w:ascii="Calibri" w:hAnsi="Calibri" w:cs="Calibri"/>
        </w:rPr>
        <w:t>Congress and the Obama</w:t>
      </w:r>
      <w:r w:rsidRPr="00B434FD">
        <w:rPr>
          <w:rFonts w:cs="Calibri"/>
          <w:sz w:val="16"/>
        </w:rPr>
        <w:t xml:space="preserve"> administration have </w:t>
      </w:r>
      <w:r w:rsidRPr="00B434FD">
        <w:rPr>
          <w:rStyle w:val="StyleUnderline"/>
          <w:rFonts w:ascii="Calibri" w:hAnsi="Calibri" w:cs="Calibri"/>
        </w:rPr>
        <w:t>put the rest off limits</w:t>
      </w:r>
      <w:r w:rsidRPr="00B434FD">
        <w:rPr>
          <w:rFonts w:cs="Calibri"/>
          <w:sz w:val="16"/>
        </w:rPr>
        <w:t xml:space="preserve"> over the years, often to protect fragile ecosystems or endangered species.</w:t>
      </w:r>
    </w:p>
    <w:p w:rsidR="00C10017" w:rsidRPr="00B434FD" w:rsidRDefault="00C10017" w:rsidP="00C10017">
      <w:pPr>
        <w:rPr>
          <w:rFonts w:cs="Calibri"/>
          <w:sz w:val="16"/>
        </w:rPr>
      </w:pPr>
      <w:r w:rsidRPr="00CA0B1B">
        <w:rPr>
          <w:rStyle w:val="StyleUnderline"/>
          <w:rFonts w:ascii="Calibri" w:hAnsi="Calibri" w:cs="Calibri"/>
          <w:highlight w:val="yellow"/>
        </w:rPr>
        <w:t>Trump</w:t>
      </w:r>
      <w:r w:rsidRPr="00B434FD">
        <w:rPr>
          <w:rFonts w:cs="Calibri"/>
          <w:sz w:val="16"/>
        </w:rPr>
        <w:t xml:space="preserve"> has </w:t>
      </w:r>
      <w:r w:rsidRPr="00CA0B1B">
        <w:rPr>
          <w:rStyle w:val="StyleUnderline"/>
          <w:rFonts w:ascii="Calibri" w:hAnsi="Calibri" w:cs="Calibri"/>
          <w:highlight w:val="yellow"/>
        </w:rPr>
        <w:t>promised</w:t>
      </w:r>
      <w:r w:rsidRPr="00CA0B1B">
        <w:rPr>
          <w:rFonts w:cs="Calibri"/>
          <w:sz w:val="16"/>
          <w:highlight w:val="yellow"/>
        </w:rPr>
        <w:t xml:space="preserve"> </w:t>
      </w:r>
      <w:r w:rsidRPr="00CA0B1B">
        <w:rPr>
          <w:rStyle w:val="StyleUnderline"/>
          <w:rFonts w:ascii="Calibri" w:hAnsi="Calibri" w:cs="Calibri"/>
          <w:highlight w:val="yellow"/>
        </w:rPr>
        <w:t>to</w:t>
      </w:r>
      <w:r w:rsidRPr="00CA0B1B">
        <w:rPr>
          <w:rFonts w:cs="Calibri"/>
          <w:sz w:val="16"/>
          <w:highlight w:val="yellow"/>
        </w:rPr>
        <w:t xml:space="preserve"> </w:t>
      </w:r>
      <w:r w:rsidRPr="00CA0B1B">
        <w:rPr>
          <w:rStyle w:val="Emphasis"/>
          <w:rFonts w:cs="Calibri"/>
          <w:highlight w:val="yellow"/>
        </w:rPr>
        <w:t>open it all up</w:t>
      </w:r>
      <w:r w:rsidRPr="00B434FD">
        <w:rPr>
          <w:rFonts w:cs="Calibri"/>
          <w:sz w:val="16"/>
        </w:rPr>
        <w:t xml:space="preserve">. He often touts a study looking at the impact of allowing drilling on all federal lands currently off limits. Some of </w:t>
      </w:r>
      <w:r w:rsidRPr="00B434FD">
        <w:rPr>
          <w:rStyle w:val="StyleUnderline"/>
          <w:rFonts w:ascii="Calibri" w:hAnsi="Calibri" w:cs="Calibri"/>
        </w:rPr>
        <w:t xml:space="preserve">that </w:t>
      </w:r>
      <w:r w:rsidRPr="00CA0B1B">
        <w:rPr>
          <w:rStyle w:val="StyleUnderline"/>
          <w:rFonts w:ascii="Calibri" w:hAnsi="Calibri" w:cs="Calibri"/>
          <w:highlight w:val="yellow"/>
        </w:rPr>
        <w:t>Trump could</w:t>
      </w:r>
      <w:r w:rsidRPr="00B434FD">
        <w:rPr>
          <w:rStyle w:val="StyleUnderline"/>
          <w:rFonts w:ascii="Calibri" w:hAnsi="Calibri" w:cs="Calibri"/>
        </w:rPr>
        <w:t xml:space="preserve"> do</w:t>
      </w:r>
      <w:r w:rsidRPr="00B434FD">
        <w:rPr>
          <w:rFonts w:cs="Calibri"/>
          <w:sz w:val="16"/>
        </w:rPr>
        <w:t xml:space="preserve"> </w:t>
      </w:r>
      <w:r w:rsidRPr="00CA0B1B">
        <w:rPr>
          <w:rStyle w:val="StyleUnderline"/>
          <w:rFonts w:ascii="Calibri" w:hAnsi="Calibri" w:cs="Calibri"/>
          <w:highlight w:val="yellow"/>
        </w:rPr>
        <w:t>through</w:t>
      </w:r>
      <w:r w:rsidRPr="00CA0B1B">
        <w:rPr>
          <w:rFonts w:cs="Calibri"/>
          <w:sz w:val="16"/>
          <w:highlight w:val="yellow"/>
        </w:rPr>
        <w:t xml:space="preserve"> </w:t>
      </w:r>
      <w:r w:rsidRPr="00CA0B1B">
        <w:rPr>
          <w:rStyle w:val="Emphasis"/>
          <w:rFonts w:cs="Calibri"/>
          <w:highlight w:val="yellow"/>
        </w:rPr>
        <w:t>executive actions</w:t>
      </w:r>
      <w:r w:rsidRPr="00B434FD">
        <w:rPr>
          <w:rFonts w:cs="Calibri"/>
          <w:sz w:val="16"/>
        </w:rPr>
        <w:t xml:space="preserve">, like </w:t>
      </w:r>
      <w:r w:rsidRPr="00CA0B1B">
        <w:rPr>
          <w:rStyle w:val="StyleUnderline"/>
          <w:rFonts w:ascii="Calibri" w:hAnsi="Calibri" w:cs="Calibri"/>
          <w:highlight w:val="yellow"/>
        </w:rPr>
        <w:t>lifting</w:t>
      </w:r>
      <w:r w:rsidRPr="00B434FD">
        <w:rPr>
          <w:rStyle w:val="StyleUnderline"/>
          <w:rFonts w:ascii="Calibri" w:hAnsi="Calibri" w:cs="Calibri"/>
        </w:rPr>
        <w:t xml:space="preserve"> the</w:t>
      </w:r>
      <w:r w:rsidRPr="00B434FD">
        <w:rPr>
          <w:rFonts w:cs="Calibri"/>
          <w:sz w:val="16"/>
        </w:rPr>
        <w:t xml:space="preserve"> </w:t>
      </w:r>
      <w:r w:rsidRPr="00CA0B1B">
        <w:rPr>
          <w:rStyle w:val="StyleUnderline"/>
          <w:rFonts w:ascii="Calibri" w:hAnsi="Calibri" w:cs="Calibri"/>
          <w:highlight w:val="yellow"/>
        </w:rPr>
        <w:t>Obama</w:t>
      </w:r>
      <w:r w:rsidRPr="00B434FD">
        <w:rPr>
          <w:rFonts w:cs="Calibri"/>
          <w:sz w:val="16"/>
        </w:rPr>
        <w:t xml:space="preserve">-era </w:t>
      </w:r>
      <w:r w:rsidRPr="00CA0B1B">
        <w:rPr>
          <w:rStyle w:val="StyleUnderline"/>
          <w:rFonts w:ascii="Calibri" w:hAnsi="Calibri" w:cs="Calibri"/>
          <w:highlight w:val="yellow"/>
        </w:rPr>
        <w:t>restrictions</w:t>
      </w:r>
      <w:r w:rsidRPr="00B434FD">
        <w:rPr>
          <w:rFonts w:cs="Calibri"/>
          <w:sz w:val="16"/>
        </w:rPr>
        <w:t xml:space="preserve"> </w:t>
      </w:r>
      <w:r w:rsidRPr="00CA0B1B">
        <w:rPr>
          <w:rStyle w:val="StyleUnderline"/>
          <w:rFonts w:ascii="Calibri" w:hAnsi="Calibri" w:cs="Calibri"/>
          <w:highlight w:val="yellow"/>
        </w:rPr>
        <w:t>around</w:t>
      </w:r>
      <w:r w:rsidRPr="00B434FD">
        <w:rPr>
          <w:rStyle w:val="StyleUnderline"/>
          <w:rFonts w:ascii="Calibri" w:hAnsi="Calibri" w:cs="Calibri"/>
        </w:rPr>
        <w:t xml:space="preserve"> oil </w:t>
      </w:r>
      <w:r w:rsidRPr="00CA0B1B">
        <w:rPr>
          <w:rStyle w:val="StyleUnderline"/>
          <w:rFonts w:ascii="Calibri" w:hAnsi="Calibri" w:cs="Calibri"/>
          <w:highlight w:val="yellow"/>
        </w:rPr>
        <w:t>drilling in</w:t>
      </w:r>
      <w:r w:rsidRPr="00B434FD">
        <w:rPr>
          <w:rFonts w:cs="Calibri"/>
          <w:sz w:val="16"/>
        </w:rPr>
        <w:t xml:space="preserve"> Alaska or the Arctic Ocean or even parts of </w:t>
      </w:r>
      <w:r w:rsidRPr="00CA0B1B">
        <w:rPr>
          <w:rStyle w:val="StyleUnderline"/>
          <w:rFonts w:ascii="Calibri" w:hAnsi="Calibri" w:cs="Calibri"/>
          <w:highlight w:val="yellow"/>
        </w:rPr>
        <w:t>the Atlantic</w:t>
      </w:r>
      <w:r w:rsidRPr="00B434FD">
        <w:rPr>
          <w:rStyle w:val="StyleUnderline"/>
          <w:rFonts w:ascii="Calibri" w:hAnsi="Calibri" w:cs="Calibri"/>
        </w:rPr>
        <w:t xml:space="preserve"> Coast</w:t>
      </w:r>
      <w:r w:rsidRPr="00B434FD">
        <w:rPr>
          <w:rFonts w:cs="Calibri"/>
          <w:sz w:val="16"/>
        </w:rPr>
        <w:t>. Opening up other regions, like the Arctic National Wildlife Refuge in Alaska, would require Congress.</w:t>
      </w:r>
    </w:p>
    <w:p w:rsidR="00C10017" w:rsidRPr="00B434FD" w:rsidRDefault="00C10017" w:rsidP="00C10017">
      <w:pPr>
        <w:rPr>
          <w:rFonts w:cs="Calibri"/>
          <w:sz w:val="16"/>
        </w:rPr>
      </w:pPr>
      <w:r w:rsidRPr="00CA0B1B">
        <w:rPr>
          <w:rStyle w:val="StyleUnderline"/>
          <w:rFonts w:ascii="Calibri" w:hAnsi="Calibri" w:cs="Calibri"/>
          <w:highlight w:val="yellow"/>
        </w:rPr>
        <w:t>Even if Trump does</w:t>
      </w:r>
      <w:r w:rsidRPr="00B434FD">
        <w:rPr>
          <w:rFonts w:cs="Calibri"/>
          <w:sz w:val="16"/>
        </w:rPr>
        <w:t xml:space="preserve"> this, </w:t>
      </w:r>
      <w:r w:rsidRPr="00CA0B1B">
        <w:rPr>
          <w:rStyle w:val="StyleUnderline"/>
          <w:rFonts w:ascii="Calibri" w:hAnsi="Calibri" w:cs="Calibri"/>
          <w:highlight w:val="yellow"/>
        </w:rPr>
        <w:t>it’s</w:t>
      </w:r>
      <w:r w:rsidRPr="00B434FD">
        <w:rPr>
          <w:rFonts w:cs="Calibri"/>
          <w:sz w:val="16"/>
        </w:rPr>
        <w:t xml:space="preserve"> still </w:t>
      </w:r>
      <w:r w:rsidRPr="00CA0B1B">
        <w:rPr>
          <w:rStyle w:val="StyleUnderline"/>
          <w:rFonts w:ascii="Calibri" w:hAnsi="Calibri" w:cs="Calibri"/>
          <w:highlight w:val="yellow"/>
        </w:rPr>
        <w:t>unclear</w:t>
      </w:r>
      <w:r w:rsidRPr="00B434FD">
        <w:rPr>
          <w:rFonts w:cs="Calibri"/>
          <w:sz w:val="16"/>
        </w:rPr>
        <w:t xml:space="preserve"> how </w:t>
      </w:r>
      <w:r w:rsidRPr="00CA0B1B">
        <w:rPr>
          <w:rStyle w:val="StyleUnderline"/>
          <w:rFonts w:ascii="Calibri" w:hAnsi="Calibri" w:cs="Calibri"/>
          <w:highlight w:val="yellow"/>
        </w:rPr>
        <w:t>much</w:t>
      </w:r>
      <w:r w:rsidRPr="00B434FD">
        <w:rPr>
          <w:rStyle w:val="StyleUnderline"/>
          <w:rFonts w:ascii="Calibri" w:hAnsi="Calibri" w:cs="Calibri"/>
        </w:rPr>
        <w:t xml:space="preserve"> drilling </w:t>
      </w:r>
      <w:r w:rsidRPr="00CA0B1B">
        <w:rPr>
          <w:rStyle w:val="StyleUnderline"/>
          <w:rFonts w:ascii="Calibri" w:hAnsi="Calibri" w:cs="Calibri"/>
          <w:highlight w:val="yellow"/>
        </w:rPr>
        <w:t>would</w:t>
      </w:r>
      <w:r w:rsidRPr="00B434FD">
        <w:rPr>
          <w:rStyle w:val="StyleUnderline"/>
          <w:rFonts w:ascii="Calibri" w:hAnsi="Calibri" w:cs="Calibri"/>
        </w:rPr>
        <w:t xml:space="preserve"> actually </w:t>
      </w:r>
      <w:r w:rsidRPr="00CA0B1B">
        <w:rPr>
          <w:rStyle w:val="StyleUnderline"/>
          <w:rFonts w:ascii="Calibri" w:hAnsi="Calibri" w:cs="Calibri"/>
          <w:highlight w:val="yellow"/>
        </w:rPr>
        <w:t>occur</w:t>
      </w:r>
      <w:r w:rsidRPr="00B434FD">
        <w:rPr>
          <w:rStyle w:val="StyleUnderline"/>
          <w:rFonts w:ascii="Calibri" w:hAnsi="Calibri" w:cs="Calibri"/>
        </w:rPr>
        <w:t>.</w:t>
      </w:r>
      <w:r w:rsidRPr="00B434FD">
        <w:rPr>
          <w:rFonts w:cs="Calibri"/>
          <w:sz w:val="16"/>
        </w:rPr>
        <w:t xml:space="preserve"> </w:t>
      </w:r>
      <w:r w:rsidRPr="00B434FD">
        <w:rPr>
          <w:rStyle w:val="StyleUnderline"/>
          <w:rFonts w:ascii="Calibri" w:hAnsi="Calibri" w:cs="Calibri"/>
        </w:rPr>
        <w:t xml:space="preserve">Oil </w:t>
      </w:r>
      <w:r w:rsidRPr="00CA0B1B">
        <w:rPr>
          <w:rStyle w:val="StyleUnderline"/>
          <w:rFonts w:ascii="Calibri" w:hAnsi="Calibri" w:cs="Calibri"/>
          <w:highlight w:val="yellow"/>
        </w:rPr>
        <w:t>prices are</w:t>
      </w:r>
      <w:r w:rsidRPr="00B434FD">
        <w:rPr>
          <w:rFonts w:cs="Calibri"/>
          <w:sz w:val="16"/>
        </w:rPr>
        <w:t xml:space="preserve"> fairly </w:t>
      </w:r>
      <w:r w:rsidRPr="00CA0B1B">
        <w:rPr>
          <w:rStyle w:val="StyleUnderline"/>
          <w:rFonts w:ascii="Calibri" w:hAnsi="Calibri" w:cs="Calibri"/>
          <w:highlight w:val="yellow"/>
        </w:rPr>
        <w:t>low</w:t>
      </w:r>
      <w:r w:rsidRPr="00B434FD">
        <w:rPr>
          <w:rFonts w:cs="Calibri"/>
          <w:sz w:val="16"/>
        </w:rPr>
        <w:t xml:space="preserve"> right now, </w:t>
      </w:r>
      <w:r w:rsidRPr="00B434FD">
        <w:rPr>
          <w:rStyle w:val="StyleUnderline"/>
          <w:rFonts w:ascii="Calibri" w:hAnsi="Calibri" w:cs="Calibri"/>
        </w:rPr>
        <w:t>which</w:t>
      </w:r>
      <w:r w:rsidRPr="00B434FD">
        <w:rPr>
          <w:rFonts w:cs="Calibri"/>
          <w:sz w:val="16"/>
        </w:rPr>
        <w:t xml:space="preserve"> could </w:t>
      </w:r>
      <w:r w:rsidRPr="00B434FD">
        <w:rPr>
          <w:rStyle w:val="StyleUnderline"/>
          <w:rFonts w:ascii="Calibri" w:hAnsi="Calibri" w:cs="Calibri"/>
        </w:rPr>
        <w:t>make it risky</w:t>
      </w:r>
      <w:r w:rsidRPr="00B434FD">
        <w:rPr>
          <w:rFonts w:cs="Calibri"/>
          <w:sz w:val="16"/>
        </w:rPr>
        <w:t xml:space="preserve"> for companies </w:t>
      </w:r>
      <w:r w:rsidRPr="00B434FD">
        <w:rPr>
          <w:rStyle w:val="StyleUnderline"/>
          <w:rFonts w:ascii="Calibri" w:hAnsi="Calibri" w:cs="Calibri"/>
        </w:rPr>
        <w:t>to drill in the</w:t>
      </w:r>
      <w:r w:rsidRPr="00B434FD">
        <w:rPr>
          <w:rFonts w:cs="Calibri"/>
          <w:sz w:val="16"/>
        </w:rPr>
        <w:t xml:space="preserve"> most </w:t>
      </w:r>
      <w:r w:rsidRPr="00B434FD">
        <w:rPr>
          <w:rStyle w:val="StyleUnderline"/>
          <w:rFonts w:ascii="Calibri" w:hAnsi="Calibri" w:cs="Calibri"/>
        </w:rPr>
        <w:t>challenging areas</w:t>
      </w:r>
      <w:r w:rsidRPr="00B434FD">
        <w:rPr>
          <w:rFonts w:cs="Calibri"/>
          <w:sz w:val="16"/>
        </w:rPr>
        <w:t xml:space="preserve">, like Alaska’s Arctic seas (where Shell tried and failed to find oil). </w:t>
      </w:r>
      <w:r w:rsidRPr="00CA0B1B">
        <w:rPr>
          <w:rStyle w:val="StyleUnderline"/>
          <w:rFonts w:ascii="Calibri" w:hAnsi="Calibri" w:cs="Calibri"/>
          <w:highlight w:val="yellow"/>
        </w:rPr>
        <w:t>And</w:t>
      </w:r>
      <w:r w:rsidRPr="00B434FD">
        <w:rPr>
          <w:rFonts w:cs="Calibri"/>
          <w:sz w:val="16"/>
        </w:rPr>
        <w:t xml:space="preserve"> a few </w:t>
      </w:r>
      <w:r w:rsidRPr="00CA0B1B">
        <w:rPr>
          <w:rStyle w:val="StyleUnderline"/>
          <w:rFonts w:ascii="Calibri" w:hAnsi="Calibri" w:cs="Calibri"/>
          <w:highlight w:val="yellow"/>
        </w:rPr>
        <w:t>states</w:t>
      </w:r>
      <w:r w:rsidRPr="00B434FD">
        <w:rPr>
          <w:rFonts w:cs="Calibri"/>
          <w:sz w:val="16"/>
        </w:rPr>
        <w:t xml:space="preserve">, like Florida, </w:t>
      </w:r>
      <w:r w:rsidRPr="00B434FD">
        <w:rPr>
          <w:rStyle w:val="StyleUnderline"/>
          <w:rFonts w:ascii="Calibri" w:hAnsi="Calibri" w:cs="Calibri"/>
        </w:rPr>
        <w:t xml:space="preserve">might put up a </w:t>
      </w:r>
      <w:r w:rsidRPr="00CA0B1B">
        <w:rPr>
          <w:rStyle w:val="StyleUnderline"/>
          <w:rFonts w:ascii="Calibri" w:hAnsi="Calibri" w:cs="Calibri"/>
          <w:highlight w:val="yellow"/>
        </w:rPr>
        <w:t>fight</w:t>
      </w:r>
      <w:r w:rsidRPr="00B434FD">
        <w:rPr>
          <w:rStyle w:val="StyleUnderline"/>
          <w:rFonts w:ascii="Calibri" w:hAnsi="Calibri" w:cs="Calibri"/>
        </w:rPr>
        <w:t xml:space="preserve"> </w:t>
      </w:r>
      <w:r w:rsidRPr="00B434FD">
        <w:rPr>
          <w:rFonts w:cs="Calibri"/>
          <w:sz w:val="16"/>
        </w:rPr>
        <w:t>along their coasts.</w:t>
      </w:r>
    </w:p>
    <w:p w:rsidR="00C10017" w:rsidRPr="00B434FD" w:rsidRDefault="00C10017" w:rsidP="00C10017">
      <w:pPr>
        <w:pStyle w:val="Heading4"/>
        <w:rPr>
          <w:rFonts w:cs="Calibri"/>
        </w:rPr>
      </w:pPr>
      <w:r w:rsidRPr="00B434FD">
        <w:rPr>
          <w:rFonts w:cs="Calibri"/>
        </w:rPr>
        <w:t>Palin appointment proves</w:t>
      </w:r>
    </w:p>
    <w:p w:rsidR="00C10017" w:rsidRPr="00B434FD" w:rsidRDefault="00C10017" w:rsidP="00C10017">
      <w:pPr>
        <w:rPr>
          <w:rFonts w:cs="Calibri"/>
        </w:rPr>
      </w:pPr>
      <w:r w:rsidRPr="00B434FD">
        <w:rPr>
          <w:rStyle w:val="Style13ptBold"/>
          <w:rFonts w:ascii="Calibri" w:hAnsi="Calibri" w:cs="Calibri"/>
        </w:rPr>
        <w:t>Pignataro 11-10</w:t>
      </w:r>
      <w:r w:rsidRPr="00B434FD">
        <w:rPr>
          <w:rFonts w:cs="Calibri"/>
        </w:rPr>
        <w:t xml:space="preserve"> [Juliana Rose Pignataro, breaking news and healthcare reporter for the International Business Times and a graduate of the Newhouse School at Syracuse University 2016 http://www.ibtimes.com/donald-trump-could-put-sarah-palin-charge-oil-gas-natural-resources-after-drill-baby-2444793]</w:t>
      </w:r>
    </w:p>
    <w:p w:rsidR="00C10017" w:rsidRPr="00B434FD" w:rsidRDefault="00C10017" w:rsidP="00C10017">
      <w:pPr>
        <w:rPr>
          <w:rFonts w:cs="Calibri"/>
        </w:rPr>
      </w:pPr>
      <w:r w:rsidRPr="00B434FD">
        <w:rPr>
          <w:rFonts w:cs="Calibri"/>
        </w:rPr>
        <w:t xml:space="preserve">Now that Donald </w:t>
      </w:r>
      <w:r w:rsidRPr="00CA0B1B">
        <w:rPr>
          <w:rStyle w:val="StyleUnderline"/>
          <w:rFonts w:ascii="Calibri" w:hAnsi="Calibri" w:cs="Calibri"/>
          <w:highlight w:val="yellow"/>
        </w:rPr>
        <w:t>Trump</w:t>
      </w:r>
      <w:r w:rsidRPr="00B434FD">
        <w:rPr>
          <w:rFonts w:cs="Calibri"/>
        </w:rPr>
        <w:t xml:space="preserve"> is officially on his way to being the next president of the United States, he </w:t>
      </w:r>
      <w:r w:rsidRPr="00B434FD">
        <w:rPr>
          <w:rStyle w:val="StyleUnderline"/>
          <w:rFonts w:ascii="Calibri" w:hAnsi="Calibri" w:cs="Calibri"/>
        </w:rPr>
        <w:t>must</w:t>
      </w:r>
      <w:r w:rsidRPr="00B434FD">
        <w:rPr>
          <w:rFonts w:cs="Calibri"/>
        </w:rPr>
        <w:t xml:space="preserve"> decide how to </w:t>
      </w:r>
      <w:r w:rsidRPr="00B434FD">
        <w:rPr>
          <w:rStyle w:val="StyleUnderline"/>
          <w:rFonts w:ascii="Calibri" w:hAnsi="Calibri" w:cs="Calibri"/>
        </w:rPr>
        <w:t xml:space="preserve">fill his </w:t>
      </w:r>
      <w:r w:rsidRPr="00CA0B1B">
        <w:rPr>
          <w:rStyle w:val="StyleUnderline"/>
          <w:rFonts w:ascii="Calibri" w:hAnsi="Calibri" w:cs="Calibri"/>
          <w:highlight w:val="yellow"/>
        </w:rPr>
        <w:t>cabinet</w:t>
      </w:r>
      <w:r w:rsidRPr="00B434FD">
        <w:rPr>
          <w:rFonts w:cs="Calibri"/>
        </w:rPr>
        <w:t xml:space="preserve">. </w:t>
      </w:r>
      <w:r w:rsidRPr="00B434FD">
        <w:rPr>
          <w:rStyle w:val="StyleUnderline"/>
          <w:rFonts w:ascii="Calibri" w:hAnsi="Calibri" w:cs="Calibri"/>
        </w:rPr>
        <w:t>According to reports</w:t>
      </w:r>
      <w:r w:rsidRPr="00B434FD">
        <w:rPr>
          <w:rFonts w:cs="Calibri"/>
        </w:rPr>
        <w:t xml:space="preserve">, former Alaska governor and vice presidential candidate Sarah </w:t>
      </w:r>
      <w:r w:rsidRPr="00CA0B1B">
        <w:rPr>
          <w:rStyle w:val="StyleUnderline"/>
          <w:rFonts w:ascii="Calibri" w:hAnsi="Calibri" w:cs="Calibri"/>
          <w:highlight w:val="yellow"/>
        </w:rPr>
        <w:t>Palin</w:t>
      </w:r>
      <w:r w:rsidRPr="00B434FD">
        <w:rPr>
          <w:rStyle w:val="StyleUnderline"/>
          <w:rFonts w:ascii="Calibri" w:hAnsi="Calibri" w:cs="Calibri"/>
        </w:rPr>
        <w:t xml:space="preserve"> </w:t>
      </w:r>
      <w:r w:rsidRPr="00CA0B1B">
        <w:rPr>
          <w:rStyle w:val="StyleUnderline"/>
          <w:rFonts w:ascii="Calibri" w:hAnsi="Calibri" w:cs="Calibri"/>
          <w:highlight w:val="yellow"/>
        </w:rPr>
        <w:t>is a top contender for</w:t>
      </w:r>
      <w:r w:rsidRPr="00B434FD">
        <w:rPr>
          <w:rStyle w:val="StyleUnderline"/>
          <w:rFonts w:ascii="Calibri" w:hAnsi="Calibri" w:cs="Calibri"/>
        </w:rPr>
        <w:t xml:space="preserve"> </w:t>
      </w:r>
      <w:r w:rsidRPr="00CA0B1B">
        <w:rPr>
          <w:rStyle w:val="StyleUnderline"/>
          <w:rFonts w:ascii="Calibri" w:hAnsi="Calibri" w:cs="Calibri"/>
          <w:highlight w:val="yellow"/>
        </w:rPr>
        <w:t>secretary of the interior</w:t>
      </w:r>
      <w:r w:rsidRPr="00CA0B1B">
        <w:rPr>
          <w:rFonts w:cs="Calibri"/>
          <w:highlight w:val="yellow"/>
        </w:rPr>
        <w:t>.</w:t>
      </w:r>
    </w:p>
    <w:p w:rsidR="00C10017" w:rsidRPr="00B434FD" w:rsidRDefault="00C10017" w:rsidP="00C10017">
      <w:pPr>
        <w:rPr>
          <w:rFonts w:cs="Calibri"/>
        </w:rPr>
      </w:pPr>
      <w:r w:rsidRPr="00B434FD">
        <w:rPr>
          <w:rFonts w:cs="Calibri"/>
        </w:rPr>
        <w:t xml:space="preserve">Trump mentioned he would like to appoint Palin to a position within his administration when she endorsed him in January 2016. </w:t>
      </w:r>
    </w:p>
    <w:p w:rsidR="00C10017" w:rsidRPr="00B434FD" w:rsidRDefault="00C10017" w:rsidP="00C10017">
      <w:pPr>
        <w:rPr>
          <w:rFonts w:cs="Calibri"/>
        </w:rPr>
      </w:pPr>
      <w:r w:rsidRPr="00B434FD">
        <w:rPr>
          <w:rFonts w:cs="Calibri"/>
        </w:rPr>
        <w:t xml:space="preserve">"It's such an honor, because, as you know, very badly, so many people are so disappointed that she didn't support them," Trump said in a January phone interview with NBC's "Today." "But certainly, there'd be a role in my administration, if she wanted, and I'm not sure that she does want that, but there'd certainly be a role." </w:t>
      </w:r>
    </w:p>
    <w:p w:rsidR="00C10017" w:rsidRPr="00B434FD" w:rsidRDefault="00C10017" w:rsidP="00C10017">
      <w:pPr>
        <w:rPr>
          <w:rFonts w:cs="Calibri"/>
        </w:rPr>
      </w:pPr>
      <w:r w:rsidRPr="00B434FD">
        <w:rPr>
          <w:rFonts w:cs="Calibri"/>
        </w:rPr>
        <w:t xml:space="preserve">It looks like that role might be secretary of the interior, according to Politico. The secretary of the interior leads the Department of the Interior, </w:t>
      </w:r>
      <w:r w:rsidRPr="00CA0B1B">
        <w:rPr>
          <w:rStyle w:val="StyleUnderline"/>
          <w:rFonts w:ascii="Calibri" w:hAnsi="Calibri" w:cs="Calibri"/>
          <w:highlight w:val="yellow"/>
        </w:rPr>
        <w:t>responsible for</w:t>
      </w:r>
      <w:r w:rsidRPr="00B434FD">
        <w:rPr>
          <w:rStyle w:val="StyleUnderline"/>
          <w:rFonts w:ascii="Calibri" w:hAnsi="Calibri" w:cs="Calibri"/>
        </w:rPr>
        <w:t xml:space="preserve"> the nation's</w:t>
      </w:r>
      <w:r w:rsidRPr="00B434FD">
        <w:rPr>
          <w:rFonts w:cs="Calibri"/>
        </w:rPr>
        <w:t xml:space="preserve"> </w:t>
      </w:r>
      <w:r w:rsidRPr="00CA0B1B">
        <w:rPr>
          <w:rStyle w:val="StyleUnderline"/>
          <w:rFonts w:ascii="Calibri" w:hAnsi="Calibri" w:cs="Calibri"/>
          <w:highlight w:val="yellow"/>
        </w:rPr>
        <w:t>public lands</w:t>
      </w:r>
      <w:r w:rsidRPr="00B434FD">
        <w:rPr>
          <w:rStyle w:val="StyleUnderline"/>
          <w:rFonts w:ascii="Calibri" w:hAnsi="Calibri" w:cs="Calibri"/>
        </w:rPr>
        <w:t xml:space="preserve"> and natural resources</w:t>
      </w:r>
      <w:r w:rsidRPr="00B434FD">
        <w:rPr>
          <w:rFonts w:cs="Calibri"/>
        </w:rPr>
        <w:t>. The department oversees land, water and other natural resources, protects fish and wildlife and preserves the environment and historic places around the country. The department also coordinates relations with tribal communities and island territories.</w:t>
      </w:r>
    </w:p>
    <w:p w:rsidR="00C10017" w:rsidRPr="00B434FD" w:rsidRDefault="00C10017" w:rsidP="00C10017">
      <w:pPr>
        <w:rPr>
          <w:rFonts w:cs="Calibri"/>
        </w:rPr>
      </w:pPr>
      <w:r w:rsidRPr="00B434FD">
        <w:rPr>
          <w:rFonts w:cs="Calibri"/>
        </w:rPr>
        <w:t xml:space="preserve">Palin has developed a political platform based on making the U.S. energy independent. </w:t>
      </w:r>
    </w:p>
    <w:p w:rsidR="00C10017" w:rsidRPr="00B434FD" w:rsidRDefault="00C10017" w:rsidP="00C10017">
      <w:pPr>
        <w:rPr>
          <w:rFonts w:cs="Calibri"/>
        </w:rPr>
      </w:pPr>
      <w:r w:rsidRPr="00B434FD">
        <w:rPr>
          <w:rFonts w:cs="Calibri"/>
        </w:rPr>
        <w:t>"Energy is my baby," she said in an interview with CNN in September 2015. "Oil and gas and minerals - those things that God has dumped on this part of the earth for mankind's use instead of us relying on unkind foreign nations for us to import their resources."</w:t>
      </w:r>
    </w:p>
    <w:p w:rsidR="00C10017" w:rsidRPr="00B434FD" w:rsidRDefault="00C10017" w:rsidP="00C10017">
      <w:pPr>
        <w:rPr>
          <w:rFonts w:cs="Calibri"/>
        </w:rPr>
      </w:pPr>
      <w:r w:rsidRPr="00B434FD">
        <w:rPr>
          <w:rFonts w:cs="Calibri"/>
        </w:rPr>
        <w:t xml:space="preserve">As John McCain's vice presidential pick in 2008, Palin roused the Republican party around the rallying cry "drill, baby, drill," a call for increasing domestic oil and gas production. </w:t>
      </w:r>
      <w:r w:rsidRPr="00CA0B1B">
        <w:rPr>
          <w:rStyle w:val="StyleUnderline"/>
          <w:rFonts w:ascii="Calibri" w:hAnsi="Calibri" w:cs="Calibri"/>
          <w:highlight w:val="yellow"/>
        </w:rPr>
        <w:t>She</w:t>
      </w:r>
      <w:r w:rsidRPr="00B434FD">
        <w:rPr>
          <w:rFonts w:cs="Calibri"/>
        </w:rPr>
        <w:t xml:space="preserve"> also </w:t>
      </w:r>
      <w:r w:rsidRPr="00CA0B1B">
        <w:rPr>
          <w:rStyle w:val="StyleUnderline"/>
          <w:rFonts w:ascii="Calibri" w:hAnsi="Calibri" w:cs="Calibri"/>
          <w:highlight w:val="yellow"/>
        </w:rPr>
        <w:t>said</w:t>
      </w:r>
      <w:r w:rsidRPr="00B434FD">
        <w:rPr>
          <w:rFonts w:cs="Calibri"/>
        </w:rPr>
        <w:t xml:space="preserve"> in a September 2015 interview that if she were responsible for the Department of Energy, she would dismantle it altogether and leave energy decisions up to the states.</w:t>
      </w:r>
    </w:p>
    <w:p w:rsidR="00C10017" w:rsidRPr="00B434FD" w:rsidRDefault="00C10017" w:rsidP="00C10017">
      <w:pPr>
        <w:rPr>
          <w:rFonts w:cs="Calibri"/>
        </w:rPr>
      </w:pPr>
      <w:r w:rsidRPr="00B434FD">
        <w:rPr>
          <w:rFonts w:cs="Calibri"/>
        </w:rPr>
        <w:t>"</w:t>
      </w:r>
      <w:r w:rsidRPr="00CA0B1B">
        <w:rPr>
          <w:rStyle w:val="StyleUnderline"/>
          <w:rFonts w:ascii="Calibri" w:hAnsi="Calibri" w:cs="Calibri"/>
          <w:highlight w:val="yellow"/>
        </w:rPr>
        <w:t>Let's expedite</w:t>
      </w:r>
      <w:r w:rsidRPr="00B434FD">
        <w:rPr>
          <w:rFonts w:cs="Calibri"/>
        </w:rPr>
        <w:t xml:space="preserve"> the </w:t>
      </w:r>
      <w:r w:rsidRPr="00CA0B1B">
        <w:rPr>
          <w:rStyle w:val="StyleUnderline"/>
          <w:rFonts w:ascii="Calibri" w:hAnsi="Calibri" w:cs="Calibri"/>
          <w:highlight w:val="yellow"/>
        </w:rPr>
        <w:t>regulatory and permitting and legal processes for</w:t>
      </w:r>
      <w:r w:rsidRPr="00B434FD">
        <w:rPr>
          <w:rFonts w:cs="Calibri"/>
        </w:rPr>
        <w:t xml:space="preserve"> on and </w:t>
      </w:r>
      <w:r w:rsidRPr="00CA0B1B">
        <w:rPr>
          <w:rStyle w:val="Emphasis"/>
          <w:rFonts w:cs="Calibri"/>
          <w:highlight w:val="yellow"/>
        </w:rPr>
        <w:t>offshore drilling</w:t>
      </w:r>
      <w:r w:rsidRPr="00B434FD">
        <w:rPr>
          <w:rFonts w:cs="Calibri"/>
        </w:rPr>
        <w:t xml:space="preserve">," she said in a Tea Party convention speech in 2010. "Instead of paying billions of dollars, hundreds of billions of dollars that now are being sent to foreign regimes, </w:t>
      </w:r>
      <w:r w:rsidRPr="00B434FD">
        <w:rPr>
          <w:rStyle w:val="StyleUnderline"/>
          <w:rFonts w:ascii="Calibri" w:hAnsi="Calibri" w:cs="Calibri"/>
        </w:rPr>
        <w:t>we should be drilling here</w:t>
      </w:r>
      <w:r w:rsidRPr="00B434FD">
        <w:rPr>
          <w:rFonts w:cs="Calibri"/>
        </w:rPr>
        <w:t xml:space="preserve"> and drilling now instead of relying on them to develop their resources for us." </w:t>
      </w:r>
    </w:p>
    <w:p w:rsidR="00C10017" w:rsidRPr="00B434FD" w:rsidRDefault="00C10017" w:rsidP="00C10017">
      <w:pPr>
        <w:pStyle w:val="Heading4"/>
        <w:rPr>
          <w:rFonts w:cs="Calibri"/>
        </w:rPr>
      </w:pPr>
      <w:r w:rsidRPr="00B434FD">
        <w:rPr>
          <w:rFonts w:cs="Calibri"/>
        </w:rPr>
        <w:t>Trump</w:t>
      </w:r>
    </w:p>
    <w:p w:rsidR="00C10017" w:rsidRPr="00B434FD" w:rsidRDefault="00C10017" w:rsidP="00C10017">
      <w:pPr>
        <w:rPr>
          <w:rFonts w:cs="Calibri"/>
        </w:rPr>
      </w:pPr>
      <w:r w:rsidRPr="00B434FD">
        <w:rPr>
          <w:rStyle w:val="Style13ptBold"/>
          <w:rFonts w:ascii="Calibri" w:hAnsi="Calibri" w:cs="Calibri"/>
        </w:rPr>
        <w:t>Martinson 16</w:t>
      </w:r>
      <w:r w:rsidRPr="00B434FD">
        <w:rPr>
          <w:rFonts w:cs="Calibri"/>
        </w:rPr>
        <w:t xml:space="preserve"> [Erica Martinson is Alaska Dispatch News' Washington, DC reporter, and she covers the legislation, regulation and litigation that impact the Last Frontier. Erica came to ADN after years as a reporter covering energy at POLITICO. Before that, she covered environmental policy at a DC trade publication and worked at several New York dailies. 7-14-2016 https://www.adn.com/politics/2016/05/26/trump-pledges-to-back-more-oil-drilling-including-in-alaska/]</w:t>
      </w:r>
    </w:p>
    <w:p w:rsidR="00C10017" w:rsidRPr="00B434FD" w:rsidRDefault="00C10017" w:rsidP="00C10017">
      <w:pPr>
        <w:rPr>
          <w:rFonts w:cs="Calibri"/>
        </w:rPr>
      </w:pPr>
      <w:r w:rsidRPr="00B434FD">
        <w:rPr>
          <w:rFonts w:cs="Calibri"/>
        </w:rPr>
        <w:t xml:space="preserve">Donald </w:t>
      </w:r>
      <w:r w:rsidRPr="00CA0B1B">
        <w:rPr>
          <w:rStyle w:val="StyleUnderline"/>
          <w:rFonts w:ascii="Calibri" w:hAnsi="Calibri" w:cs="Calibri"/>
          <w:highlight w:val="yellow"/>
        </w:rPr>
        <w:t>Trump pledged</w:t>
      </w:r>
      <w:r w:rsidRPr="00B434FD">
        <w:rPr>
          <w:rFonts w:cs="Calibri"/>
        </w:rPr>
        <w:t xml:space="preserve"> Thursday </w:t>
      </w:r>
      <w:r w:rsidRPr="00CA0B1B">
        <w:rPr>
          <w:rStyle w:val="StyleUnderline"/>
          <w:rFonts w:ascii="Calibri" w:hAnsi="Calibri" w:cs="Calibri"/>
          <w:highlight w:val="yellow"/>
        </w:rPr>
        <w:t xml:space="preserve">to </w:t>
      </w:r>
      <w:r w:rsidRPr="00CA0B1B">
        <w:rPr>
          <w:rStyle w:val="Emphasis"/>
          <w:rFonts w:cs="Calibri"/>
          <w:highlight w:val="yellow"/>
        </w:rPr>
        <w:t>push aggressively</w:t>
      </w:r>
      <w:r w:rsidRPr="00CA0B1B">
        <w:rPr>
          <w:rFonts w:cs="Calibri"/>
          <w:highlight w:val="yellow"/>
        </w:rPr>
        <w:t xml:space="preserve"> </w:t>
      </w:r>
      <w:r w:rsidRPr="00CA0B1B">
        <w:rPr>
          <w:rStyle w:val="StyleUnderline"/>
          <w:rFonts w:ascii="Calibri" w:hAnsi="Calibri" w:cs="Calibri"/>
          <w:highlight w:val="yellow"/>
        </w:rPr>
        <w:t>for more</w:t>
      </w:r>
      <w:r w:rsidRPr="00B434FD">
        <w:rPr>
          <w:rStyle w:val="StyleUnderline"/>
          <w:rFonts w:ascii="Calibri" w:hAnsi="Calibri" w:cs="Calibri"/>
        </w:rPr>
        <w:t xml:space="preserve"> oil </w:t>
      </w:r>
      <w:r w:rsidRPr="00CA0B1B">
        <w:rPr>
          <w:rStyle w:val="StyleUnderline"/>
          <w:rFonts w:ascii="Calibri" w:hAnsi="Calibri" w:cs="Calibri"/>
          <w:highlight w:val="yellow"/>
        </w:rPr>
        <w:t>drilling</w:t>
      </w:r>
      <w:r w:rsidRPr="00B434FD">
        <w:rPr>
          <w:rFonts w:cs="Calibri"/>
        </w:rPr>
        <w:t xml:space="preserve"> if he becomes president, </w:t>
      </w:r>
      <w:r w:rsidRPr="00CA0B1B">
        <w:rPr>
          <w:rStyle w:val="StyleUnderline"/>
          <w:rFonts w:ascii="Calibri" w:hAnsi="Calibri" w:cs="Calibri"/>
          <w:highlight w:val="yellow"/>
        </w:rPr>
        <w:t>including on fed</w:t>
      </w:r>
      <w:r w:rsidRPr="00B434FD">
        <w:rPr>
          <w:rStyle w:val="StyleUnderline"/>
          <w:rFonts w:ascii="Calibri" w:hAnsi="Calibri" w:cs="Calibri"/>
        </w:rPr>
        <w:t xml:space="preserve">eral </w:t>
      </w:r>
      <w:r w:rsidRPr="00CA0B1B">
        <w:rPr>
          <w:rStyle w:val="StyleUnderline"/>
          <w:rFonts w:ascii="Calibri" w:hAnsi="Calibri" w:cs="Calibri"/>
          <w:highlight w:val="yellow"/>
        </w:rPr>
        <w:t>lands</w:t>
      </w:r>
      <w:r w:rsidRPr="00B434FD">
        <w:rPr>
          <w:rFonts w:cs="Calibri"/>
        </w:rPr>
        <w:t xml:space="preserve"> in Alaska.</w:t>
      </w:r>
    </w:p>
    <w:p w:rsidR="00C10017" w:rsidRPr="00B434FD" w:rsidRDefault="00C10017" w:rsidP="00C10017">
      <w:pPr>
        <w:rPr>
          <w:rFonts w:cs="Calibri"/>
        </w:rPr>
      </w:pPr>
      <w:r w:rsidRPr="00B434FD">
        <w:rPr>
          <w:rFonts w:cs="Calibri"/>
        </w:rPr>
        <w:t>In an energy-focused speech in North Dakota, the Republican candidate spoke of "shared prosperity" from energy revenues, promising to use them to repair the nation's crumbling infrastructure and saying he would declare "American energy dominance" a "strategic and economic policy goal."</w:t>
      </w:r>
    </w:p>
    <w:p w:rsidR="00C10017" w:rsidRPr="00B434FD" w:rsidRDefault="00C10017" w:rsidP="00C10017">
      <w:pPr>
        <w:rPr>
          <w:rFonts w:cs="Calibri"/>
        </w:rPr>
      </w:pPr>
      <w:r w:rsidRPr="00B434FD">
        <w:rPr>
          <w:rFonts w:cs="Calibri"/>
        </w:rPr>
        <w:t>"President Obama has aggressively blocked oil production, and … every single move he's made is to block the production of oil and natural gas. He's taken huge percentages of the Alaska petroleum — and you take the reserve; he's taken it off the table. He's taken it completely off the table," Trump said.</w:t>
      </w:r>
    </w:p>
    <w:p w:rsidR="00C10017" w:rsidRPr="00B434FD" w:rsidRDefault="00C10017" w:rsidP="00C10017">
      <w:pPr>
        <w:rPr>
          <w:rFonts w:cs="Calibri"/>
        </w:rPr>
      </w:pPr>
      <w:r w:rsidRPr="00B434FD">
        <w:rPr>
          <w:rFonts w:cs="Calibri"/>
        </w:rPr>
        <w:t>That's not entirely the case. The Obama administration has granted permits to ConocoPhillips Alaska Inc. to drill in the National Petroleum Reserve-Alaska in what is known as the Greater Mooses Tooth unit on the North Slope.</w:t>
      </w:r>
    </w:p>
    <w:p w:rsidR="00C10017" w:rsidRPr="00B434FD" w:rsidRDefault="00C10017" w:rsidP="00C10017">
      <w:pPr>
        <w:rPr>
          <w:rFonts w:cs="Calibri"/>
        </w:rPr>
      </w:pPr>
      <w:r w:rsidRPr="00B434FD">
        <w:rPr>
          <w:rFonts w:cs="Calibri"/>
        </w:rPr>
        <w:t>Trump perhaps meant to cite the Arctic National Wildlife Refuge, which has long been off limits to drilling — a situation Obama unsuccessfully asked Congress to make permanent. Opening the refuge would first take an act of Congress, which a president could then sign or veto.</w:t>
      </w:r>
    </w:p>
    <w:p w:rsidR="00C10017" w:rsidRPr="00B434FD" w:rsidRDefault="00C10017" w:rsidP="00C10017">
      <w:pPr>
        <w:rPr>
          <w:rFonts w:cs="Calibri"/>
        </w:rPr>
      </w:pPr>
      <w:r w:rsidRPr="00B434FD">
        <w:rPr>
          <w:rFonts w:cs="Calibri"/>
        </w:rPr>
        <w:t>Trump offered some new promises in what was billed as his "energy policy" speech, given at the close of the Williston Basin Petroleum Conference in Bismarck. North Dakota has played a central role in the U.S. oil boom and, like Alaska, has suffered as global oil prices fell in recent years.</w:t>
      </w:r>
    </w:p>
    <w:p w:rsidR="00C10017" w:rsidRPr="00B434FD" w:rsidRDefault="00C10017" w:rsidP="00C10017">
      <w:pPr>
        <w:rPr>
          <w:rFonts w:cs="Calibri"/>
        </w:rPr>
      </w:pPr>
      <w:r w:rsidRPr="00B434FD">
        <w:rPr>
          <w:rFonts w:cs="Calibri"/>
        </w:rPr>
        <w:t>Oil billionaire Harold Hamm, CEO of Continental Resources, preceded Trump on the stage, putting considerable industry clout behind the candidate. Hamm, who advised 2012 Republican presidential nominee Mitt Romney on energy, came to the stage with some optimism, noting that oil prices have risen to $50 a barrel and that he expects them to top $60 by year's end.</w:t>
      </w:r>
    </w:p>
    <w:p w:rsidR="00C10017" w:rsidRPr="00B434FD" w:rsidRDefault="00C10017" w:rsidP="00C10017">
      <w:pPr>
        <w:rPr>
          <w:rFonts w:cs="Calibri"/>
        </w:rPr>
      </w:pPr>
      <w:r w:rsidRPr="00B434FD">
        <w:rPr>
          <w:rFonts w:cs="Calibri"/>
        </w:rPr>
        <w:t>Later in his speech, Trump said he'd take credit for the rise in oil prices.</w:t>
      </w:r>
    </w:p>
    <w:p w:rsidR="00C10017" w:rsidRPr="00B434FD" w:rsidRDefault="00C10017" w:rsidP="00C10017">
      <w:pPr>
        <w:rPr>
          <w:rFonts w:cs="Calibri"/>
        </w:rPr>
      </w:pPr>
      <w:r w:rsidRPr="00B434FD">
        <w:rPr>
          <w:rFonts w:cs="Calibri"/>
        </w:rPr>
        <w:t>"I want 10 percent, Harold," he said to Hamm.</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Trump</w:t>
      </w:r>
      <w:r w:rsidRPr="00B434FD">
        <w:rPr>
          <w:rStyle w:val="StyleUnderline"/>
          <w:rFonts w:ascii="Calibri" w:hAnsi="Calibri" w:cs="Calibri"/>
        </w:rPr>
        <w:t xml:space="preserve"> </w:t>
      </w:r>
      <w:r w:rsidRPr="00CA0B1B">
        <w:rPr>
          <w:rStyle w:val="StyleUnderline"/>
          <w:rFonts w:ascii="Calibri" w:hAnsi="Calibri" w:cs="Calibri"/>
          <w:highlight w:val="yellow"/>
        </w:rPr>
        <w:t>said</w:t>
      </w:r>
      <w:r w:rsidRPr="00B434FD">
        <w:rPr>
          <w:rStyle w:val="StyleUnderline"/>
          <w:rFonts w:ascii="Calibri" w:hAnsi="Calibri" w:cs="Calibri"/>
        </w:rPr>
        <w:t xml:space="preserve"> the </w:t>
      </w:r>
      <w:r w:rsidRPr="00CA0B1B">
        <w:rPr>
          <w:rStyle w:val="StyleUnderline"/>
          <w:rFonts w:ascii="Calibri" w:hAnsi="Calibri" w:cs="Calibri"/>
          <w:highlight w:val="yellow"/>
        </w:rPr>
        <w:t>Obama</w:t>
      </w:r>
      <w:r w:rsidRPr="00B434FD">
        <w:rPr>
          <w:rStyle w:val="StyleUnderline"/>
          <w:rFonts w:ascii="Calibri" w:hAnsi="Calibri" w:cs="Calibri"/>
        </w:rPr>
        <w:t xml:space="preserve"> administration has </w:t>
      </w:r>
      <w:r w:rsidRPr="00CA0B1B">
        <w:rPr>
          <w:rStyle w:val="StyleUnderline"/>
          <w:rFonts w:ascii="Calibri" w:hAnsi="Calibri" w:cs="Calibri"/>
          <w:highlight w:val="yellow"/>
        </w:rPr>
        <w:t>regulated</w:t>
      </w:r>
      <w:r w:rsidRPr="00B434FD">
        <w:rPr>
          <w:rStyle w:val="StyleUnderline"/>
          <w:rFonts w:ascii="Calibri" w:hAnsi="Calibri" w:cs="Calibri"/>
        </w:rPr>
        <w:t xml:space="preserve"> the oil industry </w:t>
      </w:r>
      <w:r w:rsidRPr="00CA0B1B">
        <w:rPr>
          <w:rStyle w:val="StyleUnderline"/>
          <w:rFonts w:ascii="Calibri" w:hAnsi="Calibri" w:cs="Calibri"/>
          <w:highlight w:val="yellow"/>
        </w:rPr>
        <w:t>to a point that</w:t>
      </w:r>
      <w:r w:rsidRPr="00B434FD">
        <w:rPr>
          <w:rStyle w:val="StyleUnderline"/>
          <w:rFonts w:ascii="Calibri" w:hAnsi="Calibri" w:cs="Calibri"/>
        </w:rPr>
        <w:t xml:space="preserve"> </w:t>
      </w:r>
      <w:r w:rsidRPr="00CA0B1B">
        <w:rPr>
          <w:rStyle w:val="StyleUnderline"/>
          <w:rFonts w:ascii="Calibri" w:hAnsi="Calibri" w:cs="Calibri"/>
          <w:highlight w:val="yellow"/>
        </w:rPr>
        <w:t>profits have become</w:t>
      </w:r>
      <w:r w:rsidRPr="00B434FD">
        <w:rPr>
          <w:rStyle w:val="StyleUnderline"/>
          <w:rFonts w:ascii="Calibri" w:hAnsi="Calibri" w:cs="Calibri"/>
        </w:rPr>
        <w:t xml:space="preserve"> </w:t>
      </w:r>
      <w:r w:rsidRPr="00CA0B1B">
        <w:rPr>
          <w:rStyle w:val="StyleUnderline"/>
          <w:rFonts w:ascii="Calibri" w:hAnsi="Calibri" w:cs="Calibri"/>
          <w:highlight w:val="yellow"/>
        </w:rPr>
        <w:t>scarce</w:t>
      </w:r>
      <w:r w:rsidRPr="00B434FD">
        <w:rPr>
          <w:rStyle w:val="StyleUnderline"/>
          <w:rFonts w:ascii="Calibri" w:hAnsi="Calibri" w:cs="Calibri"/>
        </w:rPr>
        <w:t>.</w:t>
      </w:r>
      <w:r w:rsidRPr="00B434FD">
        <w:rPr>
          <w:rFonts w:cs="Calibri"/>
        </w:rPr>
        <w:t xml:space="preserve"> </w:t>
      </w:r>
      <w:r w:rsidRPr="00CA0B1B">
        <w:rPr>
          <w:rStyle w:val="StyleUnderline"/>
          <w:rFonts w:ascii="Calibri" w:hAnsi="Calibri" w:cs="Calibri"/>
          <w:highlight w:val="yellow"/>
        </w:rPr>
        <w:t>He promised to</w:t>
      </w:r>
      <w:r w:rsidRPr="00B434FD">
        <w:rPr>
          <w:rStyle w:val="StyleUnderline"/>
          <w:rFonts w:ascii="Calibri" w:hAnsi="Calibri" w:cs="Calibri"/>
        </w:rPr>
        <w:t xml:space="preserve"> take action to </w:t>
      </w:r>
      <w:r w:rsidRPr="00CA0B1B">
        <w:rPr>
          <w:rStyle w:val="Emphasis"/>
          <w:rFonts w:cs="Calibri"/>
          <w:highlight w:val="yellow"/>
        </w:rPr>
        <w:t>allow more offshore oil drilling</w:t>
      </w:r>
      <w:r w:rsidRPr="00B434FD">
        <w:rPr>
          <w:rStyle w:val="StyleUnderline"/>
          <w:rFonts w:ascii="Calibri" w:hAnsi="Calibri" w:cs="Calibri"/>
        </w:rPr>
        <w:t xml:space="preserve"> </w:t>
      </w:r>
      <w:r w:rsidRPr="00CA0B1B">
        <w:rPr>
          <w:rStyle w:val="StyleUnderline"/>
          <w:rFonts w:ascii="Calibri" w:hAnsi="Calibri" w:cs="Calibri"/>
          <w:highlight w:val="yellow"/>
        </w:rPr>
        <w:t xml:space="preserve">and </w:t>
      </w:r>
      <w:r w:rsidRPr="00CA0B1B">
        <w:rPr>
          <w:rStyle w:val="Emphasis"/>
          <w:rFonts w:cs="Calibri"/>
          <w:highlight w:val="yellow"/>
        </w:rPr>
        <w:t>drilling on fed</w:t>
      </w:r>
      <w:r w:rsidRPr="00B434FD">
        <w:rPr>
          <w:rStyle w:val="Emphasis"/>
          <w:rFonts w:cs="Calibri"/>
        </w:rPr>
        <w:t xml:space="preserve">eral </w:t>
      </w:r>
      <w:r w:rsidRPr="00CA0B1B">
        <w:rPr>
          <w:rStyle w:val="Emphasis"/>
          <w:rFonts w:cs="Calibri"/>
          <w:highlight w:val="yellow"/>
        </w:rPr>
        <w:t>lands</w:t>
      </w:r>
      <w:r w:rsidRPr="00B434FD">
        <w:rPr>
          <w:rStyle w:val="StyleUnderline"/>
          <w:rFonts w:ascii="Calibri" w:hAnsi="Calibri" w:cs="Calibri"/>
        </w:rPr>
        <w:t>.</w:t>
      </w:r>
    </w:p>
    <w:p w:rsidR="00C10017" w:rsidRPr="00B434FD" w:rsidRDefault="00C10017" w:rsidP="00C10017">
      <w:pPr>
        <w:pStyle w:val="Heading3"/>
        <w:rPr>
          <w:rFonts w:cs="Calibri"/>
        </w:rPr>
      </w:pPr>
      <w:r w:rsidRPr="00B434FD">
        <w:rPr>
          <w:rFonts w:cs="Calibri"/>
        </w:rPr>
        <w:t>Offshore Drilling Impact – Warming – 2AC</w:t>
      </w:r>
    </w:p>
    <w:p w:rsidR="00C10017" w:rsidRPr="00B434FD" w:rsidRDefault="00C10017" w:rsidP="00C10017">
      <w:pPr>
        <w:keepNext/>
        <w:keepLines/>
        <w:spacing w:before="200"/>
        <w:outlineLvl w:val="3"/>
        <w:rPr>
          <w:rFonts w:eastAsia="MS Gothic" w:cs="Calibri"/>
          <w:b/>
          <w:iCs/>
          <w:sz w:val="24"/>
        </w:rPr>
      </w:pPr>
      <w:r w:rsidRPr="00B434FD">
        <w:rPr>
          <w:rFonts w:eastAsia="MS Gothic" w:cs="Calibri"/>
          <w:b/>
          <w:iCs/>
          <w:sz w:val="24"/>
        </w:rPr>
        <w:t xml:space="preserve">Warming inevitable---past tipping points, Trump will pull out of Paris, defunding UN GCF, nothing about drilling </w:t>
      </w:r>
      <w:r w:rsidRPr="00B434FD">
        <w:rPr>
          <w:rFonts w:eastAsia="MS Gothic" w:cs="Calibri"/>
          <w:b/>
          <w:iCs/>
          <w:sz w:val="24"/>
          <w:u w:val="single"/>
        </w:rPr>
        <w:t>reverses</w:t>
      </w:r>
      <w:r w:rsidRPr="00B434FD">
        <w:rPr>
          <w:rFonts w:eastAsia="MS Gothic" w:cs="Calibri"/>
          <w:b/>
          <w:iCs/>
          <w:sz w:val="24"/>
        </w:rPr>
        <w:t xml:space="preserve"> climate change</w:t>
      </w:r>
    </w:p>
    <w:p w:rsidR="00C10017" w:rsidRPr="00B434FD" w:rsidRDefault="00C10017" w:rsidP="00C10017">
      <w:pPr>
        <w:rPr>
          <w:rFonts w:cs="Calibri"/>
        </w:rPr>
      </w:pPr>
    </w:p>
    <w:p w:rsidR="00C10017" w:rsidRPr="00B434FD" w:rsidRDefault="00C10017" w:rsidP="00C10017">
      <w:pPr>
        <w:pStyle w:val="Heading4"/>
        <w:rPr>
          <w:rFonts w:eastAsia="MS Gothic" w:cs="Calibri"/>
        </w:rPr>
      </w:pPr>
      <w:r w:rsidRPr="00B434FD">
        <w:rPr>
          <w:rFonts w:eastAsia="MS Gothic" w:cs="Calibri"/>
        </w:rPr>
        <w:t>No international consensus---makes every other country a global alt cause</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extinction from warming</w:t>
      </w:r>
    </w:p>
    <w:p w:rsidR="00C10017" w:rsidRPr="00B434FD" w:rsidRDefault="00C10017" w:rsidP="00C10017">
      <w:pPr>
        <w:rPr>
          <w:rFonts w:cs="Calibri"/>
        </w:rPr>
      </w:pPr>
      <w:r w:rsidRPr="00B434FD">
        <w:rPr>
          <w:rStyle w:val="Style13ptBold"/>
          <w:rFonts w:ascii="Calibri" w:hAnsi="Calibri" w:cs="Calibri"/>
        </w:rPr>
        <w:t>Farquhar 17 –</w:t>
      </w:r>
      <w:r w:rsidRPr="00B434FD">
        <w:rPr>
          <w:rFonts w:cs="Calibri"/>
        </w:rPr>
        <w:t xml:space="preserve"> Sebastian Farquhar, Leader of the Global Priorities Project (GPP) at the Centre for Effective Altruism, et al., “Existential Risk: Diplomacy and Governance”, </w:t>
      </w:r>
      <w:hyperlink r:id="rId108" w:history="1">
        <w:r w:rsidRPr="00B434FD">
          <w:rPr>
            <w:rStyle w:val="Hyperlink"/>
            <w:rFonts w:cs="Calibri"/>
          </w:rPr>
          <w:t>https://www.fhi.ox.ac.uk/wp-content/uploads/Existential-Risks-2017-01-23.pdf</w:t>
        </w:r>
      </w:hyperlink>
      <w:r w:rsidRPr="00B434FD">
        <w:rPr>
          <w:rFonts w:cs="Calibri"/>
        </w:rPr>
        <w:t xml:space="preserve"> *edited numbers for ease of reading</w:t>
      </w:r>
    </w:p>
    <w:p w:rsidR="00C10017" w:rsidRPr="00B434FD" w:rsidRDefault="00C10017" w:rsidP="00C10017">
      <w:pPr>
        <w:rPr>
          <w:rFonts w:cs="Calibri"/>
          <w:sz w:val="16"/>
          <w:szCs w:val="20"/>
        </w:rPr>
      </w:pPr>
      <w:r w:rsidRPr="00B434FD">
        <w:rPr>
          <w:rStyle w:val="StyleUnderline"/>
          <w:rFonts w:ascii="Calibri" w:hAnsi="Calibri" w:cs="Calibri"/>
          <w:szCs w:val="20"/>
        </w:rPr>
        <w:t xml:space="preserve">The </w:t>
      </w:r>
      <w:r w:rsidRPr="00CA0B1B">
        <w:rPr>
          <w:rStyle w:val="Emphasis"/>
          <w:rFonts w:cs="Calibri"/>
          <w:szCs w:val="20"/>
          <w:highlight w:val="yellow"/>
        </w:rPr>
        <w:t>most likely</w:t>
      </w:r>
      <w:r w:rsidRPr="00CA0B1B">
        <w:rPr>
          <w:rStyle w:val="StyleUnderline"/>
          <w:rFonts w:ascii="Calibri" w:hAnsi="Calibri" w:cs="Calibri"/>
          <w:szCs w:val="20"/>
          <w:highlight w:val="yellow"/>
        </w:rPr>
        <w:t xml:space="preserve"> levels of</w:t>
      </w:r>
      <w:r w:rsidRPr="00B434FD">
        <w:rPr>
          <w:rStyle w:val="StyleUnderline"/>
          <w:rFonts w:ascii="Calibri" w:hAnsi="Calibri" w:cs="Calibri"/>
          <w:szCs w:val="20"/>
        </w:rPr>
        <w:t xml:space="preserve"> global </w:t>
      </w:r>
      <w:r w:rsidRPr="00CA0B1B">
        <w:rPr>
          <w:rStyle w:val="StyleUnderline"/>
          <w:rFonts w:ascii="Calibri" w:hAnsi="Calibri" w:cs="Calibri"/>
          <w:szCs w:val="20"/>
          <w:highlight w:val="yellow"/>
        </w:rPr>
        <w:t xml:space="preserve">warming are </w:t>
      </w:r>
      <w:r w:rsidRPr="00CA0B1B">
        <w:rPr>
          <w:rStyle w:val="Emphasis"/>
          <w:rFonts w:cs="Calibri"/>
          <w:szCs w:val="20"/>
          <w:highlight w:val="yellow"/>
        </w:rPr>
        <w:t>very unlikely to cause</w:t>
      </w:r>
      <w:r w:rsidRPr="00B434FD">
        <w:rPr>
          <w:rStyle w:val="Emphasis"/>
          <w:rFonts w:cs="Calibri"/>
          <w:szCs w:val="20"/>
        </w:rPr>
        <w:t xml:space="preserve"> human </w:t>
      </w:r>
      <w:r w:rsidRPr="00CA0B1B">
        <w:rPr>
          <w:rStyle w:val="Emphasis"/>
          <w:rFonts w:cs="Calibri"/>
          <w:szCs w:val="20"/>
          <w:highlight w:val="yellow"/>
        </w:rPr>
        <w:t>extinction</w:t>
      </w:r>
      <w:r w:rsidRPr="00B434FD">
        <w:rPr>
          <w:rFonts w:cs="Calibri"/>
          <w:sz w:val="16"/>
          <w:szCs w:val="20"/>
        </w:rPr>
        <w:t xml:space="preserve">.15 The </w:t>
      </w:r>
      <w:r w:rsidRPr="00CA0B1B">
        <w:rPr>
          <w:rStyle w:val="StyleUnderline"/>
          <w:rFonts w:ascii="Calibri" w:hAnsi="Calibri" w:cs="Calibri"/>
          <w:szCs w:val="20"/>
          <w:highlight w:val="yellow"/>
        </w:rPr>
        <w:t>existential risks</w:t>
      </w:r>
      <w:r w:rsidRPr="00B434FD">
        <w:rPr>
          <w:rStyle w:val="StyleUnderline"/>
          <w:rFonts w:ascii="Calibri" w:hAnsi="Calibri" w:cs="Calibri"/>
          <w:szCs w:val="20"/>
        </w:rPr>
        <w:t xml:space="preserve"> of climate change</w:t>
      </w:r>
      <w:r w:rsidRPr="00B434FD">
        <w:rPr>
          <w:rFonts w:cs="Calibri"/>
          <w:sz w:val="16"/>
          <w:szCs w:val="20"/>
        </w:rPr>
        <w:t xml:space="preserve"> instead </w:t>
      </w:r>
      <w:r w:rsidRPr="00CA0B1B">
        <w:rPr>
          <w:rStyle w:val="StyleUnderline"/>
          <w:rFonts w:ascii="Calibri" w:hAnsi="Calibri" w:cs="Calibri"/>
          <w:szCs w:val="20"/>
          <w:highlight w:val="yellow"/>
        </w:rPr>
        <w:t>stem from tail risk</w:t>
      </w:r>
      <w:r w:rsidRPr="00B434FD">
        <w:rPr>
          <w:rFonts w:cs="Calibri"/>
          <w:sz w:val="16"/>
          <w:szCs w:val="20"/>
        </w:rPr>
        <w:t xml:space="preserve"> climate change – </w:t>
      </w:r>
      <w:r w:rsidRPr="00CA0B1B">
        <w:rPr>
          <w:rStyle w:val="StyleUnderline"/>
          <w:rFonts w:ascii="Calibri" w:hAnsi="Calibri" w:cs="Calibri"/>
          <w:szCs w:val="20"/>
          <w:highlight w:val="yellow"/>
        </w:rPr>
        <w:t xml:space="preserve">the </w:t>
      </w:r>
      <w:r w:rsidRPr="00CA0B1B">
        <w:rPr>
          <w:rStyle w:val="Emphasis"/>
          <w:rFonts w:cs="Calibri"/>
          <w:szCs w:val="20"/>
          <w:highlight w:val="yellow"/>
        </w:rPr>
        <w:t>low probability</w:t>
      </w:r>
      <w:r w:rsidRPr="00CA0B1B">
        <w:rPr>
          <w:rStyle w:val="StyleUnderline"/>
          <w:rFonts w:ascii="Calibri" w:hAnsi="Calibri" w:cs="Calibri"/>
          <w:szCs w:val="20"/>
          <w:highlight w:val="yellow"/>
        </w:rPr>
        <w:t xml:space="preserve"> of extreme</w:t>
      </w:r>
      <w:r w:rsidRPr="00B434FD">
        <w:rPr>
          <w:rStyle w:val="StyleUnderline"/>
          <w:rFonts w:ascii="Calibri" w:hAnsi="Calibri" w:cs="Calibri"/>
          <w:szCs w:val="20"/>
        </w:rPr>
        <w:t xml:space="preserve"> levels of </w:t>
      </w:r>
      <w:r w:rsidRPr="00CA0B1B">
        <w:rPr>
          <w:rStyle w:val="StyleUnderline"/>
          <w:rFonts w:ascii="Calibri" w:hAnsi="Calibri" w:cs="Calibri"/>
          <w:szCs w:val="20"/>
          <w:highlight w:val="yellow"/>
        </w:rPr>
        <w:t>warming</w:t>
      </w:r>
      <w:r w:rsidRPr="00B434FD">
        <w:rPr>
          <w:rFonts w:cs="Calibri"/>
          <w:sz w:val="16"/>
          <w:szCs w:val="20"/>
        </w:rPr>
        <w:t xml:space="preserve"> – </w:t>
      </w:r>
      <w:r w:rsidRPr="00B434FD">
        <w:rPr>
          <w:rStyle w:val="StyleUnderline"/>
          <w:rFonts w:ascii="Calibri" w:hAnsi="Calibri" w:cs="Calibri"/>
          <w:szCs w:val="20"/>
        </w:rPr>
        <w:t>and interaction with other sources of risk</w:t>
      </w:r>
      <w:r w:rsidRPr="00B434FD">
        <w:rPr>
          <w:rFonts w:cs="Calibri"/>
          <w:sz w:val="16"/>
          <w:szCs w:val="20"/>
        </w:rPr>
        <w:t xml:space="preserve">. It is impossible to say with confidence at what point global warming would become severe enough to pose an existential threat. Research has suggested that </w:t>
      </w:r>
      <w:r w:rsidRPr="00B434FD">
        <w:rPr>
          <w:rStyle w:val="Emphasis"/>
          <w:rFonts w:cs="Calibri"/>
          <w:szCs w:val="20"/>
        </w:rPr>
        <w:t>warming of 11-12°</w:t>
      </w:r>
      <w:r w:rsidRPr="00CA0B1B">
        <w:rPr>
          <w:rStyle w:val="Emphasis"/>
          <w:rFonts w:cs="Calibri"/>
          <w:szCs w:val="20"/>
          <w:highlight w:val="yellow"/>
        </w:rPr>
        <w:t>[twelve degrees]</w:t>
      </w:r>
      <w:r w:rsidRPr="00B434FD">
        <w:rPr>
          <w:rStyle w:val="Emphasis"/>
          <w:rFonts w:cs="Calibri"/>
          <w:szCs w:val="20"/>
        </w:rPr>
        <w:t xml:space="preserve"> C</w:t>
      </w:r>
      <w:r w:rsidRPr="00CA0B1B">
        <w:rPr>
          <w:rStyle w:val="StyleUnderline"/>
          <w:rFonts w:ascii="Calibri" w:hAnsi="Calibri" w:cs="Calibri"/>
          <w:szCs w:val="20"/>
          <w:highlight w:val="yellow"/>
        </w:rPr>
        <w:t xml:space="preserve"> would render</w:t>
      </w:r>
      <w:r w:rsidRPr="00B434FD">
        <w:rPr>
          <w:rStyle w:val="StyleUnderline"/>
          <w:rFonts w:ascii="Calibri" w:hAnsi="Calibri" w:cs="Calibri"/>
          <w:szCs w:val="20"/>
        </w:rPr>
        <w:t xml:space="preserve"> most of </w:t>
      </w:r>
      <w:r w:rsidRPr="00CA0B1B">
        <w:rPr>
          <w:rStyle w:val="StyleUnderline"/>
          <w:rFonts w:ascii="Calibri" w:hAnsi="Calibri" w:cs="Calibri"/>
          <w:szCs w:val="20"/>
          <w:highlight w:val="yellow"/>
        </w:rPr>
        <w:t>the planet uninhabitable</w:t>
      </w:r>
      <w:r w:rsidRPr="00B434FD">
        <w:rPr>
          <w:rFonts w:cs="Calibri"/>
          <w:sz w:val="16"/>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B434FD">
        <w:rPr>
          <w:rStyle w:val="StyleUnderline"/>
          <w:rFonts w:ascii="Calibri" w:hAnsi="Calibri" w:cs="Calibri"/>
          <w:szCs w:val="20"/>
        </w:rPr>
        <w:t xml:space="preserve">the </w:t>
      </w:r>
      <w:r w:rsidRPr="00CA0B1B">
        <w:rPr>
          <w:rStyle w:val="StyleUnderline"/>
          <w:rFonts w:ascii="Calibri" w:hAnsi="Calibri" w:cs="Calibri"/>
          <w:szCs w:val="20"/>
          <w:highlight w:val="yellow"/>
        </w:rPr>
        <w:t>timescales</w:t>
      </w:r>
      <w:r w:rsidRPr="00B434FD">
        <w:rPr>
          <w:rStyle w:val="StyleUnderline"/>
          <w:rFonts w:ascii="Calibri" w:hAnsi="Calibri" w:cs="Calibri"/>
          <w:szCs w:val="20"/>
        </w:rPr>
        <w:t xml:space="preserve"> over which such changes might happen could </w:t>
      </w:r>
      <w:r w:rsidRPr="00CA0B1B">
        <w:rPr>
          <w:rStyle w:val="StyleUnderline"/>
          <w:rFonts w:ascii="Calibri" w:hAnsi="Calibri" w:cs="Calibri"/>
          <w:szCs w:val="20"/>
          <w:highlight w:val="yellow"/>
        </w:rPr>
        <w:t>mean</w:t>
      </w:r>
      <w:r w:rsidRPr="00B434FD">
        <w:rPr>
          <w:rFonts w:cs="Calibri"/>
          <w:sz w:val="16"/>
          <w:szCs w:val="20"/>
        </w:rPr>
        <w:t xml:space="preserve"> that </w:t>
      </w:r>
      <w:r w:rsidRPr="00CA0B1B">
        <w:rPr>
          <w:rStyle w:val="Emphasis"/>
          <w:rFonts w:cs="Calibri"/>
          <w:szCs w:val="20"/>
          <w:highlight w:val="yellow"/>
        </w:rPr>
        <w:t>humanity is able to adapt</w:t>
      </w:r>
      <w:r w:rsidRPr="00B434FD">
        <w:rPr>
          <w:rFonts w:cs="Calibri"/>
          <w:sz w:val="16"/>
          <w:szCs w:val="20"/>
        </w:rPr>
        <w:t xml:space="preserve"> enough </w:t>
      </w:r>
      <w:r w:rsidRPr="00CA0B1B">
        <w:rPr>
          <w:rStyle w:val="StyleUnderline"/>
          <w:rFonts w:ascii="Calibri" w:hAnsi="Calibri" w:cs="Calibri"/>
          <w:szCs w:val="20"/>
          <w:highlight w:val="yellow"/>
        </w:rPr>
        <w:t xml:space="preserve">to avoid extinction in </w:t>
      </w:r>
      <w:r w:rsidRPr="00CA0B1B">
        <w:rPr>
          <w:rStyle w:val="Emphasis"/>
          <w:rFonts w:cs="Calibri"/>
          <w:szCs w:val="20"/>
          <w:highlight w:val="yellow"/>
        </w:rPr>
        <w:t>even</w:t>
      </w:r>
      <w:r w:rsidRPr="00B434FD">
        <w:rPr>
          <w:rStyle w:val="Emphasis"/>
          <w:rFonts w:cs="Calibri"/>
          <w:szCs w:val="20"/>
        </w:rPr>
        <w:t xml:space="preserve"> very </w:t>
      </w:r>
      <w:r w:rsidRPr="00CA0B1B">
        <w:rPr>
          <w:rStyle w:val="Emphasis"/>
          <w:rFonts w:cs="Calibri"/>
          <w:szCs w:val="20"/>
          <w:highlight w:val="yellow"/>
        </w:rPr>
        <w:t>extreme scenarios</w:t>
      </w:r>
      <w:r w:rsidRPr="00B434FD">
        <w:rPr>
          <w:rFonts w:cs="Calibri"/>
          <w:sz w:val="16"/>
          <w:szCs w:val="20"/>
        </w:rPr>
        <w:t>.</w:t>
      </w:r>
    </w:p>
    <w:p w:rsidR="00C10017" w:rsidRPr="00B434FD" w:rsidRDefault="00C10017" w:rsidP="00C10017">
      <w:pPr>
        <w:rPr>
          <w:rFonts w:cs="Calibri"/>
          <w:sz w:val="16"/>
          <w:szCs w:val="20"/>
        </w:rPr>
      </w:pPr>
      <w:r w:rsidRPr="00B434FD">
        <w:rPr>
          <w:rFonts w:cs="Calibri"/>
          <w:sz w:val="16"/>
          <w:szCs w:val="20"/>
        </w:rPr>
        <w:t xml:space="preserve">The probability of these levels of warming depends on eventual greenhouse gas concentrations. According to some experts, </w:t>
      </w:r>
      <w:r w:rsidRPr="00B434FD">
        <w:rPr>
          <w:rStyle w:val="StyleUnderline"/>
          <w:rFonts w:ascii="Calibri" w:hAnsi="Calibri" w:cs="Calibri"/>
          <w:szCs w:val="20"/>
        </w:rPr>
        <w:t>unless strong action is taken soon by major emitters</w:t>
      </w:r>
      <w:r w:rsidRPr="00B434FD">
        <w:rPr>
          <w:rFonts w:cs="Calibri"/>
          <w:sz w:val="16"/>
          <w:szCs w:val="20"/>
        </w:rPr>
        <w:t xml:space="preserve">, it is likely that </w:t>
      </w:r>
      <w:r w:rsidRPr="00B434FD">
        <w:rPr>
          <w:rStyle w:val="StyleUnderline"/>
          <w:rFonts w:ascii="Calibri" w:hAnsi="Calibri" w:cs="Calibri"/>
          <w:szCs w:val="20"/>
        </w:rPr>
        <w:t>we will pursue a medium-high emissions pathway</w:t>
      </w:r>
      <w:r w:rsidRPr="00B434FD">
        <w:rPr>
          <w:rFonts w:cs="Calibri"/>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B434FD">
        <w:rPr>
          <w:rStyle w:val="StyleUnderline"/>
          <w:rFonts w:ascii="Calibri" w:hAnsi="Calibri" w:cs="Calibri"/>
          <w:szCs w:val="20"/>
        </w:rPr>
        <w:t>if we continue to pursue a medium-high emissions pathway</w:t>
      </w:r>
      <w:r w:rsidRPr="00B434FD">
        <w:rPr>
          <w:rFonts w:cs="Calibri"/>
          <w:sz w:val="16"/>
          <w:szCs w:val="20"/>
        </w:rPr>
        <w:t xml:space="preserve">, the </w:t>
      </w:r>
      <w:r w:rsidRPr="00CA0B1B">
        <w:rPr>
          <w:rStyle w:val="StyleUnderline"/>
          <w:rFonts w:ascii="Calibri" w:hAnsi="Calibri" w:cs="Calibri"/>
          <w:szCs w:val="20"/>
          <w:highlight w:val="yellow"/>
        </w:rPr>
        <w:t>probability of</w:t>
      </w:r>
      <w:r w:rsidRPr="00B434FD">
        <w:rPr>
          <w:rStyle w:val="StyleUnderline"/>
          <w:rFonts w:ascii="Calibri" w:hAnsi="Calibri" w:cs="Calibri"/>
          <w:szCs w:val="20"/>
        </w:rPr>
        <w:t xml:space="preserve"> eventual warming of </w:t>
      </w:r>
      <w:r w:rsidRPr="00CA0B1B">
        <w:rPr>
          <w:rStyle w:val="StyleUnderline"/>
          <w:rFonts w:ascii="Calibri" w:hAnsi="Calibri" w:cs="Calibri"/>
          <w:szCs w:val="20"/>
          <w:highlight w:val="yellow"/>
        </w:rPr>
        <w:t>[six degrees]</w:t>
      </w:r>
      <w:r w:rsidRPr="00B434FD">
        <w:rPr>
          <w:rStyle w:val="StyleUnderline"/>
          <w:rFonts w:ascii="Calibri" w:hAnsi="Calibri" w:cs="Calibri"/>
          <w:szCs w:val="20"/>
        </w:rPr>
        <w:t xml:space="preserve"> 6°C </w:t>
      </w:r>
      <w:r w:rsidRPr="00CA0B1B">
        <w:rPr>
          <w:rStyle w:val="StyleUnderline"/>
          <w:rFonts w:ascii="Calibri" w:hAnsi="Calibri" w:cs="Calibri"/>
          <w:szCs w:val="20"/>
          <w:highlight w:val="yellow"/>
        </w:rPr>
        <w:t>is</w:t>
      </w:r>
      <w:r w:rsidRPr="00B434FD">
        <w:rPr>
          <w:rStyle w:val="StyleUnderline"/>
          <w:rFonts w:ascii="Calibri" w:hAnsi="Calibri" w:cs="Calibri"/>
          <w:szCs w:val="20"/>
        </w:rPr>
        <w:t xml:space="preserve"> around </w:t>
      </w:r>
      <w:r w:rsidRPr="00B434FD">
        <w:rPr>
          <w:rStyle w:val="Emphasis"/>
          <w:rFonts w:cs="Calibri"/>
          <w:szCs w:val="20"/>
        </w:rPr>
        <w:t>10% [</w:t>
      </w:r>
      <w:r w:rsidRPr="00CA0B1B">
        <w:rPr>
          <w:rStyle w:val="Emphasis"/>
          <w:rFonts w:cs="Calibri"/>
          <w:szCs w:val="20"/>
          <w:highlight w:val="yellow"/>
        </w:rPr>
        <w:t>ten percent</w:t>
      </w:r>
      <w:r w:rsidRPr="00B434FD">
        <w:rPr>
          <w:rStyle w:val="Emphasis"/>
          <w:rFonts w:cs="Calibri"/>
          <w:szCs w:val="20"/>
        </w:rPr>
        <w:t>]</w:t>
      </w:r>
      <w:r w:rsidRPr="00B434FD">
        <w:rPr>
          <w:rFonts w:cs="Calibri"/>
          <w:sz w:val="16"/>
          <w:szCs w:val="20"/>
        </w:rPr>
        <w:t xml:space="preserve">,23 </w:t>
      </w:r>
      <w:r w:rsidRPr="00CA0B1B">
        <w:rPr>
          <w:rStyle w:val="StyleUnderline"/>
          <w:rFonts w:ascii="Calibri" w:hAnsi="Calibri" w:cs="Calibri"/>
          <w:szCs w:val="20"/>
          <w:highlight w:val="yellow"/>
        </w:rPr>
        <w:t>and</w:t>
      </w:r>
      <w:r w:rsidRPr="00B434FD">
        <w:rPr>
          <w:rFonts w:cs="Calibri"/>
          <w:sz w:val="16"/>
          <w:szCs w:val="20"/>
        </w:rPr>
        <w:t xml:space="preserve"> of [</w:t>
      </w:r>
      <w:r w:rsidRPr="00CA0B1B">
        <w:rPr>
          <w:rStyle w:val="StyleUnderline"/>
          <w:rFonts w:ascii="Calibri" w:hAnsi="Calibri" w:cs="Calibri"/>
          <w:highlight w:val="yellow"/>
        </w:rPr>
        <w:t>ten degrees]</w:t>
      </w:r>
      <w:r w:rsidRPr="00B434FD">
        <w:rPr>
          <w:rStyle w:val="StyleUnderline"/>
          <w:rFonts w:ascii="Calibri" w:hAnsi="Calibri" w:cs="Calibri"/>
          <w:szCs w:val="20"/>
        </w:rPr>
        <w:t xml:space="preserve">10°C </w:t>
      </w:r>
      <w:r w:rsidRPr="00CA0B1B">
        <w:rPr>
          <w:rStyle w:val="StyleUnderline"/>
          <w:rFonts w:ascii="Calibri" w:hAnsi="Calibri" w:cs="Calibri"/>
          <w:szCs w:val="20"/>
          <w:highlight w:val="yellow"/>
        </w:rPr>
        <w:t>is</w:t>
      </w:r>
      <w:r w:rsidRPr="00B434FD">
        <w:rPr>
          <w:rFonts w:cs="Calibri"/>
          <w:sz w:val="16"/>
          <w:szCs w:val="20"/>
        </w:rPr>
        <w:t xml:space="preserve"> around </w:t>
      </w:r>
      <w:r w:rsidRPr="00B434FD">
        <w:rPr>
          <w:rStyle w:val="Emphasis"/>
          <w:rFonts w:cs="Calibri"/>
          <w:szCs w:val="20"/>
        </w:rPr>
        <w:t>3%</w:t>
      </w:r>
      <w:r w:rsidRPr="00CA0B1B">
        <w:rPr>
          <w:rStyle w:val="Emphasis"/>
          <w:rFonts w:cs="Calibri"/>
          <w:szCs w:val="20"/>
          <w:highlight w:val="yellow"/>
        </w:rPr>
        <w:t>[three precent]</w:t>
      </w:r>
      <w:r w:rsidRPr="00B434FD">
        <w:rPr>
          <w:rFonts w:cs="Calibri"/>
          <w:sz w:val="16"/>
          <w:szCs w:val="20"/>
        </w:rPr>
        <w:t xml:space="preserve">.24 </w:t>
      </w:r>
      <w:r w:rsidRPr="00CA0B1B">
        <w:rPr>
          <w:rStyle w:val="StyleUnderline"/>
          <w:rFonts w:ascii="Calibri" w:hAnsi="Calibri" w:cs="Calibri"/>
          <w:szCs w:val="20"/>
          <w:highlight w:val="yellow"/>
        </w:rPr>
        <w:t>These</w:t>
      </w:r>
      <w:r w:rsidRPr="00B434FD">
        <w:rPr>
          <w:rStyle w:val="StyleUnderline"/>
          <w:rFonts w:ascii="Calibri" w:hAnsi="Calibri" w:cs="Calibri"/>
          <w:szCs w:val="20"/>
        </w:rPr>
        <w:t xml:space="preserve"> estimates </w:t>
      </w:r>
      <w:r w:rsidRPr="00CA0B1B">
        <w:rPr>
          <w:rStyle w:val="StyleUnderline"/>
          <w:rFonts w:ascii="Calibri" w:hAnsi="Calibri" w:cs="Calibri"/>
          <w:szCs w:val="20"/>
          <w:highlight w:val="yellow"/>
        </w:rPr>
        <w:t>are</w:t>
      </w:r>
      <w:r w:rsidRPr="00B434FD">
        <w:rPr>
          <w:rFonts w:cs="Calibri"/>
          <w:sz w:val="16"/>
          <w:szCs w:val="20"/>
        </w:rPr>
        <w:t xml:space="preserve"> of course </w:t>
      </w:r>
      <w:r w:rsidRPr="00CA0B1B">
        <w:rPr>
          <w:rStyle w:val="Emphasis"/>
          <w:rFonts w:cs="Calibri"/>
          <w:szCs w:val="20"/>
          <w:highlight w:val="yellow"/>
        </w:rPr>
        <w:t>highly uncertain</w:t>
      </w:r>
      <w:r w:rsidRPr="00B434FD">
        <w:rPr>
          <w:rFonts w:cs="Calibri"/>
          <w:sz w:val="16"/>
          <w:szCs w:val="20"/>
        </w:rPr>
        <w:t>.</w:t>
      </w:r>
    </w:p>
    <w:p w:rsidR="00C10017" w:rsidRPr="00B434FD" w:rsidRDefault="00C10017" w:rsidP="00C10017">
      <w:pPr>
        <w:rPr>
          <w:rFonts w:cs="Calibri"/>
          <w:sz w:val="16"/>
          <w:szCs w:val="20"/>
        </w:rPr>
      </w:pPr>
      <w:r w:rsidRPr="00CA0B1B">
        <w:rPr>
          <w:rStyle w:val="StyleUnderline"/>
          <w:rFonts w:ascii="Calibri" w:hAnsi="Calibri" w:cs="Calibri"/>
          <w:szCs w:val="20"/>
          <w:highlight w:val="yellow"/>
        </w:rPr>
        <w:t xml:space="preserve">It is </w:t>
      </w:r>
      <w:r w:rsidRPr="00CA0B1B">
        <w:rPr>
          <w:rStyle w:val="Emphasis"/>
          <w:rFonts w:cs="Calibri"/>
          <w:szCs w:val="20"/>
          <w:highlight w:val="yellow"/>
        </w:rPr>
        <w:t>likely</w:t>
      </w:r>
      <w:r w:rsidRPr="00B434FD">
        <w:rPr>
          <w:rFonts w:cs="Calibri"/>
          <w:sz w:val="16"/>
          <w:szCs w:val="20"/>
        </w:rPr>
        <w:t xml:space="preserve"> that </w:t>
      </w:r>
      <w:r w:rsidRPr="00CA0B1B">
        <w:rPr>
          <w:rStyle w:val="StyleUnderline"/>
          <w:rFonts w:ascii="Calibri" w:hAnsi="Calibri" w:cs="Calibri"/>
          <w:szCs w:val="20"/>
          <w:highlight w:val="yellow"/>
        </w:rPr>
        <w:t>the world will take action</w:t>
      </w:r>
      <w:r w:rsidRPr="00B434FD">
        <w:rPr>
          <w:rStyle w:val="StyleUnderline"/>
          <w:rFonts w:ascii="Calibri" w:hAnsi="Calibri" w:cs="Calibri"/>
          <w:szCs w:val="20"/>
        </w:rPr>
        <w:t xml:space="preserve"> against climate change </w:t>
      </w:r>
      <w:r w:rsidRPr="00CA0B1B">
        <w:rPr>
          <w:rStyle w:val="StyleUnderline"/>
          <w:rFonts w:ascii="Calibri" w:hAnsi="Calibri" w:cs="Calibri"/>
          <w:szCs w:val="20"/>
          <w:highlight w:val="yellow"/>
        </w:rPr>
        <w:t>once it begins to impose</w:t>
      </w:r>
      <w:r w:rsidRPr="00B434FD">
        <w:rPr>
          <w:rStyle w:val="StyleUnderline"/>
          <w:rFonts w:ascii="Calibri" w:hAnsi="Calibri" w:cs="Calibri"/>
          <w:szCs w:val="20"/>
        </w:rPr>
        <w:t xml:space="preserve"> large </w:t>
      </w:r>
      <w:r w:rsidRPr="00CA0B1B">
        <w:rPr>
          <w:rStyle w:val="StyleUnderline"/>
          <w:rFonts w:ascii="Calibri" w:hAnsi="Calibri" w:cs="Calibri"/>
          <w:szCs w:val="20"/>
          <w:highlight w:val="yellow"/>
        </w:rPr>
        <w:t>costs</w:t>
      </w:r>
      <w:r w:rsidRPr="00B434FD">
        <w:rPr>
          <w:rFonts w:cs="Calibri"/>
          <w:sz w:val="16"/>
          <w:szCs w:val="20"/>
        </w:rPr>
        <w:t xml:space="preserve"> on human society, </w:t>
      </w:r>
      <w:r w:rsidRPr="00CA0B1B">
        <w:rPr>
          <w:rStyle w:val="Emphasis"/>
          <w:rFonts w:cs="Calibri"/>
          <w:szCs w:val="20"/>
          <w:highlight w:val="yellow"/>
        </w:rPr>
        <w:t>long before</w:t>
      </w:r>
      <w:r w:rsidRPr="00B434FD">
        <w:rPr>
          <w:rStyle w:val="Emphasis"/>
          <w:rFonts w:cs="Calibri"/>
          <w:szCs w:val="20"/>
        </w:rPr>
        <w:t xml:space="preserve"> there is warming of 10°[</w:t>
      </w:r>
      <w:r w:rsidRPr="00CA0B1B">
        <w:rPr>
          <w:rStyle w:val="Emphasis"/>
          <w:rFonts w:cs="Calibri"/>
          <w:szCs w:val="20"/>
          <w:highlight w:val="yellow"/>
        </w:rPr>
        <w:t>ten degrees</w:t>
      </w:r>
      <w:r w:rsidRPr="00B434FD">
        <w:rPr>
          <w:rStyle w:val="Emphasis"/>
          <w:rFonts w:cs="Calibri"/>
          <w:szCs w:val="20"/>
        </w:rPr>
        <w:t>] C</w:t>
      </w:r>
      <w:r w:rsidRPr="00B434FD">
        <w:rPr>
          <w:rFonts w:cs="Calibri"/>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C10017" w:rsidRPr="00B434FD" w:rsidRDefault="00C10017" w:rsidP="00C10017">
      <w:pPr>
        <w:rPr>
          <w:rFonts w:cs="Calibri"/>
          <w:sz w:val="16"/>
          <w:szCs w:val="20"/>
        </w:rPr>
      </w:pPr>
    </w:p>
    <w:p w:rsidR="00C10017" w:rsidRPr="00B434FD" w:rsidRDefault="00C10017" w:rsidP="00C10017">
      <w:pPr>
        <w:pStyle w:val="Heading4"/>
        <w:rPr>
          <w:rFonts w:cs="Calibri"/>
        </w:rPr>
      </w:pPr>
      <w:r w:rsidRPr="00B434FD">
        <w:rPr>
          <w:rFonts w:cs="Calibri"/>
        </w:rPr>
        <w:t xml:space="preserve">Warming inevitable </w:t>
      </w:r>
    </w:p>
    <w:p w:rsidR="00C10017" w:rsidRPr="00B434FD" w:rsidRDefault="00C10017" w:rsidP="00C10017">
      <w:pPr>
        <w:rPr>
          <w:rStyle w:val="Style13ptBold"/>
          <w:rFonts w:ascii="Calibri" w:hAnsi="Calibri" w:cs="Calibri"/>
        </w:rPr>
      </w:pPr>
      <w:r w:rsidRPr="00B434FD">
        <w:rPr>
          <w:rStyle w:val="Style13ptBold"/>
          <w:rFonts w:ascii="Calibri" w:hAnsi="Calibri" w:cs="Calibri"/>
        </w:rPr>
        <w:t xml:space="preserve">Complex citing NASA 16 </w:t>
      </w:r>
      <w:r w:rsidRPr="00B434FD">
        <w:rPr>
          <w:rFonts w:cs="Calibri"/>
        </w:rPr>
        <w:t xml:space="preserve">---- “Enjoy Earth While It Lasts: Atmospheric Carbon Levels Pass the Point of No Return,” 9/28, </w:t>
      </w:r>
      <w:hyperlink r:id="rId109" w:anchor="THUR" w:history="1">
        <w:r w:rsidRPr="00B434FD">
          <w:rPr>
            <w:rStyle w:val="Hyperlink"/>
            <w:rFonts w:cs="Calibri"/>
          </w:rPr>
          <w:t>http://www.complex.com/life/2016/09/enjoy-earth-while-it-lasts-atmospheric-carbon-levels-pass-point-no-return?utm_campaign=complexmag&amp;utm_source=facebook.com&amp;utm_medium=social</w:t>
        </w:r>
      </w:hyperlink>
    </w:p>
    <w:p w:rsidR="00C10017" w:rsidRPr="00B434FD" w:rsidRDefault="00C10017" w:rsidP="00C10017">
      <w:pPr>
        <w:rPr>
          <w:rStyle w:val="Emphasis"/>
          <w:rFonts w:cs="Calibri"/>
          <w:sz w:val="28"/>
        </w:rPr>
      </w:pPr>
      <w:r w:rsidRPr="00B434FD">
        <w:rPr>
          <w:rFonts w:cs="Calibri"/>
          <w:sz w:val="14"/>
        </w:rPr>
        <w:t xml:space="preserve">The bad news: </w:t>
      </w:r>
      <w:r w:rsidRPr="00CA0B1B">
        <w:rPr>
          <w:rStyle w:val="StyleUnderline"/>
          <w:rFonts w:ascii="Calibri" w:hAnsi="Calibri" w:cs="Calibri"/>
          <w:highlight w:val="yellow"/>
        </w:rPr>
        <w:t>Earth</w:t>
      </w:r>
      <w:r w:rsidRPr="00B434FD">
        <w:rPr>
          <w:rStyle w:val="StyleUnderline"/>
          <w:rFonts w:ascii="Calibri" w:hAnsi="Calibri" w:cs="Calibri"/>
        </w:rPr>
        <w:t>'s climate</w:t>
      </w:r>
      <w:r w:rsidRPr="00B434FD">
        <w:rPr>
          <w:rFonts w:cs="Calibri"/>
          <w:sz w:val="14"/>
        </w:rPr>
        <w:t xml:space="preserve"> change problem </w:t>
      </w:r>
      <w:r w:rsidRPr="00B434FD">
        <w:rPr>
          <w:rStyle w:val="StyleUnderline"/>
          <w:rFonts w:ascii="Calibri" w:hAnsi="Calibri" w:cs="Calibri"/>
        </w:rPr>
        <w:t xml:space="preserve">just </w:t>
      </w:r>
      <w:r w:rsidRPr="00CA0B1B">
        <w:rPr>
          <w:rStyle w:val="Emphasis"/>
          <w:rFonts w:cs="Calibri"/>
          <w:highlight w:val="yellow"/>
        </w:rPr>
        <w:t>passed</w:t>
      </w:r>
      <w:r w:rsidRPr="00B434FD">
        <w:rPr>
          <w:rStyle w:val="Emphasis"/>
          <w:rFonts w:cs="Calibri"/>
        </w:rPr>
        <w:t xml:space="preserve"> a point of </w:t>
      </w:r>
      <w:r w:rsidRPr="00CA0B1B">
        <w:rPr>
          <w:rStyle w:val="Emphasis"/>
          <w:rFonts w:cs="Calibri"/>
          <w:highlight w:val="yellow"/>
        </w:rPr>
        <w:t>no return</w:t>
      </w:r>
      <w:r w:rsidRPr="00B434FD">
        <w:rPr>
          <w:rFonts w:cs="Calibri"/>
          <w:sz w:val="14"/>
        </w:rPr>
        <w:t xml:space="preserve">. Atmospheric </w:t>
      </w:r>
      <w:r w:rsidRPr="00CA0B1B">
        <w:rPr>
          <w:rStyle w:val="StyleUnderline"/>
          <w:rFonts w:ascii="Calibri" w:hAnsi="Calibri" w:cs="Calibri"/>
          <w:highlight w:val="yellow"/>
        </w:rPr>
        <w:t>carbon</w:t>
      </w:r>
      <w:r w:rsidRPr="00B434FD">
        <w:rPr>
          <w:rFonts w:cs="Calibri"/>
          <w:sz w:val="14"/>
        </w:rPr>
        <w:t xml:space="preserve"> levels have </w:t>
      </w:r>
      <w:r w:rsidRPr="00CA0B1B">
        <w:rPr>
          <w:rStyle w:val="StyleUnderline"/>
          <w:rFonts w:ascii="Calibri" w:hAnsi="Calibri" w:cs="Calibri"/>
          <w:highlight w:val="yellow"/>
        </w:rPr>
        <w:t>passed 400</w:t>
      </w:r>
      <w:r w:rsidRPr="00CA0B1B">
        <w:rPr>
          <w:rFonts w:cs="Calibri"/>
          <w:sz w:val="14"/>
          <w:highlight w:val="yellow"/>
        </w:rPr>
        <w:t xml:space="preserve"> </w:t>
      </w:r>
      <w:r w:rsidRPr="00CA0B1B">
        <w:rPr>
          <w:rStyle w:val="Emphasis"/>
          <w:rFonts w:cs="Calibri"/>
          <w:highlight w:val="yellow"/>
        </w:rPr>
        <w:t>p</w:t>
      </w:r>
      <w:r w:rsidRPr="00B434FD">
        <w:rPr>
          <w:rFonts w:cs="Calibri"/>
          <w:sz w:val="14"/>
        </w:rPr>
        <w:t xml:space="preserve">arts </w:t>
      </w:r>
      <w:r w:rsidRPr="00CA0B1B">
        <w:rPr>
          <w:rStyle w:val="Emphasis"/>
          <w:rFonts w:cs="Calibri"/>
          <w:highlight w:val="yellow"/>
        </w:rPr>
        <w:t>p</w:t>
      </w:r>
      <w:r w:rsidRPr="00B434FD">
        <w:rPr>
          <w:rFonts w:cs="Calibri"/>
          <w:sz w:val="14"/>
        </w:rPr>
        <w:t xml:space="preserve">er </w:t>
      </w:r>
      <w:r w:rsidRPr="00CA0B1B">
        <w:rPr>
          <w:rStyle w:val="Emphasis"/>
          <w:rFonts w:cs="Calibri"/>
          <w:highlight w:val="yellow"/>
        </w:rPr>
        <w:t>m</w:t>
      </w:r>
      <w:r w:rsidRPr="00B434FD">
        <w:rPr>
          <w:rFonts w:cs="Calibri"/>
          <w:sz w:val="14"/>
        </w:rPr>
        <w:t xml:space="preserve">illion, </w:t>
      </w:r>
      <w:r w:rsidRPr="00CA0B1B">
        <w:rPr>
          <w:rStyle w:val="StyleUnderline"/>
          <w:rFonts w:ascii="Calibri" w:hAnsi="Calibri" w:cs="Calibri"/>
          <w:highlight w:val="yellow"/>
        </w:rPr>
        <w:t>and</w:t>
      </w:r>
      <w:r w:rsidRPr="00B434FD">
        <w:rPr>
          <w:rFonts w:cs="Calibri"/>
          <w:sz w:val="14"/>
        </w:rPr>
        <w:t xml:space="preserve"> </w:t>
      </w:r>
      <w:r w:rsidRPr="00B434FD">
        <w:rPr>
          <w:rStyle w:val="Emphasis"/>
          <w:rFonts w:cs="Calibri"/>
        </w:rPr>
        <w:t xml:space="preserve">they </w:t>
      </w:r>
      <w:r w:rsidRPr="00CA0B1B">
        <w:rPr>
          <w:rStyle w:val="Emphasis"/>
          <w:rFonts w:cs="Calibri"/>
          <w:highlight w:val="yellow"/>
        </w:rPr>
        <w:t>won't return</w:t>
      </w:r>
      <w:r w:rsidRPr="00B434FD">
        <w:rPr>
          <w:rFonts w:cs="Calibri"/>
          <w:sz w:val="14"/>
        </w:rPr>
        <w:t xml:space="preserve"> </w:t>
      </w:r>
      <w:r w:rsidRPr="00B434FD">
        <w:rPr>
          <w:rStyle w:val="StyleUnderline"/>
          <w:rFonts w:ascii="Calibri" w:hAnsi="Calibri" w:cs="Calibri"/>
        </w:rPr>
        <w:t>to</w:t>
      </w:r>
      <w:r w:rsidRPr="00B434FD">
        <w:rPr>
          <w:rFonts w:cs="Calibri"/>
          <w:sz w:val="14"/>
        </w:rPr>
        <w:t xml:space="preserve"> more environment-</w:t>
      </w:r>
      <w:r w:rsidRPr="00B434FD">
        <w:rPr>
          <w:rStyle w:val="StyleUnderline"/>
          <w:rFonts w:ascii="Calibri" w:hAnsi="Calibri" w:cs="Calibri"/>
        </w:rPr>
        <w:t>friendly levels</w:t>
      </w:r>
      <w:r w:rsidRPr="00B434FD">
        <w:rPr>
          <w:rFonts w:cs="Calibri"/>
          <w:sz w:val="14"/>
        </w:rPr>
        <w:t xml:space="preserve"> "</w:t>
      </w:r>
      <w:r w:rsidRPr="00CA0B1B">
        <w:rPr>
          <w:rStyle w:val="Emphasis"/>
          <w:rFonts w:cs="Calibri"/>
          <w:sz w:val="28"/>
          <w:highlight w:val="yellow"/>
        </w:rPr>
        <w:t>ever</w:t>
      </w:r>
      <w:r w:rsidRPr="00B434FD">
        <w:rPr>
          <w:rStyle w:val="Emphasis"/>
          <w:rFonts w:cs="Calibri"/>
          <w:sz w:val="28"/>
        </w:rPr>
        <w:t xml:space="preserve"> again</w:t>
      </w:r>
      <w:r w:rsidRPr="00B434FD">
        <w:rPr>
          <w:rFonts w:cs="Calibri"/>
          <w:sz w:val="14"/>
        </w:rPr>
        <w:t xml:space="preserve"> for the indefinite future." </w:t>
      </w:r>
      <w:r w:rsidRPr="00B434FD">
        <w:rPr>
          <w:rStyle w:val="StyleUnderline"/>
          <w:rFonts w:ascii="Calibri" w:hAnsi="Calibri" w:cs="Calibri"/>
        </w:rPr>
        <w:t>The good news?</w:t>
      </w:r>
      <w:r w:rsidRPr="00B434FD">
        <w:rPr>
          <w:rFonts w:cs="Calibri"/>
          <w:sz w:val="14"/>
        </w:rPr>
        <w:t xml:space="preserve"> Oh, wait, </w:t>
      </w:r>
      <w:r w:rsidRPr="00B434FD">
        <w:rPr>
          <w:rStyle w:val="Emphasis"/>
          <w:rFonts w:cs="Calibri"/>
        </w:rPr>
        <w:t>no</w:t>
      </w:r>
      <w:r w:rsidRPr="00B434FD">
        <w:rPr>
          <w:rFonts w:cs="Calibri"/>
          <w:sz w:val="14"/>
        </w:rPr>
        <w:t xml:space="preserve">. Sorry. </w:t>
      </w:r>
      <w:r w:rsidRPr="00CA0B1B">
        <w:rPr>
          <w:rStyle w:val="Emphasis"/>
          <w:rFonts w:cs="Calibri"/>
          <w:highlight w:val="yellow"/>
        </w:rPr>
        <w:t>We're</w:t>
      </w:r>
      <w:r w:rsidRPr="00B434FD">
        <w:rPr>
          <w:rStyle w:val="Emphasis"/>
          <w:rFonts w:cs="Calibri"/>
        </w:rPr>
        <w:t xml:space="preserve"> pretty </w:t>
      </w:r>
      <w:r w:rsidRPr="00CA0B1B">
        <w:rPr>
          <w:rStyle w:val="Emphasis"/>
          <w:rFonts w:cs="Calibri"/>
          <w:highlight w:val="yellow"/>
        </w:rPr>
        <w:t>screwed</w:t>
      </w:r>
      <w:r w:rsidRPr="00B434FD">
        <w:rPr>
          <w:rFonts w:cs="Calibri"/>
          <w:sz w:val="14"/>
        </w:rPr>
        <w:t xml:space="preserve">. We already knew it was bad. After all, </w:t>
      </w:r>
      <w:r w:rsidRPr="00B434FD">
        <w:rPr>
          <w:rStyle w:val="StyleUnderline"/>
          <w:rFonts w:ascii="Calibri" w:hAnsi="Calibri" w:cs="Calibri"/>
        </w:rPr>
        <w:t>in the last 20 years, humanity destroyed</w:t>
      </w:r>
      <w:r w:rsidRPr="00B434FD">
        <w:rPr>
          <w:rFonts w:cs="Calibri"/>
          <w:sz w:val="14"/>
        </w:rPr>
        <w:t xml:space="preserve"> 1.27 million square miles—</w:t>
      </w:r>
      <w:r w:rsidRPr="00B434FD">
        <w:rPr>
          <w:rStyle w:val="Emphasis"/>
          <w:rFonts w:cs="Calibri"/>
        </w:rPr>
        <w:t>10 percent</w:t>
      </w:r>
      <w:r w:rsidRPr="00B434FD">
        <w:rPr>
          <w:rFonts w:cs="Calibri"/>
          <w:sz w:val="14"/>
        </w:rPr>
        <w:t>—</w:t>
      </w:r>
      <w:r w:rsidRPr="00B434FD">
        <w:rPr>
          <w:rStyle w:val="StyleUnderline"/>
          <w:rFonts w:ascii="Calibri" w:hAnsi="Calibri" w:cs="Calibri"/>
        </w:rPr>
        <w:t>of</w:t>
      </w:r>
      <w:r w:rsidRPr="00B434FD">
        <w:rPr>
          <w:rFonts w:cs="Calibri"/>
          <w:sz w:val="14"/>
        </w:rPr>
        <w:t xml:space="preserve"> the Earth's </w:t>
      </w:r>
      <w:r w:rsidRPr="00B434FD">
        <w:rPr>
          <w:rStyle w:val="StyleUnderline"/>
          <w:rFonts w:ascii="Calibri" w:hAnsi="Calibri" w:cs="Calibri"/>
        </w:rPr>
        <w:t xml:space="preserve">wilderness. </w:t>
      </w:r>
      <w:r w:rsidRPr="00CA0B1B">
        <w:rPr>
          <w:rStyle w:val="StyleUnderline"/>
          <w:rFonts w:ascii="Calibri" w:hAnsi="Calibri" w:cs="Calibri"/>
          <w:highlight w:val="yellow"/>
        </w:rPr>
        <w:t>Climate</w:t>
      </w:r>
      <w:r w:rsidRPr="00B434FD">
        <w:rPr>
          <w:rStyle w:val="StyleUnderline"/>
          <w:rFonts w:ascii="Calibri" w:hAnsi="Calibri" w:cs="Calibri"/>
        </w:rPr>
        <w:t xml:space="preserve"> change</w:t>
      </w:r>
      <w:r w:rsidRPr="00B434FD">
        <w:rPr>
          <w:rFonts w:cs="Calibri"/>
          <w:sz w:val="14"/>
        </w:rPr>
        <w:t xml:space="preserve"> has "</w:t>
      </w:r>
      <w:r w:rsidRPr="00CA0B1B">
        <w:rPr>
          <w:rStyle w:val="StyleUnderline"/>
          <w:rFonts w:ascii="Calibri" w:hAnsi="Calibri" w:cs="Calibri"/>
          <w:highlight w:val="yellow"/>
        </w:rPr>
        <w:t>devastated</w:t>
      </w:r>
      <w:r w:rsidRPr="00CA0B1B">
        <w:rPr>
          <w:rFonts w:cs="Calibri"/>
          <w:sz w:val="14"/>
          <w:highlight w:val="yellow"/>
        </w:rPr>
        <w:t xml:space="preserve">" </w:t>
      </w:r>
      <w:r w:rsidRPr="00CA0B1B">
        <w:rPr>
          <w:rStyle w:val="Emphasis"/>
          <w:rFonts w:cs="Calibri"/>
          <w:highlight w:val="yellow"/>
        </w:rPr>
        <w:t>93 percent</w:t>
      </w:r>
      <w:r w:rsidRPr="00CA0B1B">
        <w:rPr>
          <w:rFonts w:cs="Calibri"/>
          <w:sz w:val="14"/>
          <w:highlight w:val="yellow"/>
        </w:rPr>
        <w:t xml:space="preserve"> </w:t>
      </w:r>
      <w:r w:rsidRPr="00CA0B1B">
        <w:rPr>
          <w:rStyle w:val="StyleUnderline"/>
          <w:rFonts w:ascii="Calibri" w:hAnsi="Calibri" w:cs="Calibri"/>
          <w:highlight w:val="yellow"/>
        </w:rPr>
        <w:t>of</w:t>
      </w:r>
      <w:r w:rsidRPr="00B434FD">
        <w:rPr>
          <w:rStyle w:val="StyleUnderline"/>
          <w:rFonts w:ascii="Calibri" w:hAnsi="Calibri" w:cs="Calibri"/>
        </w:rPr>
        <w:t xml:space="preserve"> the</w:t>
      </w:r>
      <w:r w:rsidRPr="00B434FD">
        <w:rPr>
          <w:rFonts w:cs="Calibri"/>
          <w:sz w:val="14"/>
        </w:rPr>
        <w:t xml:space="preserve"> </w:t>
      </w:r>
      <w:r w:rsidRPr="00CA0B1B">
        <w:rPr>
          <w:rStyle w:val="StyleUnderline"/>
          <w:rFonts w:ascii="Calibri" w:hAnsi="Calibri" w:cs="Calibri"/>
          <w:highlight w:val="yellow"/>
        </w:rPr>
        <w:t>Great Barrier</w:t>
      </w:r>
      <w:r w:rsidRPr="00B434FD">
        <w:rPr>
          <w:rStyle w:val="StyleUnderline"/>
          <w:rFonts w:ascii="Calibri" w:hAnsi="Calibri" w:cs="Calibri"/>
        </w:rPr>
        <w:t xml:space="preserve"> Reef</w:t>
      </w:r>
      <w:r w:rsidRPr="00B434FD">
        <w:rPr>
          <w:rFonts w:cs="Calibri"/>
          <w:sz w:val="14"/>
        </w:rPr>
        <w:t xml:space="preserve">. The world's so screwed that genius Stephen </w:t>
      </w:r>
      <w:r w:rsidRPr="00CA0B1B">
        <w:rPr>
          <w:rStyle w:val="StyleUnderline"/>
          <w:rFonts w:ascii="Calibri" w:hAnsi="Calibri" w:cs="Calibri"/>
          <w:highlight w:val="yellow"/>
        </w:rPr>
        <w:t>Hawking</w:t>
      </w:r>
      <w:r w:rsidRPr="00B434FD">
        <w:rPr>
          <w:rFonts w:cs="Calibri"/>
          <w:sz w:val="14"/>
        </w:rPr>
        <w:t xml:space="preserve"> recently </w:t>
      </w:r>
      <w:r w:rsidRPr="00CA0B1B">
        <w:rPr>
          <w:rStyle w:val="StyleUnderline"/>
          <w:rFonts w:ascii="Calibri" w:hAnsi="Calibri" w:cs="Calibri"/>
          <w:highlight w:val="yellow"/>
        </w:rPr>
        <w:t>claimed</w:t>
      </w:r>
      <w:r w:rsidRPr="00B434FD">
        <w:rPr>
          <w:rFonts w:cs="Calibri"/>
          <w:sz w:val="14"/>
        </w:rPr>
        <w:t xml:space="preserve"> that "the </w:t>
      </w:r>
      <w:r w:rsidRPr="00B434FD">
        <w:rPr>
          <w:rStyle w:val="StyleUnderline"/>
          <w:rFonts w:ascii="Calibri" w:hAnsi="Calibri" w:cs="Calibri"/>
        </w:rPr>
        <w:t>human race</w:t>
      </w:r>
      <w:r w:rsidRPr="00B434FD">
        <w:rPr>
          <w:rFonts w:cs="Calibri"/>
          <w:sz w:val="14"/>
        </w:rPr>
        <w:t xml:space="preserve"> </w:t>
      </w:r>
      <w:r w:rsidRPr="00CA0B1B">
        <w:rPr>
          <w:rStyle w:val="Emphasis"/>
          <w:rFonts w:cs="Calibri"/>
          <w:highlight w:val="yellow"/>
        </w:rPr>
        <w:t>has no future</w:t>
      </w:r>
      <w:r w:rsidRPr="00B434FD">
        <w:rPr>
          <w:rFonts w:cs="Calibri"/>
          <w:sz w:val="14"/>
        </w:rPr>
        <w:t xml:space="preserve"> </w:t>
      </w:r>
      <w:r w:rsidRPr="00B434FD">
        <w:rPr>
          <w:rStyle w:val="StyleUnderline"/>
          <w:rFonts w:ascii="Calibri" w:hAnsi="Calibri" w:cs="Calibri"/>
        </w:rPr>
        <w:t>if it doesn't go to space</w:t>
      </w:r>
      <w:r w:rsidRPr="00B434FD">
        <w:rPr>
          <w:rFonts w:cs="Calibri"/>
          <w:sz w:val="14"/>
        </w:rPr>
        <w:t xml:space="preserve">." But </w:t>
      </w:r>
      <w:r w:rsidRPr="00B434FD">
        <w:rPr>
          <w:rStyle w:val="StyleUnderline"/>
          <w:rFonts w:ascii="Calibri" w:hAnsi="Calibri" w:cs="Calibri"/>
        </w:rPr>
        <w:t>now we</w:t>
      </w:r>
      <w:r w:rsidRPr="00B434FD">
        <w:rPr>
          <w:rFonts w:cs="Calibri"/>
          <w:sz w:val="14"/>
        </w:rPr>
        <w:t xml:space="preserve"> </w:t>
      </w:r>
      <w:r w:rsidRPr="00B434FD">
        <w:rPr>
          <w:rStyle w:val="Emphasis"/>
          <w:rFonts w:cs="Calibri"/>
        </w:rPr>
        <w:t>really, really know</w:t>
      </w:r>
      <w:r w:rsidRPr="00B434FD">
        <w:rPr>
          <w:rFonts w:cs="Calibri"/>
          <w:sz w:val="14"/>
        </w:rPr>
        <w:t xml:space="preserve"> </w:t>
      </w:r>
      <w:r w:rsidRPr="00B434FD">
        <w:rPr>
          <w:rStyle w:val="StyleUnderline"/>
          <w:rFonts w:ascii="Calibri" w:hAnsi="Calibri" w:cs="Calibri"/>
        </w:rPr>
        <w:t>we're in trouble</w:t>
      </w:r>
      <w:r w:rsidRPr="00B434FD">
        <w:rPr>
          <w:rFonts w:cs="Calibri"/>
          <w:sz w:val="14"/>
        </w:rPr>
        <w:t xml:space="preserve">. Scientist Ralph </w:t>
      </w:r>
      <w:r w:rsidRPr="00B434FD">
        <w:rPr>
          <w:rStyle w:val="StyleUnderline"/>
          <w:rFonts w:ascii="Calibri" w:hAnsi="Calibri" w:cs="Calibri"/>
        </w:rPr>
        <w:t>Keeling</w:t>
      </w:r>
      <w:r w:rsidRPr="00B434FD">
        <w:rPr>
          <w:rFonts w:cs="Calibri"/>
          <w:sz w:val="14"/>
        </w:rPr>
        <w:t xml:space="preserve">, who's in charge of the Scripps Institute for Oceanography's carbon dioxide monitoring program, </w:t>
      </w:r>
      <w:r w:rsidRPr="00B434FD">
        <w:rPr>
          <w:rStyle w:val="StyleUnderline"/>
          <w:rFonts w:ascii="Calibri" w:hAnsi="Calibri" w:cs="Calibri"/>
        </w:rPr>
        <w:t>wrote</w:t>
      </w:r>
      <w:r w:rsidRPr="00B434FD">
        <w:rPr>
          <w:rFonts w:cs="Calibri"/>
          <w:sz w:val="14"/>
        </w:rPr>
        <w:t xml:space="preserve"> in a blog that "</w:t>
      </w:r>
      <w:r w:rsidRPr="00B434FD">
        <w:rPr>
          <w:rStyle w:val="StyleUnderline"/>
          <w:rFonts w:ascii="Calibri" w:hAnsi="Calibri" w:cs="Calibri"/>
        </w:rPr>
        <w:t>it</w:t>
      </w:r>
      <w:r w:rsidRPr="00B434FD">
        <w:rPr>
          <w:rFonts w:cs="Calibri"/>
          <w:sz w:val="14"/>
        </w:rPr>
        <w:t xml:space="preserve"> already </w:t>
      </w:r>
      <w:r w:rsidRPr="00B434FD">
        <w:rPr>
          <w:rStyle w:val="StyleUnderline"/>
          <w:rFonts w:ascii="Calibri" w:hAnsi="Calibri" w:cs="Calibri"/>
        </w:rPr>
        <w:t>seems safe to conclude</w:t>
      </w:r>
      <w:r w:rsidRPr="00B434FD">
        <w:rPr>
          <w:rFonts w:cs="Calibri"/>
          <w:sz w:val="14"/>
        </w:rPr>
        <w:t xml:space="preserve"> that </w:t>
      </w:r>
      <w:r w:rsidRPr="00B434FD">
        <w:rPr>
          <w:rStyle w:val="Emphasis"/>
          <w:rFonts w:cs="Calibri"/>
        </w:rPr>
        <w:t>we won’t</w:t>
      </w:r>
      <w:r w:rsidRPr="00B434FD">
        <w:rPr>
          <w:rFonts w:cs="Calibri"/>
          <w:sz w:val="14"/>
        </w:rPr>
        <w:t xml:space="preserve"> be </w:t>
      </w:r>
      <w:r w:rsidRPr="00B434FD">
        <w:rPr>
          <w:rStyle w:val="StyleUnderline"/>
          <w:rFonts w:ascii="Calibri" w:hAnsi="Calibri" w:cs="Calibri"/>
        </w:rPr>
        <w:t>see</w:t>
      </w:r>
      <w:r w:rsidRPr="00B434FD">
        <w:rPr>
          <w:rFonts w:cs="Calibri"/>
          <w:sz w:val="14"/>
        </w:rPr>
        <w:t xml:space="preserve">ing a monthly value </w:t>
      </w:r>
      <w:r w:rsidRPr="00B434FD">
        <w:rPr>
          <w:rStyle w:val="StyleUnderline"/>
          <w:rFonts w:ascii="Calibri" w:hAnsi="Calibri" w:cs="Calibri"/>
        </w:rPr>
        <w:t>below 400 ppm</w:t>
      </w:r>
      <w:r w:rsidRPr="00B434FD">
        <w:rPr>
          <w:rFonts w:cs="Calibri"/>
          <w:sz w:val="14"/>
        </w:rPr>
        <w:t xml:space="preserve"> this year—or </w:t>
      </w:r>
      <w:r w:rsidRPr="00B434FD">
        <w:rPr>
          <w:rStyle w:val="Emphasis"/>
          <w:rFonts w:cs="Calibri"/>
        </w:rPr>
        <w:t xml:space="preserve">ever again </w:t>
      </w:r>
      <w:r w:rsidRPr="00B434FD">
        <w:rPr>
          <w:rFonts w:cs="Calibri"/>
          <w:sz w:val="14"/>
        </w:rPr>
        <w:t xml:space="preserve">for the indefinite future." Similarly, </w:t>
      </w:r>
      <w:r w:rsidRPr="00B434FD">
        <w:rPr>
          <w:rStyle w:val="StyleUnderline"/>
          <w:rFonts w:ascii="Calibri" w:hAnsi="Calibri" w:cs="Calibri"/>
        </w:rPr>
        <w:t xml:space="preserve">NASA's </w:t>
      </w:r>
      <w:r w:rsidRPr="00B434FD">
        <w:rPr>
          <w:rStyle w:val="Emphasis"/>
          <w:rFonts w:cs="Calibri"/>
        </w:rPr>
        <w:t>chief climate scientist</w:t>
      </w:r>
      <w:r w:rsidRPr="00B434FD">
        <w:rPr>
          <w:rFonts w:cs="Calibri"/>
          <w:sz w:val="14"/>
        </w:rPr>
        <w:t xml:space="preserve"> Gavin </w:t>
      </w:r>
      <w:r w:rsidRPr="00B434FD">
        <w:rPr>
          <w:rStyle w:val="StyleUnderline"/>
          <w:rFonts w:ascii="Calibri" w:hAnsi="Calibri" w:cs="Calibri"/>
        </w:rPr>
        <w:t>Schmidt told Climate Central</w:t>
      </w:r>
      <w:r w:rsidRPr="00B434FD">
        <w:rPr>
          <w:rFonts w:cs="Calibri"/>
          <w:sz w:val="14"/>
        </w:rPr>
        <w:t xml:space="preserve">, “In my opinion, </w:t>
      </w:r>
      <w:r w:rsidRPr="00B434FD">
        <w:rPr>
          <w:rStyle w:val="StyleUnderline"/>
          <w:rFonts w:ascii="Calibri" w:hAnsi="Calibri" w:cs="Calibri"/>
        </w:rPr>
        <w:t xml:space="preserve">we won’t </w:t>
      </w:r>
      <w:r w:rsidRPr="00B434FD">
        <w:rPr>
          <w:rStyle w:val="Emphasis"/>
          <w:rFonts w:cs="Calibri"/>
        </w:rPr>
        <w:t>ever</w:t>
      </w:r>
      <w:r w:rsidRPr="00B434FD">
        <w:rPr>
          <w:rFonts w:cs="Calibri"/>
          <w:sz w:val="14"/>
        </w:rPr>
        <w:t xml:space="preserve"> </w:t>
      </w:r>
      <w:r w:rsidRPr="00B434FD">
        <w:rPr>
          <w:rStyle w:val="StyleUnderline"/>
          <w:rFonts w:ascii="Calibri" w:hAnsi="Calibri" w:cs="Calibri"/>
        </w:rPr>
        <w:t>see</w:t>
      </w:r>
      <w:r w:rsidRPr="00B434FD">
        <w:rPr>
          <w:rFonts w:cs="Calibri"/>
          <w:sz w:val="14"/>
        </w:rPr>
        <w:t xml:space="preserve"> a month </w:t>
      </w:r>
      <w:r w:rsidRPr="00B434FD">
        <w:rPr>
          <w:rStyle w:val="StyleUnderline"/>
          <w:rFonts w:ascii="Calibri" w:hAnsi="Calibri" w:cs="Calibri"/>
        </w:rPr>
        <w:t>below</w:t>
      </w:r>
      <w:r w:rsidRPr="00B434FD">
        <w:rPr>
          <w:rFonts w:cs="Calibri"/>
          <w:sz w:val="14"/>
        </w:rPr>
        <w:t xml:space="preserve"> 400 ppm.” Carbon dioxide, or CO2, is the "primary greenhouse gas that is contributing to recent climate change," according to the Environmental Protection Agency. </w:t>
      </w:r>
      <w:r w:rsidRPr="00CA0B1B">
        <w:rPr>
          <w:rStyle w:val="StyleUnderline"/>
          <w:rFonts w:ascii="Calibri" w:hAnsi="Calibri" w:cs="Calibri"/>
          <w:highlight w:val="yellow"/>
        </w:rPr>
        <w:t>NASA says</w:t>
      </w:r>
      <w:r w:rsidRPr="00B434FD">
        <w:rPr>
          <w:rFonts w:cs="Calibri"/>
          <w:sz w:val="14"/>
        </w:rPr>
        <w:t xml:space="preserve"> that the planet's average surface </w:t>
      </w:r>
      <w:r w:rsidRPr="00CA0B1B">
        <w:rPr>
          <w:rStyle w:val="StyleUnderline"/>
          <w:rFonts w:ascii="Calibri" w:hAnsi="Calibri" w:cs="Calibri"/>
          <w:highlight w:val="yellow"/>
        </w:rPr>
        <w:t>temperature</w:t>
      </w:r>
      <w:r w:rsidRPr="00B434FD">
        <w:rPr>
          <w:rStyle w:val="StyleUnderline"/>
          <w:rFonts w:ascii="Calibri" w:hAnsi="Calibri" w:cs="Calibri"/>
        </w:rPr>
        <w:t xml:space="preserve"> has </w:t>
      </w:r>
      <w:r w:rsidRPr="00CA0B1B">
        <w:rPr>
          <w:rStyle w:val="StyleUnderline"/>
          <w:rFonts w:ascii="Calibri" w:hAnsi="Calibri" w:cs="Calibri"/>
          <w:highlight w:val="yellow"/>
        </w:rPr>
        <w:t>warmed</w:t>
      </w:r>
      <w:r w:rsidRPr="00CA0B1B">
        <w:rPr>
          <w:rFonts w:cs="Calibri"/>
          <w:sz w:val="14"/>
          <w:highlight w:val="yellow"/>
        </w:rPr>
        <w:t xml:space="preserve"> </w:t>
      </w:r>
      <w:r w:rsidRPr="00CA0B1B">
        <w:rPr>
          <w:rStyle w:val="Emphasis"/>
          <w:rFonts w:cs="Calibri"/>
          <w:highlight w:val="yellow"/>
        </w:rPr>
        <w:t>1.8 degrees</w:t>
      </w:r>
      <w:r w:rsidRPr="00B434FD">
        <w:rPr>
          <w:rFonts w:cs="Calibri"/>
          <w:sz w:val="14"/>
        </w:rPr>
        <w:t xml:space="preserve"> Fahrenheit since the Industrial Revolution, </w:t>
      </w:r>
      <w:r w:rsidRPr="00B434FD">
        <w:rPr>
          <w:rStyle w:val="StyleUnderline"/>
          <w:rFonts w:ascii="Calibri" w:hAnsi="Calibri" w:cs="Calibri"/>
        </w:rPr>
        <w:t xml:space="preserve">because of "increased </w:t>
      </w:r>
      <w:r w:rsidRPr="00B434FD">
        <w:rPr>
          <w:rFonts w:cs="Calibri"/>
          <w:sz w:val="14"/>
        </w:rPr>
        <w:t xml:space="preserve">carbon dioxide and other human-made </w:t>
      </w:r>
      <w:r w:rsidRPr="00B434FD">
        <w:rPr>
          <w:rStyle w:val="StyleUnderline"/>
          <w:rFonts w:ascii="Calibri" w:hAnsi="Calibri" w:cs="Calibri"/>
        </w:rPr>
        <w:t>emissions</w:t>
      </w:r>
      <w:r w:rsidRPr="00B434FD">
        <w:rPr>
          <w:rFonts w:cs="Calibri"/>
          <w:sz w:val="14"/>
        </w:rPr>
        <w:t xml:space="preserve"> into the atmosphere." </w:t>
      </w:r>
      <w:r w:rsidRPr="00CA0B1B">
        <w:rPr>
          <w:rStyle w:val="StyleUnderline"/>
          <w:rFonts w:ascii="Calibri" w:hAnsi="Calibri" w:cs="Calibri"/>
          <w:highlight w:val="yellow"/>
        </w:rPr>
        <w:t>This year is</w:t>
      </w:r>
      <w:r w:rsidRPr="00B434FD">
        <w:rPr>
          <w:rFonts w:cs="Calibri"/>
          <w:sz w:val="14"/>
        </w:rPr>
        <w:t xml:space="preserve"> set </w:t>
      </w:r>
      <w:r w:rsidRPr="00B434FD">
        <w:rPr>
          <w:rStyle w:val="StyleUnderline"/>
          <w:rFonts w:ascii="Calibri" w:hAnsi="Calibri" w:cs="Calibri"/>
        </w:rPr>
        <w:t>to be</w:t>
      </w:r>
      <w:r w:rsidRPr="00B434FD">
        <w:rPr>
          <w:rFonts w:cs="Calibri"/>
          <w:sz w:val="14"/>
        </w:rPr>
        <w:t xml:space="preserve"> the </w:t>
      </w:r>
      <w:r w:rsidRPr="00CA0B1B">
        <w:rPr>
          <w:rStyle w:val="Emphasis"/>
          <w:rFonts w:cs="Calibri"/>
          <w:highlight w:val="yellow"/>
        </w:rPr>
        <w:t>hottest</w:t>
      </w:r>
      <w:r w:rsidRPr="00B434FD">
        <w:rPr>
          <w:rStyle w:val="Emphasis"/>
          <w:rFonts w:cs="Calibri"/>
        </w:rPr>
        <w:t xml:space="preserve"> year on record</w:t>
      </w:r>
      <w:r w:rsidRPr="00B434FD">
        <w:rPr>
          <w:rFonts w:cs="Calibri"/>
          <w:sz w:val="14"/>
        </w:rPr>
        <w:t>—</w:t>
      </w:r>
      <w:r w:rsidRPr="00B434FD">
        <w:rPr>
          <w:rStyle w:val="StyleUnderline"/>
          <w:rFonts w:ascii="Calibri" w:hAnsi="Calibri" w:cs="Calibri"/>
        </w:rPr>
        <w:t>following 16</w:t>
      </w:r>
      <w:r w:rsidRPr="00B434FD">
        <w:rPr>
          <w:rFonts w:cs="Calibri"/>
          <w:sz w:val="14"/>
        </w:rPr>
        <w:t xml:space="preserve"> record-hot months </w:t>
      </w:r>
      <w:r w:rsidRPr="00B434FD">
        <w:rPr>
          <w:rStyle w:val="StyleUnderline"/>
          <w:rFonts w:ascii="Calibri" w:hAnsi="Calibri" w:cs="Calibri"/>
        </w:rPr>
        <w:t>straight, the longest streak</w:t>
      </w:r>
      <w:r w:rsidRPr="00B434FD">
        <w:rPr>
          <w:rFonts w:cs="Calibri"/>
          <w:sz w:val="14"/>
        </w:rPr>
        <w:t xml:space="preserve"> the </w:t>
      </w:r>
      <w:r w:rsidRPr="00B434FD">
        <w:rPr>
          <w:rStyle w:val="Emphasis"/>
          <w:rFonts w:cs="Calibri"/>
        </w:rPr>
        <w:t>N</w:t>
      </w:r>
      <w:r w:rsidRPr="00B434FD">
        <w:rPr>
          <w:rFonts w:cs="Calibri"/>
          <w:sz w:val="14"/>
        </w:rPr>
        <w:t xml:space="preserve">ational </w:t>
      </w:r>
      <w:r w:rsidRPr="00B434FD">
        <w:rPr>
          <w:rStyle w:val="Emphasis"/>
          <w:rFonts w:cs="Calibri"/>
        </w:rPr>
        <w:t>O</w:t>
      </w:r>
      <w:r w:rsidRPr="00B434FD">
        <w:rPr>
          <w:rFonts w:cs="Calibri"/>
          <w:sz w:val="14"/>
        </w:rPr>
        <w:t xml:space="preserve">ceanic and </w:t>
      </w:r>
      <w:r w:rsidRPr="00B434FD">
        <w:rPr>
          <w:rStyle w:val="Emphasis"/>
          <w:rFonts w:cs="Calibri"/>
        </w:rPr>
        <w:t>A</w:t>
      </w:r>
      <w:r w:rsidRPr="00B434FD">
        <w:rPr>
          <w:rFonts w:cs="Calibri"/>
          <w:sz w:val="14"/>
        </w:rPr>
        <w:t xml:space="preserve">tmospheric </w:t>
      </w:r>
      <w:r w:rsidRPr="00B434FD">
        <w:rPr>
          <w:rStyle w:val="Emphasis"/>
          <w:rFonts w:cs="Calibri"/>
        </w:rPr>
        <w:t>A</w:t>
      </w:r>
      <w:r w:rsidRPr="00B434FD">
        <w:rPr>
          <w:rFonts w:cs="Calibri"/>
          <w:sz w:val="14"/>
        </w:rPr>
        <w:t xml:space="preserve">dministration has </w:t>
      </w:r>
      <w:r w:rsidRPr="00B434FD">
        <w:rPr>
          <w:rStyle w:val="StyleUnderline"/>
          <w:rFonts w:ascii="Calibri" w:hAnsi="Calibri" w:cs="Calibri"/>
        </w:rPr>
        <w:t>recorded in</w:t>
      </w:r>
      <w:r w:rsidRPr="00B434FD">
        <w:rPr>
          <w:rFonts w:cs="Calibri"/>
          <w:sz w:val="14"/>
        </w:rPr>
        <w:t xml:space="preserve"> its </w:t>
      </w:r>
      <w:r w:rsidRPr="00B434FD">
        <w:rPr>
          <w:rStyle w:val="StyleUnderline"/>
          <w:rFonts w:ascii="Calibri" w:hAnsi="Calibri" w:cs="Calibri"/>
        </w:rPr>
        <w:t>137 years.</w:t>
      </w:r>
      <w:r w:rsidRPr="00B434FD">
        <w:rPr>
          <w:rFonts w:cs="Calibri"/>
          <w:sz w:val="14"/>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B434FD">
        <w:rPr>
          <w:rStyle w:val="StyleUnderline"/>
          <w:rFonts w:ascii="Calibri" w:hAnsi="Calibri" w:cs="Calibri"/>
        </w:rPr>
        <w:t>findings</w:t>
      </w:r>
      <w:r w:rsidRPr="00B434FD">
        <w:rPr>
          <w:rFonts w:cs="Calibri"/>
          <w:sz w:val="14"/>
        </w:rPr>
        <w:t xml:space="preserve"> at the Mauna Loa Observatory in Hawaii </w:t>
      </w:r>
      <w:r w:rsidRPr="00B434FD">
        <w:rPr>
          <w:rStyle w:val="StyleUnderline"/>
          <w:rFonts w:ascii="Calibri" w:hAnsi="Calibri" w:cs="Calibri"/>
        </w:rPr>
        <w:t>are troubling because September is typically</w:t>
      </w:r>
      <w:r w:rsidRPr="00B434FD">
        <w:rPr>
          <w:rFonts w:cs="Calibri"/>
          <w:sz w:val="14"/>
        </w:rPr>
        <w:t xml:space="preserve"> the </w:t>
      </w:r>
      <w:r w:rsidRPr="00B434FD">
        <w:rPr>
          <w:rStyle w:val="Emphasis"/>
          <w:rFonts w:cs="Calibri"/>
        </w:rPr>
        <w:t>lowest point</w:t>
      </w:r>
      <w:r w:rsidRPr="00B434FD">
        <w:rPr>
          <w:rFonts w:cs="Calibri"/>
          <w:sz w:val="14"/>
        </w:rPr>
        <w:t xml:space="preserve"> of the year for atmospheric carbon dioxide. Keeling explained, "</w:t>
      </w:r>
      <w:r w:rsidRPr="00CA0B1B">
        <w:rPr>
          <w:rStyle w:val="StyleUnderline"/>
          <w:rFonts w:ascii="Calibri" w:hAnsi="Calibri" w:cs="Calibri"/>
          <w:highlight w:val="yellow"/>
        </w:rPr>
        <w:t>By November, we will</w:t>
      </w:r>
      <w:r w:rsidRPr="00B434FD">
        <w:rPr>
          <w:rStyle w:val="StyleUnderline"/>
          <w:rFonts w:ascii="Calibri" w:hAnsi="Calibri" w:cs="Calibri"/>
        </w:rPr>
        <w:t xml:space="preserve"> be marching</w:t>
      </w:r>
      <w:r w:rsidRPr="00B434FD">
        <w:rPr>
          <w:rFonts w:cs="Calibri"/>
          <w:sz w:val="14"/>
        </w:rPr>
        <w:t xml:space="preserve"> up the rising half of the cycle, pushing </w:t>
      </w:r>
      <w:r w:rsidRPr="00B434FD">
        <w:rPr>
          <w:rStyle w:val="StyleUnderline"/>
          <w:rFonts w:ascii="Calibri" w:hAnsi="Calibri" w:cs="Calibri"/>
        </w:rPr>
        <w:t>towards</w:t>
      </w:r>
      <w:r w:rsidRPr="00B434FD">
        <w:rPr>
          <w:rFonts w:cs="Calibri"/>
          <w:sz w:val="14"/>
        </w:rPr>
        <w:t xml:space="preserve"> new highs and perhaps even </w:t>
      </w:r>
      <w:r w:rsidRPr="00CA0B1B">
        <w:rPr>
          <w:rStyle w:val="Emphasis"/>
          <w:rFonts w:cs="Calibri"/>
          <w:highlight w:val="yellow"/>
        </w:rPr>
        <w:t>break</w:t>
      </w:r>
      <w:r w:rsidRPr="00B434FD">
        <w:rPr>
          <w:rStyle w:val="Emphasis"/>
          <w:rFonts w:cs="Calibri"/>
        </w:rPr>
        <w:t xml:space="preserve">ing the </w:t>
      </w:r>
      <w:r w:rsidRPr="00CA0B1B">
        <w:rPr>
          <w:rStyle w:val="Emphasis"/>
          <w:rFonts w:cs="Calibri"/>
          <w:highlight w:val="yellow"/>
        </w:rPr>
        <w:t>410 ppm</w:t>
      </w:r>
      <w:r w:rsidRPr="00B434FD">
        <w:rPr>
          <w:rStyle w:val="Emphasis"/>
          <w:rFonts w:cs="Calibri"/>
        </w:rPr>
        <w:t xml:space="preserve"> barrier</w:t>
      </w:r>
      <w:r w:rsidRPr="00B434FD">
        <w:rPr>
          <w:rFonts w:cs="Calibri"/>
          <w:sz w:val="14"/>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B434FD">
        <w:rPr>
          <w:rStyle w:val="StyleUnderline"/>
          <w:rFonts w:ascii="Calibri" w:hAnsi="Calibri" w:cs="Calibri"/>
        </w:rPr>
        <w:t>The silver lining</w:t>
      </w:r>
      <w:r w:rsidRPr="00B434FD">
        <w:rPr>
          <w:rFonts w:cs="Calibri"/>
          <w:sz w:val="14"/>
        </w:rPr>
        <w:t xml:space="preserve">, I guess, </w:t>
      </w:r>
      <w:r w:rsidRPr="00B434FD">
        <w:rPr>
          <w:rStyle w:val="StyleUnderline"/>
          <w:rFonts w:ascii="Calibri" w:hAnsi="Calibri" w:cs="Calibri"/>
        </w:rPr>
        <w:t>is</w:t>
      </w:r>
      <w:r w:rsidRPr="00B434FD">
        <w:rPr>
          <w:rFonts w:cs="Calibri"/>
          <w:sz w:val="14"/>
        </w:rPr>
        <w:t xml:space="preserve"> that </w:t>
      </w:r>
      <w:r w:rsidRPr="00B434FD">
        <w:rPr>
          <w:rStyle w:val="Emphasis"/>
          <w:rFonts w:cs="Calibri"/>
          <w:sz w:val="28"/>
        </w:rPr>
        <w:t xml:space="preserve">this can be yet another reason to </w:t>
      </w:r>
      <w:r w:rsidRPr="00CA0B1B">
        <w:rPr>
          <w:rStyle w:val="Emphasis"/>
          <w:rFonts w:cs="Calibri"/>
          <w:sz w:val="28"/>
          <w:highlight w:val="yellow"/>
        </w:rPr>
        <w:t>jam Nelly's "Hot in Herre."</w:t>
      </w:r>
    </w:p>
    <w:p w:rsidR="001026AB" w:rsidRDefault="001026AB" w:rsidP="001026AB">
      <w:pPr>
        <w:pStyle w:val="Heading4"/>
      </w:pPr>
      <w:r>
        <w:t>Adaption solves — most qualified evidence.</w:t>
      </w:r>
    </w:p>
    <w:p w:rsidR="001026AB" w:rsidRPr="00E63DEF" w:rsidRDefault="001026AB" w:rsidP="001026AB">
      <w:r w:rsidRPr="00E63DEF">
        <w:rPr>
          <w:rStyle w:val="Style13ptBold"/>
        </w:rPr>
        <w:t>NASA citing IPCC 18</w:t>
      </w:r>
      <w:r>
        <w:t xml:space="preserve"> — National Aeronautics and Space Administration (NASA)—a world leader in climate studies and Earth science, citing the United Nations Intergovernmental Panel on Climate Change (IPCC)—the leading international body for the assessment of climate change, 2018 (“Responding to Climate Change,” July 11</w:t>
      </w:r>
      <w:r w:rsidRPr="00E63DEF">
        <w:rPr>
          <w:vertAlign w:val="superscript"/>
        </w:rPr>
        <w:t>th</w:t>
      </w:r>
      <w:r>
        <w:t xml:space="preserve">, Available Online at </w:t>
      </w:r>
      <w:r w:rsidRPr="00E63DEF">
        <w:t>https://climate.nasa.gov/solutions/adaptation-mitigation/</w:t>
      </w:r>
      <w:r>
        <w:t>)</w:t>
      </w:r>
    </w:p>
    <w:p w:rsidR="001026AB" w:rsidRPr="00E63DEF" w:rsidRDefault="001026AB" w:rsidP="001026AB">
      <w:r w:rsidRPr="000971F9">
        <w:rPr>
          <w:rStyle w:val="StyleUnderline"/>
          <w:highlight w:val="yellow"/>
        </w:rPr>
        <w:t>Adaptation</w:t>
      </w:r>
      <w:r w:rsidRPr="00E63DEF">
        <w:rPr>
          <w:rStyle w:val="StyleUnderline"/>
        </w:rPr>
        <w:t xml:space="preserve"> – adapting to life in a changing climate – </w:t>
      </w:r>
      <w:r w:rsidRPr="000971F9">
        <w:rPr>
          <w:rStyle w:val="StyleUnderline"/>
          <w:highlight w:val="yellow"/>
        </w:rPr>
        <w:t>involves adjusting to</w:t>
      </w:r>
      <w:r w:rsidRPr="00E63DEF">
        <w:rPr>
          <w:rStyle w:val="StyleUnderline"/>
        </w:rPr>
        <w:t xml:space="preserve"> actual or </w:t>
      </w:r>
      <w:r w:rsidRPr="000971F9">
        <w:rPr>
          <w:rStyle w:val="StyleUnderline"/>
          <w:highlight w:val="yellow"/>
        </w:rPr>
        <w:t>expected future climate</w:t>
      </w:r>
      <w:r w:rsidRPr="00E63DEF">
        <w:t>. </w:t>
      </w:r>
      <w:r w:rsidRPr="00E63DEF">
        <w:rPr>
          <w:rStyle w:val="StyleUnderline"/>
        </w:rPr>
        <w:t>The goal is to reduce our vulnerability to the harmful effects of climate change</w:t>
      </w:r>
      <w:r w:rsidRPr="00E63DEF">
        <w:t xml:space="preserve"> (like sea-level encroachment, more intense extreme weather events or food insecurity). </w:t>
      </w:r>
      <w:r w:rsidRPr="00E63DEF">
        <w:rPr>
          <w:rStyle w:val="StyleUnderline"/>
        </w:rPr>
        <w:t>It also encompasses making the most of any potential beneficial opportunities associated with climate change</w:t>
      </w:r>
      <w:r w:rsidRPr="00E63DEF">
        <w:t xml:space="preserve"> (for example, longer growing seasons or increased yields in some regions).</w:t>
      </w:r>
    </w:p>
    <w:p w:rsidR="001026AB" w:rsidRPr="00E63DEF" w:rsidRDefault="001026AB" w:rsidP="001026AB">
      <w:r w:rsidRPr="000971F9">
        <w:rPr>
          <w:rStyle w:val="StyleUnderline"/>
          <w:highlight w:val="yellow"/>
        </w:rPr>
        <w:t>Throughout history, people and societies have adjusted to and coped with changes in climate and extremes</w:t>
      </w:r>
      <w:r w:rsidRPr="00E63DEF">
        <w:rPr>
          <w:rStyle w:val="StyleUnderline"/>
        </w:rPr>
        <w:t xml:space="preserve"> with varying degrees of success</w:t>
      </w:r>
      <w:r w:rsidRPr="00E63DEF">
        <w:t xml:space="preserve">. </w:t>
      </w:r>
      <w:r w:rsidRPr="00E63DEF">
        <w:rPr>
          <w:rStyle w:val="StyleUnderline"/>
        </w:rPr>
        <w:t>Climate change (drought in particular) has been at least partly responsible for </w:t>
      </w:r>
      <w:hyperlink r:id="rId110" w:tgtFrame="_blank" w:history="1">
        <w:r w:rsidRPr="00E63DEF">
          <w:rPr>
            <w:rStyle w:val="StyleUnderline"/>
          </w:rPr>
          <w:t>the rise and fall of civilizations</w:t>
        </w:r>
      </w:hyperlink>
      <w:r w:rsidRPr="00E63DEF">
        <w:t xml:space="preserve">. Earth’s climate has been relatively stable for the past 12,000 years and this stability has been crucial for the development of our modern civilization and life as we know it. Modern life is tailored to the stable climate we have become accustomed to. </w:t>
      </w:r>
      <w:r w:rsidRPr="000971F9">
        <w:rPr>
          <w:rStyle w:val="StyleUnderline"/>
          <w:highlight w:val="yellow"/>
        </w:rPr>
        <w:t>As our climate changes, we will have to learn to adapt</w:t>
      </w:r>
      <w:r w:rsidRPr="00E63DEF">
        <w:t>. The faster the climate changes, the harder it could be.</w:t>
      </w:r>
    </w:p>
    <w:p w:rsidR="001026AB" w:rsidRPr="00E63DEF" w:rsidRDefault="001026AB" w:rsidP="001026AB">
      <w:r w:rsidRPr="00E63DEF">
        <w:t xml:space="preserve">While climate change is a global issue, it is felt on a local scale. </w:t>
      </w:r>
      <w:r w:rsidRPr="002745C5">
        <w:rPr>
          <w:rStyle w:val="StyleUnderline"/>
        </w:rPr>
        <w:t xml:space="preserve">Cities and municipalities are therefore at the frontline of adaptation. In the absence of national or international climate policy direction, </w:t>
      </w:r>
      <w:r w:rsidRPr="000971F9">
        <w:rPr>
          <w:rStyle w:val="StyleUnderline"/>
          <w:highlight w:val="yellow"/>
        </w:rPr>
        <w:t>cities and local communities around the world have been focusing on</w:t>
      </w:r>
      <w:r w:rsidRPr="002745C5">
        <w:rPr>
          <w:rStyle w:val="StyleUnderline"/>
        </w:rPr>
        <w:t xml:space="preserve"> solving </w:t>
      </w:r>
      <w:r w:rsidRPr="000971F9">
        <w:rPr>
          <w:rStyle w:val="StyleUnderline"/>
          <w:highlight w:val="yellow"/>
        </w:rPr>
        <w:t>their own climate problems</w:t>
      </w:r>
      <w:r w:rsidRPr="00E63DEF">
        <w:t xml:space="preserve">. </w:t>
      </w:r>
      <w:r w:rsidRPr="002745C5">
        <w:rPr>
          <w:rStyle w:val="StyleUnderline"/>
        </w:rPr>
        <w:t>They are working to build flood defenses, plan for heatwaves and higher temperatures, install water-permeable pavements to better deal with floods and stormwater and improve water storage and use</w:t>
      </w:r>
      <w:r w:rsidRPr="002745C5">
        <w:t>.</w:t>
      </w:r>
    </w:p>
    <w:p w:rsidR="001026AB" w:rsidRPr="00E63DEF" w:rsidRDefault="001026AB" w:rsidP="001026AB">
      <w:r w:rsidRPr="002745C5">
        <w:rPr>
          <w:rStyle w:val="StyleUnderline"/>
        </w:rPr>
        <w:t>According to the 2014 report on </w:t>
      </w:r>
      <w:hyperlink r:id="rId111" w:tgtFrame="_blank" w:history="1">
        <w:r w:rsidRPr="002745C5">
          <w:rPr>
            <w:rStyle w:val="StyleUnderline"/>
          </w:rPr>
          <w:t>Climate Change Impacts, Adaptation and Vulnerability</w:t>
        </w:r>
      </w:hyperlink>
      <w:r w:rsidRPr="002745C5">
        <w:rPr>
          <w:rStyle w:val="StyleUnderline"/>
        </w:rPr>
        <w:t xml:space="preserve">(page 8) from the United Nations Intergovernmental Panel on Climate Change, </w:t>
      </w:r>
      <w:r w:rsidRPr="000971F9">
        <w:rPr>
          <w:rStyle w:val="StyleUnderline"/>
          <w:highlight w:val="yellow"/>
        </w:rPr>
        <w:t xml:space="preserve">governments at various levels are also getting </w:t>
      </w:r>
      <w:r w:rsidRPr="000971F9">
        <w:rPr>
          <w:rStyle w:val="Emphasis"/>
          <w:highlight w:val="yellow"/>
        </w:rPr>
        <w:t>better at adaptation</w:t>
      </w:r>
      <w:r w:rsidRPr="00E63DEF">
        <w:t xml:space="preserve">. </w:t>
      </w:r>
      <w:r w:rsidRPr="000971F9">
        <w:rPr>
          <w:rStyle w:val="StyleUnderline"/>
          <w:highlight w:val="yellow"/>
        </w:rPr>
        <w:t>Climate change is starting to be factored into a variety of development plans: how to manage</w:t>
      </w:r>
      <w:r w:rsidRPr="002745C5">
        <w:rPr>
          <w:rStyle w:val="StyleUnderline"/>
        </w:rPr>
        <w:t xml:space="preserve"> the increasingly extreme </w:t>
      </w:r>
      <w:r w:rsidRPr="000971F9">
        <w:rPr>
          <w:rStyle w:val="StyleUnderline"/>
          <w:highlight w:val="yellow"/>
        </w:rPr>
        <w:t>disasters</w:t>
      </w:r>
      <w:r w:rsidRPr="002745C5">
        <w:rPr>
          <w:rStyle w:val="StyleUnderline"/>
        </w:rPr>
        <w:t xml:space="preserve"> we are seeing and their associated risks</w:t>
      </w:r>
      <w:r w:rsidRPr="000971F9">
        <w:rPr>
          <w:rStyle w:val="StyleUnderline"/>
          <w:highlight w:val="yellow"/>
        </w:rPr>
        <w:t>, how to protect coastlines</w:t>
      </w:r>
      <w:r w:rsidRPr="002745C5">
        <w:rPr>
          <w:rStyle w:val="StyleUnderline"/>
        </w:rPr>
        <w:t xml:space="preserve"> and deal with sea-level encroachment</w:t>
      </w:r>
      <w:r w:rsidRPr="000971F9">
        <w:rPr>
          <w:rStyle w:val="StyleUnderline"/>
          <w:highlight w:val="yellow"/>
        </w:rPr>
        <w:t>, how to best manage land and forests, how to deal with</w:t>
      </w:r>
      <w:r w:rsidRPr="002745C5">
        <w:rPr>
          <w:rStyle w:val="StyleUnderline"/>
        </w:rPr>
        <w:t xml:space="preserve"> and plan for reduced </w:t>
      </w:r>
      <w:r w:rsidRPr="000971F9">
        <w:rPr>
          <w:rStyle w:val="StyleUnderline"/>
          <w:highlight w:val="yellow"/>
        </w:rPr>
        <w:t>water availability, how to develop resilient crop</w:t>
      </w:r>
      <w:r w:rsidRPr="002745C5">
        <w:rPr>
          <w:rStyle w:val="StyleUnderline"/>
        </w:rPr>
        <w:t xml:space="preserve"> varieties </w:t>
      </w:r>
      <w:r w:rsidRPr="000971F9">
        <w:rPr>
          <w:rStyle w:val="StyleUnderline"/>
          <w:highlight w:val="yellow"/>
        </w:rPr>
        <w:t>and how to protect energy</w:t>
      </w:r>
      <w:r w:rsidRPr="002745C5">
        <w:rPr>
          <w:rStyle w:val="StyleUnderline"/>
        </w:rPr>
        <w:t xml:space="preserve"> and public infrastructure</w:t>
      </w:r>
      <w:r w:rsidRPr="00E63DEF">
        <w:t>.</w:t>
      </w:r>
    </w:p>
    <w:p w:rsidR="00C10017" w:rsidRPr="00B434FD" w:rsidRDefault="00C10017" w:rsidP="00C10017">
      <w:pPr>
        <w:rPr>
          <w:rFonts w:cs="Calibri"/>
          <w:sz w:val="16"/>
          <w:szCs w:val="20"/>
        </w:rPr>
      </w:pPr>
      <w:bookmarkStart w:id="1" w:name="_GoBack"/>
      <w:bookmarkEnd w:id="1"/>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Offshore Drilling Impact – Virginia/Naval Readiness – 2AC </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If their internal link is true, the Navy will say no and Trump will listen. </w:t>
      </w:r>
    </w:p>
    <w:p w:rsidR="00C10017" w:rsidRPr="00B434FD" w:rsidRDefault="00C10017" w:rsidP="00C10017">
      <w:pPr>
        <w:rPr>
          <w:rFonts w:cs="Calibri"/>
        </w:rPr>
      </w:pPr>
      <w:r w:rsidRPr="00B434FD">
        <w:rPr>
          <w:rStyle w:val="Style13ptBold"/>
          <w:rFonts w:ascii="Calibri" w:hAnsi="Calibri" w:cs="Calibri"/>
        </w:rPr>
        <w:t>Cama 17</w:t>
      </w:r>
      <w:r w:rsidRPr="00B434FD">
        <w:rPr>
          <w:rFonts w:cs="Calibri"/>
        </w:rPr>
        <w:t>. [Timothy, "Pentagon wants offshore drilling ban maintained in eastern Gulf" The Hill -- thehill.com/policy/energy-environment/331520-pentagon-wants-offshore-drilling-ban-maintained-in-eastern-gulf]</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Trump’s order specifically asks Interior to consult with the Pentagon as it formulates new drilling plans.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Empirics prove military opposition dooms drilling. </w:t>
      </w:r>
    </w:p>
    <w:p w:rsidR="00C10017" w:rsidRPr="00B434FD" w:rsidRDefault="00C10017" w:rsidP="00C10017">
      <w:pPr>
        <w:rPr>
          <w:rFonts w:cs="Calibri"/>
        </w:rPr>
      </w:pPr>
      <w:r w:rsidRPr="00B434FD">
        <w:rPr>
          <w:rStyle w:val="Style13ptBold"/>
          <w:rFonts w:ascii="Calibri" w:hAnsi="Calibri" w:cs="Calibri"/>
        </w:rPr>
        <w:t>Barakat 10.</w:t>
      </w:r>
      <w:r w:rsidRPr="00B434FD">
        <w:rPr>
          <w:rFonts w:cs="Calibri"/>
        </w:rPr>
        <w:t xml:space="preserve"> [Matthew, AP reporter, "Pentagon Puts Snag in Virginia Offshore Drilling Plans" NBC News -- May 18 -- www.nbcwashington.com/news/local/Pentagon-Puts-Snag-in-Virginia-Offshore-Drilling-Plans-94210779.html]</w:t>
      </w:r>
    </w:p>
    <w:p w:rsidR="00C10017" w:rsidRPr="00B434FD" w:rsidRDefault="00C10017" w:rsidP="00C10017">
      <w:pPr>
        <w:rPr>
          <w:rFonts w:cs="Calibri"/>
          <w:sz w:val="16"/>
        </w:rPr>
      </w:pPr>
      <w:r w:rsidRPr="00B434FD">
        <w:rPr>
          <w:rFonts w:cs="Calibri"/>
          <w:sz w:val="16"/>
        </w:rPr>
        <w:t xml:space="preserve">The report could be even more crippling. </w:t>
      </w:r>
      <w:r w:rsidRPr="00B434FD">
        <w:rPr>
          <w:rStyle w:val="StyleUnderline"/>
          <w:rFonts w:ascii="Calibri" w:hAnsi="Calibri" w:cs="Calibri"/>
        </w:rPr>
        <w:t>The Pentagon cannot unilaterally veto drilling proposals</w:t>
      </w:r>
      <w:r w:rsidRPr="00B434FD">
        <w:rPr>
          <w:rFonts w:cs="Calibri"/>
          <w:sz w:val="16"/>
        </w:rPr>
        <w:t xml:space="preserve">, </w:t>
      </w:r>
      <w:r w:rsidRPr="00B434FD">
        <w:rPr>
          <w:rStyle w:val="StyleUnderline"/>
          <w:rFonts w:ascii="Calibri" w:hAnsi="Calibri" w:cs="Calibri"/>
        </w:rPr>
        <w:t>but</w:t>
      </w:r>
      <w:r w:rsidRPr="00B434FD">
        <w:rPr>
          <w:rFonts w:cs="Calibri"/>
          <w:sz w:val="16"/>
        </w:rPr>
        <w:t xml:space="preserve"> Dorothy </w:t>
      </w:r>
      <w:r w:rsidRPr="00B434FD">
        <w:rPr>
          <w:rStyle w:val="StyleUnderline"/>
          <w:rFonts w:ascii="Calibri" w:hAnsi="Calibri" w:cs="Calibri"/>
        </w:rPr>
        <w:t>Robyn, deputy under secretary of defense for installations and environment</w:t>
      </w:r>
      <w:r w:rsidRPr="00B434FD">
        <w:rPr>
          <w:rFonts w:cs="Calibri"/>
          <w:sz w:val="16"/>
        </w:rPr>
        <w:t xml:space="preserve">, </w:t>
      </w:r>
      <w:r w:rsidRPr="00B434FD">
        <w:rPr>
          <w:rStyle w:val="StyleUnderline"/>
          <w:rFonts w:ascii="Calibri" w:hAnsi="Calibri" w:cs="Calibri"/>
        </w:rPr>
        <w:t xml:space="preserve">said </w:t>
      </w:r>
      <w:r w:rsidRPr="00CA0B1B">
        <w:rPr>
          <w:rStyle w:val="StyleUnderline"/>
          <w:rFonts w:ascii="Calibri" w:hAnsi="Calibri" w:cs="Calibri"/>
          <w:highlight w:val="yellow"/>
        </w:rPr>
        <w:t xml:space="preserve">the Defense and Interior departments have a long history of cooperation, and </w:t>
      </w:r>
      <w:r w:rsidRPr="00CA0B1B">
        <w:rPr>
          <w:rStyle w:val="Emphasis"/>
          <w:rFonts w:cs="Calibri"/>
          <w:highlight w:val="yellow"/>
        </w:rPr>
        <w:t>drilling has never taken place in an area objected to by the military</w:t>
      </w:r>
      <w:r w:rsidRPr="00B434FD">
        <w:rPr>
          <w:rFonts w:cs="Calibri"/>
          <w:sz w:val="16"/>
        </w:rPr>
        <w:t xml:space="preserve">. "We have every expectation that </w:t>
      </w:r>
      <w:r w:rsidRPr="00B434FD">
        <w:rPr>
          <w:rStyle w:val="StyleUnderline"/>
          <w:rFonts w:ascii="Calibri" w:hAnsi="Calibri" w:cs="Calibri"/>
        </w:rPr>
        <w:t>if we said we need an area ... that they would fully honor that</w:t>
      </w:r>
      <w:r w:rsidRPr="00B434FD">
        <w:rPr>
          <w:rFonts w:cs="Calibri"/>
          <w:sz w:val="16"/>
        </w:rPr>
        <w:t>," Robyn said.</w:t>
      </w:r>
    </w:p>
    <w:p w:rsidR="00C10017" w:rsidRPr="00B434FD" w:rsidRDefault="00C10017" w:rsidP="00C10017">
      <w:pPr>
        <w:rPr>
          <w:rFonts w:cs="Calibri"/>
        </w:rPr>
      </w:pPr>
    </w:p>
    <w:p w:rsidR="00C10017" w:rsidRPr="00B434FD" w:rsidRDefault="00C10017" w:rsidP="00C10017">
      <w:pPr>
        <w:pStyle w:val="Heading4"/>
        <w:rPr>
          <w:rFonts w:eastAsia="Times New Roman" w:cs="Calibri"/>
        </w:rPr>
      </w:pPr>
      <w:r w:rsidRPr="00B434FD">
        <w:rPr>
          <w:rFonts w:eastAsia="Times New Roman" w:cs="Calibri"/>
        </w:rPr>
        <w:t>Our fleet can take anyone’s—no challengers</w:t>
      </w:r>
    </w:p>
    <w:p w:rsidR="00C10017" w:rsidRPr="00B434FD" w:rsidRDefault="00C10017" w:rsidP="00C10017">
      <w:pPr>
        <w:spacing w:line="256" w:lineRule="auto"/>
        <w:rPr>
          <w:rFonts w:eastAsia="Calibri" w:cs="Calibri"/>
        </w:rPr>
      </w:pPr>
      <w:r w:rsidRPr="00B434FD">
        <w:rPr>
          <w:rStyle w:val="Style13ptBold"/>
          <w:rFonts w:ascii="Calibri" w:hAnsi="Calibri" w:cs="Calibri"/>
        </w:rPr>
        <w:t>Work, 12</w:t>
      </w:r>
      <w:r w:rsidRPr="00B434FD">
        <w:rPr>
          <w:rFonts w:eastAsia="Calibri" w:cs="Calibri"/>
        </w:rPr>
        <w:t xml:space="preserve"> (Robert O, United States Under Secretary of the Navy and VP of Strategic Studies @ Center for Strategic and Budgetary Assessments, "The Coming Naval Century," May, Proceedings Magazine - Vol. 138/5/1311, US Naval Institute, </w:t>
      </w:r>
      <w:hyperlink r:id="rId112" w:history="1">
        <w:r w:rsidRPr="00B434FD">
          <w:rPr>
            <w:rFonts w:eastAsia="Calibri" w:cs="Calibri"/>
          </w:rPr>
          <w:t>www.usni.org/magazines/proceedings/2012-05/coming-naval-century</w:t>
        </w:r>
      </w:hyperlink>
      <w:r w:rsidRPr="00B434FD">
        <w:rPr>
          <w:rFonts w:eastAsia="Calibri" w:cs="Calibri"/>
        </w:rPr>
        <w:t>)</w:t>
      </w:r>
    </w:p>
    <w:p w:rsidR="00C10017" w:rsidRPr="00B434FD" w:rsidRDefault="00C10017" w:rsidP="00C10017">
      <w:pPr>
        <w:spacing w:line="256" w:lineRule="auto"/>
        <w:rPr>
          <w:rFonts w:eastAsia="Calibri" w:cs="Calibri"/>
        </w:rPr>
      </w:pPr>
    </w:p>
    <w:p w:rsidR="00C10017" w:rsidRPr="00B434FD" w:rsidRDefault="00C10017" w:rsidP="00C10017">
      <w:pPr>
        <w:spacing w:line="256" w:lineRule="auto"/>
        <w:rPr>
          <w:rFonts w:eastAsia="Calibri" w:cs="Calibri"/>
          <w:sz w:val="16"/>
        </w:rPr>
      </w:pPr>
      <w:r w:rsidRPr="00B434FD">
        <w:rPr>
          <w:rFonts w:eastAsia="Calibri" w:cs="Calibri"/>
          <w:bCs/>
          <w:u w:val="single"/>
        </w:rPr>
        <w:t>For those in the military concerned about the impact of</w:t>
      </w:r>
      <w:r w:rsidRPr="00B434FD">
        <w:rPr>
          <w:rFonts w:eastAsia="Calibri" w:cs="Calibri"/>
          <w:sz w:val="16"/>
        </w:rPr>
        <w:t xml:space="preserve"> such </w:t>
      </w:r>
      <w:r w:rsidRPr="00B434FD">
        <w:rPr>
          <w:rFonts w:eastAsia="Calibri" w:cs="Calibri"/>
          <w:bCs/>
          <w:u w:val="single"/>
        </w:rPr>
        <w:t>cuts</w:t>
      </w:r>
      <w:r w:rsidRPr="00B434FD">
        <w:rPr>
          <w:rFonts w:eastAsia="Calibri" w:cs="Calibri"/>
          <w:sz w:val="16"/>
        </w:rPr>
        <w:t>, I would simply say four things:</w:t>
      </w:r>
      <w:r w:rsidRPr="00B434FD">
        <w:rPr>
          <w:rFonts w:eastAsia="Calibri" w:cs="Calibri"/>
          <w:sz w:val="12"/>
        </w:rPr>
        <w:t>¶</w:t>
      </w:r>
      <w:r w:rsidRPr="00B434FD">
        <w:rPr>
          <w:rFonts w:eastAsia="Calibri" w:cs="Calibri"/>
          <w:sz w:val="16"/>
        </w:rPr>
        <w:t xml:space="preserve"> • Any grand strategy starts with an assumption that all resources are scarce, requiring a balancing of commitments and resources. As political commentator Walter Lippmann wrote: “The nation must maintain its objectives and its power in equilibrium, its purposes within its means, and its means equal to its purposes.”</w:t>
      </w:r>
      <w:r w:rsidRPr="00B434FD">
        <w:rPr>
          <w:rFonts w:eastAsia="Calibri" w:cs="Calibri"/>
          <w:sz w:val="12"/>
        </w:rPr>
        <w:t>¶</w:t>
      </w:r>
      <w:r w:rsidRPr="00B434FD">
        <w:rPr>
          <w:rFonts w:eastAsia="Calibri" w:cs="Calibri"/>
          <w:sz w:val="16"/>
        </w:rPr>
        <w:t xml:space="preserve"> • </w:t>
      </w:r>
      <w:r w:rsidRPr="00B434FD">
        <w:rPr>
          <w:rFonts w:eastAsia="Calibri" w:cs="Calibri"/>
          <w:bCs/>
          <w:u w:val="single"/>
        </w:rPr>
        <w:t xml:space="preserve">The upcoming defense drawdown will be less severe than past post–World War II drawdowns. Accommodating </w:t>
      </w:r>
      <w:r w:rsidRPr="00CA0B1B">
        <w:rPr>
          <w:rFonts w:eastAsia="Calibri" w:cs="Calibri"/>
          <w:bCs/>
          <w:highlight w:val="yellow"/>
          <w:u w:val="single"/>
        </w:rPr>
        <w:t>cuts will be</w:t>
      </w:r>
      <w:r w:rsidRPr="00B434FD">
        <w:rPr>
          <w:rFonts w:eastAsia="Calibri" w:cs="Calibri"/>
          <w:sz w:val="16"/>
        </w:rPr>
        <w:t xml:space="preserve"> hard, but </w:t>
      </w:r>
      <w:r w:rsidRPr="00B434FD">
        <w:rPr>
          <w:rFonts w:eastAsia="Calibri" w:cs="Calibri"/>
          <w:bCs/>
          <w:u w:val="single"/>
        </w:rPr>
        <w:t>manageable</w:t>
      </w:r>
      <w:r w:rsidRPr="00B434FD">
        <w:rPr>
          <w:rFonts w:eastAsia="Calibri" w:cs="Calibri"/>
          <w:sz w:val="16"/>
        </w:rPr>
        <w:t>.</w:t>
      </w:r>
      <w:r w:rsidRPr="00B434FD">
        <w:rPr>
          <w:rFonts w:eastAsia="Calibri" w:cs="Calibri"/>
          <w:sz w:val="12"/>
        </w:rPr>
        <w:t>¶</w:t>
      </w:r>
      <w:r w:rsidRPr="00B434FD">
        <w:rPr>
          <w:rFonts w:eastAsia="Calibri" w:cs="Calibri"/>
          <w:sz w:val="16"/>
        </w:rPr>
        <w:t xml:space="preserve"> • At the end of the drawdown, </w:t>
      </w:r>
      <w:r w:rsidRPr="00CA0B1B">
        <w:rPr>
          <w:rFonts w:eastAsia="Calibri" w:cs="Calibri"/>
          <w:bCs/>
          <w:highlight w:val="yellow"/>
          <w:u w:val="single"/>
        </w:rPr>
        <w:t xml:space="preserve">the </w:t>
      </w:r>
      <w:r w:rsidRPr="00CA0B1B">
        <w:rPr>
          <w:rFonts w:eastAsia="Calibri" w:cs="Calibri"/>
          <w:b/>
          <w:iCs/>
          <w:highlight w:val="yellow"/>
          <w:u w:val="single"/>
          <w:bdr w:val="single" w:sz="18" w:space="0" w:color="auto" w:frame="1"/>
        </w:rPr>
        <w:t>U</w:t>
      </w:r>
      <w:r w:rsidRPr="00B434FD">
        <w:rPr>
          <w:rFonts w:eastAsia="Calibri" w:cs="Calibri"/>
          <w:bCs/>
          <w:u w:val="single"/>
        </w:rPr>
        <w:t xml:space="preserve">nited </w:t>
      </w:r>
      <w:r w:rsidRPr="00CA0B1B">
        <w:rPr>
          <w:rFonts w:eastAsia="Calibri" w:cs="Calibri"/>
          <w:b/>
          <w:iCs/>
          <w:highlight w:val="yellow"/>
          <w:u w:val="single"/>
          <w:bdr w:val="single" w:sz="18" w:space="0" w:color="auto" w:frame="1"/>
        </w:rPr>
        <w:t>S</w:t>
      </w:r>
      <w:r w:rsidRPr="00B434FD">
        <w:rPr>
          <w:rFonts w:eastAsia="Calibri" w:cs="Calibri"/>
          <w:bCs/>
          <w:u w:val="single"/>
        </w:rPr>
        <w:t xml:space="preserve">tates </w:t>
      </w:r>
      <w:r w:rsidRPr="00CA0B1B">
        <w:rPr>
          <w:rFonts w:eastAsia="Calibri" w:cs="Calibri"/>
          <w:bCs/>
          <w:highlight w:val="yellow"/>
          <w:u w:val="single"/>
        </w:rPr>
        <w:t>will still have the best and most capable armed forces in the world</w:t>
      </w:r>
      <w:r w:rsidRPr="00B434FD">
        <w:rPr>
          <w:rFonts w:eastAsia="Calibri" w:cs="Calibri"/>
          <w:sz w:val="16"/>
        </w:rPr>
        <w:t>. The President well appreciates the importance of a world-class military. “The United States remains the only nation able to project and sustain large-scale military operations over extended distances,” he said. “We maintain superior capabilities to deter and defeat adaptive enemies and to ensure the credibility of security partnerships that are fundamental to regional and global security. In this way our military continues to underpin our national security and global leadership, and when we use it appropriately, our security and leadership is reinforced.”</w:t>
      </w:r>
      <w:r w:rsidRPr="00B434FD">
        <w:rPr>
          <w:rFonts w:eastAsia="Calibri" w:cs="Calibri"/>
          <w:sz w:val="12"/>
        </w:rPr>
        <w:t>¶</w:t>
      </w:r>
      <w:r w:rsidRPr="00B434FD">
        <w:rPr>
          <w:rFonts w:eastAsia="Calibri" w:cs="Calibri"/>
          <w:sz w:val="16"/>
        </w:rPr>
        <w:t xml:space="preserve"> • Most important, </w:t>
      </w:r>
      <w:r w:rsidRPr="00B434FD">
        <w:rPr>
          <w:rFonts w:eastAsia="Calibri" w:cs="Calibri"/>
          <w:bCs/>
          <w:u w:val="single"/>
        </w:rPr>
        <w:t xml:space="preserve">as the nation prioritizes what is most essential and brings into better balance its commitments and its elements of national power, </w:t>
      </w:r>
      <w:r w:rsidRPr="00CA0B1B">
        <w:rPr>
          <w:rFonts w:eastAsia="Calibri" w:cs="Calibri"/>
          <w:bCs/>
          <w:highlight w:val="yellow"/>
          <w:u w:val="single"/>
        </w:rPr>
        <w:t>we will see the beginning of</w:t>
      </w:r>
      <w:r w:rsidRPr="00B434FD">
        <w:rPr>
          <w:rFonts w:eastAsia="Calibri" w:cs="Calibri"/>
          <w:bCs/>
          <w:u w:val="single"/>
        </w:rPr>
        <w:t xml:space="preserve"> a Naval Century—</w:t>
      </w:r>
      <w:r w:rsidRPr="00CA0B1B">
        <w:rPr>
          <w:rFonts w:eastAsia="Calibri" w:cs="Calibri"/>
          <w:b/>
          <w:iCs/>
          <w:highlight w:val="yellow"/>
          <w:u w:val="single"/>
          <w:bdr w:val="single" w:sz="18" w:space="0" w:color="auto" w:frame="1"/>
        </w:rPr>
        <w:t>a new golden age of American sea power</w:t>
      </w:r>
      <w:r w:rsidRPr="00B434FD">
        <w:rPr>
          <w:rFonts w:eastAsia="Calibri" w:cs="Calibri"/>
          <w:sz w:val="16"/>
        </w:rPr>
        <w:t>.</w:t>
      </w:r>
      <w:r w:rsidRPr="00B434FD">
        <w:rPr>
          <w:rFonts w:eastAsia="Calibri" w:cs="Calibri"/>
          <w:sz w:val="12"/>
        </w:rPr>
        <w:t>¶</w:t>
      </w:r>
      <w:r w:rsidRPr="00B434FD">
        <w:rPr>
          <w:rFonts w:eastAsia="Calibri" w:cs="Calibri"/>
          <w:sz w:val="16"/>
        </w:rPr>
        <w:t xml:space="preserve"> The Navy Is More Than Ships</w:t>
      </w:r>
      <w:r w:rsidRPr="00B434FD">
        <w:rPr>
          <w:rFonts w:eastAsia="Calibri" w:cs="Calibri"/>
          <w:sz w:val="12"/>
        </w:rPr>
        <w:t>¶</w:t>
      </w:r>
      <w:r w:rsidRPr="00B434FD">
        <w:rPr>
          <w:rFonts w:eastAsia="Calibri" w:cs="Calibri"/>
          <w:sz w:val="16"/>
        </w:rPr>
        <w:t xml:space="preserve"> </w:t>
      </w:r>
      <w:r w:rsidRPr="00B434FD">
        <w:rPr>
          <w:rFonts w:eastAsia="Calibri" w:cs="Calibri"/>
          <w:bCs/>
          <w:u w:val="single"/>
        </w:rPr>
        <w:t xml:space="preserve">Those who judge U.S. naval power solely by the number of vessels in the Navy’s battle force are not seeing the bigger picture. </w:t>
      </w:r>
      <w:r w:rsidRPr="00CA0B1B">
        <w:rPr>
          <w:rFonts w:eastAsia="Calibri" w:cs="Calibri"/>
          <w:bCs/>
          <w:highlight w:val="yellow"/>
          <w:u w:val="single"/>
        </w:rPr>
        <w:t>Our battle force is just one component</w:t>
      </w:r>
      <w:r w:rsidRPr="00B434FD">
        <w:rPr>
          <w:rFonts w:eastAsia="Calibri" w:cs="Calibri"/>
          <w:sz w:val="16"/>
        </w:rPr>
        <w:t>—albeit an essential one—</w:t>
      </w:r>
      <w:r w:rsidRPr="00CA0B1B">
        <w:rPr>
          <w:rFonts w:eastAsia="Calibri" w:cs="Calibri"/>
          <w:bCs/>
          <w:highlight w:val="yellow"/>
          <w:u w:val="single"/>
        </w:rPr>
        <w:t>of a powerful National Fleet that includes the broad range of capabilities, capacities, and enablers</w:t>
      </w:r>
      <w:r w:rsidRPr="00B434FD">
        <w:rPr>
          <w:rFonts w:eastAsia="Calibri" w:cs="Calibri"/>
          <w:bCs/>
          <w:u w:val="single"/>
        </w:rPr>
        <w:t xml:space="preserve"> resident </w:t>
      </w:r>
      <w:r w:rsidRPr="00CA0B1B">
        <w:rPr>
          <w:rFonts w:eastAsia="Calibri" w:cs="Calibri"/>
          <w:bCs/>
          <w:highlight w:val="yellow"/>
          <w:u w:val="single"/>
        </w:rPr>
        <w:t>in the Navy, Marine Corps, and Coast Guard</w:t>
      </w:r>
      <w:r w:rsidRPr="00B434FD">
        <w:rPr>
          <w:rFonts w:eastAsia="Calibri" w:cs="Calibri"/>
          <w:sz w:val="16"/>
        </w:rPr>
        <w:t>. It encompasses our special-mission, prepositioning, and surge-sealift fleets; the ready reserve force; naval aviation, including the maritime-patrol and reconnaissance force; Navy and Marine special operations and cyber forces; and the U.S. Merchant Marine. Moreover, it is crewed and operated by the finest sailors, Marines, Coast Guardsmen, civilian mariners, and government civilians in our history, and supported by a talented and innovative national industrial base.</w:t>
      </w:r>
      <w:r w:rsidRPr="00B434FD">
        <w:rPr>
          <w:rFonts w:eastAsia="Calibri" w:cs="Calibri"/>
          <w:sz w:val="12"/>
        </w:rPr>
        <w:t>¶</w:t>
      </w:r>
      <w:r w:rsidRPr="00B434FD">
        <w:rPr>
          <w:rFonts w:eastAsia="Calibri" w:cs="Calibri"/>
          <w:sz w:val="16"/>
        </w:rPr>
        <w:t xml:space="preserve"> If this were not enough, </w:t>
      </w:r>
      <w:r w:rsidRPr="00B434FD">
        <w:rPr>
          <w:rFonts w:eastAsia="Calibri" w:cs="Calibri"/>
          <w:bCs/>
          <w:u w:val="single"/>
        </w:rPr>
        <w:t>the heart of the National Fleet is a Navy–Marine Corps team that is transforming itself from an organization focused on platforms to a total-force battle network that interconnects sensors, manned and unmanned platforms with modular payloads, combat systems, and network-enabled weapons, as well as tech-savvy, combat-tested people into a cohesive fighting force. This Fleet and its network would make short work of any</w:t>
      </w:r>
      <w:r w:rsidRPr="00B434FD">
        <w:rPr>
          <w:rFonts w:eastAsia="Calibri" w:cs="Calibri"/>
          <w:sz w:val="16"/>
        </w:rPr>
        <w:t xml:space="preserve"> past U.S. Fleet—and of any </w:t>
      </w:r>
      <w:r w:rsidRPr="00B434FD">
        <w:rPr>
          <w:rFonts w:eastAsia="Calibri" w:cs="Calibri"/>
          <w:bCs/>
          <w:u w:val="single"/>
        </w:rPr>
        <w:t>potential contemporary naval adversary</w:t>
      </w:r>
      <w:r w:rsidRPr="00B434FD">
        <w:rPr>
          <w:rFonts w:eastAsia="Calibri" w:cs="Calibri"/>
          <w:sz w:val="16"/>
        </w:rPr>
        <w:t>.</w:t>
      </w:r>
    </w:p>
    <w:p w:rsidR="00C10017" w:rsidRPr="00B434FD" w:rsidRDefault="00C10017" w:rsidP="00C10017">
      <w:pPr>
        <w:pStyle w:val="Heading4"/>
        <w:rPr>
          <w:rFonts w:eastAsia="Times New Roman" w:cs="Calibri"/>
        </w:rPr>
      </w:pPr>
      <w:r w:rsidRPr="00B434FD">
        <w:rPr>
          <w:rFonts w:eastAsia="Times New Roman" w:cs="Calibri"/>
        </w:rPr>
        <w:t>Naval power irrelevant-</w:t>
      </w:r>
      <w:r w:rsidRPr="00B434FD">
        <w:rPr>
          <w:rFonts w:eastAsia="Times New Roman" w:cs="Calibri"/>
          <w:b w:val="0"/>
        </w:rPr>
        <w:t>no statistical correlation</w:t>
      </w:r>
      <w:r w:rsidRPr="00B434FD">
        <w:rPr>
          <w:rFonts w:eastAsia="Times New Roman" w:cs="Calibri"/>
        </w:rPr>
        <w:tab/>
      </w:r>
    </w:p>
    <w:p w:rsidR="00C10017" w:rsidRPr="00B434FD" w:rsidRDefault="00C10017" w:rsidP="00C10017">
      <w:pPr>
        <w:spacing w:line="256" w:lineRule="auto"/>
        <w:rPr>
          <w:rFonts w:eastAsia="Calibri" w:cs="Calibri"/>
          <w:b/>
          <w:bCs/>
        </w:rPr>
      </w:pPr>
      <w:r w:rsidRPr="00B434FD">
        <w:rPr>
          <w:rStyle w:val="Style13ptBold"/>
          <w:rFonts w:ascii="Calibri" w:hAnsi="Calibri" w:cs="Calibri"/>
        </w:rPr>
        <w:t>Souva, 12</w:t>
      </w:r>
      <w:r w:rsidRPr="00B434FD">
        <w:rPr>
          <w:rFonts w:eastAsia="Calibri" w:cs="Calibri"/>
          <w:b/>
          <w:bCs/>
        </w:rPr>
        <w:t xml:space="preserve"> (</w:t>
      </w:r>
      <w:r w:rsidRPr="00B434FD">
        <w:rPr>
          <w:rFonts w:eastAsia="Calibri" w:cs="Calibri"/>
        </w:rPr>
        <w:t>Brian Crisher and Mark, Power At Sea: A Naval Power Dataset, 1865-2011. PhD candidate and PhD, Political Science Department, Florida State University</w:t>
      </w:r>
    </w:p>
    <w:p w:rsidR="00C10017" w:rsidRPr="00B434FD" w:rsidRDefault="00C10017" w:rsidP="00C10017">
      <w:pPr>
        <w:spacing w:line="256" w:lineRule="auto"/>
        <w:rPr>
          <w:rFonts w:eastAsia="Calibri" w:cs="Calibri"/>
        </w:rPr>
      </w:pPr>
      <w:r w:rsidRPr="00B434FD">
        <w:rPr>
          <w:rFonts w:eastAsia="Calibri" w:cs="Calibri"/>
        </w:rPr>
        <w:t>http://myweb.fsu.edu/bbc09/Crisher-Souva%20-%20Power%20At%20Sea%20v2.0%20full.pdf)</w:t>
      </w:r>
    </w:p>
    <w:p w:rsidR="00C10017" w:rsidRPr="00B434FD" w:rsidRDefault="00C10017" w:rsidP="00C10017">
      <w:pPr>
        <w:spacing w:line="256" w:lineRule="auto"/>
        <w:rPr>
          <w:rFonts w:eastAsia="Calibri" w:cs="Calibri"/>
        </w:rPr>
      </w:pPr>
    </w:p>
    <w:p w:rsidR="00C10017" w:rsidRPr="00B434FD" w:rsidRDefault="00C10017" w:rsidP="00C10017">
      <w:pPr>
        <w:spacing w:line="256" w:lineRule="auto"/>
        <w:rPr>
          <w:rFonts w:eastAsia="Calibri" w:cs="Calibri"/>
          <w:sz w:val="16"/>
        </w:rPr>
      </w:pPr>
      <w:r w:rsidRPr="00B434FD">
        <w:rPr>
          <w:rFonts w:eastAsia="Calibri" w:cs="Calibri"/>
          <w:sz w:val="16"/>
        </w:rPr>
        <w:t xml:space="preserve">Figure 4: Non-Directed Dyad Model Results Figure 7 also displays estimates and confidence intervals for this relationship in the post-World War II period. Here we also find an interesting result. We see that in the post-WWII period, </w:t>
      </w:r>
      <w:r w:rsidRPr="00CA0B1B">
        <w:rPr>
          <w:rFonts w:eastAsia="Calibri" w:cs="Calibri"/>
          <w:bCs/>
          <w:highlight w:val="yellow"/>
          <w:u w:val="single"/>
        </w:rPr>
        <w:t>there is no statistical relationship between the CINC power ratio</w:t>
      </w:r>
      <w:r w:rsidRPr="00B434FD">
        <w:rPr>
          <w:rFonts w:eastAsia="Calibri" w:cs="Calibri"/>
          <w:bCs/>
          <w:u w:val="single"/>
        </w:rPr>
        <w:t xml:space="preserve"> variable </w:t>
      </w:r>
      <w:r w:rsidRPr="00CA0B1B">
        <w:rPr>
          <w:rFonts w:eastAsia="Calibri" w:cs="Calibri"/>
          <w:bCs/>
          <w:highlight w:val="yellow"/>
          <w:u w:val="single"/>
        </w:rPr>
        <w:t>and the onset of a MID</w:t>
      </w:r>
      <w:r w:rsidRPr="00B434FD">
        <w:rPr>
          <w:rFonts w:eastAsia="Calibri" w:cs="Calibri"/>
          <w:sz w:val="16"/>
        </w:rPr>
        <w:t xml:space="preserve">. However, our variable, </w:t>
      </w:r>
      <w:r w:rsidRPr="00CA0B1B">
        <w:rPr>
          <w:rFonts w:eastAsia="Calibri" w:cs="Calibri"/>
          <w:bCs/>
          <w:highlight w:val="yellow"/>
          <w:u w:val="single"/>
        </w:rPr>
        <w:t>Navy Power</w:t>
      </w:r>
      <w:r w:rsidRPr="00B434FD">
        <w:rPr>
          <w:rFonts w:eastAsia="Calibri" w:cs="Calibri"/>
          <w:bCs/>
          <w:u w:val="single"/>
        </w:rPr>
        <w:t xml:space="preserve"> Ratio </w:t>
      </w:r>
      <w:r w:rsidRPr="00CA0B1B">
        <w:rPr>
          <w:rFonts w:eastAsia="Calibri" w:cs="Calibri"/>
          <w:bCs/>
          <w:highlight w:val="yellow"/>
          <w:u w:val="single"/>
        </w:rPr>
        <w:t>is</w:t>
      </w:r>
      <w:r w:rsidRPr="00B434FD">
        <w:rPr>
          <w:rFonts w:eastAsia="Calibri" w:cs="Calibri"/>
          <w:bCs/>
          <w:u w:val="single"/>
        </w:rPr>
        <w:t xml:space="preserve"> statistically and </w:t>
      </w:r>
      <w:r w:rsidRPr="00CA0B1B">
        <w:rPr>
          <w:rFonts w:eastAsia="Calibri" w:cs="Calibri"/>
          <w:bCs/>
          <w:highlight w:val="yellow"/>
          <w:u w:val="single"/>
        </w:rPr>
        <w:t>positively associated with a MID.</w:t>
      </w:r>
      <w:r w:rsidRPr="00B434FD">
        <w:rPr>
          <w:rFonts w:eastAsia="Calibri" w:cs="Calibri"/>
          <w:bCs/>
          <w:u w:val="single"/>
        </w:rPr>
        <w:t xml:space="preserve"> As this ratio increases, meaning the balance of power in the dyad becomes more uneven, the likelihood of a MID increases</w:t>
      </w:r>
      <w:r w:rsidRPr="00B434FD">
        <w:rPr>
          <w:rFonts w:eastAsia="Calibri" w:cs="Calibri"/>
          <w:sz w:val="16"/>
        </w:rPr>
        <w:t xml:space="preserve">. The positive relationship between the Naval Power Ratio and the onset of a MID is particularly noteworthy as </w:t>
      </w:r>
      <w:r w:rsidRPr="00CA0B1B">
        <w:rPr>
          <w:rFonts w:eastAsia="Calibri" w:cs="Calibri"/>
          <w:bCs/>
          <w:highlight w:val="yellow"/>
          <w:u w:val="single"/>
        </w:rPr>
        <w:t>the standard finding in empirical research on interstate conflict is that conflict is more likely under</w:t>
      </w:r>
      <w:r w:rsidRPr="00B434FD">
        <w:rPr>
          <w:rFonts w:eastAsia="Calibri" w:cs="Calibri"/>
          <w:bCs/>
          <w:u w:val="single"/>
        </w:rPr>
        <w:t xml:space="preserve"> the condition of </w:t>
      </w:r>
      <w:r w:rsidRPr="00CA0B1B">
        <w:rPr>
          <w:rFonts w:eastAsia="Calibri" w:cs="Calibri"/>
          <w:bCs/>
          <w:highlight w:val="yellow"/>
          <w:u w:val="single"/>
        </w:rPr>
        <w:t>power parity than</w:t>
      </w:r>
      <w:r w:rsidRPr="00B434FD">
        <w:rPr>
          <w:rFonts w:eastAsia="Calibri" w:cs="Calibri"/>
          <w:bCs/>
          <w:u w:val="single"/>
        </w:rPr>
        <w:t xml:space="preserve"> power </w:t>
      </w:r>
      <w:r w:rsidRPr="00CA0B1B">
        <w:rPr>
          <w:rFonts w:eastAsia="Calibri" w:cs="Calibri"/>
          <w:bCs/>
          <w:highlight w:val="yellow"/>
          <w:u w:val="single"/>
        </w:rPr>
        <w:t>preponderance</w:t>
      </w:r>
      <w:r w:rsidRPr="00B434FD">
        <w:rPr>
          <w:rFonts w:eastAsia="Calibri" w:cs="Calibri"/>
          <w:sz w:val="16"/>
        </w:rPr>
        <w:t xml:space="preserve">. At least </w:t>
      </w:r>
      <w:r w:rsidRPr="00CA0B1B">
        <w:rPr>
          <w:rFonts w:eastAsia="Calibri" w:cs="Calibri"/>
          <w:bCs/>
          <w:highlight w:val="yellow"/>
          <w:u w:val="single"/>
        </w:rPr>
        <w:t>when it comes to naval power</w:t>
      </w:r>
      <w:r w:rsidRPr="00B434FD">
        <w:rPr>
          <w:rFonts w:eastAsia="Calibri" w:cs="Calibri"/>
          <w:bCs/>
          <w:u w:val="single"/>
        </w:rPr>
        <w:t xml:space="preserve"> </w:t>
      </w:r>
      <w:r w:rsidRPr="00B434FD">
        <w:rPr>
          <w:rFonts w:eastAsia="Calibri" w:cs="Calibri"/>
          <w:sz w:val="16"/>
        </w:rPr>
        <w:t xml:space="preserve">and non-contiguous conflict, </w:t>
      </w:r>
      <w:r w:rsidRPr="00CA0B1B">
        <w:rPr>
          <w:rFonts w:eastAsia="Calibri" w:cs="Calibri"/>
          <w:bCs/>
          <w:highlight w:val="yellow"/>
          <w:u w:val="single"/>
        </w:rPr>
        <w:t>we find the opposite</w:t>
      </w:r>
      <w:r w:rsidRPr="00B434FD">
        <w:rPr>
          <w:rFonts w:eastAsia="Calibri" w:cs="Calibri"/>
          <w:sz w:val="16"/>
        </w:rPr>
        <w:t>.11</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 xml:space="preserve">   Ext: Navy Resilient </w:t>
      </w:r>
    </w:p>
    <w:p w:rsidR="00C10017" w:rsidRPr="00B434FD" w:rsidRDefault="00C10017" w:rsidP="00C10017">
      <w:pPr>
        <w:rPr>
          <w:rFonts w:cs="Calibri"/>
        </w:rPr>
      </w:pPr>
    </w:p>
    <w:p w:rsidR="00C10017" w:rsidRPr="00B434FD" w:rsidRDefault="00C10017" w:rsidP="00C10017">
      <w:pPr>
        <w:pStyle w:val="Heading4"/>
        <w:rPr>
          <w:rFonts w:eastAsia="Times New Roman" w:cs="Calibri"/>
        </w:rPr>
      </w:pPr>
      <w:r w:rsidRPr="00B434FD">
        <w:rPr>
          <w:rFonts w:eastAsia="Times New Roman" w:cs="Calibri"/>
        </w:rPr>
        <w:t xml:space="preserve">Naval power resilient – no challengers </w:t>
      </w:r>
    </w:p>
    <w:p w:rsidR="00C10017" w:rsidRPr="00B434FD" w:rsidRDefault="00C10017" w:rsidP="00C10017">
      <w:pPr>
        <w:widowControl w:val="0"/>
        <w:tabs>
          <w:tab w:val="right" w:leader="dot" w:pos="9360"/>
        </w:tabs>
        <w:spacing w:line="256" w:lineRule="auto"/>
        <w:ind w:left="-38" w:right="5"/>
        <w:rPr>
          <w:rFonts w:eastAsia="Times New Roman" w:cs="Calibri"/>
          <w:szCs w:val="20"/>
        </w:rPr>
      </w:pPr>
      <w:r w:rsidRPr="00B434FD">
        <w:rPr>
          <w:rStyle w:val="Style13ptBold"/>
          <w:rFonts w:ascii="Calibri" w:hAnsi="Calibri" w:cs="Calibri"/>
        </w:rPr>
        <w:t>Posen 3</w:t>
      </w:r>
      <w:r w:rsidRPr="00B434FD">
        <w:rPr>
          <w:rFonts w:eastAsia="Times New Roman" w:cs="Calibri"/>
          <w:szCs w:val="20"/>
        </w:rPr>
        <w:t xml:space="preserve"> (Barry R., Professor of Political Science – Massachusetts Institute of Technology, “Command of the Commons: The Military Foundation of U.S. Hegemony”, International Security, 28(1), Ebsco)</w:t>
      </w:r>
    </w:p>
    <w:p w:rsidR="00C10017" w:rsidRPr="00B434FD" w:rsidRDefault="00C10017" w:rsidP="00C10017">
      <w:pPr>
        <w:spacing w:line="256" w:lineRule="auto"/>
        <w:rPr>
          <w:rFonts w:eastAsia="Calibri" w:cs="Calibri"/>
        </w:rPr>
      </w:pPr>
    </w:p>
    <w:p w:rsidR="00C10017" w:rsidRPr="00B434FD" w:rsidRDefault="00C10017" w:rsidP="00C10017">
      <w:pPr>
        <w:widowControl w:val="0"/>
        <w:spacing w:line="256" w:lineRule="auto"/>
        <w:rPr>
          <w:rFonts w:eastAsia="Times New Roman" w:cs="Calibri"/>
          <w:sz w:val="14"/>
          <w:szCs w:val="20"/>
        </w:rPr>
      </w:pPr>
      <w:r w:rsidRPr="00B434FD">
        <w:rPr>
          <w:rFonts w:eastAsia="Times New Roman" w:cs="Calibri"/>
          <w:sz w:val="14"/>
          <w:szCs w:val="20"/>
        </w:rPr>
        <w:t xml:space="preserve">Command of the commons is the military foundation of U.S. political preeminence. It is the key enabler of the hegemonic foreign policy that the United States has pursued since the end of the Cold War. </w:t>
      </w:r>
      <w:r w:rsidRPr="00CA0B1B">
        <w:rPr>
          <w:rFonts w:eastAsia="Times New Roman" w:cs="Calibri"/>
          <w:bCs/>
          <w:szCs w:val="26"/>
          <w:highlight w:val="yellow"/>
          <w:u w:val="single"/>
        </w:rPr>
        <w:t xml:space="preserve">The military capabilities required to secure command of the commons are </w:t>
      </w:r>
      <w:r w:rsidRPr="00CA0B1B">
        <w:rPr>
          <w:rFonts w:eastAsia="Calibri" w:cs="Calibri"/>
          <w:b/>
          <w:iCs/>
          <w:highlight w:val="yellow"/>
          <w:u w:val="single"/>
          <w:bdr w:val="single" w:sz="18" w:space="0" w:color="auto" w:frame="1"/>
        </w:rPr>
        <w:t xml:space="preserve">the U.S. strong suit. </w:t>
      </w:r>
      <w:r w:rsidRPr="00CA0B1B">
        <w:rPr>
          <w:rFonts w:eastAsia="Times New Roman" w:cs="Calibri"/>
          <w:bCs/>
          <w:szCs w:val="26"/>
          <w:highlight w:val="yellow"/>
          <w:u w:val="single"/>
        </w:rPr>
        <w:t>They</w:t>
      </w:r>
      <w:r w:rsidRPr="00B434FD">
        <w:rPr>
          <w:rFonts w:eastAsia="Times New Roman" w:cs="Calibri"/>
          <w:bCs/>
          <w:szCs w:val="26"/>
          <w:u w:val="single"/>
        </w:rPr>
        <w:t xml:space="preserve"> </w:t>
      </w:r>
      <w:r w:rsidRPr="00CA0B1B">
        <w:rPr>
          <w:rFonts w:eastAsia="Times New Roman" w:cs="Calibri"/>
          <w:bCs/>
          <w:szCs w:val="26"/>
          <w:highlight w:val="yellow"/>
          <w:u w:val="single"/>
        </w:rPr>
        <w:t>leverage </w:t>
      </w:r>
      <w:r w:rsidRPr="00B434FD">
        <w:rPr>
          <w:rFonts w:eastAsia="Times New Roman" w:cs="Calibri"/>
          <w:bCs/>
          <w:szCs w:val="26"/>
          <w:u w:val="single"/>
        </w:rPr>
        <w:t>science</w:t>
      </w:r>
      <w:r w:rsidRPr="00CA0B1B">
        <w:rPr>
          <w:rFonts w:eastAsia="Times New Roman" w:cs="Calibri"/>
          <w:bCs/>
          <w:szCs w:val="26"/>
          <w:highlight w:val="yellow"/>
          <w:u w:val="single"/>
        </w:rPr>
        <w:t xml:space="preserve">, technology, and </w:t>
      </w:r>
      <w:r w:rsidRPr="00B434FD">
        <w:rPr>
          <w:rFonts w:eastAsia="Times New Roman" w:cs="Calibri"/>
          <w:bCs/>
          <w:szCs w:val="26"/>
          <w:u w:val="single"/>
        </w:rPr>
        <w:t xml:space="preserve">economic </w:t>
      </w:r>
      <w:r w:rsidRPr="00CA0B1B">
        <w:rPr>
          <w:rFonts w:eastAsia="Times New Roman" w:cs="Calibri"/>
          <w:bCs/>
          <w:szCs w:val="26"/>
          <w:highlight w:val="yellow"/>
          <w:u w:val="single"/>
        </w:rPr>
        <w:t>resources</w:t>
      </w:r>
      <w:r w:rsidRPr="00B434FD">
        <w:rPr>
          <w:rFonts w:eastAsia="Times New Roman" w:cs="Calibri"/>
          <w:sz w:val="14"/>
          <w:szCs w:val="20"/>
        </w:rPr>
        <w:t xml:space="preserve">. They rely on highly trained, highly skilled, and increasingly highly paid military personnel. </w:t>
      </w:r>
      <w:r w:rsidRPr="00B434FD">
        <w:rPr>
          <w:rFonts w:eastAsia="Calibri" w:cs="Calibri"/>
          <w:b/>
          <w:iCs/>
          <w:u w:val="single"/>
          <w:bdr w:val="single" w:sz="18" w:space="0" w:color="auto" w:frame="1"/>
        </w:rPr>
        <w:t>On the whole, </w:t>
      </w:r>
      <w:r w:rsidRPr="00CA0B1B">
        <w:rPr>
          <w:rFonts w:eastAsia="Calibri" w:cs="Calibri"/>
          <w:b/>
          <w:iCs/>
          <w:highlight w:val="yellow"/>
          <w:u w:val="single"/>
          <w:bdr w:val="single" w:sz="18" w:space="0" w:color="auto" w:frame="1"/>
        </w:rPr>
        <w:t>the U.S. military advantage at sea</w:t>
      </w:r>
      <w:r w:rsidRPr="00B434FD">
        <w:rPr>
          <w:rFonts w:eastAsia="Times New Roman" w:cs="Calibri"/>
          <w:sz w:val="14"/>
          <w:szCs w:val="20"/>
        </w:rPr>
        <w:t xml:space="preserve">, in the air, and in space </w:t>
      </w:r>
      <w:r w:rsidRPr="00CA0B1B">
        <w:rPr>
          <w:rFonts w:eastAsia="Calibri" w:cs="Calibri"/>
          <w:b/>
          <w:iCs/>
          <w:highlight w:val="yellow"/>
          <w:u w:val="single"/>
          <w:bdr w:val="single" w:sz="18" w:space="0" w:color="auto" w:frame="1"/>
        </w:rPr>
        <w:t>will be very difficult to challenge</w:t>
      </w:r>
      <w:r w:rsidRPr="00CA0B1B">
        <w:rPr>
          <w:rFonts w:eastAsia="Times New Roman" w:cs="Calibri"/>
          <w:sz w:val="14"/>
          <w:szCs w:val="20"/>
          <w:highlight w:val="yellow"/>
        </w:rPr>
        <w:t>—</w:t>
      </w:r>
      <w:r w:rsidRPr="00CA0B1B">
        <w:rPr>
          <w:rFonts w:eastAsia="Times New Roman" w:cs="Calibri"/>
          <w:bCs/>
          <w:szCs w:val="26"/>
          <w:highlight w:val="yellow"/>
          <w:u w:val="single"/>
        </w:rPr>
        <w:t>let alone overcome</w:t>
      </w:r>
      <w:r w:rsidRPr="00CA0B1B">
        <w:rPr>
          <w:rFonts w:eastAsia="Times New Roman" w:cs="Calibri"/>
          <w:sz w:val="14"/>
          <w:szCs w:val="20"/>
          <w:highlight w:val="yellow"/>
        </w:rPr>
        <w:t>.</w:t>
      </w:r>
      <w:r w:rsidRPr="00B434FD">
        <w:rPr>
          <w:rFonts w:eastAsia="Times New Roman" w:cs="Calibri"/>
          <w:sz w:val="14"/>
          <w:szCs w:val="20"/>
        </w:rPr>
        <w:t xml:space="preserve"> </w:t>
      </w:r>
      <w:r w:rsidRPr="00CA0B1B">
        <w:rPr>
          <w:rFonts w:eastAsia="Times New Roman" w:cs="Calibri"/>
          <w:bCs/>
          <w:szCs w:val="26"/>
          <w:highlight w:val="yellow"/>
          <w:u w:val="single"/>
        </w:rPr>
        <w:t>Command</w:t>
      </w:r>
      <w:r w:rsidRPr="00B434FD">
        <w:rPr>
          <w:rFonts w:eastAsia="Times New Roman" w:cs="Calibri"/>
          <w:bCs/>
          <w:szCs w:val="26"/>
          <w:u w:val="single"/>
        </w:rPr>
        <w:t xml:space="preserve"> </w:t>
      </w:r>
      <w:r w:rsidRPr="00CA0B1B">
        <w:rPr>
          <w:rFonts w:eastAsia="Times New Roman" w:cs="Calibri"/>
          <w:bCs/>
          <w:szCs w:val="26"/>
          <w:highlight w:val="yellow"/>
          <w:u w:val="single"/>
        </w:rPr>
        <w:t xml:space="preserve">is further secured by </w:t>
      </w:r>
      <w:r w:rsidRPr="00B434FD">
        <w:rPr>
          <w:rFonts w:eastAsia="Times New Roman" w:cs="Calibri"/>
          <w:bCs/>
          <w:szCs w:val="26"/>
          <w:u w:val="single"/>
        </w:rPr>
        <w:t xml:space="preserve">the </w:t>
      </w:r>
      <w:r w:rsidRPr="00CA0B1B">
        <w:rPr>
          <w:rFonts w:eastAsia="Times New Roman" w:cs="Calibri"/>
          <w:bCs/>
          <w:szCs w:val="26"/>
          <w:highlight w:val="yellow"/>
          <w:u w:val="single"/>
        </w:rPr>
        <w:t>worldwide</w:t>
      </w:r>
      <w:r w:rsidRPr="00B434FD">
        <w:rPr>
          <w:rFonts w:eastAsia="Times New Roman" w:cs="Calibri"/>
          <w:bCs/>
          <w:szCs w:val="26"/>
          <w:u w:val="single"/>
        </w:rPr>
        <w:t xml:space="preserve"> U.S. </w:t>
      </w:r>
      <w:r w:rsidRPr="00CA0B1B">
        <w:rPr>
          <w:rFonts w:eastAsia="Times New Roman" w:cs="Calibri"/>
          <w:bCs/>
          <w:szCs w:val="26"/>
          <w:highlight w:val="yellow"/>
          <w:u w:val="single"/>
        </w:rPr>
        <w:t>base structure and the ability of U.S. diplomacy</w:t>
      </w:r>
      <w:r w:rsidRPr="00B434FD">
        <w:rPr>
          <w:rFonts w:eastAsia="Times New Roman" w:cs="Calibri"/>
          <w:bCs/>
          <w:szCs w:val="26"/>
          <w:u w:val="single"/>
        </w:rPr>
        <w:t xml:space="preserve"> to leverage other sources of U.S. power </w:t>
      </w:r>
      <w:r w:rsidRPr="00CA0B1B">
        <w:rPr>
          <w:rFonts w:eastAsia="Times New Roman" w:cs="Calibri"/>
          <w:bCs/>
          <w:szCs w:val="26"/>
          <w:highlight w:val="yellow"/>
          <w:u w:val="single"/>
        </w:rPr>
        <w:t xml:space="preserve">to secure additional bases </w:t>
      </w:r>
      <w:r w:rsidRPr="00B434FD">
        <w:rPr>
          <w:rFonts w:eastAsia="Times New Roman" w:cs="Calibri"/>
          <w:bCs/>
          <w:szCs w:val="26"/>
          <w:u w:val="single"/>
        </w:rPr>
        <w:t>and overflight rights</w:t>
      </w:r>
      <w:r w:rsidRPr="00B434FD">
        <w:rPr>
          <w:rFonts w:eastAsia="Times New Roman" w:cs="Calibri"/>
          <w:sz w:val="14"/>
          <w:szCs w:val="20"/>
        </w:rPr>
        <w:t xml:space="preserve"> as needed.  </w:t>
      </w:r>
    </w:p>
    <w:p w:rsidR="00C10017" w:rsidRPr="00B434FD" w:rsidRDefault="00C10017" w:rsidP="00C10017">
      <w:pPr>
        <w:pStyle w:val="Heading4"/>
        <w:rPr>
          <w:rFonts w:cs="Calibri"/>
        </w:rPr>
      </w:pPr>
      <w:r w:rsidRPr="00B434FD">
        <w:rPr>
          <w:rFonts w:cs="Calibri"/>
        </w:rPr>
        <w:t>Navy will never be challenged</w:t>
      </w:r>
    </w:p>
    <w:p w:rsidR="00C10017" w:rsidRPr="00B434FD" w:rsidRDefault="00C10017" w:rsidP="00C10017">
      <w:pPr>
        <w:spacing w:line="256" w:lineRule="auto"/>
        <w:rPr>
          <w:rFonts w:eastAsia="Calibri" w:cs="Calibri"/>
        </w:rPr>
      </w:pPr>
      <w:r w:rsidRPr="00B434FD">
        <w:rPr>
          <w:rStyle w:val="Style13ptBold"/>
          <w:rFonts w:ascii="Calibri" w:hAnsi="Calibri" w:cs="Calibri"/>
        </w:rPr>
        <w:t>Rubinovitz, 12</w:t>
      </w:r>
      <w:r w:rsidRPr="00B434FD">
        <w:rPr>
          <w:rFonts w:eastAsia="Calibri" w:cs="Calibri"/>
        </w:rPr>
        <w:t xml:space="preserve"> (Post-Doc Fellow Davis Institute for International Relations, </w:t>
      </w:r>
      <w:r w:rsidRPr="00B434FD">
        <w:rPr>
          <w:rFonts w:eastAsia="Calibri" w:cs="Calibri"/>
          <w:b/>
          <w:bCs/>
        </w:rPr>
        <w:t>’12</w:t>
      </w:r>
      <w:r w:rsidRPr="00B434FD">
        <w:rPr>
          <w:rFonts w:eastAsia="Calibri" w:cs="Calibri"/>
        </w:rPr>
        <w:t xml:space="preserve"> (Ziv, July, “The US vs. the East Asian rising powers: Can the US stay on top?” 22nd IPSA World Congress, </w:t>
      </w:r>
      <w:hyperlink r:id="rId113" w:history="1">
        <w:r w:rsidRPr="00B434FD">
          <w:rPr>
            <w:rFonts w:eastAsia="Calibri" w:cs="Calibri"/>
          </w:rPr>
          <w:t>http://rc41.ipsa.org/public/Madrid_2012/rubinovitz.pdf</w:t>
        </w:r>
      </w:hyperlink>
      <w:r w:rsidRPr="00B434FD">
        <w:rPr>
          <w:rFonts w:eastAsia="Calibri" w:cs="Calibri"/>
        </w:rPr>
        <w:t>)</w:t>
      </w:r>
    </w:p>
    <w:p w:rsidR="00C10017" w:rsidRPr="00B434FD" w:rsidRDefault="00C10017" w:rsidP="00C10017">
      <w:pPr>
        <w:spacing w:line="256" w:lineRule="auto"/>
        <w:rPr>
          <w:rFonts w:eastAsia="Calibri" w:cs="Calibri"/>
          <w:bCs/>
          <w:u w:val="single"/>
        </w:rPr>
      </w:pPr>
      <w:r w:rsidRPr="00B434FD">
        <w:rPr>
          <w:rFonts w:eastAsia="Calibri" w:cs="Calibri"/>
          <w:sz w:val="16"/>
        </w:rPr>
        <w:t xml:space="preserve">Moreover, </w:t>
      </w:r>
      <w:r w:rsidRPr="00CA0B1B">
        <w:rPr>
          <w:rFonts w:eastAsia="Calibri" w:cs="Calibri"/>
          <w:bCs/>
          <w:highlight w:val="yellow"/>
          <w:u w:val="single"/>
        </w:rPr>
        <w:t>the U.S</w:t>
      </w:r>
      <w:r w:rsidRPr="00B434FD">
        <w:rPr>
          <w:rFonts w:eastAsia="Calibri" w:cs="Calibri"/>
          <w:bCs/>
          <w:u w:val="single"/>
        </w:rPr>
        <w:t xml:space="preserve">. is still – and </w:t>
      </w:r>
      <w:r w:rsidRPr="00CA0B1B">
        <w:rPr>
          <w:rFonts w:eastAsia="Calibri" w:cs="Calibri"/>
          <w:bCs/>
          <w:highlight w:val="yellow"/>
          <w:u w:val="single"/>
        </w:rPr>
        <w:t>will remain</w:t>
      </w:r>
      <w:r w:rsidRPr="00B434FD">
        <w:rPr>
          <w:rFonts w:eastAsia="Calibri" w:cs="Calibri"/>
          <w:bCs/>
          <w:u w:val="single"/>
        </w:rPr>
        <w:t xml:space="preserve"> in the foreseeable future – </w:t>
      </w:r>
      <w:r w:rsidRPr="00CA0B1B">
        <w:rPr>
          <w:rFonts w:eastAsia="Calibri" w:cs="Calibri"/>
          <w:bCs/>
          <w:highlight w:val="yellow"/>
          <w:u w:val="single"/>
        </w:rPr>
        <w:t>the naval superpower with the most powerful navy</w:t>
      </w:r>
      <w:r w:rsidRPr="00B434FD">
        <w:rPr>
          <w:rFonts w:eastAsia="Calibri" w:cs="Calibri"/>
          <w:bCs/>
          <w:u w:val="single"/>
        </w:rPr>
        <w:t xml:space="preserve"> </w:t>
      </w:r>
      <w:r w:rsidRPr="00CA0B1B">
        <w:rPr>
          <w:rFonts w:eastAsia="Calibri" w:cs="Calibri"/>
          <w:bCs/>
          <w:highlight w:val="yellow"/>
          <w:u w:val="single"/>
        </w:rPr>
        <w:t>that has the best power-projection capabilitie</w:t>
      </w:r>
      <w:r w:rsidRPr="00B434FD">
        <w:rPr>
          <w:rFonts w:eastAsia="Calibri" w:cs="Calibri"/>
          <w:bCs/>
          <w:u w:val="single"/>
        </w:rPr>
        <w:t>s.</w:t>
      </w:r>
      <w:r w:rsidRPr="00B434FD">
        <w:rPr>
          <w:rFonts w:eastAsia="Calibri" w:cs="Calibri"/>
          <w:sz w:val="16"/>
        </w:rPr>
        <w:t xml:space="preserve"> It can afford to leave the continent and become an offshore balancer. True, it will lose some of its influence, but </w:t>
      </w:r>
      <w:r w:rsidRPr="00B434FD">
        <w:rPr>
          <w:rFonts w:eastAsia="Calibri" w:cs="Calibri"/>
          <w:bCs/>
          <w:u w:val="single"/>
        </w:rPr>
        <w:t>it can preserve its power on the sea and project it restrictedly whenever needed</w:t>
      </w:r>
      <w:r w:rsidRPr="00B434FD">
        <w:rPr>
          <w:rFonts w:eastAsia="Calibri" w:cs="Calibri"/>
          <w:sz w:val="16"/>
        </w:rPr>
        <w:t xml:space="preserve">. So, very briefly, </w:t>
      </w:r>
      <w:r w:rsidRPr="00CA0B1B">
        <w:rPr>
          <w:rFonts w:eastAsia="Calibri" w:cs="Calibri"/>
          <w:bCs/>
          <w:highlight w:val="yellow"/>
          <w:u w:val="single"/>
        </w:rPr>
        <w:t>the U.S. has a much wider room for maneuver</w:t>
      </w:r>
      <w:r w:rsidRPr="00B434FD">
        <w:rPr>
          <w:rFonts w:eastAsia="Calibri" w:cs="Calibri"/>
          <w:bCs/>
          <w:u w:val="single"/>
        </w:rPr>
        <w:t xml:space="preserve"> than is presumed, </w:t>
      </w:r>
      <w:r w:rsidRPr="00CA0B1B">
        <w:rPr>
          <w:rFonts w:eastAsia="Calibri" w:cs="Calibri"/>
          <w:bCs/>
          <w:highlight w:val="yellow"/>
          <w:u w:val="single"/>
        </w:rPr>
        <w:t>and with the most powerful military with no parallel</w:t>
      </w:r>
      <w:r w:rsidRPr="00B434FD">
        <w:rPr>
          <w:rFonts w:eastAsia="Calibri" w:cs="Calibri"/>
          <w:bCs/>
          <w:u w:val="single"/>
        </w:rPr>
        <w:t xml:space="preserve"> in the foreseeable future, the U.S. still has a wide spectrum of policies it can use, hence </w:t>
      </w:r>
      <w:r w:rsidRPr="00CA0B1B">
        <w:rPr>
          <w:rFonts w:eastAsia="Calibri" w:cs="Calibri"/>
          <w:bCs/>
          <w:highlight w:val="yellow"/>
          <w:u w:val="single"/>
        </w:rPr>
        <w:t>it is in the best position</w:t>
      </w:r>
      <w:r w:rsidRPr="00B434FD">
        <w:rPr>
          <w:rFonts w:eastAsia="Calibri" w:cs="Calibri"/>
          <w:bCs/>
          <w:u w:val="single"/>
        </w:rPr>
        <w:t xml:space="preserve"> for the coming hegemonic competition.</w:t>
      </w:r>
    </w:p>
    <w:p w:rsidR="00C10017" w:rsidRPr="00B434FD" w:rsidRDefault="00C10017" w:rsidP="00C10017">
      <w:pPr>
        <w:pStyle w:val="Heading2"/>
        <w:rPr>
          <w:rFonts w:cs="Calibri"/>
        </w:rPr>
      </w:pPr>
      <w:r w:rsidRPr="00B434FD">
        <w:rPr>
          <w:rFonts w:cs="Calibri"/>
        </w:rPr>
        <w:t>--- AT: Wallops ---</w:t>
      </w:r>
    </w:p>
    <w:p w:rsidR="00C10017" w:rsidRPr="00B434FD" w:rsidRDefault="00C10017" w:rsidP="00C10017">
      <w:pPr>
        <w:pStyle w:val="Heading3"/>
        <w:rPr>
          <w:rFonts w:cs="Calibri"/>
        </w:rPr>
      </w:pPr>
      <w:r w:rsidRPr="00B434FD">
        <w:rPr>
          <w:rFonts w:cs="Calibri"/>
        </w:rPr>
        <w:t>A2: Wallops---2AC</w:t>
      </w:r>
    </w:p>
    <w:p w:rsidR="00C10017" w:rsidRPr="00B434FD" w:rsidRDefault="00C10017" w:rsidP="00C10017">
      <w:pPr>
        <w:pStyle w:val="Heading4"/>
        <w:rPr>
          <w:rFonts w:cs="Calibri"/>
        </w:rPr>
      </w:pPr>
      <w:r w:rsidRPr="00B434FD">
        <w:rPr>
          <w:rFonts w:cs="Calibri"/>
        </w:rPr>
        <w:t xml:space="preserve">They won’t drill off the Atlantic – alternative locations check. </w:t>
      </w:r>
    </w:p>
    <w:p w:rsidR="00C10017" w:rsidRPr="00B434FD" w:rsidRDefault="00C10017" w:rsidP="00C10017">
      <w:pPr>
        <w:rPr>
          <w:rStyle w:val="Style13ptBold"/>
          <w:rFonts w:ascii="Calibri" w:hAnsi="Calibri" w:cs="Calibri"/>
        </w:rPr>
      </w:pPr>
      <w:r w:rsidRPr="00B434FD">
        <w:rPr>
          <w:rStyle w:val="Style13ptBold"/>
          <w:rFonts w:ascii="Calibri" w:hAnsi="Calibri" w:cs="Calibri"/>
        </w:rPr>
        <w:t>Tabuchi 18</w:t>
      </w:r>
    </w:p>
    <w:p w:rsidR="00C10017" w:rsidRPr="00B434FD" w:rsidRDefault="00C10017" w:rsidP="00C10017">
      <w:pPr>
        <w:rPr>
          <w:rFonts w:cs="Calibri"/>
          <w:sz w:val="14"/>
        </w:rPr>
      </w:pPr>
      <w:r w:rsidRPr="00B434FD">
        <w:rPr>
          <w:rFonts w:cs="Calibri"/>
          <w:sz w:val="14"/>
        </w:rPr>
        <w:t xml:space="preserve">(Hiroko Tabuchi, 1-23-2018, "Trump Would Open Nearly All U.S. Waters to Drilling. But Will They Drill?," No Publication, </w:t>
      </w:r>
      <w:hyperlink r:id="rId114" w:history="1">
        <w:r w:rsidRPr="00B434FD">
          <w:rPr>
            <w:rStyle w:val="Hyperlink"/>
            <w:rFonts w:cs="Calibri"/>
            <w:sz w:val="14"/>
          </w:rPr>
          <w:t>https://www.nytimes.com/interactive/2018/01/23/climate/trump-offshore-oil-drilling.html</w:t>
        </w:r>
      </w:hyperlink>
      <w:r w:rsidRPr="00B434FD">
        <w:rPr>
          <w:rFonts w:cs="Calibri"/>
          <w:sz w:val="14"/>
        </w:rPr>
        <w:t>) //</w:t>
      </w:r>
    </w:p>
    <w:p w:rsidR="00C10017" w:rsidRPr="00B434FD" w:rsidRDefault="00C10017" w:rsidP="00C10017">
      <w:pPr>
        <w:rPr>
          <w:rFonts w:cs="Calibri"/>
          <w:sz w:val="14"/>
        </w:rPr>
      </w:pPr>
      <w:r w:rsidRPr="00B434FD">
        <w:rPr>
          <w:rFonts w:cs="Calibri"/>
          <w:sz w:val="14"/>
        </w:rPr>
        <w:t xml:space="preserve">Trump Would Open Nearly All U.S. Waters to Drilling. But Will They Drill? </w:t>
      </w:r>
      <w:r w:rsidRPr="00B434FD">
        <w:rPr>
          <w:rStyle w:val="StyleUnderline"/>
          <w:rFonts w:ascii="Calibri" w:hAnsi="Calibri" w:cs="Calibri"/>
        </w:rPr>
        <w:t>The Trump administration’s move to open nearly all of America’s coastal waters to offshore oil and gas drilling would give energy companies access to more than a billion acres off the Atlantic, Pacific and Arctic coasts</w:t>
      </w:r>
      <w:r w:rsidRPr="00B434FD">
        <w:rPr>
          <w:rFonts w:cs="Calibri"/>
          <w:sz w:val="14"/>
        </w:rPr>
        <w:t xml:space="preserve">. Mr. Trump’s plan upends a decades-long effort to balance the nation’s energy needs with protecting ocean ecosystems, and it is meeting stiff resistance from governors up and down the coasts. Secretary of the Interior Ryan Zinke announced on Jan. 9 that Florida was off the table after meeting the state’s governor, Rick Scott. But 10 days later, a senior Interior official appeared to contradict Mr. Zinke, telling a congressional hearing that the secretary’s decision was not final. </w:t>
      </w:r>
      <w:r w:rsidRPr="00B434FD">
        <w:rPr>
          <w:rStyle w:val="Emphasis"/>
          <w:rFonts w:cs="Calibri"/>
        </w:rPr>
        <w:t xml:space="preserve">Other </w:t>
      </w:r>
      <w:r w:rsidRPr="00CA0B1B">
        <w:rPr>
          <w:rStyle w:val="Emphasis"/>
          <w:rFonts w:cs="Calibri"/>
          <w:highlight w:val="yellow"/>
        </w:rPr>
        <w:t xml:space="preserve">states are </w:t>
      </w:r>
      <w:r w:rsidRPr="00B434FD">
        <w:rPr>
          <w:rStyle w:val="Emphasis"/>
          <w:rFonts w:cs="Calibri"/>
        </w:rPr>
        <w:t xml:space="preserve">also </w:t>
      </w:r>
      <w:r w:rsidRPr="00CA0B1B">
        <w:rPr>
          <w:rStyle w:val="Emphasis"/>
          <w:rFonts w:cs="Calibri"/>
          <w:highlight w:val="yellow"/>
        </w:rPr>
        <w:t>seeking exemptions.</w:t>
      </w:r>
      <w:r w:rsidRPr="00B434FD">
        <w:rPr>
          <w:rStyle w:val="Emphasis"/>
          <w:rFonts w:cs="Calibri"/>
        </w:rPr>
        <w:t xml:space="preserve"> </w:t>
      </w:r>
      <w:r w:rsidRPr="00B434FD">
        <w:rPr>
          <w:rFonts w:cs="Calibri"/>
          <w:sz w:val="14"/>
        </w:rPr>
        <w:t xml:space="preserve">Where Coastal States Stand on Offshore Drilling Governor is in favor Opposes Undecided Wash. Maine Ore. N.H. N.Y. Mass. Conn. R.I N.J. Del. Md. Calif. Va. N.C. S.C. Ga. Ala. Tex. Miss. La. Alaska Fla. By The New York Times The California attorney general, Xavier Becerra, a Democrat, has asked why the Trump administration felt Florida’s coastline was valuable enough to preserve, but not California’s. The Republican governor of South Carolina, Henry McMaster, has also asked the Trump administration for a drilling exemption, citing the risks that oil and gas would pose to the “unspoiled beauty” of his state’s beaches. All told, </w:t>
      </w:r>
      <w:r w:rsidRPr="00CA0B1B">
        <w:rPr>
          <w:rStyle w:val="StyleUnderline"/>
          <w:rFonts w:ascii="Calibri" w:hAnsi="Calibri" w:cs="Calibri"/>
          <w:highlight w:val="yellow"/>
        </w:rPr>
        <w:t>at least 15 governors of coastal states</w:t>
      </w:r>
      <w:r w:rsidRPr="00B434FD">
        <w:rPr>
          <w:rStyle w:val="StyleUnderline"/>
          <w:rFonts w:ascii="Calibri" w:hAnsi="Calibri" w:cs="Calibri"/>
        </w:rPr>
        <w:t xml:space="preserve">, one-third of them Republican, </w:t>
      </w:r>
      <w:r w:rsidRPr="00CA0B1B">
        <w:rPr>
          <w:rStyle w:val="StyleUnderline"/>
          <w:rFonts w:ascii="Calibri" w:hAnsi="Calibri" w:cs="Calibri"/>
          <w:highlight w:val="yellow"/>
        </w:rPr>
        <w:t>have publicly opposed Mr. Trump’s offshore drilling plan</w:t>
      </w:r>
      <w:r w:rsidRPr="00B434FD">
        <w:rPr>
          <w:rStyle w:val="StyleUnderline"/>
          <w:rFonts w:ascii="Calibri" w:hAnsi="Calibri" w:cs="Calibri"/>
        </w:rPr>
        <w:t>.</w:t>
      </w:r>
      <w:r w:rsidRPr="00B434FD">
        <w:rPr>
          <w:rFonts w:cs="Calibri"/>
          <w:sz w:val="14"/>
        </w:rPr>
        <w:t xml:space="preserve"> How did we get here, and what’s at stake? Here’s the breakdown. Different Presidents, Different Ideas on Drilling Most coastal states control leasing off their shorelines out to three nautical miles. At least 200 miles beyond that, the federal government owns the seabed and its mineral resources — some 1.7 billion acres’ worth. The Department of the Interior parcels out offshore leases in those areas under five-year plans. Both Congress and the president also have the authority to impose protections and moratoriums that render areas off limits to leasing. </w:t>
      </w:r>
      <w:r w:rsidRPr="00CA0B1B">
        <w:rPr>
          <w:rStyle w:val="StyleUnderline"/>
          <w:rFonts w:ascii="Calibri" w:hAnsi="Calibri" w:cs="Calibri"/>
          <w:highlight w:val="yellow"/>
        </w:rPr>
        <w:t>The oil-rich western and central parts of the Gulf of Mexico have been open to drilling for decades, while other areas have been withheld from leasing or protected under moratoriums and other protections</w:t>
      </w:r>
      <w:r w:rsidRPr="00B434FD">
        <w:rPr>
          <w:rStyle w:val="StyleUnderline"/>
          <w:rFonts w:ascii="Calibri" w:hAnsi="Calibri" w:cs="Calibri"/>
        </w:rPr>
        <w:t>.</w:t>
      </w:r>
      <w:r w:rsidRPr="00B434FD">
        <w:rPr>
          <w:rFonts w:cs="Calibri"/>
          <w:sz w:val="14"/>
        </w:rPr>
        <w:t xml:space="preserve"> And each of the last three presidents has had differing ideas about how to parcel out leases. These three maps break down the changing status of the offshore zones: Areas open to drilling leases, areas not yet open to leases, and areas under protection, where leases are prohibited. At the End of the George W. Bush Administration Open to new oil and gas drilling leases Not yet open to new leases Under protection Arctic Ocean Bering Sea ALASKA Gulf of Alaska CANADA Pacific Ocean UNITED STATES Atlantic Ocean By The New York Times | Source: Bureau of Ocean Energy Management President George W. Bush opened up new areas to offshore drilling for the first time in decades when he lifted a longstanding moratorium on new drilling off much of the nation’s coasts. </w:t>
      </w:r>
      <w:r w:rsidRPr="00B434FD">
        <w:rPr>
          <w:rStyle w:val="StyleUnderline"/>
          <w:rFonts w:ascii="Calibri" w:hAnsi="Calibri" w:cs="Calibri"/>
        </w:rPr>
        <w:t xml:space="preserve">At the same time, a </w:t>
      </w:r>
      <w:r w:rsidRPr="00CA0B1B">
        <w:rPr>
          <w:rStyle w:val="StyleUnderline"/>
          <w:rFonts w:ascii="Calibri" w:hAnsi="Calibri" w:cs="Calibri"/>
          <w:highlight w:val="yellow"/>
        </w:rPr>
        <w:t>bill passed by Congress in 2006 allowed new drilling in some parts of the Gulf of Mexico but banned drilling in most of the eastern Gulf until 2022</w:t>
      </w:r>
      <w:r w:rsidRPr="00B434FD">
        <w:rPr>
          <w:rStyle w:val="StyleUnderline"/>
          <w:rFonts w:ascii="Calibri" w:hAnsi="Calibri" w:cs="Calibri"/>
        </w:rPr>
        <w:t xml:space="preserve">. </w:t>
      </w:r>
      <w:r w:rsidRPr="00B434FD">
        <w:rPr>
          <w:rFonts w:cs="Calibri"/>
          <w:sz w:val="14"/>
        </w:rPr>
        <w:t xml:space="preserve">At the End of the Obama Administration Open to new oil and gas drilling leases Not yet open to new leases Under protection Arctic Ocean Bering Sea ALASKA Cook Inlet Gulf of Alaska CANADA Pacific Ocean UNITED STATES Atlantic Ocean By The New York Times | Source: Bureau of Ocean Energy Management Much to the chagrin of environmental groups, the Obama administration initially said it would also expand offshore drilling and allow new leases off the Atlantic coastline, parts of the Gulf and the north coast of Alaska. However, the 2010 Deepwater Horizon oil rig disaster, which killed 11 people and caused the worst-ever oil spill in American waters, triggered a reversal of Mr. Obama’s plans. In the final weeks of his administration, </w:t>
      </w:r>
      <w:r w:rsidRPr="00B434FD">
        <w:rPr>
          <w:rStyle w:val="StyleUnderline"/>
          <w:rFonts w:ascii="Calibri" w:hAnsi="Calibri" w:cs="Calibri"/>
        </w:rPr>
        <w:t xml:space="preserve">Mr. Obama called for what he described as a permanent ban on offshore oil and gas drilling along wide areas of the Arctic and the Atlantic Seaboard, a move meant to bolster his environmental legacy. President Trump’s proposal seeks to reverse that legacy. </w:t>
      </w:r>
      <w:r w:rsidRPr="00B434FD">
        <w:rPr>
          <w:rFonts w:cs="Calibri"/>
          <w:sz w:val="14"/>
        </w:rPr>
        <w:t xml:space="preserve">Trump’s Proposal Open to new oil and gas drilling leases Under protection Arctic Ocean Bering Sea ALASKA Gulf of Alaska CANADA Pacific Ocean UNITED STATES Atlantic Ocean Note: Leasing in the eastern Gulf of Mexico begins in 2023, after protections expire. The Bureau of Ocean Energy Management said that Florida’s coastal waters were not exempt from Trump’s offshore drilling plan. By The New York Times | Source: Bureau of Ocean Energy Management Under its new plan, the Interior Department would open 25 of 26 regions of the outer continental shelf to drilling. That would leave only the North Aleutian Basin, the traditional territory of many Native Alaskans and home to one of the world’s biggest salmon runs, off limits to drilling. The eastern Gulf would also remain out of bounds until 2022 because of the 2006 moratorium. But after that it, too, could be opened to drilling under the Trump plan. Separately, drilling is banned within about 600,000 square miles of marine and Great Lakes waters designated as marine sanctuaries or monuments. Where Is America’s Offshore Oil? Economically Recoverable Oil and Gas CANADA CANADA 30 30 UNITED STATES UNITED STATES 1 1 Oil billions of barrels Gas trillions of cubic feet By The New York Times | Source: Bureau of Ocean Energy Management | Note: Amounts assume oil prices will remain around $60 a barrel and gas will be $3.20 per thousands cubic feet. Just how much oil lies off America’s coasts, and how much drilling could actually happen? The Bureau of Ocean Energy Management, which manages offshore leasing, estimates that the areas opened up to drilling under Mr. Trump’s plan hold nearly 45 billion barrels of oil, of which 21 billion barrels would be economically recoverable assuming oil prices remain around $60 a barrel. (To put that in perspective, since 1970, the western and central zones of the Gulf have yielded about 14.5 billion barrels of oil.) </w:t>
      </w:r>
      <w:r w:rsidRPr="00CA0B1B">
        <w:rPr>
          <w:rStyle w:val="StyleUnderline"/>
          <w:rFonts w:ascii="Calibri" w:hAnsi="Calibri" w:cs="Calibri"/>
          <w:highlight w:val="yellow"/>
        </w:rPr>
        <w:t>While those are large amounts, there are significant oil reserves still to be found in the western and central Gulf, which are already open to drilling. There, some 45 billion barrels of oil reserves are up for grabs, of which 37 billion barrels could be produced economically at current oil prices</w:t>
      </w:r>
      <w:r w:rsidRPr="00B434FD">
        <w:rPr>
          <w:rStyle w:val="StyleUnderline"/>
          <w:rFonts w:ascii="Calibri" w:hAnsi="Calibri" w:cs="Calibri"/>
        </w:rPr>
        <w:t xml:space="preserve">. </w:t>
      </w:r>
      <w:r w:rsidRPr="00B434FD">
        <w:rPr>
          <w:rFonts w:cs="Calibri"/>
          <w:sz w:val="14"/>
        </w:rPr>
        <w:t xml:space="preserve">Stated another way: Almost two-thirds of the nation’s oil reserves that companies can hope to drill for while still turning a profit lie in seas already open to drilling. Meanwhile, there’s little recoverable oil and gas in the South Atlantic or the Straits of Florida, or off the Washington and Oregon coast, or off Alaska outside the north shore. The </w:t>
      </w:r>
      <w:r w:rsidRPr="00CA0B1B">
        <w:rPr>
          <w:rStyle w:val="StyleUnderline"/>
          <w:rFonts w:ascii="Calibri" w:hAnsi="Calibri" w:cs="Calibri"/>
          <w:highlight w:val="yellow"/>
        </w:rPr>
        <w:t>abundance of cheap oil and gas from onshore fracking in the United States has already diminished the incentive for companies to go drill in new offshore zones</w:t>
      </w:r>
      <w:r w:rsidRPr="00B434FD">
        <w:rPr>
          <w:rFonts w:cs="Calibri"/>
          <w:sz w:val="14"/>
        </w:rPr>
        <w:t>. Given the risks and costs of building wells in seas that have seen little development to date, not to mention the possibility that a new administration could again change offshore policy down the road, analysts don’t expect a rush into newly opened waters soon.</w:t>
      </w:r>
    </w:p>
    <w:p w:rsidR="00C10017" w:rsidRPr="00B434FD" w:rsidRDefault="00C10017" w:rsidP="00C10017">
      <w:pPr>
        <w:pStyle w:val="Heading4"/>
        <w:rPr>
          <w:rFonts w:cs="Calibri"/>
        </w:rPr>
      </w:pPr>
      <w:r w:rsidRPr="00B434FD">
        <w:rPr>
          <w:rFonts w:cs="Calibri"/>
        </w:rPr>
        <w:t xml:space="preserve">Whoops, impact non-unique. There’s already been a fat crash. </w:t>
      </w:r>
    </w:p>
    <w:p w:rsidR="00C10017" w:rsidRPr="00B434FD" w:rsidRDefault="00C10017" w:rsidP="00C10017">
      <w:pPr>
        <w:rPr>
          <w:rFonts w:cs="Calibri"/>
        </w:rPr>
      </w:pPr>
      <w:r w:rsidRPr="00B434FD">
        <w:rPr>
          <w:rStyle w:val="Style13ptBold"/>
          <w:rFonts w:ascii="Calibri" w:hAnsi="Calibri" w:cs="Calibri"/>
        </w:rPr>
        <w:t>Clark 15</w:t>
      </w:r>
      <w:r w:rsidRPr="00B434FD">
        <w:rPr>
          <w:rFonts w:cs="Calibri"/>
        </w:rPr>
        <w:t xml:space="preserve"> Stephen Clark is a Journalist for SpaceflightNow, and was a Senior Reporter at the Daily Texan. “NASA quietly posts images of explosive Antares failure”, Spaceflight Now, 11/5/18. https://spaceflightnow.com/2015/11/05/nasa-quietly-posts-images-of-explosive-antares-failure/</w:t>
      </w:r>
    </w:p>
    <w:p w:rsidR="00C10017" w:rsidRPr="00B434FD" w:rsidRDefault="00C10017" w:rsidP="00C10017">
      <w:pPr>
        <w:rPr>
          <w:rFonts w:cs="Calibri"/>
          <w:sz w:val="14"/>
        </w:rPr>
      </w:pPr>
      <w:r w:rsidRPr="00CA0B1B">
        <w:rPr>
          <w:rStyle w:val="StyleUnderline"/>
          <w:rFonts w:ascii="Calibri" w:hAnsi="Calibri" w:cs="Calibri"/>
          <w:highlight w:val="yellow"/>
        </w:rPr>
        <w:t>Less than a week after publishing</w:t>
      </w:r>
      <w:r w:rsidRPr="00B434FD">
        <w:rPr>
          <w:rStyle w:val="StyleUnderline"/>
          <w:rFonts w:ascii="Calibri" w:hAnsi="Calibri" w:cs="Calibri"/>
        </w:rPr>
        <w:t xml:space="preserve"> the results of </w:t>
      </w:r>
      <w:r w:rsidRPr="00CA0B1B">
        <w:rPr>
          <w:rStyle w:val="StyleUnderline"/>
          <w:rFonts w:ascii="Calibri" w:hAnsi="Calibri" w:cs="Calibri"/>
          <w:highlight w:val="yellow"/>
        </w:rPr>
        <w:t>an</w:t>
      </w:r>
      <w:r w:rsidRPr="00B434FD">
        <w:rPr>
          <w:rFonts w:cs="Calibri"/>
          <w:sz w:val="14"/>
        </w:rPr>
        <w:t xml:space="preserve"> independent </w:t>
      </w:r>
      <w:r w:rsidRPr="00CA0B1B">
        <w:rPr>
          <w:rStyle w:val="StyleUnderline"/>
          <w:rFonts w:ascii="Calibri" w:hAnsi="Calibri" w:cs="Calibri"/>
          <w:highlight w:val="yellow"/>
        </w:rPr>
        <w:t>investigation into</w:t>
      </w:r>
      <w:r w:rsidRPr="00B434FD">
        <w:rPr>
          <w:rStyle w:val="StyleUnderline"/>
          <w:rFonts w:ascii="Calibri" w:hAnsi="Calibri" w:cs="Calibri"/>
        </w:rPr>
        <w:t xml:space="preserve"> last year’s </w:t>
      </w:r>
      <w:r w:rsidRPr="00CA0B1B">
        <w:rPr>
          <w:rStyle w:val="StyleUnderline"/>
          <w:rFonts w:ascii="Calibri" w:hAnsi="Calibri" w:cs="Calibri"/>
          <w:highlight w:val="yellow"/>
        </w:rPr>
        <w:t>Antares rocket failure</w:t>
      </w:r>
      <w:r w:rsidRPr="00B434FD">
        <w:rPr>
          <w:rStyle w:val="StyleUnderline"/>
          <w:rFonts w:ascii="Calibri" w:hAnsi="Calibri" w:cs="Calibri"/>
        </w:rPr>
        <w:t xml:space="preserve">, </w:t>
      </w:r>
      <w:r w:rsidRPr="00CA0B1B">
        <w:rPr>
          <w:rStyle w:val="StyleUnderline"/>
          <w:rFonts w:ascii="Calibri" w:hAnsi="Calibri" w:cs="Calibri"/>
          <w:highlight w:val="yellow"/>
        </w:rPr>
        <w:t>NASA</w:t>
      </w:r>
      <w:r w:rsidRPr="00B434FD">
        <w:rPr>
          <w:rStyle w:val="StyleUnderline"/>
          <w:rFonts w:ascii="Calibri" w:hAnsi="Calibri" w:cs="Calibri"/>
        </w:rPr>
        <w:t xml:space="preserve"> has </w:t>
      </w:r>
      <w:r w:rsidRPr="00CA0B1B">
        <w:rPr>
          <w:rStyle w:val="StyleUnderline"/>
          <w:rFonts w:ascii="Calibri" w:hAnsi="Calibri" w:cs="Calibri"/>
          <w:highlight w:val="yellow"/>
        </w:rPr>
        <w:t>released</w:t>
      </w:r>
      <w:r w:rsidRPr="00B434FD">
        <w:rPr>
          <w:rStyle w:val="StyleUnderline"/>
          <w:rFonts w:ascii="Calibri" w:hAnsi="Calibri" w:cs="Calibri"/>
        </w:rPr>
        <w:t xml:space="preserve"> dramatic new </w:t>
      </w:r>
      <w:r w:rsidRPr="00CA0B1B">
        <w:rPr>
          <w:rStyle w:val="StyleUnderline"/>
          <w:rFonts w:ascii="Calibri" w:hAnsi="Calibri" w:cs="Calibri"/>
          <w:highlight w:val="yellow"/>
        </w:rPr>
        <w:t>photos</w:t>
      </w:r>
      <w:r w:rsidRPr="00B434FD">
        <w:rPr>
          <w:rFonts w:cs="Calibri"/>
          <w:sz w:val="14"/>
        </w:rPr>
        <w:t xml:space="preserve"> of the catastrophic crash </w:t>
      </w:r>
      <w:r w:rsidRPr="00B434FD">
        <w:rPr>
          <w:rStyle w:val="StyleUnderline"/>
          <w:rFonts w:ascii="Calibri" w:hAnsi="Calibri" w:cs="Calibri"/>
        </w:rPr>
        <w:t xml:space="preserve">just after liftoff </w:t>
      </w:r>
      <w:r w:rsidRPr="00CA0B1B">
        <w:rPr>
          <w:rStyle w:val="StyleUnderline"/>
          <w:rFonts w:ascii="Calibri" w:hAnsi="Calibri" w:cs="Calibri"/>
          <w:highlight w:val="yellow"/>
        </w:rPr>
        <w:t>from Wallops Island</w:t>
      </w:r>
      <w:r w:rsidRPr="00B434FD">
        <w:rPr>
          <w:rStyle w:val="StyleUnderline"/>
          <w:rFonts w:ascii="Calibri" w:hAnsi="Calibri" w:cs="Calibri"/>
        </w:rPr>
        <w:t>, Virginia. The space agency posted a handful of photos of the failure</w:t>
      </w:r>
      <w:r w:rsidRPr="00B434FD">
        <w:rPr>
          <w:rFonts w:cs="Calibri"/>
          <w:sz w:val="14"/>
        </w:rPr>
        <w:t xml:space="preserve"> shortly after the ill-fated Oct. 28, 2014, Antares launch, but NASA uploaded 27 new images to its Flickr account this week, showing the 14-story rocket consumed in a fireball and plummeting back to the ground just northeast of the launch pad moments after its blastoff at dusk. Some of the photos were captured by remote cameras placed near the launch pad on Virginia’s Eastern Shore. </w:t>
      </w:r>
      <w:r w:rsidRPr="00B434FD">
        <w:rPr>
          <w:rStyle w:val="StyleUnderline"/>
          <w:rFonts w:ascii="Calibri" w:hAnsi="Calibri" w:cs="Calibri"/>
        </w:rPr>
        <w:t>The failure began in one of the Antares rocket’s two AJ26 engines</w:t>
      </w:r>
      <w:r w:rsidRPr="00B434FD">
        <w:rPr>
          <w:rFonts w:cs="Calibri"/>
          <w:sz w:val="14"/>
        </w:rPr>
        <w:t xml:space="preserve">, when a spinning rotor inside a liquid oxygen turbopump contacted another component inside the powerplant, triggering an explosion, according to engineers. NASA investigators traced the cause of the mishap to one of three sources: an engine workmanship fault in turbine housing bearing bore of the liquid oxygen turbopump, a design flaw in engine’s hydraulic balance assembly and thrust bearings, or foreign object debris that was ingested into the engine. Orbital ATK, which owns the Antares rocket, concluded </w:t>
      </w:r>
      <w:r w:rsidRPr="00B434FD">
        <w:rPr>
          <w:rStyle w:val="StyleUnderline"/>
          <w:rFonts w:ascii="Calibri" w:hAnsi="Calibri" w:cs="Calibri"/>
        </w:rPr>
        <w:t>the most likely cause was a machining error in the turbine housing</w:t>
      </w:r>
      <w:r w:rsidRPr="00B434FD">
        <w:rPr>
          <w:rFonts w:cs="Calibri"/>
          <w:sz w:val="14"/>
        </w:rPr>
        <w:t>, one of NASA’s three possible causes.</w:t>
      </w:r>
    </w:p>
    <w:p w:rsidR="00C10017" w:rsidRPr="00B434FD" w:rsidRDefault="00C10017" w:rsidP="00C10017">
      <w:pPr>
        <w:rPr>
          <w:rFonts w:cs="Calibri"/>
          <w:sz w:val="14"/>
        </w:rPr>
      </w:pPr>
    </w:p>
    <w:p w:rsidR="00C10017" w:rsidRPr="00B434FD" w:rsidRDefault="00C10017" w:rsidP="00C10017">
      <w:pPr>
        <w:pStyle w:val="Heading4"/>
        <w:rPr>
          <w:rFonts w:cs="Calibri"/>
        </w:rPr>
      </w:pPr>
      <w:r w:rsidRPr="00B434FD">
        <w:rPr>
          <w:rFonts w:cs="Calibri"/>
        </w:rPr>
        <w:t>Drilling k/ to satellites and space communication</w:t>
      </w:r>
    </w:p>
    <w:p w:rsidR="00C10017" w:rsidRPr="00B434FD" w:rsidRDefault="00C10017" w:rsidP="00C10017">
      <w:pPr>
        <w:rPr>
          <w:rStyle w:val="Style13ptBold"/>
          <w:rFonts w:ascii="Calibri" w:hAnsi="Calibri" w:cs="Calibri"/>
        </w:rPr>
      </w:pPr>
      <w:r w:rsidRPr="00B434FD">
        <w:rPr>
          <w:rStyle w:val="Style13ptBold"/>
          <w:rFonts w:ascii="Calibri" w:hAnsi="Calibri" w:cs="Calibri"/>
        </w:rPr>
        <w:t>Warne 11</w:t>
      </w:r>
    </w:p>
    <w:p w:rsidR="00C10017" w:rsidRPr="00B434FD" w:rsidRDefault="00C10017" w:rsidP="00C10017">
      <w:pPr>
        <w:rPr>
          <w:rFonts w:cs="Calibri"/>
        </w:rPr>
      </w:pPr>
      <w:r w:rsidRPr="00B434FD">
        <w:rPr>
          <w:rFonts w:cs="Calibri"/>
        </w:rPr>
        <w:t xml:space="preserve">[Penelope Warne, Joanne Wheeler, Chris Watson and Dana Coey, 12/22/2011, “Satellite technologies: applications in the oil and gas industry”, </w:t>
      </w:r>
      <w:hyperlink r:id="rId115" w:history="1">
        <w:r w:rsidRPr="00B434FD">
          <w:rPr>
            <w:rStyle w:val="Hyperlink"/>
            <w:rFonts w:cs="Calibri"/>
          </w:rPr>
          <w:t>https://www.lexology.com/library/detail.aspx?g=9fa226b9-dd6a-462a-9140-14e70337944e</w:t>
        </w:r>
      </w:hyperlink>
      <w:r w:rsidRPr="00B434FD">
        <w:rPr>
          <w:rFonts w:cs="Calibri"/>
        </w:rPr>
        <w:t>, Accessed: 7/19/2018, KW]</w:t>
      </w:r>
    </w:p>
    <w:p w:rsidR="00C10017" w:rsidRPr="00B434FD" w:rsidRDefault="00C10017" w:rsidP="00C10017">
      <w:pPr>
        <w:rPr>
          <w:rFonts w:cs="Calibri"/>
          <w:u w:val="single"/>
        </w:rPr>
      </w:pPr>
      <w:r w:rsidRPr="00CA0B1B">
        <w:rPr>
          <w:rFonts w:cs="Calibri"/>
          <w:highlight w:val="yellow"/>
          <w:u w:val="single"/>
        </w:rPr>
        <w:t>Satellites are playing an increasing role in</w:t>
      </w:r>
      <w:r w:rsidRPr="00B434FD">
        <w:rPr>
          <w:rFonts w:cs="Calibri"/>
          <w:u w:val="single"/>
        </w:rPr>
        <w:t xml:space="preserve"> the support of the global </w:t>
      </w:r>
      <w:r w:rsidRPr="00CA0B1B">
        <w:rPr>
          <w:rFonts w:cs="Calibri"/>
          <w:highlight w:val="yellow"/>
          <w:u w:val="single"/>
        </w:rPr>
        <w:t>oil and gas</w:t>
      </w:r>
      <w:r w:rsidRPr="00B434FD">
        <w:rPr>
          <w:rFonts w:cs="Calibri"/>
          <w:u w:val="single"/>
        </w:rPr>
        <w:t xml:space="preserve"> industry</w:t>
      </w:r>
      <w:r w:rsidRPr="00B434FD">
        <w:rPr>
          <w:rFonts w:cs="Calibri"/>
          <w:sz w:val="16"/>
        </w:rPr>
        <w:t xml:space="preserve">. In the second of a series of bulletins looking at the range of satellite applications, </w:t>
      </w:r>
      <w:r w:rsidRPr="00B434FD">
        <w:rPr>
          <w:rFonts w:cs="Calibri"/>
          <w:u w:val="single"/>
        </w:rPr>
        <w:t xml:space="preserve">this brief note summarises how satellite technology can support the functioning of the oil and gas industry. The value of satellite applications for the oil and gas industry </w:t>
      </w:r>
      <w:r w:rsidRPr="00CA0B1B">
        <w:rPr>
          <w:rFonts w:cs="Calibri"/>
          <w:highlight w:val="yellow"/>
          <w:u w:val="single"/>
        </w:rPr>
        <w:t>Oil and gas</w:t>
      </w:r>
      <w:r w:rsidRPr="00B434FD">
        <w:rPr>
          <w:rFonts w:cs="Calibri"/>
          <w:u w:val="single"/>
        </w:rPr>
        <w:t xml:space="preserve"> companies represent some of the </w:t>
      </w:r>
      <w:r w:rsidRPr="00CA0B1B">
        <w:rPr>
          <w:rFonts w:cs="Calibri"/>
          <w:highlight w:val="yellow"/>
          <w:u w:val="single"/>
        </w:rPr>
        <w:t>major users of satellite communications services</w:t>
      </w:r>
      <w:r w:rsidRPr="00B434FD">
        <w:rPr>
          <w:rFonts w:cs="Calibri"/>
          <w:u w:val="single"/>
        </w:rPr>
        <w:t xml:space="preserve"> and one of the largest commercial groups of satellite earth observation data users.</w:t>
      </w:r>
      <w:r w:rsidRPr="00B434FD">
        <w:rPr>
          <w:rFonts w:cs="Calibri"/>
          <w:sz w:val="16"/>
        </w:rPr>
        <w:t xml:space="preserve"> The industry works in some of the harshest environments on earth: in remote locations, far removed from infrastructure; and in extreme temperatures and weather conditions. Solutions involving a satellite element are, therefore, being looked on as increasingly feasible. A brief summary of some of the existing capabilities is provided in this note. </w:t>
      </w:r>
      <w:r w:rsidRPr="00CA0B1B">
        <w:rPr>
          <w:rFonts w:cs="Calibri"/>
          <w:highlight w:val="yellow"/>
          <w:u w:val="single"/>
        </w:rPr>
        <w:t>Offshore exploration</w:t>
      </w:r>
      <w:r w:rsidRPr="00B434FD">
        <w:rPr>
          <w:rFonts w:cs="Calibri"/>
          <w:u w:val="single"/>
        </w:rPr>
        <w:t xml:space="preserve"> Increasing exploration in deep waters and remote locations, such as the Arctic, </w:t>
      </w:r>
      <w:r w:rsidRPr="00CA0B1B">
        <w:rPr>
          <w:rFonts w:cs="Calibri"/>
          <w:highlight w:val="yellow"/>
          <w:u w:val="single"/>
        </w:rPr>
        <w:t>can benefit from</w:t>
      </w:r>
      <w:r w:rsidRPr="00B434FD">
        <w:rPr>
          <w:rFonts w:cs="Calibri"/>
          <w:u w:val="single"/>
        </w:rPr>
        <w:t xml:space="preserve"> specialised earth observation </w:t>
      </w:r>
      <w:r w:rsidRPr="00CA0B1B">
        <w:rPr>
          <w:rFonts w:cs="Calibri"/>
          <w:highlight w:val="yellow"/>
          <w:u w:val="single"/>
        </w:rPr>
        <w:t>capabilities by satellite for planning</w:t>
      </w:r>
      <w:r w:rsidRPr="00B434FD">
        <w:rPr>
          <w:rFonts w:cs="Calibri"/>
          <w:u w:val="single"/>
        </w:rPr>
        <w:t xml:space="preserve"> and operational stages. Even archived earth observation data, providing analysis of climate change and ocean trends, may assist in strategic decision making and risk mitigation</w:t>
      </w:r>
      <w:r w:rsidRPr="00B434FD">
        <w:rPr>
          <w:rFonts w:cs="Calibri"/>
          <w:sz w:val="16"/>
        </w:rPr>
        <w:t xml:space="preserve">. One of the main benefits of satellite surveys is that they can be carried out across a range of countries and potential sites, and provide an efficient tool for the identification of potential new prospects. Onshore activities Satellite earth observation data is currently being used to support planning and resource management challenges in the oil and gas industry, for example in relation to moving and placing equipment and monitoring instruments and analysing the extent of slopes, terrain and ground cover. The use of satellite observation tools removes the difficulties facing land-based or air-based solutions - accelerating the provision of high-quality, commercially valuable information. </w:t>
      </w:r>
      <w:r w:rsidRPr="00B434FD">
        <w:rPr>
          <w:rFonts w:cs="Calibri"/>
          <w:u w:val="single"/>
        </w:rPr>
        <w:t xml:space="preserve">Drilling </w:t>
      </w:r>
      <w:r w:rsidRPr="00CA0B1B">
        <w:rPr>
          <w:rFonts w:cs="Calibri"/>
          <w:highlight w:val="yellow"/>
          <w:u w:val="single"/>
        </w:rPr>
        <w:t>Satellite-</w:t>
      </w:r>
      <w:r w:rsidRPr="00B434FD">
        <w:rPr>
          <w:rFonts w:cs="Calibri"/>
          <w:u w:val="single"/>
        </w:rPr>
        <w:t xml:space="preserve">controlled </w:t>
      </w:r>
      <w:r w:rsidRPr="00CA0B1B">
        <w:rPr>
          <w:rFonts w:cs="Calibri"/>
          <w:highlight w:val="yellow"/>
          <w:u w:val="single"/>
        </w:rPr>
        <w:t>software has</w:t>
      </w:r>
      <w:r w:rsidRPr="00B434FD">
        <w:rPr>
          <w:rFonts w:cs="Calibri"/>
          <w:u w:val="single"/>
        </w:rPr>
        <w:t xml:space="preserve"> already </w:t>
      </w:r>
      <w:r w:rsidRPr="00CA0B1B">
        <w:rPr>
          <w:rFonts w:cs="Calibri"/>
          <w:highlight w:val="yellow"/>
          <w:u w:val="single"/>
        </w:rPr>
        <w:t>been success</w:t>
      </w:r>
      <w:r w:rsidRPr="00B434FD">
        <w:rPr>
          <w:rFonts w:cs="Calibri"/>
          <w:u w:val="single"/>
        </w:rPr>
        <w:t xml:space="preserve">fully used </w:t>
      </w:r>
      <w:r w:rsidRPr="00CA0B1B">
        <w:rPr>
          <w:rFonts w:cs="Calibri"/>
          <w:highlight w:val="yellow"/>
          <w:u w:val="single"/>
        </w:rPr>
        <w:t>in</w:t>
      </w:r>
      <w:r w:rsidRPr="00B434FD">
        <w:rPr>
          <w:rFonts w:cs="Calibri"/>
          <w:u w:val="single"/>
        </w:rPr>
        <w:t xml:space="preserve"> some parts of the </w:t>
      </w:r>
      <w:r w:rsidRPr="00CA0B1B">
        <w:rPr>
          <w:rFonts w:cs="Calibri"/>
          <w:highlight w:val="yellow"/>
          <w:u w:val="single"/>
        </w:rPr>
        <w:t>drilling</w:t>
      </w:r>
      <w:r w:rsidRPr="00B434FD">
        <w:rPr>
          <w:rFonts w:cs="Calibri"/>
          <w:u w:val="single"/>
        </w:rPr>
        <w:t xml:space="preserve"> process, </w:t>
      </w:r>
      <w:r w:rsidRPr="00CA0B1B">
        <w:rPr>
          <w:rFonts w:cs="Calibri"/>
          <w:highlight w:val="yellow"/>
          <w:u w:val="single"/>
        </w:rPr>
        <w:t xml:space="preserve">providing automated, </w:t>
      </w:r>
      <w:r w:rsidRPr="00B434FD">
        <w:rPr>
          <w:rFonts w:cs="Calibri"/>
          <w:u w:val="single"/>
        </w:rPr>
        <w:t xml:space="preserve">rapidly available </w:t>
      </w:r>
      <w:r w:rsidRPr="00CA0B1B">
        <w:rPr>
          <w:rFonts w:cs="Calibri"/>
          <w:highlight w:val="yellow"/>
          <w:u w:val="single"/>
        </w:rPr>
        <w:t>data</w:t>
      </w:r>
      <w:r w:rsidRPr="00B434FD">
        <w:rPr>
          <w:rFonts w:cs="Calibri"/>
          <w:u w:val="single"/>
        </w:rPr>
        <w:t>. Such technologies can also be a valuable tool for automating otherwise time-consuming and labour-intensive processes, and therefore unburdening key employees</w:t>
      </w:r>
      <w:r w:rsidRPr="00B434FD">
        <w:rPr>
          <w:rFonts w:cs="Calibri"/>
          <w:sz w:val="16"/>
        </w:rPr>
        <w:t xml:space="preserve">. Disaster recovery and offshore (remote) communications Standard technologies such as mobile communications networks predominantly function on an onshore basis, where appropriate equipment and infrastructure is in place and functioning properly. This causes issues in extreme disaster situations such as floods, storms etc., as well as where activities are carried out in remote offshore locations. In such cases, satellite technologies are useful in providing access to a wireless communications network that is independent of terrestrial infrastructure. </w:t>
      </w:r>
      <w:r w:rsidRPr="00CA0B1B">
        <w:rPr>
          <w:rFonts w:cs="Calibri"/>
          <w:highlight w:val="yellow"/>
          <w:u w:val="single"/>
        </w:rPr>
        <w:t>Satellite technologies are able to provide broadband internet</w:t>
      </w:r>
      <w:r w:rsidRPr="00B434FD">
        <w:rPr>
          <w:rFonts w:cs="Calibri"/>
          <w:u w:val="single"/>
        </w:rPr>
        <w:t xml:space="preserve">, voice offer IP, real-time video </w:t>
      </w:r>
      <w:r w:rsidRPr="00CA0B1B">
        <w:rPr>
          <w:rFonts w:cs="Calibri"/>
          <w:highlight w:val="yellow"/>
          <w:u w:val="single"/>
        </w:rPr>
        <w:t>and reliable communications to</w:t>
      </w:r>
      <w:r w:rsidRPr="00B434FD">
        <w:rPr>
          <w:rFonts w:cs="Calibri"/>
          <w:u w:val="single"/>
        </w:rPr>
        <w:t xml:space="preserve"> the harsh </w:t>
      </w:r>
      <w:r w:rsidRPr="00CA0B1B">
        <w:rPr>
          <w:rFonts w:cs="Calibri"/>
          <w:highlight w:val="yellow"/>
          <w:u w:val="single"/>
        </w:rPr>
        <w:t>offshore environments</w:t>
      </w:r>
      <w:r w:rsidRPr="00B434FD">
        <w:rPr>
          <w:rFonts w:cs="Calibri"/>
          <w:u w:val="single"/>
        </w:rPr>
        <w:t>. This also helps address health and safety matters in such challenging environments.</w:t>
      </w:r>
      <w:r w:rsidRPr="00B434FD">
        <w:rPr>
          <w:rFonts w:cs="Calibri"/>
          <w:sz w:val="16"/>
        </w:rPr>
        <w:t xml:space="preserve"> Maximising value Ensuring the ease of access to satellite data is vital for the purposes mentioned above. The joint European Union/European Space Agency (ESA) initiative of Global Monitoring for Environment and Security (GMES) is proposing that free and open access is made available to pre-planned data derived from ESA’s satellites. For satellite service providers, the range of possible uses and applications to assist the oil and gas industry represents an opportunity to expand commercial business. However, there is a need for on-going and effective collaboration between the oil and gas industry and the satellite industry to discuss the satellite technologies available and increase the overall awareness of satellite capabilities. In turn it is important that the satellite service providers better understand the challenges the oil and gas industry face and their precise data requirements. </w:t>
      </w:r>
      <w:r w:rsidRPr="00B434FD">
        <w:rPr>
          <w:rFonts w:cs="Calibri"/>
          <w:u w:val="single"/>
        </w:rPr>
        <w:t xml:space="preserve">Collaboration between oil and gas companies could assist in, and lessen the costs of, analysis of the full potential of satellite derived information. The </w:t>
      </w:r>
      <w:r w:rsidRPr="00CA0B1B">
        <w:rPr>
          <w:rFonts w:cs="Calibri"/>
          <w:highlight w:val="yellow"/>
          <w:u w:val="single"/>
        </w:rPr>
        <w:t>long-term reliability for</w:t>
      </w:r>
      <w:r w:rsidRPr="00B434FD">
        <w:rPr>
          <w:rFonts w:cs="Calibri"/>
          <w:u w:val="single"/>
        </w:rPr>
        <w:t xml:space="preserve"> example of </w:t>
      </w:r>
      <w:r w:rsidRPr="00CA0B1B">
        <w:rPr>
          <w:rFonts w:cs="Calibri"/>
          <w:highlight w:val="yellow"/>
          <w:u w:val="single"/>
        </w:rPr>
        <w:t>earth observation data can assist in the long life-cycle of an oil and gas development project</w:t>
      </w:r>
      <w:r w:rsidRPr="00B434FD">
        <w:rPr>
          <w:rFonts w:cs="Calibri"/>
          <w:u w:val="single"/>
        </w:rPr>
        <w:t>. Oil and gas companies should perhaps consider the merits of satellite sharing agreements in the same way as flight, vessel and rig sharing arrangements have led to savings and efficiencies for oil and gas companies.</w:t>
      </w:r>
    </w:p>
    <w:p w:rsidR="00C10017" w:rsidRPr="00B434FD" w:rsidRDefault="00C10017" w:rsidP="00C10017">
      <w:pPr>
        <w:pStyle w:val="Heading4"/>
        <w:rPr>
          <w:rFonts w:cs="Calibri"/>
        </w:rPr>
      </w:pPr>
      <w:r w:rsidRPr="00B434FD">
        <w:rPr>
          <w:rFonts w:cs="Calibri"/>
        </w:rPr>
        <w:t xml:space="preserve">Launch systems unnecessary </w:t>
      </w:r>
    </w:p>
    <w:p w:rsidR="00C10017" w:rsidRPr="00B434FD" w:rsidRDefault="00C10017" w:rsidP="00C10017">
      <w:pPr>
        <w:rPr>
          <w:rStyle w:val="Style13ptBold"/>
          <w:rFonts w:ascii="Calibri" w:hAnsi="Calibri" w:cs="Calibri"/>
        </w:rPr>
      </w:pPr>
      <w:r w:rsidRPr="00B434FD">
        <w:rPr>
          <w:rStyle w:val="Style13ptBold"/>
          <w:rFonts w:ascii="Calibri" w:hAnsi="Calibri" w:cs="Calibri"/>
        </w:rPr>
        <w:t>Messier 18</w:t>
      </w:r>
    </w:p>
    <w:p w:rsidR="00C10017" w:rsidRPr="00B434FD" w:rsidRDefault="00C10017" w:rsidP="00C10017">
      <w:pPr>
        <w:rPr>
          <w:rFonts w:cs="Calibri"/>
        </w:rPr>
      </w:pPr>
      <w:r w:rsidRPr="00B434FD">
        <w:rPr>
          <w:rFonts w:cs="Calibri"/>
        </w:rPr>
        <w:t xml:space="preserve">[Doug Messier, Managing Editor of ParabolicArc and covers space exploration and conveys complex scientific and policy issues to the public, 2/11/2018, “Lori Garver Says: NASA Should Dump Space Launch System”, </w:t>
      </w:r>
      <w:hyperlink r:id="rId116" w:history="1">
        <w:r w:rsidRPr="00B434FD">
          <w:rPr>
            <w:rStyle w:val="Hyperlink"/>
            <w:rFonts w:cs="Calibri"/>
          </w:rPr>
          <w:t>http://www.parabolicarc.com/2018/02/11/lori-garver-nasa-dump-space-launch-system/</w:t>
        </w:r>
      </w:hyperlink>
      <w:r w:rsidRPr="00B434FD">
        <w:rPr>
          <w:rFonts w:cs="Calibri"/>
        </w:rPr>
        <w:t>, Accessed: 7/19/2018]</w:t>
      </w:r>
    </w:p>
    <w:p w:rsidR="00C10017" w:rsidRPr="00B434FD" w:rsidRDefault="00C10017" w:rsidP="00C10017">
      <w:pPr>
        <w:rPr>
          <w:rFonts w:cs="Calibri"/>
          <w:sz w:val="16"/>
        </w:rPr>
      </w:pPr>
      <w:r w:rsidRPr="00B434FD">
        <w:rPr>
          <w:rFonts w:cs="Calibri"/>
          <w:u w:val="single"/>
        </w:rPr>
        <w:t xml:space="preserve">Former NASA Deputy Administrator Lori Garver has a op-ed in The Hill arguing that </w:t>
      </w:r>
      <w:r w:rsidRPr="00CA0B1B">
        <w:rPr>
          <w:rFonts w:cs="Calibri"/>
          <w:highlight w:val="yellow"/>
          <w:u w:val="single"/>
        </w:rPr>
        <w:t>NASA should dump</w:t>
      </w:r>
      <w:r w:rsidRPr="00B434FD">
        <w:rPr>
          <w:rFonts w:cs="Calibri"/>
          <w:u w:val="single"/>
        </w:rPr>
        <w:t xml:space="preserve"> </w:t>
      </w:r>
      <w:r w:rsidRPr="00CA0B1B">
        <w:rPr>
          <w:rFonts w:cs="Calibri"/>
          <w:highlight w:val="yellow"/>
          <w:u w:val="single"/>
        </w:rPr>
        <w:t>the</w:t>
      </w:r>
      <w:r w:rsidRPr="00B434FD">
        <w:rPr>
          <w:rFonts w:cs="Calibri"/>
          <w:u w:val="single"/>
        </w:rPr>
        <w:t xml:space="preserve"> Space </w:t>
      </w:r>
      <w:r w:rsidRPr="00CA0B1B">
        <w:rPr>
          <w:rFonts w:cs="Calibri"/>
          <w:highlight w:val="yellow"/>
          <w:u w:val="single"/>
        </w:rPr>
        <w:t>Launch System</w:t>
      </w:r>
      <w:r w:rsidRPr="00B434FD">
        <w:rPr>
          <w:rFonts w:cs="Calibri"/>
          <w:sz w:val="16"/>
        </w:rPr>
        <w:t xml:space="preserve"> in the wake of the successful maiden flight of SpaceX’s Falcon Heavy. The question to be answered in Washington now is </w:t>
      </w:r>
      <w:r w:rsidRPr="00CA0B1B">
        <w:rPr>
          <w:rFonts w:cs="Calibri"/>
          <w:highlight w:val="yellow"/>
          <w:u w:val="single"/>
        </w:rPr>
        <w:t>why would Congress continue to spend billions</w:t>
      </w:r>
      <w:r w:rsidRPr="00B434FD">
        <w:rPr>
          <w:rFonts w:cs="Calibri"/>
          <w:u w:val="single"/>
        </w:rPr>
        <w:t xml:space="preserve"> of taxpayer dollars a year </w:t>
      </w:r>
      <w:r w:rsidRPr="00CA0B1B">
        <w:rPr>
          <w:rFonts w:cs="Calibri"/>
          <w:highlight w:val="yellow"/>
          <w:u w:val="single"/>
        </w:rPr>
        <w:t>on</w:t>
      </w:r>
      <w:r w:rsidRPr="00B434FD">
        <w:rPr>
          <w:rFonts w:cs="Calibri"/>
          <w:u w:val="single"/>
        </w:rPr>
        <w:t xml:space="preserve"> a government-made rocket that is </w:t>
      </w:r>
      <w:r w:rsidRPr="00CA0B1B">
        <w:rPr>
          <w:rFonts w:cs="Calibri"/>
          <w:highlight w:val="yellow"/>
          <w:u w:val="single"/>
        </w:rPr>
        <w:t>unnecessary</w:t>
      </w:r>
      <w:r w:rsidRPr="00B434FD">
        <w:rPr>
          <w:rFonts w:cs="Calibri"/>
          <w:u w:val="single"/>
        </w:rPr>
        <w:t xml:space="preserve"> and obsolete now that the private sector has shown they can do it for a fraction of the cost?</w:t>
      </w:r>
      <w:r w:rsidRPr="00B434FD">
        <w:rPr>
          <w:rFonts w:cs="Calibri"/>
          <w:sz w:val="16"/>
        </w:rPr>
        <w:t xml:space="preserve"> If lawmakers continue on this path, it will siphon-off even more funds that NASA could otherwise use for </w:t>
      </w:r>
      <w:r w:rsidRPr="00CA0B1B">
        <w:rPr>
          <w:rFonts w:cs="Calibri"/>
          <w:highlight w:val="yellow"/>
          <w:u w:val="single"/>
        </w:rPr>
        <w:t>science missions</w:t>
      </w:r>
      <w:r w:rsidRPr="00B434FD">
        <w:rPr>
          <w:rFonts w:cs="Calibri"/>
          <w:u w:val="single"/>
        </w:rPr>
        <w:t>, transfer vehicles or landers</w:t>
      </w:r>
      <w:r w:rsidRPr="00B434FD">
        <w:rPr>
          <w:rFonts w:cs="Calibri"/>
          <w:sz w:val="16"/>
        </w:rPr>
        <w:t xml:space="preserve"> that will further advance our understanding of the universe — and actually get us somewhere. NASA has spent more than $15 billion to try and develop their own heavy lift rocket, the Space Launch System (SLS), with a first flight planned in roughly two years — assuming all goes according to plan. Once operational, SLS will cost NASA over $1 billion per launch. The Falcon Heavy, developed at zero cost to the taxpayer, would charge NASA approximately $100M per launch. In other words, NASA could buy 10 Falcon Heavy launches for the coat of one SLS launch — and invest the remainder in truly revolutionary and meaningful missions that advance science and exploration.</w:t>
      </w:r>
    </w:p>
    <w:p w:rsidR="00C10017" w:rsidRPr="00B434FD" w:rsidRDefault="00C10017" w:rsidP="00C10017">
      <w:pPr>
        <w:pStyle w:val="Heading4"/>
        <w:rPr>
          <w:rFonts w:cs="Calibri"/>
        </w:rPr>
      </w:pPr>
      <w:bookmarkStart w:id="2" w:name="BlockBM4074"/>
      <w:r w:rsidRPr="00B434FD">
        <w:rPr>
          <w:rFonts w:cs="Calibri"/>
        </w:rPr>
        <w:t xml:space="preserve">Space col’s impossible </w:t>
      </w:r>
    </w:p>
    <w:p w:rsidR="00C10017" w:rsidRPr="00B434FD" w:rsidRDefault="00C10017" w:rsidP="00C10017">
      <w:pPr>
        <w:rPr>
          <w:rFonts w:cs="Calibri"/>
        </w:rPr>
      </w:pPr>
      <w:r w:rsidRPr="00B434FD">
        <w:rPr>
          <w:rStyle w:val="Style13ptBold"/>
          <w:rFonts w:ascii="Calibri" w:hAnsi="Calibri" w:cs="Calibri"/>
        </w:rPr>
        <w:t>Keller 13</w:t>
      </w:r>
      <w:r w:rsidRPr="00B434FD">
        <w:rPr>
          <w:rFonts w:cs="Calibri"/>
        </w:rPr>
        <w:t xml:space="preserve"> (Harry, chair of the Northeastern Section of the American Chemical Society and as a reviewer for Analytical Chemistry, assistant professor of chemistry at Northeastern University, PhD in analytical chemistry from Columbia , “Mars One: Exciting Adventure or Hoax?”, April 8, ETC Journal [educational technology &amp; change], </w:t>
      </w:r>
      <w:hyperlink r:id="rId117" w:history="1">
        <w:r w:rsidRPr="00B434FD">
          <w:rPr>
            <w:rStyle w:val="Hyperlink"/>
            <w:rFonts w:cs="Calibri"/>
          </w:rPr>
          <w:t>http://etcjournal.com/2013/04/08/mars-one-exciting-adventure-or-hoax/)//DLG</w:t>
        </w:r>
      </w:hyperlink>
    </w:p>
    <w:p w:rsidR="00C10017" w:rsidRPr="00B434FD" w:rsidRDefault="00C10017" w:rsidP="00C10017">
      <w:pPr>
        <w:rPr>
          <w:rFonts w:cs="Calibri"/>
        </w:rPr>
      </w:pPr>
    </w:p>
    <w:p w:rsidR="00C10017" w:rsidRPr="00B434FD" w:rsidRDefault="00C10017" w:rsidP="00C10017">
      <w:pPr>
        <w:rPr>
          <w:rFonts w:cs="Calibri"/>
          <w:sz w:val="14"/>
        </w:rPr>
      </w:pPr>
      <w:r w:rsidRPr="00CA0B1B">
        <w:rPr>
          <w:rStyle w:val="StyleUnderline"/>
          <w:rFonts w:ascii="Calibri" w:hAnsi="Calibri" w:cs="Calibri"/>
          <w:highlight w:val="yellow"/>
        </w:rPr>
        <w:t>Problem number one is radiation</w:t>
      </w:r>
      <w:r w:rsidRPr="00B434FD">
        <w:rPr>
          <w:rStyle w:val="StyleUnderline"/>
          <w:rFonts w:ascii="Calibri" w:hAnsi="Calibri" w:cs="Calibri"/>
        </w:rPr>
        <w:t>.</w:t>
      </w:r>
      <w:r w:rsidRPr="00B434FD">
        <w:rPr>
          <w:rFonts w:cs="Calibri"/>
          <w:sz w:val="14"/>
        </w:rPr>
        <w:t xml:space="preserve"> Interplanetary space is filled with solar and cosmic radiation. The former originates from the Sun and fluctuates on an eleven-year cycle. The latter originates outside of our solar system from cataclysmic star events and black holes. Both are </w:t>
      </w:r>
      <w:r w:rsidRPr="00B434FD">
        <w:rPr>
          <w:rStyle w:val="StyleUnderline"/>
          <w:rFonts w:ascii="Calibri" w:hAnsi="Calibri" w:cs="Calibri"/>
        </w:rPr>
        <w:t>potentially deadly</w:t>
      </w:r>
      <w:r w:rsidRPr="00B434FD">
        <w:rPr>
          <w:rFonts w:cs="Calibri"/>
          <w:sz w:val="14"/>
        </w:rPr>
        <w:t xml:space="preserve">. NASA has estimated </w:t>
      </w:r>
      <w:r w:rsidRPr="00B434FD">
        <w:rPr>
          <w:rStyle w:val="StyleUnderline"/>
          <w:rFonts w:ascii="Calibri" w:hAnsi="Calibri" w:cs="Calibri"/>
        </w:rPr>
        <w:t xml:space="preserve">that </w:t>
      </w:r>
      <w:r w:rsidRPr="00CA0B1B">
        <w:rPr>
          <w:rStyle w:val="StyleUnderline"/>
          <w:rFonts w:ascii="Calibri" w:hAnsi="Calibri" w:cs="Calibri"/>
          <w:highlight w:val="yellow"/>
        </w:rPr>
        <w:t>a three-yea</w:t>
      </w:r>
      <w:r w:rsidRPr="00B434FD">
        <w:rPr>
          <w:rStyle w:val="StyleUnderline"/>
          <w:rFonts w:ascii="Calibri" w:hAnsi="Calibri" w:cs="Calibri"/>
        </w:rPr>
        <w:t>r round</w:t>
      </w:r>
      <w:r w:rsidRPr="00CA0B1B">
        <w:rPr>
          <w:rStyle w:val="StyleUnderline"/>
          <w:rFonts w:ascii="Calibri" w:hAnsi="Calibri" w:cs="Calibri"/>
          <w:highlight w:val="yellow"/>
        </w:rPr>
        <w:t>-trip and visit to Mars by astronauts would expose them to</w:t>
      </w:r>
      <w:r w:rsidRPr="00B434FD">
        <w:rPr>
          <w:rStyle w:val="StyleUnderline"/>
          <w:rFonts w:ascii="Calibri" w:hAnsi="Calibri" w:cs="Calibri"/>
        </w:rPr>
        <w:t xml:space="preserve"> about </w:t>
      </w:r>
      <w:r w:rsidRPr="00CA0B1B">
        <w:rPr>
          <w:rStyle w:val="StyleUnderline"/>
          <w:rFonts w:ascii="Calibri" w:hAnsi="Calibri" w:cs="Calibri"/>
          <w:highlight w:val="yellow"/>
        </w:rPr>
        <w:t>one Siemen of radiation,</w:t>
      </w:r>
      <w:r w:rsidRPr="00B434FD">
        <w:rPr>
          <w:rStyle w:val="StyleUnderline"/>
          <w:rFonts w:ascii="Calibri" w:hAnsi="Calibri" w:cs="Calibri"/>
        </w:rPr>
        <w:t xml:space="preserve"> </w:t>
      </w:r>
      <w:r w:rsidRPr="00CA0B1B">
        <w:rPr>
          <w:rStyle w:val="StyleUnderline"/>
          <w:rFonts w:ascii="Calibri" w:hAnsi="Calibri" w:cs="Calibri"/>
          <w:highlight w:val="yellow"/>
        </w:rPr>
        <w:t>the recommended lifetime dosage</w:t>
      </w:r>
      <w:r w:rsidRPr="00B434FD">
        <w:rPr>
          <w:rFonts w:cs="Calibri"/>
          <w:sz w:val="14"/>
        </w:rPr>
        <w:t xml:space="preserve">. Annual exposure on Earth at sea level is in the milliSiemens range. The </w:t>
      </w:r>
      <w:r w:rsidRPr="00CA0B1B">
        <w:rPr>
          <w:rStyle w:val="StyleUnderline"/>
          <w:rFonts w:ascii="Calibri" w:hAnsi="Calibri" w:cs="Calibri"/>
          <w:highlight w:val="yellow"/>
        </w:rPr>
        <w:t>effects</w:t>
      </w:r>
      <w:r w:rsidRPr="00B434FD">
        <w:rPr>
          <w:rFonts w:cs="Calibri"/>
          <w:sz w:val="14"/>
        </w:rPr>
        <w:t xml:space="preserve"> of radiation exposure </w:t>
      </w:r>
      <w:r w:rsidRPr="00CA0B1B">
        <w:rPr>
          <w:rStyle w:val="StyleUnderline"/>
          <w:rFonts w:ascii="Calibri" w:hAnsi="Calibri" w:cs="Calibri"/>
          <w:highlight w:val="yellow"/>
        </w:rPr>
        <w:t>include cataracts</w:t>
      </w:r>
      <w:r w:rsidRPr="00B434FD">
        <w:rPr>
          <w:rFonts w:cs="Calibri"/>
          <w:sz w:val="14"/>
        </w:rPr>
        <w:t xml:space="preserve">, increased likelihood of </w:t>
      </w:r>
      <w:r w:rsidRPr="00CA0B1B">
        <w:rPr>
          <w:rStyle w:val="StyleUnderline"/>
          <w:rFonts w:ascii="Calibri" w:hAnsi="Calibri" w:cs="Calibri"/>
          <w:highlight w:val="yellow"/>
        </w:rPr>
        <w:t>cancer, and sterility</w:t>
      </w:r>
      <w:r w:rsidRPr="00B434FD">
        <w:rPr>
          <w:rFonts w:cs="Calibri"/>
          <w:sz w:val="14"/>
        </w:rPr>
        <w:t xml:space="preserve">. Without radiation shielding on Mars, </w:t>
      </w:r>
      <w:r w:rsidRPr="00CA0B1B">
        <w:rPr>
          <w:rStyle w:val="StyleUnderline"/>
          <w:rFonts w:ascii="Calibri" w:hAnsi="Calibri" w:cs="Calibri"/>
          <w:highlight w:val="yellow"/>
        </w:rPr>
        <w:t>colonists will be doomed to very shortened lifespans and would be unlikely to reproduce</w:t>
      </w:r>
      <w:r w:rsidRPr="00CA0B1B">
        <w:rPr>
          <w:rFonts w:cs="Calibri"/>
          <w:sz w:val="14"/>
          <w:highlight w:val="yellow"/>
        </w:rPr>
        <w:t xml:space="preserve">. </w:t>
      </w:r>
      <w:r w:rsidRPr="00CA0B1B">
        <w:rPr>
          <w:rStyle w:val="StyleUnderline"/>
          <w:rFonts w:ascii="Calibri" w:hAnsi="Calibri" w:cs="Calibri"/>
          <w:highlight w:val="yellow"/>
        </w:rPr>
        <w:t>Children, if born, would have even more problems</w:t>
      </w:r>
      <w:r w:rsidRPr="00B434FD">
        <w:rPr>
          <w:rStyle w:val="StyleUnderline"/>
          <w:rFonts w:ascii="Calibri" w:hAnsi="Calibri" w:cs="Calibri"/>
        </w:rPr>
        <w:t xml:space="preserve"> because rapidly developing cells are even more sensitive to radiation effects. </w:t>
      </w:r>
      <w:r w:rsidRPr="00B434FD">
        <w:rPr>
          <w:rFonts w:cs="Calibri"/>
          <w:sz w:val="14"/>
        </w:rPr>
        <w:t xml:space="preserve">The reasons that radiation is such a problem on Mars but not on Earth arise from </w:t>
      </w:r>
      <w:r w:rsidRPr="00B434FD">
        <w:rPr>
          <w:rStyle w:val="StyleUnderline"/>
          <w:rFonts w:ascii="Calibri" w:hAnsi="Calibri" w:cs="Calibri"/>
        </w:rPr>
        <w:t>the two things that shield us</w:t>
      </w:r>
      <w:r w:rsidRPr="00B434FD">
        <w:rPr>
          <w:rFonts w:cs="Calibri"/>
          <w:sz w:val="14"/>
        </w:rPr>
        <w:t xml:space="preserve"> Earthlings from radiation: </w:t>
      </w:r>
      <w:r w:rsidRPr="00B434FD">
        <w:rPr>
          <w:rStyle w:val="StyleUnderline"/>
          <w:rFonts w:ascii="Calibri" w:hAnsi="Calibri" w:cs="Calibri"/>
        </w:rPr>
        <w:t>our atmosphere and the Earth’s magnetic field</w:t>
      </w:r>
      <w:r w:rsidRPr="00B434FD">
        <w:rPr>
          <w:rFonts w:cs="Calibri"/>
          <w:sz w:val="14"/>
        </w:rPr>
        <w:t>. The Martian atmosphere is about 1/100 that of the Earth. Essentially all radiation arrives on the surface. Mars has no magnetic field. Scientists postulate that it is solid to the core and so has no liquid interior to generate a magnetic field. The Earth’s magnetic field deflects arriving ionic cosmic rays and solar radiation, although gamma rays are unaffected. This deflection to our polar radiation is the reason that we see the aurora borealis near our north pole but not near the equator. Those light displays are caused by energetic ions impacting the atmosphere. The proposed Mars One habitats have no evident radiation shielding, and radiation is not mentioned on their website. The best shielding would be a thick layer of liquid hydrogen, but water can also function reasonably well. Oddly</w:t>
      </w:r>
      <w:r w:rsidRPr="00B434FD">
        <w:rPr>
          <w:rStyle w:val="StyleUnderline"/>
          <w:rFonts w:ascii="Calibri" w:hAnsi="Calibri" w:cs="Calibri"/>
        </w:rPr>
        <w:t>, metal shielding</w:t>
      </w:r>
      <w:r w:rsidRPr="00B434FD">
        <w:rPr>
          <w:rFonts w:cs="Calibri"/>
          <w:sz w:val="14"/>
        </w:rPr>
        <w:t xml:space="preserve">, unless very thick, </w:t>
      </w:r>
      <w:r w:rsidRPr="00B434FD">
        <w:rPr>
          <w:rStyle w:val="StyleUnderline"/>
          <w:rFonts w:ascii="Calibri" w:hAnsi="Calibri" w:cs="Calibri"/>
        </w:rPr>
        <w:t>makes cosmic radiation worse because the rays hit metal atom nuclei and create a shower of new radiation</w:t>
      </w:r>
      <w:r w:rsidRPr="00B434FD">
        <w:rPr>
          <w:rFonts w:cs="Calibri"/>
          <w:sz w:val="14"/>
        </w:rPr>
        <w:t xml:space="preserve"> from what was a single ray. The colonists could go underground to avoid radiation, but Mars One has no such plans. They do hope to build extensions to the shelters from the Martian soil. We don’t know how feasible this plan is or whether the thickness of the soil walls will be sufficient to avoid significant radiation damage. Moving on past the radiation issues, which may never be adequately resolved, you will encounter a number of more mundane issues. These fall into two areas: physical and psychological. Physical Problems The </w:t>
      </w:r>
      <w:r w:rsidRPr="00B434FD">
        <w:rPr>
          <w:rStyle w:val="StyleUnderline"/>
          <w:rFonts w:ascii="Calibri" w:hAnsi="Calibri" w:cs="Calibri"/>
        </w:rPr>
        <w:t>physical problems have to do with life support and expansion</w:t>
      </w:r>
      <w:r w:rsidRPr="00B434FD">
        <w:rPr>
          <w:rFonts w:cs="Calibri"/>
          <w:sz w:val="14"/>
        </w:rPr>
        <w:t xml:space="preserve">. Life requires air, water, food, and shelter. With one percent of Earth’s atmosphere, Mars has an atmosphere that we cannot breathe. It’s mostly carbon dioxide (95%) anyway with oxygen only as a trace component. Even if you compressed it, you still could not breathe it. The </w:t>
      </w:r>
      <w:r w:rsidRPr="00CA0B1B">
        <w:rPr>
          <w:rStyle w:val="StyleUnderline"/>
          <w:rFonts w:ascii="Calibri" w:hAnsi="Calibri" w:cs="Calibri"/>
          <w:highlight w:val="yellow"/>
        </w:rPr>
        <w:t>colonists must live in a pressurized environment and must scrub the</w:t>
      </w:r>
      <w:r w:rsidRPr="00B434FD">
        <w:rPr>
          <w:rStyle w:val="StyleUnderline"/>
          <w:rFonts w:ascii="Calibri" w:hAnsi="Calibri" w:cs="Calibri"/>
        </w:rPr>
        <w:t xml:space="preserve"> carbon dioxide (</w:t>
      </w:r>
      <w:r w:rsidRPr="00CA0B1B">
        <w:rPr>
          <w:rStyle w:val="StyleUnderline"/>
          <w:rFonts w:ascii="Calibri" w:hAnsi="Calibri" w:cs="Calibri"/>
          <w:highlight w:val="yellow"/>
        </w:rPr>
        <w:t>CO2) from the air</w:t>
      </w:r>
      <w:r w:rsidRPr="00B434FD">
        <w:rPr>
          <w:rStyle w:val="StyleUnderline"/>
          <w:rFonts w:ascii="Calibri" w:hAnsi="Calibri" w:cs="Calibri"/>
        </w:rPr>
        <w:t xml:space="preserve"> to prevent stress and eventual death from hypercapnia. </w:t>
      </w:r>
      <w:r w:rsidRPr="00CA0B1B">
        <w:rPr>
          <w:rStyle w:val="StyleUnderline"/>
          <w:rFonts w:ascii="Calibri" w:hAnsi="Calibri" w:cs="Calibri"/>
          <w:highlight w:val="yellow"/>
        </w:rPr>
        <w:t>Oxygen must constantly be generated</w:t>
      </w:r>
      <w:r w:rsidRPr="00B434FD">
        <w:rPr>
          <w:rFonts w:cs="Calibri"/>
          <w:sz w:val="14"/>
        </w:rPr>
        <w:t xml:space="preserve"> from some source to make up for oxygen consumed by the colonists. Plants grown for food can perform the functions of carbon dioxide removal and oxygen generation, but early plans for Mars One suggest that the space allotted for plants may not be sufficient for these purposes and must be supplanted by mechanical and chemical processes, which will require power. </w:t>
      </w:r>
      <w:r w:rsidRPr="00CA0B1B">
        <w:rPr>
          <w:rStyle w:val="StyleUnderline"/>
          <w:rFonts w:ascii="Calibri" w:hAnsi="Calibri" w:cs="Calibri"/>
          <w:highlight w:val="yellow"/>
        </w:rPr>
        <w:t>Substantial</w:t>
      </w:r>
      <w:r w:rsidRPr="00B434FD">
        <w:rPr>
          <w:rFonts w:cs="Calibri"/>
          <w:sz w:val="14"/>
        </w:rPr>
        <w:t xml:space="preserve"> supplies of </w:t>
      </w:r>
      <w:r w:rsidRPr="00CA0B1B">
        <w:rPr>
          <w:rStyle w:val="StyleUnderline"/>
          <w:rFonts w:ascii="Calibri" w:hAnsi="Calibri" w:cs="Calibri"/>
          <w:highlight w:val="yellow"/>
        </w:rPr>
        <w:t>water will be required</w:t>
      </w:r>
      <w:r w:rsidRPr="00B434FD">
        <w:rPr>
          <w:rFonts w:cs="Calibri"/>
          <w:sz w:val="14"/>
        </w:rPr>
        <w:t xml:space="preserve"> to support even four colonists who will be living in a water-poor environment. The interior of the habitat may actually be moist because it will not take much water to saturate the small atmosphere contained there. Most edible plants transpire, and a moist atmosphere will reduce their water requirements. Water will come from three sources: water carried on the mission, water recycled from colonists, and water “mined” from the Martian soil. This last source may be a problem because </w:t>
      </w:r>
      <w:r w:rsidRPr="00B434FD">
        <w:rPr>
          <w:rStyle w:val="StyleUnderline"/>
          <w:rFonts w:ascii="Calibri" w:hAnsi="Calibri" w:cs="Calibri"/>
        </w:rPr>
        <w:t>the best location for water is near the Martian poles</w:t>
      </w:r>
      <w:r w:rsidRPr="00B434FD">
        <w:rPr>
          <w:rFonts w:cs="Calibri"/>
          <w:sz w:val="14"/>
        </w:rPr>
        <w:t xml:space="preserve">, </w:t>
      </w:r>
      <w:r w:rsidRPr="00B434FD">
        <w:rPr>
          <w:rStyle w:val="StyleUnderline"/>
          <w:rFonts w:ascii="Calibri" w:hAnsi="Calibri" w:cs="Calibri"/>
        </w:rPr>
        <w:t>but the best place for solar energy is near the Martian equator</w:t>
      </w:r>
      <w:r w:rsidRPr="00B434FD">
        <w:rPr>
          <w:rFonts w:cs="Calibri"/>
          <w:sz w:val="14"/>
        </w:rPr>
        <w:t xml:space="preserve">. </w:t>
      </w:r>
      <w:r w:rsidRPr="00B434FD">
        <w:rPr>
          <w:rStyle w:val="StyleUnderline"/>
          <w:rFonts w:ascii="Calibri" w:hAnsi="Calibri" w:cs="Calibri"/>
        </w:rPr>
        <w:t>We do not yet know if reasonable amounts of water exist below the Martian surface at the equator</w:t>
      </w:r>
      <w:r w:rsidRPr="00B434FD">
        <w:rPr>
          <w:rFonts w:cs="Calibri"/>
          <w:sz w:val="14"/>
        </w:rPr>
        <w:t xml:space="preserve">. </w:t>
      </w:r>
      <w:r w:rsidRPr="00B434FD">
        <w:rPr>
          <w:rStyle w:val="StyleUnderline"/>
          <w:rFonts w:ascii="Calibri" w:hAnsi="Calibri" w:cs="Calibri"/>
        </w:rPr>
        <w:t>Water is also the most likely source of oxygen</w:t>
      </w:r>
      <w:r w:rsidRPr="00B434FD">
        <w:rPr>
          <w:rFonts w:cs="Calibri"/>
          <w:sz w:val="14"/>
        </w:rPr>
        <w:t xml:space="preserve">. Electrolysis of water produces hydrogen and oxygen gases. Therefore, water is necessary for both its own value and for replenishing air. Because colonists must venture outside and so step through an airlock, losing air in the process, and because the habitat will certainly have at least minor leaks, </w:t>
      </w:r>
      <w:r w:rsidRPr="00B434FD">
        <w:rPr>
          <w:rStyle w:val="StyleUnderline"/>
          <w:rFonts w:ascii="Calibri" w:hAnsi="Calibri" w:cs="Calibri"/>
        </w:rPr>
        <w:t>air must be constantly replaced</w:t>
      </w:r>
      <w:r w:rsidRPr="00B434FD">
        <w:rPr>
          <w:rFonts w:cs="Calibri"/>
          <w:sz w:val="14"/>
        </w:rPr>
        <w:t>. The initial six habitat modules have been allocated in pairs. One pair has been reserved for food production. The exact nature of the plants to be used has not been described by Mars One. Unless colonists have a decent radiation shield, the plants will neither grow nor reproduce well. Assuming such a shield is available, the plants must convert sunshine to edible plant matter. The solar intensity is about 43% of that on Earth, which will necessitate the use of efficient plants that can grow well in eternally cloudy Earth climes. Most food plants must have strong sunlight. Hybrids may be developed to compensate. Even so</w:t>
      </w:r>
      <w:r w:rsidRPr="00CA0B1B">
        <w:rPr>
          <w:rFonts w:cs="Calibri"/>
          <w:sz w:val="14"/>
          <w:highlight w:val="yellow"/>
        </w:rPr>
        <w:t xml:space="preserve">, </w:t>
      </w:r>
      <w:r w:rsidRPr="00CA0B1B">
        <w:rPr>
          <w:rStyle w:val="StyleUnderline"/>
          <w:rFonts w:ascii="Calibri" w:hAnsi="Calibri" w:cs="Calibri"/>
          <w:highlight w:val="yellow"/>
        </w:rPr>
        <w:t>it’s unclear whether the amount of space allocated for food production will suffice to feed the entire colon</w:t>
      </w:r>
      <w:r w:rsidRPr="00B434FD">
        <w:rPr>
          <w:rStyle w:val="StyleUnderline"/>
          <w:rFonts w:ascii="Calibri" w:hAnsi="Calibri" w:cs="Calibri"/>
        </w:rPr>
        <w:t>y</w:t>
      </w:r>
      <w:r w:rsidRPr="00B434FD">
        <w:rPr>
          <w:rFonts w:cs="Calibri"/>
          <w:sz w:val="14"/>
        </w:rPr>
        <w:t xml:space="preserve">. Even if the space is adequate, </w:t>
      </w:r>
      <w:r w:rsidRPr="00B434FD">
        <w:rPr>
          <w:rStyle w:val="StyleUnderline"/>
          <w:rFonts w:ascii="Calibri" w:hAnsi="Calibri" w:cs="Calibri"/>
        </w:rPr>
        <w:t>the diet will be monotonous</w:t>
      </w:r>
      <w:r w:rsidRPr="00B434FD">
        <w:rPr>
          <w:rFonts w:cs="Calibri"/>
          <w:sz w:val="14"/>
        </w:rPr>
        <w:t xml:space="preserve">. The inefficiency of animals for food sources means that the entire diet must be vegan. Yeast or similar organisms must be grown as well to provide B12, which cannot be obtained from strictly plant sources. Colonists will never again see a steak or filet of fish. They will have eggs or milk products. They won’t even have the produce of trees – nuts, apples, citrus, etc. There will be no pepper, cinnamon, or vanilla. Only the most efficient plants can be utilized for food on Mars. The variety will certainly be limited. We cannot yet tell if colonists can grow some ginger or basil to help alleviate the monotony of diet. </w:t>
      </w:r>
      <w:r w:rsidRPr="00CA0B1B">
        <w:rPr>
          <w:rStyle w:val="StyleUnderline"/>
          <w:rFonts w:ascii="Calibri" w:hAnsi="Calibri" w:cs="Calibri"/>
          <w:highlight w:val="yellow"/>
        </w:rPr>
        <w:t>Shelter will remain a serious problem</w:t>
      </w:r>
      <w:r w:rsidRPr="00B434FD">
        <w:rPr>
          <w:rFonts w:cs="Calibri"/>
          <w:sz w:val="14"/>
        </w:rPr>
        <w:t xml:space="preserve"> for the foreseeable future. Four people will inhabit six small modules of which four are reserved for mechanical and food purposes. </w:t>
      </w:r>
      <w:r w:rsidRPr="00B434FD">
        <w:rPr>
          <w:rStyle w:val="StyleUnderline"/>
          <w:rFonts w:ascii="Calibri" w:hAnsi="Calibri" w:cs="Calibri"/>
        </w:rPr>
        <w:t>The shelter must remain airtight and insulating</w:t>
      </w:r>
      <w:r w:rsidRPr="00B434FD">
        <w:rPr>
          <w:rFonts w:cs="Calibri"/>
          <w:sz w:val="14"/>
        </w:rPr>
        <w:t xml:space="preserve"> at all times. Temperatures on the Martian surface drop to far below freezing at night. Although the atmosphere is extremely thin, very strong winds create </w:t>
      </w:r>
      <w:r w:rsidRPr="00CA0B1B">
        <w:rPr>
          <w:rStyle w:val="StyleUnderline"/>
          <w:rFonts w:ascii="Calibri" w:hAnsi="Calibri" w:cs="Calibri"/>
          <w:highlight w:val="yellow"/>
        </w:rPr>
        <w:t>sandstorms</w:t>
      </w:r>
      <w:r w:rsidRPr="00B434FD">
        <w:rPr>
          <w:rFonts w:cs="Calibri"/>
          <w:sz w:val="14"/>
        </w:rPr>
        <w:t xml:space="preserve"> that can </w:t>
      </w:r>
      <w:r w:rsidRPr="00CA0B1B">
        <w:rPr>
          <w:rStyle w:val="StyleUnderline"/>
          <w:rFonts w:ascii="Calibri" w:hAnsi="Calibri" w:cs="Calibri"/>
          <w:highlight w:val="yellow"/>
        </w:rPr>
        <w:t>erode</w:t>
      </w:r>
      <w:r w:rsidRPr="00CA0B1B">
        <w:rPr>
          <w:rFonts w:cs="Calibri"/>
          <w:sz w:val="14"/>
          <w:highlight w:val="yellow"/>
        </w:rPr>
        <w:t xml:space="preserve"> </w:t>
      </w:r>
      <w:r w:rsidRPr="00CA0B1B">
        <w:rPr>
          <w:rStyle w:val="StyleUnderline"/>
          <w:rFonts w:ascii="Calibri" w:hAnsi="Calibri" w:cs="Calibri"/>
          <w:highlight w:val="yellow"/>
        </w:rPr>
        <w:t>anything</w:t>
      </w:r>
      <w:r w:rsidRPr="00B434FD">
        <w:rPr>
          <w:rStyle w:val="StyleUnderline"/>
          <w:rFonts w:ascii="Calibri" w:hAnsi="Calibri" w:cs="Calibri"/>
        </w:rPr>
        <w:t xml:space="preserve"> exposed </w:t>
      </w:r>
      <w:r w:rsidRPr="00CA0B1B">
        <w:rPr>
          <w:rStyle w:val="StyleUnderline"/>
          <w:rFonts w:ascii="Calibri" w:hAnsi="Calibri" w:cs="Calibri"/>
          <w:highlight w:val="yellow"/>
        </w:rPr>
        <w:t>outside</w:t>
      </w:r>
      <w:r w:rsidRPr="00B434FD">
        <w:rPr>
          <w:rFonts w:cs="Calibri"/>
          <w:sz w:val="14"/>
        </w:rPr>
        <w:t xml:space="preserve">, including the shelters. The </w:t>
      </w:r>
      <w:r w:rsidRPr="00CA0B1B">
        <w:rPr>
          <w:rStyle w:val="StyleUnderline"/>
          <w:rFonts w:ascii="Calibri" w:hAnsi="Calibri" w:cs="Calibri"/>
          <w:highlight w:val="yellow"/>
        </w:rPr>
        <w:t>materials</w:t>
      </w:r>
      <w:r w:rsidRPr="00B434FD">
        <w:rPr>
          <w:rFonts w:cs="Calibri"/>
          <w:sz w:val="14"/>
        </w:rPr>
        <w:t xml:space="preserve"> from which shelters are built </w:t>
      </w:r>
      <w:r w:rsidRPr="00CA0B1B">
        <w:rPr>
          <w:rStyle w:val="StyleUnderline"/>
          <w:rFonts w:ascii="Calibri" w:hAnsi="Calibri" w:cs="Calibri"/>
          <w:highlight w:val="yellow"/>
        </w:rPr>
        <w:t>must be strong enough to withstand</w:t>
      </w:r>
      <w:r w:rsidRPr="00B434FD">
        <w:rPr>
          <w:rFonts w:cs="Calibri"/>
          <w:sz w:val="14"/>
        </w:rPr>
        <w:t xml:space="preserve"> the </w:t>
      </w:r>
      <w:r w:rsidRPr="00CA0B1B">
        <w:rPr>
          <w:rStyle w:val="StyleUnderline"/>
          <w:rFonts w:ascii="Calibri" w:hAnsi="Calibri" w:cs="Calibri"/>
          <w:highlight w:val="yellow"/>
        </w:rPr>
        <w:t>winds but light enough to ship</w:t>
      </w:r>
      <w:r w:rsidRPr="00B434FD">
        <w:rPr>
          <w:rStyle w:val="StyleUnderline"/>
          <w:rFonts w:ascii="Calibri" w:hAnsi="Calibri" w:cs="Calibri"/>
        </w:rPr>
        <w:t xml:space="preserve"> to Mars, a real engineering challenge</w:t>
      </w:r>
      <w:r w:rsidRPr="00B434FD">
        <w:rPr>
          <w:rFonts w:cs="Calibri"/>
          <w:sz w:val="14"/>
        </w:rPr>
        <w:t xml:space="preserve">. NASA's Curiosity Rover NASA’s Curiosity Rover </w:t>
      </w:r>
      <w:r w:rsidRPr="00CA0B1B">
        <w:rPr>
          <w:rStyle w:val="StyleUnderline"/>
          <w:rFonts w:ascii="Calibri" w:hAnsi="Calibri" w:cs="Calibri"/>
          <w:highlight w:val="yellow"/>
        </w:rPr>
        <w:t>Heat will be lost</w:t>
      </w:r>
      <w:r w:rsidRPr="00B434FD">
        <w:rPr>
          <w:rStyle w:val="StyleUnderline"/>
          <w:rFonts w:ascii="Calibri" w:hAnsi="Calibri" w:cs="Calibri"/>
        </w:rPr>
        <w:t xml:space="preserve"> through the walls</w:t>
      </w:r>
      <w:r w:rsidRPr="00B434FD">
        <w:rPr>
          <w:rFonts w:cs="Calibri"/>
          <w:sz w:val="14"/>
        </w:rPr>
        <w:t xml:space="preserve"> of the habitat even with the best insulation. This heat must be replaced. The Mars </w:t>
      </w:r>
      <w:r w:rsidRPr="00CA0B1B">
        <w:rPr>
          <w:rStyle w:val="StyleUnderline"/>
          <w:rFonts w:ascii="Calibri" w:hAnsi="Calibri" w:cs="Calibri"/>
          <w:highlight w:val="yellow"/>
        </w:rPr>
        <w:t>colonists will find</w:t>
      </w:r>
      <w:r w:rsidRPr="00B434FD">
        <w:rPr>
          <w:rStyle w:val="StyleUnderline"/>
          <w:rFonts w:ascii="Calibri" w:hAnsi="Calibri" w:cs="Calibri"/>
        </w:rPr>
        <w:t xml:space="preserve"> </w:t>
      </w:r>
      <w:r w:rsidRPr="00B434FD">
        <w:rPr>
          <w:rFonts w:cs="Calibri"/>
          <w:sz w:val="14"/>
        </w:rPr>
        <w:t>absolutely</w:t>
      </w:r>
      <w:r w:rsidRPr="00B434FD">
        <w:rPr>
          <w:rStyle w:val="StyleUnderline"/>
          <w:rFonts w:ascii="Calibri" w:hAnsi="Calibri" w:cs="Calibri"/>
        </w:rPr>
        <w:t xml:space="preserve"> </w:t>
      </w:r>
      <w:r w:rsidRPr="00CA0B1B">
        <w:rPr>
          <w:rStyle w:val="StyleUnderline"/>
          <w:rFonts w:ascii="Calibri" w:hAnsi="Calibri" w:cs="Calibri"/>
          <w:highlight w:val="yellow"/>
        </w:rPr>
        <w:t>no</w:t>
      </w:r>
      <w:r w:rsidRPr="00CA0B1B">
        <w:rPr>
          <w:rFonts w:cs="Calibri"/>
          <w:sz w:val="14"/>
          <w:highlight w:val="yellow"/>
        </w:rPr>
        <w:t xml:space="preserve"> </w:t>
      </w:r>
      <w:r w:rsidRPr="00CA0B1B">
        <w:rPr>
          <w:rStyle w:val="StyleUnderline"/>
          <w:rFonts w:ascii="Calibri" w:hAnsi="Calibri" w:cs="Calibri"/>
          <w:highlight w:val="yellow"/>
        </w:rPr>
        <w:t>coal</w:t>
      </w:r>
      <w:r w:rsidRPr="00B434FD">
        <w:rPr>
          <w:rFonts w:cs="Calibri"/>
          <w:sz w:val="14"/>
        </w:rPr>
        <w:t xml:space="preserve">, no </w:t>
      </w:r>
      <w:r w:rsidRPr="00CA0B1B">
        <w:rPr>
          <w:rStyle w:val="StyleUnderline"/>
          <w:rFonts w:ascii="Calibri" w:hAnsi="Calibri" w:cs="Calibri"/>
          <w:highlight w:val="yellow"/>
        </w:rPr>
        <w:t>oil</w:t>
      </w:r>
      <w:r w:rsidRPr="00CA0B1B">
        <w:rPr>
          <w:rFonts w:cs="Calibri"/>
          <w:sz w:val="14"/>
          <w:highlight w:val="yellow"/>
        </w:rPr>
        <w:t xml:space="preserve">, </w:t>
      </w:r>
      <w:r w:rsidRPr="00CA0B1B">
        <w:rPr>
          <w:rStyle w:val="StyleUnderline"/>
          <w:rFonts w:ascii="Calibri" w:hAnsi="Calibri" w:cs="Calibri"/>
          <w:highlight w:val="yellow"/>
        </w:rPr>
        <w:t>and</w:t>
      </w:r>
      <w:r w:rsidRPr="00B434FD">
        <w:rPr>
          <w:rFonts w:cs="Calibri"/>
          <w:sz w:val="14"/>
        </w:rPr>
        <w:t xml:space="preserve"> no </w:t>
      </w:r>
      <w:r w:rsidRPr="00CA0B1B">
        <w:rPr>
          <w:rStyle w:val="StyleUnderline"/>
          <w:rFonts w:ascii="Calibri" w:hAnsi="Calibri" w:cs="Calibri"/>
          <w:highlight w:val="yellow"/>
        </w:rPr>
        <w:t>natural gas</w:t>
      </w:r>
      <w:r w:rsidRPr="00B434FD">
        <w:rPr>
          <w:rFonts w:cs="Calibri"/>
          <w:sz w:val="14"/>
        </w:rPr>
        <w:t xml:space="preserve"> to use as an energy source. </w:t>
      </w:r>
      <w:r w:rsidRPr="00B434FD">
        <w:rPr>
          <w:rStyle w:val="StyleUnderline"/>
          <w:rFonts w:ascii="Calibri" w:hAnsi="Calibri" w:cs="Calibri"/>
        </w:rPr>
        <w:t>Only solar and wind</w:t>
      </w:r>
      <w:r w:rsidRPr="00B434FD">
        <w:rPr>
          <w:rFonts w:cs="Calibri"/>
          <w:sz w:val="14"/>
        </w:rPr>
        <w:t xml:space="preserve"> energy </w:t>
      </w:r>
      <w:r w:rsidRPr="00B434FD">
        <w:rPr>
          <w:rStyle w:val="StyleUnderline"/>
          <w:rFonts w:ascii="Calibri" w:hAnsi="Calibri" w:cs="Calibri"/>
        </w:rPr>
        <w:t>will be available</w:t>
      </w:r>
      <w:r w:rsidRPr="00B434FD">
        <w:rPr>
          <w:rFonts w:cs="Calibri"/>
          <w:sz w:val="14"/>
        </w:rPr>
        <w:t xml:space="preserve"> unless they bring along a nuclear power generator. Small ones, such as is being used by NASA’s Curiosity rover, can provide some power but not enough for this purpose. Heat will be a serious issue for Mars One. Their plans call for large flexible solar panels to be rolled out onto the Martian surface to capture the wan sunlight. The </w:t>
      </w:r>
      <w:r w:rsidRPr="00B434FD">
        <w:rPr>
          <w:rStyle w:val="StyleUnderline"/>
          <w:rFonts w:ascii="Calibri" w:hAnsi="Calibri" w:cs="Calibri"/>
        </w:rPr>
        <w:t>plans do not show calculations for expected energy capture during</w:t>
      </w:r>
      <w:r w:rsidRPr="00B434FD">
        <w:rPr>
          <w:rFonts w:cs="Calibri"/>
          <w:sz w:val="14"/>
        </w:rPr>
        <w:t xml:space="preserve"> the long Martian </w:t>
      </w:r>
      <w:r w:rsidRPr="00B434FD">
        <w:rPr>
          <w:rStyle w:val="StyleUnderline"/>
          <w:rFonts w:ascii="Calibri" w:hAnsi="Calibri" w:cs="Calibri"/>
        </w:rPr>
        <w:t>winters</w:t>
      </w:r>
      <w:r w:rsidRPr="00B434FD">
        <w:rPr>
          <w:rFonts w:cs="Calibri"/>
          <w:sz w:val="14"/>
        </w:rPr>
        <w:t xml:space="preserve">. With a “year” twice as long as ours, winters are also </w:t>
      </w:r>
      <w:r w:rsidRPr="00B434FD">
        <w:rPr>
          <w:rStyle w:val="StyleUnderline"/>
          <w:rFonts w:ascii="Calibri" w:hAnsi="Calibri" w:cs="Calibri"/>
        </w:rPr>
        <w:t>twice as long</w:t>
      </w:r>
      <w:r w:rsidRPr="00B434FD">
        <w:rPr>
          <w:rFonts w:cs="Calibri"/>
          <w:sz w:val="14"/>
        </w:rPr>
        <w:t xml:space="preserve">. In addition, </w:t>
      </w:r>
      <w:r w:rsidRPr="00B434FD">
        <w:rPr>
          <w:rStyle w:val="StyleUnderline"/>
          <w:rFonts w:ascii="Calibri" w:hAnsi="Calibri" w:cs="Calibri"/>
        </w:rPr>
        <w:t>batteries must store this captured</w:t>
      </w:r>
      <w:r w:rsidRPr="00B434FD">
        <w:rPr>
          <w:rFonts w:cs="Calibri"/>
          <w:sz w:val="14"/>
        </w:rPr>
        <w:t xml:space="preserve"> solar </w:t>
      </w:r>
      <w:r w:rsidRPr="00B434FD">
        <w:rPr>
          <w:rStyle w:val="StyleUnderline"/>
          <w:rFonts w:ascii="Calibri" w:hAnsi="Calibri" w:cs="Calibri"/>
        </w:rPr>
        <w:t>energy</w:t>
      </w:r>
      <w:r w:rsidRPr="00B434FD">
        <w:rPr>
          <w:rFonts w:cs="Calibri"/>
          <w:sz w:val="14"/>
        </w:rPr>
        <w:t xml:space="preserve">. Lots of batteries will be needed to hold enough energy for heating and other purposes such as oxygen generation throughout the Martian nights. The Mars One information does not include battery specifications. </w:t>
      </w:r>
      <w:r w:rsidRPr="00CA0B1B">
        <w:rPr>
          <w:rStyle w:val="StyleUnderline"/>
          <w:rFonts w:ascii="Calibri" w:hAnsi="Calibri" w:cs="Calibri"/>
          <w:highlight w:val="yellow"/>
        </w:rPr>
        <w:t>Even the most efficient batteries are heavy and will have to be lifted from Earth to Mars at $10,000 per pound</w:t>
      </w:r>
      <w:r w:rsidRPr="00B434FD">
        <w:rPr>
          <w:rFonts w:cs="Calibri"/>
          <w:sz w:val="14"/>
        </w:rPr>
        <w:t xml:space="preserve">. The colonists must work outside of their habitat in the harsh Martian environment and so must have </w:t>
      </w:r>
      <w:r w:rsidRPr="00CA0B1B">
        <w:rPr>
          <w:rStyle w:val="StyleUnderline"/>
          <w:rFonts w:ascii="Calibri" w:hAnsi="Calibri" w:cs="Calibri"/>
          <w:highlight w:val="yellow"/>
        </w:rPr>
        <w:t>Mars suits</w:t>
      </w:r>
      <w:r w:rsidRPr="00B434FD">
        <w:rPr>
          <w:rFonts w:cs="Calibri"/>
          <w:sz w:val="14"/>
        </w:rPr>
        <w:t xml:space="preserve"> that are the equivalent of space suits. Maintaining these </w:t>
      </w:r>
      <w:r w:rsidRPr="00CA0B1B">
        <w:rPr>
          <w:rStyle w:val="StyleUnderline"/>
          <w:rFonts w:ascii="Calibri" w:hAnsi="Calibri" w:cs="Calibri"/>
          <w:highlight w:val="yellow"/>
        </w:rPr>
        <w:t>will be crucial</w:t>
      </w:r>
      <w:r w:rsidRPr="00B434FD">
        <w:rPr>
          <w:rFonts w:cs="Calibri"/>
          <w:sz w:val="14"/>
        </w:rPr>
        <w:t xml:space="preserve"> to extending the colony. </w:t>
      </w:r>
      <w:r w:rsidRPr="00CA0B1B">
        <w:rPr>
          <w:rStyle w:val="StyleUnderline"/>
          <w:rFonts w:ascii="Calibri" w:hAnsi="Calibri" w:cs="Calibri"/>
          <w:highlight w:val="yellow"/>
        </w:rPr>
        <w:t>Without petrochemical sources, it’s unclear what</w:t>
      </w:r>
      <w:r w:rsidRPr="00B434FD">
        <w:rPr>
          <w:rStyle w:val="StyleUnderline"/>
          <w:rFonts w:ascii="Calibri" w:hAnsi="Calibri" w:cs="Calibri"/>
        </w:rPr>
        <w:t xml:space="preserve"> materials </w:t>
      </w:r>
      <w:r w:rsidRPr="00CA0B1B">
        <w:rPr>
          <w:rStyle w:val="StyleUnderline"/>
          <w:rFonts w:ascii="Calibri" w:hAnsi="Calibri" w:cs="Calibri"/>
          <w:highlight w:val="yellow"/>
        </w:rPr>
        <w:t>will be used to replace</w:t>
      </w:r>
      <w:r w:rsidRPr="00B434FD">
        <w:rPr>
          <w:rStyle w:val="StyleUnderline"/>
          <w:rFonts w:ascii="Calibri" w:hAnsi="Calibri" w:cs="Calibri"/>
        </w:rPr>
        <w:t xml:space="preserve"> the </w:t>
      </w:r>
      <w:r w:rsidRPr="00CA0B1B">
        <w:rPr>
          <w:rStyle w:val="StyleUnderline"/>
          <w:rFonts w:ascii="Calibri" w:hAnsi="Calibri" w:cs="Calibri"/>
          <w:highlight w:val="yellow"/>
        </w:rPr>
        <w:t>plastic components</w:t>
      </w:r>
      <w:r w:rsidRPr="00B434FD">
        <w:rPr>
          <w:rStyle w:val="StyleUnderline"/>
          <w:rFonts w:ascii="Calibri" w:hAnsi="Calibri" w:cs="Calibri"/>
        </w:rPr>
        <w:t xml:space="preserve"> of these suits. </w:t>
      </w:r>
      <w:r w:rsidRPr="00B434FD">
        <w:rPr>
          <w:rFonts w:cs="Calibri"/>
          <w:sz w:val="14"/>
        </w:rPr>
        <w:t xml:space="preserve">If the colony is </w:t>
      </w:r>
      <w:r w:rsidRPr="00B434FD">
        <w:rPr>
          <w:rStyle w:val="StyleUnderline"/>
          <w:rFonts w:ascii="Calibri" w:hAnsi="Calibri" w:cs="Calibri"/>
        </w:rPr>
        <w:t>to be self-sustaining, it must be able to expand using local</w:t>
      </w:r>
      <w:r w:rsidRPr="00B434FD">
        <w:rPr>
          <w:rFonts w:cs="Calibri"/>
          <w:sz w:val="14"/>
        </w:rPr>
        <w:t xml:space="preserve"> materials. </w:t>
      </w:r>
      <w:r w:rsidRPr="00B434FD">
        <w:rPr>
          <w:rStyle w:val="StyleUnderline"/>
          <w:rFonts w:ascii="Calibri" w:hAnsi="Calibri" w:cs="Calibri"/>
        </w:rPr>
        <w:t>Water is too precious</w:t>
      </w:r>
      <w:r w:rsidRPr="00B434FD">
        <w:rPr>
          <w:rFonts w:cs="Calibri"/>
          <w:sz w:val="14"/>
        </w:rPr>
        <w:t xml:space="preserve"> to use </w:t>
      </w:r>
      <w:r w:rsidRPr="00B434FD">
        <w:rPr>
          <w:rStyle w:val="StyleUnderline"/>
          <w:rFonts w:ascii="Calibri" w:hAnsi="Calibri" w:cs="Calibri"/>
        </w:rPr>
        <w:t>for</w:t>
      </w:r>
      <w:r w:rsidRPr="00B434FD">
        <w:rPr>
          <w:rFonts w:cs="Calibri"/>
          <w:sz w:val="14"/>
        </w:rPr>
        <w:t xml:space="preserve"> making </w:t>
      </w:r>
      <w:r w:rsidRPr="00B434FD">
        <w:rPr>
          <w:rStyle w:val="StyleUnderline"/>
          <w:rFonts w:ascii="Calibri" w:hAnsi="Calibri" w:cs="Calibri"/>
        </w:rPr>
        <w:t>concrete</w:t>
      </w:r>
      <w:r w:rsidRPr="00B434FD">
        <w:rPr>
          <w:rFonts w:cs="Calibri"/>
          <w:sz w:val="14"/>
        </w:rPr>
        <w:t xml:space="preserve"> or even adobe if the basic materials could be obtained. Note that </w:t>
      </w:r>
      <w:r w:rsidRPr="00B434FD">
        <w:rPr>
          <w:rStyle w:val="StyleUnderline"/>
          <w:rFonts w:ascii="Calibri" w:hAnsi="Calibri" w:cs="Calibri"/>
        </w:rPr>
        <w:t>cement requires lots of heat</w:t>
      </w:r>
      <w:r w:rsidRPr="00B434FD">
        <w:rPr>
          <w:rFonts w:cs="Calibri"/>
          <w:sz w:val="14"/>
        </w:rPr>
        <w:t xml:space="preserve"> to make. </w:t>
      </w:r>
      <w:r w:rsidRPr="00CA0B1B">
        <w:rPr>
          <w:rStyle w:val="StyleUnderline"/>
          <w:rFonts w:ascii="Calibri" w:hAnsi="Calibri" w:cs="Calibri"/>
          <w:highlight w:val="yellow"/>
        </w:rPr>
        <w:t>To make</w:t>
      </w:r>
      <w:r w:rsidRPr="00CA0B1B">
        <w:rPr>
          <w:rFonts w:cs="Calibri"/>
          <w:sz w:val="14"/>
          <w:highlight w:val="yellow"/>
        </w:rPr>
        <w:t xml:space="preserve"> </w:t>
      </w:r>
      <w:r w:rsidRPr="00CA0B1B">
        <w:rPr>
          <w:rStyle w:val="StyleUnderline"/>
          <w:rFonts w:ascii="Calibri" w:hAnsi="Calibri" w:cs="Calibri"/>
          <w:highlight w:val="yellow"/>
        </w:rPr>
        <w:t>iron</w:t>
      </w:r>
      <w:r w:rsidRPr="00B434FD">
        <w:rPr>
          <w:rFonts w:cs="Calibri"/>
          <w:sz w:val="14"/>
        </w:rPr>
        <w:t xml:space="preserve">, iron ore and </w:t>
      </w:r>
      <w:r w:rsidRPr="00CA0B1B">
        <w:rPr>
          <w:rStyle w:val="StyleUnderline"/>
          <w:rFonts w:ascii="Calibri" w:hAnsi="Calibri" w:cs="Calibri"/>
          <w:highlight w:val="yellow"/>
        </w:rPr>
        <w:t>enormous amounts of energy are needed</w:t>
      </w:r>
      <w:r w:rsidRPr="00B434FD">
        <w:rPr>
          <w:rFonts w:cs="Calibri"/>
          <w:sz w:val="14"/>
        </w:rPr>
        <w:t xml:space="preserve">. Converting iron to steel requires more energy and lots of carbon, but Mars has no fossil fuels as sources of carbon. Similarly, copper, zinc, and tin all require massive amounts of energy – </w:t>
      </w:r>
      <w:r w:rsidRPr="00CA0B1B">
        <w:rPr>
          <w:rStyle w:val="StyleUnderline"/>
          <w:rFonts w:ascii="Calibri" w:hAnsi="Calibri" w:cs="Calibri"/>
          <w:highlight w:val="yellow"/>
        </w:rPr>
        <w:t>far more than the solar arrays will provide</w:t>
      </w:r>
      <w:r w:rsidRPr="00B434FD">
        <w:rPr>
          <w:rStyle w:val="StyleUnderline"/>
          <w:rFonts w:ascii="Calibri" w:hAnsi="Calibri" w:cs="Calibri"/>
        </w:rPr>
        <w:t xml:space="preserve">. </w:t>
      </w:r>
      <w:r w:rsidRPr="00B434FD">
        <w:rPr>
          <w:rFonts w:cs="Calibri"/>
          <w:sz w:val="14"/>
        </w:rPr>
        <w:t xml:space="preserve">Colonists will have to expand their solar arrays as they expand the colony – if such expansion can be done at all. The </w:t>
      </w:r>
      <w:r w:rsidRPr="00B434FD">
        <w:rPr>
          <w:rStyle w:val="StyleUnderline"/>
          <w:rFonts w:ascii="Calibri" w:hAnsi="Calibri" w:cs="Calibri"/>
        </w:rPr>
        <w:t>high-</w:t>
      </w:r>
      <w:r w:rsidRPr="00CA0B1B">
        <w:rPr>
          <w:rStyle w:val="StyleUnderline"/>
          <w:rFonts w:ascii="Calibri" w:hAnsi="Calibri" w:cs="Calibri"/>
          <w:highlight w:val="yellow"/>
        </w:rPr>
        <w:t>tech</w:t>
      </w:r>
      <w:r w:rsidRPr="00B434FD">
        <w:rPr>
          <w:rStyle w:val="StyleUnderline"/>
          <w:rFonts w:ascii="Calibri" w:hAnsi="Calibri" w:cs="Calibri"/>
        </w:rPr>
        <w:t xml:space="preserve">nology </w:t>
      </w:r>
      <w:r w:rsidRPr="00CA0B1B">
        <w:rPr>
          <w:rStyle w:val="StyleUnderline"/>
          <w:rFonts w:ascii="Calibri" w:hAnsi="Calibri" w:cs="Calibri"/>
          <w:highlight w:val="yellow"/>
        </w:rPr>
        <w:t>required for manufacturing</w:t>
      </w:r>
      <w:r w:rsidRPr="00B434FD">
        <w:rPr>
          <w:rFonts w:cs="Calibri"/>
          <w:sz w:val="14"/>
        </w:rPr>
        <w:t xml:space="preserve"> these </w:t>
      </w:r>
      <w:r w:rsidRPr="00B434FD">
        <w:rPr>
          <w:rStyle w:val="StyleUnderline"/>
          <w:rFonts w:ascii="Calibri" w:hAnsi="Calibri" w:cs="Calibri"/>
        </w:rPr>
        <w:t xml:space="preserve">arrays </w:t>
      </w:r>
      <w:r w:rsidRPr="00CA0B1B">
        <w:rPr>
          <w:rStyle w:val="StyleUnderline"/>
          <w:rFonts w:ascii="Calibri" w:hAnsi="Calibri" w:cs="Calibri"/>
          <w:highlight w:val="yellow"/>
        </w:rPr>
        <w:t xml:space="preserve">will be far beyond the capabilities of the </w:t>
      </w:r>
      <w:r w:rsidRPr="00B434FD">
        <w:rPr>
          <w:rStyle w:val="StyleUnderline"/>
          <w:rFonts w:ascii="Calibri" w:hAnsi="Calibri" w:cs="Calibri"/>
        </w:rPr>
        <w:t xml:space="preserve">Martian </w:t>
      </w:r>
      <w:r w:rsidRPr="00CA0B1B">
        <w:rPr>
          <w:rStyle w:val="StyleUnderline"/>
          <w:rFonts w:ascii="Calibri" w:hAnsi="Calibri" w:cs="Calibri"/>
          <w:highlight w:val="yellow"/>
        </w:rPr>
        <w:t>colony</w:t>
      </w:r>
      <w:r w:rsidRPr="00B434FD">
        <w:rPr>
          <w:rFonts w:cs="Calibri"/>
          <w:sz w:val="14"/>
        </w:rPr>
        <w:t xml:space="preserve">. With nothing to export, the </w:t>
      </w:r>
      <w:r w:rsidRPr="00CA0B1B">
        <w:rPr>
          <w:rStyle w:val="StyleUnderline"/>
          <w:rFonts w:ascii="Calibri" w:hAnsi="Calibri" w:cs="Calibri"/>
          <w:highlight w:val="yellow"/>
        </w:rPr>
        <w:t>colonists will have to depend on Earth</w:t>
      </w:r>
      <w:r w:rsidRPr="00B434FD">
        <w:rPr>
          <w:rStyle w:val="StyleUnderline"/>
          <w:rFonts w:ascii="Calibri" w:hAnsi="Calibri" w:cs="Calibri"/>
        </w:rPr>
        <w:t xml:space="preserve"> to send them</w:t>
      </w:r>
      <w:r w:rsidRPr="00B434FD">
        <w:rPr>
          <w:rFonts w:cs="Calibri"/>
          <w:sz w:val="14"/>
        </w:rPr>
        <w:t xml:space="preserve"> the needed </w:t>
      </w:r>
      <w:r w:rsidRPr="00B434FD">
        <w:rPr>
          <w:rStyle w:val="StyleUnderline"/>
          <w:rFonts w:ascii="Calibri" w:hAnsi="Calibri" w:cs="Calibri"/>
        </w:rPr>
        <w:t>materials</w:t>
      </w:r>
      <w:r w:rsidRPr="00B434FD">
        <w:rPr>
          <w:rFonts w:cs="Calibri"/>
          <w:sz w:val="14"/>
        </w:rPr>
        <w:t xml:space="preserve"> and will become interplanetary beggars. If they have children, they’ll have to expand their food tanks. Of what will they construct them? Indeed, what building materials will the colonists have for any purpose, even for making cooking pots or children’s toys? </w:t>
      </w:r>
      <w:r w:rsidRPr="00B434FD">
        <w:rPr>
          <w:rStyle w:val="StyleUnderline"/>
          <w:rFonts w:ascii="Calibri" w:hAnsi="Calibri" w:cs="Calibri"/>
        </w:rPr>
        <w:t xml:space="preserve">Medical issues have not </w:t>
      </w:r>
      <w:r w:rsidRPr="00B434FD">
        <w:rPr>
          <w:rFonts w:cs="Calibri"/>
          <w:sz w:val="14"/>
        </w:rPr>
        <w:t>even</w:t>
      </w:r>
      <w:r w:rsidRPr="00B434FD">
        <w:rPr>
          <w:rStyle w:val="StyleUnderline"/>
          <w:rFonts w:ascii="Calibri" w:hAnsi="Calibri" w:cs="Calibri"/>
        </w:rPr>
        <w:t xml:space="preserve"> been consider</w:t>
      </w:r>
      <w:r w:rsidRPr="00B434FD">
        <w:rPr>
          <w:rFonts w:cs="Calibri"/>
          <w:sz w:val="14"/>
        </w:rPr>
        <w:t xml:space="preserve">ed. The </w:t>
      </w:r>
      <w:r w:rsidRPr="00CA0B1B">
        <w:rPr>
          <w:rStyle w:val="StyleUnderline"/>
          <w:rFonts w:ascii="Calibri" w:hAnsi="Calibri" w:cs="Calibri"/>
          <w:highlight w:val="yellow"/>
        </w:rPr>
        <w:t>colonists would not have any access to modern medici</w:t>
      </w:r>
      <w:r w:rsidRPr="00B434FD">
        <w:rPr>
          <w:rStyle w:val="StyleUnderline"/>
          <w:rFonts w:ascii="Calibri" w:hAnsi="Calibri" w:cs="Calibri"/>
        </w:rPr>
        <w:t>ne</w:t>
      </w:r>
      <w:r w:rsidRPr="00B434FD">
        <w:rPr>
          <w:rFonts w:cs="Calibri"/>
          <w:sz w:val="14"/>
        </w:rPr>
        <w:t xml:space="preserve">. They would have to be carefully screened for genetic factors that predispose to disease. Medical problems that we can handle readily here would result in death on Mars. Psychological Pressures Even if power, air, water, food, shelter, and building materials can be resolved, a very unlikely result, the </w:t>
      </w:r>
      <w:r w:rsidRPr="00CA0B1B">
        <w:rPr>
          <w:rStyle w:val="StyleUnderline"/>
          <w:rFonts w:ascii="Calibri" w:hAnsi="Calibri" w:cs="Calibri"/>
          <w:highlight w:val="yellow"/>
        </w:rPr>
        <w:t>colonists must face extreme psychological pressure</w:t>
      </w:r>
      <w:r w:rsidRPr="00B434FD">
        <w:rPr>
          <w:rStyle w:val="StyleUnderline"/>
          <w:rFonts w:ascii="Calibri" w:hAnsi="Calibri" w:cs="Calibri"/>
        </w:rPr>
        <w:t xml:space="preserve">s. A single </w:t>
      </w:r>
      <w:r w:rsidRPr="00B434FD">
        <w:rPr>
          <w:rFonts w:cs="Calibri"/>
          <w:sz w:val="14"/>
        </w:rPr>
        <w:t>small</w:t>
      </w:r>
      <w:r w:rsidRPr="00B434FD">
        <w:rPr>
          <w:rStyle w:val="StyleUnderline"/>
          <w:rFonts w:ascii="Calibri" w:hAnsi="Calibri" w:cs="Calibri"/>
        </w:rPr>
        <w:t xml:space="preserve"> error</w:t>
      </w:r>
      <w:r w:rsidRPr="00B434FD">
        <w:rPr>
          <w:rFonts w:cs="Calibri"/>
          <w:sz w:val="14"/>
        </w:rPr>
        <w:t xml:space="preserve"> by one colonist </w:t>
      </w:r>
      <w:r w:rsidRPr="00B434FD">
        <w:rPr>
          <w:rStyle w:val="StyleUnderline"/>
          <w:rFonts w:ascii="Calibri" w:hAnsi="Calibri" w:cs="Calibri"/>
        </w:rPr>
        <w:t>can kill them all</w:t>
      </w:r>
      <w:r w:rsidRPr="00B434FD">
        <w:rPr>
          <w:rFonts w:cs="Calibri"/>
          <w:sz w:val="14"/>
        </w:rPr>
        <w:t>. This could happen on any day.</w:t>
      </w:r>
      <w:r w:rsidRPr="00B434FD">
        <w:rPr>
          <w:rStyle w:val="StyleUnderline"/>
          <w:rFonts w:ascii="Calibri" w:hAnsi="Calibri" w:cs="Calibri"/>
        </w:rPr>
        <w:t xml:space="preserve"> </w:t>
      </w:r>
      <w:r w:rsidRPr="00B434FD">
        <w:rPr>
          <w:rFonts w:cs="Calibri"/>
          <w:sz w:val="14"/>
        </w:rPr>
        <w:t xml:space="preserve">Only digital material could be imported from Earth on a regular basis. With sufficient power, the colonists could watch videos and listen to music. However, conversation with Earth-bound families and friends would not be possible. The round-trip delay for radio transmission is between 6 and 40 minutes. Say, “Hello,” and you hear a response 20 minutes later on average. All communication with Earth would be asynchronous. </w:t>
      </w:r>
      <w:r w:rsidRPr="00B434FD">
        <w:rPr>
          <w:rStyle w:val="StyleUnderline"/>
          <w:rFonts w:ascii="Calibri" w:hAnsi="Calibri" w:cs="Calibri"/>
        </w:rPr>
        <w:t>What would it take to make life on Mars bearable?</w:t>
      </w:r>
      <w:r w:rsidRPr="00B434FD">
        <w:rPr>
          <w:rFonts w:cs="Calibri"/>
          <w:sz w:val="14"/>
        </w:rPr>
        <w:t xml:space="preserve"> How could you overcome the monotony of food, of view, of company, of smells, of cramped living spaces? You would never smell a pine forest again or see the ocean. There are no “amber waves of grain” or even cityscapes. You’ll have no blue skies or clouds and no hope of ever experiencing them again in person. </w:t>
      </w:r>
      <w:r w:rsidRPr="00B434FD">
        <w:rPr>
          <w:rStyle w:val="StyleUnderline"/>
          <w:rFonts w:ascii="Calibri" w:hAnsi="Calibri" w:cs="Calibri"/>
        </w:rPr>
        <w:t xml:space="preserve">You’ll be subject to extreme cabin fever. </w:t>
      </w:r>
      <w:r w:rsidRPr="00B434FD">
        <w:rPr>
          <w:rFonts w:cs="Calibri"/>
          <w:sz w:val="14"/>
        </w:rPr>
        <w:t xml:space="preserve">It looks like Mars </w:t>
      </w:r>
      <w:r w:rsidRPr="00B434FD">
        <w:rPr>
          <w:rStyle w:val="StyleUnderline"/>
          <w:rFonts w:ascii="Calibri" w:hAnsi="Calibri" w:cs="Calibri"/>
        </w:rPr>
        <w:t>colonists will be in a constant state of stress from a long list of sources</w:t>
      </w:r>
      <w:r w:rsidRPr="00B434FD">
        <w:rPr>
          <w:rFonts w:cs="Calibri"/>
          <w:sz w:val="14"/>
        </w:rPr>
        <w:t>. How can you stand this sort of stress? The answer typically lies in hope for the future, in the belief that you’re building something for your children and future generations. Unless the problems of radiation, power, water, building materials, repairing and replacing Mars suits, and the rest are solved, you’ve just sentenced yourself to a life in prison, and that prison is the closest thing to hell that any living person can experience over protracted periods. Without hope, Mars One is doomed today.</w:t>
      </w:r>
    </w:p>
    <w:bookmarkEnd w:id="2"/>
    <w:p w:rsidR="00C10017" w:rsidRPr="00B434FD" w:rsidRDefault="00C10017" w:rsidP="00C10017">
      <w:pPr>
        <w:pStyle w:val="Heading3"/>
        <w:rPr>
          <w:rFonts w:cs="Calibri"/>
        </w:rPr>
      </w:pPr>
      <w:r w:rsidRPr="00B434FD">
        <w:rPr>
          <w:rFonts w:cs="Calibri"/>
        </w:rPr>
        <w:t>A2: Wallops---1AR---Denied</w:t>
      </w:r>
    </w:p>
    <w:p w:rsidR="00C10017" w:rsidRPr="00B434FD" w:rsidRDefault="00C10017" w:rsidP="00C10017">
      <w:pPr>
        <w:pStyle w:val="Heading4"/>
        <w:rPr>
          <w:rFonts w:cs="Calibri"/>
        </w:rPr>
      </w:pPr>
      <w:r w:rsidRPr="00B434FD">
        <w:rPr>
          <w:rFonts w:cs="Calibri"/>
        </w:rPr>
        <w:t>Their impact is non-unique – already happened</w:t>
      </w:r>
    </w:p>
    <w:p w:rsidR="00C10017" w:rsidRPr="00B434FD" w:rsidRDefault="00C10017" w:rsidP="00C10017">
      <w:pPr>
        <w:rPr>
          <w:rFonts w:cs="Calibri"/>
        </w:rPr>
      </w:pPr>
      <w:r w:rsidRPr="00B434FD">
        <w:rPr>
          <w:rStyle w:val="Style13ptBold"/>
          <w:rFonts w:ascii="Calibri" w:hAnsi="Calibri" w:cs="Calibri"/>
        </w:rPr>
        <w:t>Wall 14</w:t>
      </w:r>
      <w:r w:rsidRPr="00B434FD">
        <w:rPr>
          <w:rFonts w:cs="Calibri"/>
        </w:rPr>
        <w:t xml:space="preserve"> Michael Wall joined Space.com in 2010 as a senior writer reporting on Mars exploration, exoplanet discoveries, astrophysics and space technology. Prior to joining Space.com, Mike was a science writer for the Idaho National Laboratory and interned with Wired.com, The Salinas Californian newspaper and the SLAC National Accelerator Laboratory. Mike has also worked as a herpetologist and wildlife biologist. He has a Ph.D. in evolutionary biology from the University of Sydney, Australia “NASA Warns Public to Stay Away from Antares Rocket Debris”, Space.com, 10/29/14. </w:t>
      </w:r>
      <w:hyperlink r:id="rId118" w:history="1">
        <w:r w:rsidRPr="00B434FD">
          <w:rPr>
            <w:rStyle w:val="Hyperlink"/>
            <w:rFonts w:cs="Calibri"/>
          </w:rPr>
          <w:t>https://www.space.com/27582-antares-rocket-debris-nasa-warning.html</w:t>
        </w:r>
      </w:hyperlink>
    </w:p>
    <w:p w:rsidR="00C10017" w:rsidRPr="00B434FD" w:rsidRDefault="00C10017" w:rsidP="00C10017">
      <w:pPr>
        <w:rPr>
          <w:rFonts w:cs="Calibri"/>
        </w:rPr>
      </w:pPr>
    </w:p>
    <w:p w:rsidR="00C10017" w:rsidRPr="00B434FD" w:rsidRDefault="00C10017" w:rsidP="00C10017">
      <w:pPr>
        <w:rPr>
          <w:rFonts w:cs="Calibri"/>
          <w:sz w:val="14"/>
        </w:rPr>
      </w:pPr>
      <w:r w:rsidRPr="00B434FD">
        <w:rPr>
          <w:rStyle w:val="StyleUnderline"/>
          <w:rFonts w:ascii="Calibri" w:hAnsi="Calibri" w:cs="Calibri"/>
        </w:rPr>
        <w:t xml:space="preserve">People who live near the Virginia site where a private </w:t>
      </w:r>
      <w:r w:rsidRPr="00CA0B1B">
        <w:rPr>
          <w:rStyle w:val="StyleUnderline"/>
          <w:rFonts w:ascii="Calibri" w:hAnsi="Calibri" w:cs="Calibri"/>
          <w:highlight w:val="yellow"/>
        </w:rPr>
        <w:t>Antares rocket crashed</w:t>
      </w:r>
      <w:r w:rsidRPr="00B434FD">
        <w:rPr>
          <w:rStyle w:val="StyleUnderline"/>
          <w:rFonts w:ascii="Calibri" w:hAnsi="Calibri" w:cs="Calibri"/>
        </w:rPr>
        <w:t xml:space="preserve"> and burned</w:t>
      </w:r>
      <w:r w:rsidRPr="00B434FD">
        <w:rPr>
          <w:rFonts w:cs="Calibri"/>
          <w:sz w:val="14"/>
        </w:rPr>
        <w:t xml:space="preserve"> Tuesday (Oct. 28) </w:t>
      </w:r>
      <w:r w:rsidRPr="00B434FD">
        <w:rPr>
          <w:rStyle w:val="StyleUnderline"/>
          <w:rFonts w:ascii="Calibri" w:hAnsi="Calibri" w:cs="Calibri"/>
        </w:rPr>
        <w:t>should take special care to avoid contacting</w:t>
      </w:r>
      <w:r w:rsidRPr="00B434FD">
        <w:rPr>
          <w:rFonts w:cs="Calibri"/>
          <w:sz w:val="14"/>
        </w:rPr>
        <w:t xml:space="preserve"> any of the booster's remains, NASA officials warn. </w:t>
      </w:r>
      <w:r w:rsidRPr="00CA0B1B">
        <w:rPr>
          <w:rStyle w:val="StyleUnderline"/>
          <w:rFonts w:ascii="Calibri" w:hAnsi="Calibri" w:cs="Calibri"/>
          <w:highlight w:val="yellow"/>
        </w:rPr>
        <w:t>The rocket</w:t>
      </w:r>
      <w:r w:rsidRPr="00B434FD">
        <w:rPr>
          <w:rFonts w:cs="Calibri"/>
          <w:sz w:val="14"/>
        </w:rPr>
        <w:t xml:space="preserve">, built by Orbital Sciences Corp., </w:t>
      </w:r>
      <w:r w:rsidRPr="00CA0B1B">
        <w:rPr>
          <w:rStyle w:val="StyleUnderline"/>
          <w:rFonts w:ascii="Calibri" w:hAnsi="Calibri" w:cs="Calibri"/>
          <w:highlight w:val="yellow"/>
        </w:rPr>
        <w:t>exploded in a massive fireball</w:t>
      </w:r>
      <w:r w:rsidRPr="00B434FD">
        <w:rPr>
          <w:rStyle w:val="StyleUnderline"/>
          <w:rFonts w:ascii="Calibri" w:hAnsi="Calibri" w:cs="Calibri"/>
        </w:rPr>
        <w:t xml:space="preserve"> just </w:t>
      </w:r>
      <w:r w:rsidRPr="00CA0B1B">
        <w:rPr>
          <w:rStyle w:val="StyleUnderline"/>
          <w:rFonts w:ascii="Calibri" w:hAnsi="Calibri" w:cs="Calibri"/>
          <w:highlight w:val="yellow"/>
        </w:rPr>
        <w:t>seconds after blasting off from NASA's Wallops Flight Facility</w:t>
      </w:r>
      <w:r w:rsidRPr="00B434FD">
        <w:rPr>
          <w:rStyle w:val="StyleUnderline"/>
          <w:rFonts w:ascii="Calibri" w:hAnsi="Calibri" w:cs="Calibri"/>
        </w:rPr>
        <w:t xml:space="preserve"> on Virginia's Wallops Island </w:t>
      </w:r>
      <w:r w:rsidRPr="00B434FD">
        <w:rPr>
          <w:rFonts w:cs="Calibri"/>
          <w:sz w:val="14"/>
        </w:rPr>
        <w:t xml:space="preserve">Tuesday evening, scattering debris over a wide area. </w:t>
      </w:r>
      <w:r w:rsidRPr="00B434FD">
        <w:rPr>
          <w:rStyle w:val="StyleUnderline"/>
          <w:rFonts w:ascii="Calibri" w:hAnsi="Calibri" w:cs="Calibri"/>
        </w:rPr>
        <w:t>This debris could be contaminated with rocket fuel or other hazardous material</w:t>
      </w:r>
      <w:r w:rsidRPr="00B434FD">
        <w:rPr>
          <w:rFonts w:cs="Calibri"/>
          <w:sz w:val="14"/>
        </w:rPr>
        <w:t xml:space="preserve"> and should thus not be touched, NASA officials said. "</w:t>
      </w:r>
      <w:r w:rsidRPr="00CA0B1B">
        <w:rPr>
          <w:rStyle w:val="StyleUnderline"/>
          <w:rFonts w:ascii="Calibri" w:hAnsi="Calibri" w:cs="Calibri"/>
          <w:highlight w:val="yellow"/>
        </w:rPr>
        <w:t>There may be a possibility of debris washing up</w:t>
      </w:r>
      <w:r w:rsidRPr="00B434FD">
        <w:rPr>
          <w:rStyle w:val="StyleUnderline"/>
          <w:rFonts w:ascii="Calibri" w:hAnsi="Calibri" w:cs="Calibri"/>
        </w:rPr>
        <w:t xml:space="preserve"> onto some of the beaches</w:t>
      </w:r>
      <w:r w:rsidRPr="00B434FD">
        <w:rPr>
          <w:rFonts w:cs="Calibri"/>
          <w:sz w:val="14"/>
        </w:rPr>
        <w:t xml:space="preserve">, into some of the areas surrounding the island," </w:t>
      </w:r>
      <w:r w:rsidRPr="00CA0B1B">
        <w:rPr>
          <w:rStyle w:val="StyleUnderline"/>
          <w:rFonts w:ascii="Calibri" w:hAnsi="Calibri" w:cs="Calibri"/>
          <w:highlight w:val="yellow"/>
        </w:rPr>
        <w:t>Wallops director</w:t>
      </w:r>
      <w:r w:rsidRPr="00B434FD">
        <w:rPr>
          <w:rStyle w:val="StyleUnderline"/>
          <w:rFonts w:ascii="Calibri" w:hAnsi="Calibri" w:cs="Calibri"/>
        </w:rPr>
        <w:t xml:space="preserve"> Bill Wrobel </w:t>
      </w:r>
      <w:r w:rsidRPr="00CA0B1B">
        <w:rPr>
          <w:rStyle w:val="StyleUnderline"/>
          <w:rFonts w:ascii="Calibri" w:hAnsi="Calibri" w:cs="Calibri"/>
          <w:highlight w:val="yellow"/>
        </w:rPr>
        <w:t>said</w:t>
      </w:r>
      <w:r w:rsidRPr="00B434FD">
        <w:rPr>
          <w:rFonts w:cs="Calibri"/>
          <w:sz w:val="14"/>
        </w:rPr>
        <w:t xml:space="preserve"> during a post-crash news conference Tuesday night. "If people do find any debris, or anything that might be suspect — something that doesn't look familiar — we would ask that you stay away from the area and please call our incident response team." [See photos of the Antares rocket explosion] </w:t>
      </w:r>
      <w:r w:rsidRPr="00B434FD">
        <w:rPr>
          <w:rStyle w:val="StyleUnderline"/>
          <w:rFonts w:ascii="Calibri" w:hAnsi="Calibri" w:cs="Calibri"/>
        </w:rPr>
        <w:t>An Orbital Sciences Antares rocket explodes in flames during a failed launch</w:t>
      </w:r>
      <w:r w:rsidRPr="00B434FD">
        <w:rPr>
          <w:rFonts w:cs="Calibri"/>
          <w:sz w:val="14"/>
        </w:rPr>
        <w:t xml:space="preserve"> on Oct. 28, 2014 </w:t>
      </w:r>
      <w:r w:rsidRPr="00B434FD">
        <w:rPr>
          <w:rStyle w:val="StyleUnderline"/>
          <w:rFonts w:ascii="Calibri" w:hAnsi="Calibri" w:cs="Calibri"/>
        </w:rPr>
        <w:t>from NASA's Wallops Flight Facility</w:t>
      </w:r>
      <w:r w:rsidRPr="00B434FD">
        <w:rPr>
          <w:rFonts w:cs="Calibri"/>
          <w:sz w:val="14"/>
        </w:rPr>
        <w:t xml:space="preserve"> on Wallops Island, Virginia. The rocket was carrying an unmanned Cygnus spacecraft filled with 5,000 lbs. of supplies for the International Space Station. </w:t>
      </w:r>
      <w:r w:rsidRPr="00B434FD">
        <w:rPr>
          <w:rStyle w:val="StyleUnderline"/>
          <w:rFonts w:ascii="Calibri" w:hAnsi="Calibri" w:cs="Calibri"/>
        </w:rPr>
        <w:t>An Orbital Sciences Antares rocket explodes in flames during a failed launch</w:t>
      </w:r>
      <w:r w:rsidRPr="00B434FD">
        <w:rPr>
          <w:rFonts w:cs="Calibri"/>
          <w:sz w:val="14"/>
        </w:rPr>
        <w:t xml:space="preserve"> on Oct. 28, 2014 </w:t>
      </w:r>
      <w:r w:rsidRPr="00B434FD">
        <w:rPr>
          <w:rStyle w:val="StyleUnderline"/>
          <w:rFonts w:ascii="Calibri" w:hAnsi="Calibri" w:cs="Calibri"/>
        </w:rPr>
        <w:t>from NASA's Wallops Flight Facility on Wallops Island, Virginia</w:t>
      </w:r>
      <w:r w:rsidRPr="00B434FD">
        <w:rPr>
          <w:rFonts w:cs="Calibri"/>
          <w:sz w:val="14"/>
        </w:rPr>
        <w:t xml:space="preserve">. The rocket was carrying an unmanned Cygnus spacecraft filled with 5,000 lbs. of supplies for the International Space Station. Credit: NASA TV That team can be reached at (757) 824-1295, Wrobel added. </w:t>
      </w:r>
      <w:r w:rsidRPr="00B434FD">
        <w:rPr>
          <w:rStyle w:val="StyleUnderline"/>
          <w:rFonts w:ascii="Calibri" w:hAnsi="Calibri" w:cs="Calibri"/>
        </w:rPr>
        <w:t>The two-stage Antares rocket was supposed to launch Orbital Sciences' unmanned Cygnus capsule</w:t>
      </w:r>
      <w:r w:rsidRPr="00B434FD">
        <w:rPr>
          <w:rFonts w:cs="Calibri"/>
          <w:sz w:val="14"/>
        </w:rPr>
        <w:t xml:space="preserve"> toward the International Space Station on a cargo mission for NASA. Orbital holds a $1.9 billion deal to fly eight such missions for the space agency. The company has completed two of them without incident; Tuesday's liftoff would have kicked off mission number three, which aimed to send about 5,000 lbs. (2,268 kilograms) of food, scientific experiments and other gear to the orbiting lab. The crash does not endanger the astronauts aboard the International Space Station, who have plenty of food, water and other critical supplies, NASA officials said. In addition, an unmanned Russian Progress spacecraft launched toward the station early Wednesday from Kazakhstan, carrying about 3 tons of cargo. Nobody was injured in the Antares explosion, though </w:t>
      </w:r>
      <w:r w:rsidRPr="00B434FD">
        <w:rPr>
          <w:rStyle w:val="StyleUnderline"/>
          <w:rFonts w:ascii="Calibri" w:hAnsi="Calibri" w:cs="Calibri"/>
        </w:rPr>
        <w:t>it did cause some property damage on the south end of Wallops Island</w:t>
      </w:r>
      <w:r w:rsidRPr="00B434FD">
        <w:rPr>
          <w:rFonts w:cs="Calibri"/>
          <w:sz w:val="14"/>
        </w:rPr>
        <w:t>, Wrobel said. Antares' first stage is fueled by liquid oxygen and kerosene. The kerosene likely burned off in the explosion, while the liquid oxygen will dissipate into the atmosphere, said Orbital executive vice president Frank Culbertson. But the second stage contains potentially hazardous solid fuel that may have survived the blast, and the Cygnus spacecraft's hydrazine and nitrogen tetroxide fuel needs to be handled properly as well, Culbertson added. "We highly encourage people not to try to enter this area or get close to it, either from the water or the land," he said during Tuesday's news conference. "And certainly don't go souvenir hunting along the beach." Orbital Sciences isn't the only private company to hold a cargo deal with NASA. SpaceX signed a $1.6 billion contract to make 12 unmanned supply runs with its Dragon capsule and Falcon 9 rocket. SpaceX has successfully completed four of these missions to date.</w:t>
      </w:r>
    </w:p>
    <w:p w:rsidR="00C10017" w:rsidRPr="00B434FD" w:rsidRDefault="00C10017" w:rsidP="00C10017">
      <w:pPr>
        <w:pStyle w:val="Heading4"/>
        <w:rPr>
          <w:rFonts w:cs="Calibri"/>
        </w:rPr>
      </w:pPr>
      <w:r w:rsidRPr="00B434FD">
        <w:rPr>
          <w:rFonts w:cs="Calibri"/>
        </w:rPr>
        <w:t xml:space="preserve">Wallops flight facility has already failed during the Antares incident, no extinction </w:t>
      </w:r>
    </w:p>
    <w:p w:rsidR="00C10017" w:rsidRPr="00B434FD" w:rsidRDefault="00C10017" w:rsidP="00C10017">
      <w:pPr>
        <w:rPr>
          <w:rFonts w:cs="Calibri"/>
        </w:rPr>
      </w:pPr>
      <w:r w:rsidRPr="00B434FD">
        <w:rPr>
          <w:rStyle w:val="Style13ptBold"/>
          <w:rFonts w:ascii="Calibri" w:hAnsi="Calibri" w:cs="Calibri"/>
        </w:rPr>
        <w:t>Legeros 15</w:t>
      </w:r>
      <w:r w:rsidRPr="00B434FD">
        <w:rPr>
          <w:rFonts w:cs="Calibri"/>
        </w:rPr>
        <w:t xml:space="preserve"> “Who Responds When a Rocket Explodes?”, published 4/4/17. </w:t>
      </w:r>
    </w:p>
    <w:p w:rsidR="00C10017" w:rsidRPr="00B434FD" w:rsidRDefault="00C10017" w:rsidP="00C10017">
      <w:pPr>
        <w:rPr>
          <w:rFonts w:cs="Calibri"/>
        </w:rPr>
      </w:pPr>
    </w:p>
    <w:p w:rsidR="00C10017" w:rsidRPr="00B434FD" w:rsidRDefault="00C10017" w:rsidP="00C10017">
      <w:pPr>
        <w:rPr>
          <w:rFonts w:cs="Calibri"/>
          <w:sz w:val="10"/>
        </w:rPr>
      </w:pPr>
      <w:r w:rsidRPr="00B434FD">
        <w:rPr>
          <w:rFonts w:cs="Calibri"/>
          <w:sz w:val="10"/>
        </w:rPr>
        <w:t xml:space="preserve">Part II - </w:t>
      </w:r>
      <w:r w:rsidRPr="00CA0B1B">
        <w:rPr>
          <w:rStyle w:val="StyleUnderline"/>
          <w:rFonts w:ascii="Calibri" w:hAnsi="Calibri" w:cs="Calibri"/>
          <w:highlight w:val="yellow"/>
        </w:rPr>
        <w:t>The Antares Incident</w:t>
      </w:r>
      <w:r w:rsidRPr="00B434FD">
        <w:rPr>
          <w:rFonts w:cs="Calibri"/>
          <w:sz w:val="10"/>
        </w:rPr>
        <w:t xml:space="preserve"> Launch Day </w:t>
      </w:r>
      <w:r w:rsidRPr="00B434FD">
        <w:rPr>
          <w:rStyle w:val="StyleUnderline"/>
          <w:rFonts w:ascii="Calibri" w:hAnsi="Calibri" w:cs="Calibri"/>
        </w:rPr>
        <w:t>On the day of the launch</w:t>
      </w:r>
      <w:r w:rsidRPr="00B434FD">
        <w:rPr>
          <w:rFonts w:cs="Calibri"/>
          <w:sz w:val="10"/>
        </w:rPr>
        <w:t xml:space="preserve">, October 28, 2014, </w:t>
      </w:r>
      <w:r w:rsidRPr="00B434FD">
        <w:rPr>
          <w:rStyle w:val="StyleUnderline"/>
          <w:rFonts w:ascii="Calibri" w:hAnsi="Calibri" w:cs="Calibri"/>
        </w:rPr>
        <w:t>the fire department's personnel and apparatus were positioned in a couple of places</w:t>
      </w:r>
      <w:r w:rsidRPr="00B434FD">
        <w:rPr>
          <w:rFonts w:cs="Calibri"/>
          <w:sz w:val="10"/>
        </w:rPr>
        <w:t xml:space="preserve">. The Fire Chief was housed in the Emergency Operations Center (EOC), which is located on the main base in a sheltered location. Firefighters and apparatus were staged outside the Pre-Launch Danger Area, in locations that can access the island quickly. Also, one ARFF unit stayed in service at the airfield, as flight operations continued at that location. The Pre-Launch Danger Area is defined as based on the rocket's engine sizes, the hazards present, and fuel carried by the spacecraft. The specific size of the area changes based on the launch phase. Typically at the time of launch, it is greater than one mile. Prior to the launch, all personnel are evacuated from the area, with the fire department staged on the perimeter so they can make a rapid approach if needed. Aside: Think an exponentially larger version of the perimeter for a fireworks display. Everyone is kept out of any danger area. It's part of the larger safety effort that goes into a launch. The EOC monitors environmental conditions and both the Range Safety and Ground Safety folks can stop the launch for even the remote possibility of a negative impact to civilians. That is actually pretty common. The day before the mishap, for example, the launch was scrubbed due to a boat in the area that might have been impacted by the launch. The safety staff at NASA are vigilant in assuring that everything stays safe. Preparing to Launch Back at the EOC, mutual aid partners are present from state and local entities. Each has a liaison there for support. In the case of the Antares mishap, the Fire Chief merely had to turn to the Accomack County public safety representative to request a mutual aid fire response. Launch preparations are started several hours before each launch. Conditions are also monitored typically for an hour after the launch. Even after a successful launch, small spot and brush fires are common. Those are handled by the fire department as a normal post-launch function. The Antares rocket launched at 6:22 p.m. The 130-foot rocket was carrying Orbital Sciences' unmanned Cygnus spacecraft with 5,000 pounds of cargo for the International Space Station. </w:t>
      </w:r>
      <w:r w:rsidRPr="00CA0B1B">
        <w:rPr>
          <w:rStyle w:val="StyleUnderline"/>
          <w:rFonts w:ascii="Calibri" w:hAnsi="Calibri" w:cs="Calibri"/>
          <w:highlight w:val="yellow"/>
        </w:rPr>
        <w:t>Six seconds after liftoff, the first stage of the rocket failed catastrophically</w:t>
      </w:r>
      <w:r w:rsidRPr="00B434FD">
        <w:rPr>
          <w:rStyle w:val="StyleUnderline"/>
          <w:rFonts w:ascii="Calibri" w:hAnsi="Calibri" w:cs="Calibri"/>
        </w:rPr>
        <w:t xml:space="preserve">. Mission Control activated the "flight termination system" just before the rocket struck the ground. </w:t>
      </w:r>
      <w:r w:rsidRPr="00CA0B1B">
        <w:rPr>
          <w:rStyle w:val="StyleUnderline"/>
          <w:rFonts w:ascii="Calibri" w:hAnsi="Calibri" w:cs="Calibri"/>
          <w:highlight w:val="yellow"/>
        </w:rPr>
        <w:t xml:space="preserve">This action resulted in </w:t>
      </w:r>
      <w:r w:rsidRPr="00B434FD">
        <w:rPr>
          <w:rStyle w:val="StyleUnderline"/>
          <w:rFonts w:ascii="Calibri" w:hAnsi="Calibri" w:cs="Calibri"/>
        </w:rPr>
        <w:t xml:space="preserve">the </w:t>
      </w:r>
      <w:r w:rsidRPr="00CA0B1B">
        <w:rPr>
          <w:rStyle w:val="StyleUnderline"/>
          <w:rFonts w:ascii="Calibri" w:hAnsi="Calibri" w:cs="Calibri"/>
          <w:highlight w:val="yellow"/>
        </w:rPr>
        <w:t>detonation</w:t>
      </w:r>
      <w:r w:rsidRPr="00B434FD">
        <w:rPr>
          <w:rStyle w:val="StyleUnderline"/>
          <w:rFonts w:ascii="Calibri" w:hAnsi="Calibri" w:cs="Calibri"/>
        </w:rPr>
        <w:t xml:space="preserve"> of the rocket.</w:t>
      </w:r>
      <w:r w:rsidRPr="00B434FD">
        <w:rPr>
          <w:rFonts w:cs="Calibri"/>
          <w:sz w:val="10"/>
        </w:rPr>
        <w:t xml:space="preserve"> Fireball Captured on Film This dramatic image was taken by NASA photographer Joel Kowsky of the fireball above the launch site. See larger version and more images. Joel Kowsky/NASA photo Effects of the Blast </w:t>
      </w:r>
      <w:r w:rsidRPr="00B434FD">
        <w:rPr>
          <w:rStyle w:val="StyleUnderline"/>
          <w:rFonts w:ascii="Calibri" w:hAnsi="Calibri" w:cs="Calibri"/>
        </w:rPr>
        <w:t xml:space="preserve">The </w:t>
      </w:r>
      <w:r w:rsidRPr="00CA0B1B">
        <w:rPr>
          <w:rStyle w:val="StyleUnderline"/>
          <w:rFonts w:ascii="Calibri" w:hAnsi="Calibri" w:cs="Calibri"/>
          <w:highlight w:val="yellow"/>
        </w:rPr>
        <w:t>shockwaves</w:t>
      </w:r>
      <w:r w:rsidRPr="00B434FD">
        <w:rPr>
          <w:rStyle w:val="StyleUnderline"/>
          <w:rFonts w:ascii="Calibri" w:hAnsi="Calibri" w:cs="Calibri"/>
        </w:rPr>
        <w:t xml:space="preserve"> of the resulting explosion </w:t>
      </w:r>
      <w:r w:rsidRPr="00CA0B1B">
        <w:rPr>
          <w:rStyle w:val="StyleUnderline"/>
          <w:rFonts w:ascii="Calibri" w:hAnsi="Calibri" w:cs="Calibri"/>
          <w:highlight w:val="yellow"/>
        </w:rPr>
        <w:t>damaged a number of support buildings</w:t>
      </w:r>
      <w:r w:rsidRPr="00B434FD">
        <w:rPr>
          <w:rFonts w:cs="Calibri"/>
          <w:sz w:val="10"/>
        </w:rPr>
        <w:t xml:space="preserve"> in the immediate area of the launch pad. </w:t>
      </w:r>
      <w:r w:rsidRPr="00B434FD">
        <w:rPr>
          <w:rStyle w:val="StyleUnderline"/>
          <w:rFonts w:ascii="Calibri" w:hAnsi="Calibri" w:cs="Calibri"/>
        </w:rPr>
        <w:t xml:space="preserve">Those were </w:t>
      </w:r>
      <w:r w:rsidRPr="00CA0B1B">
        <w:rPr>
          <w:rStyle w:val="StyleUnderline"/>
          <w:rFonts w:ascii="Calibri" w:hAnsi="Calibri" w:cs="Calibri"/>
          <w:highlight w:val="yellow"/>
        </w:rPr>
        <w:t>followed by flaming debris</w:t>
      </w:r>
      <w:r w:rsidRPr="00B434FD">
        <w:rPr>
          <w:rFonts w:cs="Calibri"/>
          <w:sz w:val="10"/>
        </w:rPr>
        <w:t xml:space="preserve"> including the liquid fuel of the rocket. Though most of the fuel was consumed in the blast, some fuel was burning on the pad. The solid fuel rocket booster exploded into pieces and fragments. Some of the burning debris was scattered at a distance and started what was soon a major brush. NASA photo After being cleared to enter the area by the Range Safety Officer, firefighters began cautiously approaching the site of the blast. There was no direct life safety threat and defensive operations were started. No attempts to access the launch pad were made due to the hazards of the rocket debris. (They wouldn't approach the pad until the following morning, when the light was better.) Nearby buildings were protected as they assessed the situation for unseen hazards. The primary fire hazard, they determined, was instead a large brush fire moving north and threatening some critical structures. Their primary strategy was again entirely defensive, with the objective of containing the brush fire to the southern end of the island. Brush Fire </w:t>
      </w:r>
      <w:r w:rsidRPr="00B434FD">
        <w:rPr>
          <w:rStyle w:val="StyleUnderline"/>
          <w:rFonts w:ascii="Calibri" w:hAnsi="Calibri" w:cs="Calibri"/>
        </w:rPr>
        <w:t xml:space="preserve">With hazards at the pad precluding an approach, </w:t>
      </w:r>
      <w:r w:rsidRPr="00B434FD">
        <w:rPr>
          <w:rFonts w:cs="Calibri"/>
          <w:sz w:val="10"/>
        </w:rPr>
        <w:t>firefighters quickly decided to avoid that area since the burning rocket fuel was contained. They would let that fire burn itself out and instead turned their attention to the large brush fire that was started by burning fuel debris. Winds were increasing at that time of day and flames were reaching thirty and forty feet in height as they progressed toward other structures on the island. Chief Atkins notes, "Initially we thought five to ten acres were involved. We later learned it was closer to fifteen. The three ARFF trucks were deployed for mass application of water. With their pump and roll capabilities they became mobile ground monitors. We didn't add any foam and only had to refill a couple times. And that was easy, as there was a hydrant right at the fire line." Technically an urban interface fire, they created a fire break to stop the forward progress of the fire and protect exposures. The fire was moving north and was threatening the facilities on the north end of the island. The volume of fire was large but confined. In fact, the forty-foot flames were much more than seen at the burning launch pad. Baltimore Sun/Eduardo Encina photo Crews performed the suppression using in-cab views. There were no spotters on foot or in vehicles. They also had a Safety Officer present and who performed atmospheric monitoring for potential airborne hazards while they were fighting the fire. Fortunately, there was nothing unexpected in the air. Visibility was very good, with the wind taking the smoke up and away from the trucks. In fact, the visibility was so good, the Fire Chief was able to validate their Incident Action Plan (IAP) at the start of operations. From there, they deployed their resources and brought a full stop to the fires in about an hour. Chief Atkins notes: "Nothing happened that we didn't have a plan for. Though it looked quite dramatic on television, and the initial fireball was amazing, it was much more a methodical fire suppression operation. We moved very slowly. We didn't rush. We kept our adrenaline in check. We stuck to our plan and the guys did a great job putting the fires out quickly and safely. The most important thing was that no one was hurt." Aside: About the IPA. The fire department performs extensive pre-planning for launches. They create multiple scenarios, and multiple Incident Action Plans based on those scenarios. It's a lot of work, but it pays off as it did after the Antares blast. One of their scenarios was a rocket explosion on the pad. The Fire Chief pulled out that IAP, and quickly validated that the plan was what was needed for the response. The plan was put to work and the crews were able to mitigate the emergency quickly and safely. Says Chief Atkins: "This was one of the more dramatic emergencies I have been on, but the response was exceptionally smooth and fairly easy to work." After Dark With the late hour of the rocket launch, the amount of daylight quickly dwindled. After the brush fire was extinguished, the crews retreated from the island. Access was closed and conditions were monitored overnight. Says Atkins, "There was no need to push our luck in the dark with dangerous debris lying around. We didn't make entry into the area until morning and daylight when visibility was better and everyone had a chance to settle down from what had happened in the evening."</w:t>
      </w:r>
    </w:p>
    <w:p w:rsidR="00C10017" w:rsidRPr="00B434FD" w:rsidRDefault="00C10017" w:rsidP="00C10017">
      <w:pPr>
        <w:pStyle w:val="Heading4"/>
        <w:rPr>
          <w:rFonts w:cs="Calibri"/>
        </w:rPr>
      </w:pPr>
      <w:r w:rsidRPr="00B434FD">
        <w:rPr>
          <w:rFonts w:cs="Calibri"/>
        </w:rPr>
        <w:t xml:space="preserve">Impact non-unique – previous explosion did nothing </w:t>
      </w:r>
    </w:p>
    <w:p w:rsidR="00C10017" w:rsidRPr="00B434FD" w:rsidRDefault="00C10017" w:rsidP="00C10017">
      <w:pPr>
        <w:rPr>
          <w:rFonts w:cs="Calibri"/>
        </w:rPr>
      </w:pPr>
      <w:r w:rsidRPr="00B434FD">
        <w:rPr>
          <w:rStyle w:val="Style13ptBold"/>
          <w:rFonts w:ascii="Calibri" w:hAnsi="Calibri" w:cs="Calibri"/>
        </w:rPr>
        <w:t xml:space="preserve">Scriber 14 </w:t>
      </w:r>
      <w:r w:rsidRPr="00B434FD">
        <w:rPr>
          <w:rFonts w:cs="Calibri"/>
        </w:rPr>
        <w:t xml:space="preserve">Brad Scriber works for National Geographic. Why NASA Blew up a Rocket Just After a Launch. National Geographic. 10-31-2014. </w:t>
      </w:r>
    </w:p>
    <w:p w:rsidR="00C10017" w:rsidRPr="00B434FD" w:rsidRDefault="00C10017" w:rsidP="00C10017">
      <w:pPr>
        <w:rPr>
          <w:rFonts w:cs="Calibri"/>
        </w:rPr>
      </w:pPr>
    </w:p>
    <w:p w:rsidR="00C10017" w:rsidRPr="00B434FD" w:rsidRDefault="00C10017" w:rsidP="00C10017">
      <w:pPr>
        <w:rPr>
          <w:rStyle w:val="StyleUnderline"/>
          <w:rFonts w:ascii="Calibri" w:hAnsi="Calibri" w:cs="Calibri"/>
        </w:rPr>
      </w:pPr>
      <w:r w:rsidRPr="00B434FD">
        <w:rPr>
          <w:rStyle w:val="StyleUnderline"/>
          <w:rFonts w:ascii="Calibri" w:hAnsi="Calibri" w:cs="Calibri"/>
        </w:rPr>
        <w:t>WALLOPS</w:t>
      </w:r>
      <w:r w:rsidRPr="00B434FD">
        <w:rPr>
          <w:rFonts w:cs="Calibri"/>
          <w:sz w:val="14"/>
        </w:rPr>
        <w:t xml:space="preserve"> ISLAND, VIRGINIA—</w:t>
      </w:r>
      <w:r w:rsidRPr="00B434FD">
        <w:rPr>
          <w:rStyle w:val="StyleUnderline"/>
          <w:rFonts w:ascii="Calibri" w:hAnsi="Calibri" w:cs="Calibri"/>
        </w:rPr>
        <w:t xml:space="preserve">EVERY time NASA launches a rocket, two safety officers have one weighty decision: They have to decide whether to push a self-destruct button if it appears the launch is going awry. If they make the wrong call either way, </w:t>
      </w:r>
      <w:r w:rsidRPr="00B434FD">
        <w:rPr>
          <w:rStyle w:val="Emphasis"/>
          <w:rFonts w:cs="Calibri"/>
        </w:rPr>
        <w:t xml:space="preserve">bad things </w:t>
      </w:r>
      <w:r w:rsidRPr="00B434FD">
        <w:rPr>
          <w:rFonts w:cs="Calibri"/>
          <w:sz w:val="14"/>
        </w:rPr>
        <w:t>can</w:t>
      </w:r>
      <w:r w:rsidRPr="00B434FD">
        <w:rPr>
          <w:rStyle w:val="Emphasis"/>
          <w:rFonts w:cs="Calibri"/>
        </w:rPr>
        <w:t xml:space="preserve"> happen</w:t>
      </w:r>
      <w:r w:rsidRPr="00B434FD">
        <w:rPr>
          <w:rFonts w:cs="Calibri"/>
          <w:sz w:val="14"/>
        </w:rPr>
        <w:t xml:space="preserve">. </w:t>
      </w:r>
      <w:r w:rsidRPr="00B434FD">
        <w:rPr>
          <w:rStyle w:val="StyleUnderline"/>
          <w:rFonts w:ascii="Calibri" w:hAnsi="Calibri" w:cs="Calibri"/>
        </w:rPr>
        <w:t xml:space="preserve">Destroy a rocket prematurely, and millions of dollars in equipment and research go up in flames unnecessarily. Allow a malfunctioning rocket to continue, and the lives of people near the launch site could be at risk. Tuesday night, I saw what happens when they make the right call. A 139-foot-tall (43 meters) </w:t>
      </w:r>
      <w:r w:rsidRPr="00CA0B1B">
        <w:rPr>
          <w:rStyle w:val="StyleUnderline"/>
          <w:rFonts w:ascii="Calibri" w:hAnsi="Calibri" w:cs="Calibri"/>
          <w:highlight w:val="yellow"/>
        </w:rPr>
        <w:t>Antares rocket malfunctioned</w:t>
      </w:r>
      <w:r w:rsidRPr="00B434FD">
        <w:rPr>
          <w:rStyle w:val="StyleUnderline"/>
          <w:rFonts w:ascii="Calibri" w:hAnsi="Calibri" w:cs="Calibri"/>
        </w:rPr>
        <w:t xml:space="preserve"> shortly after takeoff, and </w:t>
      </w:r>
      <w:r w:rsidRPr="00CA0B1B">
        <w:rPr>
          <w:rStyle w:val="StyleUnderline"/>
          <w:rFonts w:ascii="Calibri" w:hAnsi="Calibri" w:cs="Calibri"/>
          <w:highlight w:val="yellow"/>
        </w:rPr>
        <w:t>was destroyed in a massive explosion at the launch site after safety officers sent a kill signal</w:t>
      </w:r>
      <w:r w:rsidRPr="00B434FD">
        <w:rPr>
          <w:rStyle w:val="StyleUnderline"/>
          <w:rFonts w:ascii="Calibri" w:hAnsi="Calibri" w:cs="Calibri"/>
        </w:rPr>
        <w:t>. The glow from the accident was visible for miles up and down the coast, but because of the safeguards in place, no one was injured.</w:t>
      </w:r>
      <w:r w:rsidRPr="00B434FD">
        <w:rPr>
          <w:rFonts w:cs="Calibri"/>
          <w:sz w:val="14"/>
        </w:rPr>
        <w:t xml:space="preserve"> </w:t>
      </w:r>
      <w:r w:rsidRPr="00B434FD">
        <w:rPr>
          <w:rStyle w:val="StyleUnderline"/>
          <w:rFonts w:ascii="Calibri" w:hAnsi="Calibri" w:cs="Calibri"/>
        </w:rPr>
        <w:t>The flight safety officer and the range safety officer are tasked with deciding whether a rocket is operating properly and either disabling it for safety reasons or letting it proceed</w:t>
      </w:r>
      <w:r w:rsidRPr="00B434FD">
        <w:rPr>
          <w:rFonts w:cs="Calibri"/>
          <w:sz w:val="14"/>
        </w:rPr>
        <w:t xml:space="preserve">. There can be just seconds to decide, and there is no instant replay. For reasons still being investigated, </w:t>
      </w:r>
      <w:r w:rsidRPr="00B434FD">
        <w:rPr>
          <w:rStyle w:val="StyleUnderline"/>
          <w:rFonts w:ascii="Calibri" w:hAnsi="Calibri" w:cs="Calibri"/>
        </w:rPr>
        <w:t xml:space="preserve">the rocket started behaving erratically and exploded in a mountain of flame and smoke. This inferno burned across an otherwise picturesque post-sunset sky, accented high above the horizon to my right by a sliver of a crescent moon. (Read an early account of the accident.) </w:t>
      </w:r>
      <w:r w:rsidRPr="00CA0B1B">
        <w:rPr>
          <w:rStyle w:val="StyleUnderline"/>
          <w:rFonts w:ascii="Calibri" w:hAnsi="Calibri" w:cs="Calibri"/>
          <w:highlight w:val="yellow"/>
        </w:rPr>
        <w:t>The explosion happened</w:t>
      </w:r>
      <w:r w:rsidRPr="00B434FD">
        <w:rPr>
          <w:rStyle w:val="StyleUnderline"/>
          <w:rFonts w:ascii="Calibri" w:hAnsi="Calibri" w:cs="Calibri"/>
        </w:rPr>
        <w:t xml:space="preserve"> after safety officers, watching for any of ten specified problems, such as a gross deviation from the flight path, sent a signal from the flight termination system to disable the rocket, </w:t>
      </w:r>
      <w:r w:rsidRPr="00CA0B1B">
        <w:rPr>
          <w:rStyle w:val="StyleUnderline"/>
          <w:rFonts w:ascii="Calibri" w:hAnsi="Calibri" w:cs="Calibri"/>
          <w:highlight w:val="yellow"/>
        </w:rPr>
        <w:t>although damage from the malfunction may have already doomed it to collapse back to Earth.</w:t>
      </w:r>
      <w:r w:rsidRPr="00B434FD">
        <w:rPr>
          <w:rStyle w:val="StyleUnderline"/>
          <w:rFonts w:ascii="Calibri" w:hAnsi="Calibri" w:cs="Calibri"/>
        </w:rPr>
        <w:t xml:space="preserve"> (Read about the ongoing investigation.)</w:t>
      </w:r>
      <w:r w:rsidRPr="00B434FD">
        <w:rPr>
          <w:rFonts w:cs="Calibri"/>
          <w:sz w:val="14"/>
        </w:rPr>
        <w:t xml:space="preserve"> Standing in the media viewing area, about two miles (three kilometers) from the launchpad, I was as close as anyone was allowed to be, with the exception of a few members of the launch crew. </w:t>
      </w:r>
      <w:r w:rsidRPr="00B434FD">
        <w:rPr>
          <w:rStyle w:val="StyleUnderline"/>
          <w:rFonts w:ascii="Calibri" w:hAnsi="Calibri" w:cs="Calibri"/>
        </w:rPr>
        <w:t>Most of these crew members were in a hardened blockhouse near the launchpad, but two had a very special role that required them to stand out in the open. In an age of increasingly sophisticated digital technology, the go or no-go decision is sometimes made with technology that is decidedly from the analog age. In the early seconds of a launch, when the rocket is near the ground, there is too much interference from trees and nearby structures for radar and other monitoring systems to be accurate. So spotters watch the launch through wooden viewing frames fitted with guide wires. If the rocket crosses behind a wire, they know it's veering off track and they send up an alarm telling the safety officers to abort. Then they seek shelter. I had come to write a benign travel story about being a space groupie at a place that is also famous for wild ponies and Chesapeake Bay oysters, so it took a few moments to realize the story had evolved. I was witnessing a disaster</w:t>
      </w:r>
      <w:r w:rsidRPr="00B434FD">
        <w:rPr>
          <w:rFonts w:cs="Calibri"/>
          <w:sz w:val="14"/>
        </w:rPr>
        <w:t xml:space="preserve">. Even a successful launch produces an incredible amount of smoke and fire as the thrust pushes a 652,000-pound (296,000-kilogram) rocket out of the atmosphere. </w:t>
      </w:r>
      <w:r w:rsidRPr="00B434FD">
        <w:rPr>
          <w:rStyle w:val="StyleUnderline"/>
          <w:rFonts w:ascii="Calibri" w:hAnsi="Calibri" w:cs="Calibri"/>
        </w:rPr>
        <w:t>In this failed launch, fuel that was meant to burn off gradually instead exploded in a ferocious fireball. Spirals of flame fanned out from the launchpad in all directions as the controlled burn gave way to chaos. The scene in my camera's viewfinder was utterly overwhelming.</w:t>
      </w:r>
      <w:r w:rsidRPr="00B434FD">
        <w:rPr>
          <w:rFonts w:cs="Calibri"/>
          <w:sz w:val="14"/>
        </w:rPr>
        <w:t xml:space="preserve"> </w:t>
      </w:r>
      <w:r w:rsidRPr="00B434FD">
        <w:rPr>
          <w:rStyle w:val="StyleUnderline"/>
          <w:rFonts w:ascii="Calibri" w:hAnsi="Calibri" w:cs="Calibri"/>
        </w:rPr>
        <w:t xml:space="preserve">As the overpressure pushed out from the launchpad, I could feel the explosion as well as see it. Elsewhere, the same shock wave knocked two spectators off the bed of their pickup truck and another off her dock. The blast broke windows and imploded doors in buildings close to the launch site. </w:t>
      </w:r>
      <w:r w:rsidRPr="00CA0B1B">
        <w:rPr>
          <w:rStyle w:val="StyleUnderline"/>
          <w:rFonts w:ascii="Calibri" w:hAnsi="Calibri" w:cs="Calibri"/>
          <w:highlight w:val="yellow"/>
        </w:rPr>
        <w:t>We had been warned upon arrival that things can always go wrong</w:t>
      </w:r>
      <w:r w:rsidRPr="00B434FD">
        <w:rPr>
          <w:rStyle w:val="StyleUnderline"/>
          <w:rFonts w:ascii="Calibri" w:hAnsi="Calibri" w:cs="Calibri"/>
        </w:rPr>
        <w:t xml:space="preserve">, but at the time it had seemed like an abundance of caution, a flight attendant's speech to frequent fliers. Caution had already delayed the launch from Monday night, when a single sailboat in a restricted area caused a cancellation. On this night, there was a chance of another delay: Shifting winds meant that the crowds gathered on nearby Assateague Island had to move farther away from the flight path for safety. </w:t>
      </w:r>
      <w:r w:rsidRPr="00CA0B1B">
        <w:rPr>
          <w:rStyle w:val="StyleUnderline"/>
          <w:rFonts w:ascii="Calibri" w:hAnsi="Calibri" w:cs="Calibri"/>
          <w:highlight w:val="yellow"/>
        </w:rPr>
        <w:t>It's easy to delay a rocket. A mechanical problem, weather that's just a bit off, or a 32-in-a-million chance that someone will be injured can all scrub a launch</w:t>
      </w:r>
      <w:r w:rsidRPr="00B434FD">
        <w:rPr>
          <w:rStyle w:val="StyleUnderline"/>
          <w:rFonts w:ascii="Calibri" w:hAnsi="Calibri" w:cs="Calibri"/>
        </w:rPr>
        <w:t xml:space="preserve">. </w:t>
      </w:r>
      <w:r w:rsidRPr="00B434FD">
        <w:rPr>
          <w:rFonts w:cs="Calibri"/>
          <w:sz w:val="14"/>
        </w:rPr>
        <w:t>Monday's caution had been met with disappointment and irritation since only about half of the crowd could return for the rescheduled launch. But in the orange glow of Tuesday's catastrophe, the words we had been told to listen for finally registered. "Back to the bus. Back to the bus." So back we went. The VIPs and NASA employees watching nearby did so as well. Out the bus windows, we could see the slurry of fire that had spilled across the launch area and surrounding marsh. A parade of fire trucks rushed in the other direction to contain it</w:t>
      </w:r>
      <w:r w:rsidRPr="00B434FD">
        <w:rPr>
          <w:rStyle w:val="Emphasis"/>
          <w:rFonts w:cs="Calibri"/>
        </w:rPr>
        <w:t xml:space="preserve">. </w:t>
      </w:r>
      <w:r w:rsidRPr="00CA0B1B">
        <w:rPr>
          <w:rStyle w:val="Emphasis"/>
          <w:rFonts w:cs="Calibri"/>
          <w:highlight w:val="yellow"/>
        </w:rPr>
        <w:t>We learned that no one had been hurt</w:t>
      </w:r>
      <w:r w:rsidRPr="00B434FD">
        <w:rPr>
          <w:rStyle w:val="Emphasis"/>
          <w:rFonts w:cs="Calibri"/>
        </w:rPr>
        <w:t>—</w:t>
      </w:r>
      <w:r w:rsidRPr="00CA0B1B">
        <w:rPr>
          <w:rStyle w:val="Emphasis"/>
          <w:rFonts w:cs="Calibri"/>
          <w:highlight w:val="yellow"/>
        </w:rPr>
        <w:t>not even the sky scanners with their picture-frame viewfinders</w:t>
      </w:r>
      <w:r w:rsidRPr="00CA0B1B">
        <w:rPr>
          <w:rStyle w:val="StyleUnderline"/>
          <w:rFonts w:ascii="Calibri" w:hAnsi="Calibri" w:cs="Calibri"/>
          <w:highlight w:val="yellow"/>
        </w:rPr>
        <w:t>.</w:t>
      </w:r>
      <w:r w:rsidRPr="00B434FD">
        <w:rPr>
          <w:rStyle w:val="StyleUnderline"/>
          <w:rFonts w:ascii="Calibri" w:hAnsi="Calibri" w:cs="Calibri"/>
        </w:rPr>
        <w:t xml:space="preserve"> With no human toll, we were free to marvel at the spectacle. At a briefing about the incident that evening at the visitor center, we heard from NASA's William Gerstenmaier, who pointed out that "</w:t>
      </w:r>
      <w:r w:rsidRPr="00CA0B1B">
        <w:rPr>
          <w:rStyle w:val="StyleUnderline"/>
          <w:rFonts w:ascii="Calibri" w:hAnsi="Calibri" w:cs="Calibri"/>
          <w:highlight w:val="yellow"/>
        </w:rPr>
        <w:t>launch is a really tough business. When we look at all these events that occur flawlessly and go well, we need to recognize how difficult and demanding this business really is</w:t>
      </w:r>
      <w:r w:rsidRPr="00CA0B1B">
        <w:rPr>
          <w:rFonts w:cs="Calibri"/>
          <w:sz w:val="14"/>
          <w:highlight w:val="yellow"/>
        </w:rPr>
        <w:t>.</w:t>
      </w:r>
      <w:r w:rsidRPr="00B434FD">
        <w:rPr>
          <w:rFonts w:cs="Calibri"/>
          <w:sz w:val="14"/>
        </w:rPr>
        <w:t>" Frank Culbertson, an executive with Orbital Sciences, the private company whose rocket was being launched, added, "</w:t>
      </w:r>
      <w:r w:rsidRPr="00B434FD">
        <w:rPr>
          <w:rStyle w:val="StyleUnderline"/>
          <w:rFonts w:ascii="Calibri" w:hAnsi="Calibri" w:cs="Calibri"/>
        </w:rPr>
        <w:t xml:space="preserve">It's a tough time to lose a launch vehicle like this and its payload. It's not as tragic as losing a life associated with it ... All we lost was hardware." It's valuable hardware and represents intense efforts and investment, but Orbital vowed to return and keep launching. A stretch of success can make one forget how audacious and complicated it is to maintain the human footprint in space. </w:t>
      </w:r>
      <w:r w:rsidRPr="00CA0B1B">
        <w:rPr>
          <w:rStyle w:val="StyleUnderline"/>
          <w:rFonts w:ascii="Calibri" w:hAnsi="Calibri" w:cs="Calibri"/>
          <w:highlight w:val="yellow"/>
        </w:rPr>
        <w:t>A well-managed disaster can renew respect for the cautionary principles that can lead to those discouraging delays for spectators. It's a reminder that there's nothing routine or simple about spaceflight. It is, after all, rocket science.</w:t>
      </w:r>
    </w:p>
    <w:p w:rsidR="00C10017" w:rsidRPr="00B434FD" w:rsidRDefault="00C10017" w:rsidP="00C10017">
      <w:pPr>
        <w:pStyle w:val="Heading3"/>
        <w:rPr>
          <w:rFonts w:eastAsia="Calibri" w:cs="Calibri"/>
        </w:rPr>
      </w:pPr>
      <w:r w:rsidRPr="00B434FD">
        <w:rPr>
          <w:rFonts w:eastAsia="Calibri" w:cs="Calibri"/>
        </w:rPr>
        <w:t>A2: Wallops---1AR---No Impact</w:t>
      </w:r>
    </w:p>
    <w:p w:rsidR="00C10017" w:rsidRPr="00B434FD" w:rsidRDefault="00C10017" w:rsidP="00C10017">
      <w:pPr>
        <w:pStyle w:val="Heading4"/>
        <w:rPr>
          <w:rFonts w:eastAsia="Calibri" w:cs="Calibri"/>
          <w:b w:val="0"/>
        </w:rPr>
      </w:pPr>
      <w:r w:rsidRPr="00B434FD">
        <w:rPr>
          <w:rFonts w:eastAsia="Calibri" w:cs="Calibri"/>
        </w:rPr>
        <w:t xml:space="preserve">Colonization impossible – </w:t>
      </w:r>
      <w:r w:rsidRPr="00B434FD">
        <w:rPr>
          <w:rFonts w:eastAsia="Calibri" w:cs="Calibri"/>
          <w:b w:val="0"/>
        </w:rPr>
        <w:t>previous missions prove nothing</w:t>
      </w:r>
    </w:p>
    <w:p w:rsidR="00C10017" w:rsidRPr="00B434FD" w:rsidRDefault="00C10017" w:rsidP="00C10017">
      <w:pPr>
        <w:rPr>
          <w:rFonts w:cs="Calibri"/>
        </w:rPr>
      </w:pPr>
      <w:r w:rsidRPr="00B434FD">
        <w:rPr>
          <w:rStyle w:val="Style13ptBold"/>
          <w:rFonts w:ascii="Calibri" w:hAnsi="Calibri" w:cs="Calibri"/>
        </w:rPr>
        <w:t>Launius 10</w:t>
      </w:r>
      <w:r w:rsidRPr="00B434FD">
        <w:rPr>
          <w:rFonts w:cs="Calibri"/>
          <w:b/>
          <w:bCs/>
        </w:rPr>
        <w:t xml:space="preserve"> </w:t>
      </w:r>
      <w:r w:rsidRPr="00B434FD">
        <w:rPr>
          <w:rFonts w:cs="Calibri"/>
        </w:rPr>
        <w:t xml:space="preserve">(2010, Roger, PhD, Curator, Planetary Exploration Programs, National Air and Space Museum, expert on Aerospace history, fellow and board member of the American Astronautical Society, “Can we colonize the solar system? Human biology and survival in the extreme space environment,” Endeavour Volume 34, Issue 3, September 2010, Pages 122-129, science direct, ) </w:t>
      </w:r>
    </w:p>
    <w:p w:rsidR="00C10017" w:rsidRPr="00B434FD" w:rsidRDefault="00C10017" w:rsidP="00C10017">
      <w:pPr>
        <w:rPr>
          <w:rFonts w:eastAsia="Calibri" w:cs="Calibri"/>
          <w:bCs/>
          <w:u w:val="single"/>
        </w:rPr>
      </w:pPr>
    </w:p>
    <w:p w:rsidR="00C10017" w:rsidRPr="00B434FD" w:rsidRDefault="00C10017" w:rsidP="00C10017">
      <w:pPr>
        <w:rPr>
          <w:rFonts w:eastAsia="Calibri" w:cs="Calibri"/>
          <w:bCs/>
          <w:sz w:val="14"/>
          <w:u w:val="single"/>
        </w:rPr>
      </w:pPr>
      <w:r w:rsidRPr="00B434FD">
        <w:rPr>
          <w:rFonts w:eastAsia="Calibri" w:cs="Calibri"/>
          <w:sz w:val="16"/>
        </w:rPr>
        <w:t xml:space="preserve">Although microbial life might survive the extreme conditions of space, </w:t>
      </w:r>
      <w:r w:rsidRPr="00B434FD">
        <w:rPr>
          <w:rFonts w:eastAsia="Calibri" w:cs="Calibri"/>
          <w:bCs/>
          <w:u w:val="single"/>
        </w:rPr>
        <w:t xml:space="preserve">for Homo sapien sapiens the </w:t>
      </w:r>
      <w:r w:rsidRPr="00CA0B1B">
        <w:rPr>
          <w:rFonts w:eastAsia="Calibri" w:cs="Calibri"/>
          <w:bCs/>
          <w:highlight w:val="yellow"/>
          <w:u w:val="single"/>
        </w:rPr>
        <w:t xml:space="preserve">space </w:t>
      </w:r>
      <w:r w:rsidRPr="00B434FD">
        <w:rPr>
          <w:rFonts w:eastAsia="Calibri" w:cs="Calibri"/>
          <w:bCs/>
          <w:u w:val="single"/>
        </w:rPr>
        <w:t xml:space="preserve">environment </w:t>
      </w:r>
      <w:r w:rsidRPr="00CA0B1B">
        <w:rPr>
          <w:rFonts w:eastAsia="Calibri" w:cs="Calibri"/>
          <w:bCs/>
          <w:highlight w:val="yellow"/>
          <w:u w:val="single"/>
        </w:rPr>
        <w:t xml:space="preserve">remains </w:t>
      </w:r>
      <w:r w:rsidRPr="00B434FD">
        <w:rPr>
          <w:rFonts w:eastAsia="Calibri" w:cs="Calibri"/>
          <w:bCs/>
          <w:u w:val="single"/>
        </w:rPr>
        <w:t xml:space="preserve">remarkably </w:t>
      </w:r>
      <w:r w:rsidRPr="00CA0B1B">
        <w:rPr>
          <w:rFonts w:eastAsia="Calibri" w:cs="Calibri"/>
          <w:bCs/>
          <w:highlight w:val="yellow"/>
          <w:u w:val="single"/>
        </w:rPr>
        <w:t>dangerous</w:t>
      </w:r>
      <w:r w:rsidRPr="00B434FD">
        <w:rPr>
          <w:rFonts w:eastAsia="Calibri" w:cs="Calibri"/>
          <w:bCs/>
          <w:u w:val="single"/>
        </w:rPr>
        <w:t xml:space="preserve"> to life.</w:t>
      </w:r>
      <w:r w:rsidRPr="00B434FD">
        <w:rPr>
          <w:rFonts w:eastAsia="Calibri" w:cs="Calibri"/>
          <w:sz w:val="16"/>
        </w:rPr>
        <w:t xml:space="preserve"> One space life scientist, Vadim Rygalov, remarked that </w:t>
      </w:r>
      <w:r w:rsidRPr="00CA0B1B">
        <w:rPr>
          <w:rFonts w:eastAsia="Calibri" w:cs="Calibri"/>
          <w:bCs/>
          <w:highlight w:val="yellow"/>
          <w:u w:val="single"/>
        </w:rPr>
        <w:t>ensuring human life</w:t>
      </w:r>
      <w:r w:rsidRPr="00B434FD">
        <w:rPr>
          <w:rFonts w:eastAsia="Calibri" w:cs="Calibri"/>
          <w:bCs/>
          <w:u w:val="single"/>
        </w:rPr>
        <w:t xml:space="preserve"> during spaceflight </w:t>
      </w:r>
      <w:r w:rsidRPr="00CA0B1B">
        <w:rPr>
          <w:rFonts w:eastAsia="Calibri" w:cs="Calibri"/>
          <w:bCs/>
          <w:highlight w:val="yellow"/>
          <w:u w:val="single"/>
        </w:rPr>
        <w:t>was</w:t>
      </w:r>
      <w:r w:rsidRPr="00B434FD">
        <w:rPr>
          <w:rFonts w:eastAsia="Calibri" w:cs="Calibri"/>
          <w:bCs/>
          <w:u w:val="single"/>
        </w:rPr>
        <w:t xml:space="preserve"> largely </w:t>
      </w:r>
      <w:r w:rsidRPr="00CA0B1B">
        <w:rPr>
          <w:rFonts w:eastAsia="Calibri" w:cs="Calibri"/>
          <w:bCs/>
          <w:highlight w:val="yellow"/>
          <w:u w:val="single"/>
        </w:rPr>
        <w:t>about providing</w:t>
      </w:r>
      <w:r w:rsidRPr="00B434FD">
        <w:rPr>
          <w:rFonts w:eastAsia="Calibri" w:cs="Calibri"/>
          <w:bCs/>
          <w:u w:val="single"/>
        </w:rPr>
        <w:t xml:space="preserve"> the basics of human physiological needs. From the most critical</w:t>
      </w:r>
      <w:r w:rsidRPr="00B434FD">
        <w:rPr>
          <w:rFonts w:eastAsia="Calibri" w:cs="Calibri"/>
          <w:sz w:val="16"/>
        </w:rPr>
        <w:t xml:space="preserve"> – meaning that its absence would cause immediate death, </w:t>
      </w:r>
      <w:r w:rsidRPr="00B434FD">
        <w:rPr>
          <w:rFonts w:eastAsia="Calibri" w:cs="Calibri"/>
          <w:bCs/>
          <w:u w:val="single"/>
        </w:rPr>
        <w:t>to the least</w:t>
      </w:r>
      <w:r w:rsidRPr="00B434FD">
        <w:rPr>
          <w:rFonts w:eastAsia="Calibri" w:cs="Calibri"/>
          <w:sz w:val="16"/>
        </w:rPr>
        <w:t xml:space="preserve"> critical – </w:t>
      </w:r>
      <w:r w:rsidRPr="00B434FD">
        <w:rPr>
          <w:rFonts w:eastAsia="Calibri" w:cs="Calibri"/>
          <w:bCs/>
          <w:u w:val="single"/>
        </w:rPr>
        <w:t xml:space="preserve">these include such </w:t>
      </w:r>
      <w:r w:rsidRPr="00CA0B1B">
        <w:rPr>
          <w:rFonts w:eastAsia="Calibri" w:cs="Calibri"/>
          <w:bCs/>
          <w:highlight w:val="yellow"/>
          <w:u w:val="single"/>
        </w:rPr>
        <w:t>constants</w:t>
      </w:r>
      <w:r w:rsidRPr="00B434FD">
        <w:rPr>
          <w:rFonts w:eastAsia="Calibri" w:cs="Calibri"/>
          <w:sz w:val="16"/>
        </w:rPr>
        <w:t xml:space="preserve"> available here on Earth </w:t>
      </w:r>
      <w:r w:rsidRPr="00CA0B1B">
        <w:rPr>
          <w:rFonts w:eastAsia="Calibri" w:cs="Calibri"/>
          <w:bCs/>
          <w:highlight w:val="yellow"/>
          <w:u w:val="single"/>
        </w:rPr>
        <w:t xml:space="preserve">of </w:t>
      </w:r>
      <w:r w:rsidRPr="00B434FD">
        <w:rPr>
          <w:rFonts w:eastAsia="Calibri" w:cs="Calibri"/>
          <w:bCs/>
          <w:u w:val="single"/>
        </w:rPr>
        <w:t xml:space="preserve">atmospheric </w:t>
      </w:r>
      <w:r w:rsidRPr="00CA0B1B">
        <w:rPr>
          <w:rFonts w:eastAsia="Calibri" w:cs="Calibri"/>
          <w:bCs/>
          <w:highlight w:val="yellow"/>
          <w:u w:val="single"/>
        </w:rPr>
        <w:t>pressure</w:t>
      </w:r>
      <w:r w:rsidRPr="00B434FD">
        <w:rPr>
          <w:rFonts w:eastAsia="Calibri" w:cs="Calibri"/>
          <w:bCs/>
          <w:u w:val="single"/>
        </w:rPr>
        <w:t xml:space="preserve">, breathable </w:t>
      </w:r>
      <w:r w:rsidRPr="00CA0B1B">
        <w:rPr>
          <w:rFonts w:eastAsia="Calibri" w:cs="Calibri"/>
          <w:bCs/>
          <w:highlight w:val="yellow"/>
          <w:u w:val="single"/>
        </w:rPr>
        <w:t xml:space="preserve">oxygen, temperature, </w:t>
      </w:r>
      <w:r w:rsidRPr="00B434FD">
        <w:rPr>
          <w:rFonts w:eastAsia="Calibri" w:cs="Calibri"/>
          <w:bCs/>
          <w:u w:val="single"/>
        </w:rPr>
        <w:t xml:space="preserve">drinking </w:t>
      </w:r>
      <w:r w:rsidRPr="00CA0B1B">
        <w:rPr>
          <w:rFonts w:eastAsia="Calibri" w:cs="Calibri"/>
          <w:bCs/>
          <w:highlight w:val="yellow"/>
          <w:u w:val="single"/>
        </w:rPr>
        <w:t xml:space="preserve">water, food, </w:t>
      </w:r>
      <w:r w:rsidRPr="00B434FD">
        <w:rPr>
          <w:rFonts w:eastAsia="Calibri" w:cs="Calibri"/>
          <w:bCs/>
          <w:u w:val="single"/>
        </w:rPr>
        <w:t xml:space="preserve">gravitational pull on physical systems, </w:t>
      </w:r>
      <w:r w:rsidRPr="00CA0B1B">
        <w:rPr>
          <w:rFonts w:eastAsia="Calibri" w:cs="Calibri"/>
          <w:bCs/>
          <w:highlight w:val="yellow"/>
          <w:u w:val="single"/>
        </w:rPr>
        <w:t>radiation mitigation, and others</w:t>
      </w:r>
      <w:r w:rsidRPr="00B434FD">
        <w:rPr>
          <w:rFonts w:eastAsia="Calibri" w:cs="Calibri"/>
          <w:bCs/>
          <w:u w:val="single"/>
        </w:rPr>
        <w:t xml:space="preserve"> </w:t>
      </w:r>
      <w:r w:rsidRPr="00B434FD">
        <w:rPr>
          <w:rFonts w:eastAsia="Calibri" w:cs="Calibri"/>
          <w:sz w:val="16"/>
        </w:rPr>
        <w:t xml:space="preserve">of a less immediate nature. As technologies, and knowledge about them, stand at this time, </w:t>
      </w:r>
      <w:r w:rsidRPr="00CA0B1B">
        <w:rPr>
          <w:rFonts w:eastAsia="Calibri" w:cs="Calibri"/>
          <w:bCs/>
          <w:highlight w:val="yellow"/>
          <w:u w:val="single"/>
        </w:rPr>
        <w:t>humans are able to venture</w:t>
      </w:r>
      <w:r w:rsidRPr="00B434FD">
        <w:rPr>
          <w:rFonts w:eastAsia="Calibri" w:cs="Calibri"/>
          <w:bCs/>
          <w:u w:val="single"/>
        </w:rPr>
        <w:t xml:space="preserve"> into space </w:t>
      </w:r>
      <w:r w:rsidRPr="00CA0B1B">
        <w:rPr>
          <w:rFonts w:eastAsia="Calibri" w:cs="Calibri"/>
          <w:bCs/>
          <w:highlight w:val="yellow"/>
          <w:u w:val="single"/>
        </w:rPr>
        <w:t>for short periods</w:t>
      </w:r>
      <w:r w:rsidRPr="00B434FD">
        <w:rPr>
          <w:rFonts w:eastAsia="Calibri" w:cs="Calibri"/>
          <w:bCs/>
          <w:u w:val="single"/>
        </w:rPr>
        <w:t xml:space="preserve"> of less than a year</w:t>
      </w:r>
      <w:r w:rsidRPr="00B434FD">
        <w:rPr>
          <w:rFonts w:eastAsia="Calibri" w:cs="Calibri"/>
          <w:sz w:val="16"/>
        </w:rPr>
        <w:t xml:space="preserve"> only by supplying all of these needs either by taking everything with them (oxygen, food, air, etc.) or creating them artificially (pressurized vehicles, centrifugal force to substitute for gravity, etc.).10 Spaceflight would be much easier if humans could go into hibernation during the extremes of spaceflight, as did the Streptococcus mitis bacteria. </w:t>
      </w:r>
      <w:r w:rsidRPr="00B434FD">
        <w:rPr>
          <w:rFonts w:eastAsia="Calibri" w:cs="Calibri"/>
          <w:bCs/>
          <w:u w:val="single"/>
        </w:rPr>
        <w:t>Resolving these issues has proven difficult but not insurmountable for</w:t>
      </w:r>
      <w:r w:rsidRPr="00B434FD">
        <w:rPr>
          <w:rFonts w:eastAsia="Calibri" w:cs="Calibri"/>
          <w:sz w:val="16"/>
        </w:rPr>
        <w:t xml:space="preserve"> such </w:t>
      </w:r>
      <w:r w:rsidRPr="00B434FD">
        <w:rPr>
          <w:rFonts w:eastAsia="Calibri" w:cs="Calibri"/>
          <w:bCs/>
          <w:u w:val="single"/>
        </w:rPr>
        <w:t>basic spaceflight activities</w:t>
      </w:r>
      <w:r w:rsidRPr="00B434FD">
        <w:rPr>
          <w:rFonts w:eastAsia="Calibri" w:cs="Calibri"/>
          <w:sz w:val="16"/>
        </w:rPr>
        <w:t xml:space="preserve"> as those undertaken during the heroic age of space exploration when the United States and the Soviet Union raced to the Moon. </w:t>
      </w:r>
      <w:r w:rsidRPr="00CA0B1B">
        <w:rPr>
          <w:rFonts w:eastAsia="Calibri" w:cs="Calibri"/>
          <w:bCs/>
          <w:highlight w:val="yellow"/>
          <w:u w:val="single"/>
        </w:rPr>
        <w:t>Overcoming the tech</w:t>
      </w:r>
      <w:r w:rsidRPr="00B434FD">
        <w:rPr>
          <w:rFonts w:eastAsia="Calibri" w:cs="Calibri"/>
          <w:bCs/>
          <w:u w:val="single"/>
        </w:rPr>
        <w:t xml:space="preserve">nological </w:t>
      </w:r>
      <w:r w:rsidRPr="00CA0B1B">
        <w:rPr>
          <w:rFonts w:eastAsia="Calibri" w:cs="Calibri"/>
          <w:bCs/>
          <w:highlight w:val="yellow"/>
          <w:u w:val="single"/>
        </w:rPr>
        <w:t xml:space="preserve">hurdles </w:t>
      </w:r>
      <w:r w:rsidRPr="00B434FD">
        <w:rPr>
          <w:rFonts w:eastAsia="Calibri" w:cs="Calibri"/>
          <w:bCs/>
          <w:u w:val="single"/>
        </w:rPr>
        <w:t xml:space="preserve">encountered during the Mercury, Gemini, and Apollo programs </w:t>
      </w:r>
      <w:r w:rsidRPr="00CA0B1B">
        <w:rPr>
          <w:rFonts w:eastAsia="Calibri" w:cs="Calibri"/>
          <w:bCs/>
          <w:highlight w:val="yellow"/>
          <w:u w:val="single"/>
        </w:rPr>
        <w:t>were child's play in comparison to the threat to human life posed by</w:t>
      </w:r>
      <w:r w:rsidRPr="00B434FD">
        <w:rPr>
          <w:rFonts w:eastAsia="Calibri" w:cs="Calibri"/>
          <w:bCs/>
          <w:u w:val="single"/>
        </w:rPr>
        <w:t xml:space="preserve"> long duration, </w:t>
      </w:r>
      <w:r w:rsidRPr="00CA0B1B">
        <w:rPr>
          <w:rFonts w:eastAsia="Calibri" w:cs="Calibri"/>
          <w:bCs/>
          <w:highlight w:val="yellow"/>
          <w:u w:val="single"/>
        </w:rPr>
        <w:t>deep space missions</w:t>
      </w:r>
      <w:r w:rsidRPr="00B434FD">
        <w:rPr>
          <w:rFonts w:eastAsia="Calibri" w:cs="Calibri"/>
          <w:bCs/>
          <w:u w:val="single"/>
        </w:rPr>
        <w:t xml:space="preserve"> to such places as Mars.</w:t>
      </w:r>
      <w:r w:rsidRPr="00B434FD">
        <w:rPr>
          <w:rFonts w:eastAsia="Calibri" w:cs="Calibri"/>
          <w:sz w:val="16"/>
        </w:rPr>
        <w:t xml:space="preserve"> </w:t>
      </w:r>
      <w:r w:rsidRPr="00B434FD">
        <w:rPr>
          <w:rFonts w:eastAsia="Calibri" w:cs="Calibri"/>
          <w:bCs/>
          <w:u w:val="single"/>
        </w:rPr>
        <w:t>Even the most sophisticated of those</w:t>
      </w:r>
      <w:r w:rsidRPr="00B434FD">
        <w:rPr>
          <w:rFonts w:eastAsia="Calibri" w:cs="Calibri"/>
          <w:sz w:val="16"/>
        </w:rPr>
        <w:t xml:space="preserve">, the lunar landings of Project Apollo, </w:t>
      </w:r>
      <w:r w:rsidRPr="00B434FD">
        <w:rPr>
          <w:rFonts w:eastAsia="Calibri" w:cs="Calibri"/>
          <w:bCs/>
          <w:u w:val="single"/>
        </w:rPr>
        <w:t>were relatively short camping trips on an exceptionally close body in the solar system</w:t>
      </w:r>
      <w:r w:rsidRPr="00B434FD">
        <w:rPr>
          <w:rFonts w:eastAsia="Calibri" w:cs="Calibri"/>
          <w:sz w:val="16"/>
        </w:rPr>
        <w:t xml:space="preserve">, and like many camping trips undertaken by Americans the astronauts took with them everything they would need to use while there. </w:t>
      </w:r>
      <w:r w:rsidRPr="00CA0B1B">
        <w:rPr>
          <w:rFonts w:eastAsia="Calibri" w:cs="Calibri"/>
          <w:bCs/>
          <w:highlight w:val="yellow"/>
          <w:u w:val="single"/>
        </w:rPr>
        <w:t xml:space="preserve">This approach will </w:t>
      </w:r>
      <w:r w:rsidRPr="00B434FD">
        <w:rPr>
          <w:rFonts w:eastAsia="Calibri" w:cs="Calibri"/>
          <w:bCs/>
          <w:u w:val="single"/>
        </w:rPr>
        <w:t xml:space="preserve">continue to </w:t>
      </w:r>
      <w:r w:rsidRPr="00CA0B1B">
        <w:rPr>
          <w:rFonts w:eastAsia="Calibri" w:cs="Calibri"/>
          <w:bCs/>
          <w:highlight w:val="yellow"/>
          <w:u w:val="single"/>
        </w:rPr>
        <w:t xml:space="preserve">work </w:t>
      </w:r>
      <w:r w:rsidRPr="00B434FD">
        <w:rPr>
          <w:rFonts w:eastAsia="Calibri" w:cs="Calibri"/>
          <w:bCs/>
          <w:u w:val="single"/>
        </w:rPr>
        <w:t xml:space="preserve">well </w:t>
      </w:r>
      <w:r w:rsidRPr="00CA0B1B">
        <w:rPr>
          <w:rFonts w:eastAsia="Calibri" w:cs="Calibri"/>
          <w:bCs/>
          <w:highlight w:val="yellow"/>
          <w:u w:val="single"/>
        </w:rPr>
        <w:t>until the destination</w:t>
      </w:r>
      <w:r w:rsidRPr="00B434FD">
        <w:rPr>
          <w:rFonts w:eastAsia="Calibri" w:cs="Calibri"/>
          <w:bCs/>
          <w:u w:val="single"/>
        </w:rPr>
        <w:t xml:space="preserve"> </w:t>
      </w:r>
      <w:r w:rsidRPr="00CA0B1B">
        <w:rPr>
          <w:rFonts w:eastAsia="Calibri" w:cs="Calibri"/>
          <w:bCs/>
          <w:highlight w:val="yellow"/>
          <w:u w:val="single"/>
        </w:rPr>
        <w:t>is so far away that resupply</w:t>
      </w:r>
      <w:r w:rsidRPr="00B434FD">
        <w:rPr>
          <w:rFonts w:eastAsia="Calibri" w:cs="Calibri"/>
          <w:bCs/>
          <w:u w:val="single"/>
        </w:rPr>
        <w:t xml:space="preserve"> from Earth </w:t>
      </w:r>
      <w:r w:rsidRPr="00CA0B1B">
        <w:rPr>
          <w:rFonts w:eastAsia="Calibri" w:cs="Calibri"/>
          <w:bCs/>
          <w:highlight w:val="yellow"/>
          <w:u w:val="single"/>
        </w:rPr>
        <w:t>becomes</w:t>
      </w:r>
      <w:r w:rsidRPr="00B434FD">
        <w:rPr>
          <w:rFonts w:eastAsia="Calibri" w:cs="Calibri"/>
          <w:bCs/>
          <w:u w:val="single"/>
        </w:rPr>
        <w:t xml:space="preserve"> highly problematic if not </w:t>
      </w:r>
      <w:r w:rsidRPr="00CA0B1B">
        <w:rPr>
          <w:rFonts w:eastAsia="Calibri" w:cs="Calibri"/>
          <w:bCs/>
          <w:highlight w:val="yellow"/>
          <w:u w:val="single"/>
        </w:rPr>
        <w:t>impossible</w:t>
      </w:r>
      <w:r w:rsidRPr="00B434FD">
        <w:rPr>
          <w:rFonts w:eastAsia="Calibri" w:cs="Calibri"/>
          <w:sz w:val="16"/>
        </w:rPr>
        <w:t xml:space="preserve"> if the length of time to be gone is so great that resupply proves infeasible. </w:t>
      </w:r>
      <w:r w:rsidRPr="00B434FD">
        <w:rPr>
          <w:rFonts w:eastAsia="Calibri" w:cs="Calibri"/>
          <w:bCs/>
          <w:u w:val="single"/>
        </w:rPr>
        <w:t>There is no question that the U.S. could return to the Moon in a more dynamic and robust version of Apollo</w:t>
      </w:r>
      <w:r w:rsidRPr="00B434FD">
        <w:rPr>
          <w:rFonts w:eastAsia="Calibri" w:cs="Calibri"/>
          <w:sz w:val="16"/>
        </w:rPr>
        <w:t xml:space="preserve">; it could also build a research station there and resupply it from Earth while rotating crews and resupplying from Earth on a regular basis. In this instance, </w:t>
      </w:r>
      <w:r w:rsidRPr="00B434FD">
        <w:rPr>
          <w:rFonts w:eastAsia="Calibri" w:cs="Calibri"/>
          <w:bCs/>
          <w:u w:val="single"/>
        </w:rPr>
        <w:t>the lunar research station might look something like a more sophisticated and difficult to support version of the Antarctic research stations.</w:t>
      </w:r>
      <w:r w:rsidRPr="00B434FD">
        <w:rPr>
          <w:rFonts w:eastAsia="Calibri" w:cs="Calibri"/>
          <w:sz w:val="16"/>
        </w:rPr>
        <w:t xml:space="preserve"> A difficult challenge, yes; but certainly it is something that could be accomplished with presently envisioned technologies.11 </w:t>
      </w:r>
      <w:r w:rsidRPr="00B434FD">
        <w:rPr>
          <w:rFonts w:eastAsia="Calibri" w:cs="Calibri"/>
          <w:bCs/>
          <w:u w:val="single"/>
        </w:rPr>
        <w:t xml:space="preserve">The real difficulty is that </w:t>
      </w:r>
      <w:r w:rsidRPr="00CA0B1B">
        <w:rPr>
          <w:rFonts w:eastAsia="Calibri" w:cs="Calibri"/>
          <w:bCs/>
          <w:highlight w:val="yellow"/>
          <w:u w:val="single"/>
        </w:rPr>
        <w:t>at the point a</w:t>
      </w:r>
      <w:r w:rsidRPr="00B434FD">
        <w:rPr>
          <w:rFonts w:eastAsia="Calibri" w:cs="Calibri"/>
          <w:bCs/>
          <w:u w:val="single"/>
        </w:rPr>
        <w:t xml:space="preserve"> lunar </w:t>
      </w:r>
      <w:r w:rsidRPr="00CA0B1B">
        <w:rPr>
          <w:rFonts w:eastAsia="Calibri" w:cs="Calibri"/>
          <w:bCs/>
          <w:highlight w:val="yellow"/>
          <w:u w:val="single"/>
        </w:rPr>
        <w:t>research station becomes a colony profound changes to the manner in which humans interact</w:t>
      </w:r>
      <w:r w:rsidRPr="00B434FD">
        <w:rPr>
          <w:rFonts w:eastAsia="Calibri" w:cs="Calibri"/>
          <w:bCs/>
          <w:u w:val="single"/>
        </w:rPr>
        <w:t xml:space="preserve"> </w:t>
      </w:r>
      <w:r w:rsidRPr="00CA0B1B">
        <w:rPr>
          <w:rFonts w:eastAsia="Calibri" w:cs="Calibri"/>
          <w:bCs/>
          <w:highlight w:val="yellow"/>
          <w:u w:val="single"/>
        </w:rPr>
        <w:t>with the environment</w:t>
      </w:r>
      <w:r w:rsidRPr="00B434FD">
        <w:rPr>
          <w:rFonts w:eastAsia="Calibri" w:cs="Calibri"/>
          <w:bCs/>
          <w:u w:val="single"/>
        </w:rPr>
        <w:t xml:space="preserve"> beyond Earth </w:t>
      </w:r>
      <w:r w:rsidRPr="00CA0B1B">
        <w:rPr>
          <w:rFonts w:eastAsia="Calibri" w:cs="Calibri"/>
          <w:bCs/>
          <w:highlight w:val="yellow"/>
          <w:u w:val="single"/>
        </w:rPr>
        <w:t>must take place</w:t>
      </w:r>
      <w:r w:rsidRPr="00B434FD">
        <w:rPr>
          <w:rFonts w:eastAsia="Calibri" w:cs="Calibri"/>
          <w:bCs/>
          <w:u w:val="single"/>
        </w:rPr>
        <w:t xml:space="preserve">. </w:t>
      </w:r>
      <w:r w:rsidRPr="00CA0B1B">
        <w:rPr>
          <w:rFonts w:eastAsia="Calibri" w:cs="Calibri"/>
          <w:bCs/>
          <w:highlight w:val="yellow"/>
          <w:u w:val="single"/>
        </w:rPr>
        <w:t>Countermeasures</w:t>
      </w:r>
      <w:r w:rsidRPr="00B434FD">
        <w:rPr>
          <w:rFonts w:eastAsia="Calibri" w:cs="Calibri"/>
          <w:bCs/>
          <w:u w:val="single"/>
        </w:rPr>
        <w:t xml:space="preserve"> for core challenges </w:t>
      </w:r>
      <w:r w:rsidRPr="00B434FD">
        <w:rPr>
          <w:rFonts w:eastAsia="Calibri" w:cs="Calibri"/>
          <w:sz w:val="16"/>
        </w:rPr>
        <w:t xml:space="preserve">– gravity, radiation, particulates, and ancillary effects – </w:t>
      </w:r>
      <w:r w:rsidRPr="00CA0B1B">
        <w:rPr>
          <w:rFonts w:eastAsia="Calibri" w:cs="Calibri"/>
          <w:bCs/>
          <w:highlight w:val="yellow"/>
          <w:u w:val="single"/>
        </w:rPr>
        <w:t xml:space="preserve">provide serious challenges for </w:t>
      </w:r>
      <w:r w:rsidRPr="00B434FD">
        <w:rPr>
          <w:rFonts w:eastAsia="Calibri" w:cs="Calibri"/>
          <w:bCs/>
          <w:u w:val="single"/>
        </w:rPr>
        <w:t xml:space="preserve">humans engaged in </w:t>
      </w:r>
      <w:r w:rsidRPr="00CA0B1B">
        <w:rPr>
          <w:rFonts w:eastAsia="Calibri" w:cs="Calibri"/>
          <w:bCs/>
          <w:highlight w:val="yellow"/>
          <w:u w:val="single"/>
        </w:rPr>
        <w:t>space colonization</w:t>
      </w:r>
      <w:r w:rsidRPr="00B434FD">
        <w:rPr>
          <w:rFonts w:eastAsia="Calibri" w:cs="Calibri"/>
          <w:bCs/>
          <w:sz w:val="14"/>
          <w:u w:val="single"/>
        </w:rPr>
        <w:t xml:space="preserve"> (Figure 4). </w:t>
      </w:r>
    </w:p>
    <w:p w:rsidR="00C10017" w:rsidRPr="00B434FD" w:rsidRDefault="00C10017" w:rsidP="00C10017">
      <w:pPr>
        <w:pStyle w:val="Heading2"/>
        <w:rPr>
          <w:rFonts w:cs="Calibri"/>
        </w:rPr>
      </w:pPr>
      <w:r w:rsidRPr="00B434FD">
        <w:rPr>
          <w:rFonts w:cs="Calibri"/>
        </w:rPr>
        <w:t>--- AT: The Wall ---</w:t>
      </w:r>
    </w:p>
    <w:p w:rsidR="00C10017" w:rsidRPr="00B434FD" w:rsidRDefault="00C10017" w:rsidP="00C10017">
      <w:pPr>
        <w:pStyle w:val="Heading3"/>
        <w:rPr>
          <w:rFonts w:cs="Calibri"/>
        </w:rPr>
      </w:pPr>
      <w:r w:rsidRPr="00B434FD">
        <w:rPr>
          <w:rFonts w:cs="Calibri"/>
        </w:rPr>
        <w:t>Aff---The Wall---Midterms Not Key---2AC</w:t>
      </w:r>
    </w:p>
    <w:p w:rsidR="00C10017" w:rsidRPr="00B434FD" w:rsidRDefault="00C10017" w:rsidP="00C10017">
      <w:pPr>
        <w:pStyle w:val="Heading4"/>
        <w:rPr>
          <w:rFonts w:cs="Calibri"/>
        </w:rPr>
      </w:pPr>
      <w:r w:rsidRPr="00B434FD">
        <w:rPr>
          <w:rFonts w:cs="Calibri"/>
        </w:rPr>
        <w:t>Wall won’t pass even with super majority – border state republicans inevitably oppose</w:t>
      </w:r>
    </w:p>
    <w:p w:rsidR="00C10017" w:rsidRPr="00B434FD" w:rsidRDefault="00C10017" w:rsidP="00C10017">
      <w:pPr>
        <w:rPr>
          <w:rFonts w:cs="Calibri"/>
        </w:rPr>
      </w:pPr>
      <w:r w:rsidRPr="00B434FD">
        <w:rPr>
          <w:rStyle w:val="Style13ptBold"/>
          <w:rFonts w:ascii="Calibri" w:hAnsi="Calibri" w:cs="Calibri"/>
        </w:rPr>
        <w:t>Peterson</w:t>
      </w:r>
      <w:r w:rsidRPr="00B434FD">
        <w:rPr>
          <w:rFonts w:cs="Calibri"/>
        </w:rPr>
        <w:t xml:space="preserve"> 4/21/</w:t>
      </w:r>
      <w:r w:rsidRPr="00B434FD">
        <w:rPr>
          <w:rStyle w:val="Style13ptBold"/>
          <w:rFonts w:ascii="Calibri" w:hAnsi="Calibri" w:cs="Calibri"/>
        </w:rPr>
        <w:t>17</w:t>
      </w:r>
    </w:p>
    <w:p w:rsidR="00C10017" w:rsidRPr="00B434FD" w:rsidRDefault="00C10017" w:rsidP="00C10017">
      <w:pPr>
        <w:rPr>
          <w:rFonts w:cs="Calibri"/>
        </w:rPr>
      </w:pPr>
      <w:r w:rsidRPr="00B434FD">
        <w:rPr>
          <w:rFonts w:cs="Calibri"/>
        </w:rPr>
        <w:t xml:space="preserve">KRISTINA PETERSON APRIL 21, 2017 Laura Meckler covers the 2016 presidential race, focused on the Democratic contest, the third straight presidential race she has covered for the Wall Street Journal. Based in Washington, she also covered the White House during the first Obama term, and after that, spent two years focused on changing American demographics, and the effects of those shifts on politics and policy. Earlier, she spent many years covering health care and social policy at both the Journal and at the Associated Press, where she was a national staff reporter. Before coming to Washington, Laura covered state government in Columbus, Ohio. She got her start covering everything from cops to the annual Pro Football Hall of Fame festival at The Repository in Canton, Ohio, about 50 miles south of her hometown of Cleveland. - HIDE FULL BIO Laura graduated from Washington University in St. Louis and serves as president of the board that oversees her college newspaper. She was a Nieman fellow at Harvard University in 2003-04, and in 1999, she won the Livingston Award for National Reporting, a prize given to young journalists, for her coverage of organ donation and transplantation issues. She lives in Washington, D.C., with her husband and two young sons. </w:t>
      </w:r>
      <w:hyperlink r:id="rId119" w:history="1">
        <w:r w:rsidRPr="00B434FD">
          <w:rPr>
            <w:rStyle w:val="Hyperlink"/>
            <w:rFonts w:cs="Calibri"/>
          </w:rPr>
          <w:t>https://www.wsj.com/articles/border-lawmakers-balk-at-donald-trumps-wall-request-1492802294</w:t>
        </w:r>
      </w:hyperlink>
      <w:r w:rsidRPr="00B434FD">
        <w:rPr>
          <w:rFonts w:cs="Calibri"/>
        </w:rPr>
        <w:t xml:space="preserve"> </w:t>
      </w:r>
    </w:p>
    <w:p w:rsidR="00C10017" w:rsidRPr="00B434FD" w:rsidRDefault="00C10017" w:rsidP="00C10017">
      <w:pPr>
        <w:rPr>
          <w:rFonts w:cs="Calibri"/>
          <w:sz w:val="16"/>
        </w:rPr>
      </w:pPr>
      <w:r w:rsidRPr="00B434FD">
        <w:rPr>
          <w:rFonts w:cs="Calibri"/>
          <w:sz w:val="16"/>
        </w:rPr>
        <w:t>WASHINGTON—</w:t>
      </w:r>
      <w:r w:rsidRPr="00CA0B1B">
        <w:rPr>
          <w:rFonts w:cs="Calibri"/>
          <w:b/>
          <w:highlight w:val="yellow"/>
          <w:u w:val="single"/>
        </w:rPr>
        <w:t>Not a single member of Congress who represents the territory on the</w:t>
      </w:r>
      <w:r w:rsidRPr="00B434FD">
        <w:rPr>
          <w:rFonts w:cs="Calibri"/>
          <w:b/>
          <w:u w:val="single"/>
        </w:rPr>
        <w:t xml:space="preserve"> southwest </w:t>
      </w:r>
      <w:r w:rsidRPr="00CA0B1B">
        <w:rPr>
          <w:rFonts w:cs="Calibri"/>
          <w:b/>
          <w:highlight w:val="yellow"/>
          <w:u w:val="single"/>
        </w:rPr>
        <w:t>border</w:t>
      </w:r>
      <w:r w:rsidRPr="00B434FD">
        <w:rPr>
          <w:rFonts w:cs="Calibri"/>
          <w:b/>
          <w:u w:val="single"/>
        </w:rPr>
        <w:t xml:space="preserve"> </w:t>
      </w:r>
      <w:r w:rsidRPr="00CA0B1B">
        <w:rPr>
          <w:rFonts w:cs="Calibri"/>
          <w:b/>
          <w:highlight w:val="yellow"/>
          <w:u w:val="single"/>
        </w:rPr>
        <w:t>said they support</w:t>
      </w:r>
      <w:r w:rsidRPr="00B434FD">
        <w:rPr>
          <w:rFonts w:cs="Calibri"/>
          <w:b/>
          <w:u w:val="single"/>
        </w:rPr>
        <w:t xml:space="preserve"> President Donald </w:t>
      </w:r>
      <w:r w:rsidRPr="00CA0B1B">
        <w:rPr>
          <w:rFonts w:cs="Calibri"/>
          <w:b/>
          <w:highlight w:val="yellow"/>
          <w:u w:val="single"/>
        </w:rPr>
        <w:t>Trump’s</w:t>
      </w:r>
      <w:r w:rsidRPr="00B434FD">
        <w:rPr>
          <w:rFonts w:cs="Calibri"/>
          <w:b/>
          <w:u w:val="single"/>
        </w:rPr>
        <w:t xml:space="preserve"> request for $1.4 billion </w:t>
      </w:r>
      <w:hyperlink r:id="rId120" w:history="1">
        <w:r w:rsidRPr="00CA0B1B">
          <w:rPr>
            <w:rFonts w:cs="Calibri"/>
            <w:b/>
            <w:highlight w:val="yellow"/>
            <w:u w:val="single"/>
          </w:rPr>
          <w:t>to begin construction of his promised wall</w:t>
        </w:r>
      </w:hyperlink>
      <w:r w:rsidRPr="00CA0B1B">
        <w:rPr>
          <w:rFonts w:cs="Calibri"/>
          <w:sz w:val="16"/>
          <w:highlight w:val="yellow"/>
        </w:rPr>
        <w:t>,</w:t>
      </w:r>
      <w:r w:rsidRPr="00B434FD">
        <w:rPr>
          <w:rFonts w:cs="Calibri"/>
          <w:sz w:val="16"/>
        </w:rPr>
        <w:t xml:space="preserve"> according to a Wall Street Journal survey, testing the administration’s ability to reach a deal on government funding next week. Most lawmakers representing the region—both Democrats and </w:t>
      </w:r>
      <w:r w:rsidRPr="00CA0B1B">
        <w:rPr>
          <w:rFonts w:cs="Calibri"/>
          <w:b/>
          <w:highlight w:val="yellow"/>
          <w:u w:val="single"/>
        </w:rPr>
        <w:t>Republicans</w:t>
      </w:r>
      <w:r w:rsidRPr="00CA0B1B">
        <w:rPr>
          <w:rFonts w:cs="Calibri"/>
          <w:sz w:val="16"/>
          <w:highlight w:val="yellow"/>
        </w:rPr>
        <w:t>—</w:t>
      </w:r>
      <w:r w:rsidRPr="00CA0B1B">
        <w:rPr>
          <w:rFonts w:cs="Calibri"/>
          <w:b/>
          <w:highlight w:val="yellow"/>
          <w:u w:val="single"/>
        </w:rPr>
        <w:t xml:space="preserve">said they are opposed </w:t>
      </w:r>
      <w:r w:rsidRPr="00B434FD">
        <w:rPr>
          <w:rFonts w:cs="Calibri"/>
          <w:b/>
          <w:u w:val="single"/>
        </w:rPr>
        <w:t>and many said they have unanswered questions</w:t>
      </w:r>
      <w:r w:rsidRPr="00CA0B1B">
        <w:rPr>
          <w:rFonts w:cs="Calibri"/>
          <w:b/>
          <w:highlight w:val="yellow"/>
          <w:u w:val="single"/>
        </w:rPr>
        <w:t>.</w:t>
      </w:r>
      <w:r w:rsidRPr="00B434FD">
        <w:rPr>
          <w:rFonts w:cs="Calibri"/>
          <w:b/>
          <w:u w:val="single"/>
        </w:rPr>
        <w:t xml:space="preserve"> A few were noncommittal, but not a single member of the House or Senate representing the region expressed support for the funding request</w:t>
      </w:r>
      <w:r w:rsidRPr="00B434FD">
        <w:rPr>
          <w:rFonts w:cs="Calibri"/>
          <w:sz w:val="16"/>
        </w:rPr>
        <w:t xml:space="preserve">. That includes nine members of the House and eight senators across four states: Texas, New Mexico, Arizona and California. The question is increasingly urgent as Congress and the White House scramble to agree on a spending bill </w:t>
      </w:r>
      <w:hyperlink r:id="rId121" w:history="1">
        <w:r w:rsidRPr="00B434FD">
          <w:rPr>
            <w:rFonts w:cs="Calibri"/>
            <w:sz w:val="16"/>
          </w:rPr>
          <w:t>needed to keep the government open</w:t>
        </w:r>
      </w:hyperlink>
      <w:r w:rsidRPr="00B434FD">
        <w:rPr>
          <w:rFonts w:cs="Calibri"/>
          <w:sz w:val="16"/>
        </w:rPr>
        <w:t>. Existing funding for the government expires April 28, and the White House says it wants funding for the border wall as part of the package. Senior congressional Republicans have long indicated that they prefer to leave it out. That is partly because Senate Democrats are opposed, and their votes will be needed because most legislation requires 60 votes to clear the chamber, where Republicans hold 52 seats. Congressional Republicans have said they don’t want to risk the partial government shutdown that such a showdown could trigger. Still, the White House is holding firm on its position. “You’re always going to have constituencies within both parties that have local issues—we get that,” Mick Mulvaney, the head of the Office of Management and Budget, said in an interview. He added that the GOP leadership is on board to fight for the funding because “they know it’s a priority for the president.” A spokesman for House Minority Leader Nancy Pelosi replied by noting that Mr. Trump had promised Mexico would pay for the wall: “</w:t>
      </w:r>
      <w:r w:rsidRPr="00CA0B1B">
        <w:rPr>
          <w:rFonts w:cs="Calibri"/>
          <w:b/>
          <w:highlight w:val="yellow"/>
          <w:u w:val="single"/>
        </w:rPr>
        <w:t>The White House’s demands</w:t>
      </w:r>
      <w:r w:rsidRPr="00B434FD">
        <w:rPr>
          <w:rFonts w:cs="Calibri"/>
          <w:b/>
          <w:u w:val="single"/>
        </w:rPr>
        <w:t xml:space="preserve"> that American taxpayers now foot the bill for a multi-billion dollar boondoggle </w:t>
      </w:r>
      <w:r w:rsidRPr="00CA0B1B">
        <w:rPr>
          <w:rFonts w:cs="Calibri"/>
          <w:b/>
          <w:highlight w:val="yellow"/>
          <w:u w:val="single"/>
        </w:rPr>
        <w:t>are intensely opposed by</w:t>
      </w:r>
      <w:r w:rsidRPr="00B434FD">
        <w:rPr>
          <w:rFonts w:cs="Calibri"/>
          <w:b/>
          <w:u w:val="single"/>
        </w:rPr>
        <w:t xml:space="preserve"> Democrats and </w:t>
      </w:r>
      <w:r w:rsidRPr="00CA0B1B">
        <w:rPr>
          <w:rFonts w:cs="Calibri"/>
          <w:b/>
          <w:highlight w:val="yellow"/>
          <w:u w:val="single"/>
        </w:rPr>
        <w:t>many Republicans</w:t>
      </w:r>
      <w:r w:rsidRPr="00B434FD">
        <w:rPr>
          <w:rFonts w:cs="Calibri"/>
          <w:b/>
          <w:u w:val="single"/>
        </w:rPr>
        <w:t xml:space="preserve">.” </w:t>
      </w:r>
      <w:r w:rsidRPr="00CA0B1B">
        <w:rPr>
          <w:rFonts w:cs="Calibri"/>
          <w:b/>
          <w:highlight w:val="yellow"/>
          <w:u w:val="single"/>
        </w:rPr>
        <w:t>Enthusiasm for the project has been tepid</w:t>
      </w:r>
      <w:r w:rsidRPr="00B434FD">
        <w:rPr>
          <w:rFonts w:cs="Calibri"/>
          <w:b/>
          <w:u w:val="single"/>
        </w:rPr>
        <w:t xml:space="preserve">, at best, from many lawmakers since Mr. Trump submitted his request. In March, he asked Congress for $1.4 billion in spending for the current fiscal year for the project, with an additional $2.6 billion for next year. Many </w:t>
      </w:r>
      <w:r w:rsidRPr="00CA0B1B">
        <w:rPr>
          <w:rFonts w:cs="Calibri"/>
          <w:b/>
          <w:highlight w:val="yellow"/>
          <w:u w:val="single"/>
        </w:rPr>
        <w:t>Republicans responded that the</w:t>
      </w:r>
      <w:r w:rsidRPr="00B434FD">
        <w:rPr>
          <w:rFonts w:cs="Calibri"/>
          <w:b/>
          <w:u w:val="single"/>
        </w:rPr>
        <w:t xml:space="preserve"> Trump </w:t>
      </w:r>
      <w:r w:rsidRPr="00CA0B1B">
        <w:rPr>
          <w:rFonts w:cs="Calibri"/>
          <w:b/>
          <w:highlight w:val="yellow"/>
          <w:u w:val="single"/>
        </w:rPr>
        <w:t>approach is overly focused on a physical barrier rather than other approaches to border security, such as technology,</w:t>
      </w:r>
      <w:r w:rsidRPr="00B434FD">
        <w:rPr>
          <w:rFonts w:cs="Calibri"/>
          <w:b/>
          <w:u w:val="single"/>
        </w:rPr>
        <w:t xml:space="preserve"> that experts say can be more effective and less expensive</w:t>
      </w:r>
      <w:r w:rsidRPr="00B434FD">
        <w:rPr>
          <w:rFonts w:cs="Calibri"/>
          <w:sz w:val="16"/>
        </w:rPr>
        <w:t xml:space="preserve">. Administration officials said the 2017 money would pay for 48 miles of new border and levee wall systems, and 14 miles of replacement fencing, as well as some technology improvements and road construction. “As representatives of the communities that make up our southern border, we recognize the need for robust border security and infrastructure to ensure public safety and increase cross border commerce,” Reps. Will Hurd (R., Texas) and Martha McSally (R., Ariz.) wrote in a letter last month to senior administration officials. “However, we also have an obligation to be good stewards of taxpayer dollars and as such have a number of questions.” Some who back immigration restrictions dismiss these lawmakers’ concerns as parochial and irrelevant to the national imperative to secure the border. But </w:t>
      </w:r>
      <w:r w:rsidRPr="00CA0B1B">
        <w:rPr>
          <w:rStyle w:val="StyleUnderline"/>
          <w:rFonts w:ascii="Calibri" w:hAnsi="Calibri" w:cs="Calibri"/>
          <w:highlight w:val="yellow"/>
        </w:rPr>
        <w:t>opposition from border-state members is significant</w:t>
      </w:r>
      <w:r w:rsidRPr="00B434FD">
        <w:rPr>
          <w:rFonts w:cs="Calibri"/>
          <w:b/>
          <w:u w:val="single"/>
        </w:rPr>
        <w:t xml:space="preserve"> in that many know the issue best</w:t>
      </w:r>
      <w:r w:rsidRPr="00B434FD">
        <w:rPr>
          <w:rFonts w:cs="Calibri"/>
          <w:sz w:val="16"/>
        </w:rPr>
        <w:t>. Ms. McSally, for example, chairs the Homeland Security border security subcommittee, and in an interview, she said walls do little to stop criminal organizations from getting across the border</w:t>
      </w:r>
      <w:r w:rsidRPr="00B434FD">
        <w:rPr>
          <w:rFonts w:cs="Calibri"/>
          <w:b/>
          <w:u w:val="single"/>
        </w:rPr>
        <w:t>. “</w:t>
      </w:r>
      <w:r w:rsidRPr="00CA0B1B">
        <w:rPr>
          <w:rFonts w:cs="Calibri"/>
          <w:b/>
          <w:highlight w:val="yellow"/>
          <w:u w:val="single"/>
        </w:rPr>
        <w:t>They will go over, through or under physical barriers, sometimes pretty quickly,</w:t>
      </w:r>
      <w:r w:rsidRPr="00B434FD">
        <w:rPr>
          <w:rFonts w:cs="Calibri"/>
          <w:sz w:val="16"/>
        </w:rPr>
        <w:t xml:space="preserve">” she said. Mr. Hurd, whose district includes 800 miles along the border, describes a wall as “the most expensive and least effective way to secure the border.” A third House Republican whose district touches the border, Rep. Steve Pearce of New Mexico, also opposes funding if it is focused on a wall, as opposed to a more comprehensive approach. “The solution must be a dynamic, multifaceted one,” he said. Related Despite enthusiastic backing for President Donald Trump and pleas for a stronger border, Arizona ranchers are conflicted in their support for the promise to build a wall along the border with Mexico. Photo/Video: Jake Nicol/The Wall Street Journal In the Senate, none of the four Republicans representing border states have expressed support for the project as conceived by Mr. Trump. Sen. John Cornyn of Texas, the No. 2 Republican in the Senate, has repeatedly voiced concerns about the Trump spending request, including the impact of adding to the debt as well as the wisdom of the project. Mr. Cornyn has long said the Trump wall proposal is too narrowly focused, and he says he is working on legislation that would take a more comprehensive approach to border security. </w:t>
      </w:r>
      <w:r w:rsidRPr="00B434FD">
        <w:rPr>
          <w:rFonts w:cs="Calibri"/>
          <w:b/>
          <w:u w:val="single"/>
        </w:rPr>
        <w:t>Sen. Jeff Flake (R., Ariz.) has said he also thinks border security should be focused elsewhere.</w:t>
      </w:r>
      <w:r w:rsidRPr="00B434FD">
        <w:rPr>
          <w:rFonts w:cs="Calibri"/>
          <w:sz w:val="16"/>
        </w:rPr>
        <w:t xml:space="preserve"> “I will continue to review options as the current appropriations process moves forward,” he said in a statement Friday. Sens. Ted Cruz (R., Texas) and John McCain (R., Ariz.) have both voiced skepticism about the Trump plan’s focus on a wall over other border security measures. A Cruz spokesman said the senator backs the overall idea but wouldn’t say whether he backs the supplemental spending request. A McCain spokeswoman declined to comment on the spending request. </w:t>
      </w:r>
      <w:r w:rsidRPr="00B434FD">
        <w:rPr>
          <w:rFonts w:cs="Calibri"/>
          <w:b/>
          <w:u w:val="single"/>
        </w:rPr>
        <w:t xml:space="preserve">Meanwhile, House and Senate </w:t>
      </w:r>
      <w:r w:rsidRPr="00CA0B1B">
        <w:rPr>
          <w:rFonts w:cs="Calibri"/>
          <w:b/>
          <w:highlight w:val="yellow"/>
          <w:u w:val="single"/>
        </w:rPr>
        <w:t>Democrats are universally opposed</w:t>
      </w:r>
      <w:r w:rsidRPr="00B434FD">
        <w:rPr>
          <w:rFonts w:cs="Calibri"/>
          <w:b/>
          <w:u w:val="single"/>
        </w:rPr>
        <w:t>—some forcefully so. “There is no way in hell I support the request for $1.4 billion in border wall spending</w:t>
      </w:r>
      <w:r w:rsidRPr="00B434FD">
        <w:rPr>
          <w:rFonts w:cs="Calibri"/>
          <w:sz w:val="16"/>
        </w:rPr>
        <w:t xml:space="preserve">. My view on the wall is that we should bulldoze the existing structures,” said Rep. Filemon Vela (D., Texas). Rep. Raúl Grijalva (D., Ariz.) joined a lawsuit seeking to block the project based on environmental factors. The other House Democrats opposing the project include Reps. Juan Vargas, who represents the entire California section of the border; and Texas Reps. Beto O’Rourke, Henry Cuellar and Vicente Gonzalez. White House budget director Mick Mulvaney listened as President Donald Trump met with lawmakers at the White House last month. Photo: jonathan ernst/Reuters “The idea of a wall sounds good as campaign rhetoric, but the campaign is over and we need to offer the American people real solutions, not a false sense of security,” Mr. Gonzalez said. In the Senate, Democrats Dianne Feinstein and Kamala Harris of California and Tom Udall and Martin Heinrich of New Mexico are all strongly opposed, according to statements and interviews. One activist who backs tighter immigration laws, Mark Krikorian, argued that border lawmakers’ views fail to take into account the national interest. “It doesn’t surprise me that congressmen near the border are going to be either opposed or ambivalent but that’s neither here nor there in deciding whether it’s a good idea,” he said. </w:t>
      </w:r>
    </w:p>
    <w:p w:rsidR="00C10017" w:rsidRPr="00B434FD" w:rsidRDefault="00C10017" w:rsidP="00C10017">
      <w:pPr>
        <w:rPr>
          <w:rFonts w:cs="Calibri"/>
          <w:sz w:val="16"/>
        </w:rPr>
      </w:pPr>
    </w:p>
    <w:p w:rsidR="00C10017" w:rsidRPr="00B434FD" w:rsidRDefault="00C10017" w:rsidP="00C10017">
      <w:pPr>
        <w:rPr>
          <w:rFonts w:cs="Calibri"/>
          <w:sz w:val="16"/>
        </w:rPr>
      </w:pPr>
    </w:p>
    <w:p w:rsidR="00C10017" w:rsidRPr="00B434FD" w:rsidRDefault="00C10017" w:rsidP="00C10017">
      <w:pPr>
        <w:pStyle w:val="Heading3"/>
        <w:rPr>
          <w:rFonts w:cs="Calibri"/>
        </w:rPr>
      </w:pPr>
      <w:r w:rsidRPr="00B434FD">
        <w:rPr>
          <w:rFonts w:cs="Calibri"/>
        </w:rPr>
        <w:t>Aff---The Wall---Midterms Not Key---1AR</w:t>
      </w:r>
    </w:p>
    <w:p w:rsidR="00C10017" w:rsidRPr="00B434FD" w:rsidRDefault="00C10017" w:rsidP="00C10017">
      <w:pPr>
        <w:rPr>
          <w:rFonts w:cs="Calibri"/>
          <w:sz w:val="16"/>
        </w:rPr>
      </w:pPr>
    </w:p>
    <w:p w:rsidR="00C10017" w:rsidRPr="00B434FD" w:rsidRDefault="00C10017" w:rsidP="00C10017">
      <w:pPr>
        <w:pStyle w:val="Heading4"/>
        <w:rPr>
          <w:rFonts w:cs="Calibri"/>
        </w:rPr>
      </w:pPr>
      <w:r w:rsidRPr="00B434FD">
        <w:rPr>
          <w:rFonts w:cs="Calibri"/>
        </w:rPr>
        <w:t>Republicans in Congress are Against Even Beginning to Build Trump’s Wall – Only 25% Admit They Support It</w:t>
      </w:r>
    </w:p>
    <w:p w:rsidR="00C10017" w:rsidRPr="00B434FD" w:rsidRDefault="00C10017" w:rsidP="00C10017">
      <w:pPr>
        <w:rPr>
          <w:rStyle w:val="Style13ptBold"/>
          <w:rFonts w:ascii="Calibri" w:hAnsi="Calibri" w:cs="Calibri"/>
        </w:rPr>
      </w:pPr>
      <w:r w:rsidRPr="00B434FD">
        <w:rPr>
          <w:rStyle w:val="Style13ptBold"/>
          <w:rFonts w:ascii="Calibri" w:hAnsi="Calibri" w:cs="Calibri"/>
        </w:rPr>
        <w:t>Singer ‘17</w:t>
      </w:r>
    </w:p>
    <w:p w:rsidR="00C10017" w:rsidRPr="00B434FD" w:rsidRDefault="00C10017" w:rsidP="00C10017">
      <w:pPr>
        <w:rPr>
          <w:rStyle w:val="StyleUnderline"/>
          <w:rFonts w:ascii="Calibri" w:hAnsi="Calibri" w:cs="Calibri"/>
        </w:rPr>
      </w:pPr>
      <w:r w:rsidRPr="00B434FD">
        <w:rPr>
          <w:rStyle w:val="Style13ptBold"/>
          <w:rFonts w:ascii="Calibri" w:eastAsiaTheme="majorEastAsia" w:hAnsi="Calibri" w:cs="Calibri"/>
          <w:b w:val="0"/>
          <w:sz w:val="18"/>
          <w:szCs w:val="18"/>
        </w:rPr>
        <w:t xml:space="preserve">Paul </w:t>
      </w:r>
      <w:r w:rsidRPr="00B434FD">
        <w:rPr>
          <w:rStyle w:val="Style13ptBold"/>
          <w:rFonts w:ascii="Calibri" w:hAnsi="Calibri" w:cs="Calibri"/>
          <w:b w:val="0"/>
          <w:sz w:val="18"/>
          <w:szCs w:val="18"/>
        </w:rPr>
        <w:t xml:space="preserve">Singer, Washington Correspondent Paul Singer previously served as USA TODAY politics editor. Before that he ran investigations for Roll Call; covered Bush v. Gore for UPI; investigated FEMA and the Environmental Protection Agency and created the River Street News one 1970s summer. USA Today Conducted a Survey of Republican Congresspeople around the country to pin down their position, 9-20-2017, "Exclusive: Less than 25% of Republicans in Congress endorse border wall funding in USA TODAY survey," USA TODAY, </w:t>
      </w:r>
      <w:hyperlink r:id="rId122" w:history="1">
        <w:r w:rsidRPr="00B434FD">
          <w:rPr>
            <w:rStyle w:val="StyleUnderline"/>
            <w:rFonts w:ascii="Calibri" w:hAnsi="Calibri" w:cs="Calibri"/>
          </w:rPr>
          <w:t>https://www.usatoday.com/story/news/politics/2017/09/20/trump-border-wall-survey-congress-republicans-billions/640196001/</w:t>
        </w:r>
      </w:hyperlink>
    </w:p>
    <w:p w:rsidR="00C10017" w:rsidRPr="00B434FD" w:rsidRDefault="00C10017" w:rsidP="00C10017">
      <w:pPr>
        <w:rPr>
          <w:rStyle w:val="StyleUnderline"/>
          <w:rFonts w:ascii="Calibri" w:hAnsi="Calibri" w:cs="Calibri"/>
        </w:rPr>
      </w:pPr>
      <w:r w:rsidRPr="00B434FD">
        <w:rPr>
          <w:rStyle w:val="StyleUnderline"/>
          <w:rFonts w:ascii="Calibri" w:hAnsi="Calibri" w:cs="Calibri"/>
          <w:sz w:val="16"/>
          <w:u w:val="none"/>
        </w:rPr>
        <w:t xml:space="preserve">President </w:t>
      </w:r>
      <w:r w:rsidRPr="00CA0B1B">
        <w:rPr>
          <w:rStyle w:val="StyleUnderline"/>
          <w:rFonts w:ascii="Calibri" w:hAnsi="Calibri" w:cs="Calibri"/>
          <w:highlight w:val="yellow"/>
        </w:rPr>
        <w:t>Trump</w:t>
      </w:r>
      <w:r w:rsidRPr="00B434FD">
        <w:rPr>
          <w:rStyle w:val="StyleUnderline"/>
          <w:rFonts w:ascii="Calibri" w:hAnsi="Calibri" w:cs="Calibri"/>
          <w:sz w:val="16"/>
          <w:u w:val="none"/>
        </w:rPr>
        <w:t xml:space="preserve"> has been adamant that </w:t>
      </w:r>
      <w:r w:rsidRPr="00B434FD">
        <w:rPr>
          <w:rStyle w:val="StyleUnderline"/>
          <w:rFonts w:ascii="Calibri" w:hAnsi="Calibri" w:cs="Calibri"/>
        </w:rPr>
        <w:t xml:space="preserve">he </w:t>
      </w:r>
      <w:r w:rsidRPr="00CA0B1B">
        <w:rPr>
          <w:rStyle w:val="StyleUnderline"/>
          <w:rFonts w:ascii="Calibri" w:hAnsi="Calibri" w:cs="Calibri"/>
          <w:highlight w:val="yellow"/>
        </w:rPr>
        <w:t>needs Congress to approve</w:t>
      </w:r>
      <w:r w:rsidRPr="00B434FD">
        <w:rPr>
          <w:rStyle w:val="StyleUnderline"/>
          <w:rFonts w:ascii="Calibri" w:hAnsi="Calibri" w:cs="Calibri"/>
        </w:rPr>
        <w:t xml:space="preserve"> funding to start building </w:t>
      </w:r>
      <w:r w:rsidRPr="00CA0B1B">
        <w:rPr>
          <w:rStyle w:val="StyleUnderline"/>
          <w:rFonts w:ascii="Calibri" w:hAnsi="Calibri" w:cs="Calibri"/>
          <w:highlight w:val="yellow"/>
        </w:rPr>
        <w:t>his border wall</w:t>
      </w:r>
      <w:r w:rsidRPr="00B434FD">
        <w:rPr>
          <w:rStyle w:val="StyleUnderline"/>
          <w:rFonts w:ascii="Calibri" w:hAnsi="Calibri" w:cs="Calibri"/>
        </w:rPr>
        <w:t xml:space="preserve">, but </w:t>
      </w:r>
      <w:r w:rsidRPr="00CA0B1B">
        <w:rPr>
          <w:rStyle w:val="StyleUnderline"/>
          <w:rFonts w:ascii="Calibri" w:hAnsi="Calibri" w:cs="Calibri"/>
          <w:highlight w:val="yellow"/>
        </w:rPr>
        <w:t>Republicans on Capitol Hill are far less adamant about</w:t>
      </w:r>
      <w:r w:rsidRPr="00B434FD">
        <w:rPr>
          <w:rStyle w:val="StyleUnderline"/>
          <w:rFonts w:ascii="Calibri" w:hAnsi="Calibri" w:cs="Calibri"/>
        </w:rPr>
        <w:t xml:space="preserve"> supporting it.</w:t>
      </w:r>
      <w:r w:rsidRPr="00B434FD">
        <w:rPr>
          <w:rFonts w:cs="Calibri"/>
          <w:sz w:val="16"/>
        </w:rPr>
        <w:t xml:space="preserve"> </w:t>
      </w:r>
      <w:r w:rsidRPr="00B434FD">
        <w:rPr>
          <w:rStyle w:val="StyleUnderline"/>
          <w:rFonts w:ascii="Calibri" w:hAnsi="Calibri" w:cs="Calibri"/>
        </w:rPr>
        <w:t>When asked</w:t>
      </w:r>
      <w:r w:rsidRPr="00B434FD">
        <w:rPr>
          <w:rFonts w:cs="Calibri"/>
          <w:sz w:val="16"/>
        </w:rPr>
        <w:t xml:space="preserve"> by the USA TODAY Network </w:t>
      </w:r>
      <w:r w:rsidRPr="00CA0B1B">
        <w:rPr>
          <w:rStyle w:val="StyleUnderline"/>
          <w:rFonts w:ascii="Calibri" w:hAnsi="Calibri" w:cs="Calibri"/>
          <w:highlight w:val="yellow"/>
        </w:rPr>
        <w:t>whether they support the</w:t>
      </w:r>
      <w:r w:rsidRPr="00B434FD">
        <w:rPr>
          <w:rStyle w:val="StyleUnderline"/>
          <w:rFonts w:ascii="Calibri" w:hAnsi="Calibri" w:cs="Calibri"/>
        </w:rPr>
        <w:t xml:space="preserve"> president’s </w:t>
      </w:r>
      <w:r w:rsidRPr="00CA0B1B">
        <w:rPr>
          <w:rStyle w:val="StyleUnderline"/>
          <w:rFonts w:ascii="Calibri" w:hAnsi="Calibri" w:cs="Calibri"/>
          <w:highlight w:val="yellow"/>
        </w:rPr>
        <w:t>initial $1.6 billion budget request to begin construction, only 69 of the 292 Republicans on Capitol Hill said "yes."</w:t>
      </w:r>
      <w:r w:rsidRPr="00B434FD">
        <w:rPr>
          <w:rFonts w:cs="Calibri"/>
          <w:sz w:val="16"/>
        </w:rPr>
        <w:t xml:space="preserve"> Among </w:t>
      </w:r>
      <w:r w:rsidRPr="00CA0B1B">
        <w:rPr>
          <w:rStyle w:val="StyleUnderline"/>
          <w:rFonts w:ascii="Calibri" w:hAnsi="Calibri" w:cs="Calibri"/>
          <w:highlight w:val="yellow"/>
        </w:rPr>
        <w:t>the rest</w:t>
      </w:r>
      <w:r w:rsidRPr="00B434FD">
        <w:rPr>
          <w:rFonts w:cs="Calibri"/>
          <w:sz w:val="16"/>
        </w:rPr>
        <w:t xml:space="preserve">, three Republicans </w:t>
      </w:r>
      <w:r w:rsidRPr="00B434FD">
        <w:rPr>
          <w:rStyle w:val="StyleUnderline"/>
          <w:rFonts w:ascii="Calibri" w:hAnsi="Calibri" w:cs="Calibri"/>
        </w:rPr>
        <w:t xml:space="preserve">said they </w:t>
      </w:r>
      <w:r w:rsidRPr="00CA0B1B">
        <w:rPr>
          <w:rStyle w:val="StyleUnderline"/>
          <w:rFonts w:ascii="Calibri" w:hAnsi="Calibri" w:cs="Calibri"/>
          <w:highlight w:val="yellow"/>
        </w:rPr>
        <w:t>oppose the money</w:t>
      </w:r>
      <w:r w:rsidRPr="00B434FD">
        <w:rPr>
          <w:rStyle w:val="StyleUnderline"/>
          <w:rFonts w:ascii="Calibri" w:hAnsi="Calibri" w:cs="Calibri"/>
        </w:rPr>
        <w:t xml:space="preserve">, several </w:t>
      </w:r>
      <w:r w:rsidRPr="00CA0B1B">
        <w:rPr>
          <w:rStyle w:val="StyleUnderline"/>
          <w:rFonts w:ascii="Calibri" w:hAnsi="Calibri" w:cs="Calibri"/>
          <w:highlight w:val="yellow"/>
        </w:rPr>
        <w:t>evad</w:t>
      </w:r>
      <w:r w:rsidRPr="00B434FD">
        <w:rPr>
          <w:rStyle w:val="StyleUnderline"/>
          <w:rFonts w:ascii="Calibri" w:hAnsi="Calibri" w:cs="Calibri"/>
        </w:rPr>
        <w:t xml:space="preserve">ed </w:t>
      </w:r>
      <w:r w:rsidRPr="00CA0B1B">
        <w:rPr>
          <w:rStyle w:val="StyleUnderline"/>
          <w:rFonts w:ascii="Calibri" w:hAnsi="Calibri" w:cs="Calibri"/>
          <w:highlight w:val="yellow"/>
        </w:rPr>
        <w:t>a direct answer, and</w:t>
      </w:r>
      <w:r w:rsidRPr="00B434FD">
        <w:rPr>
          <w:rStyle w:val="StyleUnderline"/>
          <w:rFonts w:ascii="Calibri" w:hAnsi="Calibri" w:cs="Calibri"/>
        </w:rPr>
        <w:t xml:space="preserve"> the rest </w:t>
      </w:r>
      <w:r w:rsidRPr="00CA0B1B">
        <w:rPr>
          <w:rStyle w:val="StyleUnderline"/>
          <w:rFonts w:ascii="Calibri" w:hAnsi="Calibri" w:cs="Calibri"/>
          <w:highlight w:val="yellow"/>
        </w:rPr>
        <w:t>simply refuse</w:t>
      </w:r>
      <w:r w:rsidRPr="00B434FD">
        <w:rPr>
          <w:rStyle w:val="StyleUnderline"/>
          <w:rFonts w:ascii="Calibri" w:hAnsi="Calibri" w:cs="Calibri"/>
        </w:rPr>
        <w:t xml:space="preserve">d </w:t>
      </w:r>
      <w:r w:rsidRPr="00CA0B1B">
        <w:rPr>
          <w:rStyle w:val="StyleUnderline"/>
          <w:rFonts w:ascii="Calibri" w:hAnsi="Calibri" w:cs="Calibri"/>
          <w:highlight w:val="yellow"/>
        </w:rPr>
        <w:t>to respond to the question.</w:t>
      </w:r>
    </w:p>
    <w:p w:rsidR="00C10017" w:rsidRPr="00B434FD" w:rsidRDefault="00C10017" w:rsidP="00C10017">
      <w:pPr>
        <w:rPr>
          <w:rFonts w:cs="Calibri"/>
          <w:sz w:val="16"/>
        </w:rPr>
      </w:pPr>
      <w:r w:rsidRPr="00B434FD">
        <w:rPr>
          <w:rFonts w:cs="Calibri"/>
          <w:sz w:val="16"/>
        </w:rPr>
        <w:t xml:space="preserve">The USA TODAY Network asked the 534 members of the House and Senate whether they support the $1.6 billion down payment approved by the House and found </w:t>
      </w:r>
      <w:r w:rsidRPr="00B434FD">
        <w:rPr>
          <w:rStyle w:val="StyleUnderline"/>
          <w:rFonts w:ascii="Calibri" w:hAnsi="Calibri" w:cs="Calibri"/>
        </w:rPr>
        <w:t>fewer than 25% of Republicans willing to stand up for the plan.</w:t>
      </w:r>
    </w:p>
    <w:p w:rsidR="00C10017" w:rsidRPr="00B434FD" w:rsidRDefault="001026AB" w:rsidP="00C10017">
      <w:pPr>
        <w:rPr>
          <w:rFonts w:cs="Calibri"/>
          <w:sz w:val="16"/>
          <w:szCs w:val="16"/>
        </w:rPr>
      </w:pPr>
      <w:hyperlink r:id="rId123" w:history="1">
        <w:r w:rsidR="00C10017" w:rsidRPr="00B434FD">
          <w:rPr>
            <w:rStyle w:val="Hyperlink"/>
            <w:rFonts w:cs="Calibri"/>
            <w:sz w:val="16"/>
            <w:szCs w:val="16"/>
          </w:rPr>
          <w:t>The House approved $1.6 billion in startup funding as part </w:t>
        </w:r>
      </w:hyperlink>
      <w:r w:rsidR="00C10017" w:rsidRPr="00B434FD">
        <w:rPr>
          <w:rFonts w:cs="Calibri"/>
          <w:sz w:val="16"/>
          <w:szCs w:val="16"/>
        </w:rPr>
        <w:t>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w:t>
      </w:r>
    </w:p>
    <w:p w:rsidR="00C10017" w:rsidRPr="00B434FD" w:rsidRDefault="00C10017" w:rsidP="00C10017">
      <w:pPr>
        <w:rPr>
          <w:rFonts w:cs="Calibri"/>
          <w:sz w:val="16"/>
          <w:szCs w:val="16"/>
        </w:rPr>
      </w:pPr>
      <w:r w:rsidRPr="00B434FD">
        <w:rPr>
          <w:rFonts w:cs="Calibri"/>
          <w:sz w:val="16"/>
          <w:szCs w:val="16"/>
        </w:rPr>
        <w:t>The Senate has not yet taken up the measure, and Congress has since passed a </w:t>
      </w:r>
      <w:hyperlink r:id="rId124" w:history="1">
        <w:r w:rsidRPr="00B434FD">
          <w:rPr>
            <w:rStyle w:val="Hyperlink"/>
            <w:rFonts w:cs="Calibri"/>
            <w:sz w:val="16"/>
            <w:szCs w:val="16"/>
          </w:rPr>
          <w:t>temporary spending bill to keep the government running </w:t>
        </w:r>
      </w:hyperlink>
      <w:r w:rsidRPr="00B434FD">
        <w:rPr>
          <w:rFonts w:cs="Calibri"/>
          <w:sz w:val="16"/>
          <w:szCs w:val="16"/>
        </w:rPr>
        <w:t>for the next few months. That puts off until December a battle over the wall and other Trump spending priorities. </w:t>
      </w:r>
    </w:p>
    <w:p w:rsidR="00C10017" w:rsidRPr="00B434FD" w:rsidRDefault="00C10017" w:rsidP="00C10017">
      <w:pPr>
        <w:rPr>
          <w:rFonts w:cs="Calibri"/>
          <w:sz w:val="16"/>
          <w:szCs w:val="16"/>
        </w:rPr>
      </w:pPr>
      <w:r w:rsidRPr="00B434FD">
        <w:rPr>
          <w:rFonts w:cs="Calibri"/>
          <w:sz w:val="16"/>
          <w:szCs w:val="16"/>
        </w:rPr>
        <w:t>Senate Minority Leader Chuck Schumer, D-N.Y., and House Minority Leader Nancy Pelosi, D-Calif., indicated last week that they had struck a deal with Trump to move legislation offering safe harbor for undocumented immigrants brought to the U.S. as children, and that the bill would not include funding for Trump's wall.</w:t>
      </w:r>
    </w:p>
    <w:p w:rsidR="00C10017" w:rsidRPr="00B434FD" w:rsidRDefault="00C10017" w:rsidP="00C10017">
      <w:pPr>
        <w:rPr>
          <w:rFonts w:cs="Calibri"/>
          <w:sz w:val="16"/>
          <w:szCs w:val="16"/>
        </w:rPr>
      </w:pPr>
      <w:r w:rsidRPr="00B434FD">
        <w:rPr>
          <w:rFonts w:cs="Calibri"/>
          <w:sz w:val="16"/>
          <w:szCs w:val="16"/>
        </w:rPr>
        <w:t>Trump suggested</w:t>
      </w:r>
      <w:hyperlink r:id="rId125" w:history="1">
        <w:r w:rsidRPr="00B434FD">
          <w:rPr>
            <w:rStyle w:val="Hyperlink"/>
            <w:rFonts w:cs="Calibri"/>
            <w:sz w:val="16"/>
            <w:szCs w:val="16"/>
          </w:rPr>
          <w:t> the next day that there was no deal,</w:t>
        </w:r>
      </w:hyperlink>
      <w:r w:rsidRPr="00B434FD">
        <w:rPr>
          <w:rFonts w:cs="Calibri"/>
          <w:sz w:val="16"/>
          <w:szCs w:val="16"/>
        </w:rPr>
        <w:t>and that he is insistent on funding for the wall, though he acknowledged it may come later. "If the Democrats aren't going to approve it [money for the wall], then we're not going to do what they want," Trump said. "The wall will happen."</w:t>
      </w:r>
    </w:p>
    <w:p w:rsidR="00C10017" w:rsidRPr="00B434FD" w:rsidRDefault="00C10017" w:rsidP="00C10017">
      <w:pPr>
        <w:rPr>
          <w:rFonts w:cs="Calibri"/>
          <w:sz w:val="16"/>
        </w:rPr>
      </w:pPr>
      <w:r w:rsidRPr="00B434FD">
        <w:rPr>
          <w:rFonts w:cs="Calibri"/>
          <w:sz w:val="16"/>
        </w:rPr>
        <w:t>In the USA TODAY Network survey</w:t>
      </w:r>
      <w:r w:rsidRPr="00B434FD">
        <w:rPr>
          <w:rFonts w:cs="Calibri"/>
        </w:rPr>
        <w:t xml:space="preserve">, </w:t>
      </w:r>
      <w:r w:rsidRPr="00CA0B1B">
        <w:rPr>
          <w:rStyle w:val="StyleUnderline"/>
          <w:rFonts w:ascii="Calibri" w:hAnsi="Calibri" w:cs="Calibri"/>
          <w:highlight w:val="yellow"/>
        </w:rPr>
        <w:t>three Republicans</w:t>
      </w:r>
      <w:r w:rsidRPr="00B434FD">
        <w:rPr>
          <w:rStyle w:val="StyleUnderline"/>
          <w:rFonts w:ascii="Calibri" w:hAnsi="Calibri" w:cs="Calibri"/>
        </w:rPr>
        <w:t xml:space="preserve"> — Sen. Jeff Flake of Arizona and Reps. Steve Pearce of New Mexico and Will Hurd of Texas — </w:t>
      </w:r>
      <w:r w:rsidRPr="00CA0B1B">
        <w:rPr>
          <w:rStyle w:val="StyleUnderline"/>
          <w:rFonts w:ascii="Calibri" w:hAnsi="Calibri" w:cs="Calibri"/>
          <w:highlight w:val="yellow"/>
        </w:rPr>
        <w:t>said they oppose</w:t>
      </w:r>
      <w:r w:rsidRPr="00B434FD">
        <w:rPr>
          <w:rStyle w:val="StyleUnderline"/>
          <w:rFonts w:ascii="Calibri" w:hAnsi="Calibri" w:cs="Calibri"/>
        </w:rPr>
        <w:t xml:space="preserve"> the $1.6 billion expenditure to begin </w:t>
      </w:r>
      <w:r w:rsidRPr="00CA0B1B">
        <w:rPr>
          <w:rStyle w:val="StyleUnderline"/>
          <w:rFonts w:ascii="Calibri" w:hAnsi="Calibri" w:cs="Calibri"/>
          <w:highlight w:val="yellow"/>
        </w:rPr>
        <w:t>building the wall.</w:t>
      </w:r>
    </w:p>
    <w:p w:rsidR="00C10017" w:rsidRPr="00B434FD" w:rsidRDefault="00C10017" w:rsidP="00C10017">
      <w:pPr>
        <w:rPr>
          <w:rStyle w:val="StyleUnderline"/>
          <w:rFonts w:ascii="Calibri" w:hAnsi="Calibri" w:cs="Calibri"/>
        </w:rPr>
      </w:pPr>
      <w:r w:rsidRPr="00B434FD">
        <w:rPr>
          <w:rFonts w:cs="Calibri"/>
        </w:rPr>
        <w:t>“</w:t>
      </w:r>
      <w:r w:rsidRPr="00B434FD">
        <w:rPr>
          <w:rStyle w:val="StyleUnderline"/>
          <w:rFonts w:ascii="Calibri" w:hAnsi="Calibri" w:cs="Calibri"/>
        </w:rPr>
        <w:t xml:space="preserve">I voted against including border wall funding into the recent appropriations package because </w:t>
      </w:r>
      <w:r w:rsidRPr="00CA0B1B">
        <w:rPr>
          <w:rStyle w:val="StyleUnderline"/>
          <w:rFonts w:ascii="Calibri" w:hAnsi="Calibri" w:cs="Calibri"/>
          <w:highlight w:val="yellow"/>
        </w:rPr>
        <w:t>I favor a border security solution based on</w:t>
      </w:r>
      <w:r w:rsidRPr="00B434FD">
        <w:rPr>
          <w:rStyle w:val="StyleUnderline"/>
          <w:rFonts w:ascii="Calibri" w:hAnsi="Calibri" w:cs="Calibri"/>
        </w:rPr>
        <w:t xml:space="preserve"> improved </w:t>
      </w:r>
      <w:r w:rsidRPr="00CA0B1B">
        <w:rPr>
          <w:rStyle w:val="StyleUnderline"/>
          <w:rFonts w:ascii="Calibri" w:hAnsi="Calibri" w:cs="Calibri"/>
          <w:highlight w:val="yellow"/>
        </w:rPr>
        <w:t xml:space="preserve">technology and manpower,” Hurd </w:t>
      </w:r>
      <w:r w:rsidRPr="00B434FD">
        <w:rPr>
          <w:rStyle w:val="StyleUnderline"/>
          <w:rFonts w:ascii="Calibri" w:hAnsi="Calibri" w:cs="Calibri"/>
        </w:rPr>
        <w:t xml:space="preserve">told USA TODAY. “I’ve made it clear time and time again that </w:t>
      </w:r>
      <w:r w:rsidRPr="00CA0B1B">
        <w:rPr>
          <w:rStyle w:val="StyleUnderline"/>
          <w:rFonts w:ascii="Calibri" w:hAnsi="Calibri" w:cs="Calibri"/>
          <w:highlight w:val="yellow"/>
        </w:rPr>
        <w:t>building a physical wall from sea to shining sea is the most expensive and least effective way to secure the border.”</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Pearce seconded this approach. “</w:t>
      </w:r>
      <w:r w:rsidRPr="00CA0B1B">
        <w:rPr>
          <w:rStyle w:val="StyleUnderline"/>
          <w:rFonts w:ascii="Calibri" w:hAnsi="Calibri" w:cs="Calibri"/>
          <w:highlight w:val="yellow"/>
        </w:rPr>
        <w:t>I</w:t>
      </w:r>
      <w:r w:rsidRPr="00B434FD">
        <w:rPr>
          <w:rStyle w:val="StyleUnderline"/>
          <w:rFonts w:ascii="Calibri" w:hAnsi="Calibri" w:cs="Calibri"/>
        </w:rPr>
        <w:t xml:space="preserve"> fully </w:t>
      </w:r>
      <w:r w:rsidRPr="00CA0B1B">
        <w:rPr>
          <w:rStyle w:val="StyleUnderline"/>
          <w:rFonts w:ascii="Calibri" w:hAnsi="Calibri" w:cs="Calibri"/>
          <w:highlight w:val="yellow"/>
        </w:rPr>
        <w:t>support securing the border</w:t>
      </w:r>
      <w:r w:rsidRPr="00B434FD">
        <w:rPr>
          <w:rStyle w:val="StyleUnderline"/>
          <w:rFonts w:ascii="Calibri" w:hAnsi="Calibri" w:cs="Calibri"/>
        </w:rPr>
        <w:t xml:space="preserve"> — it is imperative for the safety and security of New Mexico and our nation,” he said. “</w:t>
      </w:r>
      <w:r w:rsidRPr="00CA0B1B">
        <w:rPr>
          <w:rStyle w:val="StyleUnderline"/>
          <w:rFonts w:ascii="Calibri" w:hAnsi="Calibri" w:cs="Calibri"/>
          <w:highlight w:val="yellow"/>
        </w:rPr>
        <w:t>The solution must utilize modern technology and</w:t>
      </w:r>
      <w:r w:rsidRPr="00B434FD">
        <w:rPr>
          <w:rStyle w:val="StyleUnderline"/>
          <w:rFonts w:ascii="Calibri" w:hAnsi="Calibri" w:cs="Calibri"/>
        </w:rPr>
        <w:t xml:space="preserve"> update the </w:t>
      </w:r>
      <w:r w:rsidRPr="00CA0B1B">
        <w:rPr>
          <w:rStyle w:val="StyleUnderline"/>
          <w:rFonts w:ascii="Calibri" w:hAnsi="Calibri" w:cs="Calibri"/>
          <w:highlight w:val="yellow"/>
        </w:rPr>
        <w:t>strategy</w:t>
      </w:r>
      <w:r w:rsidRPr="00B434FD">
        <w:rPr>
          <w:rStyle w:val="StyleUnderline"/>
          <w:rFonts w:ascii="Calibri" w:hAnsi="Calibri" w:cs="Calibri"/>
        </w:rPr>
        <w:t xml:space="preserve"> our nation uses </w:t>
      </w:r>
      <w:r w:rsidRPr="00CA0B1B">
        <w:rPr>
          <w:rStyle w:val="StyleUnderline"/>
          <w:rFonts w:ascii="Calibri" w:hAnsi="Calibri" w:cs="Calibri"/>
          <w:highlight w:val="yellow"/>
        </w:rPr>
        <w:t>to patrol the border.”</w:t>
      </w:r>
    </w:p>
    <w:p w:rsidR="00C10017" w:rsidRPr="00B434FD" w:rsidRDefault="00C10017" w:rsidP="00C10017">
      <w:pPr>
        <w:rPr>
          <w:rFonts w:cs="Calibri"/>
          <w:sz w:val="16"/>
          <w:szCs w:val="16"/>
        </w:rPr>
      </w:pPr>
      <w:r w:rsidRPr="00B434FD">
        <w:rPr>
          <w:rFonts w:cs="Calibri"/>
          <w:sz w:val="16"/>
          <w:szCs w:val="16"/>
        </w:rPr>
        <w:t>At an August rally in Phoenix, Trump said that he will demand the funding be included in legislation to fund the federal government. “Build that wall. Now the obstructionist Democrats would like us not to do it, but believe me if we have to close down our government, we're building that wall,” he said. But Trump did not block the short-term government funding bill that Congress approved earlier this month despite its lack of money for the wall.</w:t>
      </w:r>
    </w:p>
    <w:p w:rsidR="00C10017" w:rsidRPr="00B434FD" w:rsidRDefault="00C10017" w:rsidP="00C10017">
      <w:pPr>
        <w:rPr>
          <w:rFonts w:cs="Calibri"/>
          <w:sz w:val="16"/>
          <w:szCs w:val="16"/>
        </w:rPr>
      </w:pPr>
      <w:r w:rsidRPr="00B434FD">
        <w:rPr>
          <w:rFonts w:cs="Calibri"/>
          <w:sz w:val="16"/>
          <w:szCs w:val="16"/>
        </w:rPr>
        <w:t>The overwhelming majority of congressional Republicans refused to take a stance on the wall funding when asked by USA TODAY. Most simply declined to participate in the survey or refused to even respond to queries. Many others offered general positions about the importance of securing the border and requiring employers to verify the immigration status of their workers.</w:t>
      </w:r>
    </w:p>
    <w:p w:rsidR="00C10017" w:rsidRPr="00B434FD" w:rsidRDefault="00C10017" w:rsidP="00C10017">
      <w:pPr>
        <w:rPr>
          <w:rFonts w:cs="Calibri"/>
          <w:sz w:val="16"/>
          <w:szCs w:val="16"/>
        </w:rPr>
      </w:pPr>
    </w:p>
    <w:p w:rsidR="00C10017" w:rsidRPr="00B434FD" w:rsidRDefault="00C10017" w:rsidP="00C10017">
      <w:pPr>
        <w:rPr>
          <w:rFonts w:cs="Calibri"/>
          <w:sz w:val="16"/>
          <w:szCs w:val="16"/>
        </w:rPr>
      </w:pPr>
      <w:r w:rsidRPr="00B434FD">
        <w:rPr>
          <w:rFonts w:cs="Calibri"/>
          <w:sz w:val="16"/>
          <w:szCs w:val="16"/>
        </w:rPr>
        <w:t>President Trump addresses the crowd during a rally in Phoenix on Aug. 22, 2017. (Photo: Roy Dabner, European Pressphoto Agency)</w:t>
      </w:r>
    </w:p>
    <w:p w:rsidR="00C10017" w:rsidRPr="00B434FD" w:rsidRDefault="00C10017" w:rsidP="00C10017">
      <w:pPr>
        <w:rPr>
          <w:rFonts w:cs="Calibri"/>
          <w:sz w:val="16"/>
          <w:szCs w:val="16"/>
        </w:rPr>
      </w:pPr>
      <w:r w:rsidRPr="00B434FD">
        <w:rPr>
          <w:rFonts w:cs="Calibri"/>
          <w:sz w:val="16"/>
          <w:szCs w:val="16"/>
        </w:rPr>
        <w:t>"I agree with the president that secure borders are a vital part of our national security," said Ohio Rep. Jim Jordan. While Jordan did not specifically endorse the House-passed proposal, he did say, “For the good of our country, Congress should include border wall funding in government funding legislation this fall."</w:t>
      </w:r>
    </w:p>
    <w:p w:rsidR="00C10017" w:rsidRPr="00B434FD" w:rsidRDefault="00C10017" w:rsidP="00C10017">
      <w:pPr>
        <w:rPr>
          <w:rFonts w:cs="Calibri"/>
          <w:sz w:val="16"/>
          <w:szCs w:val="16"/>
        </w:rPr>
      </w:pPr>
      <w:r w:rsidRPr="00B434FD">
        <w:rPr>
          <w:rFonts w:cs="Calibri"/>
          <w:sz w:val="16"/>
          <w:szCs w:val="16"/>
        </w:rPr>
        <w:t>Sen. Pat Toomey, R-Pa., provided a statement saying “our country’s immigration system today is fundamentally broken. Our borders are not secure, and our immigration laws are being broken by employers trying to skirt the rules and those who seek to come here illegally.”</w:t>
      </w:r>
    </w:p>
    <w:p w:rsidR="00C10017" w:rsidRPr="00B434FD" w:rsidRDefault="00C10017" w:rsidP="00C10017">
      <w:pPr>
        <w:rPr>
          <w:rFonts w:cs="Calibri"/>
          <w:sz w:val="16"/>
          <w:szCs w:val="16"/>
        </w:rPr>
      </w:pPr>
      <w:r w:rsidRPr="00B434FD">
        <w:rPr>
          <w:rFonts w:cs="Calibri"/>
          <w:sz w:val="16"/>
          <w:szCs w:val="16"/>
        </w:rPr>
        <w:t>In the end, 220 Republican lawmakers did not provide an answer to the question.</w:t>
      </w:r>
    </w:p>
    <w:p w:rsidR="00C10017" w:rsidRPr="00B434FD" w:rsidRDefault="00C10017" w:rsidP="00C10017">
      <w:pPr>
        <w:rPr>
          <w:rFonts w:cs="Calibri"/>
          <w:sz w:val="16"/>
          <w:szCs w:val="16"/>
        </w:rPr>
      </w:pPr>
      <w:r w:rsidRPr="00B434FD">
        <w:rPr>
          <w:rFonts w:cs="Calibri"/>
          <w:sz w:val="16"/>
          <w:szCs w:val="16"/>
        </w:rPr>
        <w:t>Democrats were much easier to get on the record. Of the 240 Democrats in Congress, 133 answered the USA TODAY survey and nearly every one was a decisive “no.” For Democrats, Trump's wall — one of the defining themes of his campaign — was always an overly simplistic answer to the complex problem of immigration as well as an insult to Mexico and Latino Americans.</w:t>
      </w:r>
    </w:p>
    <w:p w:rsidR="00C10017" w:rsidRPr="00B434FD" w:rsidRDefault="00C10017" w:rsidP="00C10017">
      <w:pPr>
        <w:rPr>
          <w:rFonts w:cs="Calibri"/>
          <w:sz w:val="16"/>
          <w:szCs w:val="16"/>
        </w:rPr>
      </w:pPr>
      <w:r w:rsidRPr="00B434FD">
        <w:rPr>
          <w:rFonts w:cs="Calibri"/>
          <w:sz w:val="16"/>
          <w:szCs w:val="16"/>
        </w:rPr>
        <w:t>Sen. Joe Donnelly of Indiana, one of the most endangered Democrats up for re-election in 2018, offered the most nuanced answer about funding the wall.</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w:t>
      </w:r>
      <w:r w:rsidRPr="00CA0B1B">
        <w:rPr>
          <w:rStyle w:val="StyleUnderline"/>
          <w:rFonts w:ascii="Calibri" w:hAnsi="Calibri" w:cs="Calibri"/>
          <w:highlight w:val="yellow"/>
        </w:rPr>
        <w:t xml:space="preserve">We need a border security strategy that includes the infrastructure, technology, equipment, and personnel </w:t>
      </w:r>
      <w:r w:rsidRPr="00B434FD">
        <w:rPr>
          <w:rStyle w:val="StyleUnderline"/>
          <w:rFonts w:ascii="Calibri" w:hAnsi="Calibri" w:cs="Calibri"/>
        </w:rPr>
        <w:t>necessary to secure our borders,” Donnelly said. “We also need to require employers to use the E-Verify system to ensure that they hire only legal workers. I supported each of these concepts in the Senate-passed comprehensive, bipartisan immigration reform several years ago.</w:t>
      </w:r>
    </w:p>
    <w:p w:rsidR="00C10017" w:rsidRPr="00B434FD" w:rsidRDefault="00C10017" w:rsidP="00C10017">
      <w:pPr>
        <w:rPr>
          <w:rFonts w:cs="Calibri"/>
          <w:sz w:val="16"/>
          <w:szCs w:val="16"/>
        </w:rPr>
      </w:pPr>
      <w:r w:rsidRPr="00B434FD">
        <w:rPr>
          <w:rFonts w:cs="Calibri"/>
          <w:sz w:val="16"/>
          <w:szCs w:val="16"/>
        </w:rPr>
        <w:t>Most of his Democratic colleagues were far less tempered.</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 “</w:t>
      </w:r>
      <w:r w:rsidRPr="00CA0B1B">
        <w:rPr>
          <w:rStyle w:val="StyleUnderline"/>
          <w:rFonts w:ascii="Calibri" w:hAnsi="Calibri" w:cs="Calibri"/>
          <w:highlight w:val="yellow"/>
        </w:rPr>
        <w:t>A wall is nothing more than an illusion — a false promise — of security</w:t>
      </w:r>
      <w:r w:rsidRPr="00B434FD">
        <w:rPr>
          <w:rStyle w:val="StyleUnderline"/>
          <w:rFonts w:ascii="Calibri" w:hAnsi="Calibri" w:cs="Calibri"/>
        </w:rPr>
        <w:t>,” said Vermont Sen. Patrick Leahy. “Instead of this boondoggle, which Democrats as well as many Republicans and Independents oppose, we should be considering real solutions of comprehensive immigration reform.”</w:t>
      </w:r>
    </w:p>
    <w:p w:rsidR="00C10017" w:rsidRPr="00B434FD" w:rsidRDefault="00C10017" w:rsidP="00C10017">
      <w:pPr>
        <w:rPr>
          <w:rFonts w:cs="Calibri"/>
          <w:sz w:val="16"/>
          <w:szCs w:val="16"/>
        </w:rPr>
      </w:pPr>
      <w:r w:rsidRPr="00B434FD">
        <w:rPr>
          <w:rFonts w:cs="Calibri"/>
          <w:sz w:val="16"/>
          <w:szCs w:val="16"/>
        </w:rPr>
        <w:t>Beneath the deep division over Trump’s border wall, the survey did reveal some areas that Democrats and Republicans support. Both ultra-conservative Texas Republican Rep. Louie Gohmert and Sen. Al Franken, a leading progressive from Minnesota, said there is a need to strengthen the E-Verify program, an electronic system for employers to check the immigration status of employees.</w:t>
      </w:r>
    </w:p>
    <w:p w:rsidR="00C10017" w:rsidRPr="00B434FD" w:rsidRDefault="00C10017" w:rsidP="00C10017">
      <w:pPr>
        <w:rPr>
          <w:rFonts w:cs="Calibri"/>
          <w:sz w:val="16"/>
          <w:szCs w:val="16"/>
        </w:rPr>
      </w:pPr>
      <w:r w:rsidRPr="00B434FD">
        <w:rPr>
          <w:rFonts w:cs="Calibri"/>
          <w:sz w:val="16"/>
          <w:szCs w:val="16"/>
        </w:rPr>
        <w:t>Sens. Bob Casey, D-Pa., and Chuck Grassley, R-Iowa, were among several lawmakers of both parties suggesting increased reliance on drone technology to help secure the border, an idea that Hurd and Flake also mentioned.</w:t>
      </w:r>
    </w:p>
    <w:p w:rsidR="00C10017" w:rsidRPr="00B434FD" w:rsidRDefault="00C10017" w:rsidP="00C10017">
      <w:pPr>
        <w:rPr>
          <w:rFonts w:cs="Calibri"/>
          <w:sz w:val="16"/>
          <w:szCs w:val="16"/>
        </w:rPr>
      </w:pPr>
      <w:r w:rsidRPr="00B434FD">
        <w:rPr>
          <w:rFonts w:cs="Calibri"/>
          <w:sz w:val="16"/>
          <w:szCs w:val="16"/>
        </w:rPr>
        <w:t>“"If 'border walls' are a metaphor for securing the border, which will include fencing in some areas, surveillance in others, drones, camera towers, then I think we all agree," Flake said. "But not if it's just going to be a border wall.”</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To conduct this survey, newsrooms across the USA TODAY Network reached out individually to each congressional office requesting a response to several questions about border security. Every office was contacted several times to ensure they had an opportunity to respond.</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Aff---The Wall---Inevitable</w:t>
      </w:r>
    </w:p>
    <w:p w:rsidR="00C10017" w:rsidRPr="00B434FD" w:rsidRDefault="00C10017" w:rsidP="00C10017">
      <w:pPr>
        <w:pStyle w:val="Heading4"/>
        <w:rPr>
          <w:rFonts w:cs="Calibri"/>
        </w:rPr>
      </w:pPr>
      <w:r w:rsidRPr="00B434FD">
        <w:rPr>
          <w:rFonts w:cs="Calibri"/>
        </w:rPr>
        <w:t>Wall inevitable—Earmarked funds ensures build</w:t>
      </w:r>
    </w:p>
    <w:p w:rsidR="00C10017" w:rsidRPr="00B434FD" w:rsidRDefault="00C10017" w:rsidP="00C10017">
      <w:pPr>
        <w:rPr>
          <w:rFonts w:cs="Calibri"/>
        </w:rPr>
      </w:pPr>
      <w:r w:rsidRPr="00B434FD">
        <w:rPr>
          <w:rStyle w:val="Style13ptBold"/>
          <w:rFonts w:ascii="Calibri" w:hAnsi="Calibri" w:cs="Calibri"/>
        </w:rPr>
        <w:t>Washington Examiner 3/30</w:t>
      </w:r>
      <w:r w:rsidRPr="00B434FD">
        <w:rPr>
          <w:rFonts w:cs="Calibri"/>
        </w:rPr>
        <w:t>/18</w:t>
      </w:r>
    </w:p>
    <w:p w:rsidR="00C10017" w:rsidRPr="00B434FD" w:rsidRDefault="00C10017" w:rsidP="00C10017">
      <w:pPr>
        <w:rPr>
          <w:rFonts w:cs="Calibri"/>
        </w:rPr>
      </w:pPr>
      <w:r w:rsidRPr="00B434FD">
        <w:rPr>
          <w:rFonts w:cs="Calibri"/>
        </w:rPr>
        <w:t xml:space="preserve">“Border wall construction to begin this summer, as GOP prepares for midterms”, </w:t>
      </w:r>
      <w:hyperlink r:id="rId126" w:history="1">
        <w:r w:rsidRPr="00B434FD">
          <w:rPr>
            <w:rStyle w:val="Hyperlink"/>
            <w:rFonts w:cs="Calibri"/>
          </w:rPr>
          <w:t>https://www.washingtonexaminer.com/news/white-house/border-wall-construction-to-begin-this-summer-as-gop-prepares-for-midterms</w:t>
        </w:r>
      </w:hyperlink>
    </w:p>
    <w:p w:rsidR="00C10017" w:rsidRPr="00B434FD" w:rsidRDefault="00C10017" w:rsidP="00C10017">
      <w:pPr>
        <w:rPr>
          <w:rFonts w:cs="Calibri"/>
        </w:rPr>
      </w:pPr>
      <w:r w:rsidRPr="00B434FD">
        <w:rPr>
          <w:rFonts w:cs="Calibri"/>
        </w:rPr>
        <w:t xml:space="preserve">The </w:t>
      </w:r>
      <w:r w:rsidRPr="00CA0B1B">
        <w:rPr>
          <w:rStyle w:val="StyleUnderline"/>
          <w:rFonts w:ascii="Calibri" w:hAnsi="Calibri" w:cs="Calibri"/>
          <w:highlight w:val="yellow"/>
        </w:rPr>
        <w:t>Trump</w:t>
      </w:r>
      <w:r w:rsidRPr="00B434FD">
        <w:rPr>
          <w:rFonts w:cs="Calibri"/>
        </w:rPr>
        <w:t xml:space="preserve"> administration </w:t>
      </w:r>
      <w:r w:rsidRPr="00CA0B1B">
        <w:rPr>
          <w:rStyle w:val="StyleUnderline"/>
          <w:rFonts w:ascii="Calibri" w:hAnsi="Calibri" w:cs="Calibri"/>
          <w:highlight w:val="yellow"/>
        </w:rPr>
        <w:t>plans to begin construction on new</w:t>
      </w:r>
      <w:r w:rsidRPr="00B434FD">
        <w:rPr>
          <w:rStyle w:val="StyleUnderline"/>
          <w:rFonts w:ascii="Calibri" w:hAnsi="Calibri" w:cs="Calibri"/>
        </w:rPr>
        <w:t xml:space="preserve"> and replacement </w:t>
      </w:r>
      <w:r w:rsidRPr="00CA0B1B">
        <w:rPr>
          <w:rStyle w:val="StyleUnderline"/>
          <w:rFonts w:ascii="Calibri" w:hAnsi="Calibri" w:cs="Calibri"/>
          <w:highlight w:val="yellow"/>
        </w:rPr>
        <w:t>border</w:t>
      </w:r>
      <w:r w:rsidRPr="00B434FD">
        <w:rPr>
          <w:rStyle w:val="StyleUnderline"/>
          <w:rFonts w:ascii="Calibri" w:hAnsi="Calibri" w:cs="Calibri"/>
        </w:rPr>
        <w:t xml:space="preserve"> fencing </w:t>
      </w:r>
      <w:r w:rsidRPr="00CA0B1B">
        <w:rPr>
          <w:rStyle w:val="StyleUnderline"/>
          <w:rFonts w:ascii="Calibri" w:hAnsi="Calibri" w:cs="Calibri"/>
          <w:highlight w:val="yellow"/>
        </w:rPr>
        <w:t>in</w:t>
      </w:r>
      <w:r w:rsidRPr="00B434FD">
        <w:rPr>
          <w:rStyle w:val="StyleUnderline"/>
          <w:rFonts w:ascii="Calibri" w:hAnsi="Calibri" w:cs="Calibri"/>
        </w:rPr>
        <w:t xml:space="preserve"> </w:t>
      </w:r>
      <w:r w:rsidRPr="00CA0B1B">
        <w:rPr>
          <w:rStyle w:val="StyleUnderline"/>
          <w:rFonts w:ascii="Calibri" w:hAnsi="Calibri" w:cs="Calibri"/>
          <w:highlight w:val="yellow"/>
        </w:rPr>
        <w:t>at least three states by the end of</w:t>
      </w:r>
      <w:r w:rsidRPr="00B434FD">
        <w:rPr>
          <w:rStyle w:val="StyleUnderline"/>
          <w:rFonts w:ascii="Calibri" w:hAnsi="Calibri" w:cs="Calibri"/>
        </w:rPr>
        <w:t xml:space="preserve"> this </w:t>
      </w:r>
      <w:r w:rsidRPr="00CA0B1B">
        <w:rPr>
          <w:rStyle w:val="StyleUnderline"/>
          <w:rFonts w:ascii="Calibri" w:hAnsi="Calibri" w:cs="Calibri"/>
          <w:highlight w:val="yellow"/>
        </w:rPr>
        <w:t>summer</w:t>
      </w:r>
      <w:r w:rsidRPr="00B434FD">
        <w:rPr>
          <w:rFonts w:cs="Calibri"/>
        </w:rPr>
        <w:t>, administration officials told the Washington Examiner.</w:t>
      </w:r>
    </w:p>
    <w:p w:rsidR="00C10017" w:rsidRPr="00B434FD" w:rsidRDefault="00C10017" w:rsidP="00C10017">
      <w:pPr>
        <w:rPr>
          <w:rFonts w:cs="Calibri"/>
        </w:rPr>
      </w:pPr>
      <w:r w:rsidRPr="00B434FD">
        <w:rPr>
          <w:rFonts w:cs="Calibri"/>
        </w:rPr>
        <w:t xml:space="preserve">U.S. Customs and Border Protection </w:t>
      </w:r>
      <w:r w:rsidRPr="00CA0B1B">
        <w:rPr>
          <w:rStyle w:val="StyleUnderline"/>
          <w:rFonts w:ascii="Calibri" w:hAnsi="Calibri" w:cs="Calibri"/>
          <w:highlight w:val="yellow"/>
        </w:rPr>
        <w:t>officials said</w:t>
      </w:r>
      <w:r w:rsidRPr="00B434FD">
        <w:rPr>
          <w:rFonts w:cs="Calibri"/>
        </w:rPr>
        <w:t xml:space="preserve"> Thursday </w:t>
      </w:r>
      <w:r w:rsidRPr="00CA0B1B">
        <w:rPr>
          <w:rStyle w:val="Emphasis"/>
          <w:rFonts w:cs="Calibri"/>
          <w:highlight w:val="yellow"/>
        </w:rPr>
        <w:t>the $1.6 billion that Congress earmarked</w:t>
      </w:r>
      <w:r w:rsidRPr="00B434FD">
        <w:rPr>
          <w:rFonts w:cs="Calibri"/>
        </w:rPr>
        <w:t xml:space="preserve"> </w:t>
      </w:r>
      <w:r w:rsidRPr="00CA0B1B">
        <w:rPr>
          <w:rStyle w:val="StyleUnderline"/>
          <w:rFonts w:ascii="Calibri" w:hAnsi="Calibri" w:cs="Calibri"/>
          <w:highlight w:val="yellow"/>
        </w:rPr>
        <w:t>for the president's border wall</w:t>
      </w:r>
      <w:r w:rsidRPr="00B434FD">
        <w:rPr>
          <w:rFonts w:cs="Calibri"/>
        </w:rPr>
        <w:t xml:space="preserve"> project in an omnibus spending bill earlier this month </w:t>
      </w:r>
      <w:r w:rsidRPr="00CA0B1B">
        <w:rPr>
          <w:rStyle w:val="StyleUnderline"/>
          <w:rFonts w:ascii="Calibri" w:hAnsi="Calibri" w:cs="Calibri"/>
          <w:highlight w:val="yellow"/>
        </w:rPr>
        <w:t>will fund 100 miles of brand new or updated barriers in California, New Mexico, and Texas</w:t>
      </w:r>
      <w:r w:rsidRPr="00B434FD">
        <w:rPr>
          <w:rFonts w:cs="Calibri"/>
        </w:rPr>
        <w:t>. The administration had previously asked Congress for $18 billion to finance a 700-mile continuous wall along the Southwest border.</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Aff---The Wall---A2:  US Mexico Relations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Wall cant break security coop—Mexico wont let it happen</w:t>
      </w:r>
    </w:p>
    <w:p w:rsidR="00C10017" w:rsidRPr="00B434FD" w:rsidRDefault="00C10017" w:rsidP="00C10017">
      <w:pPr>
        <w:rPr>
          <w:rFonts w:cs="Calibri"/>
        </w:rPr>
      </w:pPr>
      <w:r w:rsidRPr="00B434FD">
        <w:rPr>
          <w:rStyle w:val="Style13ptBold"/>
          <w:rFonts w:ascii="Calibri" w:hAnsi="Calibri" w:cs="Calibri"/>
        </w:rPr>
        <w:t>Cardenas 3/22</w:t>
      </w:r>
      <w:r w:rsidRPr="00B434FD">
        <w:rPr>
          <w:rFonts w:cs="Calibri"/>
        </w:rPr>
        <w:t>/18</w:t>
      </w:r>
    </w:p>
    <w:p w:rsidR="00C10017" w:rsidRPr="00B434FD" w:rsidRDefault="00C10017" w:rsidP="00C10017">
      <w:pPr>
        <w:rPr>
          <w:rFonts w:cs="Calibri"/>
        </w:rPr>
      </w:pPr>
      <w:r w:rsidRPr="00B434FD">
        <w:rPr>
          <w:rFonts w:cs="Calibri"/>
        </w:rPr>
        <w:t xml:space="preserve">José R. Cárdenas was acting assistant administrator for Latin America at the U.S. Agency for International Development in the George W. Bush administration. “The U.S.-Mexico Relationship Has Survived and Thrived Under Trump”, </w:t>
      </w:r>
      <w:hyperlink r:id="rId127" w:history="1">
        <w:r w:rsidRPr="00B434FD">
          <w:rPr>
            <w:rStyle w:val="Hyperlink"/>
            <w:rFonts w:cs="Calibri"/>
          </w:rPr>
          <w:t>https://foreignpolicy.com/2018/03/22/the-u-s-mexico-relationship-has-survived-and-thrived-under-trump/</w:t>
        </w:r>
      </w:hyperlink>
    </w:p>
    <w:p w:rsidR="00C10017" w:rsidRPr="00B434FD" w:rsidRDefault="00C10017" w:rsidP="00C10017">
      <w:pPr>
        <w:rPr>
          <w:rFonts w:cs="Calibri"/>
        </w:rPr>
      </w:pPr>
      <w:r w:rsidRPr="00B434FD">
        <w:rPr>
          <w:rStyle w:val="Emphasis"/>
          <w:rFonts w:cs="Calibri"/>
        </w:rPr>
        <w:t>Security cooperation</w:t>
      </w:r>
      <w:r w:rsidRPr="00B434FD">
        <w:rPr>
          <w:rFonts w:cs="Calibri"/>
        </w:rPr>
        <w:t xml:space="preserve">. </w:t>
      </w:r>
      <w:r w:rsidRPr="00CA0B1B">
        <w:rPr>
          <w:rStyle w:val="Emphasis"/>
          <w:rFonts w:cs="Calibri"/>
          <w:highlight w:val="yellow"/>
        </w:rPr>
        <w:t>No other country in the world directly impacts U.S. homeland security more than Mexico, and U.S. officials say security cooperation with their Mexican counterparts has never been better</w:t>
      </w:r>
      <w:r w:rsidRPr="00B434FD">
        <w:rPr>
          <w:rFonts w:cs="Calibri"/>
        </w:rPr>
        <w:t xml:space="preserve">. Following the most recent round of the U.S.-Mexico Strategic Dialogue on Disrupting Transnational Criminal Organizations, John </w:t>
      </w:r>
      <w:r w:rsidRPr="00CA0B1B">
        <w:rPr>
          <w:rStyle w:val="StyleUnderline"/>
          <w:rFonts w:ascii="Calibri" w:hAnsi="Calibri" w:cs="Calibri"/>
          <w:highlight w:val="yellow"/>
        </w:rPr>
        <w:t>Sullivan</w:t>
      </w:r>
      <w:r w:rsidRPr="00B434FD">
        <w:rPr>
          <w:rFonts w:cs="Calibri"/>
        </w:rPr>
        <w:t xml:space="preserve">, the U.S. deputy secretary of state, </w:t>
      </w:r>
      <w:r w:rsidRPr="00CA0B1B">
        <w:rPr>
          <w:rStyle w:val="StyleUnderline"/>
          <w:rFonts w:ascii="Calibri" w:hAnsi="Calibri" w:cs="Calibri"/>
          <w:highlight w:val="yellow"/>
        </w:rPr>
        <w:t>said, “Today, our two countries have one of the most extensive bilateral law enforcement relationships in the world</w:t>
      </w:r>
      <w:r w:rsidRPr="00B434FD">
        <w:rPr>
          <w:rFonts w:cs="Calibri"/>
        </w:rPr>
        <w:t>.… We share more information related to migration and border security, enabling us to better identify criminal threats, analyze migration trends, and reduce human smuggling on both sides of the border.”</w:t>
      </w:r>
    </w:p>
    <w:p w:rsidR="00C10017" w:rsidRPr="00B434FD" w:rsidRDefault="00C10017" w:rsidP="00C10017">
      <w:pPr>
        <w:rPr>
          <w:rFonts w:cs="Calibri"/>
        </w:rPr>
      </w:pPr>
      <w:r w:rsidRPr="00CA0B1B">
        <w:rPr>
          <w:rStyle w:val="StyleUnderline"/>
          <w:rFonts w:ascii="Calibri" w:hAnsi="Calibri" w:cs="Calibri"/>
          <w:highlight w:val="yellow"/>
        </w:rPr>
        <w:t xml:space="preserve">Videgaray added that U.S.-Mexico security cooperation is </w:t>
      </w:r>
      <w:r w:rsidRPr="00CA0B1B">
        <w:rPr>
          <w:rStyle w:val="Emphasis"/>
          <w:rFonts w:cs="Calibri"/>
          <w:highlight w:val="yellow"/>
        </w:rPr>
        <w:t>not contingent on any other aspect of the bilateral relationship:</w:t>
      </w:r>
      <w:r w:rsidRPr="00CA0B1B">
        <w:rPr>
          <w:rStyle w:val="StyleUnderline"/>
          <w:rFonts w:ascii="Calibri" w:hAnsi="Calibri" w:cs="Calibri"/>
          <w:highlight w:val="yellow"/>
        </w:rPr>
        <w:t xml:space="preserve"> “Let me be </w:t>
      </w:r>
      <w:r w:rsidRPr="00CA0B1B">
        <w:rPr>
          <w:rStyle w:val="Emphasis"/>
          <w:rFonts w:cs="Calibri"/>
          <w:highlight w:val="yellow"/>
        </w:rPr>
        <w:t>absolutely clear</w:t>
      </w:r>
      <w:r w:rsidRPr="00B434FD">
        <w:rPr>
          <w:rFonts w:cs="Calibri"/>
        </w:rPr>
        <w:t xml:space="preserve"> on the matter. </w:t>
      </w:r>
      <w:r w:rsidRPr="00CA0B1B">
        <w:rPr>
          <w:rStyle w:val="StyleUnderline"/>
          <w:rFonts w:ascii="Calibri" w:hAnsi="Calibri" w:cs="Calibri"/>
          <w:highlight w:val="yellow"/>
        </w:rPr>
        <w:t>Mexico cooperates with the U</w:t>
      </w:r>
      <w:r w:rsidRPr="00B434FD">
        <w:rPr>
          <w:rFonts w:cs="Calibri"/>
        </w:rPr>
        <w:t xml:space="preserve">nited </w:t>
      </w:r>
      <w:r w:rsidRPr="00CA0B1B">
        <w:rPr>
          <w:rStyle w:val="StyleUnderline"/>
          <w:rFonts w:ascii="Calibri" w:hAnsi="Calibri" w:cs="Calibri"/>
          <w:highlight w:val="yellow"/>
        </w:rPr>
        <w:t>S</w:t>
      </w:r>
      <w:r w:rsidRPr="00B434FD">
        <w:rPr>
          <w:rFonts w:cs="Calibri"/>
        </w:rPr>
        <w:t xml:space="preserve">tates </w:t>
      </w:r>
      <w:r w:rsidRPr="00CA0B1B">
        <w:rPr>
          <w:rStyle w:val="Emphasis"/>
          <w:rFonts w:cs="Calibri"/>
          <w:highlight w:val="yellow"/>
        </w:rPr>
        <w:t>when it comes to security because that is in Mexico’s best interest</w:t>
      </w:r>
      <w:r w:rsidRPr="00B434FD">
        <w:rPr>
          <w:rFonts w:cs="Calibri"/>
        </w:rPr>
        <w: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Border wall cant deck relations—SQ relations are strong now </w:t>
      </w:r>
    </w:p>
    <w:p w:rsidR="00C10017" w:rsidRPr="00B434FD" w:rsidRDefault="00C10017" w:rsidP="00C10017">
      <w:pPr>
        <w:rPr>
          <w:rFonts w:cs="Calibri"/>
        </w:rPr>
      </w:pPr>
      <w:r w:rsidRPr="00B434FD">
        <w:rPr>
          <w:rStyle w:val="Style13ptBold"/>
          <w:rFonts w:ascii="Calibri" w:hAnsi="Calibri" w:cs="Calibri"/>
        </w:rPr>
        <w:t>Cardenas 3/22</w:t>
      </w:r>
      <w:r w:rsidRPr="00B434FD">
        <w:rPr>
          <w:rFonts w:cs="Calibri"/>
        </w:rPr>
        <w:t>/18</w:t>
      </w:r>
    </w:p>
    <w:p w:rsidR="00C10017" w:rsidRPr="00B434FD" w:rsidRDefault="00C10017" w:rsidP="00C10017">
      <w:pPr>
        <w:rPr>
          <w:rFonts w:cs="Calibri"/>
        </w:rPr>
      </w:pPr>
      <w:r w:rsidRPr="00B434FD">
        <w:rPr>
          <w:rFonts w:cs="Calibri"/>
        </w:rPr>
        <w:t xml:space="preserve">José R. Cárdenas was acting assistant administrator for Latin America at the U.S. Agency for International Development in the George W. Bush administration. “The U.S.-Mexico Relationship Has Survived and Thrived Under Trump”, </w:t>
      </w:r>
      <w:hyperlink r:id="rId128" w:history="1">
        <w:r w:rsidRPr="00B434FD">
          <w:rPr>
            <w:rStyle w:val="Hyperlink"/>
            <w:rFonts w:cs="Calibri"/>
          </w:rPr>
          <w:t>https://foreignpolicy.com/2018/03/22/the-u-s-mexico-relationship-has-survived-and-thrived-under-trump/</w:t>
        </w:r>
      </w:hyperlink>
    </w:p>
    <w:p w:rsidR="00C10017" w:rsidRPr="00B434FD" w:rsidRDefault="00C10017" w:rsidP="00C10017">
      <w:pPr>
        <w:rPr>
          <w:rFonts w:cs="Calibri"/>
        </w:rPr>
      </w:pPr>
      <w:r w:rsidRPr="00B434FD">
        <w:rPr>
          <w:rFonts w:cs="Calibri"/>
        </w:rPr>
        <w:t xml:space="preserve">President Donald </w:t>
      </w:r>
      <w:r w:rsidRPr="00CA0B1B">
        <w:rPr>
          <w:rStyle w:val="StyleUnderline"/>
          <w:rFonts w:ascii="Calibri" w:hAnsi="Calibri" w:cs="Calibri"/>
          <w:highlight w:val="yellow"/>
        </w:rPr>
        <w:t>Trump has incurred criticism for</w:t>
      </w:r>
      <w:r w:rsidRPr="00B434FD">
        <w:rPr>
          <w:rStyle w:val="StyleUnderline"/>
          <w:rFonts w:ascii="Calibri" w:hAnsi="Calibri" w:cs="Calibri"/>
        </w:rPr>
        <w:t xml:space="preserve"> what </w:t>
      </w:r>
      <w:r w:rsidRPr="00CA0B1B">
        <w:rPr>
          <w:rStyle w:val="StyleUnderline"/>
          <w:rFonts w:ascii="Calibri" w:hAnsi="Calibri" w:cs="Calibri"/>
          <w:highlight w:val="yellow"/>
        </w:rPr>
        <w:t>many have charged</w:t>
      </w:r>
      <w:r w:rsidRPr="00B434FD">
        <w:rPr>
          <w:rStyle w:val="StyleUnderline"/>
          <w:rFonts w:ascii="Calibri" w:hAnsi="Calibri" w:cs="Calibri"/>
        </w:rPr>
        <w:t xml:space="preserve"> is </w:t>
      </w:r>
      <w:r w:rsidRPr="00CA0B1B">
        <w:rPr>
          <w:rStyle w:val="StyleUnderline"/>
          <w:rFonts w:ascii="Calibri" w:hAnsi="Calibri" w:cs="Calibri"/>
          <w:highlight w:val="yellow"/>
        </w:rPr>
        <w:t>his</w:t>
      </w:r>
      <w:r w:rsidRPr="00B434FD">
        <w:rPr>
          <w:rStyle w:val="StyleUnderline"/>
          <w:rFonts w:ascii="Calibri" w:hAnsi="Calibri" w:cs="Calibri"/>
        </w:rPr>
        <w:t xml:space="preserve"> systematic </w:t>
      </w:r>
      <w:r w:rsidRPr="00CA0B1B">
        <w:rPr>
          <w:rStyle w:val="StyleUnderline"/>
          <w:rFonts w:ascii="Calibri" w:hAnsi="Calibri" w:cs="Calibri"/>
          <w:highlight w:val="yellow"/>
        </w:rPr>
        <w:t>undermining of the U.S. relationship with Mexico</w:t>
      </w:r>
      <w:r w:rsidRPr="00B434FD">
        <w:rPr>
          <w:rFonts w:cs="Calibri"/>
        </w:rPr>
        <w:t xml:space="preserve">, one of the most important the United States has with any country. During the 2016 U.S. presidential campaign and through his first year in office, </w:t>
      </w:r>
      <w:r w:rsidRPr="00CA0B1B">
        <w:rPr>
          <w:rStyle w:val="StyleUnderline"/>
          <w:rFonts w:ascii="Calibri" w:hAnsi="Calibri" w:cs="Calibri"/>
          <w:highlight w:val="yellow"/>
        </w:rPr>
        <w:t>Trump repeatedly singled out Mexico for</w:t>
      </w:r>
      <w:r w:rsidRPr="00B434FD">
        <w:rPr>
          <w:rFonts w:cs="Calibri"/>
        </w:rPr>
        <w:t xml:space="preserve"> taking unfair advantage of the United States under the North American Free Trade Agreement (NAFTA) </w:t>
      </w:r>
      <w:r w:rsidRPr="00CA0B1B">
        <w:rPr>
          <w:rStyle w:val="Emphasis"/>
          <w:rFonts w:cs="Calibri"/>
          <w:highlight w:val="yellow"/>
          <w:bdr w:val="single" w:sz="24" w:space="0" w:color="auto"/>
        </w:rPr>
        <w:t>and failing to adequately police its side of the U.S.-Mexico border</w:t>
      </w:r>
      <w:r w:rsidRPr="00B434FD">
        <w:rPr>
          <w:rFonts w:cs="Calibri"/>
        </w:rPr>
        <w:t xml:space="preserve"> to prevent drugs and criminals from entering the United States </w:t>
      </w:r>
      <w:r w:rsidRPr="00CA0B1B">
        <w:rPr>
          <w:rStyle w:val="StyleUnderline"/>
          <w:rFonts w:ascii="Calibri" w:hAnsi="Calibri" w:cs="Calibri"/>
          <w:highlight w:val="yellow"/>
        </w:rPr>
        <w:t>and</w:t>
      </w:r>
      <w:r w:rsidRPr="00B434FD">
        <w:rPr>
          <w:rFonts w:cs="Calibri"/>
        </w:rPr>
        <w:t xml:space="preserve"> pledged that Mexico will pay for the construction of </w:t>
      </w:r>
      <w:r w:rsidRPr="00CA0B1B">
        <w:rPr>
          <w:rStyle w:val="Emphasis"/>
          <w:rFonts w:cs="Calibri"/>
          <w:highlight w:val="yellow"/>
        </w:rPr>
        <w:t>his proposed border wall</w:t>
      </w:r>
      <w:r w:rsidRPr="00B434FD">
        <w:rPr>
          <w:rFonts w:cs="Calibri"/>
        </w:rPr>
        <w:t>.</w:t>
      </w:r>
    </w:p>
    <w:p w:rsidR="00C10017" w:rsidRPr="00B434FD" w:rsidRDefault="00C10017" w:rsidP="00C10017">
      <w:pPr>
        <w:rPr>
          <w:rFonts w:cs="Calibri"/>
        </w:rPr>
      </w:pPr>
      <w:r w:rsidRPr="00B434FD">
        <w:rPr>
          <w:rFonts w:cs="Calibri"/>
        </w:rPr>
        <w:t>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w:t>
      </w:r>
    </w:p>
    <w:p w:rsidR="00C10017" w:rsidRPr="00B434FD" w:rsidRDefault="00C10017" w:rsidP="00C10017">
      <w:pPr>
        <w:rPr>
          <w:rFonts w:cs="Calibri"/>
        </w:rPr>
      </w:pPr>
      <w:r w:rsidRPr="00B434FD">
        <w:rPr>
          <w:rFonts w:cs="Calibri"/>
        </w:rPr>
        <w:t xml:space="preserve">There is no doubt that bilateral relations have been a roller coaster. </w:t>
      </w:r>
      <w:r w:rsidRPr="00CA0B1B">
        <w:rPr>
          <w:rStyle w:val="StyleUnderline"/>
          <w:rFonts w:ascii="Calibri" w:hAnsi="Calibri" w:cs="Calibri"/>
          <w:highlight w:val="yellow"/>
        </w:rPr>
        <w:t>The irony</w:t>
      </w:r>
      <w:r w:rsidRPr="00B434FD">
        <w:rPr>
          <w:rFonts w:cs="Calibri"/>
        </w:rPr>
        <w:t xml:space="preserve">, however, </w:t>
      </w:r>
      <w:r w:rsidRPr="00CA0B1B">
        <w:rPr>
          <w:rStyle w:val="StyleUnderline"/>
          <w:rFonts w:ascii="Calibri" w:hAnsi="Calibri" w:cs="Calibri"/>
          <w:highlight w:val="yellow"/>
        </w:rPr>
        <w:t>is that even as gloom and doom dominates the headlines, the bilateral relationship has not only endured but thrived</w:t>
      </w:r>
      <w:r w:rsidRPr="00B434FD">
        <w:rPr>
          <w:rFonts w:cs="Calibri"/>
        </w:rPr>
        <w:t xml:space="preserve">. </w:t>
      </w:r>
      <w:r w:rsidRPr="00CA0B1B">
        <w:rPr>
          <w:rStyle w:val="StyleUnderline"/>
          <w:rFonts w:ascii="Calibri" w:hAnsi="Calibri" w:cs="Calibri"/>
          <w:highlight w:val="yellow"/>
        </w:rPr>
        <w:t>Mexican Foreign Minister</w:t>
      </w:r>
      <w:r w:rsidRPr="00B434FD">
        <w:rPr>
          <w:rFonts w:cs="Calibri"/>
        </w:rPr>
        <w:t xml:space="preserve"> Luis Videgaray best captured that sentiment last month when he </w:t>
      </w:r>
      <w:r w:rsidRPr="00CA0B1B">
        <w:rPr>
          <w:rStyle w:val="StyleUnderline"/>
          <w:rFonts w:ascii="Calibri" w:hAnsi="Calibri" w:cs="Calibri"/>
          <w:highlight w:val="yellow"/>
        </w:rPr>
        <w:t>said the relationship was “</w:t>
      </w:r>
      <w:r w:rsidRPr="00CA0B1B">
        <w:rPr>
          <w:rStyle w:val="Emphasis"/>
          <w:rFonts w:cs="Calibri"/>
          <w:highlight w:val="yellow"/>
        </w:rPr>
        <w:t>closer</w:t>
      </w:r>
      <w:r w:rsidRPr="00CA0B1B">
        <w:rPr>
          <w:rStyle w:val="StyleUnderline"/>
          <w:rFonts w:ascii="Calibri" w:hAnsi="Calibri" w:cs="Calibri"/>
          <w:highlight w:val="yellow"/>
        </w:rPr>
        <w:t xml:space="preserve"> than it was with previous administrations</w:t>
      </w:r>
      <w:r w:rsidRPr="00B434FD">
        <w:rPr>
          <w:rFonts w:cs="Calibri"/>
        </w:rPr>
        <w:t>.… That’s a fact of life.”</w:t>
      </w:r>
    </w:p>
    <w:p w:rsidR="00C10017" w:rsidRPr="00B434FD" w:rsidRDefault="00C10017" w:rsidP="00C10017">
      <w:pPr>
        <w:rPr>
          <w:rFonts w:cs="Calibri"/>
        </w:rPr>
      </w:pPr>
      <w:r w:rsidRPr="00B434FD">
        <w:rPr>
          <w:rFonts w:cs="Calibri"/>
        </w:rPr>
        <w:t xml:space="preserve">Equally, during his recent trip to California to examine prototypes of the border wall, </w:t>
      </w:r>
      <w:r w:rsidRPr="00CA0B1B">
        <w:rPr>
          <w:rStyle w:val="StyleUnderline"/>
          <w:rFonts w:ascii="Calibri" w:hAnsi="Calibri" w:cs="Calibri"/>
          <w:highlight w:val="yellow"/>
        </w:rPr>
        <w:t>Trump</w:t>
      </w:r>
      <w:r w:rsidRPr="00B434FD">
        <w:rPr>
          <w:rFonts w:cs="Calibri"/>
        </w:rPr>
        <w:t xml:space="preserve"> had kind words for Peña Nieto, </w:t>
      </w:r>
      <w:r w:rsidRPr="00CA0B1B">
        <w:rPr>
          <w:rStyle w:val="StyleUnderline"/>
          <w:rFonts w:ascii="Calibri" w:hAnsi="Calibri" w:cs="Calibri"/>
          <w:highlight w:val="yellow"/>
        </w:rPr>
        <w:t>saying that they had a “great relationship”</w:t>
      </w:r>
      <w:r w:rsidRPr="00B434FD">
        <w:rPr>
          <w:rFonts w:cs="Calibri"/>
        </w:rPr>
        <w:t xml:space="preserve"> and that he was a very good negotiator on behalf of the Mexican people. Trump added, “</w:t>
      </w:r>
      <w:r w:rsidRPr="00B434FD">
        <w:rPr>
          <w:rStyle w:val="StyleUnderline"/>
          <w:rFonts w:ascii="Calibri" w:hAnsi="Calibri" w:cs="Calibri"/>
        </w:rPr>
        <w:t>Coop</w:t>
      </w:r>
      <w:r w:rsidRPr="00B434FD">
        <w:rPr>
          <w:rFonts w:cs="Calibri"/>
        </w:rPr>
        <w:t xml:space="preserve">eration </w:t>
      </w:r>
      <w:r w:rsidRPr="00B434FD">
        <w:rPr>
          <w:rStyle w:val="StyleUnderline"/>
          <w:rFonts w:ascii="Calibri" w:hAnsi="Calibri" w:cs="Calibri"/>
        </w:rPr>
        <w:t>with Mexico is another crucial element of border security</w:t>
      </w:r>
      <w:r w:rsidRPr="00B434FD">
        <w:rPr>
          <w:rFonts w:cs="Calibri"/>
        </w:rPr>
        <w:t>.… We must absolutely build on that cooperation.”</w:t>
      </w:r>
    </w:p>
    <w:p w:rsidR="00C10017" w:rsidRPr="00B434FD" w:rsidRDefault="00C10017" w:rsidP="00C10017">
      <w:pPr>
        <w:rPr>
          <w:rFonts w:cs="Calibri"/>
        </w:rPr>
      </w:pPr>
      <w:r w:rsidRPr="00B434FD">
        <w:rPr>
          <w:rFonts w:cs="Calibri"/>
        </w:rPr>
        <w:t xml:space="preserve">Nor is there any denying </w:t>
      </w:r>
      <w:r w:rsidRPr="00CA0B1B">
        <w:rPr>
          <w:rStyle w:val="StyleUnderline"/>
          <w:rFonts w:ascii="Calibri" w:hAnsi="Calibri" w:cs="Calibri"/>
          <w:highlight w:val="yellow"/>
        </w:rPr>
        <w:t>the unprecedented senior-level interaction between the Trump and</w:t>
      </w:r>
      <w:r w:rsidRPr="00B434FD">
        <w:rPr>
          <w:rFonts w:cs="Calibri"/>
        </w:rPr>
        <w:t xml:space="preserve"> Peña </w:t>
      </w:r>
      <w:r w:rsidRPr="00CA0B1B">
        <w:rPr>
          <w:rStyle w:val="StyleUnderline"/>
          <w:rFonts w:ascii="Calibri" w:hAnsi="Calibri" w:cs="Calibri"/>
          <w:highlight w:val="yellow"/>
        </w:rPr>
        <w:t>Nieto administrations</w:t>
      </w:r>
      <w:r w:rsidRPr="00B434FD">
        <w:rPr>
          <w:rStyle w:val="StyleUnderline"/>
          <w:rFonts w:ascii="Calibri" w:hAnsi="Calibri" w:cs="Calibri"/>
        </w:rPr>
        <w:t xml:space="preserve"> </w:t>
      </w:r>
      <w:r w:rsidRPr="00B434FD">
        <w:rPr>
          <w:rFonts w:cs="Calibri"/>
        </w:rPr>
        <w:t xml:space="preserve">over the past year. Jared Kushner, Trump’s senior advisor and son-in-law, was just in Mexico City, the latest in a long line of top U.S. officials, including cabinet secretaries, who have engaged with their Mexico counterparts. Similarly, Videgaray </w:t>
      </w:r>
      <w:r w:rsidRPr="00CA0B1B">
        <w:rPr>
          <w:rStyle w:val="StyleUnderline"/>
          <w:rFonts w:ascii="Calibri" w:hAnsi="Calibri" w:cs="Calibri"/>
          <w:highlight w:val="yellow"/>
        </w:rPr>
        <w:t xml:space="preserve">has made numerous trips to Washington to confer at the highest levels. These meetings have resulted in </w:t>
      </w:r>
      <w:r w:rsidRPr="00CA0B1B">
        <w:rPr>
          <w:rStyle w:val="Emphasis"/>
          <w:rFonts w:cs="Calibri"/>
          <w:highlight w:val="yellow"/>
        </w:rPr>
        <w:t>deepening bilateral cooperation across the board</w:t>
      </w:r>
      <w:r w:rsidRPr="00B434FD">
        <w:rPr>
          <w:rFonts w:cs="Calibri"/>
        </w:rPr>
        <w:t>, including:</w:t>
      </w:r>
    </w:p>
    <w:p w:rsidR="00C10017" w:rsidRPr="00B434FD" w:rsidRDefault="00C10017" w:rsidP="00C10017">
      <w:pPr>
        <w:pStyle w:val="Heading4"/>
        <w:rPr>
          <w:rFonts w:cs="Calibri"/>
        </w:rPr>
      </w:pPr>
      <w:r w:rsidRPr="00B434FD">
        <w:rPr>
          <w:rFonts w:cs="Calibri"/>
        </w:rPr>
        <w:t>Relations are durable—proximity and economic times ensure</w:t>
      </w:r>
    </w:p>
    <w:p w:rsidR="00C10017" w:rsidRPr="00B434FD" w:rsidRDefault="00C10017" w:rsidP="00C10017">
      <w:pPr>
        <w:rPr>
          <w:rFonts w:cs="Calibri"/>
        </w:rPr>
      </w:pPr>
      <w:r w:rsidRPr="00B434FD">
        <w:rPr>
          <w:rStyle w:val="Style13ptBold"/>
          <w:rFonts w:ascii="Calibri" w:hAnsi="Calibri" w:cs="Calibri"/>
        </w:rPr>
        <w:t>Cardenas 3/22</w:t>
      </w:r>
      <w:r w:rsidRPr="00B434FD">
        <w:rPr>
          <w:rFonts w:cs="Calibri"/>
        </w:rPr>
        <w:t>/18</w:t>
      </w:r>
    </w:p>
    <w:p w:rsidR="00C10017" w:rsidRPr="00B434FD" w:rsidRDefault="00C10017" w:rsidP="00C10017">
      <w:pPr>
        <w:rPr>
          <w:rFonts w:cs="Calibri"/>
        </w:rPr>
      </w:pPr>
      <w:r w:rsidRPr="00B434FD">
        <w:rPr>
          <w:rFonts w:cs="Calibri"/>
        </w:rPr>
        <w:t xml:space="preserve">José R. Cárdenas was acting assistant administrator for Latin America at the U.S. Agency for International Development in the George W. Bush administration. “The U.S.-Mexico Relationship Has Survived and Thrived Under Trump”, </w:t>
      </w:r>
      <w:hyperlink r:id="rId129" w:history="1">
        <w:r w:rsidRPr="00B434FD">
          <w:rPr>
            <w:rStyle w:val="Hyperlink"/>
            <w:rFonts w:cs="Calibri"/>
          </w:rPr>
          <w:t>https://foreignpolicy.com/2018/03/22/the-u-s-mexico-relationship-has-survived-and-thrived-under-trump/</w:t>
        </w:r>
      </w:hyperlink>
    </w:p>
    <w:p w:rsidR="00C10017" w:rsidRPr="00B434FD" w:rsidRDefault="00C10017" w:rsidP="00C10017">
      <w:pPr>
        <w:rPr>
          <w:rFonts w:cs="Calibri"/>
        </w:rPr>
      </w:pPr>
      <w:r w:rsidRPr="00B434FD">
        <w:rPr>
          <w:rFonts w:cs="Calibri"/>
        </w:rPr>
        <w:t xml:space="preserve">All this is to say </w:t>
      </w:r>
      <w:r w:rsidRPr="00CA0B1B">
        <w:rPr>
          <w:rStyle w:val="StyleUnderline"/>
          <w:rFonts w:ascii="Calibri" w:hAnsi="Calibri" w:cs="Calibri"/>
          <w:highlight w:val="yellow"/>
        </w:rPr>
        <w:t>U.S.-Mexico relations remain strong and have proved durable because</w:t>
      </w:r>
      <w:r w:rsidRPr="00B434FD">
        <w:rPr>
          <w:rFonts w:cs="Calibri"/>
        </w:rPr>
        <w:t xml:space="preserve"> of the simple fact that </w:t>
      </w:r>
      <w:r w:rsidRPr="00CA0B1B">
        <w:rPr>
          <w:rStyle w:val="Emphasis"/>
          <w:rFonts w:cs="Calibri"/>
          <w:highlight w:val="yellow"/>
        </w:rPr>
        <w:t>both countries have significant interests in maintaining a productive relationship</w:t>
      </w:r>
      <w:r w:rsidRPr="00B434FD">
        <w:rPr>
          <w:rFonts w:cs="Calibri"/>
        </w:rPr>
        <w:t xml:space="preserve">. </w:t>
      </w:r>
      <w:r w:rsidRPr="00CA0B1B">
        <w:rPr>
          <w:rStyle w:val="StyleUnderline"/>
          <w:rFonts w:ascii="Calibri" w:hAnsi="Calibri" w:cs="Calibri"/>
          <w:highlight w:val="yellow"/>
        </w:rPr>
        <w:t>Neighbors</w:t>
      </w:r>
      <w:r w:rsidRPr="00B434FD">
        <w:rPr>
          <w:rFonts w:cs="Calibri"/>
        </w:rPr>
        <w:t xml:space="preserve"> that share a nearly 2,000-mile border and </w:t>
      </w:r>
      <w:r w:rsidRPr="00CA0B1B">
        <w:rPr>
          <w:rStyle w:val="StyleUnderline"/>
          <w:rFonts w:ascii="Calibri" w:hAnsi="Calibri" w:cs="Calibri"/>
          <w:highlight w:val="yellow"/>
        </w:rPr>
        <w:t>trade $1.5 billion in goods and services every day will in the end find a way to make things work</w:t>
      </w:r>
      <w:r w:rsidRPr="00B434FD">
        <w:rPr>
          <w:rFonts w:cs="Calibri"/>
        </w:rPr>
        <w: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US-Mexico relations resilient under Trump </w:t>
      </w:r>
    </w:p>
    <w:p w:rsidR="00C10017" w:rsidRPr="00B434FD" w:rsidRDefault="00C10017" w:rsidP="00C10017">
      <w:pPr>
        <w:rPr>
          <w:rFonts w:eastAsia="Calibri" w:cs="Calibri"/>
          <w:sz w:val="16"/>
          <w:szCs w:val="16"/>
        </w:rPr>
      </w:pPr>
      <w:r w:rsidRPr="00B434FD">
        <w:rPr>
          <w:rFonts w:eastAsia="Calibri" w:cs="Calibri"/>
          <w:sz w:val="15"/>
          <w:szCs w:val="15"/>
        </w:rPr>
        <w:t>JosÉ R.</w:t>
      </w:r>
      <w:r w:rsidRPr="00B434FD">
        <w:rPr>
          <w:rFonts w:eastAsia="Calibri" w:cs="Calibri"/>
          <w:b/>
          <w:bCs/>
          <w:sz w:val="28"/>
          <w:szCs w:val="28"/>
        </w:rPr>
        <w:t xml:space="preserve"> CÁRdenas</w:t>
      </w:r>
      <w:r w:rsidRPr="00B434FD">
        <w:rPr>
          <w:rFonts w:eastAsia="Calibri" w:cs="Calibri"/>
          <w:sz w:val="15"/>
          <w:szCs w:val="15"/>
        </w:rPr>
        <w:t>, 7-7-20</w:t>
      </w:r>
      <w:r w:rsidRPr="00B434FD">
        <w:rPr>
          <w:rFonts w:eastAsia="Calibri" w:cs="Calibri"/>
          <w:b/>
          <w:bCs/>
          <w:sz w:val="28"/>
          <w:szCs w:val="28"/>
        </w:rPr>
        <w:t>17</w:t>
      </w:r>
      <w:r w:rsidRPr="00B434FD">
        <w:rPr>
          <w:rFonts w:eastAsia="Calibri" w:cs="Calibri"/>
          <w:sz w:val="15"/>
          <w:szCs w:val="15"/>
        </w:rPr>
        <w:t>, "The U.S.-Mexico Relationship Has Survived and Thrived Under Trump," Foreign Policy, https://foreignpolicy.com/2018/03/22/the-u-s-mexico-relationship-has-survived-and-thrived-under-trump/</w:t>
      </w:r>
      <w:r w:rsidRPr="00B434FD">
        <w:rPr>
          <w:rFonts w:eastAsia="Calibri" w:cs="Calibri"/>
          <w:sz w:val="16"/>
          <w:szCs w:val="16"/>
        </w:rPr>
        <w:t>José R. Cárdenas was acting assistant administrator for Latin America at the U.S. Agency for International Development in the George W. Bush administration.</w:t>
      </w:r>
    </w:p>
    <w:p w:rsidR="00C10017" w:rsidRPr="00B434FD" w:rsidRDefault="00C10017" w:rsidP="00C10017">
      <w:pPr>
        <w:rPr>
          <w:rFonts w:cs="Calibri"/>
          <w:b/>
          <w:bCs/>
          <w:u w:val="single"/>
        </w:rPr>
      </w:pPr>
      <w:r w:rsidRPr="00B434FD">
        <w:rPr>
          <w:rFonts w:cs="Calibri"/>
          <w:u w:val="single"/>
        </w:rPr>
        <w:t>President Donald Trump has incurred criticism for what many have charged is his systematic undermining of the U.S. relationship with Mexico, one of the most important the United States has with any country.</w:t>
      </w:r>
      <w:r w:rsidRPr="00B434FD">
        <w:rPr>
          <w:rFonts w:cs="Calibri"/>
          <w:sz w:val="18"/>
          <w:szCs w:val="18"/>
        </w:rPr>
        <w:t xml:space="preserve"> During the 2016 U.S. presidential campaign and through his first year in office,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 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w:t>
      </w:r>
      <w:r w:rsidRPr="00B434FD">
        <w:rPr>
          <w:rFonts w:cs="Calibri"/>
        </w:rPr>
        <w:t xml:space="preserve"> </w:t>
      </w:r>
      <w:r w:rsidRPr="00CA0B1B">
        <w:rPr>
          <w:rFonts w:cs="Calibri"/>
          <w:highlight w:val="yellow"/>
          <w:u w:val="single"/>
        </w:rPr>
        <w:t>There is no doubt that bilateral relation</w:t>
      </w:r>
      <w:r w:rsidRPr="00B434FD">
        <w:rPr>
          <w:rFonts w:cs="Calibri"/>
          <w:u w:val="single"/>
        </w:rPr>
        <w:t xml:space="preserve">s have been a roller coaster. The irony, however, is that even as gloom and doom dominates the headlines, the bilateral relationship </w:t>
      </w:r>
      <w:r w:rsidRPr="00CA0B1B">
        <w:rPr>
          <w:rFonts w:cs="Calibri"/>
          <w:highlight w:val="yellow"/>
          <w:u w:val="single"/>
        </w:rPr>
        <w:t>has</w:t>
      </w:r>
      <w:r w:rsidRPr="00B434FD">
        <w:rPr>
          <w:rFonts w:cs="Calibri"/>
          <w:u w:val="single"/>
        </w:rPr>
        <w:t xml:space="preserve"> not only endured but </w:t>
      </w:r>
      <w:r w:rsidRPr="00CA0B1B">
        <w:rPr>
          <w:rFonts w:cs="Calibri"/>
          <w:highlight w:val="yellow"/>
          <w:u w:val="single"/>
        </w:rPr>
        <w:t>thrived.</w:t>
      </w:r>
      <w:r w:rsidRPr="00B434FD">
        <w:rPr>
          <w:rFonts w:cs="Calibri"/>
        </w:rPr>
        <w:t xml:space="preserve"> </w:t>
      </w:r>
      <w:r w:rsidRPr="00CA0B1B">
        <w:rPr>
          <w:rFonts w:cs="Calibri"/>
          <w:highlight w:val="yellow"/>
          <w:u w:val="single"/>
        </w:rPr>
        <w:t>Mexican Foreign Minister</w:t>
      </w:r>
      <w:r w:rsidRPr="00B434FD">
        <w:rPr>
          <w:rFonts w:cs="Calibri"/>
          <w:u w:val="single"/>
        </w:rPr>
        <w:t xml:space="preserve"> Luis Videgaray best captured that sentiment last month when he </w:t>
      </w:r>
      <w:r w:rsidRPr="00CA0B1B">
        <w:rPr>
          <w:rFonts w:cs="Calibri"/>
          <w:highlight w:val="yellow"/>
          <w:u w:val="single"/>
        </w:rPr>
        <w:t>said the relationship was “closer than it was with previous administrations.…</w:t>
      </w:r>
      <w:r w:rsidRPr="00B434FD">
        <w:rPr>
          <w:rFonts w:cs="Calibri"/>
          <w:u w:val="single"/>
        </w:rPr>
        <w:t xml:space="preserve"> That’s a fact of life.” Equally, during his recent trip to California to examine prototypes of the border wall, Trump had kind words for Peña Nieto, saying that they had a “great relationship” and that he was a very good negotiator on behalf of the Mexican people. </w:t>
      </w:r>
      <w:r w:rsidRPr="00CA0B1B">
        <w:rPr>
          <w:rFonts w:cs="Calibri"/>
          <w:highlight w:val="yellow"/>
          <w:u w:val="single"/>
        </w:rPr>
        <w:t>Trump added, “Cooperation with Mexico is another crucial element of border security.… We must absolutely build on that cooperation.”</w:t>
      </w:r>
      <w:r w:rsidRPr="00B434FD">
        <w:rPr>
          <w:rFonts w:cs="Calibri"/>
          <w:u w:val="single"/>
        </w:rPr>
        <w:t xml:space="preserve"> Nor is there any denying the </w:t>
      </w:r>
      <w:r w:rsidRPr="00CA0B1B">
        <w:rPr>
          <w:rFonts w:cs="Calibri"/>
          <w:highlight w:val="yellow"/>
          <w:u w:val="single"/>
        </w:rPr>
        <w:t>unprecedented</w:t>
      </w:r>
      <w:r w:rsidRPr="00B434FD">
        <w:rPr>
          <w:rFonts w:cs="Calibri"/>
          <w:u w:val="single"/>
        </w:rPr>
        <w:t xml:space="preserve"> senior-level </w:t>
      </w:r>
      <w:r w:rsidRPr="00CA0B1B">
        <w:rPr>
          <w:rFonts w:cs="Calibri"/>
          <w:highlight w:val="yellow"/>
          <w:u w:val="single"/>
        </w:rPr>
        <w:t>interaction between</w:t>
      </w:r>
      <w:r w:rsidRPr="00B434FD">
        <w:rPr>
          <w:rFonts w:cs="Calibri"/>
          <w:u w:val="single"/>
        </w:rPr>
        <w:t xml:space="preserve"> the </w:t>
      </w:r>
      <w:r w:rsidRPr="00CA0B1B">
        <w:rPr>
          <w:rFonts w:cs="Calibri"/>
          <w:highlight w:val="yellow"/>
          <w:u w:val="single"/>
        </w:rPr>
        <w:t>Trump and Peña Nieto</w:t>
      </w:r>
      <w:r w:rsidRPr="00B434FD">
        <w:rPr>
          <w:rFonts w:cs="Calibri"/>
          <w:u w:val="single"/>
        </w:rPr>
        <w:t xml:space="preserve"> administrations over the past year.</w:t>
      </w:r>
      <w:r w:rsidRPr="00B434FD">
        <w:rPr>
          <w:rFonts w:cs="Calibri"/>
        </w:rPr>
        <w:t xml:space="preserve"> </w:t>
      </w:r>
      <w:r w:rsidRPr="00CA0B1B">
        <w:rPr>
          <w:rFonts w:cs="Calibri"/>
          <w:highlight w:val="yellow"/>
          <w:u w:val="single"/>
        </w:rPr>
        <w:t>Jared Kushner,</w:t>
      </w:r>
      <w:r w:rsidRPr="00B434FD">
        <w:rPr>
          <w:rFonts w:cs="Calibri"/>
        </w:rPr>
        <w:t xml:space="preserve"> </w:t>
      </w:r>
      <w:r w:rsidRPr="00B434FD">
        <w:rPr>
          <w:rFonts w:cs="Calibri"/>
          <w:sz w:val="18"/>
          <w:szCs w:val="18"/>
        </w:rPr>
        <w:t xml:space="preserve">Trump’s senior advisor and son-in-law, </w:t>
      </w:r>
      <w:r w:rsidRPr="00CA0B1B">
        <w:rPr>
          <w:rFonts w:cs="Calibri"/>
          <w:highlight w:val="yellow"/>
          <w:u w:val="single"/>
        </w:rPr>
        <w:t>was just in Mexico City,</w:t>
      </w:r>
      <w:r w:rsidRPr="00B434FD">
        <w:rPr>
          <w:rFonts w:cs="Calibri"/>
        </w:rPr>
        <w:t xml:space="preserve"> </w:t>
      </w:r>
      <w:r w:rsidRPr="00B434FD">
        <w:rPr>
          <w:rFonts w:cs="Calibri"/>
          <w:sz w:val="18"/>
          <w:szCs w:val="18"/>
        </w:rPr>
        <w:t xml:space="preserve">the latest in a long line of top U.S. officials, including cabinet secretaries, who have engaged with their Mexico counterparts. Similarly, Videgaray has made numerous trips to Washington to confer at the highest levels. </w:t>
      </w:r>
      <w:r w:rsidRPr="00CA0B1B">
        <w:rPr>
          <w:rFonts w:cs="Calibri"/>
          <w:highlight w:val="yellow"/>
          <w:u w:val="single"/>
        </w:rPr>
        <w:t>These meetings have resulted in deepening bilateral cooperation</w:t>
      </w:r>
      <w:r w:rsidRPr="00B434FD">
        <w:rPr>
          <w:rFonts w:cs="Calibri"/>
          <w:u w:val="single"/>
        </w:rPr>
        <w:t xml:space="preserve"> across the board</w:t>
      </w:r>
      <w:r w:rsidRPr="00B434FD">
        <w:rPr>
          <w:rFonts w:cs="Calibri"/>
        </w:rPr>
        <w:t>,</w:t>
      </w:r>
      <w:r w:rsidRPr="00B434FD">
        <w:rPr>
          <w:rFonts w:cs="Calibri"/>
          <w:sz w:val="18"/>
          <w:szCs w:val="18"/>
        </w:rPr>
        <w:t xml:space="preserve"> including: NAFTA negotiations. By now, many expected Trump would have withdrawn from NAFTA, a perennial target of his ire on the campaign trail. Instead, the United States, Canada, and Mexico just completed the seventh round of negotiations to modernize the 24-year-old treaty. At a recent White House ceremony where Mexico and Canada were exempted from steel tariffs, the </w:t>
      </w:r>
      <w:r w:rsidRPr="00B434FD">
        <w:rPr>
          <w:rFonts w:cs="Calibri"/>
          <w:u w:val="single"/>
        </w:rPr>
        <w:t>president said, “I have a feeling we’re going to make a deal on NAFTA.</w:t>
      </w:r>
      <w:r w:rsidRPr="00B434FD">
        <w:rPr>
          <w:rFonts w:cs="Calibri"/>
          <w:sz w:val="18"/>
          <w:szCs w:val="18"/>
          <w:u w:val="single"/>
        </w:rPr>
        <w:t>”</w:t>
      </w:r>
      <w:r w:rsidRPr="00B434FD">
        <w:rPr>
          <w:rFonts w:cs="Calibri"/>
          <w:sz w:val="18"/>
          <w:szCs w:val="18"/>
        </w:rPr>
        <w:t xml:space="preserve"> Negotiators will continue informal talks over the next few weeks before an eighth round, likely in April. The road to NAFTA 2.0 remains challenging, as some of the most contentious issues have yet to be addressed, while negotiators have to work around both countries’ electoral calendars (the Mexican presidential elections in July, the U.S. mid-terms in November). The process may not be very sentimental or for the genteel, but the bottom line is negotiations are continuing. Security cooperation. No other country in the world directly impacts U.S. homeland security more than Mexico, and</w:t>
      </w:r>
      <w:r w:rsidRPr="00B434FD">
        <w:rPr>
          <w:rFonts w:cs="Calibri"/>
        </w:rPr>
        <w:t xml:space="preserve"> </w:t>
      </w:r>
      <w:r w:rsidRPr="00CA0B1B">
        <w:rPr>
          <w:rFonts w:cs="Calibri"/>
          <w:highlight w:val="yellow"/>
          <w:u w:val="single"/>
        </w:rPr>
        <w:t>U.S. officials say</w:t>
      </w:r>
      <w:r w:rsidRPr="00B434FD">
        <w:rPr>
          <w:rFonts w:cs="Calibri"/>
          <w:u w:val="single"/>
        </w:rPr>
        <w:t xml:space="preserve"> security </w:t>
      </w:r>
      <w:r w:rsidRPr="00CA0B1B">
        <w:rPr>
          <w:rFonts w:cs="Calibri"/>
          <w:highlight w:val="yellow"/>
          <w:u w:val="single"/>
        </w:rPr>
        <w:t>cooperation with</w:t>
      </w:r>
      <w:r w:rsidRPr="00B434FD">
        <w:rPr>
          <w:rFonts w:cs="Calibri"/>
          <w:u w:val="single"/>
        </w:rPr>
        <w:t xml:space="preserve"> their </w:t>
      </w:r>
      <w:r w:rsidRPr="00CA0B1B">
        <w:rPr>
          <w:rFonts w:cs="Calibri"/>
          <w:highlight w:val="yellow"/>
          <w:u w:val="single"/>
        </w:rPr>
        <w:t>Mexican counterparts has never been better.</w:t>
      </w:r>
      <w:r w:rsidRPr="00B434FD">
        <w:rPr>
          <w:rFonts w:cs="Calibri"/>
          <w:u w:val="single"/>
        </w:rPr>
        <w:t xml:space="preserve"> Following the most recent round of the U.S.-Mexico Strategic Dialogue on Disrupting Transnational Criminal Organizations, John Sullivan, the U.S. deputy secretary of state, said, “Today, our two countries have one of the most extensive bilateral law enforcement relationships in the world.… </w:t>
      </w:r>
      <w:r w:rsidRPr="00CA0B1B">
        <w:rPr>
          <w:rFonts w:cs="Calibri"/>
          <w:highlight w:val="yellow"/>
          <w:u w:val="single"/>
        </w:rPr>
        <w:t>We share more information related to migration and border security, enabling us to better identify criminal threats, analyze migration trends, and reduce human smuggling</w:t>
      </w:r>
      <w:r w:rsidRPr="00B434FD">
        <w:rPr>
          <w:rFonts w:cs="Calibri"/>
          <w:u w:val="single"/>
        </w:rPr>
        <w:t xml:space="preserve"> </w:t>
      </w:r>
      <w:r w:rsidRPr="00B434FD">
        <w:rPr>
          <w:rFonts w:cs="Calibri"/>
          <w:sz w:val="18"/>
          <w:szCs w:val="18"/>
          <w:u w:val="single"/>
        </w:rPr>
        <w:t>on both sides of the border.”</w:t>
      </w:r>
      <w:r w:rsidRPr="00B434FD">
        <w:rPr>
          <w:rFonts w:cs="Calibri"/>
          <w:sz w:val="18"/>
          <w:szCs w:val="18"/>
        </w:rPr>
        <w:t xml:space="preserve"> Videgaray added that U.S.-Mexico security cooperation is not contingent on any other aspect of the bilateral relationship: “Let me be absolutely clear on the matter. Mexico cooperates with the United States when it comes to security because that is in Mexico’s best interest.” Venezuela and regional cooperation. A key objective of U.S. policy toward Venezuela since President George W. Bush’s administration has been to encourage other Latin American governments to step up in supporting democracy and human rights. Over the past year, Mexico has responded, in doing so jettisoning what is known as the Estrada Doctrine — a pillar of Mexican foreign policy for decades that advocates nonintervention in other country’s affairs. Mexico has not only joined the United States in sanctioning members of the authoritarian government of Nicolás Maduro in Venezuela but has led the diplomatic charge at the Organization of American States and the Lima Group to hold Maduro accountable for his anti-democratic behavior. Mexico has also continued its support of broader U.S. efforts on stability in Latin America. In June 2017, Mexico co-hosted with the United States a security conference in Miami promoting prosperity and security in Central America. Of course, there are important variables still at play that will affect U.S.-Mexico relations into the foreseeable future, such as the fate of NAFTA negotiations and the construction of a border wall. Just as important will be the direction Mexican voters choose for their country in the presidential election in July. The leading contender is a left-wing populist, Andrés Manuel López Obrador, who has benefited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w:t>
      </w:r>
      <w:r w:rsidRPr="00B434FD">
        <w:rPr>
          <w:rFonts w:cs="Calibri"/>
        </w:rPr>
        <w:t xml:space="preserve"> </w:t>
      </w:r>
      <w:r w:rsidRPr="00B434FD">
        <w:rPr>
          <w:rFonts w:cs="Calibri"/>
          <w:b/>
          <w:bCs/>
          <w:u w:val="single"/>
        </w:rPr>
        <w:t>All this is to say</w:t>
      </w:r>
      <w:r w:rsidRPr="00B434FD">
        <w:rPr>
          <w:rFonts w:cs="Calibri"/>
          <w:b/>
          <w:bCs/>
          <w:sz w:val="18"/>
          <w:szCs w:val="18"/>
          <w:u w:val="single"/>
        </w:rPr>
        <w:t xml:space="preserve"> </w:t>
      </w:r>
      <w:r w:rsidRPr="00CA0B1B">
        <w:rPr>
          <w:rFonts w:cs="Calibri"/>
          <w:b/>
          <w:bCs/>
          <w:highlight w:val="yellow"/>
          <w:u w:val="single"/>
        </w:rPr>
        <w:t xml:space="preserve">U.S.-Mexico relations remain strong and </w:t>
      </w:r>
      <w:r w:rsidRPr="00B434FD">
        <w:rPr>
          <w:rFonts w:cs="Calibri"/>
          <w:b/>
          <w:bCs/>
          <w:u w:val="single"/>
        </w:rPr>
        <w:t xml:space="preserve">have </w:t>
      </w:r>
      <w:r w:rsidRPr="00CA0B1B">
        <w:rPr>
          <w:rFonts w:cs="Calibri"/>
          <w:b/>
          <w:bCs/>
          <w:highlight w:val="yellow"/>
          <w:u w:val="single"/>
        </w:rPr>
        <w:t xml:space="preserve">proved durable because </w:t>
      </w:r>
      <w:r w:rsidRPr="00B434FD">
        <w:rPr>
          <w:rFonts w:cs="Calibri"/>
          <w:b/>
          <w:bCs/>
          <w:u w:val="single"/>
        </w:rPr>
        <w:t>of the simple fact that</w:t>
      </w:r>
      <w:r w:rsidRPr="00CA0B1B">
        <w:rPr>
          <w:rFonts w:cs="Calibri"/>
          <w:b/>
          <w:bCs/>
          <w:highlight w:val="yellow"/>
          <w:u w:val="single"/>
        </w:rPr>
        <w:t xml:space="preserve"> both countries have significant interests in </w:t>
      </w:r>
      <w:r w:rsidRPr="00B434FD">
        <w:rPr>
          <w:rFonts w:cs="Calibri"/>
          <w:b/>
          <w:bCs/>
          <w:u w:val="single"/>
        </w:rPr>
        <w:t>maintaining</w:t>
      </w:r>
      <w:r w:rsidRPr="00CA0B1B">
        <w:rPr>
          <w:rFonts w:cs="Calibri"/>
          <w:b/>
          <w:bCs/>
          <w:highlight w:val="yellow"/>
          <w:u w:val="single"/>
        </w:rPr>
        <w:t xml:space="preserve"> a productive relationship. Neighbors that share a nearly 2,000-mile border and trade $1.5 billion in goods and services every day will </w:t>
      </w:r>
      <w:r w:rsidRPr="00B434FD">
        <w:rPr>
          <w:rFonts w:cs="Calibri"/>
          <w:b/>
          <w:bCs/>
          <w:u w:val="single"/>
        </w:rPr>
        <w:t xml:space="preserve">in the end </w:t>
      </w:r>
      <w:r w:rsidRPr="00CA0B1B">
        <w:rPr>
          <w:rFonts w:cs="Calibri"/>
          <w:b/>
          <w:bCs/>
          <w:highlight w:val="yellow"/>
          <w:u w:val="single"/>
        </w:rPr>
        <w:t>find a way to make things work.</w:t>
      </w:r>
    </w:p>
    <w:p w:rsidR="00C10017" w:rsidRPr="00B434FD" w:rsidRDefault="00C10017" w:rsidP="00C10017">
      <w:pPr>
        <w:rPr>
          <w:rFonts w:cs="Calibri"/>
          <w:b/>
          <w:bCs/>
        </w:rPr>
      </w:pPr>
    </w:p>
    <w:p w:rsidR="00C10017" w:rsidRPr="00B434FD" w:rsidRDefault="00C10017" w:rsidP="00C10017">
      <w:pPr>
        <w:rPr>
          <w:rFonts w:cs="Calibri"/>
          <w:b/>
          <w:bCs/>
          <w:sz w:val="32"/>
          <w:szCs w:val="32"/>
        </w:rPr>
      </w:pPr>
      <w:r w:rsidRPr="00B434FD">
        <w:rPr>
          <w:rFonts w:cs="Calibri"/>
          <w:b/>
          <w:bCs/>
          <w:sz w:val="28"/>
          <w:szCs w:val="28"/>
        </w:rPr>
        <w:t>US-Mexico Relations Resilient under new Mexican President</w:t>
      </w:r>
    </w:p>
    <w:p w:rsidR="00C10017" w:rsidRPr="00CA0B1B" w:rsidRDefault="00C10017" w:rsidP="00C10017">
      <w:pPr>
        <w:rPr>
          <w:rFonts w:cs="Calibri"/>
          <w:sz w:val="18"/>
          <w:szCs w:val="18"/>
          <w:highlight w:val="yellow"/>
        </w:rPr>
      </w:pPr>
      <w:r w:rsidRPr="00B434FD">
        <w:rPr>
          <w:rFonts w:cs="Calibri"/>
          <w:b/>
          <w:bCs/>
          <w:sz w:val="28"/>
          <w:szCs w:val="28"/>
        </w:rPr>
        <w:t xml:space="preserve">Browne 18 </w:t>
      </w:r>
      <w:r w:rsidRPr="00B434FD">
        <w:rPr>
          <w:rFonts w:cs="Calibri"/>
          <w:sz w:val="18"/>
          <w:szCs w:val="18"/>
        </w:rPr>
        <w:t xml:space="preserve">Follow, 7-4-2018, "Experts Foresee Generally Positive US-Mexico Relations Under Leftist President," CNS News, </w:t>
      </w:r>
      <w:hyperlink r:id="rId130">
        <w:r w:rsidRPr="00B434FD">
          <w:rPr>
            <w:rStyle w:val="Hyperlink"/>
            <w:rFonts w:cs="Calibri"/>
            <w:sz w:val="18"/>
            <w:szCs w:val="18"/>
          </w:rPr>
          <w:t>https://www.cnsnews.com/news/article/mark-browne/experts-foresee-positive-us-mexico-relations-under-leftist-president</w:t>
        </w:r>
      </w:hyperlink>
    </w:p>
    <w:p w:rsidR="00C10017" w:rsidRPr="00B434FD" w:rsidRDefault="00C10017" w:rsidP="00C10017">
      <w:pPr>
        <w:rPr>
          <w:rFonts w:cs="Calibri"/>
        </w:rPr>
      </w:pPr>
      <w:r w:rsidRPr="00CA0B1B">
        <w:rPr>
          <w:rFonts w:cs="Calibri"/>
          <w:highlight w:val="yellow"/>
          <w:u w:val="single"/>
        </w:rPr>
        <w:t>Experts see</w:t>
      </w:r>
      <w:r w:rsidRPr="00B434FD">
        <w:rPr>
          <w:rFonts w:cs="Calibri"/>
          <w:u w:val="single"/>
        </w:rPr>
        <w:t xml:space="preserve"> generally </w:t>
      </w:r>
      <w:r w:rsidRPr="00CA0B1B">
        <w:rPr>
          <w:rFonts w:cs="Calibri"/>
          <w:highlight w:val="yellow"/>
          <w:u w:val="single"/>
        </w:rPr>
        <w:t>positive signs for U.S.-Mexico relations following the victory of left-wing</w:t>
      </w:r>
      <w:r w:rsidRPr="00B434FD">
        <w:rPr>
          <w:rFonts w:cs="Calibri"/>
          <w:u w:val="single"/>
        </w:rPr>
        <w:t xml:space="preserve"> presidential candidate Andres Manuel </w:t>
      </w:r>
      <w:r w:rsidRPr="00CA0B1B">
        <w:rPr>
          <w:rFonts w:cs="Calibri"/>
          <w:highlight w:val="yellow"/>
          <w:u w:val="single"/>
        </w:rPr>
        <w:t>Lopez Obrador</w:t>
      </w:r>
      <w:r w:rsidRPr="00B434FD">
        <w:rPr>
          <w:rFonts w:cs="Calibri"/>
        </w:rPr>
        <w:t xml:space="preserve"> in Mexico’s election on Sunday. In spite of Lopez Obrador being a leftist and President Trump a conservative, </w:t>
      </w:r>
      <w:r w:rsidRPr="00CA0B1B">
        <w:rPr>
          <w:rFonts w:cs="Calibri"/>
          <w:highlight w:val="yellow"/>
          <w:u w:val="single"/>
        </w:rPr>
        <w:t>the</w:t>
      </w:r>
      <w:r w:rsidRPr="00B434FD">
        <w:rPr>
          <w:rFonts w:cs="Calibri"/>
          <w:u w:val="single"/>
        </w:rPr>
        <w:t xml:space="preserve"> two countries’ l</w:t>
      </w:r>
      <w:r w:rsidRPr="00CA0B1B">
        <w:rPr>
          <w:rFonts w:cs="Calibri"/>
          <w:highlight w:val="yellow"/>
          <w:u w:val="single"/>
        </w:rPr>
        <w:t>ongstanding cooperation on economic and security issues makes it unlikely that relations between the two leaders will implode.</w:t>
      </w:r>
      <w:r w:rsidRPr="00B434FD">
        <w:rPr>
          <w:rFonts w:cs="Calibri"/>
        </w:rPr>
        <w:t xml:space="preserve"> </w:t>
      </w:r>
      <w:r w:rsidRPr="00CA0B1B">
        <w:rPr>
          <w:rFonts w:cs="Calibri"/>
          <w:highlight w:val="yellow"/>
          <w:u w:val="single"/>
        </w:rPr>
        <w:t>Trump</w:t>
      </w:r>
      <w:r w:rsidRPr="00B434FD">
        <w:rPr>
          <w:rFonts w:cs="Calibri"/>
          <w:u w:val="single"/>
        </w:rPr>
        <w:t xml:space="preserve"> has proven not to be very ideological and he’s </w:t>
      </w:r>
      <w:r w:rsidRPr="00CA0B1B">
        <w:rPr>
          <w:rFonts w:cs="Calibri"/>
          <w:highlight w:val="yellow"/>
          <w:u w:val="single"/>
        </w:rPr>
        <w:t>much more open to</w:t>
      </w:r>
      <w:r w:rsidRPr="00B434FD">
        <w:rPr>
          <w:rFonts w:cs="Calibri"/>
          <w:u w:val="single"/>
        </w:rPr>
        <w:t xml:space="preserve"> non-traditional ways of </w:t>
      </w:r>
      <w:r w:rsidRPr="00CA0B1B">
        <w:rPr>
          <w:rFonts w:cs="Calibri"/>
          <w:highlight w:val="yellow"/>
          <w:u w:val="single"/>
        </w:rPr>
        <w:t>dealing with foreign leaders</w:t>
      </w:r>
      <w:r w:rsidRPr="00B434FD">
        <w:rPr>
          <w:rFonts w:cs="Calibri"/>
          <w:u w:val="single"/>
        </w:rPr>
        <w:t>, said</w:t>
      </w:r>
      <w:r w:rsidRPr="00B434FD">
        <w:rPr>
          <w:rFonts w:cs="Calibri"/>
        </w:rPr>
        <w:t xml:space="preserve"> Richard Miles, </w:t>
      </w:r>
      <w:r w:rsidRPr="00B434FD">
        <w:rPr>
          <w:rFonts w:cs="Calibri"/>
          <w:u w:val="single"/>
        </w:rPr>
        <w:t>director of the U.S. Mexico Futures Initiative at the Center for Strategic and International Studies.</w:t>
      </w:r>
      <w:r w:rsidRPr="00B434FD">
        <w:rPr>
          <w:rFonts w:cs="Calibri"/>
        </w:rPr>
        <w:t xml:space="preserve"> Lopez Obrador, he added, can “also be that way as well.” “We might be surprised. </w:t>
      </w:r>
      <w:r w:rsidRPr="00B434FD">
        <w:rPr>
          <w:rFonts w:cs="Calibri"/>
          <w:u w:val="single"/>
        </w:rPr>
        <w:t>The relationship might be that much better.”</w:t>
      </w:r>
      <w:r w:rsidRPr="00B434FD">
        <w:rPr>
          <w:rFonts w:cs="Calibri"/>
        </w:rPr>
        <w:t xml:space="preserve"> After speaking with Lopez Obrador by phone, </w:t>
      </w:r>
      <w:r w:rsidRPr="00B434FD">
        <w:rPr>
          <w:rFonts w:cs="Calibri"/>
          <w:u w:val="single"/>
        </w:rPr>
        <w:t xml:space="preserve">Trump told reporters at the White House that </w:t>
      </w:r>
      <w:r w:rsidRPr="00CA0B1B">
        <w:rPr>
          <w:rFonts w:cs="Calibri"/>
          <w:highlight w:val="yellow"/>
          <w:u w:val="single"/>
        </w:rPr>
        <w:t>he expects a “very good relationship.”</w:t>
      </w:r>
      <w:r w:rsidRPr="00B434FD">
        <w:rPr>
          <w:rFonts w:cs="Calibri"/>
        </w:rPr>
        <w:t xml:space="preserve"> “We’ll see what happens, but I do believe it will be a very good one.” After the phone call, </w:t>
      </w:r>
      <w:r w:rsidRPr="00B434FD">
        <w:rPr>
          <w:rFonts w:cs="Calibri"/>
          <w:u w:val="single"/>
        </w:rPr>
        <w:t xml:space="preserve">Lopez </w:t>
      </w:r>
      <w:r w:rsidRPr="00CA0B1B">
        <w:rPr>
          <w:rFonts w:cs="Calibri"/>
          <w:highlight w:val="yellow"/>
          <w:u w:val="single"/>
        </w:rPr>
        <w:t>Obrador tweeted</w:t>
      </w:r>
      <w:r w:rsidRPr="00B434FD">
        <w:rPr>
          <w:rFonts w:cs="Calibri"/>
          <w:u w:val="single"/>
        </w:rPr>
        <w:t xml:space="preserve"> that </w:t>
      </w:r>
      <w:r w:rsidRPr="00CA0B1B">
        <w:rPr>
          <w:rFonts w:cs="Calibri"/>
          <w:highlight w:val="yellow"/>
          <w:u w:val="single"/>
        </w:rPr>
        <w:t>the conversation was “respectful,</w:t>
      </w:r>
      <w:r w:rsidRPr="00B434FD">
        <w:rPr>
          <w:rFonts w:cs="Calibri"/>
          <w:u w:val="single"/>
        </w:rPr>
        <w:t xml:space="preserve">” and that </w:t>
      </w:r>
      <w:r w:rsidRPr="00CA0B1B">
        <w:rPr>
          <w:rFonts w:cs="Calibri"/>
          <w:highlight w:val="yellow"/>
          <w:u w:val="single"/>
        </w:rPr>
        <w:t>he proposed to Trump that the two countries work together towards an agreement to increase employment opportunities in Mexico, to reduce migration and crime.</w:t>
      </w:r>
      <w:r w:rsidRPr="00B434FD">
        <w:rPr>
          <w:rFonts w:cs="Calibri"/>
        </w:rPr>
        <w:t xml:space="preserve"> During a telephone forum Monday sponsored by the Wilson Institute, </w:t>
      </w:r>
      <w:r w:rsidRPr="00B434FD">
        <w:rPr>
          <w:rFonts w:cs="Calibri"/>
          <w:u w:val="single"/>
        </w:rPr>
        <w:t xml:space="preserve">former assistant secretary of state Earl Anthony Wayne said, “I do think this is a </w:t>
      </w:r>
      <w:r w:rsidRPr="00CA0B1B">
        <w:rPr>
          <w:rFonts w:cs="Calibri"/>
          <w:highlight w:val="yellow"/>
          <w:u w:val="single"/>
        </w:rPr>
        <w:t>window of opportunity for both sides to set a new tone in the relation</w:t>
      </w:r>
      <w:r w:rsidRPr="00B434FD">
        <w:rPr>
          <w:rFonts w:cs="Calibri"/>
          <w:u w:val="single"/>
        </w:rPr>
        <w:t xml:space="preserve"> and work on the concrete things that need to be addressed.”</w:t>
      </w:r>
      <w:r w:rsidRPr="00B434FD">
        <w:rPr>
          <w:rFonts w:cs="Calibri"/>
        </w:rPr>
        <w:t xml:space="preserve"> While campaigning for the presidency Lopez </w:t>
      </w:r>
      <w:r w:rsidRPr="00B434FD">
        <w:rPr>
          <w:rFonts w:cs="Calibri"/>
          <w:u w:val="single"/>
        </w:rPr>
        <w:t xml:space="preserve">Obrador </w:t>
      </w:r>
      <w:r w:rsidRPr="00CA0B1B">
        <w:rPr>
          <w:rFonts w:cs="Calibri"/>
          <w:highlight w:val="yellow"/>
          <w:u w:val="single"/>
        </w:rPr>
        <w:t>appeared</w:t>
      </w:r>
      <w:r w:rsidRPr="00B434FD">
        <w:rPr>
          <w:rFonts w:cs="Calibri"/>
        </w:rPr>
        <w:t xml:space="preserve"> to be deliberately restrained in his comments about the U.S. “He is trying to keep space open </w:t>
      </w:r>
      <w:r w:rsidRPr="00CA0B1B">
        <w:rPr>
          <w:rFonts w:cs="Calibri"/>
          <w:highlight w:val="yellow"/>
          <w:u w:val="single"/>
        </w:rPr>
        <w:t>to have a good working relationship</w:t>
      </w:r>
      <w:r w:rsidRPr="00B434FD">
        <w:rPr>
          <w:rFonts w:cs="Calibri"/>
          <w:u w:val="single"/>
        </w:rPr>
        <w:t xml:space="preserve"> with the U.S.</w:t>
      </w:r>
      <w:r w:rsidRPr="00B434FD">
        <w:rPr>
          <w:rFonts w:cs="Calibri"/>
        </w:rPr>
        <w:t xml:space="preserve"> but none of that is assured,” Wayne said. “It is going to depend on what both sides say and do with each other in the months ahead.” Lopez Obrador only takes office in December. When he does, NAFTA negotiations, security and immigration are likely to be at the top of the list of international issues he will have to address. </w:t>
      </w:r>
      <w:r w:rsidRPr="00B434FD">
        <w:rPr>
          <w:rFonts w:cs="Calibri"/>
          <w:u w:val="single"/>
        </w:rPr>
        <w:t xml:space="preserve">Experts generally agree that </w:t>
      </w:r>
      <w:r w:rsidRPr="00CA0B1B">
        <w:rPr>
          <w:rFonts w:cs="Calibri"/>
          <w:highlight w:val="yellow"/>
          <w:u w:val="single"/>
        </w:rPr>
        <w:t>he will</w:t>
      </w:r>
      <w:r w:rsidRPr="00B434FD">
        <w:rPr>
          <w:rFonts w:cs="Calibri"/>
          <w:u w:val="single"/>
        </w:rPr>
        <w:t xml:space="preserve"> not make significant changes to Mexico’s approach in the ongoing efforts to </w:t>
      </w:r>
      <w:r w:rsidRPr="00CA0B1B">
        <w:rPr>
          <w:rFonts w:cs="Calibri"/>
          <w:highlight w:val="yellow"/>
          <w:u w:val="single"/>
        </w:rPr>
        <w:t>renegotiate the trade agreement between the U.S.</w:t>
      </w:r>
      <w:r w:rsidRPr="00B434FD">
        <w:rPr>
          <w:rFonts w:cs="Calibri"/>
          <w:u w:val="single"/>
        </w:rPr>
        <w:t>, Mexico and Canada.</w:t>
      </w:r>
      <w:r w:rsidRPr="00B434FD">
        <w:rPr>
          <w:rFonts w:cs="Calibri"/>
        </w:rPr>
        <w:t xml:space="preserve"> Christopher Wilson, deputy director of the Mexico Institute, said pressures now faced by Mexico will remain the same for Lopez Obrador, who will likely seek an agreement for domestic and economic reasons. “I think that Lopez Obrador will be tough while seeking an agreement,” he said. “He will have to walk that fine line that the current government has tried to walk during the past year.” Wayne said Trump and Lopez Obrador would likely find common ground on the need to promote security and fight drug trafficking. Mexico is facing historic levels of criminal violence, resulting in the highest homicide rate in the country’s history last year. </w:t>
      </w:r>
      <w:r w:rsidRPr="00CA0B1B">
        <w:rPr>
          <w:rFonts w:cs="Calibri"/>
          <w:highlight w:val="yellow"/>
          <w:u w:val="single"/>
        </w:rPr>
        <w:t>Both countries have a “great shared interest” in continuing their cooperation</w:t>
      </w:r>
      <w:r w:rsidRPr="00B434FD">
        <w:rPr>
          <w:rFonts w:cs="Calibri"/>
        </w:rPr>
        <w:t xml:space="preserve"> in fighting organized crime and drug trafficking from Mexico into the U.S., Wayne said. During the campaign, Lopez Obrador said he would consider giving amnesty to cartel leaders to reduce drug-related violence. He has since “walked back” the position, however, according to Miles of CSIS. Miles warned that any decision by Lopez Obrador to reduce or abandon Mexico’s battle against the drug cartels would pose a significant challenge to good relations with the U.S. “If he gives up the fight against the cartels, I think that would cause a big problem.” Mexico under a Lopez Obrador presidency is likely to continue its effort to restrict the illegal entry of migrants from Central America, said Eric Olsen, deputy director of the Latin American Program at the Wilson Institute. That’s because the </w:t>
      </w:r>
      <w:r w:rsidRPr="00B434FD">
        <w:rPr>
          <w:rFonts w:cs="Calibri"/>
          <w:u w:val="single"/>
        </w:rPr>
        <w:t>policy has support among the Mexican people, and not just the U.S</w:t>
      </w:r>
      <w:r w:rsidRPr="00B434FD">
        <w:rPr>
          <w:rFonts w:cs="Calibri"/>
        </w:rPr>
        <w:t>., he said, adding that a reversal of the policy would be “unwise.” In the view of Maureen Meyer, director for Mexico and migrant rights at the Washington Office on Latin America, Mexico’s next president” will be much more focused on what is in Mexico’s best interest as he approaches the Mexico-U.S. relationship, and not as willing to enter into cooperation with the U.S. where he feels Mexico has little to gain.”</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That checks Democracy collapse and bolsters regional security </w:t>
      </w:r>
    </w:p>
    <w:p w:rsidR="00C10017" w:rsidRPr="00B434FD" w:rsidRDefault="00C10017" w:rsidP="00C10017">
      <w:pPr>
        <w:rPr>
          <w:rFonts w:cs="Calibri"/>
        </w:rPr>
      </w:pPr>
      <w:r w:rsidRPr="00B434FD">
        <w:rPr>
          <w:rStyle w:val="Style13ptBold"/>
          <w:rFonts w:ascii="Calibri" w:hAnsi="Calibri" w:cs="Calibri"/>
        </w:rPr>
        <w:t>Cardenas 3/22</w:t>
      </w:r>
      <w:r w:rsidRPr="00B434FD">
        <w:rPr>
          <w:rFonts w:cs="Calibri"/>
        </w:rPr>
        <w:t>/18</w:t>
      </w:r>
    </w:p>
    <w:p w:rsidR="00C10017" w:rsidRPr="00B434FD" w:rsidRDefault="00C10017" w:rsidP="00C10017">
      <w:pPr>
        <w:rPr>
          <w:rFonts w:cs="Calibri"/>
        </w:rPr>
      </w:pPr>
      <w:r w:rsidRPr="00B434FD">
        <w:rPr>
          <w:rFonts w:cs="Calibri"/>
        </w:rPr>
        <w:t xml:space="preserve">José R. Cárdenas was acting assistant administrator for Latin America at the U.S. Agency for International Development in the George W. Bush administration. “The U.S.-Mexico Relationship Has Survived and Thrived Under Trump”, </w:t>
      </w:r>
      <w:hyperlink r:id="rId131" w:history="1">
        <w:r w:rsidRPr="00B434FD">
          <w:rPr>
            <w:rStyle w:val="Hyperlink"/>
            <w:rFonts w:cs="Calibri"/>
          </w:rPr>
          <w:t>https://foreignpolicy.com/2018/03/22/the-u-s-mexico-relationship-has-survived-and-thrived-under-trump/</w:t>
        </w:r>
      </w:hyperlink>
    </w:p>
    <w:p w:rsidR="00C10017" w:rsidRPr="00B434FD" w:rsidRDefault="00C10017" w:rsidP="00C10017">
      <w:pPr>
        <w:rPr>
          <w:rFonts w:cs="Calibri"/>
        </w:rPr>
      </w:pPr>
      <w:r w:rsidRPr="00B434FD">
        <w:rPr>
          <w:rStyle w:val="Emphasis"/>
          <w:rFonts w:cs="Calibri"/>
        </w:rPr>
        <w:t>Venezuela and regional cooperation</w:t>
      </w:r>
      <w:r w:rsidRPr="00B434FD">
        <w:rPr>
          <w:rFonts w:cs="Calibri"/>
        </w:rPr>
        <w:t xml:space="preserve">. </w:t>
      </w:r>
      <w:r w:rsidRPr="00CA0B1B">
        <w:rPr>
          <w:rStyle w:val="StyleUnderline"/>
          <w:rFonts w:ascii="Calibri" w:hAnsi="Calibri" w:cs="Calibri"/>
          <w:highlight w:val="yellow"/>
        </w:rPr>
        <w:t>A key objective of U.S. policy toward Venezuela</w:t>
      </w:r>
      <w:r w:rsidRPr="00B434FD">
        <w:rPr>
          <w:rFonts w:cs="Calibri"/>
        </w:rPr>
        <w:t xml:space="preserve"> since President George W. Bush’s administration </w:t>
      </w:r>
      <w:r w:rsidRPr="00CA0B1B">
        <w:rPr>
          <w:rStyle w:val="StyleUnderline"/>
          <w:rFonts w:ascii="Calibri" w:hAnsi="Calibri" w:cs="Calibri"/>
          <w:highlight w:val="yellow"/>
        </w:rPr>
        <w:t>has been to encourage</w:t>
      </w:r>
      <w:r w:rsidRPr="00B434FD">
        <w:rPr>
          <w:rStyle w:val="StyleUnderline"/>
          <w:rFonts w:ascii="Calibri" w:hAnsi="Calibri" w:cs="Calibri"/>
        </w:rPr>
        <w:t xml:space="preserve"> other </w:t>
      </w:r>
      <w:r w:rsidRPr="00CA0B1B">
        <w:rPr>
          <w:rStyle w:val="StyleUnderline"/>
          <w:rFonts w:ascii="Calibri" w:hAnsi="Calibri" w:cs="Calibri"/>
          <w:highlight w:val="yellow"/>
        </w:rPr>
        <w:t>Latin American governments to step up in supporting democracy and human rights</w:t>
      </w:r>
      <w:r w:rsidRPr="00B434FD">
        <w:rPr>
          <w:rFonts w:cs="Calibri"/>
        </w:rPr>
        <w:t xml:space="preserve">. Over the past year, </w:t>
      </w:r>
      <w:r w:rsidRPr="00CA0B1B">
        <w:rPr>
          <w:rStyle w:val="Emphasis"/>
          <w:rFonts w:cs="Calibri"/>
          <w:highlight w:val="yellow"/>
        </w:rPr>
        <w:t>Mexico has responded</w:t>
      </w:r>
      <w:r w:rsidRPr="00B434FD">
        <w:rPr>
          <w:rFonts w:cs="Calibri"/>
        </w:rPr>
        <w:t xml:space="preserve">, </w:t>
      </w:r>
      <w:r w:rsidRPr="00B434FD">
        <w:rPr>
          <w:rStyle w:val="StyleUnderline"/>
          <w:rFonts w:ascii="Calibri" w:hAnsi="Calibri" w:cs="Calibri"/>
        </w:rPr>
        <w:t>in doing so jettisoning what is known as the Estrada Doctrine — a pillar of Mexican foreign policy for decades that advocates nonintervention in other country’s affairs</w:t>
      </w:r>
      <w:r w:rsidRPr="00B434FD">
        <w:rPr>
          <w:rFonts w:cs="Calibri"/>
        </w:rPr>
        <w:t xml:space="preserve">. </w:t>
      </w:r>
      <w:r w:rsidRPr="00CA0B1B">
        <w:rPr>
          <w:rStyle w:val="StyleUnderline"/>
          <w:rFonts w:ascii="Calibri" w:hAnsi="Calibri" w:cs="Calibri"/>
          <w:highlight w:val="yellow"/>
        </w:rPr>
        <w:t>Mexico has</w:t>
      </w:r>
      <w:r w:rsidRPr="00B434FD">
        <w:rPr>
          <w:rFonts w:cs="Calibri"/>
        </w:rPr>
        <w:t xml:space="preserve"> not only joined the United States in sanctioning members of the authoritarian government of Nicolás Maduro in Venezuela but has </w:t>
      </w:r>
      <w:r w:rsidRPr="00CA0B1B">
        <w:rPr>
          <w:rStyle w:val="StyleUnderline"/>
          <w:rFonts w:ascii="Calibri" w:hAnsi="Calibri" w:cs="Calibri"/>
          <w:highlight w:val="yellow"/>
        </w:rPr>
        <w:t>led the diplomatic charge</w:t>
      </w:r>
      <w:r w:rsidRPr="00B434FD">
        <w:rPr>
          <w:rFonts w:cs="Calibri"/>
        </w:rPr>
        <w:t xml:space="preserve"> at the Organization of American States and the Lima Group </w:t>
      </w:r>
      <w:r w:rsidRPr="00CA0B1B">
        <w:rPr>
          <w:rStyle w:val="StyleUnderline"/>
          <w:rFonts w:ascii="Calibri" w:hAnsi="Calibri" w:cs="Calibri"/>
          <w:highlight w:val="yellow"/>
        </w:rPr>
        <w:t>to hold Maduro accountable</w:t>
      </w:r>
      <w:r w:rsidRPr="00B434FD">
        <w:rPr>
          <w:rFonts w:cs="Calibri"/>
        </w:rPr>
        <w:t xml:space="preserve"> for his anti-democratic behavior.</w:t>
      </w:r>
    </w:p>
    <w:p w:rsidR="00C10017" w:rsidRPr="00B434FD" w:rsidRDefault="00C10017" w:rsidP="00C10017">
      <w:pPr>
        <w:rPr>
          <w:rFonts w:cs="Calibri"/>
        </w:rPr>
      </w:pPr>
      <w:r w:rsidRPr="00CA0B1B">
        <w:rPr>
          <w:rStyle w:val="Emphasis"/>
          <w:rFonts w:cs="Calibri"/>
          <w:highlight w:val="yellow"/>
        </w:rPr>
        <w:t>Mexico has also continued its support of broader U.S. efforts on stability in Latin America</w:t>
      </w:r>
      <w:r w:rsidRPr="00B434FD">
        <w:rPr>
          <w:rFonts w:cs="Calibri"/>
        </w:rPr>
        <w:t xml:space="preserve">. In June 2017, </w:t>
      </w:r>
      <w:r w:rsidRPr="00CA0B1B">
        <w:rPr>
          <w:rStyle w:val="StyleUnderline"/>
          <w:rFonts w:ascii="Calibri" w:hAnsi="Calibri" w:cs="Calibri"/>
          <w:highlight w:val="yellow"/>
        </w:rPr>
        <w:t>Mexico co-hosted with the U</w:t>
      </w:r>
      <w:r w:rsidRPr="00B434FD">
        <w:rPr>
          <w:rFonts w:cs="Calibri"/>
        </w:rPr>
        <w:t xml:space="preserve">nited </w:t>
      </w:r>
      <w:r w:rsidRPr="00CA0B1B">
        <w:rPr>
          <w:rStyle w:val="StyleUnderline"/>
          <w:rFonts w:ascii="Calibri" w:hAnsi="Calibri" w:cs="Calibri"/>
          <w:highlight w:val="yellow"/>
        </w:rPr>
        <w:t>S</w:t>
      </w:r>
      <w:r w:rsidRPr="00B434FD">
        <w:rPr>
          <w:rFonts w:cs="Calibri"/>
        </w:rPr>
        <w:t xml:space="preserve">tates </w:t>
      </w:r>
      <w:r w:rsidRPr="00CA0B1B">
        <w:rPr>
          <w:rStyle w:val="StyleUnderline"/>
          <w:rFonts w:ascii="Calibri" w:hAnsi="Calibri" w:cs="Calibri"/>
          <w:highlight w:val="yellow"/>
        </w:rPr>
        <w:t>a security conference</w:t>
      </w:r>
      <w:r w:rsidRPr="00B434FD">
        <w:rPr>
          <w:rFonts w:cs="Calibri"/>
        </w:rPr>
        <w:t xml:space="preserve"> in Miami </w:t>
      </w:r>
      <w:r w:rsidRPr="00CA0B1B">
        <w:rPr>
          <w:rStyle w:val="StyleUnderline"/>
          <w:rFonts w:ascii="Calibri" w:hAnsi="Calibri" w:cs="Calibri"/>
          <w:highlight w:val="yellow"/>
        </w:rPr>
        <w:t>promoting prosperity and security</w:t>
      </w:r>
      <w:r w:rsidRPr="00B434FD">
        <w:rPr>
          <w:rFonts w:cs="Calibri"/>
        </w:rPr>
        <w:t xml:space="preserve"> in Central America.</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Aff---The Wall---A2:  Turns Case---Immigration</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Zero risk of deterrence—Wall cant stop immigrants balloon affect theory proves</w:t>
      </w:r>
    </w:p>
    <w:p w:rsidR="00C10017" w:rsidRPr="00B434FD" w:rsidRDefault="00C10017" w:rsidP="00C10017">
      <w:pPr>
        <w:rPr>
          <w:rFonts w:cs="Calibri"/>
        </w:rPr>
      </w:pPr>
      <w:r w:rsidRPr="00B434FD">
        <w:rPr>
          <w:rStyle w:val="Style13ptBold"/>
          <w:rFonts w:ascii="Calibri" w:hAnsi="Calibri" w:cs="Calibri"/>
        </w:rPr>
        <w:t>Time</w:t>
      </w:r>
      <w:r w:rsidRPr="00B434FD">
        <w:rPr>
          <w:rFonts w:cs="Calibri"/>
        </w:rPr>
        <w:t xml:space="preserve"> 5/16/</w:t>
      </w:r>
      <w:r w:rsidRPr="00B434FD">
        <w:rPr>
          <w:rStyle w:val="Style13ptBold"/>
          <w:rFonts w:ascii="Calibri" w:hAnsi="Calibri" w:cs="Calibri"/>
        </w:rPr>
        <w:t>17</w:t>
      </w:r>
    </w:p>
    <w:p w:rsidR="00C10017" w:rsidRPr="00B434FD" w:rsidRDefault="00C10017" w:rsidP="00C10017">
      <w:pPr>
        <w:rPr>
          <w:rFonts w:cs="Calibri"/>
        </w:rPr>
      </w:pPr>
      <w:r w:rsidRPr="00B434FD">
        <w:rPr>
          <w:rFonts w:cs="Calibri"/>
        </w:rPr>
        <w:t>“This Graphic Shows Why President Trump’s Border Wall Won’t Stop Immigrants From Crossing”, http://time.com/4729470/mexico-border-wall-trump-undocumented-immigrants/</w:t>
      </w:r>
    </w:p>
    <w:p w:rsidR="00C10017" w:rsidRPr="00B434FD" w:rsidRDefault="00C10017" w:rsidP="00C10017">
      <w:pPr>
        <w:rPr>
          <w:rFonts w:cs="Calibri"/>
          <w:b/>
          <w:u w:val="single"/>
        </w:rPr>
      </w:pPr>
      <w:r w:rsidRPr="00CA0B1B">
        <w:rPr>
          <w:rFonts w:cs="Calibri"/>
          <w:b/>
          <w:highlight w:val="yellow"/>
          <w:u w:val="single"/>
        </w:rPr>
        <w:t>The wall</w:t>
      </w:r>
      <w:r w:rsidRPr="00B434FD">
        <w:rPr>
          <w:rFonts w:cs="Calibri"/>
          <w:sz w:val="16"/>
        </w:rPr>
        <w:t xml:space="preserve"> </w:t>
      </w:r>
      <w:hyperlink r:id="rId132" w:history="1">
        <w:r w:rsidRPr="00B434FD">
          <w:rPr>
            <w:rFonts w:cs="Calibri"/>
            <w:sz w:val="16"/>
          </w:rPr>
          <w:t>President Trump</w:t>
        </w:r>
      </w:hyperlink>
      <w:r w:rsidRPr="00B434FD">
        <w:rPr>
          <w:rFonts w:cs="Calibri"/>
          <w:sz w:val="16"/>
        </w:rPr>
        <w:t xml:space="preserve"> pledged to </w:t>
      </w:r>
      <w:hyperlink r:id="rId133" w:history="1">
        <w:r w:rsidRPr="00B434FD">
          <w:rPr>
            <w:rFonts w:cs="Calibri"/>
            <w:sz w:val="16"/>
          </w:rPr>
          <w:t>build on the Mexican border</w:t>
        </w:r>
      </w:hyperlink>
      <w:r w:rsidRPr="00B434FD">
        <w:rPr>
          <w:rFonts w:cs="Calibri"/>
          <w:sz w:val="16"/>
        </w:rPr>
        <w:t xml:space="preserve"> is inching closer to becoming reality — even if it may not resemble the one he promised on the campaign trail. While Congress didn’t allocate the funding Trump had requested to </w:t>
      </w:r>
      <w:hyperlink r:id="rId134" w:tgtFrame="_blank" w:history="1">
        <w:r w:rsidRPr="00B434FD">
          <w:rPr>
            <w:rFonts w:cs="Calibri"/>
            <w:sz w:val="16"/>
          </w:rPr>
          <w:t>begin construction on the wall</w:t>
        </w:r>
      </w:hyperlink>
      <w:r w:rsidRPr="00B434FD">
        <w:rPr>
          <w:rFonts w:cs="Calibri"/>
          <w:sz w:val="16"/>
        </w:rPr>
        <w:t xml:space="preserve"> in his </w:t>
      </w:r>
      <w:hyperlink r:id="rId135" w:history="1">
        <w:r w:rsidRPr="00B434FD">
          <w:rPr>
            <w:rFonts w:cs="Calibri"/>
            <w:sz w:val="16"/>
          </w:rPr>
          <w:t>proposed federal budget</w:t>
        </w:r>
      </w:hyperlink>
      <w:r w:rsidRPr="00B434FD">
        <w:rPr>
          <w:rFonts w:cs="Calibri"/>
          <w:sz w:val="16"/>
        </w:rPr>
        <w:t xml:space="preserve">, the plans are still moving forward in other ways. Companies recently submitted design concepts for the wall, which </w:t>
      </w:r>
      <w:hyperlink r:id="rId136" w:tgtFrame="_blank" w:history="1">
        <w:r w:rsidRPr="00B434FD">
          <w:rPr>
            <w:rFonts w:cs="Calibri"/>
            <w:sz w:val="16"/>
          </w:rPr>
          <w:t>circulated online</w:t>
        </w:r>
      </w:hyperlink>
      <w:r w:rsidRPr="00B434FD">
        <w:rPr>
          <w:rFonts w:cs="Calibri"/>
          <w:sz w:val="16"/>
        </w:rPr>
        <w:t xml:space="preserve">, and the Department of Homeland Security expects prototypes to be built this summer. To reinforce the Administration’s commitment, Attorney General Jeff Sessions </w:t>
      </w:r>
      <w:hyperlink r:id="rId137" w:tgtFrame="_blank" w:history="1">
        <w:r w:rsidRPr="00B434FD">
          <w:rPr>
            <w:rFonts w:cs="Calibri"/>
            <w:sz w:val="16"/>
          </w:rPr>
          <w:t>visited the border</w:t>
        </w:r>
      </w:hyperlink>
      <w:r w:rsidRPr="00B434FD">
        <w:rPr>
          <w:rFonts w:cs="Calibri"/>
          <w:sz w:val="16"/>
        </w:rPr>
        <w:t xml:space="preserve"> in April to vow an immigration crackdown. But much about the wall is still unknown — including how much of it will be a wall at all. A barrier stretching from coast to coast </w:t>
      </w:r>
      <w:r w:rsidRPr="00CA0B1B">
        <w:rPr>
          <w:rFonts w:cs="Calibri"/>
          <w:b/>
          <w:highlight w:val="yellow"/>
          <w:u w:val="single"/>
        </w:rPr>
        <w:t>is “unlikely</w:t>
      </w:r>
      <w:r w:rsidRPr="00B434FD">
        <w:rPr>
          <w:rFonts w:cs="Calibri"/>
          <w:b/>
          <w:u w:val="single"/>
        </w:rPr>
        <w:t>,”</w:t>
      </w:r>
      <w:r w:rsidRPr="00B434FD">
        <w:rPr>
          <w:rFonts w:cs="Calibri"/>
          <w:sz w:val="16"/>
        </w:rPr>
        <w:t xml:space="preserve"> </w:t>
      </w:r>
      <w:hyperlink r:id="rId138" w:history="1">
        <w:r w:rsidRPr="00B434FD">
          <w:rPr>
            <w:rFonts w:cs="Calibri"/>
            <w:sz w:val="16"/>
          </w:rPr>
          <w:t xml:space="preserve">Homeland Security Secretary John Kelly </w:t>
        </w:r>
      </w:hyperlink>
      <w:r w:rsidRPr="00B434FD">
        <w:rPr>
          <w:rFonts w:cs="Calibri"/>
          <w:sz w:val="16"/>
        </w:rPr>
        <w:t xml:space="preserve">said at a congressional hearing earlier this year. Such a wall would be incredibly expensive and difficult to construct, as it would need to traverse rough terrain, navigate the winding Rio Grande, cut through many privately owned properties — particularly in Texas — and divide tribal lands in Arizona. Instead, Homeland Security is expected to take a more piecemeal approach to construction. But </w:t>
      </w:r>
      <w:r w:rsidRPr="00CA0B1B">
        <w:rPr>
          <w:rFonts w:cs="Calibri"/>
          <w:b/>
          <w:highlight w:val="yellow"/>
          <w:u w:val="single"/>
        </w:rPr>
        <w:t>experts say that a wall, like the fences that are in place now, won’t deter immigrants</w:t>
      </w:r>
      <w:r w:rsidRPr="00B434FD">
        <w:rPr>
          <w:rFonts w:cs="Calibri"/>
          <w:b/>
          <w:u w:val="single"/>
        </w:rPr>
        <w:t xml:space="preserve"> who are already risking their lives to cross the border. </w:t>
      </w:r>
      <w:r w:rsidRPr="00CA0B1B">
        <w:rPr>
          <w:rFonts w:cs="Calibri"/>
          <w:b/>
          <w:highlight w:val="yellow"/>
          <w:u w:val="single"/>
        </w:rPr>
        <w:t>“As soon as security is increased [in one place], it’s the balloon affect</w:t>
      </w:r>
      <w:r w:rsidRPr="00B434FD">
        <w:rPr>
          <w:rFonts w:cs="Calibri"/>
          <w:b/>
          <w:u w:val="single"/>
        </w:rPr>
        <w:t xml:space="preserve"> — you grab one area and </w:t>
      </w:r>
      <w:r w:rsidRPr="00CA0B1B">
        <w:rPr>
          <w:rFonts w:cs="Calibri"/>
          <w:b/>
          <w:highlight w:val="yellow"/>
          <w:u w:val="single"/>
        </w:rPr>
        <w:t>the flow goes to another area</w:t>
      </w:r>
      <w:r w:rsidRPr="00B434FD">
        <w:rPr>
          <w:rFonts w:cs="Calibri"/>
          <w:b/>
          <w:u w:val="single"/>
        </w:rPr>
        <w:t>,”</w:t>
      </w:r>
      <w:r w:rsidRPr="00B434FD">
        <w:rPr>
          <w:rFonts w:cs="Calibri"/>
          <w:sz w:val="16"/>
        </w:rPr>
        <w:t xml:space="preserve"> says Jason De León, assistant professor of anthropology at the University of Michigan, who has conducted long-term studies of undocumented border crossings. </w:t>
      </w:r>
      <w:r w:rsidRPr="00B434FD">
        <w:rPr>
          <w:rFonts w:cs="Calibri"/>
          <w:b/>
          <w:u w:val="single"/>
        </w:rPr>
        <w:t xml:space="preserve">For instance, some </w:t>
      </w:r>
      <w:r w:rsidRPr="00CA0B1B">
        <w:rPr>
          <w:rFonts w:cs="Calibri"/>
          <w:b/>
          <w:highlight w:val="yellow"/>
          <w:u w:val="single"/>
        </w:rPr>
        <w:t>migrants take the risk of crossing rough terrain like the Sonoran Desert, where fences are</w:t>
      </w:r>
      <w:r w:rsidRPr="00B434FD">
        <w:rPr>
          <w:rFonts w:cs="Calibri"/>
          <w:b/>
          <w:u w:val="single"/>
        </w:rPr>
        <w:t xml:space="preserve"> designed to block vehicles, not pedestrians. </w:t>
      </w:r>
      <w:r w:rsidRPr="00CA0B1B">
        <w:rPr>
          <w:rFonts w:cs="Calibri"/>
          <w:b/>
          <w:highlight w:val="yellow"/>
          <w:u w:val="single"/>
        </w:rPr>
        <w:t>Thousands</w:t>
      </w:r>
      <w:r w:rsidRPr="00B434FD">
        <w:rPr>
          <w:rFonts w:cs="Calibri"/>
          <w:b/>
          <w:u w:val="single"/>
        </w:rPr>
        <w:t xml:space="preserve"> of migrants </w:t>
      </w:r>
      <w:r w:rsidRPr="00CA0B1B">
        <w:rPr>
          <w:rFonts w:cs="Calibri"/>
          <w:b/>
          <w:highlight w:val="yellow"/>
          <w:u w:val="single"/>
        </w:rPr>
        <w:t>have died in the exposed conditions around the border crossing. “They have nothing left to lose,</w:t>
      </w:r>
      <w:r w:rsidRPr="00B434FD">
        <w:rPr>
          <w:rFonts w:cs="Calibri"/>
          <w:b/>
          <w:u w:val="single"/>
        </w:rPr>
        <w:t>”</w:t>
      </w:r>
      <w:r w:rsidRPr="00B434FD">
        <w:rPr>
          <w:rFonts w:cs="Calibri"/>
          <w:sz w:val="16"/>
        </w:rPr>
        <w:t xml:space="preserve"> says Anna Ochoa O’Leary, associate professor and head of the Department of Mexican-American Studies at the University of Arizona. “They say, ‘We have </w:t>
      </w:r>
      <w:r w:rsidRPr="00CA0B1B">
        <w:rPr>
          <w:rFonts w:cs="Calibri"/>
          <w:b/>
          <w:highlight w:val="yellow"/>
          <w:u w:val="single"/>
        </w:rPr>
        <w:t>no jobs, no prospects</w:t>
      </w:r>
      <w:r w:rsidRPr="00B434FD">
        <w:rPr>
          <w:rFonts w:cs="Calibri"/>
          <w:b/>
          <w:u w:val="single"/>
        </w:rPr>
        <w:t xml:space="preserve">. We cannot feed our children. We either </w:t>
      </w:r>
      <w:r w:rsidRPr="00CA0B1B">
        <w:rPr>
          <w:rFonts w:cs="Calibri"/>
          <w:b/>
          <w:highlight w:val="yellow"/>
          <w:u w:val="single"/>
        </w:rPr>
        <w:t>wait for death</w:t>
      </w:r>
      <w:r w:rsidRPr="00B434FD">
        <w:rPr>
          <w:rFonts w:cs="Calibri"/>
          <w:b/>
          <w:u w:val="single"/>
        </w:rPr>
        <w:t xml:space="preserve"> here </w:t>
      </w:r>
      <w:r w:rsidRPr="00CA0B1B">
        <w:rPr>
          <w:rFonts w:cs="Calibri"/>
          <w:b/>
          <w:highlight w:val="yellow"/>
          <w:u w:val="single"/>
        </w:rPr>
        <w:t>or</w:t>
      </w:r>
      <w:r w:rsidRPr="00B434FD">
        <w:rPr>
          <w:rFonts w:cs="Calibri"/>
          <w:b/>
          <w:u w:val="single"/>
        </w:rPr>
        <w:t xml:space="preserve"> we </w:t>
      </w:r>
      <w:r w:rsidRPr="00CA0B1B">
        <w:rPr>
          <w:rFonts w:cs="Calibri"/>
          <w:b/>
          <w:highlight w:val="yellow"/>
          <w:u w:val="single"/>
        </w:rPr>
        <w:t>confront it and hope we can cross to feed our families</w:t>
      </w:r>
      <w:r w:rsidRPr="00B434FD">
        <w:rPr>
          <w:rFonts w:cs="Calibri"/>
          <w:b/>
          <w:u w:val="single"/>
        </w:rPr>
        <w:t xml:space="preserve">.'” </w:t>
      </w:r>
    </w:p>
    <w:p w:rsidR="00C10017" w:rsidRPr="00B434FD" w:rsidRDefault="00C10017" w:rsidP="00C10017">
      <w:pPr>
        <w:pStyle w:val="Heading4"/>
        <w:rPr>
          <w:rFonts w:cs="Calibri"/>
        </w:rPr>
      </w:pPr>
      <w:r w:rsidRPr="00B434FD">
        <w:rPr>
          <w:rFonts w:cs="Calibri"/>
        </w:rPr>
        <w:t>Wall not enough to deter illegal immigrants</w:t>
      </w:r>
    </w:p>
    <w:p w:rsidR="00C10017" w:rsidRPr="00B434FD" w:rsidRDefault="00C10017" w:rsidP="00C10017">
      <w:pPr>
        <w:pStyle w:val="NormalWeb"/>
        <w:shd w:val="clear" w:color="auto" w:fill="FFFFFF"/>
        <w:spacing w:before="0" w:beforeAutospacing="0" w:after="0" w:afterAutospacing="0"/>
        <w:textAlignment w:val="baseline"/>
        <w:rPr>
          <w:rFonts w:ascii="Calibri" w:hAnsi="Calibri" w:cs="Calibri"/>
          <w:color w:val="222222"/>
          <w:sz w:val="16"/>
          <w:szCs w:val="23"/>
        </w:rPr>
      </w:pPr>
      <w:r w:rsidRPr="00B434FD">
        <w:rPr>
          <w:rFonts w:ascii="Calibri" w:hAnsi="Calibri" w:cs="Calibri"/>
          <w:sz w:val="16"/>
        </w:rPr>
        <w:t>D</w:t>
      </w:r>
      <w:r w:rsidRPr="00B434FD">
        <w:rPr>
          <w:rFonts w:ascii="Calibri" w:hAnsi="Calibri" w:cs="Calibri"/>
          <w:color w:val="222222"/>
          <w:sz w:val="16"/>
          <w:szCs w:val="23"/>
        </w:rPr>
        <w:t xml:space="preserve">avid J. </w:t>
      </w:r>
      <w:r w:rsidRPr="00B434FD">
        <w:rPr>
          <w:rFonts w:ascii="Calibri" w:hAnsi="Calibri" w:cs="Calibri"/>
          <w:b/>
          <w:color w:val="222222"/>
          <w:sz w:val="23"/>
          <w:szCs w:val="23"/>
          <w:u w:val="single"/>
        </w:rPr>
        <w:t>Bier</w:t>
      </w:r>
      <w:r w:rsidRPr="00B434FD">
        <w:rPr>
          <w:rFonts w:ascii="Calibri" w:hAnsi="Calibri" w:cs="Calibri"/>
          <w:color w:val="222222"/>
          <w:sz w:val="16"/>
          <w:szCs w:val="23"/>
        </w:rPr>
        <w:t xml:space="preserve"> 20</w:t>
      </w:r>
      <w:r w:rsidRPr="00B434FD">
        <w:rPr>
          <w:rFonts w:ascii="Calibri" w:hAnsi="Calibri" w:cs="Calibri"/>
          <w:b/>
          <w:color w:val="222222"/>
          <w:sz w:val="23"/>
          <w:szCs w:val="23"/>
          <w:u w:val="single"/>
        </w:rPr>
        <w:t>17</w:t>
      </w:r>
    </w:p>
    <w:p w:rsidR="00C10017" w:rsidRPr="00B434FD" w:rsidRDefault="00C10017" w:rsidP="00C10017">
      <w:pPr>
        <w:rPr>
          <w:rFonts w:cs="Calibri"/>
          <w:sz w:val="16"/>
          <w:szCs w:val="16"/>
        </w:rPr>
      </w:pPr>
      <w:r w:rsidRPr="00B434FD">
        <w:rPr>
          <w:rFonts w:cs="Calibri"/>
          <w:sz w:val="16"/>
          <w:szCs w:val="16"/>
        </w:rPr>
        <w:t>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publications.From 2013 to 2015, Mr. Bier drafted immigration legislation as senior policy advisor for Congressman Raúl Labrador, a member and current chairman of the House Judiciary Committee’s Subcommittee on Immigration and Border Security. Previously, he worked as the immigration policy analyst at the Competitive Enterprise Institute and most recently as the director of immigration policy at the Niskanen Center. https://www.cato.org/publications/commentary/why-wall-wont-work</w:t>
      </w:r>
    </w:p>
    <w:p w:rsidR="00C10017" w:rsidRPr="00CA0B1B" w:rsidRDefault="00C10017" w:rsidP="00C10017">
      <w:pPr>
        <w:rPr>
          <w:rFonts w:cs="Calibri"/>
          <w:b/>
          <w:highlight w:val="yellow"/>
          <w:u w:val="single"/>
        </w:rPr>
      </w:pPr>
      <w:r w:rsidRPr="00B434FD">
        <w:rPr>
          <w:rFonts w:cs="Calibri"/>
          <w:sz w:val="16"/>
        </w:rPr>
        <w:t xml:space="preserve">Donald Trump captured the imagination of many American voters with a single campaign promise. “I will build a great, great wall on our southern border,” he boasted in June 2015. For good measure, he added, “And I will have Mexico pay for that wall.” The twin pledges-which followed a tirade about Mexican rapists and drug dealers-neatly captured everything that was either attractive or repulsive to voters in the real estate mogul’s presidential run: bravado, nationalism, and controversy. Joanna Andreasson Trump was often criticized for lacking precision in policy ideas, but he had bold and detailed requirements for his wall. It would be 1,000 miles long. (The other 1,500, he said, were covered by “natural barriers.”) He gave various estimates of its height-between 30 and 50 feet, with the most common number being 35. His barrier would be an “impenetrable physical wall” composed of “precast [concrete] plank…30 feet long, 40 feet long.” He also insisted that it would be aesthetically pleasing. While he said after the election that a fence may be appropriate in “some areas,” he added that a wall would be better, and he has since vigorously corrected reporters who describe the project as a “fence.” Throughout the campaign, he described the current fences as a “joke,” implying that he would not only build a superior barrier, but that he would replace the one that exists at some points now. The History The president’s proposal has a decadeslong history. </w:t>
      </w:r>
      <w:r w:rsidRPr="00CA0B1B">
        <w:rPr>
          <w:rFonts w:cs="Calibri"/>
          <w:b/>
          <w:highlight w:val="yellow"/>
          <w:u w:val="single"/>
        </w:rPr>
        <w:t>After</w:t>
      </w:r>
      <w:r w:rsidRPr="00B434FD">
        <w:rPr>
          <w:rFonts w:cs="Calibri"/>
          <w:b/>
          <w:u w:val="single"/>
        </w:rPr>
        <w:t xml:space="preserve"> the </w:t>
      </w:r>
      <w:r w:rsidRPr="00CA0B1B">
        <w:rPr>
          <w:rFonts w:cs="Calibri"/>
          <w:b/>
          <w:highlight w:val="yellow"/>
          <w:u w:val="single"/>
        </w:rPr>
        <w:t>1986</w:t>
      </w:r>
      <w:r w:rsidRPr="00B434FD">
        <w:rPr>
          <w:rFonts w:cs="Calibri"/>
          <w:b/>
          <w:u w:val="single"/>
        </w:rPr>
        <w:t xml:space="preserve"> “amnesty,” when President Ronald Reagan traded increased border security for the legalization of 3 million unauthorized immigrants, </w:t>
      </w:r>
      <w:r w:rsidRPr="00CA0B1B">
        <w:rPr>
          <w:rFonts w:cs="Calibri"/>
          <w:b/>
          <w:highlight w:val="yellow"/>
          <w:u w:val="single"/>
        </w:rPr>
        <w:t>the</w:t>
      </w:r>
      <w:r w:rsidRPr="00B434FD">
        <w:rPr>
          <w:rFonts w:cs="Calibri"/>
          <w:b/>
          <w:u w:val="single"/>
        </w:rPr>
        <w:t xml:space="preserve"> San Diego </w:t>
      </w:r>
      <w:r w:rsidRPr="00CA0B1B">
        <w:rPr>
          <w:rFonts w:cs="Calibri"/>
          <w:b/>
          <w:highlight w:val="yellow"/>
          <w:u w:val="single"/>
        </w:rPr>
        <w:t xml:space="preserve">Border Patrol constructed a </w:t>
      </w:r>
      <w:r w:rsidRPr="00B434FD">
        <w:rPr>
          <w:rFonts w:cs="Calibri"/>
          <w:b/>
          <w:u w:val="single"/>
        </w:rPr>
        <w:t xml:space="preserve">10-foot welded steel </w:t>
      </w:r>
      <w:r w:rsidRPr="00CA0B1B">
        <w:rPr>
          <w:rFonts w:cs="Calibri"/>
          <w:b/>
          <w:highlight w:val="yellow"/>
          <w:u w:val="single"/>
        </w:rPr>
        <w:t>fence</w:t>
      </w:r>
      <w:r w:rsidRPr="00B434FD">
        <w:rPr>
          <w:rFonts w:cs="Calibri"/>
          <w:b/>
          <w:u w:val="single"/>
        </w:rPr>
        <w:t xml:space="preserve"> </w:t>
      </w:r>
      <w:r w:rsidRPr="00CA0B1B">
        <w:rPr>
          <w:rFonts w:cs="Calibri"/>
          <w:b/>
          <w:highlight w:val="yellow"/>
          <w:u w:val="single"/>
        </w:rPr>
        <w:t>along</w:t>
      </w:r>
      <w:r w:rsidRPr="00B434FD">
        <w:rPr>
          <w:rFonts w:cs="Calibri"/>
          <w:b/>
          <w:u w:val="single"/>
        </w:rPr>
        <w:t xml:space="preserve"> the 14-mile section of </w:t>
      </w:r>
      <w:r w:rsidRPr="00CA0B1B">
        <w:rPr>
          <w:rFonts w:cs="Calibri"/>
          <w:b/>
          <w:highlight w:val="yellow"/>
          <w:u w:val="single"/>
        </w:rPr>
        <w:t>the border</w:t>
      </w:r>
      <w:r w:rsidRPr="00B434FD">
        <w:rPr>
          <w:rFonts w:cs="Calibri"/>
          <w:b/>
          <w:u w:val="single"/>
        </w:rPr>
        <w:t xml:space="preserve"> closest to the Pacific. </w:t>
      </w:r>
      <w:r w:rsidRPr="00CA0B1B">
        <w:rPr>
          <w:rFonts w:cs="Calibri"/>
          <w:b/>
          <w:highlight w:val="yellow"/>
          <w:u w:val="single"/>
        </w:rPr>
        <w:t xml:space="preserve">In 1996, a new law provided </w:t>
      </w:r>
      <w:r w:rsidRPr="00B434FD">
        <w:rPr>
          <w:rFonts w:cs="Calibri"/>
          <w:b/>
          <w:u w:val="single"/>
        </w:rPr>
        <w:t xml:space="preserve">funds for </w:t>
      </w:r>
      <w:r w:rsidRPr="00CA0B1B">
        <w:rPr>
          <w:rFonts w:cs="Calibri"/>
          <w:b/>
          <w:highlight w:val="yellow"/>
          <w:u w:val="single"/>
        </w:rPr>
        <w:t>a second layer</w:t>
      </w:r>
      <w:r w:rsidRPr="00B434FD">
        <w:rPr>
          <w:rFonts w:cs="Calibri"/>
          <w:b/>
          <w:u w:val="single"/>
        </w:rPr>
        <w:t xml:space="preserve">. Despite repeated requests from the Border Patrol for more, by the year 2000 just 60 miles of the southern border had fencing, almost all of which was in urban areas. Only San Diego had a second layer. After 9/11, border hawks launched another push for fences, with little success. Most immigration enforcement funds were going to a surge in border agents. But President George W. Bush’s push for comprehensive immigration reform, which would have legalized the unauthorized immigrants in the United States, gave the hawks their opportunity. </w:t>
      </w:r>
      <w:r w:rsidRPr="00CA0B1B">
        <w:rPr>
          <w:rFonts w:cs="Calibri"/>
          <w:b/>
          <w:highlight w:val="yellow"/>
          <w:u w:val="single"/>
        </w:rPr>
        <w:t>In 2006, Congress approved the Secure Fence Act mandating nearly 700 miles of fencing on the border</w:t>
      </w:r>
      <w:r w:rsidRPr="00CA0B1B">
        <w:rPr>
          <w:rFonts w:cs="Calibri"/>
          <w:sz w:val="16"/>
          <w:highlight w:val="yellow"/>
        </w:rPr>
        <w:t>.</w:t>
      </w:r>
      <w:r w:rsidRPr="00B434FD">
        <w:rPr>
          <w:rFonts w:cs="Calibri"/>
          <w:sz w:val="16"/>
        </w:rPr>
        <w:t xml:space="preserve"> The legal, practical, economic, and moral case against Trump’s border barrier. The president signed on to the bill hoping to placate the secure-the-border-first crowd and obtain the humane immigration changes that he wanted. This sales job enabled it to pass with bipartisan support from the likes of Barack Obama and Hillary Clinton. The immigration reform never materialized, but fence construction was nearly complete by 2009, and there are now 617 total miles of physical barriers, 36 miles of which have two layers. Yet the hawks were not placated. They complained that there was no second layer in most places. They stewed that half the fence was just “vehicle barriers”-concrete posts that provide obstacles for drivers but not pedestrians. Moreover, the 317 miles of real pedestrian fences dramatically vary in height and quality. The Border Patrol uses half a dozen types of fencing materials-wire mesh, landing mats, chain-link, bollard, aesthetic, and sheet piling-just to control on-foot crossings. These barriers are mainly a combination of steel posts and bars supplemented in places with wire, ranging in height from 6 to 18 feet. The Legal Obstacles Trump has been adamant that his wall will be built “ahead of schedule.” For that to happen, he’ll need to avoid the various legal issues that plagued earlier efforts. Entities other than the federal government-states, Indian tribes, private individuals-control over two-thirds of borderland property. Private parties own the vast majority of the border in Texas, and for this reason, roughly 70 percent of the existing border fence is located in California, Arizona, and New Mexico. Almost all of it is on federally controlled land. The Bush administration bullied property owners, threatening to sue them if they did not “voluntarily” hand over the rights to their land. It offered no compensation for doing so. Thinking that they had no recourse, some people signed off, but others refused. The government then attempted to use eminent domain, a procedure Trump has long defended, to seize their property, but the lawsuits imposed serious delays-seven years in one case. In 2009, the Homeland Security inspector general concluded that the Border Patrol had “achieved [its] progress primarily in areas where environmental and real estate issues did not cause significant delay.” One intransigent resident had owned his property since before the “Roosevelt easement,” which gives the federal government a 60-foot right of way along the border. He fought the administration, so the fence had until recently a 1.2-mile gap on his land. Border residents fought more than a third of all land transfers, in fact. Because the Constitution promises just compensation for takings, Trump can do little to speed this process. Native American tribes also have the capacity to stop construction of barriers. The Tohono O’odham Nation, which has land on both sides of the border, has already pledged to fight any efforts to build a wall there. In 2007, when the tribe allowed vehicle barriers to be constructed, the Bush administration ended up desecrating Indian burial grounds and digging up human remains. The new president would need a stand-alone bill from Congress to condemn their land. Senate Democrats can (and likely would) filibuster such an effort. Even federal lands can be problematic. In 2010, two-thirds of patrol agents-in-charge told the Government Accountability Office (GAO) that land management laws had delayed or limited access to portions of federal lands, for fence building or repairs and other purposes, with more than half stating they did not get a timely response when they requested permission to use the lands. In one case, it took nearly eight months for the Border Patrol to get the OK to install a single underground sensor. Water rights have also been a problem for the fence. A 1970 treaty requires that the floodplain of the Rio Grande remain open to both sides of the border. The Obama administration attempted to build fences along the river anyway, but the treaty and the river’s floods forced the barrier to be placed so far into the interior of the United States that it has many holes to allow U.S. residents access to their property. These also provide an opportunity for border crossers. At the same time, the fence can cause Mexico to receive too much water. Even when a fence has holes, which a wall would not, debris can turn the fence into a dam. Thanks to the barrier, some floods have fully covered the doors of Mexican buildings in Los Ebanos, across the Rio Grande, while producing little more than deep puddling on the U.S. side. The International Boundary and Water Commission that administers the treaty has rebuffed the Border Patrol’s attempts to replicate this disaster in other areas of the Rio Grande Valley. The Practical Considerations Fences or walls obstruct crossers’ paths, cutting off a straight shot into the interior of the country. But a barrier is not the permanent object that some people imagine. Natural events can knock down parts of a border fence. One storm in Texas left a hole for months. Fences and walls can also erode near rivers or beaches, as the one in San Diego did. And they can be penetrated: Some fencing can be cut in minutes, and the Border Patrol reported repairing more than 4,000 holes in one year alone. They neglected to mention whether that number equaled that year’s number of breaches. Much of the current fencing can be easily mounted with a ladder or from the roof of a truck. In some cases, border crossers can scale the fence without any additional equipment. One viral video from 2010 shows two women easily climbing an 18-foot steel bollard-style pedestrian fence in less than 20 seconds. Smugglers can even drive over the fence using ramps, a fact that was discovered only when a couple of foolish drug entrepreneurs managed to get their SUV stuck on top. (They took the dope and split.) U.S. Customs and Border Protection (data); GAO-15-399 (map) U.S. Customs and Border Protection, June 2011 A wall would probably be less easily damaged by man or nature. But in at least some areas, its impassibility could also become a maintenance liability. Border Patrol agents have told Fox News that a border wall would still “have to allow water to pass through, or the sheer force of raging water could damage its integrity, not to mention the legal rights of both the U.S. and Mexico to seasonal rains.” In 2011, for example, a flood in Arizona washed away 40 feet of steel fence. While not “impenetrable,” a concrete wall would impede efforts to cut through it. </w:t>
      </w:r>
      <w:r w:rsidRPr="00CA0B1B">
        <w:rPr>
          <w:rFonts w:cs="Calibri"/>
          <w:b/>
          <w:highlight w:val="yellow"/>
          <w:u w:val="single"/>
        </w:rPr>
        <w:t>Trump</w:t>
      </w:r>
      <w:r w:rsidRPr="00B434FD">
        <w:rPr>
          <w:rFonts w:cs="Calibri"/>
          <w:b/>
          <w:u w:val="single"/>
        </w:rPr>
        <w:t xml:space="preserve"> has also </w:t>
      </w:r>
      <w:r w:rsidRPr="00CA0B1B">
        <w:rPr>
          <w:rFonts w:cs="Calibri"/>
          <w:b/>
          <w:highlight w:val="yellow"/>
          <w:u w:val="single"/>
        </w:rPr>
        <w:t>claimed</w:t>
      </w:r>
      <w:r w:rsidRPr="00B434FD">
        <w:rPr>
          <w:rFonts w:cs="Calibri"/>
          <w:b/>
          <w:u w:val="single"/>
        </w:rPr>
        <w:t xml:space="preserve"> that </w:t>
      </w:r>
      <w:r w:rsidRPr="00CA0B1B">
        <w:rPr>
          <w:rFonts w:cs="Calibri"/>
          <w:b/>
          <w:highlight w:val="yellow"/>
          <w:u w:val="single"/>
        </w:rPr>
        <w:t>no one would ever use a ladder to go over his wall</w:t>
      </w:r>
      <w:r w:rsidRPr="00B434FD">
        <w:rPr>
          <w:rFonts w:cs="Calibri"/>
          <w:b/>
          <w:u w:val="single"/>
        </w:rPr>
        <w:t xml:space="preserve"> because “there’s no way to get down.” </w:t>
      </w:r>
      <w:r w:rsidRPr="00CA0B1B">
        <w:rPr>
          <w:rFonts w:cs="Calibri"/>
          <w:b/>
          <w:highlight w:val="yellow"/>
          <w:u w:val="single"/>
        </w:rPr>
        <w:t>After pondering</w:t>
      </w:r>
      <w:r w:rsidRPr="00B434FD">
        <w:rPr>
          <w:rFonts w:cs="Calibri"/>
          <w:b/>
          <w:u w:val="single"/>
        </w:rPr>
        <w:t xml:space="preserve"> the question for a second, </w:t>
      </w:r>
      <w:r w:rsidRPr="00CA0B1B">
        <w:rPr>
          <w:rFonts w:cs="Calibri"/>
          <w:b/>
          <w:highlight w:val="yellow"/>
          <w:u w:val="single"/>
        </w:rPr>
        <w:t>he</w:t>
      </w:r>
      <w:r w:rsidRPr="00B434FD">
        <w:rPr>
          <w:rFonts w:cs="Calibri"/>
          <w:b/>
          <w:u w:val="single"/>
        </w:rPr>
        <w:t xml:space="preserve"> then </w:t>
      </w:r>
      <w:r w:rsidRPr="00CA0B1B">
        <w:rPr>
          <w:rFonts w:cs="Calibri"/>
          <w:b/>
          <w:highlight w:val="yellow"/>
          <w:u w:val="single"/>
        </w:rPr>
        <w:t>conceded</w:t>
      </w:r>
      <w:r w:rsidRPr="00B434FD">
        <w:rPr>
          <w:rFonts w:cs="Calibri"/>
          <w:b/>
          <w:u w:val="single"/>
        </w:rPr>
        <w:t xml:space="preserve">, “maybe </w:t>
      </w:r>
      <w:r w:rsidRPr="00CA0B1B">
        <w:rPr>
          <w:rFonts w:cs="Calibri"/>
          <w:b/>
          <w:highlight w:val="yellow"/>
          <w:u w:val="single"/>
        </w:rPr>
        <w:t>a rope</w:t>
      </w:r>
      <w:r w:rsidRPr="00B434FD">
        <w:rPr>
          <w:rFonts w:cs="Calibri"/>
          <w:sz w:val="16"/>
        </w:rPr>
        <w:t>.” Nonetheless, the height might discourage some people from attempting to climb it, and it would certainly take them longer to do so, giving Border Patrol agents additional time to reach them</w:t>
      </w:r>
      <w:r w:rsidRPr="00CA0B1B">
        <w:rPr>
          <w:rFonts w:cs="Calibri"/>
          <w:sz w:val="16"/>
          <w:highlight w:val="yellow"/>
        </w:rPr>
        <w:t xml:space="preserve">. </w:t>
      </w:r>
      <w:r w:rsidRPr="00CA0B1B">
        <w:rPr>
          <w:rFonts w:cs="Calibri"/>
          <w:b/>
          <w:highlight w:val="yellow"/>
          <w:u w:val="single"/>
        </w:rPr>
        <w:t>If not over</w:t>
      </w:r>
      <w:r w:rsidRPr="00B434FD">
        <w:rPr>
          <w:rFonts w:cs="Calibri"/>
          <w:b/>
          <w:u w:val="single"/>
        </w:rPr>
        <w:t xml:space="preserve"> or through, some </w:t>
      </w:r>
      <w:r w:rsidRPr="00CA0B1B">
        <w:rPr>
          <w:rFonts w:cs="Calibri"/>
          <w:b/>
          <w:highlight w:val="yellow"/>
          <w:u w:val="single"/>
        </w:rPr>
        <w:t>crossers</w:t>
      </w:r>
      <w:r w:rsidRPr="00B434FD">
        <w:rPr>
          <w:rFonts w:cs="Calibri"/>
          <w:b/>
          <w:u w:val="single"/>
        </w:rPr>
        <w:t xml:space="preserve"> may </w:t>
      </w:r>
      <w:r w:rsidRPr="00CA0B1B">
        <w:rPr>
          <w:rFonts w:cs="Calibri"/>
          <w:b/>
          <w:highlight w:val="yellow"/>
          <w:u w:val="single"/>
        </w:rPr>
        <w:t>opt to go under</w:t>
      </w:r>
      <w:r w:rsidRPr="00B434FD">
        <w:rPr>
          <w:rFonts w:cs="Calibri"/>
          <w:b/>
          <w:u w:val="single"/>
        </w:rPr>
        <w:t xml:space="preserve">. </w:t>
      </w:r>
      <w:r w:rsidRPr="00CA0B1B">
        <w:rPr>
          <w:rFonts w:cs="Calibri"/>
          <w:b/>
          <w:highlight w:val="yellow"/>
          <w:u w:val="single"/>
        </w:rPr>
        <w:t>Tunnels</w:t>
      </w:r>
      <w:r w:rsidRPr="00B434FD">
        <w:rPr>
          <w:rFonts w:cs="Calibri"/>
          <w:b/>
          <w:u w:val="single"/>
        </w:rPr>
        <w:t xml:space="preserve"> are typically used more for drug smuggling, but they still </w:t>
      </w:r>
      <w:r w:rsidRPr="00CA0B1B">
        <w:rPr>
          <w:rFonts w:cs="Calibri"/>
          <w:b/>
          <w:highlight w:val="yellow"/>
          <w:u w:val="single"/>
        </w:rPr>
        <w:t>create a significant vulnerability in any kind of physical</w:t>
      </w:r>
      <w:r w:rsidRPr="00B434FD">
        <w:rPr>
          <w:rFonts w:cs="Calibri"/>
          <w:b/>
          <w:u w:val="single"/>
        </w:rPr>
        <w:t xml:space="preserve"> </w:t>
      </w:r>
      <w:r w:rsidRPr="00CA0B1B">
        <w:rPr>
          <w:rFonts w:cs="Calibri"/>
          <w:b/>
          <w:highlight w:val="yellow"/>
          <w:u w:val="single"/>
        </w:rPr>
        <w:t>barrier</w:t>
      </w:r>
      <w:r w:rsidRPr="00B434FD">
        <w:rPr>
          <w:rFonts w:cs="Calibri"/>
          <w:b/>
          <w:u w:val="single"/>
        </w:rPr>
        <w:t>. From 2007 to 2010</w:t>
      </w:r>
      <w:r w:rsidRPr="00CA0B1B">
        <w:rPr>
          <w:rFonts w:cs="Calibri"/>
          <w:b/>
          <w:highlight w:val="yellow"/>
          <w:u w:val="single"/>
        </w:rPr>
        <w:t>, the Border Patrol found more than one tunnel per month</w:t>
      </w:r>
      <w:r w:rsidRPr="00B434FD">
        <w:rPr>
          <w:rFonts w:cs="Calibri"/>
          <w:b/>
          <w:u w:val="single"/>
        </w:rPr>
        <w:t>, on average. “</w:t>
      </w:r>
      <w:r w:rsidRPr="00CA0B1B">
        <w:rPr>
          <w:rFonts w:cs="Calibri"/>
          <w:b/>
          <w:highlight w:val="yellow"/>
          <w:u w:val="single"/>
        </w:rPr>
        <w:t>For every tunnel we find, we feel they’re building another one somewhere</w:t>
      </w:r>
      <w:r w:rsidRPr="00B434FD">
        <w:rPr>
          <w:rFonts w:cs="Calibri"/>
          <w:b/>
          <w:u w:val="single"/>
        </w:rPr>
        <w:t xml:space="preserve">,” Kevin Hecht, a Border Patrol tunnel expert, told The New York Times last year. </w:t>
      </w:r>
      <w:r w:rsidRPr="00CA0B1B">
        <w:rPr>
          <w:rFonts w:cs="Calibri"/>
          <w:b/>
          <w:highlight w:val="yellow"/>
          <w:u w:val="single"/>
        </w:rPr>
        <w:t>A wall would</w:t>
      </w:r>
      <w:r w:rsidRPr="00B434FD">
        <w:rPr>
          <w:rFonts w:cs="Calibri"/>
          <w:b/>
          <w:u w:val="single"/>
        </w:rPr>
        <w:t xml:space="preserve"> likely </w:t>
      </w:r>
      <w:r w:rsidRPr="00CA0B1B">
        <w:rPr>
          <w:rFonts w:cs="Calibri"/>
          <w:b/>
          <w:highlight w:val="yellow"/>
          <w:u w:val="single"/>
        </w:rPr>
        <w:t>increase the rewards for successful tunneling</w:t>
      </w:r>
      <w:r w:rsidRPr="00B434FD">
        <w:rPr>
          <w:rFonts w:cs="Calibri"/>
          <w:b/>
          <w:u w:val="single"/>
        </w:rPr>
        <w:t xml:space="preserve"> as other modes of transit grow more expensive. </w:t>
      </w:r>
      <w:r w:rsidRPr="00B434FD">
        <w:rPr>
          <w:rFonts w:cs="Calibri"/>
          <w:sz w:val="16"/>
        </w:rPr>
        <w:t>Trump is unconcerned, asserting that “tunnel technology” will rule out any such subterfuge. Effective tunnel detection equipment is seen as the Holy Grail of Border Patrol enforcement, but the Homeland Security Department’s Science and Technology Directorate has so far concluded that no current technology for detecting tunnels beneath the border is “suited to Border Patrol agents’ operational needs.” But the biggest practical problem with a wall is its opacity. In fact, many Border Patrol agents oppose a concrete wall for precisely this reason (albeit quietly, given that they were also some of Trump’s biggest supporters during the election). “A cinder block or rock wall, in the traditional sense, isn’t necessarily the most effective or desirable choice,” Border Patrol agents told Fox News. “Seeing through a fence allows agents to anticipate and mobilize, prior to illegal immigrants actually climbing or cutting through the fence.” The agency is already desperate to switch out the nontransparent landing-mat fences in use in some places. These metal sheets were adapted from helicopter landing pads left over from Vietnam, and while inexpensive, they are ill-suited to their purpose. Popular Mechanics described these parts of the fence as “obsolete, in need of replacement,” noting that they “can be easy to foil since Border Patrol agents can’t see what’s going on on the other side.” If a wall slows down agents as much as it does smugglers and migrants, it provides no advantage on balance</w:t>
      </w:r>
      <w:r w:rsidRPr="00CA0B1B">
        <w:rPr>
          <w:rFonts w:cs="Calibri"/>
          <w:sz w:val="16"/>
          <w:highlight w:val="yellow"/>
        </w:rPr>
        <w:t xml:space="preserve">. </w:t>
      </w:r>
      <w:r w:rsidRPr="00CA0B1B">
        <w:rPr>
          <w:rFonts w:cs="Calibri"/>
          <w:b/>
          <w:highlight w:val="yellow"/>
          <w:u w:val="single"/>
        </w:rPr>
        <w:t>To put it most simply, border barriers will never stop illegal immigration, because a wall or fence cannot apprehend crossers</w:t>
      </w:r>
      <w:r w:rsidRPr="00CA0B1B">
        <w:rPr>
          <w:rFonts w:cs="Calibri"/>
          <w:sz w:val="16"/>
          <w:highlight w:val="yellow"/>
        </w:rPr>
        <w:t>.</w:t>
      </w:r>
      <w:r w:rsidRPr="00B434FD">
        <w:rPr>
          <w:rFonts w:cs="Calibri"/>
          <w:sz w:val="16"/>
        </w:rPr>
        <w:t xml:space="preserve"> </w:t>
      </w:r>
      <w:r w:rsidRPr="00B434FD">
        <w:rPr>
          <w:rFonts w:cs="Calibri"/>
          <w:b/>
          <w:u w:val="single"/>
        </w:rPr>
        <w:t xml:space="preserve">The agents that </w:t>
      </w:r>
      <w:r w:rsidRPr="00CA0B1B">
        <w:rPr>
          <w:rFonts w:cs="Calibri"/>
          <w:b/>
          <w:highlight w:val="yellow"/>
          <w:u w:val="single"/>
        </w:rPr>
        <w:t>Fox</w:t>
      </w:r>
      <w:r w:rsidRPr="00B434FD">
        <w:rPr>
          <w:rFonts w:cs="Calibri"/>
          <w:b/>
          <w:u w:val="single"/>
        </w:rPr>
        <w:t xml:space="preserve"> </w:t>
      </w:r>
      <w:r w:rsidRPr="00CA0B1B">
        <w:rPr>
          <w:rFonts w:cs="Calibri"/>
          <w:b/>
          <w:highlight w:val="yellow"/>
          <w:u w:val="single"/>
        </w:rPr>
        <w:t>News</w:t>
      </w:r>
      <w:r w:rsidRPr="00B434FD">
        <w:rPr>
          <w:rFonts w:cs="Calibri"/>
          <w:b/>
          <w:u w:val="single"/>
        </w:rPr>
        <w:t xml:space="preserve"> spoke to </w:t>
      </w:r>
      <w:r w:rsidRPr="00CA0B1B">
        <w:rPr>
          <w:rFonts w:cs="Calibri"/>
          <w:b/>
          <w:highlight w:val="yellow"/>
          <w:u w:val="single"/>
        </w:rPr>
        <w:t>called a wall “meaningless” without agents and technology to back it up.</w:t>
      </w:r>
      <w:r w:rsidRPr="00B434FD">
        <w:rPr>
          <w:rFonts w:cs="Calibri"/>
          <w:b/>
          <w:u w:val="single"/>
        </w:rPr>
        <w:t xml:space="preserve"> Mayor Michael Gomez of Douglas, </w:t>
      </w:r>
      <w:r w:rsidRPr="00CA0B1B">
        <w:rPr>
          <w:rFonts w:cs="Calibri"/>
          <w:b/>
          <w:highlight w:val="yellow"/>
          <w:u w:val="single"/>
        </w:rPr>
        <w:t>Arizona</w:t>
      </w:r>
      <w:r w:rsidRPr="00B434FD">
        <w:rPr>
          <w:rFonts w:cs="Calibri"/>
          <w:b/>
          <w:u w:val="single"/>
        </w:rPr>
        <w:t xml:space="preserve">, </w:t>
      </w:r>
      <w:r w:rsidRPr="00CA0B1B">
        <w:rPr>
          <w:rFonts w:cs="Calibri"/>
          <w:b/>
          <w:highlight w:val="yellow"/>
          <w:u w:val="single"/>
        </w:rPr>
        <w:t>labeled the fence a failure</w:t>
      </w:r>
      <w:r w:rsidRPr="00B434FD">
        <w:rPr>
          <w:rFonts w:cs="Calibri"/>
          <w:b/>
          <w:u w:val="single"/>
        </w:rPr>
        <w:t xml:space="preserve"> in 2010, </w:t>
      </w:r>
      <w:r w:rsidRPr="00CA0B1B">
        <w:rPr>
          <w:rFonts w:cs="Calibri"/>
          <w:b/>
          <w:highlight w:val="yellow"/>
          <w:u w:val="single"/>
        </w:rPr>
        <w:t>saying “they jump right over it</w:t>
      </w:r>
      <w:r w:rsidRPr="00B434FD">
        <w:rPr>
          <w:rFonts w:cs="Calibri"/>
          <w:sz w:val="16"/>
        </w:rPr>
        <w:t>.” Former Border Patrol spokesperson Mike Scioli has called the fence little more than “a speed bump in the desert.” The Efficacy of a Wall Trump speaks with absolute certainty of a wall’s ability to repel entries, yet the efficacy of the existing barriers has gone largely unstudied. The president is proposing a project likely to cost tens of billions of dollars and to suck up many other resources, and he is doing so without a single evaluation of the barrier. Obviously, any obstacle to passage will reduce entries at the margin. But would other options work better? Rep. Henry Cuellar (D-Texas) of the House Homeland Security Committee failed to obtain an answer to this exact question from the Obama administration. Chairman Michael McCaul (R-Texas) concluded in 2013 that “it would be an inefficient use of taxpayer money to complete the fence,” but he gave no indication of how he evaluated the costs and benefits. A 2016 Migration Policy Institute review of the impact of walls and fences around the world turned up no academic literature specifically on the deterrent effect of physical barriers relative to other technologies or strategies, and concluded somewhat vaguely that walls appear to be “relatively ineffective.” Fences can have strong local effects, and the case for more fencing often relies completely on these regional outcomes. Take the San Diego border sector, probably the most commonly cited success story in this debate. From 1990 to 1993, it replaced a “totally ineffective” fence with a taller, opaque landing mat fence along 14 miles of the border. This had little impact on the number of border crossers. “</w:t>
      </w:r>
      <w:r w:rsidRPr="00CA0B1B">
        <w:rPr>
          <w:rFonts w:cs="Calibri"/>
          <w:b/>
          <w:highlight w:val="yellow"/>
          <w:u w:val="single"/>
        </w:rPr>
        <w:t>The primary fence</w:t>
      </w:r>
      <w:r w:rsidRPr="00B434FD">
        <w:rPr>
          <w:rFonts w:cs="Calibri"/>
          <w:b/>
          <w:u w:val="single"/>
        </w:rPr>
        <w:t xml:space="preserve">, by itself, </w:t>
      </w:r>
      <w:r w:rsidRPr="00CA0B1B">
        <w:rPr>
          <w:rFonts w:cs="Calibri"/>
          <w:b/>
          <w:highlight w:val="yellow"/>
          <w:u w:val="single"/>
        </w:rPr>
        <w:t>did not have a discernible impact on the influx of unauthorized aliens coming across the border</w:t>
      </w:r>
      <w:r w:rsidRPr="00B434FD">
        <w:rPr>
          <w:rFonts w:cs="Calibri"/>
          <w:b/>
          <w:u w:val="single"/>
        </w:rPr>
        <w:t xml:space="preserve"> in San Diego,” the Congressional Research Service concluded</w:t>
      </w:r>
      <w:r w:rsidRPr="00B434FD">
        <w:rPr>
          <w:rFonts w:cs="Calibri"/>
          <w:sz w:val="16"/>
        </w:rPr>
        <w:t xml:space="preserve">. From 1994 to 1996, Operation Gatekeeper doubled the number of agents in the sector to reinforce the fence, but this too had little effect on the number of apprehended migrants. (Researchers use apprehensions as a proxy for illegal immigration because they usually track closely to the number of total entries.) Instead, the apprehensions shifted dramatically away from the areas guarded by western stations at Imperial Beach and Chula Vista, where fences were built, and toward eastern stations. </w:t>
      </w:r>
      <w:r w:rsidRPr="00CA0B1B">
        <w:rPr>
          <w:rFonts w:cs="Calibri"/>
          <w:b/>
          <w:highlight w:val="yellow"/>
          <w:u w:val="single"/>
        </w:rPr>
        <w:t>The net flow remained the same</w:t>
      </w:r>
      <w:bookmarkStart w:id="3" w:name="full"/>
      <w:bookmarkEnd w:id="3"/>
    </w:p>
    <w:p w:rsidR="00C10017" w:rsidRPr="00B434FD" w:rsidRDefault="00C10017" w:rsidP="00C10017">
      <w:pPr>
        <w:pStyle w:val="Heading2"/>
        <w:rPr>
          <w:rFonts w:cs="Calibri"/>
        </w:rPr>
      </w:pPr>
      <w:r w:rsidRPr="00B434FD">
        <w:rPr>
          <w:rFonts w:cs="Calibri"/>
        </w:rPr>
        <w:t>--- AT: RAISE Act ---</w:t>
      </w:r>
    </w:p>
    <w:p w:rsidR="00C10017" w:rsidRPr="00B434FD" w:rsidRDefault="00C10017" w:rsidP="00C10017">
      <w:pPr>
        <w:pStyle w:val="Heading3"/>
        <w:rPr>
          <w:rFonts w:cs="Calibri"/>
        </w:rPr>
      </w:pPr>
      <w:r w:rsidRPr="00B434FD">
        <w:rPr>
          <w:rFonts w:cs="Calibri"/>
        </w:rPr>
        <w:t>Aff---Raise Act---Midterms not key---2AC</w:t>
      </w:r>
    </w:p>
    <w:p w:rsidR="00C10017" w:rsidRPr="00B434FD" w:rsidRDefault="00C10017" w:rsidP="00C10017">
      <w:pPr>
        <w:pStyle w:val="Heading4"/>
        <w:rPr>
          <w:rFonts w:cs="Calibri"/>
        </w:rPr>
      </w:pPr>
      <w:r w:rsidRPr="00B434FD">
        <w:rPr>
          <w:rFonts w:cs="Calibri"/>
        </w:rPr>
        <w:t>Wont pass—GOP senators oppose the RAISE Act – midterms not key</w:t>
      </w:r>
    </w:p>
    <w:p w:rsidR="00C10017" w:rsidRPr="00B434FD" w:rsidRDefault="00C10017" w:rsidP="00C10017">
      <w:pPr>
        <w:rPr>
          <w:rFonts w:cs="Calibri"/>
        </w:rPr>
      </w:pPr>
      <w:r w:rsidRPr="00B434FD">
        <w:rPr>
          <w:rFonts w:eastAsiaTheme="majorEastAsia" w:cs="Calibri"/>
          <w:b/>
          <w:iCs/>
          <w:sz w:val="28"/>
        </w:rPr>
        <w:t>Salam 17</w:t>
      </w:r>
      <w:r w:rsidRPr="00B434FD">
        <w:rPr>
          <w:rFonts w:cs="Calibri"/>
        </w:rPr>
        <w:t xml:space="preserve"> </w:t>
      </w:r>
      <w:r w:rsidRPr="00B434FD">
        <w:rPr>
          <w:rFonts w:cs="Calibri"/>
        </w:rPr>
        <w:softHyphen/>
        <w:t xml:space="preserve">— Reihan Salam, Executive Editor at the National Review, National Review Institute Policy Fellow, Contributing Ediotr at National Affairs, Member of the Board of New America, 2017 (“More Skilled Workers, Fewer Family Members,” </w:t>
      </w:r>
      <w:r w:rsidRPr="00B434FD">
        <w:rPr>
          <w:rFonts w:cs="Calibri"/>
          <w:i/>
        </w:rPr>
        <w:t>Slate</w:t>
      </w:r>
      <w:r w:rsidRPr="00B434FD">
        <w:rPr>
          <w:rFonts w:cs="Calibri"/>
        </w:rPr>
        <w:t>, August 11</w:t>
      </w:r>
      <w:r w:rsidRPr="00B434FD">
        <w:rPr>
          <w:rFonts w:cs="Calibri"/>
          <w:vertAlign w:val="superscript"/>
        </w:rPr>
        <w:t>th</w:t>
      </w:r>
      <w:r w:rsidRPr="00B434FD">
        <w:rPr>
          <w:rFonts w:cs="Calibri"/>
        </w:rPr>
        <w:t>, Available Online at http://www.slate.com/articles/news_and_politics/politics/2017/08/the_raise_act_is_a_sensible_immigration_plan_can_it_pass.html, Accessed 07-11-2018)</w:t>
      </w:r>
    </w:p>
    <w:p w:rsidR="00C10017" w:rsidRPr="00B434FD" w:rsidRDefault="00C10017" w:rsidP="00C10017">
      <w:pPr>
        <w:rPr>
          <w:rFonts w:cs="Calibri"/>
        </w:rPr>
      </w:pPr>
      <w:r w:rsidRPr="00B434FD">
        <w:rPr>
          <w:rFonts w:cs="Calibri"/>
        </w:rPr>
        <w:t xml:space="preserve">Winning over red-state Democrats, especially those up for re-election in 2018, will be absolutely crucial. It will also be tough as red-state Democrats depend on socially liberal blue-state donors to bankroll their campaigns. These Democrats will have to weigh whether the benefits of supporting the RAISE Act are worth the high cost of seeming to get in bed with Trump. </w:t>
      </w:r>
      <w:r w:rsidRPr="00B434FD">
        <w:rPr>
          <w:rStyle w:val="StyleUnderline"/>
          <w:rFonts w:ascii="Calibri" w:hAnsi="Calibri" w:cs="Calibri"/>
        </w:rPr>
        <w:t xml:space="preserve">And </w:t>
      </w:r>
      <w:r w:rsidRPr="00CA0B1B">
        <w:rPr>
          <w:rStyle w:val="StyleUnderline"/>
          <w:rFonts w:ascii="Calibri" w:hAnsi="Calibri" w:cs="Calibri"/>
          <w:highlight w:val="yellow"/>
        </w:rPr>
        <w:t xml:space="preserve">there’s </w:t>
      </w:r>
      <w:r w:rsidRPr="00CA0B1B">
        <w:rPr>
          <w:rStyle w:val="Emphasis"/>
          <w:rFonts w:cs="Calibri"/>
          <w:highlight w:val="yellow"/>
        </w:rPr>
        <w:t>no guarantee</w:t>
      </w:r>
      <w:r w:rsidRPr="00CA0B1B">
        <w:rPr>
          <w:rStyle w:val="StyleUnderline"/>
          <w:rFonts w:ascii="Calibri" w:hAnsi="Calibri" w:cs="Calibri"/>
          <w:highlight w:val="yellow"/>
        </w:rPr>
        <w:t xml:space="preserve"> that GOP senators will unite behind the bill</w:t>
      </w:r>
      <w:r w:rsidRPr="00B434FD">
        <w:rPr>
          <w:rStyle w:val="StyleUnderline"/>
          <w:rFonts w:ascii="Calibri" w:hAnsi="Calibri" w:cs="Calibri"/>
        </w:rPr>
        <w:t xml:space="preserve"> either. </w:t>
      </w:r>
      <w:r w:rsidRPr="00CA0B1B">
        <w:rPr>
          <w:rStyle w:val="StyleUnderline"/>
          <w:rFonts w:ascii="Calibri" w:hAnsi="Calibri" w:cs="Calibri"/>
          <w:highlight w:val="yellow"/>
        </w:rPr>
        <w:t>Republicans</w:t>
      </w:r>
      <w:r w:rsidRPr="00B434FD">
        <w:rPr>
          <w:rStyle w:val="StyleUnderline"/>
          <w:rFonts w:ascii="Calibri" w:hAnsi="Calibri" w:cs="Calibri"/>
        </w:rPr>
        <w:t xml:space="preserve"> attuned to the interests of low-wage employers </w:t>
      </w:r>
      <w:r w:rsidRPr="00CA0B1B">
        <w:rPr>
          <w:rStyle w:val="StyleUnderline"/>
          <w:rFonts w:ascii="Calibri" w:hAnsi="Calibri" w:cs="Calibri"/>
          <w:highlight w:val="yellow"/>
        </w:rPr>
        <w:t>are skeptical because a more selective</w:t>
      </w:r>
      <w:r w:rsidRPr="00B434FD">
        <w:rPr>
          <w:rStyle w:val="StyleUnderline"/>
          <w:rFonts w:ascii="Calibri" w:hAnsi="Calibri" w:cs="Calibri"/>
        </w:rPr>
        <w:t xml:space="preserve">, skills-based </w:t>
      </w:r>
      <w:r w:rsidRPr="00CA0B1B">
        <w:rPr>
          <w:rStyle w:val="StyleUnderline"/>
          <w:rFonts w:ascii="Calibri" w:hAnsi="Calibri" w:cs="Calibri"/>
          <w:highlight w:val="yellow"/>
        </w:rPr>
        <w:t xml:space="preserve">immigration system </w:t>
      </w:r>
      <w:r w:rsidRPr="00CA0B1B">
        <w:rPr>
          <w:rStyle w:val="Emphasis"/>
          <w:rFonts w:cs="Calibri"/>
          <w:highlight w:val="yellow"/>
        </w:rPr>
        <w:t>does nothing</w:t>
      </w:r>
      <w:r w:rsidRPr="00B434FD">
        <w:rPr>
          <w:rStyle w:val="StyleUnderline"/>
          <w:rFonts w:ascii="Calibri" w:hAnsi="Calibri" w:cs="Calibri"/>
        </w:rPr>
        <w:t xml:space="preserve"> for the agriculture or tourism sectors, which play an outsize role </w:t>
      </w:r>
      <w:r w:rsidRPr="00CA0B1B">
        <w:rPr>
          <w:rStyle w:val="StyleUnderline"/>
          <w:rFonts w:ascii="Calibri" w:hAnsi="Calibri" w:cs="Calibri"/>
          <w:highlight w:val="yellow"/>
        </w:rPr>
        <w:t xml:space="preserve">in </w:t>
      </w:r>
      <w:r w:rsidRPr="00B434FD">
        <w:rPr>
          <w:rStyle w:val="StyleUnderline"/>
          <w:rFonts w:ascii="Calibri" w:hAnsi="Calibri" w:cs="Calibri"/>
        </w:rPr>
        <w:t xml:space="preserve">many </w:t>
      </w:r>
      <w:r w:rsidRPr="00CA0B1B">
        <w:rPr>
          <w:rStyle w:val="StyleUnderline"/>
          <w:rFonts w:ascii="Calibri" w:hAnsi="Calibri" w:cs="Calibri"/>
          <w:highlight w:val="yellow"/>
        </w:rPr>
        <w:t>GOP districts and states.</w:t>
      </w:r>
      <w:r w:rsidRPr="00B434FD">
        <w:rPr>
          <w:rStyle w:val="StyleUnderline"/>
          <w:rFonts w:ascii="Calibri" w:hAnsi="Calibri" w:cs="Calibri"/>
        </w:rPr>
        <w:t xml:space="preserve"> </w:t>
      </w:r>
      <w:r w:rsidRPr="00CA0B1B">
        <w:rPr>
          <w:rStyle w:val="StyleUnderline"/>
          <w:rFonts w:ascii="Calibri" w:hAnsi="Calibri" w:cs="Calibri"/>
          <w:highlight w:val="yellow"/>
        </w:rPr>
        <w:t>To</w:t>
      </w:r>
      <w:r w:rsidRPr="00B434FD">
        <w:rPr>
          <w:rStyle w:val="StyleUnderline"/>
          <w:rFonts w:ascii="Calibri" w:hAnsi="Calibri" w:cs="Calibri"/>
        </w:rPr>
        <w:t xml:space="preserve"> have any hope of </w:t>
      </w:r>
      <w:r w:rsidRPr="00CA0B1B">
        <w:rPr>
          <w:rStyle w:val="StyleUnderline"/>
          <w:rFonts w:ascii="Calibri" w:hAnsi="Calibri" w:cs="Calibri"/>
          <w:highlight w:val="yellow"/>
        </w:rPr>
        <w:t>succeed</w:t>
      </w:r>
      <w:r w:rsidRPr="00B434FD">
        <w:rPr>
          <w:rStyle w:val="StyleUnderline"/>
          <w:rFonts w:ascii="Calibri" w:hAnsi="Calibri" w:cs="Calibri"/>
        </w:rPr>
        <w:t>ing</w:t>
      </w:r>
      <w:r w:rsidRPr="00CA0B1B">
        <w:rPr>
          <w:rStyle w:val="StyleUnderline"/>
          <w:rFonts w:ascii="Calibri" w:hAnsi="Calibri" w:cs="Calibri"/>
          <w:highlight w:val="yellow"/>
        </w:rPr>
        <w:t>, the RAISE Act will have to cobble together a broader coalition.</w:t>
      </w:r>
    </w:p>
    <w:p w:rsidR="00C10017" w:rsidRPr="00B434FD" w:rsidRDefault="00C10017" w:rsidP="00C10017">
      <w:pPr>
        <w:rPr>
          <w:rFonts w:cs="Calibri"/>
        </w:rPr>
      </w:pPr>
      <w:r w:rsidRPr="00B434FD">
        <w:rPr>
          <w:rFonts w:cs="Calibri"/>
        </w:rPr>
        <w:t>The one thing Cotton and Perdue shouldn’t compromise on is reducing family-based admissions. In a typical year, roughly two-thirds of green cards are granted to those with family ties to U.S. citizens and lawful permanent residents, or LPRs. Though the RAISE Act would curtail family-based immigration by phasing out some family sponsored preference categories, U.S. citizens and LPRs would still have the right to sponsor spouses and minor children. The elderly parents of citizens, who’ve represented as many as one-fifth of all family-based immigrants to the U.S. in recent years, would be able to enter the country under long-term, renewable nonimmigrant visas as long as their citizen relatives could prove they had purchased health insurance for them. Moreover, extended family members could still apply for employment-based visas via the RAISE Act’s points system, and those who are currently on the waiting list for green cards would be given additional points.</w:t>
      </w:r>
    </w:p>
    <w:p w:rsidR="00C10017" w:rsidRPr="00B434FD" w:rsidRDefault="00C10017" w:rsidP="00C10017">
      <w:pPr>
        <w:tabs>
          <w:tab w:val="left" w:pos="4495"/>
        </w:tabs>
        <w:rPr>
          <w:rFonts w:cs="Calibri"/>
        </w:rPr>
      </w:pPr>
      <w:r w:rsidRPr="00B434FD">
        <w:rPr>
          <w:rFonts w:cs="Calibri"/>
        </w:rPr>
        <w:t>There is no question that many naturalized citizens will object to the bill’s limits on family-based admissions, but to be cynical for a moment, they matter less in political terms than you might think. Megan McArdle of Bloomberg View has estimated that naturalized citizens represent roughly 6 percent of all eligible voters, and it is well-established that they vote at much lower rates than the native-born. Because the RAISE Act doesn’t touch family immigration rights for the closest relatives of citizens and LPRs, it would still account for the most sympathetic cases. And the longer immigrants live in the U.S., the more likely they are to embrace restrictionist views themselves. Though Democratic-leaning, naturalized citizens aren’t uniformly in favor of high immigration levels.</w:t>
      </w:r>
    </w:p>
    <w:p w:rsidR="00C10017" w:rsidRPr="00B434FD" w:rsidRDefault="00C10017" w:rsidP="00C10017">
      <w:pPr>
        <w:tabs>
          <w:tab w:val="left" w:pos="4495"/>
        </w:tabs>
        <w:rPr>
          <w:rFonts w:cs="Calibri"/>
        </w:rPr>
      </w:pPr>
      <w:r w:rsidRPr="00B434FD">
        <w:rPr>
          <w:rFonts w:cs="Calibri"/>
        </w:rPr>
        <w:t>Ironically enough, unauthorized immigrants might have a larger impact on the debate. Until the Deferred Action for Child Arrivals program granted work authorization to hundreds of thousands of unauthorized immigrants who entered the U.S. as minors, the Dreamers proved to be an incredibly effective social movement. DACA took some of the wind out of the movement’s sails by making the issue less urgent, at least for a time. Now, however, there is a very real possibility that DACA might be struck down in the courts, in which case it’s easy to imagine a mass mobilization of Dreamers and their allies.</w:t>
      </w:r>
    </w:p>
    <w:p w:rsidR="00C10017" w:rsidRPr="00B434FD" w:rsidRDefault="00C10017" w:rsidP="00C10017">
      <w:pPr>
        <w:rPr>
          <w:rFonts w:cs="Calibri"/>
          <w:b/>
          <w:sz w:val="24"/>
          <w:u w:val="single"/>
        </w:rPr>
      </w:pPr>
      <w:r w:rsidRPr="00B434FD">
        <w:rPr>
          <w:rFonts w:cs="Calibri"/>
        </w:rPr>
        <w:t xml:space="preserve">This creates an intriguing opportunity for champions of the RAISE Act, namely that they package their bill with a DREAM-style amnesty for unauthorized immigrants who entered the country as children, or perhaps something a bit broader. Leading restrictionists seem open to a compromise along these lines, and while those who support increasing immigration levels might not like combining an amnesty with cuts to legal immigration, such a move would represent a huge gain for the Dreamers. </w:t>
      </w:r>
      <w:r w:rsidRPr="00B434FD">
        <w:rPr>
          <w:rStyle w:val="StyleUnderline"/>
          <w:rFonts w:ascii="Calibri" w:hAnsi="Calibri" w:cs="Calibri"/>
        </w:rPr>
        <w:t>Senate Democrats may well refuse to accept such a deal, perhaps out of confidence that they could strike a much better one with a Democratic president in the White House in 2021.</w:t>
      </w:r>
      <w:r w:rsidRPr="00B434FD">
        <w:rPr>
          <w:rFonts w:cs="Calibri"/>
        </w:rPr>
        <w:t xml:space="preserve"> But there’d be a strong case for them to protect the interests of Dreamers now. </w:t>
      </w:r>
      <w:r w:rsidRPr="00B434FD">
        <w:rPr>
          <w:rStyle w:val="StyleUnderline"/>
          <w:rFonts w:ascii="Calibri" w:hAnsi="Calibri" w:cs="Calibri"/>
        </w:rPr>
        <w:t xml:space="preserve">A deal along these lines might also win over </w:t>
      </w:r>
      <w:r w:rsidRPr="00CA0B1B">
        <w:rPr>
          <w:rStyle w:val="StyleUnderline"/>
          <w:rFonts w:ascii="Calibri" w:hAnsi="Calibri" w:cs="Calibri"/>
          <w:highlight w:val="yellow"/>
        </w:rPr>
        <w:t>Senate Republicans like Lindsey Graham, Marco Rubio, and Jeff Flake</w:t>
      </w:r>
      <w:r w:rsidRPr="00B434FD">
        <w:rPr>
          <w:rStyle w:val="StyleUnderline"/>
          <w:rFonts w:ascii="Calibri" w:hAnsi="Calibri" w:cs="Calibri"/>
        </w:rPr>
        <w:t>, who</w:t>
      </w:r>
      <w:r w:rsidRPr="00CA0B1B">
        <w:rPr>
          <w:rStyle w:val="StyleUnderline"/>
          <w:rFonts w:ascii="Calibri" w:hAnsi="Calibri" w:cs="Calibri"/>
          <w:highlight w:val="yellow"/>
        </w:rPr>
        <w:t>’ve</w:t>
      </w:r>
      <w:r w:rsidRPr="00B434FD">
        <w:rPr>
          <w:rStyle w:val="StyleUnderline"/>
          <w:rFonts w:ascii="Calibri" w:hAnsi="Calibri" w:cs="Calibri"/>
        </w:rPr>
        <w:t xml:space="preserve"> to date </w:t>
      </w:r>
      <w:r w:rsidRPr="00CA0B1B">
        <w:rPr>
          <w:rStyle w:val="StyleUnderline"/>
          <w:rFonts w:ascii="Calibri" w:hAnsi="Calibri" w:cs="Calibri"/>
          <w:highlight w:val="yellow"/>
        </w:rPr>
        <w:t>been opposed to the RAISE Act.</w:t>
      </w:r>
    </w:p>
    <w:p w:rsidR="00C10017" w:rsidRPr="00B434FD" w:rsidRDefault="00C10017" w:rsidP="00C10017">
      <w:pPr>
        <w:pStyle w:val="Heading3"/>
        <w:rPr>
          <w:rFonts w:cs="Calibri"/>
        </w:rPr>
      </w:pPr>
      <w:r w:rsidRPr="00B434FD">
        <w:rPr>
          <w:rFonts w:cs="Calibri"/>
        </w:rPr>
        <w:t>Aff---Raise Act---Midterms not key---1AR</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GOP supermajority not key - RAISE Act wont pass—Moderates will side with Dems</w:t>
      </w:r>
    </w:p>
    <w:p w:rsidR="00C10017" w:rsidRPr="00B434FD" w:rsidRDefault="00C10017" w:rsidP="00C10017">
      <w:pPr>
        <w:rPr>
          <w:rFonts w:cs="Calibri"/>
        </w:rPr>
      </w:pPr>
      <w:r w:rsidRPr="00B434FD">
        <w:rPr>
          <w:rFonts w:eastAsiaTheme="majorEastAsia" w:cs="Calibri"/>
          <w:b/>
          <w:iCs/>
          <w:sz w:val="28"/>
        </w:rPr>
        <w:t>Golshan 17</w:t>
      </w:r>
      <w:r w:rsidRPr="00B434FD">
        <w:rPr>
          <w:rFonts w:cs="Calibri"/>
        </w:rPr>
        <w:t xml:space="preserve"> </w:t>
      </w:r>
      <w:r w:rsidRPr="00B434FD">
        <w:rPr>
          <w:rFonts w:cs="Calibri"/>
        </w:rPr>
        <w:softHyphen/>
        <w:t xml:space="preserve">— Tara Golshan, Congressional Politics Reporter at Vox, 2017 (“Trump endorsed an immigration bill that probably won’t pass. It still matters.,” </w:t>
      </w:r>
      <w:r w:rsidRPr="00B434FD">
        <w:rPr>
          <w:rFonts w:cs="Calibri"/>
          <w:i/>
        </w:rPr>
        <w:t>Vox</w:t>
      </w:r>
      <w:r w:rsidRPr="00B434FD">
        <w:rPr>
          <w:rFonts w:cs="Calibri"/>
        </w:rPr>
        <w:t>, August 3</w:t>
      </w:r>
      <w:r w:rsidRPr="00B434FD">
        <w:rPr>
          <w:rFonts w:cs="Calibri"/>
          <w:vertAlign w:val="superscript"/>
        </w:rPr>
        <w:t>rd</w:t>
      </w:r>
      <w:r w:rsidRPr="00B434FD">
        <w:rPr>
          <w:rFonts w:cs="Calibri"/>
        </w:rPr>
        <w:t>, Available Online at https://www.vox.com/2017/8/3/16083368/trump-immigration-bill-cotton, Accessed 07-11-2018)</w:t>
      </w:r>
      <w:hyperlink r:id="rId139" w:history="1"/>
    </w:p>
    <w:p w:rsidR="00C10017" w:rsidRPr="00B434FD" w:rsidRDefault="00C10017" w:rsidP="00C10017">
      <w:pPr>
        <w:rPr>
          <w:rStyle w:val="StyleUnderline"/>
          <w:rFonts w:ascii="Calibri" w:hAnsi="Calibri" w:cs="Calibri"/>
        </w:rPr>
      </w:pPr>
      <w:r w:rsidRPr="00B434FD">
        <w:rPr>
          <w:rFonts w:cs="Calibri"/>
        </w:rPr>
        <w:t xml:space="preserve">Already, reporters and political aides have been musing about the outcome of a vote on a proposal like </w:t>
      </w:r>
      <w:r w:rsidRPr="00CA0B1B">
        <w:rPr>
          <w:rStyle w:val="StyleUnderline"/>
          <w:rFonts w:ascii="Calibri" w:hAnsi="Calibri" w:cs="Calibri"/>
          <w:highlight w:val="yellow"/>
        </w:rPr>
        <w:t>the RAISE Act:</w:t>
      </w:r>
      <w:r w:rsidRPr="00B434FD">
        <w:rPr>
          <w:rStyle w:val="StyleUnderline"/>
          <w:rFonts w:ascii="Calibri" w:hAnsi="Calibri" w:cs="Calibri"/>
        </w:rPr>
        <w:t xml:space="preserve"> Everyone knows </w:t>
      </w:r>
      <w:r w:rsidRPr="00CA0B1B">
        <w:rPr>
          <w:rStyle w:val="StyleUnderline"/>
          <w:rFonts w:ascii="Calibri" w:hAnsi="Calibri" w:cs="Calibri"/>
          <w:highlight w:val="yellow"/>
        </w:rPr>
        <w:t>it’s unlikely to pass.</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Not only will it fail to get the Democratic votes it would need to reach the threshold </w:t>
      </w:r>
      <w:r w:rsidRPr="00CA0B1B">
        <w:rPr>
          <w:rStyle w:val="StyleUnderline"/>
          <w:rFonts w:ascii="Calibri" w:hAnsi="Calibri" w:cs="Calibri"/>
          <w:highlight w:val="yellow"/>
        </w:rPr>
        <w:t>in the Senate,</w:t>
      </w:r>
      <w:r w:rsidRPr="00B434FD">
        <w:rPr>
          <w:rStyle w:val="StyleUnderline"/>
          <w:rFonts w:ascii="Calibri" w:hAnsi="Calibri" w:cs="Calibri"/>
        </w:rPr>
        <w:t xml:space="preserve"> but </w:t>
      </w:r>
      <w:r w:rsidRPr="00CA0B1B">
        <w:rPr>
          <w:rStyle w:val="StyleUnderline"/>
          <w:rFonts w:ascii="Calibri" w:hAnsi="Calibri" w:cs="Calibri"/>
          <w:highlight w:val="yellow"/>
        </w:rPr>
        <w:t xml:space="preserve">moderate </w:t>
      </w:r>
      <w:r w:rsidRPr="00CA0B1B">
        <w:rPr>
          <w:rStyle w:val="Emphasis"/>
          <w:rFonts w:cs="Calibri"/>
          <w:highlight w:val="yellow"/>
        </w:rPr>
        <w:t>Republicans</w:t>
      </w:r>
      <w:r w:rsidRPr="00B434FD">
        <w:rPr>
          <w:rStyle w:val="Emphasis"/>
          <w:rFonts w:cs="Calibri"/>
        </w:rPr>
        <w:t xml:space="preserve"> are likely to </w:t>
      </w:r>
      <w:r w:rsidRPr="00CA0B1B">
        <w:rPr>
          <w:rStyle w:val="Emphasis"/>
          <w:rFonts w:cs="Calibri"/>
          <w:highlight w:val="yellow"/>
        </w:rPr>
        <w:t>balk</w:t>
      </w:r>
      <w:r w:rsidRPr="00CA0B1B">
        <w:rPr>
          <w:rStyle w:val="StyleUnderline"/>
          <w:rFonts w:ascii="Calibri" w:hAnsi="Calibri" w:cs="Calibri"/>
          <w:highlight w:val="yellow"/>
        </w:rPr>
        <w:t xml:space="preserve"> at it</w:t>
      </w:r>
      <w:r w:rsidRPr="00B434FD">
        <w:rPr>
          <w:rStyle w:val="StyleUnderline"/>
          <w:rFonts w:ascii="Calibri" w:hAnsi="Calibri" w:cs="Calibri"/>
        </w:rPr>
        <w:t xml:space="preserve"> as well.</w:t>
      </w:r>
    </w:p>
    <w:p w:rsidR="00C10017" w:rsidRPr="00B434FD" w:rsidRDefault="00C10017" w:rsidP="00C10017">
      <w:pPr>
        <w:rPr>
          <w:rStyle w:val="StyleUnderline"/>
          <w:rFonts w:ascii="Calibri" w:hAnsi="Calibri" w:cs="Calibri"/>
        </w:rPr>
      </w:pPr>
      <w:r w:rsidRPr="00B434FD">
        <w:rPr>
          <w:rFonts w:cs="Calibri"/>
        </w:rPr>
        <w:t xml:space="preserve">When Cotton and Perdue introduced their proposal in February, </w:t>
      </w:r>
      <w:r w:rsidRPr="00CA0B1B">
        <w:rPr>
          <w:rStyle w:val="StyleUnderline"/>
          <w:rFonts w:ascii="Calibri" w:hAnsi="Calibri" w:cs="Calibri"/>
          <w:highlight w:val="yellow"/>
        </w:rPr>
        <w:t>it received</w:t>
      </w:r>
      <w:r w:rsidRPr="00B434FD">
        <w:rPr>
          <w:rStyle w:val="StyleUnderline"/>
          <w:rFonts w:ascii="Calibri" w:hAnsi="Calibri" w:cs="Calibri"/>
        </w:rPr>
        <w:t xml:space="preserve"> some </w:t>
      </w:r>
      <w:r w:rsidRPr="00CA0B1B">
        <w:rPr>
          <w:rStyle w:val="StyleUnderline"/>
          <w:rFonts w:ascii="Calibri" w:hAnsi="Calibri" w:cs="Calibri"/>
          <w:highlight w:val="yellow"/>
        </w:rPr>
        <w:t xml:space="preserve">poor reviews from </w:t>
      </w:r>
      <w:r w:rsidRPr="00B434FD">
        <w:rPr>
          <w:rStyle w:val="StyleUnderline"/>
          <w:rFonts w:ascii="Calibri" w:hAnsi="Calibri" w:cs="Calibri"/>
        </w:rPr>
        <w:t xml:space="preserve">Republicans who are more dovish on immigration. Sen. </w:t>
      </w:r>
      <w:r w:rsidRPr="00CA0B1B">
        <w:rPr>
          <w:rStyle w:val="StyleUnderline"/>
          <w:rFonts w:ascii="Calibri" w:hAnsi="Calibri" w:cs="Calibri"/>
          <w:highlight w:val="yellow"/>
        </w:rPr>
        <w:t>John McCain</w:t>
      </w:r>
      <w:r w:rsidRPr="00B434FD">
        <w:rPr>
          <w:rStyle w:val="StyleUnderline"/>
          <w:rFonts w:ascii="Calibri" w:hAnsi="Calibri" w:cs="Calibri"/>
        </w:rPr>
        <w:t xml:space="preserve"> told reporters he was “not interested” in it. Sen. </w:t>
      </w:r>
      <w:r w:rsidRPr="00CA0B1B">
        <w:rPr>
          <w:rStyle w:val="StyleUnderline"/>
          <w:rFonts w:ascii="Calibri" w:hAnsi="Calibri" w:cs="Calibri"/>
          <w:highlight w:val="yellow"/>
        </w:rPr>
        <w:t>Jeff Flake</w:t>
      </w:r>
      <w:r w:rsidRPr="00B434FD">
        <w:rPr>
          <w:rStyle w:val="StyleUnderline"/>
          <w:rFonts w:ascii="Calibri" w:hAnsi="Calibri" w:cs="Calibri"/>
        </w:rPr>
        <w:t xml:space="preserve"> (R-AZ) argued in favor of the low-wage “guest worker” programs that this proposal aims to curb. Sen. </w:t>
      </w:r>
      <w:r w:rsidRPr="00CA0B1B">
        <w:rPr>
          <w:rStyle w:val="StyleUnderline"/>
          <w:rFonts w:ascii="Calibri" w:hAnsi="Calibri" w:cs="Calibri"/>
          <w:highlight w:val="yellow"/>
        </w:rPr>
        <w:t>Lindsey Graham</w:t>
      </w:r>
      <w:r w:rsidRPr="00B434FD">
        <w:rPr>
          <w:rStyle w:val="StyleUnderline"/>
          <w:rFonts w:ascii="Calibri" w:hAnsi="Calibri" w:cs="Calibri"/>
        </w:rPr>
        <w:t xml:space="preserve"> (R-SC) said the United States needed to “replenish our workforce.”</w:t>
      </w:r>
    </w:p>
    <w:p w:rsidR="00C10017" w:rsidRPr="00B434FD" w:rsidRDefault="00C10017" w:rsidP="00C10017">
      <w:pPr>
        <w:rPr>
          <w:rStyle w:val="StyleUnderline"/>
          <w:rFonts w:ascii="Calibri" w:hAnsi="Calibri" w:cs="Calibri"/>
        </w:rPr>
      </w:pPr>
      <w:r w:rsidRPr="00B434FD">
        <w:rPr>
          <w:rFonts w:cs="Calibri"/>
        </w:rPr>
        <w:t xml:space="preserve">Unquestionably, much like on health care reform, </w:t>
      </w:r>
      <w:r w:rsidRPr="00CA0B1B">
        <w:rPr>
          <w:rStyle w:val="StyleUnderline"/>
          <w:rFonts w:ascii="Calibri" w:hAnsi="Calibri" w:cs="Calibri"/>
          <w:highlight w:val="yellow"/>
        </w:rPr>
        <w:t>the Republican conference is</w:t>
      </w:r>
      <w:r w:rsidRPr="00B434FD">
        <w:rPr>
          <w:rStyle w:val="StyleUnderline"/>
          <w:rFonts w:ascii="Calibri" w:hAnsi="Calibri" w:cs="Calibri"/>
        </w:rPr>
        <w:t xml:space="preserve"> </w:t>
      </w:r>
      <w:r w:rsidRPr="00B434FD">
        <w:rPr>
          <w:rStyle w:val="Emphasis"/>
          <w:rFonts w:cs="Calibri"/>
        </w:rPr>
        <w:t xml:space="preserve">sharply </w:t>
      </w:r>
      <w:r w:rsidRPr="00CA0B1B">
        <w:rPr>
          <w:rStyle w:val="Emphasis"/>
          <w:rFonts w:cs="Calibri"/>
          <w:highlight w:val="yellow"/>
        </w:rPr>
        <w:t>divided</w:t>
      </w:r>
      <w:r w:rsidRPr="00CA0B1B">
        <w:rPr>
          <w:rStyle w:val="StyleUnderline"/>
          <w:rFonts w:ascii="Calibri" w:hAnsi="Calibri" w:cs="Calibri"/>
          <w:highlight w:val="yellow"/>
        </w:rPr>
        <w:t xml:space="preserve"> on immigration</w:t>
      </w:r>
      <w:r w:rsidRPr="00B434FD">
        <w:rPr>
          <w:rStyle w:val="StyleUnderline"/>
          <w:rFonts w:ascii="Calibri" w:hAnsi="Calibri" w:cs="Calibri"/>
        </w:rPr>
        <w:t xml:space="preserve"> reform — </w:t>
      </w:r>
      <w:r w:rsidRPr="00CA0B1B">
        <w:rPr>
          <w:rStyle w:val="StyleUnderline"/>
          <w:rFonts w:ascii="Calibri" w:hAnsi="Calibri" w:cs="Calibri"/>
          <w:highlight w:val="yellow"/>
        </w:rPr>
        <w:t>making it easy to write off</w:t>
      </w:r>
      <w:r w:rsidRPr="00B434FD">
        <w:rPr>
          <w:rStyle w:val="StyleUnderline"/>
          <w:rFonts w:ascii="Calibri" w:hAnsi="Calibri" w:cs="Calibri"/>
        </w:rPr>
        <w:t xml:space="preserve"> many of these </w:t>
      </w:r>
      <w:r w:rsidRPr="00CA0B1B">
        <w:rPr>
          <w:rStyle w:val="StyleUnderline"/>
          <w:rFonts w:ascii="Calibri" w:hAnsi="Calibri" w:cs="Calibri"/>
          <w:highlight w:val="yellow"/>
        </w:rPr>
        <w:t>proposals</w:t>
      </w:r>
      <w:r w:rsidRPr="00B434FD">
        <w:rPr>
          <w:rStyle w:val="StyleUnderline"/>
          <w:rFonts w:ascii="Calibri" w:hAnsi="Calibri" w:cs="Calibri"/>
        </w:rPr>
        <w:t xml:space="preserve"> as messaging bills from conservative hawkish members.</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There is no realistic way the Senate will get the votes – Rubio explains.</w:t>
      </w:r>
    </w:p>
    <w:p w:rsidR="00C10017" w:rsidRPr="00B434FD" w:rsidRDefault="00C10017" w:rsidP="00C10017">
      <w:pPr>
        <w:rPr>
          <w:rFonts w:cs="Calibri"/>
        </w:rPr>
      </w:pPr>
      <w:r w:rsidRPr="00B434FD">
        <w:rPr>
          <w:rFonts w:eastAsiaTheme="majorEastAsia" w:cs="Calibri"/>
          <w:b/>
          <w:iCs/>
          <w:sz w:val="28"/>
        </w:rPr>
        <w:t>Quinn 17</w:t>
      </w:r>
      <w:r w:rsidRPr="00B434FD">
        <w:rPr>
          <w:rFonts w:cs="Calibri"/>
        </w:rPr>
        <w:t xml:space="preserve"> </w:t>
      </w:r>
      <w:r w:rsidRPr="00B434FD">
        <w:rPr>
          <w:rFonts w:cs="Calibri"/>
        </w:rPr>
        <w:softHyphen/>
        <w:t xml:space="preserve">— Melissa Quinn, Breaking News Reporter, Former Senior News Reporter at the Heritage Foundation, Graduate of the National Journalism Center, holds a Bachelor’s in Journalism from the University of Florida, 2017 (“Marco Rubio: Trump's immigration bill is 'not going to pass' the Senate,” </w:t>
      </w:r>
      <w:r w:rsidRPr="00B434FD">
        <w:rPr>
          <w:rFonts w:cs="Calibri"/>
          <w:i/>
        </w:rPr>
        <w:t>Washington Examiner</w:t>
      </w:r>
      <w:r w:rsidRPr="00B434FD">
        <w:rPr>
          <w:rFonts w:cs="Calibri"/>
        </w:rPr>
        <w:t>, August 7</w:t>
      </w:r>
      <w:r w:rsidRPr="00B434FD">
        <w:rPr>
          <w:rFonts w:cs="Calibri"/>
          <w:vertAlign w:val="superscript"/>
        </w:rPr>
        <w:t>th</w:t>
      </w:r>
      <w:r w:rsidRPr="00B434FD">
        <w:rPr>
          <w:rFonts w:cs="Calibri"/>
        </w:rPr>
        <w:t>, Available Online at https://www.washingtonexaminer.com/marco-rubio-trumps-immigration-bill-is-not-going-to-pass-the-senate, Accessed 07-11-2018)</w:t>
      </w:r>
      <w:hyperlink r:id="rId140" w:history="1"/>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Sen. </w:t>
      </w:r>
      <w:r w:rsidRPr="00CA0B1B">
        <w:rPr>
          <w:rStyle w:val="StyleUnderline"/>
          <w:rFonts w:ascii="Calibri" w:hAnsi="Calibri" w:cs="Calibri"/>
          <w:highlight w:val="yellow"/>
        </w:rPr>
        <w:t>Marco Rubio</w:t>
      </w:r>
      <w:r w:rsidRPr="00B434FD">
        <w:rPr>
          <w:rStyle w:val="StyleUnderline"/>
          <w:rFonts w:ascii="Calibri" w:hAnsi="Calibri" w:cs="Calibri"/>
        </w:rPr>
        <w:t xml:space="preserve">, R-Fla., </w:t>
      </w:r>
      <w:r w:rsidRPr="00CA0B1B">
        <w:rPr>
          <w:rStyle w:val="StyleUnderline"/>
          <w:rFonts w:ascii="Calibri" w:hAnsi="Calibri" w:cs="Calibri"/>
          <w:highlight w:val="yellow"/>
        </w:rPr>
        <w:t>thinks a new bill</w:t>
      </w:r>
      <w:r w:rsidRPr="00B434FD">
        <w:rPr>
          <w:rStyle w:val="StyleUnderline"/>
          <w:rFonts w:ascii="Calibri" w:hAnsi="Calibri" w:cs="Calibri"/>
        </w:rPr>
        <w:t xml:space="preserve"> implementing a merit-based point system for foreigners seeking legal permanent status </w:t>
      </w:r>
      <w:r w:rsidRPr="00CA0B1B">
        <w:rPr>
          <w:rStyle w:val="StyleUnderline"/>
          <w:rFonts w:ascii="Calibri" w:hAnsi="Calibri" w:cs="Calibri"/>
          <w:highlight w:val="yellow"/>
        </w:rPr>
        <w:t>will never pass the Senate</w:t>
      </w:r>
      <w:r w:rsidRPr="00B434FD">
        <w:rPr>
          <w:rStyle w:val="StyleUnderline"/>
          <w:rFonts w:ascii="Calibri" w:hAnsi="Calibri" w:cs="Calibri"/>
        </w:rPr>
        <w:t>, even though it has President Trump's backing.</w:t>
      </w:r>
    </w:p>
    <w:p w:rsidR="00C10017" w:rsidRPr="00B434FD" w:rsidRDefault="00C10017" w:rsidP="00C10017">
      <w:pPr>
        <w:rPr>
          <w:rStyle w:val="StyleUnderline"/>
          <w:rFonts w:ascii="Calibri" w:hAnsi="Calibri" w:cs="Calibri"/>
        </w:rPr>
      </w:pPr>
      <w:r w:rsidRPr="00B434FD">
        <w:rPr>
          <w:rFonts w:cs="Calibri"/>
        </w:rPr>
        <w:t xml:space="preserve">"That bill's not going to pass," told CBS 4 in an interview Sunday. </w:t>
      </w:r>
      <w:r w:rsidRPr="00B434FD">
        <w:rPr>
          <w:rStyle w:val="StyleUnderline"/>
          <w:rFonts w:ascii="Calibri" w:hAnsi="Calibri" w:cs="Calibri"/>
        </w:rPr>
        <w:t xml:space="preserve">"I think the </w:t>
      </w:r>
      <w:r w:rsidRPr="00CA0B1B">
        <w:rPr>
          <w:rStyle w:val="StyleUnderline"/>
          <w:rFonts w:ascii="Calibri" w:hAnsi="Calibri" w:cs="Calibri"/>
          <w:highlight w:val="yellow"/>
        </w:rPr>
        <w:t>White House knows</w:t>
      </w:r>
      <w:r w:rsidRPr="00B434FD">
        <w:rPr>
          <w:rStyle w:val="StyleUnderline"/>
          <w:rFonts w:ascii="Calibri" w:hAnsi="Calibri" w:cs="Calibri"/>
        </w:rPr>
        <w:t xml:space="preserve"> that </w:t>
      </w:r>
      <w:r w:rsidRPr="00CA0B1B">
        <w:rPr>
          <w:rStyle w:val="StyleUnderline"/>
          <w:rFonts w:ascii="Calibri" w:hAnsi="Calibri" w:cs="Calibri"/>
          <w:highlight w:val="yellow"/>
        </w:rPr>
        <w:t>you don't have 60 votes</w:t>
      </w:r>
      <w:r w:rsidRPr="00B434FD">
        <w:rPr>
          <w:rStyle w:val="StyleUnderline"/>
          <w:rFonts w:ascii="Calibri" w:hAnsi="Calibri" w:cs="Calibri"/>
        </w:rPr>
        <w:t xml:space="preserve"> for that </w:t>
      </w:r>
      <w:r w:rsidRPr="00CA0B1B">
        <w:rPr>
          <w:rStyle w:val="StyleUnderline"/>
          <w:rFonts w:ascii="Calibri" w:hAnsi="Calibri" w:cs="Calibri"/>
          <w:highlight w:val="yellow"/>
        </w:rPr>
        <w:t>in the Senate.</w:t>
      </w:r>
      <w:r w:rsidRPr="00B434FD">
        <w:rPr>
          <w:rStyle w:val="StyleUnderline"/>
          <w:rFonts w:ascii="Calibri" w:hAnsi="Calibri" w:cs="Calibri"/>
        </w:rPr>
        <w:t>"</w:t>
      </w:r>
    </w:p>
    <w:p w:rsidR="00C10017" w:rsidRPr="00B434FD" w:rsidRDefault="00C10017" w:rsidP="00C10017">
      <w:pPr>
        <w:rPr>
          <w:rFonts w:cs="Calibri"/>
        </w:rPr>
      </w:pPr>
      <w:r w:rsidRPr="00B434FD">
        <w:rPr>
          <w:rFonts w:cs="Calibri"/>
        </w:rPr>
        <w:t>Republican Sens. David Perdue of Georgia and Tom Cotton of Arkansas introduced the bill, called the RAISE Act, last week, when Trump announced his support for the plan. The bill implements a skills-based immigration system that awards points to prospective immigrants based on criteria such as education, fluency in English, age and whether the person has a job offer.</w:t>
      </w:r>
    </w:p>
    <w:p w:rsidR="00C10017" w:rsidRPr="00B434FD" w:rsidRDefault="00C10017" w:rsidP="00C10017">
      <w:pPr>
        <w:rPr>
          <w:rFonts w:cs="Calibri"/>
        </w:rPr>
      </w:pPr>
      <w:r w:rsidRPr="00B434FD">
        <w:rPr>
          <w:rFonts w:cs="Calibri"/>
        </w:rPr>
        <w:t xml:space="preserve">Despite Trump's endorsement, </w:t>
      </w:r>
      <w:r w:rsidRPr="00B434FD">
        <w:rPr>
          <w:rStyle w:val="StyleUnderline"/>
          <w:rFonts w:ascii="Calibri" w:hAnsi="Calibri" w:cs="Calibri"/>
        </w:rPr>
        <w:t>the bill faces hurdles in the Senate</w:t>
      </w:r>
      <w:r w:rsidRPr="00B434FD">
        <w:rPr>
          <w:rFonts w:cs="Calibri"/>
        </w:rPr>
        <w:t>, where 60 votes are needed for it to overcome a legislative filibuster. Because Republicans control 52 seats, eight Democrats would need to come out in support of the RAISE Act.</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Already, though, Democrats and even some </w:t>
      </w:r>
      <w:r w:rsidRPr="00CA0B1B">
        <w:rPr>
          <w:rStyle w:val="StyleUnderline"/>
          <w:rFonts w:ascii="Calibri" w:hAnsi="Calibri" w:cs="Calibri"/>
          <w:highlight w:val="yellow"/>
        </w:rPr>
        <w:t>Republicans have announced their opposition</w:t>
      </w:r>
      <w:r w:rsidRPr="00B434FD">
        <w:rPr>
          <w:rStyle w:val="StyleUnderline"/>
          <w:rFonts w:ascii="Calibri" w:hAnsi="Calibri" w:cs="Calibri"/>
        </w:rPr>
        <w:t xml:space="preserve"> the bill.</w:t>
      </w:r>
    </w:p>
    <w:p w:rsidR="00C10017" w:rsidRPr="00B434FD" w:rsidRDefault="00C10017" w:rsidP="00C10017">
      <w:pPr>
        <w:rPr>
          <w:rFonts w:cs="Calibri"/>
        </w:rPr>
      </w:pPr>
      <w:r w:rsidRPr="00B434FD">
        <w:rPr>
          <w:rFonts w:cs="Calibri"/>
        </w:rPr>
        <w:t>Rubio said the plan was similar to the Gang of Eight immigration bill he worked on in the Senate and acknowledged he supports moving to a merit-based immigration system.</w:t>
      </w:r>
    </w:p>
    <w:p w:rsidR="00C10017" w:rsidRPr="00B434FD" w:rsidRDefault="00C10017" w:rsidP="00C10017">
      <w:pPr>
        <w:rPr>
          <w:rFonts w:cs="Calibri"/>
        </w:rPr>
      </w:pPr>
      <w:r w:rsidRPr="00B434FD">
        <w:rPr>
          <w:rFonts w:cs="Calibri"/>
        </w:rPr>
        <w:t>"It actually has elements of it that were part of the 2013 proposal," Rubio said. "In 2013, the very controversial Gang of Eight, four Democrats and four Republicans, proposed moving legal immigration toward a merit-based system."</w:t>
      </w:r>
    </w:p>
    <w:p w:rsidR="00C10017" w:rsidRPr="00B434FD" w:rsidRDefault="00C10017" w:rsidP="00C10017">
      <w:pPr>
        <w:rPr>
          <w:rStyle w:val="StyleUnderline"/>
          <w:rFonts w:ascii="Calibri" w:hAnsi="Calibri" w:cs="Calibri"/>
        </w:rPr>
      </w:pPr>
      <w:r w:rsidRPr="00B434FD">
        <w:rPr>
          <w:rStyle w:val="StyleUnderline"/>
          <w:rFonts w:ascii="Calibri" w:hAnsi="Calibri" w:cs="Calibri"/>
        </w:rPr>
        <w:t xml:space="preserve">But </w:t>
      </w:r>
      <w:r w:rsidRPr="00CA0B1B">
        <w:rPr>
          <w:rStyle w:val="StyleUnderline"/>
          <w:rFonts w:ascii="Calibri" w:hAnsi="Calibri" w:cs="Calibri"/>
          <w:highlight w:val="yellow"/>
        </w:rPr>
        <w:t>the</w:t>
      </w:r>
      <w:r w:rsidRPr="00B434FD">
        <w:rPr>
          <w:rStyle w:val="StyleUnderline"/>
          <w:rFonts w:ascii="Calibri" w:hAnsi="Calibri" w:cs="Calibri"/>
        </w:rPr>
        <w:t xml:space="preserve"> Florida </w:t>
      </w:r>
      <w:r w:rsidRPr="00CA0B1B">
        <w:rPr>
          <w:rStyle w:val="StyleUnderline"/>
          <w:rFonts w:ascii="Calibri" w:hAnsi="Calibri" w:cs="Calibri"/>
          <w:highlight w:val="yellow"/>
        </w:rPr>
        <w:t>senator</w:t>
      </w:r>
      <w:r w:rsidRPr="00B434FD">
        <w:rPr>
          <w:rStyle w:val="StyleUnderline"/>
          <w:rFonts w:ascii="Calibri" w:hAnsi="Calibri" w:cs="Calibri"/>
        </w:rPr>
        <w:t xml:space="preserve"> stopped short of endorsing the RAISE Act and said he </w:t>
      </w:r>
      <w:r w:rsidRPr="00CA0B1B">
        <w:rPr>
          <w:rStyle w:val="StyleUnderline"/>
          <w:rFonts w:ascii="Calibri" w:hAnsi="Calibri" w:cs="Calibri"/>
          <w:highlight w:val="yellow"/>
        </w:rPr>
        <w:t>disagrees with</w:t>
      </w:r>
      <w:r w:rsidRPr="00B434FD">
        <w:rPr>
          <w:rStyle w:val="StyleUnderline"/>
          <w:rFonts w:ascii="Calibri" w:hAnsi="Calibri" w:cs="Calibri"/>
        </w:rPr>
        <w:t xml:space="preserve"> the cuts </w:t>
      </w:r>
      <w:r w:rsidRPr="00CA0B1B">
        <w:rPr>
          <w:rStyle w:val="StyleUnderline"/>
          <w:rFonts w:ascii="Calibri" w:hAnsi="Calibri" w:cs="Calibri"/>
          <w:highlight w:val="yellow"/>
        </w:rPr>
        <w:t>the bill</w:t>
      </w:r>
      <w:r w:rsidRPr="00B434FD">
        <w:rPr>
          <w:rStyle w:val="StyleUnderline"/>
          <w:rFonts w:ascii="Calibri" w:hAnsi="Calibri" w:cs="Calibri"/>
        </w:rPr>
        <w:t xml:space="preserve"> makes to the number of legal immigrants who enter the U.S.</w:t>
      </w:r>
    </w:p>
    <w:p w:rsidR="00C10017" w:rsidRPr="00B434FD" w:rsidRDefault="00C10017" w:rsidP="00C10017">
      <w:pPr>
        <w:rPr>
          <w:rFonts w:cs="Calibri"/>
        </w:rPr>
      </w:pPr>
      <w:r w:rsidRPr="00B434FD">
        <w:rPr>
          <w:rFonts w:cs="Calibri"/>
        </w:rPr>
        <w:t>"I don't want to limit legal immigration. I certainly want to change the way we conduct it," Rubio said. "...Where I probably have a big difference of opinion with this bill is that it sets an arbitrary cap on the number of people that are able to come through with a green card. I don't think that should be an arbitrary cap. That number should be driven by demand."</w:t>
      </w: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Aff---Raise Act---A2:  Ag Scenario</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Labor shortages are inevitable – reforms won’t solve.</w:t>
      </w:r>
    </w:p>
    <w:p w:rsidR="00C10017" w:rsidRPr="00B434FD" w:rsidRDefault="00C10017" w:rsidP="00C10017">
      <w:pPr>
        <w:spacing w:after="0" w:line="240" w:lineRule="auto"/>
        <w:rPr>
          <w:rFonts w:eastAsia="Times New Roman" w:cs="Calibri"/>
          <w:lang w:bidi="te-IN"/>
        </w:rPr>
      </w:pPr>
      <w:r w:rsidRPr="00B434FD">
        <w:rPr>
          <w:rStyle w:val="Style13ptBold"/>
          <w:rFonts w:ascii="Calibri" w:hAnsi="Calibri" w:cs="Calibri"/>
        </w:rPr>
        <w:t xml:space="preserve">Plumer 13 </w:t>
      </w:r>
      <w:r w:rsidRPr="00B434FD">
        <w:rPr>
          <w:rStyle w:val="Style13ptBold"/>
          <w:rFonts w:ascii="Calibri" w:hAnsi="Calibri" w:cs="Calibri"/>
          <w:b w:val="0"/>
        </w:rPr>
        <w:t>(Brad, domestic policy reporter @ Washington Post, “We’re Running Out of Farm Workers. Immigration Reform Won’t Help”, Washington Post,</w:t>
      </w:r>
      <w:r w:rsidRPr="00B434FD">
        <w:rPr>
          <w:rStyle w:val="Style13ptBold"/>
          <w:rFonts w:ascii="Calibri" w:hAnsi="Calibri" w:cs="Calibri"/>
        </w:rPr>
        <w:t xml:space="preserve"> </w:t>
      </w:r>
      <w:hyperlink r:id="rId141" w:history="1">
        <w:r w:rsidRPr="00B434FD">
          <w:rPr>
            <w:rStyle w:val="Hyperlink"/>
            <w:rFonts w:eastAsia="Times New Roman" w:cs="Calibri"/>
            <w:lang w:bidi="te-IN"/>
          </w:rPr>
          <w:t>http://wapo.st/X5Uh6Z?tid=ss_mail&amp;utm_term=.220a9f6329f0</w:t>
        </w:r>
      </w:hyperlink>
      <w:r w:rsidRPr="00B434FD">
        <w:rPr>
          <w:rFonts w:eastAsia="Times New Roman" w:cs="Calibri"/>
          <w:color w:val="000000"/>
          <w:lang w:bidi="te-IN"/>
        </w:rPr>
        <w:t>) //ghs-ag</w:t>
      </w:r>
    </w:p>
    <w:p w:rsidR="00C10017" w:rsidRPr="00B434FD" w:rsidRDefault="00C10017" w:rsidP="00C10017">
      <w:pPr>
        <w:rPr>
          <w:rStyle w:val="Style13ptBold"/>
          <w:rFonts w:ascii="Calibri" w:hAnsi="Calibri" w:cs="Calibri"/>
        </w:rPr>
      </w:pPr>
    </w:p>
    <w:p w:rsidR="00C10017" w:rsidRPr="00B434FD" w:rsidRDefault="00C10017" w:rsidP="00C10017">
      <w:pPr>
        <w:rPr>
          <w:rFonts w:cs="Calibri"/>
          <w:sz w:val="16"/>
        </w:rPr>
      </w:pPr>
      <w:r w:rsidRPr="00B434FD">
        <w:rPr>
          <w:rFonts w:cs="Calibri"/>
          <w:sz w:val="16"/>
        </w:rPr>
        <w:t xml:space="preserve">For years, one of the groups pushing hardest for immigration reform has been </w:t>
      </w:r>
      <w:r w:rsidRPr="00CA0B1B">
        <w:rPr>
          <w:rFonts w:cs="Calibri"/>
          <w:highlight w:val="yellow"/>
          <w:u w:val="single"/>
        </w:rPr>
        <w:t>the</w:t>
      </w:r>
      <w:r w:rsidRPr="00B434FD">
        <w:rPr>
          <w:rFonts w:cs="Calibri"/>
          <w:u w:val="single"/>
        </w:rPr>
        <w:t xml:space="preserve"> U.S. </w:t>
      </w:r>
      <w:r w:rsidRPr="00CA0B1B">
        <w:rPr>
          <w:rFonts w:cs="Calibri"/>
          <w:highlight w:val="yellow"/>
          <w:u w:val="single"/>
        </w:rPr>
        <w:t>food industry</w:t>
      </w:r>
      <w:r w:rsidRPr="00B434FD">
        <w:rPr>
          <w:rFonts w:cs="Calibri"/>
          <w:sz w:val="16"/>
        </w:rPr>
        <w:t xml:space="preserve">. Farmers </w:t>
      </w:r>
      <w:r w:rsidRPr="00CA0B1B">
        <w:rPr>
          <w:rFonts w:cs="Calibri"/>
          <w:highlight w:val="yellow"/>
          <w:u w:val="single"/>
        </w:rPr>
        <w:t>have</w:t>
      </w:r>
      <w:r w:rsidRPr="00B434FD">
        <w:rPr>
          <w:rFonts w:cs="Calibri"/>
          <w:sz w:val="16"/>
        </w:rPr>
        <w:t xml:space="preserve"> long </w:t>
      </w:r>
      <w:r w:rsidRPr="00CA0B1B">
        <w:rPr>
          <w:rFonts w:cs="Calibri"/>
          <w:highlight w:val="yellow"/>
          <w:u w:val="single"/>
        </w:rPr>
        <w:t>grumbled about a shortage of labor</w:t>
      </w:r>
      <w:r w:rsidRPr="00B434FD">
        <w:rPr>
          <w:rFonts w:cs="Calibri"/>
          <w:sz w:val="16"/>
        </w:rPr>
        <w:t xml:space="preserve">, and they've asked for policies that make it easier to hire foreign workers from places like Mexico. </w:t>
      </w:r>
      <w:r w:rsidRPr="00CA0B1B">
        <w:rPr>
          <w:rStyle w:val="Emphasis"/>
          <w:rFonts w:cs="Calibri"/>
          <w:highlight w:val="yellow"/>
        </w:rPr>
        <w:t>Getting harder and harder to find</w:t>
      </w:r>
      <w:r w:rsidRPr="00B434FD">
        <w:rPr>
          <w:rStyle w:val="Emphasis"/>
          <w:rFonts w:cs="Calibri"/>
        </w:rPr>
        <w:t>.</w:t>
      </w:r>
      <w:r w:rsidRPr="00B434FD">
        <w:rPr>
          <w:rFonts w:cs="Calibri"/>
          <w:sz w:val="16"/>
        </w:rPr>
        <w:t xml:space="preserve"> (John Moore - Getty Images) </w:t>
      </w:r>
      <w:r w:rsidRPr="00B434FD">
        <w:rPr>
          <w:rStyle w:val="Emphasis"/>
          <w:rFonts w:cs="Calibri"/>
        </w:rPr>
        <w:t>But l</w:t>
      </w:r>
      <w:r w:rsidRPr="00CA0B1B">
        <w:rPr>
          <w:rStyle w:val="Emphasis"/>
          <w:rFonts w:cs="Calibri"/>
          <w:highlight w:val="yellow"/>
        </w:rPr>
        <w:t>ooser immigration laws may not be able to keep our food cheap forever</w:t>
      </w:r>
      <w:r w:rsidRPr="00B434FD">
        <w:rPr>
          <w:rStyle w:val="Emphasis"/>
          <w:rFonts w:cs="Calibri"/>
        </w:rPr>
        <w:t>.</w:t>
      </w:r>
      <w:r w:rsidRPr="00B434FD">
        <w:rPr>
          <w:rFonts w:cs="Calibri"/>
          <w:sz w:val="16"/>
        </w:rPr>
        <w:t xml:space="preserve"> A recent study suggests that U.S. </w:t>
      </w:r>
      <w:r w:rsidRPr="00CA0B1B">
        <w:rPr>
          <w:rFonts w:cs="Calibri"/>
          <w:highlight w:val="yellow"/>
          <w:u w:val="single"/>
        </w:rPr>
        <w:t>farms could</w:t>
      </w:r>
      <w:r w:rsidRPr="00B434FD">
        <w:rPr>
          <w:rFonts w:cs="Calibri"/>
          <w:u w:val="single"/>
        </w:rPr>
        <w:t xml:space="preserve"> well </w:t>
      </w:r>
      <w:r w:rsidRPr="00CA0B1B">
        <w:rPr>
          <w:rFonts w:cs="Calibri"/>
          <w:highlight w:val="yellow"/>
          <w:u w:val="single"/>
        </w:rPr>
        <w:t>face a shortage of</w:t>
      </w:r>
      <w:r w:rsidRPr="00B434FD">
        <w:rPr>
          <w:rFonts w:cs="Calibri"/>
          <w:sz w:val="16"/>
        </w:rPr>
        <w:t xml:space="preserve"> low-cost </w:t>
      </w:r>
      <w:r w:rsidRPr="00CA0B1B">
        <w:rPr>
          <w:rFonts w:cs="Calibri"/>
          <w:highlight w:val="yellow"/>
          <w:u w:val="single"/>
        </w:rPr>
        <w:t xml:space="preserve">labor in the years </w:t>
      </w:r>
      <w:r w:rsidRPr="00CA0B1B">
        <w:rPr>
          <w:rStyle w:val="Emphasis"/>
          <w:rFonts w:cs="Calibri"/>
          <w:highlight w:val="yellow"/>
        </w:rPr>
        <w:t>ahead no matter what Congress does</w:t>
      </w:r>
      <w:r w:rsidRPr="00B434FD">
        <w:rPr>
          <w:rStyle w:val="Emphasis"/>
          <w:rFonts w:cs="Calibri"/>
        </w:rPr>
        <w:t xml:space="preserve"> on immigration.</w:t>
      </w:r>
      <w:r w:rsidRPr="00B434FD">
        <w:rPr>
          <w:rFonts w:cs="Calibri"/>
          <w:sz w:val="16"/>
        </w:rPr>
        <w:t xml:space="preserve"> That's because Mexico is getting richer and can no longer supply as many rural farm workers to the United States. And it won't be nearly as easy to import low-wage agricultural workers from elsewhere. For decades, farms in the United States have relied heavily on low-wage foreign workers — mainly from Mexico — to work their fields. In 2006, </w:t>
      </w:r>
      <w:r w:rsidRPr="00CA0B1B">
        <w:rPr>
          <w:rFonts w:cs="Calibri"/>
          <w:highlight w:val="yellow"/>
          <w:u w:val="single"/>
        </w:rPr>
        <w:t>77 percent of all agricultural workers in the U</w:t>
      </w:r>
      <w:r w:rsidRPr="00B434FD">
        <w:rPr>
          <w:rFonts w:cs="Calibri"/>
          <w:u w:val="single"/>
        </w:rPr>
        <w:t xml:space="preserve">nited </w:t>
      </w:r>
      <w:r w:rsidRPr="00CA0B1B">
        <w:rPr>
          <w:rFonts w:cs="Calibri"/>
          <w:highlight w:val="yellow"/>
          <w:u w:val="single"/>
        </w:rPr>
        <w:t>S</w:t>
      </w:r>
      <w:r w:rsidRPr="00B434FD">
        <w:rPr>
          <w:rFonts w:cs="Calibri"/>
          <w:u w:val="single"/>
        </w:rPr>
        <w:t xml:space="preserve">tates </w:t>
      </w:r>
      <w:r w:rsidRPr="00CA0B1B">
        <w:rPr>
          <w:rFonts w:cs="Calibri"/>
          <w:highlight w:val="yellow"/>
          <w:u w:val="single"/>
        </w:rPr>
        <w:t>were foreign</w:t>
      </w:r>
      <w:r w:rsidRPr="00B434FD">
        <w:rPr>
          <w:rFonts w:cs="Calibri"/>
          <w:u w:val="single"/>
        </w:rPr>
        <w:t>-born</w:t>
      </w:r>
      <w:r w:rsidRPr="00B434FD">
        <w:rPr>
          <w:rFonts w:cs="Calibri"/>
          <w:sz w:val="16"/>
        </w:rPr>
        <w:t xml:space="preserve">. (And half of those foreign workers were undocumented immigrants.) All that cheap labor has helped keep down U.S. food prices, particularly for labor-intensive fruits and vegetables. 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 But a new paper from U.C. Davis offers up a simpler explanation for the labor shortage. Mexico is getting richer. And, when a country gets richer, its pool of rural agricultural labor shrinks. Not only are Mexican workers shifting into other sectors like construction, but Mexico's own farms are increasing wages. That means </w:t>
      </w:r>
      <w:r w:rsidRPr="00B434FD">
        <w:rPr>
          <w:rFonts w:cs="Calibri"/>
          <w:u w:val="single"/>
        </w:rPr>
        <w:t xml:space="preserve">U.S. </w:t>
      </w:r>
      <w:r w:rsidRPr="00CA0B1B">
        <w:rPr>
          <w:rFonts w:cs="Calibri"/>
          <w:highlight w:val="yellow"/>
          <w:u w:val="single"/>
        </w:rPr>
        <w:t>farms</w:t>
      </w:r>
      <w:r w:rsidRPr="00B434FD">
        <w:rPr>
          <w:rFonts w:cs="Calibri"/>
          <w:sz w:val="16"/>
        </w:rPr>
        <w:t xml:space="preserve"> will </w:t>
      </w:r>
      <w:r w:rsidRPr="00CA0B1B">
        <w:rPr>
          <w:rFonts w:cs="Calibri"/>
          <w:highlight w:val="yellow"/>
          <w:u w:val="single"/>
        </w:rPr>
        <w:t>have to pay higher</w:t>
      </w:r>
      <w:r w:rsidRPr="00B434FD">
        <w:rPr>
          <w:rFonts w:cs="Calibri"/>
          <w:u w:val="single"/>
        </w:rPr>
        <w:t xml:space="preserve"> and higher </w:t>
      </w:r>
      <w:r w:rsidRPr="00CA0B1B">
        <w:rPr>
          <w:rFonts w:cs="Calibri"/>
          <w:highlight w:val="yellow"/>
          <w:u w:val="single"/>
        </w:rPr>
        <w:t>wages to attract</w:t>
      </w:r>
      <w:r w:rsidRPr="00B434FD">
        <w:rPr>
          <w:rFonts w:cs="Calibri"/>
          <w:u w:val="single"/>
        </w:rPr>
        <w:t xml:space="preserve"> a dwindling pool of available </w:t>
      </w:r>
      <w:r w:rsidRPr="00CA0B1B">
        <w:rPr>
          <w:rFonts w:cs="Calibri"/>
          <w:highlight w:val="yellow"/>
          <w:u w:val="single"/>
        </w:rPr>
        <w:t>Mexican farm workers</w:t>
      </w:r>
      <w:r w:rsidRPr="00B434FD">
        <w:rPr>
          <w:rFonts w:cs="Calibri"/>
          <w:u w:val="single"/>
        </w:rPr>
        <w:t>.</w:t>
      </w:r>
      <w:r w:rsidRPr="00B434FD">
        <w:rPr>
          <w:rFonts w:cs="Calibri"/>
          <w:sz w:val="16"/>
        </w:rPr>
        <w:t xml:space="preserve"> mexico farm workforce "It's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 Taylor and his co-authors argue that the United States could face a sharp adjustment period as a result. Americans appear unwilling to do the sort of low-wage farm work that we have long relied on immigrants to do. And, the paper notes, it may be difficult to find an abundance of cheap farm labor anywhere else — potential targets such as Guatemala and El Salvador are either too small or are urbanizing too rapidly. So the labor shortages will keep getting worse. And that leaves several choices. American farmers could simply stop growing crops that need a lot of workers to harvest, such as fruits and vegetables. Given the demand for fresh produce, that seems unlikely. 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w:t>
      </w:r>
      <w:r w:rsidRPr="00B434FD">
        <w:rPr>
          <w:rFonts w:cs="Calibri"/>
          <w:u w:val="single"/>
        </w:rPr>
        <w:t xml:space="preserve">studies have found that </w:t>
      </w:r>
      <w:r w:rsidRPr="00CA0B1B">
        <w:rPr>
          <w:rFonts w:cs="Calibri"/>
          <w:highlight w:val="yellow"/>
          <w:u w:val="single"/>
        </w:rPr>
        <w:t>23 percent of U.S. farm worker families are below the poverty line</w:t>
      </w:r>
      <w:r w:rsidRPr="00B434FD">
        <w:rPr>
          <w:rFonts w:cs="Calibri"/>
          <w:u w:val="single"/>
        </w:rPr>
        <w:t xml:space="preserve">. </w:t>
      </w:r>
      <w:r w:rsidRPr="00B434FD">
        <w:rPr>
          <w:rFonts w:cs="Calibri"/>
          <w:sz w:val="16"/>
        </w:rPr>
        <w:t>In the meantime, however, farm groups are hoping they can fend off that day of reckoning by revamping the nation's immigration laws. The bipartisan immigration-reform proposal unveiled in the Senate on Monday contained several provisions aimed at boosting the supply of farm workers, including the promise of an easier path to citizenship. Taylor, however, is not convinced that this is a viable long-term strategy. "</w:t>
      </w:r>
      <w:r w:rsidRPr="00CA0B1B">
        <w:rPr>
          <w:rFonts w:cs="Calibri"/>
          <w:highlight w:val="yellow"/>
          <w:u w:val="single"/>
        </w:rPr>
        <w:t>The idea that you can design a</w:t>
      </w:r>
      <w:r w:rsidRPr="00B434FD">
        <w:rPr>
          <w:rFonts w:cs="Calibri"/>
          <w:sz w:val="16"/>
        </w:rPr>
        <w:t xml:space="preserve"> guest-worker program or any other </w:t>
      </w:r>
      <w:r w:rsidRPr="00B434FD">
        <w:rPr>
          <w:rFonts w:cs="Calibri"/>
          <w:u w:val="single"/>
        </w:rPr>
        <w:t>immig</w:t>
      </w:r>
      <w:r w:rsidRPr="00CA0B1B">
        <w:rPr>
          <w:rFonts w:cs="Calibri"/>
          <w:highlight w:val="yellow"/>
          <w:u w:val="single"/>
        </w:rPr>
        <w:t>ration policy to solve this</w:t>
      </w:r>
      <w:r w:rsidRPr="00B434FD">
        <w:rPr>
          <w:rFonts w:cs="Calibri"/>
          <w:u w:val="single"/>
        </w:rPr>
        <w:t xml:space="preserve"> farm labor </w:t>
      </w:r>
      <w:r w:rsidRPr="00CA0B1B">
        <w:rPr>
          <w:rFonts w:cs="Calibri"/>
          <w:highlight w:val="yellow"/>
          <w:u w:val="single"/>
        </w:rPr>
        <w:t>problem isn’t realistic</w:t>
      </w:r>
      <w:r w:rsidRPr="00B434FD">
        <w:rPr>
          <w:rFonts w:cs="Calibri"/>
          <w:sz w:val="16"/>
        </w:rPr>
        <w:t>," he says. "It assumes that there's a willingness to keep doing farm work on the other side of the border. And that's already dropping off."</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Agricultural industry will fail. </w:t>
      </w:r>
    </w:p>
    <w:p w:rsidR="00C10017" w:rsidRPr="00B434FD" w:rsidRDefault="00C10017" w:rsidP="00C10017">
      <w:pPr>
        <w:rPr>
          <w:rFonts w:cs="Calibri"/>
        </w:rPr>
      </w:pPr>
      <w:r w:rsidRPr="00B434FD">
        <w:rPr>
          <w:rStyle w:val="Style13ptBold"/>
          <w:rFonts w:ascii="Calibri" w:hAnsi="Calibri" w:cs="Calibri"/>
        </w:rPr>
        <w:t>Harvie 17</w:t>
      </w:r>
      <w:r w:rsidRPr="00B434FD">
        <w:rPr>
          <w:rFonts w:cs="Calibri"/>
        </w:rPr>
        <w:t xml:space="preserve">- Alicia, Farm Aid’s Advocacy &amp; Farmer Services Director and guides the organization’s advocacy, research, farmer services and policy-related </w:t>
      </w:r>
    </w:p>
    <w:p w:rsidR="00C10017" w:rsidRPr="00B434FD" w:rsidRDefault="00C10017" w:rsidP="00C10017">
      <w:pPr>
        <w:rPr>
          <w:rFonts w:cs="Calibri"/>
        </w:rPr>
      </w:pPr>
      <w:r w:rsidRPr="00B434FD">
        <w:rPr>
          <w:rFonts w:cs="Calibri"/>
        </w:rPr>
        <w:t xml:space="preserve">activities, April 13, “A Looming Crisis on American Farms”, </w:t>
      </w:r>
      <w:hyperlink r:id="rId142" w:history="1">
        <w:r w:rsidRPr="00B434FD">
          <w:rPr>
            <w:rStyle w:val="Hyperlink"/>
            <w:rFonts w:cs="Calibri"/>
          </w:rPr>
          <w:t>https://www.farmaid.org/issues/farm-economy-in-crisis/looming-crisis-american-farms/</w:t>
        </w:r>
      </w:hyperlink>
      <w:r w:rsidRPr="00B434FD">
        <w:rPr>
          <w:rFonts w:cs="Calibri"/>
        </w:rPr>
        <w:t xml:space="preserve">. </w:t>
      </w:r>
    </w:p>
    <w:p w:rsidR="00C10017" w:rsidRPr="00B434FD" w:rsidRDefault="00C10017" w:rsidP="00C10017">
      <w:pPr>
        <w:rPr>
          <w:rFonts w:cs="Calibri"/>
        </w:rPr>
      </w:pPr>
      <w:r w:rsidRPr="00B434FD">
        <w:rPr>
          <w:rFonts w:cs="Calibri"/>
        </w:rPr>
        <w:t xml:space="preserve">Farmers are enduring a multiyear slump in crop and livestock prices that is pushing many to the financial brink. Since 2013, America’s farmers and ranchers have weathered a 45 percent drop in net farm income, the largest three-year drop since the start of the Great Depression. </w:t>
      </w:r>
      <w:r w:rsidRPr="00B434FD">
        <w:rPr>
          <w:rFonts w:cs="Calibri"/>
          <w:u w:val="single"/>
        </w:rPr>
        <w:t xml:space="preserve">The </w:t>
      </w:r>
      <w:r w:rsidRPr="00CA0B1B">
        <w:rPr>
          <w:rFonts w:cs="Calibri"/>
          <w:highlight w:val="yellow"/>
          <w:u w:val="single"/>
        </w:rPr>
        <w:t>strain in today’s farm economy is no accident; it’s the result of policies designed to enrich corporations at the expense of farmers and ranchers</w:t>
      </w:r>
      <w:r w:rsidRPr="00B434FD">
        <w:rPr>
          <w:rFonts w:cs="Calibri"/>
          <w:u w:val="single"/>
        </w:rPr>
        <w:t xml:space="preserve">. If the American family farmer is to survive, </w:t>
      </w:r>
      <w:r w:rsidRPr="00CA0B1B">
        <w:rPr>
          <w:rFonts w:cs="Calibri"/>
          <w:highlight w:val="yellow"/>
          <w:u w:val="single"/>
        </w:rPr>
        <w:t>farm policy needs a massive shift in direction</w:t>
      </w:r>
      <w:r w:rsidRPr="00B434FD">
        <w:rPr>
          <w:rFonts w:cs="Calibri"/>
          <w:u w:val="single"/>
        </w:rPr>
        <w:t xml:space="preserve"> – one that delivers fair prices to farmers that allow them to make a living.</w:t>
      </w:r>
      <w:r w:rsidRPr="00B434FD">
        <w:rPr>
          <w:rFonts w:cs="Calibri"/>
        </w:rPr>
        <w:t xml:space="preserve"> FARM ECONOMY HURTING IN 2017 Price crashes for corn, wheat, dairy, beef and other products have spurred a sharp dip in farm income that is pushing many farmers into debt. Some are declaring bankruptcy, raising concerns that we are on the cusp of the biggest wave of U.S. farm foreclosures since the 1980s. Unfortunately, little relief is in sight. </w:t>
      </w:r>
      <w:r w:rsidRPr="00CA0B1B">
        <w:rPr>
          <w:rFonts w:cs="Calibri"/>
          <w:highlight w:val="yellow"/>
          <w:u w:val="single"/>
        </w:rPr>
        <w:t>Farmers saw a 45% drop in net farm income</w:t>
      </w:r>
      <w:r w:rsidRPr="00B434FD">
        <w:rPr>
          <w:rFonts w:cs="Calibri"/>
          <w:u w:val="single"/>
        </w:rPr>
        <w:t xml:space="preserve"> between 2013 and 2016 and the U.S. Department of Agriculture expects net farm income to fall by another 8.7% this year.</w:t>
      </w:r>
      <w:r w:rsidRPr="00B434FD">
        <w:rPr>
          <w:rFonts w:cs="Calibri"/>
        </w:rPr>
        <w:t xml:space="preserve"> That’s a </w:t>
      </w:r>
      <w:r w:rsidRPr="00CA0B1B">
        <w:rPr>
          <w:rFonts w:cs="Calibri"/>
          <w:highlight w:val="yellow"/>
          <w:u w:val="single"/>
        </w:rPr>
        <w:t>50% drop from 2013’s record high and the lowest level since 200</w:t>
      </w:r>
      <w:r w:rsidRPr="00B434FD">
        <w:rPr>
          <w:rFonts w:cs="Calibri"/>
          <w:u w:val="single"/>
        </w:rPr>
        <w:t xml:space="preserve">9. With the average farm now losing money, farmers feel increased pressure to secure off-farm income just to keep their farms afloat. And </w:t>
      </w:r>
      <w:r w:rsidRPr="00CA0B1B">
        <w:rPr>
          <w:rFonts w:cs="Calibri"/>
          <w:highlight w:val="yellow"/>
          <w:u w:val="single"/>
        </w:rPr>
        <w:t>while production expenses are expected to even off at $350 billion in 2017, a notable drop from 2014’s record $390 billion, they’re not low enough to offset the income crash</w:t>
      </w:r>
      <w:r w:rsidRPr="00B434FD">
        <w:rPr>
          <w:rFonts w:cs="Calibri"/>
        </w:rPr>
        <w:t xml:space="preserve">. FARM SOLVENCY WEAKENING In addition to income, several factors influence a farm’s financial health. While conditions are not as worrisome as in the 1980s, many anticipate a sharp rise in delinquent or defaulted loans, which can imperil farm viability. The following trends indicate that farmers and ranchers are feeling pressure in a strained farm economy: The farm sector’s debt-to-income ratio is the highest it’s been in three decades. </w:t>
      </w:r>
      <w:r w:rsidRPr="00B434FD">
        <w:rPr>
          <w:rFonts w:cs="Calibri"/>
          <w:u w:val="single"/>
        </w:rPr>
        <w:t xml:space="preserve">Farm real estate values represent a huge portion of farm assets in a given year, and thus are critical to the viability of farms. In 2016, </w:t>
      </w:r>
      <w:r w:rsidRPr="00CA0B1B">
        <w:rPr>
          <w:rFonts w:cs="Calibri"/>
          <w:highlight w:val="yellow"/>
          <w:u w:val="single"/>
        </w:rPr>
        <w:t>key regions experienced declines in real estates values, including the Northern Plains and Corn Belt, which declined by 4.3% and 0.9%</w:t>
      </w:r>
      <w:r w:rsidRPr="00B434FD">
        <w:rPr>
          <w:rFonts w:cs="Calibri"/>
          <w:u w:val="single"/>
        </w:rPr>
        <w:t>, respectively. 2017 represents the fifth consecutive year that farm solvency ratios have weakened, while liquidity ratios and working capital have deteriorated to their weakest levels since 2002.</w:t>
      </w:r>
      <w:r w:rsidRPr="00B434FD">
        <w:rPr>
          <w:rFonts w:cs="Calibri"/>
        </w:rPr>
        <w:t xml:space="preserve"> FARM CREDIT TIGHTENING Farmers rely heavily on credit to buy the seeds, fertilizer, machinery, livestock and other inputs that keep their farms running. If they can’t secure affordable and timely credit, they face an economic uncertainty that threatens the survival of their farms. The downturn in the farm economy has lead to deteriorating credit conditions. Many banks are increasing their interest rates and collateral requirements, both of which make it more expensive and risky for farmers to borrow. The Federal Reserve Bank of Kansas City also reports that toward the end of 2016, bankers reduced the amount of funds available for financing. These conditions are challenging for all farmers, but beginning farmers, smaller and midsized farmers, and other disadvantaged farmers in particular will struggle to secure the credit they need. IMPACT ON RURAL AMERICA America’s farmers and ranchers are pillars of their communities and the foundation of their local economies. When farmers do better we all do better; the opposite is also true. As farmers are forced into bankruptcy, a ripple effect on farm service providers, input manufacturers and local purchasers and processors further taxes the economy of rural communities. As economic conditions worsen, the stress farm families face can have demonstrable impacts on the health of rural Americans. </w:t>
      </w:r>
      <w:r w:rsidRPr="00B434FD">
        <w:rPr>
          <w:rFonts w:cs="Calibri"/>
          <w:u w:val="single"/>
        </w:rPr>
        <w:t xml:space="preserve">A 2016 Centers for Disease Control report found </w:t>
      </w:r>
      <w:r w:rsidRPr="00CA0B1B">
        <w:rPr>
          <w:rFonts w:cs="Calibri"/>
          <w:highlight w:val="yellow"/>
          <w:u w:val="single"/>
        </w:rPr>
        <w:t>national suicide rates for people working in agriculture are more than 50% higher than they were during the 1980s Farm Crisis</w:t>
      </w:r>
      <w:r w:rsidRPr="00B434FD">
        <w:rPr>
          <w:rFonts w:cs="Calibri"/>
        </w:rPr>
        <w:t>.</w:t>
      </w:r>
    </w:p>
    <w:p w:rsidR="00C10017" w:rsidRPr="00B434FD" w:rsidRDefault="00C10017" w:rsidP="00C10017">
      <w:pPr>
        <w:pStyle w:val="Heading4"/>
        <w:rPr>
          <w:rFonts w:cs="Calibri"/>
        </w:rPr>
      </w:pPr>
      <w:r w:rsidRPr="00B434FD">
        <w:rPr>
          <w:rFonts w:cs="Calibri"/>
        </w:rPr>
        <w:t xml:space="preserve">There is a major shortage in workers in the agriculture industry- studies prove. </w:t>
      </w:r>
    </w:p>
    <w:p w:rsidR="00C10017" w:rsidRPr="00B434FD" w:rsidRDefault="00C10017" w:rsidP="00C10017">
      <w:pPr>
        <w:rPr>
          <w:rFonts w:cs="Calibri"/>
        </w:rPr>
      </w:pPr>
      <w:r w:rsidRPr="00B434FD">
        <w:rPr>
          <w:rStyle w:val="Style13ptBold"/>
          <w:rFonts w:ascii="Calibri" w:hAnsi="Calibri" w:cs="Calibri"/>
        </w:rPr>
        <w:t>Duvall 17</w:t>
      </w:r>
      <w:r w:rsidRPr="00B434FD">
        <w:rPr>
          <w:rFonts w:cs="Calibri"/>
        </w:rPr>
        <w:t xml:space="preserve"> – Vincent, third generation dairy farmer at Greene County, October 16, “Worker Shortage Threatens U.S. Ag Sustainability”, https://www.fb.org/viewpoints/worker-shortage-threatens-u.s.-ag-sustainability.</w:t>
      </w:r>
    </w:p>
    <w:p w:rsidR="00C10017" w:rsidRPr="00B434FD" w:rsidRDefault="00C10017" w:rsidP="00C10017">
      <w:pPr>
        <w:rPr>
          <w:rFonts w:cs="Calibri"/>
          <w:u w:val="single"/>
        </w:rPr>
      </w:pPr>
      <w:r w:rsidRPr="00CA0B1B">
        <w:rPr>
          <w:rFonts w:cs="Calibri"/>
          <w:highlight w:val="yellow"/>
          <w:u w:val="single"/>
        </w:rPr>
        <w:t>Agriculture’s labor shortage is at a crisis level</w:t>
      </w:r>
      <w:r w:rsidRPr="00B434FD">
        <w:rPr>
          <w:rFonts w:cs="Calibri"/>
          <w:u w:val="single"/>
        </w:rPr>
        <w:t xml:space="preserve">, with farmers like Burr and Rosella Mosby </w:t>
      </w:r>
      <w:r w:rsidRPr="00CA0B1B">
        <w:rPr>
          <w:rFonts w:cs="Calibri"/>
          <w:highlight w:val="yellow"/>
          <w:u w:val="single"/>
        </w:rPr>
        <w:t>losing crops and income because there aren’t enough workers for harvest</w:t>
      </w:r>
      <w:r w:rsidRPr="00B434FD">
        <w:rPr>
          <w:rFonts w:cs="Calibri"/>
        </w:rPr>
        <w:t xml:space="preserve">. Every year we hear stories of fresh produce rotting in the fields instead of feeding people, because farmers cannot find help or secure guest workers in time. Without relief, many farmers will have to scale back production or get out of farming altogether. I think of farmers like Tim McMillan, who would like to sustain their farms to pass on to the next generation. Instead, they are left wondering if it makes sense to go on when they don’t have enough workers to plant, tend and harvest crops—and the problem gets worse every year. The </w:t>
      </w:r>
      <w:r w:rsidRPr="00B434FD">
        <w:rPr>
          <w:rFonts w:cs="Calibri"/>
          <w:u w:val="single"/>
        </w:rPr>
        <w:t>farm labor shortage also takes a bite out of our national economy.</w:t>
      </w:r>
      <w:r w:rsidRPr="00B434FD">
        <w:rPr>
          <w:rFonts w:cs="Calibri"/>
        </w:rPr>
        <w:t xml:space="preserve"> </w:t>
      </w:r>
      <w:r w:rsidRPr="00B434FD">
        <w:rPr>
          <w:rFonts w:cs="Calibri"/>
          <w:u w:val="single"/>
        </w:rPr>
        <w:t xml:space="preserve">A study by the group New American Economy estimated that </w:t>
      </w:r>
      <w:r w:rsidRPr="00CA0B1B">
        <w:rPr>
          <w:rFonts w:cs="Calibri"/>
          <w:highlight w:val="yellow"/>
          <w:u w:val="single"/>
        </w:rPr>
        <w:t>the shortage cost $3.3 billion in GDP growth in 2012</w:t>
      </w:r>
      <w:r w:rsidRPr="00B434FD">
        <w:rPr>
          <w:rFonts w:cs="Calibri"/>
          <w:u w:val="single"/>
        </w:rPr>
        <w:t xml:space="preserve"> alone.</w:t>
      </w:r>
      <w:r w:rsidRPr="00B434FD">
        <w:rPr>
          <w:rFonts w:cs="Calibri"/>
        </w:rPr>
        <w:t xml:space="preserve"> As I’ve said many a time, we’re coming to a point where America will have to decide if we’re going to import workers or import our food. Increasing food imports means losing thousands of American jobs that are supported by agriculture</w:t>
      </w:r>
      <w:r w:rsidRPr="00B434FD">
        <w:rPr>
          <w:rFonts w:cs="Calibri"/>
          <w:u w:val="single"/>
        </w:rPr>
        <w:t xml:space="preserve">. That same NAE study shows there would have been more than 89,000 additional jobs in 2012 if farmers had not faced workforce challenges. </w:t>
      </w:r>
      <w:r w:rsidRPr="00B434FD">
        <w:rPr>
          <w:rFonts w:cs="Calibri"/>
        </w:rPr>
        <w:t>Every time this topic comes up, there’s an outcry for farmers to pay more. But those complaints tend to come from those who don’t know the going rate for skilled farm work. For example</w:t>
      </w:r>
      <w:r w:rsidRPr="00B434FD">
        <w:rPr>
          <w:rFonts w:cs="Calibri"/>
          <w:u w:val="single"/>
        </w:rPr>
        <w:t xml:space="preserve">, </w:t>
      </w:r>
      <w:r w:rsidRPr="00CA0B1B">
        <w:rPr>
          <w:rFonts w:cs="Calibri"/>
          <w:highlight w:val="yellow"/>
          <w:u w:val="single"/>
        </w:rPr>
        <w:t xml:space="preserve">skilled workers harvesting specialty crops like apples and strawberries can earn well over $20 per hour when paid piece-rate wages. Under </w:t>
      </w:r>
      <w:r w:rsidRPr="00B434FD">
        <w:rPr>
          <w:rFonts w:cs="Calibri"/>
          <w:u w:val="single"/>
        </w:rPr>
        <w:t>the current federal agricultural guest worker program</w:t>
      </w:r>
      <w:r w:rsidRPr="00CA0B1B">
        <w:rPr>
          <w:rFonts w:cs="Calibri"/>
          <w:highlight w:val="yellow"/>
          <w:u w:val="single"/>
        </w:rPr>
        <w:t>, H-2A, farmers pay the Adverse Effect Wage Rate as a baseline</w:t>
      </w:r>
      <w:r w:rsidRPr="00B434FD">
        <w:rPr>
          <w:rFonts w:cs="Calibri"/>
          <w:u w:val="single"/>
        </w:rPr>
        <w:t xml:space="preserve"> which, depending on the state, can be anywhere from 9 percent to 90 percent higher than the state minimum wage.</w:t>
      </w:r>
      <w:r w:rsidRPr="00B434FD">
        <w:rPr>
          <w:rFonts w:cs="Calibri"/>
        </w:rPr>
        <w:t xml:space="preserve"> That’s on top of providing free housing to workers and paying for their travel from their home country. H-2A also requires employers to post job openings to make sure Americans get first crack at farm jobs. But as any farmer can tell you, the average American has little interest in farm work. Even with the higher wage rates and strict requirements, H-2A applications are on the rise. Certified positions in 2017 are up 20 percent compared to this time last year, which shows just how hard-pressed farmers are to find workers. Farmers need a guest worker program that meets both their needs and farm workers’ needs, and brings stability to our food system. The AG Act, a bill sponsored by House Judiciary Committee Chairman Bob Goodlatte, is a good solution. It would create a new H-2C program for agriculture, allowing workers who are already on our farms—whom farmers have trained and come to know and depend on—to remain in the U.S. under the new H-2C visa. The bill could be improved. For example, the American Farm Bureau believes it should not limit the number of worker visas. But we support Chairman Goodlatte’s effort, because it opens the door for progress such as we haven’t seen in more than three decades of hemming and hawing on this issue. </w:t>
      </w:r>
      <w:r w:rsidRPr="00CA0B1B">
        <w:rPr>
          <w:rFonts w:cs="Calibri"/>
          <w:highlight w:val="yellow"/>
          <w:u w:val="single"/>
        </w:rPr>
        <w:t>Immigration reform is a tough issue, but we cannot avoid it any longer. Instability in our farm workforce places American jobs and American-grown products at risk.</w:t>
      </w:r>
      <w:r w:rsidRPr="00B434FD">
        <w:rPr>
          <w:rFonts w:cs="Calibri"/>
          <w:u w:val="single"/>
        </w:rPr>
        <w:t xml:space="preserve"> We need members of Congress to work together to ensure Americans have access to a safe, sustainable supply of U.S.-grown food. </w:t>
      </w:r>
    </w:p>
    <w:p w:rsidR="00C10017" w:rsidRPr="00B434FD" w:rsidRDefault="00C10017" w:rsidP="00C10017">
      <w:pPr>
        <w:ind w:firstLine="720"/>
        <w:rPr>
          <w:rFonts w:cs="Calibri"/>
        </w:rPr>
      </w:pPr>
    </w:p>
    <w:p w:rsidR="00C10017" w:rsidRPr="00B434FD" w:rsidRDefault="00C10017" w:rsidP="00C10017">
      <w:pPr>
        <w:rPr>
          <w:rFonts w:cs="Calibri"/>
        </w:rPr>
      </w:pPr>
    </w:p>
    <w:p w:rsidR="00C10017" w:rsidRPr="00B434FD" w:rsidRDefault="00C10017" w:rsidP="00C10017">
      <w:pPr>
        <w:pStyle w:val="Heading3"/>
        <w:rPr>
          <w:rFonts w:cs="Calibri"/>
        </w:rPr>
      </w:pPr>
      <w:r w:rsidRPr="00B434FD">
        <w:rPr>
          <w:rFonts w:cs="Calibri"/>
        </w:rPr>
        <w:t>Aff---Raise Act---A2:  Turns Skilled Labor</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Turn—Point system helps highly skilled workers get green cards faster</w:t>
      </w:r>
    </w:p>
    <w:p w:rsidR="00C10017" w:rsidRPr="00B434FD" w:rsidRDefault="00C10017" w:rsidP="00C10017">
      <w:pPr>
        <w:rPr>
          <w:rFonts w:cs="Calibri"/>
        </w:rPr>
      </w:pPr>
      <w:r w:rsidRPr="00B434FD">
        <w:rPr>
          <w:rStyle w:val="Style13ptBold"/>
          <w:rFonts w:ascii="Calibri" w:hAnsi="Calibri" w:cs="Calibri"/>
        </w:rPr>
        <w:t>Francis 17</w:t>
      </w:r>
      <w:r w:rsidRPr="00B434FD">
        <w:rPr>
          <w:rFonts w:cs="Calibri"/>
        </w:rPr>
        <w:t xml:space="preserve"> (Laura, covers employment-based immigration for Workplace Immigration Report™ and Daily Labor Report®., "Would Skilled Immigration Increase With RAISE Act?", Bloomberg News, 8-11-2017, https://www.bna.com/skilled-immigration-increase-n73014463078/) Rudolph</w:t>
      </w:r>
    </w:p>
    <w:p w:rsidR="00C10017" w:rsidRPr="00B434FD" w:rsidRDefault="00C10017" w:rsidP="00C10017">
      <w:pPr>
        <w:rPr>
          <w:rStyle w:val="StyleUnderline"/>
          <w:rFonts w:ascii="Calibri" w:hAnsi="Calibri" w:cs="Calibri"/>
        </w:rPr>
      </w:pPr>
      <w:r w:rsidRPr="00B434FD">
        <w:rPr>
          <w:rFonts w:cs="Calibri"/>
          <w:sz w:val="16"/>
        </w:rPr>
        <w:t xml:space="preserve">A bill to implement President Donald Trump’s merit-based immigration system may not achieve its stated goals, some stakeholders say, and in fact could discourage skilled workers instead of attracting them. There could be a “large number” of workers who’ve been waiting for their green cards for decades but who lose their immigration status because they don’t have enough points under the proposed new system, Alex Nowrasteh, an immigration policy analyst at the libertarian Cato Institute, told Bloomberg BNA Aug. 9. </w:t>
      </w:r>
      <w:r w:rsidRPr="00B434FD">
        <w:rPr>
          <w:rStyle w:val="StyleUnderline"/>
          <w:rFonts w:ascii="Calibri" w:hAnsi="Calibri" w:cs="Calibri"/>
        </w:rPr>
        <w:t xml:space="preserve">But </w:t>
      </w:r>
      <w:r w:rsidRPr="00CA0B1B">
        <w:rPr>
          <w:rStyle w:val="StyleUnderline"/>
          <w:rFonts w:ascii="Calibri" w:hAnsi="Calibri" w:cs="Calibri"/>
          <w:highlight w:val="yellow"/>
        </w:rPr>
        <w:t>backers of the measure say the proposed system would streamline the employment-based immigration process, making it easier and faster for skilled workers to get a coveted green card</w:t>
      </w:r>
      <w:r w:rsidRPr="00B434FD">
        <w:rPr>
          <w:rFonts w:cs="Calibri"/>
          <w:sz w:val="16"/>
        </w:rPr>
        <w:t>. This latest version of the Reforming American Immigration for a Strong Economy (RAISE) Act ( S. 1720) was introduced Aug. 2 by Sens. Tom Cotton (R-Ark.) and David Perdue (R-Ga.) with the backing of the White House. It would eliminate the diversity visa lottery, which awards green cards to immigrants from countries that are underrepresented in other visa categories. It would also make cuts to visas for certain family members and refugees</w:t>
      </w:r>
      <w:r w:rsidRPr="00B434FD">
        <w:rPr>
          <w:rStyle w:val="StyleUnderline"/>
          <w:rFonts w:ascii="Calibri" w:hAnsi="Calibri" w:cs="Calibri"/>
        </w:rPr>
        <w:t xml:space="preserve">. The </w:t>
      </w:r>
      <w:r w:rsidRPr="00CA0B1B">
        <w:rPr>
          <w:rStyle w:val="StyleUnderline"/>
          <w:rFonts w:ascii="Calibri" w:hAnsi="Calibri" w:cs="Calibri"/>
          <w:highlight w:val="yellow"/>
        </w:rPr>
        <w:t>bill would convert the current employment-based green card system into one that’s points-based, with points awarded for factors such as education, a high-paying job offer, English language proficiency, and proximity of the applicant’s age to prime working years. Anyone who was scheduled to receive a green card within the next year would get one,</w:t>
      </w:r>
      <w:r w:rsidRPr="00B434FD">
        <w:rPr>
          <w:rStyle w:val="StyleUnderline"/>
          <w:rFonts w:ascii="Calibri" w:hAnsi="Calibri" w:cs="Calibri"/>
        </w:rPr>
        <w:t xml:space="preserve"> but everyone else in line would have to reapply. </w:t>
      </w:r>
      <w:r w:rsidRPr="00B434FD">
        <w:rPr>
          <w:rFonts w:cs="Calibri"/>
          <w:sz w:val="16"/>
        </w:rPr>
        <w:t>That means that a large number of immigrants who’ve been waiting for a green card for years, or even decades, would lose their place. Many immigrants—particularly those from India and China—have to wait a long time for their green cards because of the overall cap on visas and per-country caps. Pluses, Minuses for Temporary Visa Holders Instead of living and working in the U.S. while waiting for a green card to become available, workers waiting for a green card would risk losing their immigration status and possibly have to leave the country if their applications aren’t successful. However, the relative ease of application may attract more high-caliber performers, Mark Krikorian, executive director of the Center for Immigration Studies, told Bloomberg BNA Aug. 9. “</w:t>
      </w:r>
      <w:r w:rsidRPr="00CA0B1B">
        <w:rPr>
          <w:rStyle w:val="StyleUnderline"/>
          <w:rFonts w:ascii="Calibri" w:hAnsi="Calibri" w:cs="Calibri"/>
          <w:highlight w:val="yellow"/>
        </w:rPr>
        <w:t>The point system might actually enable the more skilled people on H-1Bs to get their green cards faster</w:t>
      </w:r>
      <w:r w:rsidRPr="00B434FD">
        <w:rPr>
          <w:rFonts w:cs="Calibri"/>
          <w:sz w:val="16"/>
        </w:rPr>
        <w:t xml:space="preserve">,” Krikorian said. </w:t>
      </w:r>
      <w:r w:rsidRPr="00B434FD">
        <w:rPr>
          <w:rStyle w:val="StyleUnderline"/>
          <w:rFonts w:ascii="Calibri" w:hAnsi="Calibri" w:cs="Calibri"/>
        </w:rPr>
        <w:t>“</w:t>
      </w:r>
      <w:r w:rsidRPr="00CA0B1B">
        <w:rPr>
          <w:rStyle w:val="StyleUnderline"/>
          <w:rFonts w:ascii="Calibri" w:hAnsi="Calibri" w:cs="Calibri"/>
          <w:highlight w:val="yellow"/>
        </w:rPr>
        <w:t>It’s possible for an H-1B worker to rack up enough points to be selected for a green card before his or her initial H-1B visa even expires</w:t>
      </w:r>
      <w:r w:rsidRPr="00CA0B1B">
        <w:rPr>
          <w:rFonts w:cs="Calibri"/>
          <w:sz w:val="16"/>
          <w:highlight w:val="yellow"/>
        </w:rPr>
        <w:t>,</w:t>
      </w:r>
      <w:r w:rsidRPr="00B434FD">
        <w:rPr>
          <w:rFonts w:cs="Calibri"/>
          <w:sz w:val="16"/>
        </w:rPr>
        <w:t xml:space="preserve"> he said. Bill Doesn’t Address H-1Bs A large portion of employment-based green cards awarded last year went to workers in the U.S. on H-1B visas, whose employers sponsored them for the visas, Julia Gelatt, a senior policy analyst with the Migration Policy Institute, told Bloomberg BNA Aug. 9. H-1Bs are temporary visas for specialty occupation workers with at least a bachelor’s degree. Currently, workers can keep extending their H-1B status as long as they’re in the green card line. But “there’s nothing in the text” of the RAISE Act that addresses temporary workers who want a green card, Gelatt said. But Cotton spokeswoman Caroline Rabbitt told Bloomberg BNA Aug. 9 that the RAISE Act wouldn’t change any of the rules for H-1B extensions. The measure would do away with per-country caps and so would get rid of “many of the backlogs that necessitate lengthy and multiple renewal periods for H1Bs,” Rabbitt said. Business Uncertainty Predicted Gelatt however said there would be no guarantee that any individual worker would even get a green card with the points-based system. That creates a great deal of uncertainty for the businesses that employ workers on H-1B visas and want to employ them more permanently. Under the current system, employers generally know what they need to do to successfully sponsor a worker for a green card, Gelatt said. But it would be impossible to know ahead of time whether a worker had enough points—or the right factors—to make the cut when the government compared him or her to other green card applicants, she said. Most of the H-1B workers who would get bumped out of the current green card line would “barely” make the RAISE Act’s points cutoff, Nowrasteh said. And they’d likely go “right back into another line,” he said. Under the RAISE Act, immigrants who apply unsuccessfully for a green card would have to keep reapplying year after year. Nowrasteh said he wouldn’t be surprised if the new line became a century long, “at which point it’s a joke.” It is likely that there will be workers who don’t get a green card right away, and they’d either have to remain in the U.S. as unauthorized immigrants or leave the country, said Krikorian, whose organization supports lower immigration levels. But it’s also likely that the Homeland Security Department will modify its H-1B regulations before the RAISE Act would go into effect. How the legislation would apply to H-1B workers seeking green cards would largely depend on the new H-1B regulations, Krikorian said. Not Much Change to Employment Visa System Aside from the potential impact on those in line for a green card</w:t>
      </w:r>
      <w:r w:rsidRPr="00B434FD">
        <w:rPr>
          <w:rStyle w:val="StyleUnderline"/>
          <w:rFonts w:ascii="Calibri" w:hAnsi="Calibri" w:cs="Calibri"/>
        </w:rPr>
        <w:t xml:space="preserve">, </w:t>
      </w:r>
      <w:r w:rsidRPr="00CA0B1B">
        <w:rPr>
          <w:rStyle w:val="StyleUnderline"/>
          <w:rFonts w:ascii="Calibri" w:hAnsi="Calibri" w:cs="Calibri"/>
          <w:highlight w:val="yellow"/>
        </w:rPr>
        <w:t>the RAISE Act’s points-based system would be “very similar” to the current allocation of employment-based visas</w:t>
      </w:r>
      <w:r w:rsidRPr="00B434FD">
        <w:rPr>
          <w:rFonts w:cs="Calibri"/>
          <w:sz w:val="16"/>
        </w:rPr>
        <w:t xml:space="preserve">, Krikorian said. Only 5,000 of the 140,000 employment-based visas available each year are reserved for lower-skilled workers, so eliminating those visas won’t have a big effect, he said. It’s the cuts to the family-based and diversity visa programs, which tend to attract lower-skilled workers, that would likely have a bigger impact on employment, Krikorian said. Even then, “employers probably wouldn’t notice a difference until after a few years,” he said. </w:t>
      </w:r>
      <w:r w:rsidRPr="00B434FD">
        <w:rPr>
          <w:rStyle w:val="StyleUnderline"/>
          <w:rFonts w:ascii="Calibri" w:hAnsi="Calibri" w:cs="Calibri"/>
        </w:rPr>
        <w:t>More immediate labor market impacts would come from enforcement, in terms of both deporting undocumented immigrants and going after employers that violate guest-worker program rules, Krikorian said.</w:t>
      </w:r>
    </w:p>
    <w:p w:rsidR="00C10017" w:rsidRPr="00B434FD" w:rsidRDefault="00C10017" w:rsidP="00C10017">
      <w:pPr>
        <w:pStyle w:val="Heading4"/>
        <w:rPr>
          <w:rStyle w:val="Style13ptBold"/>
          <w:rFonts w:ascii="Calibri" w:hAnsi="Calibri" w:cs="Calibri"/>
          <w:b/>
        </w:rPr>
      </w:pPr>
      <w:r w:rsidRPr="00B434FD">
        <w:rPr>
          <w:rStyle w:val="Style13ptBold"/>
          <w:rFonts w:ascii="Calibri" w:hAnsi="Calibri" w:cs="Calibri"/>
          <w:b/>
        </w:rPr>
        <w:t>RAISE is a step in the right direction to bring in highly skilled workers</w:t>
      </w:r>
    </w:p>
    <w:p w:rsidR="00C10017" w:rsidRPr="00B434FD" w:rsidRDefault="00C10017" w:rsidP="00C10017">
      <w:pPr>
        <w:rPr>
          <w:rFonts w:cs="Calibri"/>
        </w:rPr>
      </w:pPr>
      <w:r w:rsidRPr="00B434FD">
        <w:rPr>
          <w:rStyle w:val="Style13ptBold"/>
          <w:rFonts w:ascii="Calibri" w:hAnsi="Calibri" w:cs="Calibri"/>
        </w:rPr>
        <w:t>Investor's Business Daily 17</w:t>
      </w:r>
      <w:r w:rsidRPr="00B434FD">
        <w:rPr>
          <w:rFonts w:cs="Calibri"/>
        </w:rPr>
        <w:t xml:space="preserve"> </w:t>
      </w:r>
    </w:p>
    <w:p w:rsidR="00C10017" w:rsidRPr="00B434FD" w:rsidRDefault="00C10017" w:rsidP="00C10017">
      <w:pPr>
        <w:rPr>
          <w:rFonts w:cs="Calibri"/>
        </w:rPr>
      </w:pPr>
      <w:r w:rsidRPr="00B434FD">
        <w:rPr>
          <w:rFonts w:cs="Calibri"/>
        </w:rPr>
        <w:t>(Investor's Business Daily,  American newspaper and website covering the stock market, international business, finance and economics, "Can 'Raise Act' Make Immigration Work For America Again?", Investor's Business Daily, 8-03-2017, https://www.investors.com/politics/editorials/can-raise-act-make-immigration-work-for-america-again/) Rudolph</w:t>
      </w:r>
    </w:p>
    <w:p w:rsidR="00C10017" w:rsidRPr="00B434FD" w:rsidRDefault="00C10017" w:rsidP="00C10017">
      <w:pPr>
        <w:rPr>
          <w:rStyle w:val="StyleUnderline"/>
          <w:rFonts w:ascii="Calibri" w:hAnsi="Calibri" w:cs="Calibri"/>
        </w:rPr>
      </w:pPr>
      <w:r w:rsidRPr="00B434FD">
        <w:rPr>
          <w:rFonts w:cs="Calibri"/>
          <w:sz w:val="16"/>
        </w:rPr>
        <w:t xml:space="preserve">Immigration: President Trump's backing of a proposed Senate immigration reform bill isn't an attack on immigrants, as you might have heard, but a reasoned return to policy sanity. You wouldn't know that from the hysterical response from the media, the left and open-borders advocates. After Trump announced that he would support the bill by Sens. Tom Cotton and David Perdue, CNN's Jim Acosta became the posterboy for unhinged responses to the proposed immigration bill. During a briefing by White House Senior Policy Advisor Stephen Miller, Acosta went on a bizarre rant, during which he read Emma Lazarus' famous poem at the base of the Statue of Liberty and suggested that somehow it was the basis for American immigration law. It isn't, of course. What Acosta and others like him miss is </w:t>
      </w:r>
      <w:r w:rsidRPr="00CA0B1B">
        <w:rPr>
          <w:rStyle w:val="StyleUnderline"/>
          <w:rFonts w:ascii="Calibri" w:hAnsi="Calibri" w:cs="Calibri"/>
          <w:highlight w:val="yellow"/>
        </w:rPr>
        <w:t>that our immigration system is irretrievably broken, and must be fixed. The Cotton-Perdue bill</w:t>
      </w:r>
      <w:r w:rsidRPr="00B434FD">
        <w:rPr>
          <w:rFonts w:cs="Calibri"/>
          <w:sz w:val="16"/>
        </w:rPr>
        <w:t xml:space="preserve">, while not perfect, </w:t>
      </w:r>
      <w:r w:rsidRPr="00CA0B1B">
        <w:rPr>
          <w:rStyle w:val="StyleUnderline"/>
          <w:rFonts w:ascii="Calibri" w:hAnsi="Calibri" w:cs="Calibri"/>
          <w:highlight w:val="yellow"/>
        </w:rPr>
        <w:t>goes a long way toward restoring order and economic common sense to our immigration policy</w:t>
      </w:r>
      <w:r w:rsidRPr="00CA0B1B">
        <w:rPr>
          <w:rFonts w:cs="Calibri"/>
          <w:sz w:val="16"/>
          <w:highlight w:val="yellow"/>
        </w:rPr>
        <w:t>.</w:t>
      </w:r>
      <w:r w:rsidRPr="00B434FD">
        <w:rPr>
          <w:rFonts w:cs="Calibri"/>
          <w:sz w:val="16"/>
        </w:rPr>
        <w:t xml:space="preserve"> Today, because of the confusion on our border and a nonsensical policy based on "diversity" and family criteria</w:t>
      </w:r>
      <w:r w:rsidRPr="00B434FD">
        <w:rPr>
          <w:rStyle w:val="StyleUnderline"/>
          <w:rFonts w:ascii="Calibri" w:hAnsi="Calibri" w:cs="Calibri"/>
        </w:rPr>
        <w:t xml:space="preserve">, </w:t>
      </w:r>
      <w:r w:rsidRPr="00CA0B1B">
        <w:rPr>
          <w:rStyle w:val="StyleUnderline"/>
          <w:rFonts w:ascii="Calibri" w:hAnsi="Calibri" w:cs="Calibri"/>
          <w:highlight w:val="yellow"/>
        </w:rPr>
        <w:t>U.S. immigration policy no longer serves the American people to do what it should: Bring in the best and the brightest who can immediately fit in and contribute to our extraordinarily advanced economy</w:t>
      </w:r>
      <w:r w:rsidRPr="00B434FD">
        <w:rPr>
          <w:rStyle w:val="StyleUnderline"/>
          <w:rFonts w:ascii="Calibri" w:hAnsi="Calibri" w:cs="Calibri"/>
        </w:rPr>
        <w:t xml:space="preserve">. </w:t>
      </w:r>
      <w:r w:rsidRPr="00B434FD">
        <w:rPr>
          <w:rFonts w:cs="Calibri"/>
          <w:sz w:val="16"/>
        </w:rPr>
        <w:t>Sadly, today our immigration policy seems directed at the exact opposite, bringing in millions of people who don't speak English, have no First World skills or education, and are almost certain to end up on welfare. Our policy of tolerating illegal immigration has likewise been a disaster, with estimates for those here illegally ranging from 12 million to as many as 30 million. The new law, dubbed the "Reforming American Immigration for a Strong Economy Act," or the "</w:t>
      </w:r>
      <w:r w:rsidRPr="00B434FD">
        <w:rPr>
          <w:rStyle w:val="StyleUnderline"/>
          <w:rFonts w:ascii="Calibri" w:hAnsi="Calibri" w:cs="Calibri"/>
        </w:rPr>
        <w:t>Raise Act," focuses on the legal side of the immigration equation</w:t>
      </w:r>
      <w:r w:rsidRPr="00B434FD">
        <w:rPr>
          <w:rFonts w:cs="Calibri"/>
          <w:sz w:val="16"/>
        </w:rPr>
        <w:t>. Right now, our system for handing out green cards makes no sense. Those who come here get to bring in their extended families, who get green cards, too, if they want them. Even so, these family members often end up on welfare. Meanwhile, another 50,000 people a year represent "diversity" picks, selected for green cards by lottery. The latest reform puts an end to the diversity lottery, and limits a legal immigrant to bringing in only their spouses, kids and parents.</w:t>
      </w:r>
      <w:r w:rsidRPr="00B434FD">
        <w:rPr>
          <w:rStyle w:val="StyleUnderline"/>
          <w:rFonts w:ascii="Calibri" w:hAnsi="Calibri" w:cs="Calibri"/>
        </w:rPr>
        <w:t xml:space="preserve"> It doesn't change the number of green cards handed out to high-skilled workers annually</w:t>
      </w:r>
      <w:r w:rsidRPr="00B434FD">
        <w:rPr>
          <w:rFonts w:cs="Calibri"/>
          <w:sz w:val="16"/>
        </w:rPr>
        <w:t xml:space="preserve"> — </w:t>
      </w:r>
      <w:r w:rsidRPr="00B434FD">
        <w:rPr>
          <w:rStyle w:val="StyleUnderline"/>
          <w:rFonts w:ascii="Calibri" w:hAnsi="Calibri" w:cs="Calibri"/>
        </w:rPr>
        <w:t xml:space="preserve">currently about 140,000 under the H-1B and H-2B programs — but </w:t>
      </w:r>
      <w:r w:rsidRPr="00CA0B1B">
        <w:rPr>
          <w:rStyle w:val="StyleUnderline"/>
          <w:rFonts w:ascii="Calibri" w:hAnsi="Calibri" w:cs="Calibri"/>
          <w:highlight w:val="yellow"/>
        </w:rPr>
        <w:t>fundamentally changes how they're handed out, creating a "point system" that gives preference to applicants who are young, skilled, educated, have a high-paying job offer and who speak English</w:t>
      </w:r>
      <w:r w:rsidRPr="00B434FD">
        <w:rPr>
          <w:rStyle w:val="StyleUnderline"/>
          <w:rFonts w:ascii="Calibri" w:hAnsi="Calibri" w:cs="Calibri"/>
        </w:rPr>
        <w:t xml:space="preserve">. </w:t>
      </w:r>
      <w:r w:rsidRPr="00B434FD">
        <w:rPr>
          <w:rFonts w:cs="Calibri"/>
          <w:sz w:val="16"/>
        </w:rPr>
        <w:t>"</w:t>
      </w:r>
      <w:r w:rsidRPr="00B434FD">
        <w:rPr>
          <w:rStyle w:val="StyleUnderline"/>
          <w:rFonts w:ascii="Calibri" w:hAnsi="Calibri" w:cs="Calibri"/>
        </w:rPr>
        <w:t>The Raise Act prevents new migrants and new immigrants from collecting welfare and protects U.S. workers from being displaced," said</w:t>
      </w:r>
      <w:r w:rsidRPr="00B434FD">
        <w:rPr>
          <w:rFonts w:cs="Calibri"/>
          <w:sz w:val="16"/>
        </w:rPr>
        <w:t xml:space="preserve"> President </w:t>
      </w:r>
      <w:r w:rsidRPr="00B434FD">
        <w:rPr>
          <w:rStyle w:val="StyleUnderline"/>
          <w:rFonts w:ascii="Calibri" w:hAnsi="Calibri" w:cs="Calibri"/>
        </w:rPr>
        <w:t>Trump. "And that's a very big thing; they're not going to come in and just immediately go and collect welfare."</w:t>
      </w:r>
      <w:r w:rsidRPr="00B434FD">
        <w:rPr>
          <w:rFonts w:cs="Calibri"/>
          <w:sz w:val="16"/>
        </w:rPr>
        <w:t xml:space="preserve"> The authors of the bill say the goal is to reduce the number of green cards from the current level of about 1 million a year to half that. But that decline is deceiving, since many green cards go to extended family members. Not surprisingly, the media and progressive Trump-haters have had a field day, calling the new plan — and Trump — "racist," "fascist," "xenophobic," among other choice epithets. </w:t>
      </w:r>
      <w:r w:rsidRPr="00B434FD">
        <w:rPr>
          <w:rStyle w:val="StyleUnderline"/>
          <w:rFonts w:ascii="Calibri" w:hAnsi="Calibri" w:cs="Calibri"/>
        </w:rPr>
        <w:t xml:space="preserve">This is nonsense. </w:t>
      </w:r>
      <w:r w:rsidRPr="00CA0B1B">
        <w:rPr>
          <w:rStyle w:val="StyleUnderline"/>
          <w:rFonts w:ascii="Calibri" w:hAnsi="Calibri" w:cs="Calibri"/>
          <w:highlight w:val="yellow"/>
        </w:rPr>
        <w:t>Britain, Canada and Australia have all moved to a point-based system and had success. No reason that can't be the case here</w:t>
      </w:r>
      <w:r w:rsidRPr="00B434FD">
        <w:rPr>
          <w:rStyle w:val="StyleUnderline"/>
          <w:rFonts w:ascii="Calibri" w:hAnsi="Calibri" w:cs="Calibri"/>
        </w:rPr>
        <w:t xml:space="preserve">, too. </w:t>
      </w:r>
      <w:r w:rsidRPr="00B434FD">
        <w:rPr>
          <w:rFonts w:cs="Calibri"/>
          <w:sz w:val="16"/>
        </w:rPr>
        <w:t xml:space="preserve">1965's Teddy Kennedy-authored immigration reform — which </w:t>
      </w:r>
      <w:r w:rsidRPr="00CA0B1B">
        <w:rPr>
          <w:rFonts w:cs="Calibri"/>
          <w:sz w:val="16"/>
          <w:highlight w:val="yellow"/>
        </w:rPr>
        <w:t xml:space="preserve">destroyed </w:t>
      </w:r>
      <w:r w:rsidRPr="00CA0B1B">
        <w:rPr>
          <w:rStyle w:val="StyleUnderline"/>
          <w:rFonts w:ascii="Calibri" w:hAnsi="Calibri" w:cs="Calibri"/>
          <w:highlight w:val="yellow"/>
        </w:rPr>
        <w:t>the U.S.' old system in favor of the current family-based immigration law — led to a surge of poor immigrants. We let in too many people who shouldn't be here, and kept out too many who should</w:t>
      </w:r>
      <w:r w:rsidRPr="00B434FD">
        <w:rPr>
          <w:rStyle w:val="StyleUnderline"/>
          <w:rFonts w:ascii="Calibri" w:hAnsi="Calibri" w:cs="Calibri"/>
        </w:rPr>
        <w:t>.</w:t>
      </w:r>
      <w:r w:rsidRPr="00B434FD">
        <w:rPr>
          <w:rFonts w:cs="Calibri"/>
          <w:sz w:val="16"/>
        </w:rPr>
        <w:t xml:space="preserve"> While economists largely agree that immigration is overall a net benefit, low-skilled immigration has a devastating impact on U.S. minority communities, pushing down wages and job opportunities for unskilled and untrained American workers. For instance, an influential 2010 study by Harvard economist George J. Borjas, Jeffrey Grogger and Gordon H. Hanson found that "a 10% immigration-induced increase in the supply of workers in a particular skill group reduced the black wage of that group by 2.5%, lowered the employment rate by 5.9 percentage points, and increased the incarceration rate by 1.3 percentage points." Other studies report similar findings. As for illegal immigrants, the most-comprehensive study yet, by the Heritage Foundation in 2013, estimated that illegals cost the economy nearly $55 billion a year, after taxes, for welfare, education and other spending. The Raise Act will work in tandem with Trump's other policies on reducing illegal immigration, including cracking down on the illegal Sanctuary City movement, deporting illegal aliens who commit crimes, and turning away more illegal entrants at the border. By focusing on letting in mostly those who are highly qualified to work in our high-tech economy, and keeping out those who shouldn't be here, the pressure at the low end of the labor force should be eased. That's the hope anyway. And whatever its flaws</w:t>
      </w:r>
      <w:r w:rsidRPr="00CA0B1B">
        <w:rPr>
          <w:rStyle w:val="StyleUnderline"/>
          <w:rFonts w:ascii="Calibri" w:hAnsi="Calibri" w:cs="Calibri"/>
          <w:highlight w:val="yellow"/>
        </w:rPr>
        <w:t>, this bill at least seeks to act in the public interest, rather than in the interest of those who seek more immigrants</w:t>
      </w:r>
      <w:r w:rsidRPr="00B434FD">
        <w:rPr>
          <w:rStyle w:val="StyleUnderline"/>
          <w:rFonts w:ascii="Calibri" w:hAnsi="Calibri" w:cs="Calibri"/>
        </w:rPr>
        <w:t xml:space="preserve"> — regardless of the impact on the economy</w:t>
      </w:r>
      <w:r w:rsidRPr="00B434FD">
        <w:rPr>
          <w:rFonts w:cs="Calibri"/>
          <w:sz w:val="16"/>
        </w:rPr>
        <w:t xml:space="preserve">. "We don't like the current environment right now. Nobody does," said one of the bill's sponsors, Sen. Perdue — the only senator to have been CEO of a Fortune 500 company. "But why wouldn't you support this? It's pro-growth, it's pro-worker and it has absolutely been proven to work. This is not an experiment." We have always supported immigration as good for the U.S. We still do. And we'd like to see even more high-skilled immigration, if possible, as we've argued before. This new policy, along with the others pursued by the Trump administration, isn't perfect. But </w:t>
      </w:r>
      <w:r w:rsidRPr="00B434FD">
        <w:rPr>
          <w:rStyle w:val="StyleUnderline"/>
          <w:rFonts w:ascii="Calibri" w:hAnsi="Calibri" w:cs="Calibri"/>
        </w:rPr>
        <w:t>it goes a long way toward fixing an immigration system that has been broken for decades.</w:t>
      </w:r>
    </w:p>
    <w:p w:rsidR="00C10017" w:rsidRPr="00B434FD" w:rsidRDefault="00C10017" w:rsidP="00C10017">
      <w:pPr>
        <w:pStyle w:val="Heading4"/>
        <w:rPr>
          <w:rStyle w:val="Style13ptBold"/>
          <w:rFonts w:ascii="Calibri" w:hAnsi="Calibri" w:cs="Calibri"/>
          <w:b/>
        </w:rPr>
      </w:pPr>
      <w:r w:rsidRPr="00B434FD">
        <w:rPr>
          <w:rStyle w:val="Style13ptBold"/>
          <w:rFonts w:ascii="Calibri" w:hAnsi="Calibri" w:cs="Calibri"/>
          <w:b/>
        </w:rPr>
        <w:t>More skilled workers coming into US – results in reduction of competition for low skilled job</w:t>
      </w:r>
    </w:p>
    <w:p w:rsidR="00C10017" w:rsidRPr="00B434FD" w:rsidRDefault="00C10017" w:rsidP="00C10017">
      <w:pPr>
        <w:rPr>
          <w:rFonts w:cs="Calibri"/>
        </w:rPr>
      </w:pPr>
      <w:r w:rsidRPr="00B434FD">
        <w:rPr>
          <w:rStyle w:val="Style13ptBold"/>
          <w:rFonts w:ascii="Calibri" w:hAnsi="Calibri" w:cs="Calibri"/>
        </w:rPr>
        <w:t>Flinchum 17</w:t>
      </w:r>
      <w:r w:rsidRPr="00B434FD">
        <w:rPr>
          <w:rFonts w:cs="Calibri"/>
        </w:rPr>
        <w:t xml:space="preserve"> (Deena, IT worker who was employed by the AFL-CIO for 25 years before retiring. She is now a community volunteer in southwest Virginia, "A merit-based immigration system would help Americans — and skilled foreigners", 11-29-2017, http://thehill.com/blogs/congress-blog/homeland-security/362227-a-merit-based-immigration-system-would-help-americans) Rudolph</w:t>
      </w:r>
    </w:p>
    <w:p w:rsidR="00C10017" w:rsidRPr="00CA0B1B" w:rsidRDefault="00C10017" w:rsidP="00C10017">
      <w:pPr>
        <w:rPr>
          <w:rStyle w:val="StyleUnderline"/>
          <w:rFonts w:ascii="Calibri" w:hAnsi="Calibri" w:cs="Calibri"/>
          <w:highlight w:val="yellow"/>
        </w:rPr>
      </w:pPr>
      <w:r w:rsidRPr="00B434FD">
        <w:rPr>
          <w:rFonts w:cs="Calibri"/>
          <w:sz w:val="16"/>
        </w:rPr>
        <w:t xml:space="preserve">Don't expect a bigger paycheck anytime soon, according to Fed Chair Janet Yellen. She recently admitted there might be far more "slack" in the labor market than she and her colleagues realized, meaning that employers can attract all the workers they need without raising wages. This is a longstanding problem. Inflation-adjusted wages have climbed just 0.2 percent annually since 1973, according to a new Brookings report. </w:t>
      </w:r>
      <w:r w:rsidRPr="00CA0B1B">
        <w:rPr>
          <w:rStyle w:val="StyleUnderline"/>
          <w:rFonts w:ascii="Calibri" w:hAnsi="Calibri" w:cs="Calibri"/>
          <w:highlight w:val="yellow"/>
        </w:rPr>
        <w:t>Several lawmakers on Capitol Hill plan to end this wage stagnation by transitioning to a merit-based immigration system</w:t>
      </w:r>
      <w:r w:rsidRPr="00B434FD">
        <w:rPr>
          <w:rFonts w:cs="Calibri"/>
          <w:sz w:val="16"/>
        </w:rPr>
        <w:t xml:space="preserve">. Limiting low-skilled immigration would make it easier for working-class Americans to find jobs and negotiate raises. </w:t>
      </w:r>
      <w:r w:rsidRPr="00B434FD">
        <w:rPr>
          <w:rStyle w:val="StyleUnderline"/>
          <w:rFonts w:ascii="Calibri" w:hAnsi="Calibri" w:cs="Calibri"/>
        </w:rPr>
        <w:t xml:space="preserve">Each year, the U.S. gives out more than 1 million "green cards," permanently allowing foreign-born individuals to live and work in the United States. Only 140,000 of those are employment-based green cards for highly skilled immigrants. </w:t>
      </w:r>
      <w:r w:rsidRPr="00B434FD">
        <w:rPr>
          <w:rFonts w:cs="Calibri"/>
          <w:sz w:val="16"/>
        </w:rPr>
        <w:t xml:space="preserve">The current immigration system reserves two-thirds of all green cards for foreigners who already have extended family in the United States without accounting for prospective immigrants' economic potential. A 60-year-old high-school dropout who has a sister in New York City would be more likely to receive a green card than a 30-year-old physics Ph.D. who has no relatives here. </w:t>
      </w:r>
      <w:r w:rsidRPr="00CA0B1B">
        <w:rPr>
          <w:rStyle w:val="StyleUnderline"/>
          <w:rFonts w:ascii="Calibri" w:hAnsi="Calibri" w:cs="Calibri"/>
          <w:highlight w:val="yellow"/>
        </w:rPr>
        <w:t>Because so many extended family members of immigrants possess few skills, they compete with the most vulnerable Americans for jobs</w:t>
      </w:r>
      <w:r w:rsidRPr="00B434FD">
        <w:rPr>
          <w:rStyle w:val="StyleUnderline"/>
          <w:rFonts w:ascii="Calibri" w:hAnsi="Calibri" w:cs="Calibri"/>
        </w:rPr>
        <w:t xml:space="preserve">. </w:t>
      </w:r>
      <w:r w:rsidRPr="00B434FD">
        <w:rPr>
          <w:rFonts w:cs="Calibri"/>
          <w:sz w:val="16"/>
        </w:rPr>
        <w:t xml:space="preserve">This influx of workers has pushed many less-educated Americans out of the job market entirely. In the late 1960s, 95 percent of male high-school dropouts were working or actively looking for jobs; today, only 80 percent participate in the labor force. American workers also take a pay cut because of high levels of immigration. Harvard economist George Borjas found Americans lose $402 billion annually in foregone wages as a result of competition from immigrant laborers. Workers without high school diplomas bear the brunt of this burden, losing up to $1,500 a year. Congress may soon consider a bill, the Reforming American Immigration for a Strong Economy (RAISE) Act, to relieve these Americans. </w:t>
      </w:r>
      <w:r w:rsidRPr="00B434FD">
        <w:rPr>
          <w:rStyle w:val="StyleUnderline"/>
          <w:rFonts w:ascii="Calibri" w:hAnsi="Calibri" w:cs="Calibri"/>
        </w:rPr>
        <w:t xml:space="preserve">The RAISE Act would cut the number of green cards by up to 50 percent by scrapping family-sponsored green cards, with several notable exceptions. Recent immigrants would still be able to obtain green cards for their minor children and spouses but no longer be able to bring over adult children and siblings, who would have to earn green cards on their own through the RAISE Act's new preference point system. </w:t>
      </w:r>
      <w:r w:rsidRPr="00B434FD">
        <w:rPr>
          <w:rFonts w:cs="Calibri"/>
          <w:sz w:val="16"/>
        </w:rPr>
        <w:t xml:space="preserve">People will receive points if they have high-paying U.S. job offers, fluent English language skills, and college degrees — especially in STEM fields. Young people would receive more points than older applicants who would soon rely on Social Security and Medicare. The RAISE Act would eliminate slack in the labor market, giving workers more leverage to demand raises. It's no coincidence that the 1940s, '50s, and '60s — the decades with the lowest levels of economic inequality in American history — were also the decades with the lowest immigration levels. On average, America admitted fewer than 250,000 legal immigrants during those years. Plenty of voters already back the RAISE Act. Six out of 10 voters support cutting legal immigration by half or more, </w:t>
      </w:r>
      <w:r w:rsidRPr="00CA0B1B">
        <w:rPr>
          <w:rFonts w:cs="Calibri"/>
          <w:sz w:val="16"/>
          <w:highlight w:val="yellow"/>
        </w:rPr>
        <w:t xml:space="preserve">and </w:t>
      </w:r>
      <w:r w:rsidRPr="00CA0B1B">
        <w:rPr>
          <w:rStyle w:val="StyleUnderline"/>
          <w:rFonts w:ascii="Calibri" w:hAnsi="Calibri" w:cs="Calibri"/>
          <w:highlight w:val="yellow"/>
        </w:rPr>
        <w:t>57 percent think the government should distribute green cards based on economic merit.</w:t>
      </w:r>
      <w:r w:rsidRPr="00B434FD">
        <w:rPr>
          <w:rFonts w:cs="Calibri"/>
          <w:sz w:val="16"/>
        </w:rPr>
        <w:t xml:space="preserve"> Only 30 percent think otherwise. Some special interest groups have expressed skepticism. They needn't be concerned</w:t>
      </w:r>
      <w:r w:rsidRPr="00CA0B1B">
        <w:rPr>
          <w:rFonts w:cs="Calibri"/>
          <w:sz w:val="16"/>
          <w:highlight w:val="yellow"/>
        </w:rPr>
        <w:t xml:space="preserve">. </w:t>
      </w:r>
      <w:r w:rsidRPr="00CA0B1B">
        <w:rPr>
          <w:rStyle w:val="StyleUnderline"/>
          <w:rFonts w:ascii="Calibri" w:hAnsi="Calibri" w:cs="Calibri"/>
          <w:highlight w:val="yellow"/>
        </w:rPr>
        <w:t>American colleges and universities worry the RAISE Act would disadvantage their foreign students. Actually, the RAISE Act would benefit them because currently, those students often struggle to obtain work visas once they earn degrees.</w:t>
      </w:r>
      <w:r w:rsidRPr="00B434FD">
        <w:rPr>
          <w:rStyle w:val="StyleUnderline"/>
          <w:rFonts w:ascii="Calibri" w:hAnsi="Calibri" w:cs="Calibri"/>
        </w:rPr>
        <w:t xml:space="preserve"> </w:t>
      </w:r>
      <w:r w:rsidRPr="00B434FD">
        <w:rPr>
          <w:rFonts w:cs="Calibri"/>
          <w:sz w:val="16"/>
        </w:rPr>
        <w:t>The new system would award extra points to graduates of U.S. universities, giving them a leg up on graduates from foreign institutions, making American schools more attractive to foreign applicants who hope to work in America. Some agricultural firms fear the RAISE Act would jeopardize their labor force. Those concerns are similarly misplaced. The bill's sponsors — Sens. Tom Cotton and David Perdue — hail from Arkansas and Georgia, where agriculture is the top industry. These two senators are well-versed in agribusiness needs. The agricultural industry doesn't depend on green card holders. Out of more than 1 million green cards distributed in 2015, less than 4,200 went to immigrants in farming, fishing, or forestry jobs. The H-2A visa program, which lets firms bring in an unlimited number of guest workers for farm work, would remain untouched under the RAISE Act. Our economy is changing</w:t>
      </w:r>
      <w:r w:rsidRPr="00B434FD">
        <w:rPr>
          <w:rStyle w:val="StyleUnderline"/>
          <w:rFonts w:ascii="Calibri" w:hAnsi="Calibri" w:cs="Calibri"/>
        </w:rPr>
        <w:t xml:space="preserve">. It's becoming tougher for less-educated Americans to find decent-paying jobs. </w:t>
      </w:r>
      <w:r w:rsidRPr="00CA0B1B">
        <w:rPr>
          <w:rStyle w:val="StyleUnderline"/>
          <w:rFonts w:ascii="Calibri" w:hAnsi="Calibri" w:cs="Calibri"/>
          <w:highlight w:val="yellow"/>
        </w:rPr>
        <w:t>Reforming the legal immigration system would help these citizens while still attracting the best and brightest from around the world.</w:t>
      </w:r>
    </w:p>
    <w:p w:rsidR="00C10017" w:rsidRPr="00CA0B1B" w:rsidRDefault="00C10017" w:rsidP="00C10017">
      <w:pPr>
        <w:rPr>
          <w:rStyle w:val="StyleUnderline"/>
          <w:rFonts w:ascii="Calibri" w:hAnsi="Calibri" w:cs="Calibri"/>
          <w:highlight w:val="yellow"/>
        </w:rPr>
      </w:pPr>
    </w:p>
    <w:p w:rsidR="00C10017" w:rsidRPr="00B434FD" w:rsidRDefault="00C10017" w:rsidP="00C10017">
      <w:pPr>
        <w:pStyle w:val="Heading3"/>
        <w:rPr>
          <w:rFonts w:cs="Calibri"/>
        </w:rPr>
      </w:pPr>
      <w:r w:rsidRPr="00B434FD">
        <w:rPr>
          <w:rFonts w:cs="Calibri"/>
        </w:rPr>
        <w:t>Aff---Raise Act---A2:  Military Readiness</w:t>
      </w:r>
    </w:p>
    <w:p w:rsidR="00C10017" w:rsidRPr="00B434FD" w:rsidRDefault="00C10017" w:rsidP="00C10017">
      <w:pPr>
        <w:rPr>
          <w:rFonts w:cs="Calibri"/>
        </w:rPr>
      </w:pP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Uniqueness overwhelms: The military is making it impossible for immigrants to enlistment cuts and discharges prove </w:t>
      </w:r>
    </w:p>
    <w:p w:rsidR="00C10017" w:rsidRPr="00B434FD" w:rsidRDefault="00C10017" w:rsidP="00C10017">
      <w:pPr>
        <w:rPr>
          <w:rFonts w:cs="Calibri"/>
        </w:rPr>
      </w:pPr>
      <w:r w:rsidRPr="00B434FD">
        <w:rPr>
          <w:rFonts w:cs="Calibri"/>
        </w:rPr>
        <w:t xml:space="preserve">Dave </w:t>
      </w:r>
      <w:r w:rsidRPr="00B434FD">
        <w:rPr>
          <w:rStyle w:val="Style13ptBold"/>
          <w:rFonts w:ascii="Calibri" w:hAnsi="Calibri" w:cs="Calibri"/>
        </w:rPr>
        <w:t>Philipps</w:t>
      </w:r>
      <w:r w:rsidRPr="00B434FD">
        <w:rPr>
          <w:rFonts w:cs="Calibri"/>
        </w:rPr>
        <w:t xml:space="preserve">-contributor covering military, </w:t>
      </w:r>
      <w:r w:rsidRPr="00B434FD">
        <w:rPr>
          <w:rStyle w:val="Style13ptBold"/>
          <w:rFonts w:ascii="Calibri" w:hAnsi="Calibri" w:cs="Calibri"/>
        </w:rPr>
        <w:t>7-6</w:t>
      </w:r>
      <w:r w:rsidRPr="00B434FD">
        <w:rPr>
          <w:rFonts w:cs="Calibri"/>
        </w:rPr>
        <w:t>-2018, "They Came Here to Serve. But for Many Immigrants, the Army Isn’t Interested.," No Publication, https://www.nytimes.com/2018/07/06/us/army-immigrants-discharge.html</w:t>
      </w:r>
    </w:p>
    <w:p w:rsidR="00C10017" w:rsidRPr="00B434FD" w:rsidRDefault="00C10017" w:rsidP="00C10017">
      <w:pPr>
        <w:rPr>
          <w:rFonts w:cs="Calibri"/>
          <w:sz w:val="16"/>
        </w:rPr>
      </w:pPr>
      <w:r w:rsidRPr="00B434FD">
        <w:rPr>
          <w:rFonts w:cs="Calibri"/>
          <w:sz w:val="16"/>
        </w:rPr>
        <w:t xml:space="preserve">Recruit </w:t>
      </w:r>
      <w:r w:rsidRPr="00CA0B1B">
        <w:rPr>
          <w:rStyle w:val="StyleUnderline"/>
          <w:rFonts w:ascii="Calibri" w:hAnsi="Calibri" w:cs="Calibri"/>
          <w:highlight w:val="yellow"/>
        </w:rPr>
        <w:t>Zhang, an immigrant from China, joined the</w:t>
      </w:r>
      <w:r w:rsidRPr="00B434FD">
        <w:rPr>
          <w:rStyle w:val="StyleUnderline"/>
          <w:rFonts w:ascii="Calibri" w:hAnsi="Calibri" w:cs="Calibri"/>
        </w:rPr>
        <w:t xml:space="preserve"> U</w:t>
      </w:r>
      <w:r w:rsidRPr="00B434FD">
        <w:rPr>
          <w:rFonts w:cs="Calibri"/>
          <w:sz w:val="16"/>
        </w:rPr>
        <w:t xml:space="preserve">nited </w:t>
      </w:r>
      <w:r w:rsidRPr="00B434FD">
        <w:rPr>
          <w:rStyle w:val="StyleUnderline"/>
          <w:rFonts w:ascii="Calibri" w:hAnsi="Calibri" w:cs="Calibri"/>
        </w:rPr>
        <w:t>S</w:t>
      </w:r>
      <w:r w:rsidRPr="00B434FD">
        <w:rPr>
          <w:rFonts w:cs="Calibri"/>
          <w:sz w:val="16"/>
        </w:rPr>
        <w:t xml:space="preserve">tates </w:t>
      </w:r>
      <w:r w:rsidRPr="00CA0B1B">
        <w:rPr>
          <w:rStyle w:val="StyleUnderline"/>
          <w:rFonts w:ascii="Calibri" w:hAnsi="Calibri" w:cs="Calibri"/>
          <w:highlight w:val="yellow"/>
        </w:rPr>
        <w:t>military on the promise that enlisting would lead to American citizenship</w:t>
      </w:r>
      <w:r w:rsidRPr="00B434FD">
        <w:rPr>
          <w:rStyle w:val="StyleUnderline"/>
          <w:rFonts w:ascii="Calibri" w:hAnsi="Calibri" w:cs="Calibri"/>
        </w:rPr>
        <w:t>. He swore an oath to uphold the Constitution</w:t>
      </w:r>
      <w:r w:rsidRPr="00B434FD">
        <w:rPr>
          <w:rFonts w:cs="Calibri"/>
          <w:sz w:val="16"/>
        </w:rPr>
        <w:t xml:space="preserve"> and was handed an Army T-shirt. But, </w:t>
      </w:r>
      <w:r w:rsidRPr="00CA0B1B">
        <w:rPr>
          <w:rStyle w:val="StyleUnderline"/>
          <w:rFonts w:ascii="Calibri" w:hAnsi="Calibri" w:cs="Calibri"/>
          <w:highlight w:val="yellow"/>
        </w:rPr>
        <w:t>after two years of delays, there came a sudden discharge</w:t>
      </w:r>
      <w:r w:rsidRPr="00B434FD">
        <w:rPr>
          <w:rFonts w:cs="Calibri"/>
          <w:sz w:val="16"/>
        </w:rPr>
        <w:t xml:space="preserve"> that has left him reeling.</w:t>
      </w:r>
    </w:p>
    <w:p w:rsidR="00C10017" w:rsidRPr="00B434FD" w:rsidRDefault="00C10017" w:rsidP="00C10017">
      <w:pPr>
        <w:rPr>
          <w:rStyle w:val="StyleUnderline"/>
          <w:rFonts w:ascii="Calibri" w:hAnsi="Calibri" w:cs="Calibri"/>
        </w:rPr>
      </w:pPr>
      <w:r w:rsidRPr="00B434FD">
        <w:rPr>
          <w:rFonts w:cs="Calibri"/>
          <w:sz w:val="16"/>
        </w:rPr>
        <w:t>“</w:t>
      </w:r>
      <w:r w:rsidRPr="00B434FD">
        <w:rPr>
          <w:rStyle w:val="StyleUnderline"/>
          <w:rFonts w:ascii="Calibri" w:hAnsi="Calibri" w:cs="Calibri"/>
        </w:rPr>
        <w:t>They just said one word: I was ‘unsuitable,’”</w:t>
      </w:r>
      <w:r w:rsidRPr="00B434FD">
        <w:rPr>
          <w:rFonts w:cs="Calibri"/>
          <w:sz w:val="16"/>
        </w:rPr>
        <w:t xml:space="preserve"> said the 30-year-old, who has a wife and child and a business management degree. He asked that only his last name be used. </w:t>
      </w:r>
      <w:r w:rsidRPr="00B434FD">
        <w:rPr>
          <w:rStyle w:val="StyleUnderline"/>
          <w:rFonts w:ascii="Calibri" w:hAnsi="Calibri" w:cs="Calibri"/>
        </w:rPr>
        <w:t>“I came here legally, made an agreement to stay legally, and they have not kept the agreement.”</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A growing number of foreign-born recruits who joined the</w:t>
      </w:r>
      <w:r w:rsidRPr="00B434FD">
        <w:rPr>
          <w:rFonts w:cs="Calibri"/>
          <w:sz w:val="16"/>
        </w:rPr>
        <w:t xml:space="preserve"> United States </w:t>
      </w:r>
      <w:r w:rsidRPr="00CA0B1B">
        <w:rPr>
          <w:rStyle w:val="StyleUnderline"/>
          <w:rFonts w:ascii="Calibri" w:hAnsi="Calibri" w:cs="Calibri"/>
          <w:highlight w:val="yellow"/>
        </w:rPr>
        <w:t>military through a special program created to recruit immigrant troops with valuable language and medical skills are being terminated before they can qualify for citizenship</w:t>
      </w:r>
      <w:r w:rsidRPr="00B434FD">
        <w:rPr>
          <w:rFonts w:cs="Calibri"/>
          <w:sz w:val="16"/>
        </w:rPr>
        <w:t xml:space="preserve">. Lawyers for the recruits say at least </w:t>
      </w:r>
      <w:r w:rsidRPr="00CA0B1B">
        <w:rPr>
          <w:rStyle w:val="StyleUnderline"/>
          <w:rFonts w:ascii="Calibri" w:hAnsi="Calibri" w:cs="Calibri"/>
          <w:highlight w:val="yellow"/>
        </w:rPr>
        <w:t>30 have been discharged</w:t>
      </w:r>
      <w:r w:rsidRPr="00B434FD">
        <w:rPr>
          <w:rStyle w:val="StyleUnderline"/>
          <w:rFonts w:ascii="Calibri" w:hAnsi="Calibri" w:cs="Calibri"/>
        </w:rPr>
        <w:t xml:space="preserve"> in recent weeks and </w:t>
      </w:r>
      <w:r w:rsidRPr="00CA0B1B">
        <w:rPr>
          <w:rStyle w:val="StyleUnderline"/>
          <w:rFonts w:ascii="Calibri" w:hAnsi="Calibri" w:cs="Calibri"/>
          <w:highlight w:val="yellow"/>
        </w:rPr>
        <w:t>thousands more are stuck in limbo</w:t>
      </w:r>
      <w:r w:rsidRPr="00B434FD">
        <w:rPr>
          <w:rFonts w:cs="Calibri"/>
          <w:sz w:val="16"/>
        </w:rPr>
        <w:t xml:space="preserve"> — </w:t>
      </w:r>
      <w:r w:rsidRPr="00B434FD">
        <w:rPr>
          <w:rStyle w:val="StyleUnderline"/>
          <w:rFonts w:ascii="Calibri" w:hAnsi="Calibri" w:cs="Calibri"/>
        </w:rPr>
        <w:t>currently enlisted but unable to serve — and may also be forced out.</w:t>
      </w:r>
    </w:p>
    <w:p w:rsidR="00C10017" w:rsidRPr="00B434FD" w:rsidRDefault="00C10017" w:rsidP="00C10017">
      <w:pPr>
        <w:rPr>
          <w:rFonts w:cs="Calibri"/>
        </w:rPr>
      </w:pPr>
      <w:r w:rsidRPr="00B434FD">
        <w:rPr>
          <w:rStyle w:val="StyleUnderline"/>
          <w:rFonts w:ascii="Calibri" w:hAnsi="Calibri" w:cs="Calibri"/>
        </w:rPr>
        <w:t xml:space="preserve">They are being cut even as </w:t>
      </w:r>
      <w:r w:rsidRPr="00CA0B1B">
        <w:rPr>
          <w:rStyle w:val="StyleUnderline"/>
          <w:rFonts w:ascii="Calibri" w:hAnsi="Calibri" w:cs="Calibri"/>
          <w:highlight w:val="yellow"/>
        </w:rPr>
        <w:t>the Army has been unable to meet its 2018 recruiting goals</w:t>
      </w:r>
      <w:r w:rsidRPr="00B434FD">
        <w:rPr>
          <w:rFonts w:cs="Calibri"/>
        </w:rPr>
        <w:t>.</w:t>
      </w:r>
    </w:p>
    <w:p w:rsidR="00C10017" w:rsidRPr="00B434FD" w:rsidRDefault="00C10017" w:rsidP="00C10017">
      <w:pPr>
        <w:rPr>
          <w:rFonts w:cs="Calibri"/>
          <w:sz w:val="16"/>
        </w:rPr>
      </w:pPr>
      <w:r w:rsidRPr="00B434FD">
        <w:rPr>
          <w:rFonts w:cs="Calibri"/>
          <w:sz w:val="16"/>
        </w:rPr>
        <w:t xml:space="preserve">Mr. Zhang’s parents, a factory worker and a city official in southeast China, sold their house to support him while he waited two years to be called to boot camp. </w:t>
      </w:r>
      <w:r w:rsidRPr="00B434FD">
        <w:rPr>
          <w:rStyle w:val="StyleUnderline"/>
          <w:rFonts w:ascii="Calibri" w:hAnsi="Calibri" w:cs="Calibri"/>
        </w:rPr>
        <w:t xml:space="preserve">Now </w:t>
      </w:r>
      <w:r w:rsidRPr="00CA0B1B">
        <w:rPr>
          <w:rStyle w:val="StyleUnderline"/>
          <w:rFonts w:ascii="Calibri" w:hAnsi="Calibri" w:cs="Calibri"/>
          <w:highlight w:val="yellow"/>
        </w:rPr>
        <w:t>he may be deported, and</w:t>
      </w:r>
      <w:r w:rsidRPr="00B434FD">
        <w:rPr>
          <w:rStyle w:val="StyleUnderline"/>
          <w:rFonts w:ascii="Calibri" w:hAnsi="Calibri" w:cs="Calibri"/>
        </w:rPr>
        <w:t xml:space="preserve"> worries he could be </w:t>
      </w:r>
      <w:r w:rsidRPr="00CA0B1B">
        <w:rPr>
          <w:rStyle w:val="StyleUnderline"/>
          <w:rFonts w:ascii="Calibri" w:hAnsi="Calibri" w:cs="Calibri"/>
          <w:highlight w:val="yellow"/>
        </w:rPr>
        <w:t>punished</w:t>
      </w:r>
      <w:r w:rsidRPr="00B434FD">
        <w:rPr>
          <w:rStyle w:val="StyleUnderline"/>
          <w:rFonts w:ascii="Calibri" w:hAnsi="Calibri" w:cs="Calibri"/>
        </w:rPr>
        <w:t xml:space="preserve"> by the Chinese government </w:t>
      </w:r>
      <w:r w:rsidRPr="00CA0B1B">
        <w:rPr>
          <w:rStyle w:val="StyleUnderline"/>
          <w:rFonts w:ascii="Calibri" w:hAnsi="Calibri" w:cs="Calibri"/>
          <w:highlight w:val="yellow"/>
        </w:rPr>
        <w:t>for enlisting in a foreign army</w:t>
      </w:r>
      <w:r w:rsidRPr="00B434FD">
        <w:rPr>
          <w:rFonts w:cs="Calibri"/>
          <w:sz w:val="16"/>
        </w:rPr>
        <w:t>.</w:t>
      </w:r>
    </w:p>
    <w:p w:rsidR="00C10017" w:rsidRPr="00B434FD" w:rsidRDefault="00C10017" w:rsidP="00C10017">
      <w:pPr>
        <w:rPr>
          <w:rStyle w:val="StyleUnderline"/>
          <w:rFonts w:ascii="Calibri" w:hAnsi="Calibri" w:cs="Calibri"/>
        </w:rPr>
      </w:pPr>
      <w:r w:rsidRPr="00B434FD">
        <w:rPr>
          <w:rFonts w:cs="Calibri"/>
          <w:sz w:val="16"/>
        </w:rPr>
        <w:t xml:space="preserve">“There’s </w:t>
      </w:r>
      <w:r w:rsidRPr="00CA0B1B">
        <w:rPr>
          <w:rStyle w:val="StyleUnderline"/>
          <w:rFonts w:ascii="Calibri" w:hAnsi="Calibri" w:cs="Calibri"/>
          <w:highlight w:val="yellow"/>
        </w:rPr>
        <w:t>no explanation</w:t>
      </w:r>
      <w:r w:rsidRPr="00B434FD">
        <w:rPr>
          <w:rStyle w:val="StyleUnderline"/>
          <w:rFonts w:ascii="Calibri" w:hAnsi="Calibri" w:cs="Calibri"/>
        </w:rPr>
        <w:t xml:space="preserve"> for this </w:t>
      </w:r>
      <w:r w:rsidRPr="00CA0B1B">
        <w:rPr>
          <w:rStyle w:val="StyleUnderline"/>
          <w:rFonts w:ascii="Calibri" w:hAnsi="Calibri" w:cs="Calibri"/>
          <w:highlight w:val="yellow"/>
        </w:rPr>
        <w:t>except xenophobia</w:t>
      </w:r>
      <w:r w:rsidRPr="00B434FD">
        <w:rPr>
          <w:rStyle w:val="StyleUnderline"/>
          <w:rFonts w:ascii="Calibri" w:hAnsi="Calibri" w:cs="Calibri"/>
        </w:rPr>
        <w:t>,” said Margaret D. Stock, a retired Army Reserve lieutenant colonel and immigration lawyer</w:t>
      </w:r>
      <w:r w:rsidRPr="00B434FD">
        <w:rPr>
          <w:rFonts w:cs="Calibri"/>
          <w:sz w:val="16"/>
        </w:rPr>
        <w:t xml:space="preserve"> who helped create the program. Known as </w:t>
      </w:r>
      <w:r w:rsidRPr="00B434FD">
        <w:rPr>
          <w:rStyle w:val="StyleUnderline"/>
          <w:rFonts w:ascii="Calibri" w:hAnsi="Calibri" w:cs="Calibri"/>
        </w:rPr>
        <w:t>the</w:t>
      </w:r>
      <w:r w:rsidRPr="00B434FD">
        <w:rPr>
          <w:rFonts w:cs="Calibri"/>
          <w:sz w:val="16"/>
        </w:rPr>
        <w:t xml:space="preserve"> Military Accessions Vital to the National Interest or </w:t>
      </w:r>
      <w:r w:rsidRPr="00B434FD">
        <w:rPr>
          <w:rFonts w:cs="Calibri"/>
          <w:u w:val="single"/>
        </w:rPr>
        <w:t>Mavni,</w:t>
      </w:r>
      <w:r w:rsidRPr="00B434FD">
        <w:rPr>
          <w:rFonts w:cs="Calibri"/>
          <w:sz w:val="16"/>
        </w:rPr>
        <w:t xml:space="preserve"> the </w:t>
      </w:r>
      <w:r w:rsidRPr="00B434FD">
        <w:rPr>
          <w:rStyle w:val="StyleUnderline"/>
          <w:rFonts w:ascii="Calibri" w:hAnsi="Calibri" w:cs="Calibri"/>
        </w:rPr>
        <w:t>program,</w:t>
      </w:r>
      <w:r w:rsidRPr="00B434FD">
        <w:rPr>
          <w:rFonts w:cs="Calibri"/>
          <w:sz w:val="16"/>
        </w:rPr>
        <w:t> </w:t>
      </w:r>
      <w:hyperlink r:id="rId143" w:tgtFrame="_blank" w:history="1">
        <w:r w:rsidRPr="00B434FD">
          <w:rPr>
            <w:rStyle w:val="Hyperlink"/>
            <w:rFonts w:cs="Calibri"/>
            <w:sz w:val="16"/>
          </w:rPr>
          <w:t>created during</w:t>
        </w:r>
      </w:hyperlink>
      <w:r w:rsidRPr="00B434FD">
        <w:rPr>
          <w:rFonts w:cs="Calibri"/>
          <w:sz w:val="16"/>
        </w:rPr>
        <w:t xml:space="preserve"> the George W. Bush administration, </w:t>
      </w:r>
      <w:r w:rsidRPr="00B434FD">
        <w:rPr>
          <w:rStyle w:val="StyleUnderline"/>
          <w:rFonts w:ascii="Calibri" w:hAnsi="Calibri" w:cs="Calibri"/>
        </w:rPr>
        <w:t>allows legal, nonpermanent resident immigrants to join the military and get fast track citizenship.</w:t>
      </w:r>
    </w:p>
    <w:p w:rsidR="00C10017" w:rsidRPr="00B434FD" w:rsidRDefault="00C10017" w:rsidP="00C10017">
      <w:pPr>
        <w:rPr>
          <w:rFonts w:cs="Calibri"/>
          <w:sz w:val="16"/>
        </w:rPr>
      </w:pPr>
      <w:r w:rsidRPr="00B434FD">
        <w:rPr>
          <w:rStyle w:val="StyleUnderline"/>
          <w:rFonts w:ascii="Calibri" w:hAnsi="Calibri" w:cs="Calibri"/>
        </w:rPr>
        <w:t>More than 10,000 troops have joined the military through the program — almost all of them in the Army</w:t>
      </w:r>
      <w:r w:rsidRPr="00B434FD">
        <w:rPr>
          <w:rFonts w:cs="Calibri"/>
          <w:sz w:val="16"/>
        </w:rPr>
        <w:t>. At its start, the Army touted its foreign recruits, </w:t>
      </w:r>
      <w:hyperlink r:id="rId144" w:tgtFrame="_blank" w:history="1">
        <w:r w:rsidRPr="00B434FD">
          <w:rPr>
            <w:rStyle w:val="Hyperlink"/>
            <w:rFonts w:cs="Calibri"/>
            <w:sz w:val="16"/>
          </w:rPr>
          <w:t>holding naturalization ceremonies</w:t>
        </w:r>
      </w:hyperlink>
      <w:r w:rsidRPr="00B434FD">
        <w:rPr>
          <w:rFonts w:cs="Calibri"/>
          <w:sz w:val="16"/>
        </w:rPr>
        <w:t xml:space="preserve"> with top brass in places like Times Square. But in recent years the Defense Department has tightened regulations, and thousands have been caught up in extra layers of security vetting. Increased scrutiny for the program began in the last months of the Obama administration over national security concerns. </w:t>
      </w:r>
    </w:p>
    <w:p w:rsidR="00C10017" w:rsidRPr="00B434FD" w:rsidRDefault="00C10017" w:rsidP="00C10017">
      <w:pPr>
        <w:rPr>
          <w:rFonts w:cs="Calibri"/>
          <w:sz w:val="16"/>
        </w:rPr>
      </w:pPr>
      <w:r w:rsidRPr="00B434FD">
        <w:rPr>
          <w:rStyle w:val="StyleUnderline"/>
          <w:rFonts w:ascii="Calibri" w:hAnsi="Calibri" w:cs="Calibri"/>
        </w:rPr>
        <w:t>To screen out possible terrorist or espionage threats, the military requires extensive background checks</w:t>
      </w:r>
      <w:r w:rsidRPr="00B434FD">
        <w:rPr>
          <w:rFonts w:cs="Calibri"/>
          <w:sz w:val="16"/>
        </w:rPr>
        <w:t xml:space="preserve"> that have grown more complex in the last two years. The C.I.A. and F.B.I. do background checks, and screenings include criminal history and credit, a review of at least a decade of finances, an exhaustive questionnaire and numerous lengthy interviews. Relatives, employers and neighbors are also interviewed.</w:t>
      </w:r>
    </w:p>
    <w:p w:rsidR="00C10017" w:rsidRPr="00B434FD" w:rsidRDefault="00C10017" w:rsidP="00C10017">
      <w:pPr>
        <w:rPr>
          <w:rStyle w:val="StyleUnderline"/>
          <w:rFonts w:ascii="Calibri" w:hAnsi="Calibri" w:cs="Calibri"/>
        </w:rPr>
      </w:pPr>
      <w:r w:rsidRPr="00CA0B1B">
        <w:rPr>
          <w:rStyle w:val="StyleUnderline"/>
          <w:rFonts w:ascii="Calibri" w:hAnsi="Calibri" w:cs="Calibri"/>
          <w:highlight w:val="yellow"/>
        </w:rPr>
        <w:t>The layers of clearance have grown so complex</w:t>
      </w:r>
      <w:r w:rsidRPr="00B434FD">
        <w:rPr>
          <w:rStyle w:val="StyleUnderline"/>
          <w:rFonts w:ascii="Calibri" w:hAnsi="Calibri" w:cs="Calibri"/>
        </w:rPr>
        <w:t xml:space="preserve"> that </w:t>
      </w:r>
      <w:r w:rsidRPr="00CA0B1B">
        <w:rPr>
          <w:rStyle w:val="StyleUnderline"/>
          <w:rFonts w:ascii="Calibri" w:hAnsi="Calibri" w:cs="Calibri"/>
          <w:highlight w:val="yellow"/>
        </w:rPr>
        <w:t>a backlog of several thousand cases has piled up</w:t>
      </w:r>
      <w:r w:rsidRPr="00B434FD">
        <w:rPr>
          <w:rFonts w:cs="Calibri"/>
          <w:sz w:val="16"/>
        </w:rPr>
        <w:t xml:space="preserve">. A Defense Department official testified in a recent deposition that </w:t>
      </w:r>
      <w:r w:rsidRPr="00B434FD">
        <w:rPr>
          <w:rStyle w:val="StyleUnderline"/>
          <w:rFonts w:ascii="Calibri" w:hAnsi="Calibri" w:cs="Calibri"/>
        </w:rPr>
        <w:t>it would take 10 years to clear those currently waiting to serve.</w:t>
      </w:r>
    </w:p>
    <w:p w:rsidR="00C10017" w:rsidRPr="00B434FD" w:rsidRDefault="00C10017" w:rsidP="00C10017">
      <w:pPr>
        <w:rPr>
          <w:rStyle w:val="StyleUnderline"/>
          <w:rFonts w:ascii="Calibri" w:hAnsi="Calibri" w:cs="Calibri"/>
        </w:rPr>
      </w:pPr>
      <w:r w:rsidRPr="00B434FD">
        <w:rPr>
          <w:rFonts w:cs="Calibri"/>
          <w:sz w:val="16"/>
        </w:rPr>
        <w:t xml:space="preserve"> “</w:t>
      </w:r>
      <w:r w:rsidRPr="00B434FD">
        <w:rPr>
          <w:rStyle w:val="StyleUnderline"/>
          <w:rFonts w:ascii="Calibri" w:hAnsi="Calibri" w:cs="Calibri"/>
        </w:rPr>
        <w:t>We were told they didn’t have the resources to go through all the investigations,” said Robin Jung, a South Korean immigrant and college student who enlisted through the program</w:t>
      </w:r>
      <w:r w:rsidRPr="00B434FD">
        <w:rPr>
          <w:rFonts w:cs="Calibri"/>
          <w:sz w:val="16"/>
        </w:rPr>
        <w:t xml:space="preserve">. In 2014, his brother went through the program and was given citizenship in just a few months. Mr. Jung </w:t>
      </w:r>
      <w:r w:rsidRPr="00B434FD">
        <w:rPr>
          <w:rStyle w:val="StyleUnderline"/>
          <w:rFonts w:ascii="Calibri" w:hAnsi="Calibri" w:cs="Calibri"/>
        </w:rPr>
        <w:t>has been waiting two years.</w:t>
      </w:r>
    </w:p>
    <w:p w:rsidR="00C10017" w:rsidRPr="00B434FD" w:rsidRDefault="00C10017" w:rsidP="00C10017">
      <w:pPr>
        <w:rPr>
          <w:rFonts w:cs="Calibri"/>
        </w:rPr>
      </w:pPr>
      <w:r w:rsidRPr="00CA0B1B">
        <w:rPr>
          <w:rStyle w:val="StyleUnderline"/>
          <w:rFonts w:ascii="Calibri" w:hAnsi="Calibri" w:cs="Calibri"/>
          <w:highlight w:val="yellow"/>
        </w:rPr>
        <w:t>A number of recruits have filed lawsuits claiming the delays and denials violate</w:t>
      </w:r>
      <w:r w:rsidRPr="00B434FD">
        <w:rPr>
          <w:rStyle w:val="StyleUnderline"/>
          <w:rFonts w:ascii="Calibri" w:hAnsi="Calibri" w:cs="Calibri"/>
        </w:rPr>
        <w:t xml:space="preserve"> constitutional guarantees of </w:t>
      </w:r>
      <w:r w:rsidRPr="00CA0B1B">
        <w:rPr>
          <w:rStyle w:val="StyleUnderline"/>
          <w:rFonts w:ascii="Calibri" w:hAnsi="Calibri" w:cs="Calibri"/>
          <w:highlight w:val="yellow"/>
        </w:rPr>
        <w:t>equal protection</w:t>
      </w:r>
      <w:r w:rsidRPr="00B434FD">
        <w:rPr>
          <w:rFonts w:cs="Calibri"/>
        </w:rPr>
        <w:t>.</w:t>
      </w:r>
    </w:p>
    <w:p w:rsidR="00C10017" w:rsidRPr="00B434FD" w:rsidRDefault="00C10017" w:rsidP="00C10017">
      <w:pPr>
        <w:rPr>
          <w:rFonts w:cs="Calibri"/>
          <w:sz w:val="16"/>
        </w:rPr>
      </w:pPr>
      <w:r w:rsidRPr="00CA0B1B">
        <w:rPr>
          <w:rStyle w:val="StyleUnderline"/>
          <w:rFonts w:ascii="Calibri" w:hAnsi="Calibri" w:cs="Calibri"/>
          <w:highlight w:val="yellow"/>
        </w:rPr>
        <w:t>The Defense Department responded</w:t>
      </w:r>
      <w:r w:rsidRPr="00B434FD">
        <w:rPr>
          <w:rFonts w:cs="Calibri"/>
          <w:sz w:val="16"/>
        </w:rPr>
        <w:t xml:space="preserve"> to interview requests about the delays and increase in the number of discharges with a short statement, </w:t>
      </w:r>
      <w:r w:rsidRPr="00B434FD">
        <w:rPr>
          <w:rStyle w:val="StyleUnderline"/>
          <w:rFonts w:ascii="Calibri" w:hAnsi="Calibri" w:cs="Calibri"/>
        </w:rPr>
        <w:t>saying that any recruit, including those recruited through the Mavni program, “who receives an unfavorable security screening is deemed unsuitable for military service and is administratively discharged</w:t>
      </w:r>
      <w:r w:rsidRPr="00B434FD">
        <w:rPr>
          <w:rFonts w:cs="Calibri"/>
          <w:sz w:val="16"/>
        </w:rPr>
        <w:t xml:space="preserve">. Each recruit undergoes an individualized suitability review and </w:t>
      </w:r>
      <w:r w:rsidRPr="00CA0B1B">
        <w:rPr>
          <w:rStyle w:val="StyleUnderline"/>
          <w:rFonts w:ascii="Calibri" w:hAnsi="Calibri" w:cs="Calibri"/>
          <w:highlight w:val="yellow"/>
        </w:rPr>
        <w:t>the length of time for the review is dependent upon each individual’s unique background</w:t>
      </w:r>
      <w:r w:rsidRPr="00B434FD">
        <w:rPr>
          <w:rFonts w:cs="Calibri"/>
          <w:sz w:val="16"/>
        </w:rPr>
        <w:t>.”</w:t>
      </w:r>
    </w:p>
    <w:p w:rsidR="00C10017" w:rsidRPr="00B434FD" w:rsidRDefault="00C10017" w:rsidP="00C10017">
      <w:pPr>
        <w:rPr>
          <w:rFonts w:cs="Calibri"/>
          <w:u w:val="single"/>
        </w:rPr>
      </w:pPr>
      <w:r w:rsidRPr="00B434FD">
        <w:rPr>
          <w:rFonts w:cs="Calibri"/>
          <w:sz w:val="16"/>
        </w:rPr>
        <w:t>So far, though</w:t>
      </w:r>
      <w:r w:rsidRPr="00B434FD">
        <w:rPr>
          <w:rStyle w:val="StyleUnderline"/>
          <w:rFonts w:ascii="Calibri" w:hAnsi="Calibri" w:cs="Calibri"/>
        </w:rPr>
        <w:t>, recruits in the 10-year-old program have not posed an undue security threat,</w:t>
      </w:r>
      <w:r w:rsidRPr="00B434FD">
        <w:rPr>
          <w:rFonts w:cs="Calibri"/>
          <w:sz w:val="16"/>
        </w:rPr>
        <w:t xml:space="preserve"> according to a </w:t>
      </w:r>
      <w:hyperlink r:id="rId145" w:tgtFrame="_blank" w:history="1">
        <w:r w:rsidRPr="00B434FD">
          <w:rPr>
            <w:rStyle w:val="StyleUnderline"/>
            <w:rFonts w:ascii="Calibri" w:hAnsi="Calibri" w:cs="Calibri"/>
          </w:rPr>
          <w:t>2017 report</w:t>
        </w:r>
      </w:hyperlink>
      <w:r w:rsidRPr="00B434FD">
        <w:rPr>
          <w:rStyle w:val="StyleUnderline"/>
          <w:rFonts w:ascii="Calibri" w:hAnsi="Calibri" w:cs="Calibri"/>
        </w:rPr>
        <w:t> by the RAND Corporation.</w:t>
      </w:r>
      <w:r w:rsidRPr="00B434FD">
        <w:rPr>
          <w:rFonts w:cs="Calibri"/>
          <w:sz w:val="16"/>
        </w:rPr>
        <w:t xml:space="preserve"> The report, which was never officially released</w:t>
      </w:r>
      <w:r w:rsidRPr="00B434FD">
        <w:rPr>
          <w:rStyle w:val="StyleUnderline"/>
          <w:rFonts w:ascii="Calibri" w:hAnsi="Calibri" w:cs="Calibri"/>
        </w:rPr>
        <w:t>, found that the program’s recruits were generally better educated and better performing than the average enlisted soldier</w:t>
      </w:r>
      <w:r w:rsidRPr="00B434FD">
        <w:rPr>
          <w:rFonts w:cs="Calibri"/>
          <w:sz w:val="16"/>
        </w:rPr>
        <w:t xml:space="preserve">. It also found that there had </w:t>
      </w:r>
      <w:r w:rsidRPr="00B434FD">
        <w:rPr>
          <w:rStyle w:val="StyleUnderline"/>
          <w:rFonts w:ascii="Calibri" w:hAnsi="Calibri" w:cs="Calibri"/>
        </w:rPr>
        <w:t>been no instances of terrorism or espionage connected to an immigrant recruit.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 xml:space="preserve">Uniqueness overwhelms – Immigrants not enlisted now </w:t>
      </w:r>
    </w:p>
    <w:p w:rsidR="00C10017" w:rsidRPr="00B434FD" w:rsidRDefault="00C10017" w:rsidP="00C10017">
      <w:pPr>
        <w:rPr>
          <w:rStyle w:val="Style13ptBold"/>
          <w:rFonts w:ascii="Calibri" w:hAnsi="Calibri" w:cs="Calibri"/>
        </w:rPr>
      </w:pPr>
      <w:r w:rsidRPr="00B434FD">
        <w:rPr>
          <w:rFonts w:cs="Calibri"/>
        </w:rPr>
        <w:t xml:space="preserve">Alex </w:t>
      </w:r>
      <w:r w:rsidRPr="00B434FD">
        <w:rPr>
          <w:rStyle w:val="Style13ptBold"/>
          <w:rFonts w:ascii="Calibri" w:hAnsi="Calibri" w:cs="Calibri"/>
        </w:rPr>
        <w:t>Horton</w:t>
      </w:r>
      <w:r w:rsidRPr="00B434FD">
        <w:rPr>
          <w:rFonts w:cs="Calibri"/>
        </w:rPr>
        <w:t>- contributor,, 10-18-20</w:t>
      </w:r>
      <w:r w:rsidRPr="00B434FD">
        <w:rPr>
          <w:rStyle w:val="Style13ptBold"/>
          <w:rFonts w:ascii="Calibri" w:hAnsi="Calibri" w:cs="Calibri"/>
        </w:rPr>
        <w:t>17</w:t>
      </w:r>
      <w:r w:rsidRPr="00B434FD">
        <w:rPr>
          <w:rFonts w:cs="Calibri"/>
        </w:rPr>
        <w:t>, "It looks like we’re afraid of foreigners’: Army turns away some green-card holders," https://www.washingtonpost.com/news/checkpoint/wp/2017/10/18/it-looks-like-were-afraid-of-foreigners-army-turns-away-some-green-card-holders/?noredirect=on</w:t>
      </w:r>
    </w:p>
    <w:p w:rsidR="00C10017" w:rsidRPr="00B434FD" w:rsidRDefault="00C10017" w:rsidP="00C10017">
      <w:pPr>
        <w:rPr>
          <w:rFonts w:cs="Calibri"/>
          <w:sz w:val="16"/>
        </w:rPr>
      </w:pPr>
      <w:r w:rsidRPr="00B434FD">
        <w:rPr>
          <w:rFonts w:cs="Calibri"/>
          <w:sz w:val="16"/>
        </w:rPr>
        <w:t xml:space="preserve">The </w:t>
      </w:r>
      <w:r w:rsidRPr="00CA0B1B">
        <w:rPr>
          <w:rStyle w:val="StyleUnderline"/>
          <w:rFonts w:ascii="Calibri" w:hAnsi="Calibri" w:cs="Calibri"/>
          <w:highlight w:val="yellow"/>
        </w:rPr>
        <w:t>U.S. Army has stopped enlisting some immigrants who are legal permanent residents while mandating lengthy delays for others</w:t>
      </w:r>
      <w:r w:rsidRPr="00B434FD">
        <w:rPr>
          <w:rFonts w:cs="Calibri"/>
          <w:sz w:val="16"/>
        </w:rPr>
        <w:t xml:space="preserve">, part of a controversial effort across the </w:t>
      </w:r>
      <w:r w:rsidRPr="00B434FD">
        <w:rPr>
          <w:rStyle w:val="StyleUnderline"/>
          <w:rFonts w:ascii="Calibri" w:hAnsi="Calibri" w:cs="Calibri"/>
        </w:rPr>
        <w:t>military</w:t>
      </w:r>
      <w:r w:rsidRPr="00B434FD">
        <w:rPr>
          <w:rFonts w:cs="Calibri"/>
          <w:sz w:val="16"/>
        </w:rPr>
        <w:t xml:space="preserve"> to tighten security in the ranks by </w:t>
      </w:r>
      <w:r w:rsidRPr="00CA0B1B">
        <w:rPr>
          <w:rStyle w:val="StyleUnderline"/>
          <w:rFonts w:ascii="Calibri" w:hAnsi="Calibri" w:cs="Calibri"/>
          <w:highlight w:val="yellow"/>
        </w:rPr>
        <w:t>subjecting foreign-born recruits to tougher background checks</w:t>
      </w:r>
      <w:r w:rsidRPr="00B434FD">
        <w:rPr>
          <w:rFonts w:cs="Calibri"/>
          <w:sz w:val="16"/>
        </w:rPr>
        <w:t>.</w:t>
      </w:r>
    </w:p>
    <w:p w:rsidR="00C10017" w:rsidRPr="00B434FD" w:rsidRDefault="00C10017" w:rsidP="00C10017">
      <w:pPr>
        <w:rPr>
          <w:rStyle w:val="StyleUnderline"/>
          <w:rFonts w:ascii="Calibri" w:hAnsi="Calibri" w:cs="Calibri"/>
        </w:rPr>
      </w:pPr>
      <w:r w:rsidRPr="00B434FD">
        <w:rPr>
          <w:rFonts w:cs="Calibri"/>
          <w:sz w:val="16"/>
        </w:rPr>
        <w:t xml:space="preserve">Implemented late last week, </w:t>
      </w:r>
      <w:r w:rsidRPr="00B434FD">
        <w:rPr>
          <w:rStyle w:val="StyleUnderline"/>
          <w:rFonts w:ascii="Calibri" w:hAnsi="Calibri" w:cs="Calibri"/>
        </w:rPr>
        <w:t>the new policy halts indefinitely all enlistments involving green-card holders seeking to join the Army Reserve and National Guard</w:t>
      </w:r>
      <w:r w:rsidRPr="00B434FD">
        <w:rPr>
          <w:rFonts w:cs="Calibri"/>
          <w:sz w:val="16"/>
        </w:rPr>
        <w:t>, which is a part-time military service commitment. </w:t>
      </w:r>
      <w:r w:rsidRPr="00CA0B1B">
        <w:rPr>
          <w:rStyle w:val="StyleUnderline"/>
          <w:rFonts w:ascii="Calibri" w:hAnsi="Calibri" w:cs="Calibri"/>
          <w:highlight w:val="yellow"/>
        </w:rPr>
        <w:t>Green-card holders</w:t>
      </w:r>
      <w:r w:rsidRPr="00B434FD">
        <w:rPr>
          <w:rStyle w:val="StyleUnderline"/>
          <w:rFonts w:ascii="Calibri" w:hAnsi="Calibri" w:cs="Calibri"/>
        </w:rPr>
        <w:t xml:space="preserve"> seeking to become full-time soldiers remain eligible to enlist in the active-duty Army,</w:t>
      </w:r>
      <w:r w:rsidRPr="00B434FD">
        <w:rPr>
          <w:rFonts w:cs="Calibri"/>
          <w:sz w:val="16"/>
        </w:rPr>
        <w:t xml:space="preserve"> but they are </w:t>
      </w:r>
      <w:r w:rsidRPr="00CA0B1B">
        <w:rPr>
          <w:rStyle w:val="StyleUnderline"/>
          <w:rFonts w:ascii="Calibri" w:hAnsi="Calibri" w:cs="Calibri"/>
          <w:highlight w:val="yellow"/>
        </w:rPr>
        <w:t>no longer allowed to start basic training before their background checks are complete — a process that could take a year or more.</w:t>
      </w:r>
    </w:p>
    <w:p w:rsidR="00C10017" w:rsidRPr="00B434FD" w:rsidRDefault="00C10017" w:rsidP="00C10017">
      <w:pPr>
        <w:rPr>
          <w:rFonts w:cs="Calibri"/>
          <w:sz w:val="16"/>
        </w:rPr>
      </w:pPr>
      <w:r w:rsidRPr="00CA0B1B">
        <w:rPr>
          <w:rStyle w:val="StyleUnderline"/>
          <w:rFonts w:ascii="Calibri" w:hAnsi="Calibri" w:cs="Calibri"/>
          <w:highlight w:val="yellow"/>
        </w:rPr>
        <w:t>Caught up in policy changes are</w:t>
      </w:r>
      <w:r w:rsidRPr="00B434FD">
        <w:rPr>
          <w:rStyle w:val="StyleUnderline"/>
          <w:rFonts w:ascii="Calibri" w:hAnsi="Calibri" w:cs="Calibri"/>
        </w:rPr>
        <w:t xml:space="preserve"> potentially </w:t>
      </w:r>
      <w:r w:rsidRPr="00CA0B1B">
        <w:rPr>
          <w:rStyle w:val="StyleUnderline"/>
          <w:rFonts w:ascii="Calibri" w:hAnsi="Calibri" w:cs="Calibri"/>
          <w:highlight w:val="yellow"/>
        </w:rPr>
        <w:t>hundreds of immigrants already in the Army’s recruiting pipeline, and thousands more who would have followed</w:t>
      </w:r>
      <w:r w:rsidRPr="00B434FD">
        <w:rPr>
          <w:rStyle w:val="StyleUnderline"/>
          <w:rFonts w:ascii="Calibri" w:hAnsi="Calibri" w:cs="Calibri"/>
        </w:rPr>
        <w:t>. Many</w:t>
      </w:r>
      <w:r w:rsidRPr="00B434FD">
        <w:rPr>
          <w:rFonts w:cs="Calibri"/>
          <w:sz w:val="16"/>
        </w:rPr>
        <w:t xml:space="preserve"> have prioritized military service </w:t>
      </w:r>
      <w:r w:rsidRPr="00B434FD">
        <w:rPr>
          <w:rStyle w:val="StyleUnderline"/>
          <w:rFonts w:ascii="Calibri" w:hAnsi="Calibri" w:cs="Calibri"/>
        </w:rPr>
        <w:t>with the goal of gaining fast-tracked citizenship</w:t>
      </w:r>
      <w:r w:rsidRPr="00B434FD">
        <w:rPr>
          <w:rFonts w:cs="Calibri"/>
          <w:sz w:val="16"/>
        </w:rPr>
        <w:t> — a perk the Army can offer as it competes with the private sector for talented applicants.</w:t>
      </w:r>
    </w:p>
    <w:p w:rsidR="00C10017" w:rsidRPr="00B434FD" w:rsidRDefault="00C10017" w:rsidP="00C10017">
      <w:pPr>
        <w:rPr>
          <w:rFonts w:cs="Calibri"/>
          <w:sz w:val="16"/>
        </w:rPr>
      </w:pPr>
      <w:r w:rsidRPr="00B434FD">
        <w:rPr>
          <w:rStyle w:val="StyleUnderline"/>
          <w:rFonts w:ascii="Calibri" w:hAnsi="Calibri" w:cs="Calibri"/>
        </w:rPr>
        <w:t xml:space="preserve">The Pentagon defends this and related measures </w:t>
      </w:r>
      <w:r w:rsidRPr="00B434FD">
        <w:rPr>
          <w:rFonts w:cs="Calibri"/>
          <w:sz w:val="16"/>
        </w:rPr>
        <w:t>implemented in recent months</w:t>
      </w:r>
      <w:r w:rsidRPr="00B434FD">
        <w:rPr>
          <w:rStyle w:val="StyleUnderline"/>
          <w:rFonts w:ascii="Calibri" w:hAnsi="Calibri" w:cs="Calibri"/>
        </w:rPr>
        <w:t>, claiming they’re necessary to prevent terrorists and foreign agents from infiltrating the American military</w:t>
      </w:r>
      <w:r w:rsidRPr="00B434FD">
        <w:rPr>
          <w:rFonts w:cs="Calibri"/>
          <w:sz w:val="16"/>
        </w:rPr>
        <w:t>.</w:t>
      </w:r>
    </w:p>
    <w:p w:rsidR="00C10017" w:rsidRPr="00B434FD" w:rsidRDefault="00C10017" w:rsidP="00C10017">
      <w:pPr>
        <w:rPr>
          <w:rStyle w:val="StyleUnderline"/>
          <w:rFonts w:ascii="Calibri" w:hAnsi="Calibri" w:cs="Calibri"/>
        </w:rPr>
      </w:pPr>
      <w:r w:rsidRPr="00CA0B1B">
        <w:rPr>
          <w:rStyle w:val="Emphasis"/>
          <w:rFonts w:cs="Calibri"/>
          <w:highlight w:val="yellow"/>
        </w:rPr>
        <w:t>Critics deride the moves as potentially unlawful, and that they’ll turn away prospective troops who possess l</w:t>
      </w:r>
      <w:r w:rsidRPr="00B434FD">
        <w:rPr>
          <w:rStyle w:val="Emphasis"/>
          <w:rFonts w:cs="Calibri"/>
        </w:rPr>
        <w:t xml:space="preserve">anguage and medical </w:t>
      </w:r>
      <w:r w:rsidRPr="00CA0B1B">
        <w:rPr>
          <w:rStyle w:val="Emphasis"/>
          <w:rFonts w:cs="Calibri"/>
          <w:highlight w:val="yellow"/>
        </w:rPr>
        <w:t>skills desperately needed</w:t>
      </w:r>
      <w:r w:rsidRPr="00B434FD">
        <w:rPr>
          <w:rStyle w:val="Emphasis"/>
          <w:rFonts w:cs="Calibri"/>
        </w:rPr>
        <w:t xml:space="preserve"> throughout the armed forces</w:t>
      </w:r>
      <w:r w:rsidRPr="00B434FD">
        <w:rPr>
          <w:rStyle w:val="StyleUnderline"/>
          <w:rFonts w:ascii="Calibri" w:hAnsi="Calibri" w:cs="Calibri"/>
        </w:rPr>
        <w:t>. The</w:t>
      </w:r>
      <w:r w:rsidRPr="00B434FD">
        <w:rPr>
          <w:rFonts w:cs="Calibri"/>
          <w:sz w:val="16"/>
        </w:rPr>
        <w:t xml:space="preserve"> piecemeal</w:t>
      </w:r>
      <w:r w:rsidRPr="00B434FD">
        <w:rPr>
          <w:rStyle w:val="StyleUnderline"/>
          <w:rFonts w:ascii="Calibri" w:hAnsi="Calibri" w:cs="Calibri"/>
        </w:rPr>
        <w:t>, secretive manner in which these new rules have been adopted has caused widespread confusion for recruits and recruiters alike</w:t>
      </w:r>
      <w:r w:rsidRPr="00B434FD">
        <w:rPr>
          <w:rFonts w:cs="Calibri"/>
          <w:sz w:val="16"/>
        </w:rPr>
        <w:t xml:space="preserve">, opponents say, </w:t>
      </w:r>
      <w:r w:rsidRPr="00B434FD">
        <w:rPr>
          <w:rStyle w:val="StyleUnderline"/>
          <w:rFonts w:ascii="Calibri" w:hAnsi="Calibri" w:cs="Calibri"/>
        </w:rPr>
        <w:t xml:space="preserve">and </w:t>
      </w:r>
      <w:r w:rsidRPr="00CA0B1B">
        <w:rPr>
          <w:rStyle w:val="StyleUnderline"/>
          <w:rFonts w:ascii="Calibri" w:hAnsi="Calibri" w:cs="Calibri"/>
          <w:highlight w:val="yellow"/>
        </w:rPr>
        <w:t>sends a terrible message.</w:t>
      </w:r>
    </w:p>
    <w:p w:rsidR="00C10017" w:rsidRPr="00B434FD" w:rsidRDefault="00C10017" w:rsidP="00C10017">
      <w:pPr>
        <w:rPr>
          <w:rStyle w:val="StyleUnderline"/>
          <w:rFonts w:ascii="Calibri" w:hAnsi="Calibri" w:cs="Calibri"/>
        </w:rPr>
      </w:pPr>
      <w:r w:rsidRPr="00B434FD">
        <w:rPr>
          <w:rFonts w:cs="Calibri"/>
          <w:sz w:val="16"/>
        </w:rPr>
        <w:t>“</w:t>
      </w:r>
      <w:r w:rsidRPr="00B434FD">
        <w:rPr>
          <w:rStyle w:val="StyleUnderline"/>
          <w:rFonts w:ascii="Calibri" w:hAnsi="Calibri" w:cs="Calibri"/>
        </w:rPr>
        <w:t>It looks like we’re now afraid of foreigners in the military. And that means mission failure,” said Margaret Stock,</w:t>
      </w:r>
      <w:r w:rsidRPr="00B434FD">
        <w:rPr>
          <w:rFonts w:cs="Calibri"/>
          <w:sz w:val="16"/>
        </w:rPr>
        <w:t xml:space="preserve"> a retired Army officer who created an </w:t>
      </w:r>
      <w:hyperlink r:id="rId146" w:history="1">
        <w:r w:rsidRPr="00B434FD">
          <w:rPr>
            <w:rStyle w:val="Hyperlink"/>
            <w:rFonts w:cs="Calibri"/>
            <w:sz w:val="16"/>
          </w:rPr>
          <w:t>immigrant recruitment program for the military</w:t>
        </w:r>
      </w:hyperlink>
      <w:r w:rsidRPr="00B434FD">
        <w:rPr>
          <w:rFonts w:cs="Calibri"/>
          <w:sz w:val="16"/>
        </w:rPr>
        <w:t xml:space="preserve">. </w:t>
      </w:r>
      <w:r w:rsidRPr="00B434FD">
        <w:rPr>
          <w:rStyle w:val="StyleUnderline"/>
          <w:rFonts w:ascii="Calibri" w:hAnsi="Calibri" w:cs="Calibri"/>
        </w:rPr>
        <w:t>“If you’re going to be deployed in more than 100 countries to fight a global war, you can’t be afraid of foreigners.”</w:t>
      </w:r>
    </w:p>
    <w:p w:rsidR="00C10017" w:rsidRPr="00B434FD" w:rsidRDefault="00C10017" w:rsidP="00C10017">
      <w:pPr>
        <w:rPr>
          <w:rFonts w:cs="Calibri"/>
          <w:sz w:val="16"/>
        </w:rPr>
      </w:pPr>
    </w:p>
    <w:p w:rsidR="00C10017" w:rsidRPr="00B434FD" w:rsidRDefault="00C10017" w:rsidP="00C10017">
      <w:pPr>
        <w:pStyle w:val="Heading4"/>
        <w:rPr>
          <w:rFonts w:cs="Calibri"/>
        </w:rPr>
      </w:pPr>
      <w:r w:rsidRPr="00B434FD">
        <w:rPr>
          <w:rFonts w:cs="Calibri"/>
        </w:rPr>
        <w:t>NU—Immigrants being discharged now</w:t>
      </w:r>
    </w:p>
    <w:p w:rsidR="00C10017" w:rsidRPr="00B434FD" w:rsidRDefault="00C10017" w:rsidP="00C10017">
      <w:pPr>
        <w:rPr>
          <w:rFonts w:cs="Calibri"/>
        </w:rPr>
      </w:pPr>
      <w:r w:rsidRPr="00B434FD">
        <w:rPr>
          <w:rStyle w:val="Style13ptBold"/>
          <w:rFonts w:ascii="Calibri" w:hAnsi="Calibri" w:cs="Calibri"/>
        </w:rPr>
        <w:t>Time 7/5</w:t>
      </w:r>
      <w:r w:rsidRPr="00B434FD">
        <w:rPr>
          <w:rFonts w:cs="Calibri"/>
        </w:rPr>
        <w:t>/18</w:t>
      </w:r>
    </w:p>
    <w:p w:rsidR="00C10017" w:rsidRPr="00B434FD" w:rsidRDefault="00C10017" w:rsidP="00C10017">
      <w:pPr>
        <w:rPr>
          <w:rFonts w:cs="Calibri"/>
        </w:rPr>
      </w:pPr>
      <w:r w:rsidRPr="00B434FD">
        <w:rPr>
          <w:rFonts w:cs="Calibri"/>
        </w:rPr>
        <w:t xml:space="preserve">“The U.S. Army Is Quietly Discharging Immigrant Recruits”, </w:t>
      </w:r>
      <w:hyperlink r:id="rId147" w:history="1">
        <w:r w:rsidRPr="00B434FD">
          <w:rPr>
            <w:rStyle w:val="Hyperlink"/>
            <w:rFonts w:cs="Calibri"/>
          </w:rPr>
          <w:t>http://time.com/5331398/us-army-immigrant-recruits-discharged/</w:t>
        </w:r>
      </w:hyperlink>
    </w:p>
    <w:p w:rsidR="00C10017" w:rsidRPr="00B434FD" w:rsidRDefault="00C10017" w:rsidP="00C10017">
      <w:pPr>
        <w:rPr>
          <w:rFonts w:cs="Calibri"/>
        </w:rPr>
      </w:pPr>
      <w:r w:rsidRPr="00B434FD">
        <w:rPr>
          <w:rFonts w:cs="Calibri"/>
        </w:rPr>
        <w:t xml:space="preserve">(SAN ANTONIO) — Some </w:t>
      </w:r>
      <w:r w:rsidRPr="00CA0B1B">
        <w:rPr>
          <w:rStyle w:val="StyleUnderline"/>
          <w:rFonts w:ascii="Calibri" w:hAnsi="Calibri" w:cs="Calibri"/>
          <w:highlight w:val="yellow"/>
        </w:rPr>
        <w:t>immigrant U.S. Army reservists and recruits who enlisted in the military</w:t>
      </w:r>
      <w:r w:rsidRPr="00B434FD">
        <w:rPr>
          <w:rFonts w:cs="Calibri"/>
        </w:rPr>
        <w:t xml:space="preserve"> with a promised path to citizenship </w:t>
      </w:r>
      <w:r w:rsidRPr="00CA0B1B">
        <w:rPr>
          <w:rStyle w:val="Emphasis"/>
          <w:rFonts w:cs="Calibri"/>
          <w:highlight w:val="yellow"/>
        </w:rPr>
        <w:t>are being abruptly discharged</w:t>
      </w:r>
      <w:r w:rsidRPr="00B434FD">
        <w:rPr>
          <w:rFonts w:cs="Calibri"/>
        </w:rPr>
        <w:t>, the Associated Press has learned.</w:t>
      </w:r>
    </w:p>
    <w:p w:rsidR="00C10017" w:rsidRPr="00B434FD" w:rsidRDefault="00C10017" w:rsidP="00C10017">
      <w:pPr>
        <w:rPr>
          <w:rFonts w:cs="Calibri"/>
        </w:rPr>
      </w:pPr>
      <w:r w:rsidRPr="00B434FD">
        <w:rPr>
          <w:rFonts w:cs="Calibri"/>
        </w:rPr>
        <w:t>The AP was unable to quantify how many men and women who enlisted through the special recruitment program have been booted from the Army, but immigration attorneys say they know of more than 40 who have been discharged or whose status has become questionable, jeopardizing their futures.</w:t>
      </w:r>
    </w:p>
    <w:p w:rsidR="00C10017" w:rsidRPr="00B434FD" w:rsidRDefault="00C10017" w:rsidP="00C10017">
      <w:pPr>
        <w:rPr>
          <w:rFonts w:cs="Calibri"/>
        </w:rPr>
      </w:pPr>
      <w:r w:rsidRPr="00B434FD">
        <w:rPr>
          <w:rFonts w:cs="Calibri"/>
        </w:rPr>
        <w:t>“It was my dream to serve in the military,” said reservist Lucas Calixto, a Brazilian immigrant who filed a lawsuit against the Army last week. “Since this country has been so good to me, I thought it was the least I could do to give back to my adopted country and serve in the United States military.”</w:t>
      </w:r>
    </w:p>
    <w:p w:rsidR="00C10017" w:rsidRPr="00B434FD" w:rsidRDefault="00C10017" w:rsidP="00C10017">
      <w:pPr>
        <w:rPr>
          <w:rFonts w:cs="Calibri"/>
        </w:rPr>
      </w:pPr>
      <w:r w:rsidRPr="00CA0B1B">
        <w:rPr>
          <w:rStyle w:val="StyleUnderline"/>
          <w:rFonts w:ascii="Calibri" w:hAnsi="Calibri" w:cs="Calibri"/>
          <w:highlight w:val="yellow"/>
        </w:rPr>
        <w:t>Some of the service members say they were not told why they were being discharged</w:t>
      </w:r>
      <w:r w:rsidRPr="00B434FD">
        <w:rPr>
          <w:rFonts w:cs="Calibri"/>
        </w:rPr>
        <w:t xml:space="preserve">. </w:t>
      </w:r>
      <w:r w:rsidRPr="00CA0B1B">
        <w:rPr>
          <w:rStyle w:val="StyleUnderline"/>
          <w:rFonts w:ascii="Calibri" w:hAnsi="Calibri" w:cs="Calibri"/>
          <w:highlight w:val="yellow"/>
        </w:rPr>
        <w:t>Others</w:t>
      </w:r>
      <w:r w:rsidRPr="00B434FD">
        <w:rPr>
          <w:rFonts w:cs="Calibri"/>
        </w:rPr>
        <w:t xml:space="preserve"> who pressed for answers </w:t>
      </w:r>
      <w:r w:rsidRPr="00CA0B1B">
        <w:rPr>
          <w:rStyle w:val="Emphasis"/>
          <w:rFonts w:cs="Calibri"/>
          <w:highlight w:val="yellow"/>
        </w:rPr>
        <w:t>said the Army informed them they’d been labeled as security risks</w:t>
      </w:r>
      <w:r w:rsidRPr="00B434FD">
        <w:rPr>
          <w:rStyle w:val="StyleUnderline"/>
          <w:rFonts w:ascii="Calibri" w:hAnsi="Calibri" w:cs="Calibri"/>
        </w:rPr>
        <w:t xml:space="preserve"> because they have relatives abroad or because the Defense Department had not completed background checks on them</w:t>
      </w:r>
      <w:r w:rsidRPr="00B434FD">
        <w:rPr>
          <w:rFonts w:cs="Calibri"/>
        </w:rPr>
        <w:t>.</w:t>
      </w:r>
    </w:p>
    <w:p w:rsidR="00C10017" w:rsidRPr="00B434FD" w:rsidRDefault="00C10017" w:rsidP="00C10017">
      <w:pPr>
        <w:rPr>
          <w:rFonts w:cs="Calibri"/>
        </w:rPr>
      </w:pPr>
      <w:r w:rsidRPr="00B434FD">
        <w:rPr>
          <w:rFonts w:cs="Calibri"/>
        </w:rPr>
        <w:t>Spokespeople for the Pentagon and the Army said that, due to the pending litigation, they were unable to explain the discharges or respond to questions about whether there have been policy changes in any of the military branches.</w:t>
      </w:r>
    </w:p>
    <w:p w:rsidR="00C10017" w:rsidRPr="00B434FD" w:rsidRDefault="00C10017" w:rsidP="00C10017">
      <w:pPr>
        <w:rPr>
          <w:rFonts w:cs="Calibri"/>
        </w:rPr>
      </w:pPr>
      <w:r w:rsidRPr="00B434FD">
        <w:rPr>
          <w:rFonts w:cs="Calibri"/>
        </w:rPr>
        <w:t xml:space="preserve">Eligible recruits are required to have legal status in the U.S., such as a student visa, before enlisting. </w:t>
      </w:r>
      <w:r w:rsidRPr="00CA0B1B">
        <w:rPr>
          <w:rStyle w:val="StyleUnderline"/>
          <w:rFonts w:ascii="Calibri" w:hAnsi="Calibri" w:cs="Calibri"/>
          <w:highlight w:val="yellow"/>
        </w:rPr>
        <w:t>More than 5,000 immigrants were recruited into the program in 2016, and an estimated 10,000 are currently serving</w:t>
      </w:r>
      <w:r w:rsidRPr="00B434FD">
        <w:rPr>
          <w:rFonts w:cs="Calibri"/>
        </w:rPr>
        <w:t>. Most go the Army, but some also go to the other military branches.</w:t>
      </w:r>
    </w:p>
    <w:p w:rsidR="00C10017" w:rsidRPr="00B434FD" w:rsidRDefault="00C10017" w:rsidP="00C10017">
      <w:pPr>
        <w:rPr>
          <w:rFonts w:cs="Calibri"/>
        </w:rPr>
      </w:pPr>
      <w:r w:rsidRPr="00B434FD">
        <w:rPr>
          <w:rFonts w:cs="Calibri"/>
        </w:rPr>
        <w:t xml:space="preserve">To become citizens, the service members need an honorable service designation, which can come after even just a few days at boot camp. But </w:t>
      </w:r>
      <w:r w:rsidRPr="00CA0B1B">
        <w:rPr>
          <w:rStyle w:val="StyleUnderline"/>
          <w:rFonts w:ascii="Calibri" w:hAnsi="Calibri" w:cs="Calibri"/>
          <w:highlight w:val="yellow"/>
        </w:rPr>
        <w:t>the recently discharged service members have had their basic training delayed, so they can’t be naturalized</w:t>
      </w:r>
      <w:r w:rsidRPr="00B434FD">
        <w:rPr>
          <w:rFonts w:cs="Calibri"/>
        </w:rPr>
        <w:t>.</w:t>
      </w:r>
    </w:p>
    <w:p w:rsidR="00C10017" w:rsidRPr="00B434FD" w:rsidRDefault="00C10017" w:rsidP="00C10017">
      <w:pPr>
        <w:pStyle w:val="Heading4"/>
        <w:rPr>
          <w:rFonts w:cs="Calibri"/>
        </w:rPr>
      </w:pPr>
      <w:r w:rsidRPr="00B434FD">
        <w:rPr>
          <w:rFonts w:cs="Calibri"/>
        </w:rPr>
        <w:t>SQ discharges thumps the military—immigrant recruits outperform American recruits</w:t>
      </w:r>
    </w:p>
    <w:p w:rsidR="00C10017" w:rsidRPr="00B434FD" w:rsidRDefault="00C10017" w:rsidP="00C10017">
      <w:pPr>
        <w:rPr>
          <w:rFonts w:cs="Calibri"/>
        </w:rPr>
      </w:pPr>
      <w:r w:rsidRPr="00B434FD">
        <w:rPr>
          <w:rStyle w:val="Style13ptBold"/>
          <w:rFonts w:ascii="Calibri" w:hAnsi="Calibri" w:cs="Calibri"/>
        </w:rPr>
        <w:t>Time 7/5</w:t>
      </w:r>
      <w:r w:rsidRPr="00B434FD">
        <w:rPr>
          <w:rFonts w:cs="Calibri"/>
        </w:rPr>
        <w:t>/18</w:t>
      </w:r>
    </w:p>
    <w:p w:rsidR="00C10017" w:rsidRPr="00B434FD" w:rsidRDefault="00C10017" w:rsidP="00C10017">
      <w:pPr>
        <w:rPr>
          <w:rFonts w:cs="Calibri"/>
        </w:rPr>
      </w:pPr>
      <w:r w:rsidRPr="00B434FD">
        <w:rPr>
          <w:rFonts w:cs="Calibri"/>
        </w:rPr>
        <w:t xml:space="preserve">“The U.S. Army Is Quietly Discharging Immigrant Recruits”, </w:t>
      </w:r>
      <w:hyperlink r:id="rId148" w:history="1">
        <w:r w:rsidRPr="00B434FD">
          <w:rPr>
            <w:rStyle w:val="Hyperlink"/>
            <w:rFonts w:cs="Calibri"/>
          </w:rPr>
          <w:t>http://time.com/5331398/us-army-immigrant-recruits-discharged/</w:t>
        </w:r>
      </w:hyperlink>
    </w:p>
    <w:p w:rsidR="00C10017" w:rsidRPr="00B434FD" w:rsidRDefault="00C10017" w:rsidP="00C10017">
      <w:pPr>
        <w:rPr>
          <w:rFonts w:cs="Calibri"/>
        </w:rPr>
      </w:pPr>
      <w:r w:rsidRPr="00B434FD">
        <w:rPr>
          <w:rFonts w:cs="Calibri"/>
        </w:rPr>
        <w:t xml:space="preserve">Since Sept. 11, 2001, </w:t>
      </w:r>
      <w:r w:rsidRPr="00B434FD">
        <w:rPr>
          <w:rStyle w:val="StyleUnderline"/>
          <w:rFonts w:ascii="Calibri" w:hAnsi="Calibri" w:cs="Calibri"/>
        </w:rPr>
        <w:t>nearly 110,000 members of the Armed Forces have gained citizenship</w:t>
      </w:r>
      <w:r w:rsidRPr="00B434FD">
        <w:rPr>
          <w:rFonts w:cs="Calibri"/>
        </w:rPr>
        <w:t xml:space="preserve"> by serving in the U.S. military, according to the Defense Department.</w:t>
      </w:r>
    </w:p>
    <w:p w:rsidR="00C10017" w:rsidRPr="00B434FD" w:rsidRDefault="00C10017" w:rsidP="00C10017">
      <w:pPr>
        <w:rPr>
          <w:rFonts w:cs="Calibri"/>
        </w:rPr>
      </w:pPr>
      <w:r w:rsidRPr="00CA0B1B">
        <w:rPr>
          <w:rStyle w:val="StyleUnderline"/>
          <w:rFonts w:ascii="Calibri" w:hAnsi="Calibri" w:cs="Calibri"/>
          <w:highlight w:val="yellow"/>
        </w:rPr>
        <w:t>Many service members recruited through the program have proven to be exemplary</w:t>
      </w:r>
      <w:r w:rsidRPr="00B434FD">
        <w:rPr>
          <w:rFonts w:cs="Calibri"/>
        </w:rPr>
        <w:t>. In 2012, then-Sgt. Saral K. Shrestha, originally from Nepal, was named U.S. Army Soldier of the Year.</w:t>
      </w:r>
    </w:p>
    <w:p w:rsidR="00C10017" w:rsidRPr="00B434FD" w:rsidRDefault="00C10017" w:rsidP="00C10017">
      <w:pPr>
        <w:rPr>
          <w:rFonts w:cs="Calibri"/>
        </w:rPr>
      </w:pPr>
      <w:r w:rsidRPr="00B434FD">
        <w:rPr>
          <w:rFonts w:cs="Calibri"/>
        </w:rPr>
        <w:t xml:space="preserve">In general, the </w:t>
      </w:r>
      <w:r w:rsidRPr="00CA0B1B">
        <w:rPr>
          <w:rStyle w:val="Emphasis"/>
          <w:rFonts w:cs="Calibri"/>
          <w:highlight w:val="yellow"/>
        </w:rPr>
        <w:t>immigrant recruits have been more cost-effective, outperforming their fellow soldiers in the areas of attrition, performance, education and promotions</w:t>
      </w:r>
      <w:r w:rsidRPr="00B434FD">
        <w:rPr>
          <w:rFonts w:cs="Calibri"/>
        </w:rPr>
        <w:t xml:space="preserve">, </w:t>
      </w:r>
      <w:r w:rsidRPr="00B434FD">
        <w:rPr>
          <w:rStyle w:val="StyleUnderline"/>
          <w:rFonts w:ascii="Calibri" w:hAnsi="Calibri" w:cs="Calibri"/>
        </w:rPr>
        <w:t>according to</w:t>
      </w:r>
      <w:r w:rsidRPr="00B434FD">
        <w:rPr>
          <w:rFonts w:cs="Calibri"/>
        </w:rPr>
        <w:t xml:space="preserve"> a recently released review by </w:t>
      </w:r>
      <w:r w:rsidRPr="00B434FD">
        <w:rPr>
          <w:rStyle w:val="StyleUnderline"/>
          <w:rFonts w:ascii="Calibri" w:hAnsi="Calibri" w:cs="Calibri"/>
        </w:rPr>
        <w:t>the RAND Corporation</w:t>
      </w:r>
      <w:r w:rsidRPr="00B434FD">
        <w:rPr>
          <w:rFonts w:cs="Calibri"/>
        </w:rPr>
        <w:t>, a nonprofit research institution.</w:t>
      </w:r>
    </w:p>
    <w:p w:rsidR="00C10017" w:rsidRPr="00B434FD" w:rsidRDefault="00C10017" w:rsidP="00C10017">
      <w:pPr>
        <w:pStyle w:val="Heading4"/>
        <w:rPr>
          <w:rFonts w:cs="Calibri"/>
        </w:rPr>
      </w:pPr>
      <w:r w:rsidRPr="00B434FD">
        <w:rPr>
          <w:rFonts w:cs="Calibri"/>
        </w:rPr>
        <w:t>SQ discharges increasing now—decks War on Terrorism</w:t>
      </w:r>
    </w:p>
    <w:p w:rsidR="00C10017" w:rsidRPr="00B434FD" w:rsidRDefault="00C10017" w:rsidP="00C10017">
      <w:pPr>
        <w:rPr>
          <w:rFonts w:cs="Calibri"/>
        </w:rPr>
      </w:pPr>
      <w:r w:rsidRPr="00B434FD">
        <w:rPr>
          <w:rStyle w:val="Style13ptBold"/>
          <w:rFonts w:ascii="Calibri" w:hAnsi="Calibri" w:cs="Calibri"/>
        </w:rPr>
        <w:t>Time 7/5</w:t>
      </w:r>
      <w:r w:rsidRPr="00B434FD">
        <w:rPr>
          <w:rFonts w:cs="Calibri"/>
        </w:rPr>
        <w:t>/18</w:t>
      </w:r>
    </w:p>
    <w:p w:rsidR="00C10017" w:rsidRPr="00B434FD" w:rsidRDefault="00C10017" w:rsidP="00C10017">
      <w:pPr>
        <w:rPr>
          <w:rFonts w:cs="Calibri"/>
        </w:rPr>
      </w:pPr>
      <w:r w:rsidRPr="00B434FD">
        <w:rPr>
          <w:rFonts w:cs="Calibri"/>
        </w:rPr>
        <w:t xml:space="preserve">“The U.S. Army Is Quietly Discharging Immigrant Recruits”, </w:t>
      </w:r>
      <w:hyperlink r:id="rId149" w:history="1">
        <w:r w:rsidRPr="00B434FD">
          <w:rPr>
            <w:rStyle w:val="Hyperlink"/>
            <w:rFonts w:cs="Calibri"/>
          </w:rPr>
          <w:t>http://time.com/5331398/us-army-immigrant-recruits-discharged/</w:t>
        </w:r>
      </w:hyperlink>
    </w:p>
    <w:p w:rsidR="00C10017" w:rsidRPr="00B434FD" w:rsidRDefault="00C10017" w:rsidP="00C10017">
      <w:pPr>
        <w:rPr>
          <w:rFonts w:cs="Calibri"/>
        </w:rPr>
      </w:pPr>
      <w:r w:rsidRPr="00B434FD">
        <w:rPr>
          <w:rFonts w:cs="Calibri"/>
        </w:rPr>
        <w:t xml:space="preserve">Margaret </w:t>
      </w:r>
      <w:r w:rsidRPr="00CA0B1B">
        <w:rPr>
          <w:rStyle w:val="StyleUnderline"/>
          <w:rFonts w:ascii="Calibri" w:hAnsi="Calibri" w:cs="Calibri"/>
          <w:highlight w:val="yellow"/>
        </w:rPr>
        <w:t>Stock</w:t>
      </w:r>
      <w:r w:rsidRPr="00B434FD">
        <w:rPr>
          <w:rFonts w:cs="Calibri"/>
        </w:rPr>
        <w:t xml:space="preserve">, an Alaska-based immigration attorney and a retired Army Reserve lieutenant colonel who </w:t>
      </w:r>
      <w:r w:rsidRPr="00B434FD">
        <w:rPr>
          <w:rStyle w:val="StyleUnderline"/>
          <w:rFonts w:ascii="Calibri" w:hAnsi="Calibri" w:cs="Calibri"/>
        </w:rPr>
        <w:t>helped create the immigrant recruitment program</w:t>
      </w:r>
      <w:r w:rsidRPr="00B434FD">
        <w:rPr>
          <w:rFonts w:cs="Calibri"/>
        </w:rPr>
        <w:t xml:space="preserve">, </w:t>
      </w:r>
      <w:r w:rsidRPr="00CA0B1B">
        <w:rPr>
          <w:rStyle w:val="Emphasis"/>
          <w:rFonts w:cs="Calibri"/>
          <w:highlight w:val="yellow"/>
        </w:rPr>
        <w:t>said she’s been inundated over the past several days by recruits who have been abruptly discharged</w:t>
      </w:r>
      <w:r w:rsidRPr="00B434FD">
        <w:rPr>
          <w:rFonts w:cs="Calibri"/>
        </w:rPr>
        <w:t>.</w:t>
      </w:r>
    </w:p>
    <w:p w:rsidR="00C10017" w:rsidRPr="00B434FD" w:rsidRDefault="00C10017" w:rsidP="00C10017">
      <w:pPr>
        <w:rPr>
          <w:rFonts w:cs="Calibri"/>
        </w:rPr>
      </w:pPr>
      <w:r w:rsidRPr="00CA0B1B">
        <w:rPr>
          <w:rStyle w:val="Emphasis"/>
          <w:rFonts w:cs="Calibri"/>
          <w:highlight w:val="yellow"/>
        </w:rPr>
        <w:t>All had signed enlistment contracts and taken an Army oath</w:t>
      </w:r>
      <w:r w:rsidRPr="00B434FD">
        <w:rPr>
          <w:rFonts w:cs="Calibri"/>
        </w:rPr>
        <w:t>, Stock said. Many were reservists who had been attending unit drills, receiving pay and undergoing training, while others had been in a “delayed entry” program, she said.</w:t>
      </w:r>
    </w:p>
    <w:p w:rsidR="00C10017" w:rsidRPr="00B434FD" w:rsidRDefault="00C10017" w:rsidP="00C10017">
      <w:pPr>
        <w:rPr>
          <w:rFonts w:cs="Calibri"/>
        </w:rPr>
      </w:pPr>
      <w:r w:rsidRPr="00B434FD">
        <w:rPr>
          <w:rFonts w:cs="Calibri"/>
        </w:rPr>
        <w:t>“</w:t>
      </w:r>
      <w:r w:rsidRPr="00B434FD">
        <w:rPr>
          <w:rStyle w:val="StyleUnderline"/>
          <w:rFonts w:ascii="Calibri" w:hAnsi="Calibri" w:cs="Calibri"/>
        </w:rPr>
        <w:t>Immigrants have been serving in the Army since 1775</w:t>
      </w:r>
      <w:r w:rsidRPr="00B434FD">
        <w:rPr>
          <w:rFonts w:cs="Calibri"/>
        </w:rPr>
        <w:t>,” Stock said. “We wouldn’t have won the revolution without immigrants. And</w:t>
      </w:r>
      <w:r w:rsidRPr="00B434FD">
        <w:rPr>
          <w:rStyle w:val="StyleUnderline"/>
          <w:rFonts w:ascii="Calibri" w:hAnsi="Calibri" w:cs="Calibri"/>
        </w:rPr>
        <w:t xml:space="preserve"> </w:t>
      </w:r>
      <w:r w:rsidRPr="00CA0B1B">
        <w:rPr>
          <w:rStyle w:val="StyleUnderline"/>
          <w:rFonts w:ascii="Calibri" w:hAnsi="Calibri" w:cs="Calibri"/>
          <w:highlight w:val="yellow"/>
        </w:rPr>
        <w:t>we’re not going to win the global war on terrorism today without immigrants</w:t>
      </w:r>
      <w:r w:rsidRPr="00B434FD">
        <w:rPr>
          <w:rFonts w:cs="Calibri"/>
        </w:rPr>
        <w:t>.”</w:t>
      </w:r>
    </w:p>
    <w:p w:rsidR="00C10017" w:rsidRPr="00B434FD" w:rsidRDefault="00C10017" w:rsidP="00C10017">
      <w:pPr>
        <w:rPr>
          <w:rFonts w:cs="Calibri"/>
        </w:rPr>
      </w:pPr>
      <w:r w:rsidRPr="00B434FD">
        <w:rPr>
          <w:rFonts w:cs="Calibri"/>
        </w:rPr>
        <w:t xml:space="preserve">Stock said the </w:t>
      </w:r>
      <w:r w:rsidRPr="00B434FD">
        <w:rPr>
          <w:rStyle w:val="StyleUnderline"/>
          <w:rFonts w:ascii="Calibri" w:hAnsi="Calibri" w:cs="Calibri"/>
        </w:rPr>
        <w:t>service members she’s heard from had been told the Defense Department had not managed to put them through extensive background checks</w:t>
      </w:r>
      <w:r w:rsidRPr="00B434FD">
        <w:rPr>
          <w:rFonts w:cs="Calibri"/>
        </w:rPr>
        <w:t xml:space="preserve">, which include CIA, FBI and National Intelligence Agency screenings and counterintelligence interviews. </w:t>
      </w:r>
      <w:r w:rsidRPr="00B434FD">
        <w:rPr>
          <w:rStyle w:val="StyleUnderline"/>
          <w:rFonts w:ascii="Calibri" w:hAnsi="Calibri" w:cs="Calibri"/>
        </w:rPr>
        <w:t>Therefore, by default, they do not meet the background check requirement</w:t>
      </w:r>
      <w:r w:rsidRPr="00B434FD">
        <w:rPr>
          <w:rFonts w:cs="Calibri"/>
        </w:rPr>
        <w:t>.</w:t>
      </w:r>
    </w:p>
    <w:p w:rsidR="00C10017" w:rsidRPr="00B434FD" w:rsidRDefault="00C10017" w:rsidP="00C10017">
      <w:pPr>
        <w:rPr>
          <w:rFonts w:cs="Calibri"/>
        </w:rPr>
      </w:pPr>
      <w:r w:rsidRPr="00B434FD">
        <w:rPr>
          <w:rFonts w:cs="Calibri"/>
        </w:rPr>
        <w:t>“It’s a vicious cycle,” she said.</w:t>
      </w:r>
    </w:p>
    <w:p w:rsidR="00C10017" w:rsidRPr="00B434FD" w:rsidRDefault="00C10017" w:rsidP="00C10017">
      <w:pPr>
        <w:rPr>
          <w:rFonts w:cs="Calibri"/>
        </w:rPr>
      </w:pPr>
      <w:r w:rsidRPr="00B434FD">
        <w:rPr>
          <w:rFonts w:cs="Calibri"/>
        </w:rPr>
        <w:t xml:space="preserve">The AP interviewed Calixto and </w:t>
      </w:r>
      <w:r w:rsidRPr="00CA0B1B">
        <w:rPr>
          <w:rStyle w:val="StyleUnderline"/>
          <w:rFonts w:ascii="Calibri" w:hAnsi="Calibri" w:cs="Calibri"/>
          <w:highlight w:val="yellow"/>
        </w:rPr>
        <w:t>recruits from Pakistan and Iran, all of whom said they were devastated by their unexpected discharges</w:t>
      </w:r>
      <w:r w:rsidRPr="00B434FD">
        <w:rPr>
          <w:rFonts w:cs="Calibri"/>
        </w:rPr>
        <w:t>.</w:t>
      </w:r>
    </w:p>
    <w:p w:rsidR="00C10017" w:rsidRPr="00B434FD" w:rsidRDefault="00C10017" w:rsidP="00C10017">
      <w:pPr>
        <w:rPr>
          <w:rFonts w:cs="Calibri"/>
          <w:sz w:val="16"/>
        </w:rPr>
      </w:pPr>
    </w:p>
    <w:p w:rsidR="00C10017" w:rsidRPr="00B434FD" w:rsidRDefault="00C10017" w:rsidP="00C10017">
      <w:pPr>
        <w:pStyle w:val="Heading3"/>
        <w:rPr>
          <w:rFonts w:cs="Calibri"/>
        </w:rPr>
      </w:pPr>
      <w:r w:rsidRPr="00B434FD">
        <w:rPr>
          <w:rFonts w:cs="Calibri"/>
        </w:rPr>
        <w:t>Aff---Raise Act---A2:  Military Readiness---Recruiting Resilient</w:t>
      </w:r>
    </w:p>
    <w:p w:rsidR="00C10017" w:rsidRPr="00B434FD" w:rsidRDefault="00C10017" w:rsidP="00C10017">
      <w:pPr>
        <w:rPr>
          <w:rFonts w:cs="Calibri"/>
        </w:rPr>
      </w:pPr>
    </w:p>
    <w:p w:rsidR="00C10017" w:rsidRPr="00B434FD" w:rsidRDefault="00C10017" w:rsidP="00C10017">
      <w:pPr>
        <w:pStyle w:val="Heading4"/>
        <w:rPr>
          <w:rFonts w:cs="Calibri"/>
        </w:rPr>
      </w:pPr>
      <w:r w:rsidRPr="00B434FD">
        <w:rPr>
          <w:rFonts w:cs="Calibri"/>
        </w:rPr>
        <w:t>No risk of military collapse—Summer surge, creative recruiting and re-enlistment checks</w:t>
      </w:r>
    </w:p>
    <w:p w:rsidR="00C10017" w:rsidRPr="00B434FD" w:rsidRDefault="00C10017" w:rsidP="00C10017">
      <w:pPr>
        <w:rPr>
          <w:rFonts w:cs="Calibri"/>
        </w:rPr>
      </w:pPr>
      <w:r w:rsidRPr="00B434FD">
        <w:rPr>
          <w:rStyle w:val="Style13ptBold"/>
          <w:rFonts w:ascii="Calibri" w:hAnsi="Calibri" w:cs="Calibri"/>
        </w:rPr>
        <w:t>Dayton Daily News 7/4</w:t>
      </w:r>
      <w:r w:rsidRPr="00B434FD">
        <w:rPr>
          <w:rFonts w:cs="Calibri"/>
        </w:rPr>
        <w:t>/18</w:t>
      </w:r>
    </w:p>
    <w:p w:rsidR="00C10017" w:rsidRPr="00B434FD" w:rsidRDefault="00C10017" w:rsidP="00C10017">
      <w:pPr>
        <w:rPr>
          <w:rFonts w:cs="Calibri"/>
        </w:rPr>
      </w:pPr>
      <w:r w:rsidRPr="00B434FD">
        <w:rPr>
          <w:rFonts w:cs="Calibri"/>
        </w:rPr>
        <w:t xml:space="preserve">“Military steps up recruitment as summer ‘surge’ starts”, </w:t>
      </w:r>
      <w:hyperlink r:id="rId150" w:history="1">
        <w:r w:rsidRPr="00B434FD">
          <w:rPr>
            <w:rStyle w:val="Hyperlink"/>
            <w:rFonts w:cs="Calibri"/>
          </w:rPr>
          <w:t>https://www.daytondailynews.com/news/military-steps-recruitment-summer-arrives/pdnIgwkGvwVVzbGimvtGwM/</w:t>
        </w:r>
      </w:hyperlink>
    </w:p>
    <w:p w:rsidR="00C10017" w:rsidRPr="00B434FD" w:rsidRDefault="00C10017" w:rsidP="00C10017">
      <w:pPr>
        <w:rPr>
          <w:rFonts w:cs="Calibri"/>
        </w:rPr>
      </w:pPr>
      <w:r w:rsidRPr="00B434FD">
        <w:rPr>
          <w:rFonts w:cs="Calibri"/>
        </w:rPr>
        <w:t xml:space="preserve"> “Every </w:t>
      </w:r>
      <w:r w:rsidRPr="00CA0B1B">
        <w:rPr>
          <w:rStyle w:val="StyleUnderline"/>
          <w:rFonts w:ascii="Calibri" w:hAnsi="Calibri" w:cs="Calibri"/>
          <w:highlight w:val="yellow"/>
        </w:rPr>
        <w:t>summer is</w:t>
      </w:r>
      <w:r w:rsidRPr="00B434FD">
        <w:rPr>
          <w:rFonts w:cs="Calibri"/>
        </w:rPr>
        <w:t xml:space="preserve"> always </w:t>
      </w:r>
      <w:r w:rsidRPr="00CA0B1B">
        <w:rPr>
          <w:rStyle w:val="StyleUnderline"/>
          <w:rFonts w:ascii="Calibri" w:hAnsi="Calibri" w:cs="Calibri"/>
          <w:highlight w:val="yellow"/>
        </w:rPr>
        <w:t>kind of big</w:t>
      </w:r>
      <w:r w:rsidRPr="00B434FD">
        <w:rPr>
          <w:rFonts w:cs="Calibri"/>
        </w:rPr>
        <w:t xml:space="preserve">,” Richardson said. “With schools getting out </w:t>
      </w:r>
      <w:r w:rsidRPr="00CA0B1B">
        <w:rPr>
          <w:rStyle w:val="StyleUnderline"/>
          <w:rFonts w:ascii="Calibri" w:hAnsi="Calibri" w:cs="Calibri"/>
          <w:highlight w:val="yellow"/>
        </w:rPr>
        <w:t>there’s a little bit</w:t>
      </w:r>
      <w:r w:rsidRPr="00B434FD">
        <w:rPr>
          <w:rFonts w:cs="Calibri"/>
        </w:rPr>
        <w:t xml:space="preserve"> more </w:t>
      </w:r>
      <w:r w:rsidRPr="00CA0B1B">
        <w:rPr>
          <w:rStyle w:val="StyleUnderline"/>
          <w:rFonts w:ascii="Calibri" w:hAnsi="Calibri" w:cs="Calibri"/>
          <w:highlight w:val="yellow"/>
        </w:rPr>
        <w:t>of a surge</w:t>
      </w:r>
      <w:r w:rsidRPr="00B434FD">
        <w:rPr>
          <w:rFonts w:cs="Calibri"/>
        </w:rPr>
        <w:t>.”</w:t>
      </w:r>
    </w:p>
    <w:p w:rsidR="00C10017" w:rsidRPr="00B434FD" w:rsidRDefault="00C10017" w:rsidP="00C10017">
      <w:pPr>
        <w:rPr>
          <w:rFonts w:cs="Calibri"/>
        </w:rPr>
      </w:pPr>
      <w:r w:rsidRPr="00B434FD">
        <w:rPr>
          <w:rFonts w:cs="Calibri"/>
        </w:rPr>
        <w:t>Each branch of the military sets recruitment goals and leaders of the branches have publicly said they want to add more to their ranks over the next several years.</w:t>
      </w:r>
    </w:p>
    <w:p w:rsidR="00C10017" w:rsidRPr="00B434FD" w:rsidRDefault="00C10017" w:rsidP="00C10017">
      <w:pPr>
        <w:rPr>
          <w:rFonts w:cs="Calibri"/>
        </w:rPr>
      </w:pPr>
      <w:r w:rsidRPr="00B434FD">
        <w:rPr>
          <w:rFonts w:cs="Calibri"/>
        </w:rPr>
        <w:t>The U.S. Air Force has a recruiting goal of expanding its active-duty force to 350,000 Airmen by 2024, according to Military.com.</w:t>
      </w:r>
    </w:p>
    <w:p w:rsidR="00C10017" w:rsidRPr="00B434FD" w:rsidRDefault="00C10017" w:rsidP="00C10017">
      <w:pPr>
        <w:rPr>
          <w:rFonts w:cs="Calibri"/>
        </w:rPr>
      </w:pPr>
      <w:r w:rsidRPr="00B434FD">
        <w:rPr>
          <w:rFonts w:cs="Calibri"/>
        </w:rPr>
        <w:t xml:space="preserve">This year </w:t>
      </w:r>
      <w:r w:rsidRPr="00CA0B1B">
        <w:rPr>
          <w:rStyle w:val="StyleUnderline"/>
          <w:rFonts w:ascii="Calibri" w:hAnsi="Calibri" w:cs="Calibri"/>
          <w:highlight w:val="yellow"/>
        </w:rPr>
        <w:t>the Air Force has asked all Airmen to get creative with recruitment</w:t>
      </w:r>
      <w:r w:rsidRPr="00B434FD">
        <w:rPr>
          <w:rFonts w:cs="Calibri"/>
        </w:rPr>
        <w:t>. The Air Force currently has a contest asking Airmen to create a recruitment video that showcases their involvement, according to Staff Sgt. Chip Pons.</w:t>
      </w:r>
    </w:p>
    <w:p w:rsidR="00C10017" w:rsidRPr="00B434FD" w:rsidRDefault="00C10017" w:rsidP="00C10017">
      <w:pPr>
        <w:rPr>
          <w:rFonts w:cs="Calibri"/>
        </w:rPr>
      </w:pPr>
      <w:r w:rsidRPr="00B434FD">
        <w:rPr>
          <w:rStyle w:val="StyleUnderline"/>
          <w:rFonts w:ascii="Calibri" w:hAnsi="Calibri" w:cs="Calibri"/>
        </w:rPr>
        <w:t>The U.S. Coast Guard has a goal of recruiting 3,700 enlisted active duty</w:t>
      </w:r>
      <w:r w:rsidRPr="00B434FD">
        <w:rPr>
          <w:rFonts w:cs="Calibri"/>
        </w:rPr>
        <w:t>, 650 reservists, and over 250 college graduates to serve as officers. The Coast Guard will likely come up a little short of its reserve goal and is looking for people who want to work on electronics or have law degrees, among several other positions available.</w:t>
      </w:r>
    </w:p>
    <w:p w:rsidR="00C10017" w:rsidRPr="00B434FD" w:rsidRDefault="00C10017" w:rsidP="00C10017">
      <w:pPr>
        <w:rPr>
          <w:rFonts w:cs="Calibri"/>
        </w:rPr>
      </w:pPr>
      <w:r w:rsidRPr="00CA0B1B">
        <w:rPr>
          <w:rStyle w:val="StyleUnderline"/>
          <w:rFonts w:ascii="Calibri" w:hAnsi="Calibri" w:cs="Calibri"/>
          <w:highlight w:val="yellow"/>
        </w:rPr>
        <w:t>The Army recently revised its recruiting goal</w:t>
      </w:r>
      <w:r w:rsidRPr="00B434FD">
        <w:rPr>
          <w:rFonts w:cs="Calibri"/>
        </w:rPr>
        <w:t xml:space="preserve"> from 80,000 active duty solders </w:t>
      </w:r>
      <w:r w:rsidRPr="00CA0B1B">
        <w:rPr>
          <w:rStyle w:val="StyleUnderline"/>
          <w:rFonts w:ascii="Calibri" w:hAnsi="Calibri" w:cs="Calibri"/>
          <w:highlight w:val="yellow"/>
        </w:rPr>
        <w:t>to 76,500</w:t>
      </w:r>
      <w:r w:rsidRPr="00B434FD">
        <w:rPr>
          <w:rFonts w:cs="Calibri"/>
        </w:rPr>
        <w:t xml:space="preserve">, Sgt. Maj. Daniel Dailey told the ArmyTimes. </w:t>
      </w:r>
      <w:r w:rsidRPr="00CA0B1B">
        <w:rPr>
          <w:rStyle w:val="Emphasis"/>
          <w:rFonts w:cs="Calibri"/>
          <w:highlight w:val="yellow"/>
        </w:rPr>
        <w:t>To make up for the lower goal, the Army has convinced more experienced soldiers to stay on active duty</w:t>
      </w:r>
      <w:r w:rsidRPr="00B434FD">
        <w:rPr>
          <w:rFonts w:cs="Calibri"/>
        </w:rPr>
        <w:t>.</w:t>
      </w:r>
    </w:p>
    <w:p w:rsidR="00C10017" w:rsidRPr="00B434FD" w:rsidRDefault="00C10017" w:rsidP="00C10017">
      <w:pPr>
        <w:rPr>
          <w:rFonts w:cs="Calibri"/>
        </w:rPr>
      </w:pPr>
      <w:r w:rsidRPr="00CA0B1B">
        <w:rPr>
          <w:rStyle w:val="Emphasis"/>
          <w:rFonts w:cs="Calibri"/>
          <w:highlight w:val="yellow"/>
        </w:rPr>
        <w:t>Engaging students during their last year of high school is key</w:t>
      </w:r>
      <w:r w:rsidRPr="00B434FD">
        <w:rPr>
          <w:rFonts w:cs="Calibri"/>
        </w:rPr>
        <w:t xml:space="preserve"> when it comes to recruitment, said Capt. Tom Walsh Jr. of the Coast Guard Recruiting Command.</w:t>
      </w:r>
    </w:p>
    <w:p w:rsidR="00C10017" w:rsidRPr="00B434FD" w:rsidRDefault="00C10017" w:rsidP="00C10017">
      <w:pPr>
        <w:rPr>
          <w:rFonts w:cs="Calibri"/>
        </w:rPr>
      </w:pPr>
      <w:r w:rsidRPr="00B434FD">
        <w:rPr>
          <w:rFonts w:cs="Calibri"/>
        </w:rPr>
        <w:t xml:space="preserve">“Ideally, </w:t>
      </w:r>
      <w:r w:rsidRPr="00CA0B1B">
        <w:rPr>
          <w:rStyle w:val="StyleUnderline"/>
          <w:rFonts w:ascii="Calibri" w:hAnsi="Calibri" w:cs="Calibri"/>
          <w:highlight w:val="yellow"/>
        </w:rPr>
        <w:t>we would like to connect with students early in their last year of school</w:t>
      </w:r>
      <w:r w:rsidRPr="00B434FD">
        <w:rPr>
          <w:rFonts w:cs="Calibri"/>
        </w:rPr>
        <w:t>. It does take some time to get through the recruiting process,” Walsh Jr. said.</w:t>
      </w:r>
    </w:p>
    <w:p w:rsidR="00C10017" w:rsidRPr="00B434FD" w:rsidRDefault="00C10017" w:rsidP="00C10017">
      <w:pPr>
        <w:rPr>
          <w:rFonts w:cs="Calibri"/>
        </w:rPr>
      </w:pPr>
      <w:r w:rsidRPr="00CA0B1B">
        <w:rPr>
          <w:rStyle w:val="Emphasis"/>
          <w:rFonts w:cs="Calibri"/>
          <w:highlight w:val="yellow"/>
        </w:rPr>
        <w:t>That tactic worked out well for the Navy</w:t>
      </w:r>
      <w:r w:rsidRPr="00B434FD">
        <w:rPr>
          <w:rFonts w:cs="Calibri"/>
        </w:rPr>
        <w:t xml:space="preserve"> which snagged Majeski due to his involvement in the Air Force’s Reserve Officers’ Training Corps while he was still in school.</w:t>
      </w:r>
    </w:p>
    <w:p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etaBold-Roman">
    <w:altName w:val="Cambria"/>
    <w:panose1 w:val="00000000000000000000"/>
    <w:charset w:val="00"/>
    <w:family w:val="roman"/>
    <w:notTrueType/>
    <w:pitch w:val="default"/>
    <w:sig w:usb0="00000003" w:usb1="00000000" w:usb2="00000000" w:usb3="00000000" w:csb0="00000001" w:csb1="00000000"/>
  </w:font>
  <w:font w:name="Helvetica Neue">
    <w:altName w:val="Source Sans Pro"/>
    <w:charset w:val="00"/>
    <w:family w:val="auto"/>
    <w:pitch w:val="variable"/>
    <w:sig w:usb0="00000003"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F727E"/>
    <w:multiLevelType w:val="multilevel"/>
    <w:tmpl w:val="465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0C77DD"/>
    <w:multiLevelType w:val="multilevel"/>
    <w:tmpl w:val="3F8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94747"/>
    <w:multiLevelType w:val="hybridMultilevel"/>
    <w:tmpl w:val="F000F928"/>
    <w:lvl w:ilvl="0" w:tplc="6EE0E6A6">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29751BD0"/>
    <w:multiLevelType w:val="multilevel"/>
    <w:tmpl w:val="7C0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255D1"/>
    <w:multiLevelType w:val="hybridMultilevel"/>
    <w:tmpl w:val="440AA9EC"/>
    <w:lvl w:ilvl="0" w:tplc="ACA48426">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6B778F"/>
    <w:multiLevelType w:val="hybridMultilevel"/>
    <w:tmpl w:val="515CA37E"/>
    <w:lvl w:ilvl="0" w:tplc="C50A91AE">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36BF06E7"/>
    <w:multiLevelType w:val="multilevel"/>
    <w:tmpl w:val="1DE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70157"/>
    <w:multiLevelType w:val="hybridMultilevel"/>
    <w:tmpl w:val="EF366FC0"/>
    <w:lvl w:ilvl="0" w:tplc="EBE2E6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AC56E6"/>
    <w:multiLevelType w:val="hybridMultilevel"/>
    <w:tmpl w:val="A7EA6B00"/>
    <w:lvl w:ilvl="0" w:tplc="2A24EDCE">
      <w:start w:val="21"/>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42A4410A"/>
    <w:multiLevelType w:val="hybridMultilevel"/>
    <w:tmpl w:val="1BE45322"/>
    <w:lvl w:ilvl="0" w:tplc="019C3CB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448B7"/>
    <w:multiLevelType w:val="hybridMultilevel"/>
    <w:tmpl w:val="301E7FFE"/>
    <w:lvl w:ilvl="0" w:tplc="A7BA3C3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846762"/>
    <w:multiLevelType w:val="hybridMultilevel"/>
    <w:tmpl w:val="ACCCC0C0"/>
    <w:lvl w:ilvl="0" w:tplc="BB789BC8">
      <w:start w:val="3"/>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4" w15:restartNumberingAfterBreak="0">
    <w:nsid w:val="4BAE1EBE"/>
    <w:multiLevelType w:val="hybridMultilevel"/>
    <w:tmpl w:val="034010F2"/>
    <w:lvl w:ilvl="0" w:tplc="5A3E5958">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9F00AC"/>
    <w:multiLevelType w:val="hybridMultilevel"/>
    <w:tmpl w:val="284C4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30084"/>
    <w:multiLevelType w:val="hybridMultilevel"/>
    <w:tmpl w:val="637E3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6D026C"/>
    <w:multiLevelType w:val="hybridMultilevel"/>
    <w:tmpl w:val="26C0DF6C"/>
    <w:lvl w:ilvl="0" w:tplc="4744584E">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EC2E10"/>
    <w:multiLevelType w:val="hybridMultilevel"/>
    <w:tmpl w:val="D0AE3298"/>
    <w:lvl w:ilvl="0" w:tplc="3BAE0E02">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563A5C"/>
    <w:multiLevelType w:val="hybridMultilevel"/>
    <w:tmpl w:val="D750C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013A64"/>
    <w:multiLevelType w:val="hybridMultilevel"/>
    <w:tmpl w:val="A82C3C6A"/>
    <w:lvl w:ilvl="0" w:tplc="69E6F4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86F4F"/>
    <w:multiLevelType w:val="hybridMultilevel"/>
    <w:tmpl w:val="E33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CE0E87"/>
    <w:multiLevelType w:val="hybridMultilevel"/>
    <w:tmpl w:val="027A672C"/>
    <w:lvl w:ilvl="0" w:tplc="7778C6D2">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30"/>
  </w:num>
  <w:num w:numId="14">
    <w:abstractNumId w:val="31"/>
  </w:num>
  <w:num w:numId="15">
    <w:abstractNumId w:val="23"/>
  </w:num>
  <w:num w:numId="16">
    <w:abstractNumId w:val="18"/>
  </w:num>
  <w:num w:numId="17">
    <w:abstractNumId w:val="13"/>
  </w:num>
  <w:num w:numId="18">
    <w:abstractNumId w:val="15"/>
  </w:num>
  <w:num w:numId="19">
    <w:abstractNumId w:val="11"/>
  </w:num>
  <w:num w:numId="20">
    <w:abstractNumId w:val="22"/>
  </w:num>
  <w:num w:numId="21">
    <w:abstractNumId w:val="27"/>
  </w:num>
  <w:num w:numId="22">
    <w:abstractNumId w:val="28"/>
  </w:num>
  <w:num w:numId="23">
    <w:abstractNumId w:val="16"/>
  </w:num>
  <w:num w:numId="24">
    <w:abstractNumId w:val="24"/>
  </w:num>
  <w:num w:numId="25">
    <w:abstractNumId w:val="32"/>
  </w:num>
  <w:num w:numId="26">
    <w:abstractNumId w:val="12"/>
  </w:num>
  <w:num w:numId="27">
    <w:abstractNumId w:val="19"/>
  </w:num>
  <w:num w:numId="28">
    <w:abstractNumId w:val="17"/>
  </w:num>
  <w:num w:numId="29">
    <w:abstractNumId w:val="26"/>
  </w:num>
  <w:num w:numId="30">
    <w:abstractNumId w:val="33"/>
  </w:num>
  <w:num w:numId="31">
    <w:abstractNumId w:val="29"/>
  </w:num>
  <w:num w:numId="32">
    <w:abstractNumId w:val="25"/>
  </w:num>
  <w:num w:numId="33">
    <w:abstractNumId w:val="14"/>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10017"/>
    <w:rsid w:val="000139A3"/>
    <w:rsid w:val="00100833"/>
    <w:rsid w:val="001026AB"/>
    <w:rsid w:val="00104529"/>
    <w:rsid w:val="00105942"/>
    <w:rsid w:val="00107396"/>
    <w:rsid w:val="00144A4C"/>
    <w:rsid w:val="00176AB0"/>
    <w:rsid w:val="00177B7D"/>
    <w:rsid w:val="0018322D"/>
    <w:rsid w:val="001A6990"/>
    <w:rsid w:val="001B5776"/>
    <w:rsid w:val="001C6BBB"/>
    <w:rsid w:val="001E527A"/>
    <w:rsid w:val="001F78CE"/>
    <w:rsid w:val="00251FC7"/>
    <w:rsid w:val="002855A7"/>
    <w:rsid w:val="00293330"/>
    <w:rsid w:val="002B146A"/>
    <w:rsid w:val="002B5E17"/>
    <w:rsid w:val="00315690"/>
    <w:rsid w:val="00316B75"/>
    <w:rsid w:val="00325646"/>
    <w:rsid w:val="003460F2"/>
    <w:rsid w:val="0038158C"/>
    <w:rsid w:val="003902BA"/>
    <w:rsid w:val="003A09E2"/>
    <w:rsid w:val="00407037"/>
    <w:rsid w:val="004561D6"/>
    <w:rsid w:val="004605D6"/>
    <w:rsid w:val="004C60E8"/>
    <w:rsid w:val="004E3579"/>
    <w:rsid w:val="004E728B"/>
    <w:rsid w:val="004F39E0"/>
    <w:rsid w:val="00537BD5"/>
    <w:rsid w:val="0057268A"/>
    <w:rsid w:val="005D2912"/>
    <w:rsid w:val="006065BD"/>
    <w:rsid w:val="00645FA9"/>
    <w:rsid w:val="00647866"/>
    <w:rsid w:val="00665003"/>
    <w:rsid w:val="00677E42"/>
    <w:rsid w:val="006A2AD0"/>
    <w:rsid w:val="006C2375"/>
    <w:rsid w:val="006D4ECC"/>
    <w:rsid w:val="00722258"/>
    <w:rsid w:val="007243E5"/>
    <w:rsid w:val="00766EA0"/>
    <w:rsid w:val="007A2226"/>
    <w:rsid w:val="007F5B66"/>
    <w:rsid w:val="00823A1C"/>
    <w:rsid w:val="00834A72"/>
    <w:rsid w:val="00845B9D"/>
    <w:rsid w:val="00860984"/>
    <w:rsid w:val="008B3ECB"/>
    <w:rsid w:val="008B4E85"/>
    <w:rsid w:val="008C1B2E"/>
    <w:rsid w:val="0091627E"/>
    <w:rsid w:val="0097032B"/>
    <w:rsid w:val="009C6E9C"/>
    <w:rsid w:val="009D2EAD"/>
    <w:rsid w:val="009D54B2"/>
    <w:rsid w:val="009E1922"/>
    <w:rsid w:val="009F7ED2"/>
    <w:rsid w:val="00A93661"/>
    <w:rsid w:val="00A95652"/>
    <w:rsid w:val="00AC0AB8"/>
    <w:rsid w:val="00AD6414"/>
    <w:rsid w:val="00B33C6D"/>
    <w:rsid w:val="00B4508F"/>
    <w:rsid w:val="00B55AD5"/>
    <w:rsid w:val="00B765FB"/>
    <w:rsid w:val="00B8057C"/>
    <w:rsid w:val="00BD6238"/>
    <w:rsid w:val="00BF593B"/>
    <w:rsid w:val="00BF773A"/>
    <w:rsid w:val="00BF7E81"/>
    <w:rsid w:val="00C10017"/>
    <w:rsid w:val="00C13773"/>
    <w:rsid w:val="00C17CC8"/>
    <w:rsid w:val="00C76B58"/>
    <w:rsid w:val="00C83417"/>
    <w:rsid w:val="00C9604F"/>
    <w:rsid w:val="00CA0B1B"/>
    <w:rsid w:val="00CA19AA"/>
    <w:rsid w:val="00CC5298"/>
    <w:rsid w:val="00CD736E"/>
    <w:rsid w:val="00CD798D"/>
    <w:rsid w:val="00CE161E"/>
    <w:rsid w:val="00CF59A8"/>
    <w:rsid w:val="00D12228"/>
    <w:rsid w:val="00D325A9"/>
    <w:rsid w:val="00D36A8A"/>
    <w:rsid w:val="00D61409"/>
    <w:rsid w:val="00D6691E"/>
    <w:rsid w:val="00D71170"/>
    <w:rsid w:val="00D7199E"/>
    <w:rsid w:val="00DA1C92"/>
    <w:rsid w:val="00DA25D4"/>
    <w:rsid w:val="00DA6538"/>
    <w:rsid w:val="00DC7C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495FA-9525-4EB3-9FAB-60EFF493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26AB"/>
    <w:rPr>
      <w:rFonts w:ascii="Times New Roman" w:hAnsi="Times New Roman" w:cs="Times New Roman"/>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qFormat/>
    <w:rsid w:val="001026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1026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Heading 3 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1026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1026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C10017"/>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qFormat/>
    <w:rsid w:val="00C10017"/>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1026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6AB"/>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1026AB"/>
    <w:rPr>
      <w:rFonts w:ascii="Times New Roman" w:eastAsiaTheme="majorEastAsia" w:hAnsi="Times New Roman"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Heading 2 Char Char Char Char Char Char Char Char Char Char Char Char,Char2 Char1"/>
    <w:basedOn w:val="DefaultParagraphFont"/>
    <w:link w:val="Heading2"/>
    <w:uiPriority w:val="1"/>
    <w:rsid w:val="001026AB"/>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Heading 3 Char Char Char,Char Char Char Char Char Char Char Char, Char Char Char Char Char Char Char Char,Citation Char,Tag Char Char Char,Bold Cite Char1,Cite 1 Char,Read Char Char,Read Char Ch Char"/>
    <w:basedOn w:val="DefaultParagraphFont"/>
    <w:link w:val="Heading3"/>
    <w:uiPriority w:val="2"/>
    <w:rsid w:val="001026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1026A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1026A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1026A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026AB"/>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1026AB"/>
    <w:rPr>
      <w:color w:val="auto"/>
      <w:u w:val="none"/>
    </w:rPr>
  </w:style>
  <w:style w:type="character" w:styleId="FollowedHyperlink">
    <w:name w:val="FollowedHyperlink"/>
    <w:basedOn w:val="DefaultParagraphFont"/>
    <w:uiPriority w:val="99"/>
    <w:semiHidden/>
    <w:unhideWhenUsed/>
    <w:rsid w:val="001026AB"/>
    <w:rPr>
      <w:color w:val="auto"/>
      <w:u w:val="none"/>
    </w:rPr>
  </w:style>
  <w:style w:type="character" w:customStyle="1" w:styleId="Heading5Char">
    <w:name w:val="Heading 5 Char"/>
    <w:basedOn w:val="DefaultParagraphFont"/>
    <w:link w:val="Heading5"/>
    <w:uiPriority w:val="9"/>
    <w:semiHidden/>
    <w:rsid w:val="00C10017"/>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
    <w:semiHidden/>
    <w:rsid w:val="00C10017"/>
    <w:rPr>
      <w:rFonts w:asciiTheme="majorHAnsi" w:eastAsiaTheme="majorEastAsia" w:hAnsiTheme="majorHAnsi" w:cstheme="majorBidi"/>
      <w:i/>
      <w:iCs/>
      <w:color w:val="1F4D78" w:themeColor="accent1" w:themeShade="7F"/>
    </w:rPr>
  </w:style>
  <w:style w:type="paragraph" w:styleId="DocumentMap">
    <w:name w:val="Document Map"/>
    <w:basedOn w:val="Normal"/>
    <w:link w:val="DocumentMapChar"/>
    <w:uiPriority w:val="99"/>
    <w:semiHidden/>
    <w:unhideWhenUsed/>
    <w:rsid w:val="00C100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0017"/>
    <w:rPr>
      <w:rFonts w:ascii="Lucida Grande" w:hAnsi="Lucida Grande" w:cs="Lucida Grande"/>
      <w:sz w:val="24"/>
    </w:rPr>
  </w:style>
  <w:style w:type="paragraph" w:styleId="NoSpacing">
    <w:name w:val="No Spacing"/>
    <w:aliases w:val="tags,Tag and Cite,No Spacing5,Card Format"/>
    <w:uiPriority w:val="1"/>
    <w:qFormat/>
    <w:rsid w:val="00C10017"/>
    <w:pPr>
      <w:spacing w:after="0" w:line="240" w:lineRule="auto"/>
    </w:pPr>
    <w:rPr>
      <w:rFonts w:ascii="Calibri" w:eastAsiaTheme="minorEastAsia" w:hAnsi="Calibri" w:cs="Helvetica"/>
      <w:b/>
      <w:sz w:val="20"/>
    </w:rPr>
  </w:style>
  <w:style w:type="paragraph" w:customStyle="1" w:styleId="textbold">
    <w:name w:val="text bold"/>
    <w:basedOn w:val="Normal"/>
    <w:link w:val="Emphasis"/>
    <w:uiPriority w:val="7"/>
    <w:qFormat/>
    <w:rsid w:val="00C10017"/>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C10017"/>
    <w:pPr>
      <w:widowControl w:val="0"/>
      <w:suppressAutoHyphens/>
      <w:spacing w:after="200" w:line="240" w:lineRule="auto"/>
      <w:contextualSpacing/>
    </w:pPr>
    <w:rPr>
      <w:rFonts w:asciiTheme="minorHAnsi" w:hAnsiTheme="minorHAnsi" w:cstheme="minorBidi"/>
      <w:u w:val="single"/>
    </w:rPr>
  </w:style>
  <w:style w:type="character" w:customStyle="1" w:styleId="DocumentMapChar1">
    <w:name w:val="Document Map Char1"/>
    <w:basedOn w:val="DefaultParagraphFont"/>
    <w:uiPriority w:val="99"/>
    <w:semiHidden/>
    <w:rsid w:val="00C10017"/>
    <w:rPr>
      <w:rFonts w:ascii="Segoe UI" w:hAnsi="Segoe UI" w:cs="Segoe UI"/>
      <w:sz w:val="16"/>
      <w:szCs w:val="16"/>
    </w:rPr>
  </w:style>
  <w:style w:type="paragraph" w:customStyle="1" w:styleId="card0">
    <w:name w:val="card"/>
    <w:aliases w:val="Medium Grid 21,No Spacing22,No Spacing3"/>
    <w:basedOn w:val="Normal"/>
    <w:next w:val="Normal"/>
    <w:link w:val="cardChar"/>
    <w:uiPriority w:val="1"/>
    <w:qFormat/>
    <w:rsid w:val="00C10017"/>
    <w:pPr>
      <w:spacing w:after="0" w:line="240" w:lineRule="auto"/>
      <w:ind w:left="288" w:right="288"/>
    </w:pPr>
    <w:rPr>
      <w:sz w:val="16"/>
      <w:lang w:val="x-none"/>
    </w:rPr>
  </w:style>
  <w:style w:type="character" w:customStyle="1" w:styleId="cardChar">
    <w:name w:val="card Char"/>
    <w:link w:val="card0"/>
    <w:uiPriority w:val="1"/>
    <w:locked/>
    <w:rsid w:val="00C10017"/>
    <w:rPr>
      <w:rFonts w:ascii="Times New Roman" w:hAnsi="Times New Roman" w:cs="Times New Roman"/>
      <w:sz w:val="16"/>
      <w:lang w:val="x-none"/>
    </w:rPr>
  </w:style>
  <w:style w:type="paragraph" w:customStyle="1" w:styleId="Underline2">
    <w:name w:val="Underline2"/>
    <w:basedOn w:val="Normal"/>
    <w:link w:val="Underline2Char"/>
    <w:uiPriority w:val="4"/>
    <w:qFormat/>
    <w:rsid w:val="00C10017"/>
    <w:rPr>
      <w:rFonts w:eastAsia="Calibri"/>
      <w:u w:val="single"/>
    </w:rPr>
  </w:style>
  <w:style w:type="character" w:customStyle="1" w:styleId="Underline2Char">
    <w:name w:val="Underline2 Char"/>
    <w:link w:val="Underline2"/>
    <w:uiPriority w:val="4"/>
    <w:rsid w:val="00C10017"/>
    <w:rPr>
      <w:rFonts w:ascii="Times New Roman" w:eastAsia="Calibri" w:hAnsi="Times New Roman" w:cs="Times New Roman"/>
      <w:u w:val="single"/>
    </w:rPr>
  </w:style>
  <w:style w:type="paragraph" w:styleId="Title">
    <w:name w:val="Title"/>
    <w:aliases w:val="Cites and Cards,UNDERLINE,Bold Underlined,title,Block Heading"/>
    <w:basedOn w:val="Normal"/>
    <w:next w:val="Normal"/>
    <w:link w:val="TitleChar1"/>
    <w:uiPriority w:val="6"/>
    <w:qFormat/>
    <w:rsid w:val="00C10017"/>
    <w:pPr>
      <w:pBdr>
        <w:bottom w:val="single" w:sz="8" w:space="4" w:color="4F81BD"/>
      </w:pBdr>
      <w:spacing w:after="300"/>
      <w:contextualSpacing/>
    </w:pPr>
    <w:rPr>
      <w:rFonts w:asciiTheme="minorHAnsi" w:hAnsiTheme="minorHAnsi"/>
      <w:u w:val="single"/>
    </w:rPr>
  </w:style>
  <w:style w:type="character" w:customStyle="1" w:styleId="TitleChar">
    <w:name w:val="Title Char"/>
    <w:basedOn w:val="DefaultParagraphFont"/>
    <w:uiPriority w:val="6"/>
    <w:qFormat/>
    <w:rsid w:val="00C1001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6"/>
    <w:rsid w:val="00C10017"/>
    <w:rPr>
      <w:rFonts w:cs="Times New Roman"/>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C10017"/>
    <w:rPr>
      <w:rFonts w:cs="Arial"/>
      <w:b/>
      <w:bCs/>
      <w:iCs/>
      <w:szCs w:val="28"/>
      <w:lang w:val="en-US" w:eastAsia="en-US" w:bidi="ar-SA"/>
    </w:rPr>
  </w:style>
  <w:style w:type="paragraph" w:customStyle="1" w:styleId="Emphasis1">
    <w:name w:val="Emphasis1"/>
    <w:basedOn w:val="Normal"/>
    <w:autoRedefine/>
    <w:uiPriority w:val="7"/>
    <w:qFormat/>
    <w:rsid w:val="00C1001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1pt">
    <w:name w:val="Style 11 pt"/>
    <w:basedOn w:val="DefaultParagraphFont"/>
    <w:rsid w:val="00C10017"/>
    <w:rPr>
      <w:sz w:val="20"/>
    </w:rPr>
  </w:style>
  <w:style w:type="character" w:customStyle="1" w:styleId="Style11ptUnderline">
    <w:name w:val="Style 11 pt Underline"/>
    <w:basedOn w:val="DefaultParagraphFont"/>
    <w:rsid w:val="00C10017"/>
    <w:rPr>
      <w:rFonts w:ascii="Times New Roman" w:hAnsi="Times New Roman"/>
      <w:sz w:val="20"/>
      <w:u w:val="single"/>
    </w:rPr>
  </w:style>
  <w:style w:type="character" w:customStyle="1" w:styleId="Style11ptBoldUnderline">
    <w:name w:val="Style 11 pt Bold Underline"/>
    <w:basedOn w:val="DefaultParagraphFont"/>
    <w:rsid w:val="00C10017"/>
    <w:rPr>
      <w:b/>
      <w:bCs/>
      <w:sz w:val="20"/>
      <w:u w:val="single"/>
    </w:rPr>
  </w:style>
  <w:style w:type="character" w:customStyle="1" w:styleId="Style1Char">
    <w:name w:val="Style1 Char"/>
    <w:basedOn w:val="DefaultParagraphFont"/>
    <w:rsid w:val="00C10017"/>
    <w:rPr>
      <w:rFonts w:eastAsia="SimSun"/>
      <w:u w:val="single"/>
      <w:lang w:eastAsia="zh-CN"/>
    </w:rPr>
  </w:style>
  <w:style w:type="paragraph" w:styleId="ListParagraph">
    <w:name w:val="List Paragraph"/>
    <w:basedOn w:val="Normal"/>
    <w:uiPriority w:val="34"/>
    <w:unhideWhenUsed/>
    <w:qFormat/>
    <w:rsid w:val="00C10017"/>
    <w:pPr>
      <w:ind w:left="720"/>
      <w:contextualSpacing/>
    </w:pPr>
  </w:style>
  <w:style w:type="numbering" w:customStyle="1" w:styleId="NoList1">
    <w:name w:val="No List1"/>
    <w:next w:val="NoList"/>
    <w:uiPriority w:val="99"/>
    <w:semiHidden/>
    <w:unhideWhenUsed/>
    <w:rsid w:val="00C10017"/>
  </w:style>
  <w:style w:type="character" w:customStyle="1" w:styleId="StyleBold">
    <w:name w:val="Style Bold"/>
    <w:basedOn w:val="DefaultParagraphFont"/>
    <w:uiPriority w:val="9"/>
    <w:semiHidden/>
    <w:rsid w:val="00C10017"/>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
    <w:basedOn w:val="Normal"/>
    <w:link w:val="HeaderChar"/>
    <w:uiPriority w:val="99"/>
    <w:rsid w:val="00C10017"/>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C10017"/>
    <w:rPr>
      <w:rFonts w:ascii="Times New Roman" w:hAnsi="Times New Roman" w:cs="Times New Roman"/>
    </w:rPr>
  </w:style>
  <w:style w:type="paragraph" w:styleId="Footer">
    <w:name w:val="footer"/>
    <w:basedOn w:val="Normal"/>
    <w:link w:val="FooterChar"/>
    <w:uiPriority w:val="99"/>
    <w:rsid w:val="00C10017"/>
    <w:pPr>
      <w:tabs>
        <w:tab w:val="center" w:pos="4680"/>
        <w:tab w:val="right" w:pos="9360"/>
      </w:tabs>
    </w:pPr>
  </w:style>
  <w:style w:type="character" w:customStyle="1" w:styleId="FooterChar">
    <w:name w:val="Footer Char"/>
    <w:basedOn w:val="DefaultParagraphFont"/>
    <w:link w:val="Footer"/>
    <w:uiPriority w:val="99"/>
    <w:rsid w:val="00C10017"/>
    <w:rPr>
      <w:rFonts w:ascii="Times New Roman" w:hAnsi="Times New Roman" w:cs="Times New Roman"/>
    </w:rPr>
  </w:style>
  <w:style w:type="character" w:styleId="Strong">
    <w:name w:val="Strong"/>
    <w:basedOn w:val="DefaultParagraphFont"/>
    <w:uiPriority w:val="22"/>
    <w:qFormat/>
    <w:rsid w:val="00C10017"/>
    <w:rPr>
      <w:b/>
      <w:bCs/>
    </w:rPr>
  </w:style>
  <w:style w:type="character" w:customStyle="1" w:styleId="apple-converted-space">
    <w:name w:val="apple-converted-space"/>
    <w:basedOn w:val="DefaultParagraphFont"/>
    <w:rsid w:val="00C10017"/>
  </w:style>
  <w:style w:type="paragraph" w:customStyle="1" w:styleId="tag">
    <w:name w:val="tag"/>
    <w:aliases w:val="No Spacing13"/>
    <w:basedOn w:val="Normal"/>
    <w:next w:val="Normal"/>
    <w:qFormat/>
    <w:rsid w:val="00C10017"/>
    <w:rPr>
      <w:rFonts w:eastAsia="Times New Roman"/>
      <w:b/>
      <w:szCs w:val="20"/>
    </w:rPr>
  </w:style>
  <w:style w:type="character" w:customStyle="1" w:styleId="underline">
    <w:name w:val="underline"/>
    <w:qFormat/>
    <w:rsid w:val="00C10017"/>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C10017"/>
    <w:pPr>
      <w:ind w:left="288" w:right="288"/>
      <w:jc w:val="both"/>
    </w:pPr>
    <w:rPr>
      <w:rFonts w:eastAsia="Calibri"/>
      <w:u w:val="thick"/>
    </w:rPr>
  </w:style>
  <w:style w:type="character" w:customStyle="1" w:styleId="Emphasis2">
    <w:name w:val="Emphasis2"/>
    <w:rsid w:val="00C10017"/>
    <w:rPr>
      <w:rFonts w:ascii="Cooper Black" w:hAnsi="Cooper Black"/>
      <w:iCs/>
      <w:u w:val="single"/>
    </w:rPr>
  </w:style>
  <w:style w:type="character" w:customStyle="1" w:styleId="heading20">
    <w:name w:val="heading2"/>
    <w:basedOn w:val="DefaultParagraphFont"/>
    <w:rsid w:val="00C10017"/>
  </w:style>
  <w:style w:type="character" w:customStyle="1" w:styleId="headline">
    <w:name w:val="headline"/>
    <w:basedOn w:val="DefaultParagraphFont"/>
    <w:rsid w:val="00C10017"/>
  </w:style>
  <w:style w:type="character" w:customStyle="1" w:styleId="verdana">
    <w:name w:val="verdana"/>
    <w:basedOn w:val="DefaultParagraphFont"/>
    <w:rsid w:val="00C10017"/>
  </w:style>
  <w:style w:type="character" w:customStyle="1" w:styleId="underline0">
    <w:name w:val="underline0"/>
    <w:basedOn w:val="DefaultParagraphFont"/>
    <w:rsid w:val="00C10017"/>
  </w:style>
  <w:style w:type="character" w:customStyle="1" w:styleId="mainbody">
    <w:name w:val="mainbody"/>
    <w:basedOn w:val="DefaultParagraphFont"/>
    <w:rsid w:val="00C10017"/>
  </w:style>
  <w:style w:type="character" w:customStyle="1" w:styleId="heading2char0">
    <w:name w:val="heading2char"/>
    <w:basedOn w:val="DefaultParagraphFont"/>
    <w:rsid w:val="00C10017"/>
  </w:style>
  <w:style w:type="paragraph" w:styleId="BalloonText">
    <w:name w:val="Balloon Text"/>
    <w:basedOn w:val="Normal"/>
    <w:link w:val="BalloonTextChar"/>
    <w:uiPriority w:val="99"/>
    <w:semiHidden/>
    <w:unhideWhenUsed/>
    <w:rsid w:val="00C10017"/>
    <w:rPr>
      <w:rFonts w:ascii="Tahoma" w:hAnsi="Tahoma" w:cs="Tahoma"/>
      <w:sz w:val="16"/>
      <w:szCs w:val="16"/>
    </w:rPr>
  </w:style>
  <w:style w:type="character" w:customStyle="1" w:styleId="BalloonTextChar">
    <w:name w:val="Balloon Text Char"/>
    <w:basedOn w:val="DefaultParagraphFont"/>
    <w:link w:val="BalloonText"/>
    <w:uiPriority w:val="99"/>
    <w:semiHidden/>
    <w:rsid w:val="00C10017"/>
    <w:rPr>
      <w:rFonts w:ascii="Tahoma" w:hAnsi="Tahoma" w:cs="Tahoma"/>
      <w:sz w:val="16"/>
      <w:szCs w:val="16"/>
    </w:rPr>
  </w:style>
  <w:style w:type="paragraph" w:customStyle="1" w:styleId="TagText">
    <w:name w:val="TagText"/>
    <w:basedOn w:val="Normal"/>
    <w:qFormat/>
    <w:rsid w:val="00C10017"/>
    <w:rPr>
      <w:b/>
      <w:szCs w:val="24"/>
    </w:rPr>
  </w:style>
  <w:style w:type="numbering" w:customStyle="1" w:styleId="NoList11">
    <w:name w:val="No List11"/>
    <w:next w:val="NoList"/>
    <w:uiPriority w:val="99"/>
    <w:semiHidden/>
    <w:unhideWhenUsed/>
    <w:rsid w:val="00C10017"/>
  </w:style>
  <w:style w:type="paragraph" w:styleId="NormalWeb">
    <w:name w:val="Normal (Web)"/>
    <w:basedOn w:val="Normal"/>
    <w:uiPriority w:val="99"/>
    <w:unhideWhenUsed/>
    <w:rsid w:val="00C10017"/>
    <w:pPr>
      <w:spacing w:before="100" w:beforeAutospacing="1" w:after="100" w:afterAutospacing="1"/>
    </w:pPr>
    <w:rPr>
      <w:rFonts w:eastAsia="Times New Roman"/>
      <w:szCs w:val="24"/>
    </w:rPr>
  </w:style>
  <w:style w:type="character" w:customStyle="1" w:styleId="TagChar1">
    <w:name w:val="Tag Char1"/>
    <w:aliases w:val="Heading 4 Char1"/>
    <w:uiPriority w:val="4"/>
    <w:rsid w:val="00C10017"/>
    <w:rPr>
      <w:rFonts w:ascii="Palatino Linotype" w:hAnsi="Palatino Linotype"/>
      <w:b/>
      <w:noProof/>
      <w:sz w:val="24"/>
      <w:lang w:val="en-US" w:eastAsia="en-US" w:bidi="ar-SA"/>
    </w:rPr>
  </w:style>
  <w:style w:type="character" w:customStyle="1" w:styleId="SmallText">
    <w:name w:val="Small Text"/>
    <w:uiPriority w:val="1"/>
    <w:qFormat/>
    <w:rsid w:val="00C10017"/>
    <w:rPr>
      <w:rFonts w:ascii="Times New Roman" w:hAnsi="Times New Roman"/>
      <w:b w:val="0"/>
      <w:i w:val="0"/>
      <w:color w:val="000000"/>
      <w:sz w:val="16"/>
      <w:u w:val="none"/>
    </w:rPr>
  </w:style>
  <w:style w:type="character" w:customStyle="1" w:styleId="illustration">
    <w:name w:val="illustration"/>
    <w:basedOn w:val="DefaultParagraphFont"/>
    <w:rsid w:val="00C10017"/>
  </w:style>
  <w:style w:type="character" w:customStyle="1" w:styleId="AuthorDate">
    <w:name w:val="Author Date"/>
    <w:rsid w:val="00C10017"/>
    <w:rPr>
      <w:b/>
      <w:sz w:val="24"/>
      <w:u w:val="thick"/>
    </w:rPr>
  </w:style>
  <w:style w:type="paragraph" w:customStyle="1" w:styleId="Smalltext0">
    <w:name w:val="Small text"/>
    <w:basedOn w:val="Normal"/>
    <w:link w:val="SmalltextChar"/>
    <w:rsid w:val="00C10017"/>
    <w:pPr>
      <w:widowControl w:val="0"/>
      <w:adjustRightInd w:val="0"/>
      <w:textAlignment w:val="baseline"/>
    </w:pPr>
    <w:rPr>
      <w:rFonts w:eastAsia="MS Mincho"/>
      <w:sz w:val="16"/>
      <w:szCs w:val="24"/>
    </w:rPr>
  </w:style>
  <w:style w:type="character" w:customStyle="1" w:styleId="SmalltextChar">
    <w:name w:val="Small text Char"/>
    <w:link w:val="Smalltext0"/>
    <w:rsid w:val="00C10017"/>
    <w:rPr>
      <w:rFonts w:ascii="Times New Roman" w:eastAsia="MS Mincho" w:hAnsi="Times New Roman" w:cs="Times New Roman"/>
      <w:sz w:val="16"/>
      <w:szCs w:val="24"/>
    </w:rPr>
  </w:style>
  <w:style w:type="paragraph" w:customStyle="1" w:styleId="Cards">
    <w:name w:val="Cards"/>
    <w:basedOn w:val="Normal"/>
    <w:link w:val="CardsChar1"/>
    <w:qFormat/>
    <w:rsid w:val="00C10017"/>
    <w:pPr>
      <w:autoSpaceDE w:val="0"/>
      <w:autoSpaceDN w:val="0"/>
      <w:adjustRightInd w:val="0"/>
      <w:ind w:left="432" w:right="432"/>
      <w:jc w:val="both"/>
    </w:pPr>
    <w:rPr>
      <w:rFonts w:eastAsia="Calibri"/>
      <w:szCs w:val="20"/>
    </w:rPr>
  </w:style>
  <w:style w:type="character" w:customStyle="1" w:styleId="CardsChar1">
    <w:name w:val="Cards Char1"/>
    <w:link w:val="Cards"/>
    <w:rsid w:val="00C10017"/>
    <w:rPr>
      <w:rFonts w:ascii="Times New Roman" w:eastAsia="Calibri" w:hAnsi="Times New Roman" w:cs="Times New Roman"/>
      <w:szCs w:val="20"/>
    </w:rPr>
  </w:style>
  <w:style w:type="character" w:customStyle="1" w:styleId="TagsChar2">
    <w:name w:val="Tags Char2"/>
    <w:rsid w:val="00C10017"/>
    <w:rPr>
      <w:rFonts w:ascii="Times New Roman" w:eastAsia="Calibri" w:hAnsi="Times New Roman" w:cs="Times New Roman"/>
      <w:b/>
      <w:szCs w:val="20"/>
      <w:lang w:val="x-none" w:eastAsia="x-none"/>
    </w:rPr>
  </w:style>
  <w:style w:type="character" w:customStyle="1" w:styleId="DebateUnderline">
    <w:name w:val="Debate Underline"/>
    <w:qFormat/>
    <w:rsid w:val="00C10017"/>
    <w:rPr>
      <w:rFonts w:ascii="Times New Roman" w:hAnsi="Times New Roman" w:cs="Times New Roman" w:hint="default"/>
      <w:sz w:val="20"/>
      <w:u w:val="thick"/>
    </w:rPr>
  </w:style>
  <w:style w:type="numbering" w:customStyle="1" w:styleId="NoList111">
    <w:name w:val="No List111"/>
    <w:next w:val="NoList"/>
    <w:uiPriority w:val="99"/>
    <w:semiHidden/>
    <w:unhideWhenUsed/>
    <w:rsid w:val="00C10017"/>
  </w:style>
  <w:style w:type="paragraph" w:customStyle="1" w:styleId="Default">
    <w:name w:val="Default"/>
    <w:basedOn w:val="Normal"/>
    <w:uiPriority w:val="99"/>
    <w:rsid w:val="00C10017"/>
    <w:pPr>
      <w:autoSpaceDE w:val="0"/>
      <w:autoSpaceDN w:val="0"/>
      <w:adjustRightInd w:val="0"/>
    </w:pPr>
    <w:rPr>
      <w:rFonts w:eastAsia="Calibri" w:cs="AKDPE C+ Utopia"/>
      <w:szCs w:val="24"/>
    </w:rPr>
  </w:style>
  <w:style w:type="paragraph" w:styleId="List">
    <w:name w:val="List"/>
    <w:basedOn w:val="Normal"/>
    <w:uiPriority w:val="99"/>
    <w:semiHidden/>
    <w:unhideWhenUsed/>
    <w:rsid w:val="00C10017"/>
    <w:pPr>
      <w:contextualSpacing/>
    </w:pPr>
    <w:rPr>
      <w:rFonts w:eastAsia="Calibri"/>
    </w:rPr>
  </w:style>
  <w:style w:type="paragraph" w:customStyle="1" w:styleId="PageHeaderLine1">
    <w:name w:val="PageHeaderLine1"/>
    <w:basedOn w:val="Normal"/>
    <w:uiPriority w:val="99"/>
    <w:rsid w:val="00C10017"/>
    <w:pPr>
      <w:tabs>
        <w:tab w:val="right" w:pos="10800"/>
      </w:tabs>
    </w:pPr>
    <w:rPr>
      <w:rFonts w:eastAsia="Calibri"/>
      <w:b/>
    </w:rPr>
  </w:style>
  <w:style w:type="paragraph" w:customStyle="1" w:styleId="PageHeaderLine2">
    <w:name w:val="PageHeaderLine2"/>
    <w:basedOn w:val="Normal"/>
    <w:next w:val="Normal"/>
    <w:uiPriority w:val="99"/>
    <w:rsid w:val="00C10017"/>
    <w:pPr>
      <w:tabs>
        <w:tab w:val="right" w:pos="10800"/>
      </w:tabs>
      <w:spacing w:line="480" w:lineRule="auto"/>
    </w:pPr>
    <w:rPr>
      <w:rFonts w:eastAsia="Calibri"/>
      <w:b/>
    </w:rPr>
  </w:style>
  <w:style w:type="character" w:customStyle="1" w:styleId="apple-style-span">
    <w:name w:val="apple-style-span"/>
    <w:rsid w:val="00C10017"/>
  </w:style>
  <w:style w:type="character" w:customStyle="1" w:styleId="desc">
    <w:name w:val="desc"/>
    <w:rsid w:val="00C10017"/>
  </w:style>
  <w:style w:type="paragraph" w:customStyle="1" w:styleId="cnnstorypgraphtxt">
    <w:name w:val="cnn_storypgraphtxt"/>
    <w:basedOn w:val="Normal"/>
    <w:uiPriority w:val="99"/>
    <w:rsid w:val="00C10017"/>
    <w:pPr>
      <w:spacing w:before="100" w:beforeAutospacing="1" w:after="100" w:afterAutospacing="1"/>
    </w:pPr>
    <w:rPr>
      <w:rFonts w:eastAsia="Times New Roman"/>
      <w:szCs w:val="24"/>
    </w:rPr>
  </w:style>
  <w:style w:type="character" w:customStyle="1" w:styleId="7TimesNewRoman">
    <w:name w:val="7 Times New Roman"/>
    <w:rsid w:val="00C1001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hit">
    <w:name w:val="hit"/>
    <w:rsid w:val="00C10017"/>
  </w:style>
  <w:style w:type="character" w:customStyle="1" w:styleId="TitleChar2">
    <w:name w:val="Title Char2"/>
    <w:basedOn w:val="DefaultParagraphFont"/>
    <w:uiPriority w:val="10"/>
    <w:rsid w:val="00C10017"/>
    <w:rPr>
      <w:rFonts w:asciiTheme="majorHAnsi" w:eastAsiaTheme="majorEastAsia" w:hAnsiTheme="majorHAnsi" w:cstheme="majorBidi"/>
      <w:spacing w:val="-10"/>
      <w:kern w:val="28"/>
      <w:sz w:val="56"/>
      <w:szCs w:val="56"/>
    </w:rPr>
  </w:style>
  <w:style w:type="character" w:customStyle="1" w:styleId="CardsChar">
    <w:name w:val="Cards Char"/>
    <w:rsid w:val="00C10017"/>
    <w:rPr>
      <w:rFonts w:ascii="Times New Roman" w:hAnsi="Times New Roman"/>
      <w:lang w:val="en-US" w:eastAsia="en-US" w:bidi="ar-SA"/>
    </w:rPr>
  </w:style>
  <w:style w:type="paragraph" w:customStyle="1" w:styleId="BlockTitle">
    <w:name w:val="Block Title"/>
    <w:basedOn w:val="Heading1"/>
    <w:next w:val="Normal"/>
    <w:uiPriority w:val="99"/>
    <w:qFormat/>
    <w:rsid w:val="00C10017"/>
    <w:pPr>
      <w:keepLines w:val="0"/>
      <w:pageBreakBefore w:val="0"/>
      <w:pBdr>
        <w:top w:val="none" w:sz="0" w:space="0" w:color="auto"/>
        <w:left w:val="none" w:sz="0" w:space="0" w:color="auto"/>
        <w:bottom w:val="none" w:sz="0" w:space="0" w:color="auto"/>
        <w:right w:val="none" w:sz="0" w:space="0" w:color="auto"/>
      </w:pBdr>
      <w:spacing w:after="240"/>
    </w:pPr>
    <w:rPr>
      <w:rFonts w:eastAsia="Calibri" w:cs="Arial"/>
      <w:bCs/>
      <w:caps/>
      <w:kern w:val="32"/>
      <w:sz w:val="32"/>
      <w:u w:val="single"/>
    </w:rPr>
  </w:style>
  <w:style w:type="character" w:customStyle="1" w:styleId="UnderlineCharCharChar">
    <w:name w:val="Underline Char Char Char"/>
    <w:basedOn w:val="DefaultParagraphFont"/>
    <w:rsid w:val="00C10017"/>
    <w:rPr>
      <w:noProof w:val="0"/>
      <w:sz w:val="22"/>
      <w:szCs w:val="24"/>
      <w:u w:val="single"/>
      <w:lang w:val="en-US" w:eastAsia="en-US" w:bidi="ar-SA"/>
    </w:rPr>
  </w:style>
  <w:style w:type="paragraph" w:customStyle="1" w:styleId="Cites">
    <w:name w:val="Cites"/>
    <w:basedOn w:val="Normal"/>
    <w:next w:val="Normal"/>
    <w:link w:val="CitesChar1"/>
    <w:qFormat/>
    <w:rsid w:val="00C10017"/>
    <w:pPr>
      <w:autoSpaceDE w:val="0"/>
      <w:autoSpaceDN w:val="0"/>
      <w:adjustRightInd w:val="0"/>
    </w:pPr>
    <w:rPr>
      <w:rFonts w:ascii="Helvetica" w:eastAsia="Times New Roman" w:hAnsi="Helvetica"/>
      <w:b/>
      <w:sz w:val="18"/>
      <w:szCs w:val="20"/>
      <w:lang w:val="x-none" w:eastAsia="x-none"/>
    </w:rPr>
  </w:style>
  <w:style w:type="character" w:customStyle="1" w:styleId="CitesChar1">
    <w:name w:val="Cites Char1"/>
    <w:link w:val="Cites"/>
    <w:rsid w:val="00C10017"/>
    <w:rPr>
      <w:rFonts w:ascii="Helvetica" w:eastAsia="Times New Roman" w:hAnsi="Helvetica" w:cs="Times New Roman"/>
      <w:b/>
      <w:sz w:val="18"/>
      <w:szCs w:val="20"/>
      <w:lang w:val="x-none" w:eastAsia="x-none"/>
    </w:rPr>
  </w:style>
  <w:style w:type="character" w:customStyle="1" w:styleId="highlight2">
    <w:name w:val="highlight2"/>
    <w:rsid w:val="00C10017"/>
    <w:rPr>
      <w:rFonts w:ascii="Arial" w:hAnsi="Arial"/>
      <w:b/>
      <w:sz w:val="19"/>
      <w:u w:val="thick"/>
      <w:bdr w:val="none" w:sz="0" w:space="0" w:color="auto"/>
      <w:shd w:val="clear" w:color="auto" w:fill="auto"/>
    </w:rPr>
  </w:style>
  <w:style w:type="paragraph" w:customStyle="1" w:styleId="cardtext">
    <w:name w:val="card text"/>
    <w:basedOn w:val="Normal"/>
    <w:link w:val="cardtextChar"/>
    <w:qFormat/>
    <w:rsid w:val="00C10017"/>
    <w:pPr>
      <w:widowControl w:val="0"/>
      <w:autoSpaceDE w:val="0"/>
      <w:autoSpaceDN w:val="0"/>
      <w:adjustRightInd w:val="0"/>
      <w:ind w:left="1728" w:right="1728"/>
    </w:pPr>
    <w:rPr>
      <w:rFonts w:ascii="Cambria" w:eastAsia="Times New Roman" w:hAnsi="Cambria"/>
      <w:sz w:val="18"/>
      <w:szCs w:val="18"/>
    </w:rPr>
  </w:style>
  <w:style w:type="character" w:customStyle="1" w:styleId="NothingChar">
    <w:name w:val="Nothing Char"/>
    <w:link w:val="Nothing"/>
    <w:locked/>
    <w:rsid w:val="00C10017"/>
    <w:rPr>
      <w:rFonts w:ascii="Times New Roman" w:eastAsia="Times New Roman" w:hAnsi="Times New Roman" w:cs="Times New Roman"/>
    </w:rPr>
  </w:style>
  <w:style w:type="paragraph" w:customStyle="1" w:styleId="Nothing">
    <w:name w:val="Nothing"/>
    <w:link w:val="NothingChar"/>
    <w:qFormat/>
    <w:rsid w:val="00C10017"/>
    <w:pPr>
      <w:spacing w:after="0" w:line="240" w:lineRule="auto"/>
    </w:pPr>
    <w:rPr>
      <w:rFonts w:ascii="Times New Roman" w:eastAsia="Times New Roman" w:hAnsi="Times New Roman" w:cs="Times New Roman"/>
    </w:rPr>
  </w:style>
  <w:style w:type="character" w:customStyle="1" w:styleId="StyleDate">
    <w:name w:val="Style Date"/>
    <w:aliases w:val="Author"/>
    <w:uiPriority w:val="1"/>
    <w:qFormat/>
    <w:rsid w:val="00C10017"/>
    <w:rPr>
      <w:rFonts w:ascii="Georgia" w:hAnsi="Georgia" w:hint="default"/>
      <w:b/>
      <w:bCs w:val="0"/>
      <w:sz w:val="24"/>
      <w:u w:val="single"/>
    </w:rPr>
  </w:style>
  <w:style w:type="character" w:customStyle="1" w:styleId="CitesChar">
    <w:name w:val="Cites Char"/>
    <w:basedOn w:val="DefaultParagraphFont"/>
    <w:rsid w:val="00C10017"/>
    <w:rPr>
      <w:rFonts w:ascii="Times New Roman" w:hAnsi="Times New Roman"/>
      <w:b/>
    </w:rPr>
  </w:style>
  <w:style w:type="paragraph" w:customStyle="1" w:styleId="BlockHeadings">
    <w:name w:val="Block Headings"/>
    <w:basedOn w:val="Normal"/>
    <w:link w:val="BlockHeadingsChar"/>
    <w:qFormat/>
    <w:rsid w:val="00C10017"/>
    <w:pPr>
      <w:jc w:val="center"/>
      <w:outlineLvl w:val="0"/>
    </w:pPr>
    <w:rPr>
      <w:rFonts w:ascii="Helvetica" w:eastAsia="Calibri" w:hAnsi="Helvetica"/>
      <w:b/>
    </w:rPr>
  </w:style>
  <w:style w:type="character" w:customStyle="1" w:styleId="BlockHeadingsChar">
    <w:name w:val="Block Headings Char"/>
    <w:basedOn w:val="DefaultParagraphFont"/>
    <w:link w:val="BlockHeadings"/>
    <w:rsid w:val="00C10017"/>
    <w:rPr>
      <w:rFonts w:ascii="Helvetica" w:eastAsia="Calibri" w:hAnsi="Helvetica" w:cs="Times New Roman"/>
      <w:b/>
    </w:rPr>
  </w:style>
  <w:style w:type="paragraph" w:customStyle="1" w:styleId="CardsFont6pt">
    <w:name w:val="Cards + Font: 6 pt"/>
    <w:basedOn w:val="Normal"/>
    <w:link w:val="CardsFont6ptChar"/>
    <w:autoRedefine/>
    <w:rsid w:val="00C10017"/>
    <w:pPr>
      <w:autoSpaceDE w:val="0"/>
      <w:autoSpaceDN w:val="0"/>
      <w:adjustRightInd w:val="0"/>
      <w:ind w:left="432" w:right="432"/>
      <w:jc w:val="both"/>
    </w:pPr>
    <w:rPr>
      <w:rFonts w:ascii="Helvetica" w:eastAsia="Calibri" w:hAnsi="Helvetica"/>
      <w:sz w:val="12"/>
      <w:szCs w:val="24"/>
      <w:lang w:val="x-none" w:eastAsia="x-none"/>
    </w:rPr>
  </w:style>
  <w:style w:type="character" w:customStyle="1" w:styleId="CardsFont6ptChar">
    <w:name w:val="Cards + Font: 6 pt Char"/>
    <w:link w:val="CardsFont6pt"/>
    <w:rsid w:val="00C10017"/>
    <w:rPr>
      <w:rFonts w:ascii="Helvetica" w:eastAsia="Calibri" w:hAnsi="Helvetica" w:cs="Times New Roman"/>
      <w:sz w:val="12"/>
      <w:szCs w:val="24"/>
      <w:lang w:val="x-none" w:eastAsia="x-none"/>
    </w:rPr>
  </w:style>
  <w:style w:type="character" w:customStyle="1" w:styleId="CardsUnderlined">
    <w:name w:val="Cards Underlined"/>
    <w:rsid w:val="00C10017"/>
    <w:rPr>
      <w:rFonts w:ascii="Times New Roman" w:hAnsi="Times New Roman"/>
      <w:sz w:val="24"/>
      <w:szCs w:val="24"/>
      <w:u w:val="thick"/>
    </w:rPr>
  </w:style>
  <w:style w:type="character" w:customStyle="1" w:styleId="ssl0">
    <w:name w:val="ss_l0"/>
    <w:basedOn w:val="DefaultParagraphFont"/>
    <w:rsid w:val="00C10017"/>
  </w:style>
  <w:style w:type="character" w:customStyle="1" w:styleId="Cites-AuthorDate">
    <w:name w:val="Cites-Author/Date"/>
    <w:rsid w:val="00C10017"/>
    <w:rPr>
      <w:rFonts w:ascii="Times New Roman" w:hAnsi="Times New Roman"/>
      <w:sz w:val="24"/>
      <w:szCs w:val="24"/>
    </w:rPr>
  </w:style>
  <w:style w:type="character" w:customStyle="1" w:styleId="CardsSixChar">
    <w:name w:val="Cards Six Char"/>
    <w:basedOn w:val="DefaultParagraphFont"/>
    <w:link w:val="CardsSix"/>
    <w:locked/>
    <w:rsid w:val="00C10017"/>
    <w:rPr>
      <w:sz w:val="12"/>
    </w:rPr>
  </w:style>
  <w:style w:type="paragraph" w:customStyle="1" w:styleId="CardsSix">
    <w:name w:val="Cards Six"/>
    <w:basedOn w:val="Normal"/>
    <w:link w:val="CardsSixChar"/>
    <w:rsid w:val="00C10017"/>
    <w:pPr>
      <w:autoSpaceDE w:val="0"/>
      <w:autoSpaceDN w:val="0"/>
      <w:adjustRightInd w:val="0"/>
      <w:ind w:left="432" w:right="432"/>
      <w:jc w:val="both"/>
    </w:pPr>
    <w:rPr>
      <w:rFonts w:asciiTheme="minorHAnsi" w:hAnsiTheme="minorHAnsi" w:cstheme="minorBidi"/>
      <w:sz w:val="12"/>
    </w:rPr>
  </w:style>
  <w:style w:type="character" w:customStyle="1" w:styleId="ThickUnderlineChar1CharCharCharChar">
    <w:name w:val="Thick Underline Char1 Char Char Char Char"/>
    <w:aliases w:val="Cards + Font: 12 pt Char Char Char Char Char"/>
    <w:basedOn w:val="DefaultParagraphFont"/>
    <w:locked/>
    <w:rsid w:val="00C10017"/>
    <w:rPr>
      <w:sz w:val="24"/>
      <w:u w:val="thick"/>
    </w:rPr>
  </w:style>
  <w:style w:type="character" w:customStyle="1" w:styleId="CardsFont6ptChar1">
    <w:name w:val="Cards + Font: 6 pt Char1"/>
    <w:basedOn w:val="DefaultParagraphFont"/>
    <w:rsid w:val="00C10017"/>
    <w:rPr>
      <w:sz w:val="12"/>
    </w:rPr>
  </w:style>
  <w:style w:type="character" w:customStyle="1" w:styleId="UnderlinedCards">
    <w:name w:val="Underlined Cards"/>
    <w:basedOn w:val="DefaultParagraphFont"/>
    <w:rsid w:val="00C10017"/>
    <w:rPr>
      <w:sz w:val="24"/>
      <w:szCs w:val="24"/>
      <w:u w:val="thick"/>
      <w:lang w:val="en-US" w:eastAsia="en-US" w:bidi="ar-SA"/>
    </w:rPr>
  </w:style>
  <w:style w:type="character" w:customStyle="1" w:styleId="StyleBold1">
    <w:name w:val="Style Bold1"/>
    <w:rsid w:val="00C10017"/>
    <w:rPr>
      <w:rFonts w:ascii="Georgia" w:hAnsi="Georgia"/>
      <w:b/>
      <w:bCs/>
      <w:sz w:val="22"/>
    </w:rPr>
  </w:style>
  <w:style w:type="paragraph" w:customStyle="1" w:styleId="StyleCards12ptThickunderline">
    <w:name w:val="Style Cards + 12 pt Thick underline"/>
    <w:basedOn w:val="Normal"/>
    <w:link w:val="StyleCards12ptThickunderlineChar2"/>
    <w:rsid w:val="00C1001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basedOn w:val="DefaultParagraphFont"/>
    <w:link w:val="StyleCards12ptThickunderline"/>
    <w:rsid w:val="00C10017"/>
    <w:rPr>
      <w:rFonts w:ascii="Times New Roman" w:eastAsia="Times New Roman" w:hAnsi="Times New Roman" w:cs="Times New Roman"/>
      <w:szCs w:val="24"/>
      <w:u w:val="thick"/>
    </w:rPr>
  </w:style>
  <w:style w:type="character" w:customStyle="1" w:styleId="tagChar10">
    <w:name w:val="tag Char1"/>
    <w:basedOn w:val="DefaultParagraphFont"/>
    <w:locked/>
    <w:rsid w:val="00C10017"/>
    <w:rPr>
      <w:b/>
      <w:sz w:val="24"/>
    </w:rPr>
  </w:style>
  <w:style w:type="character" w:customStyle="1" w:styleId="StyleCards12ptThickunderlineChar3">
    <w:name w:val="Style Cards + 12 pt Thick underline Char3"/>
    <w:basedOn w:val="DefaultParagraphFont"/>
    <w:rsid w:val="00C10017"/>
    <w:rPr>
      <w:sz w:val="24"/>
      <w:szCs w:val="24"/>
      <w:u w:val="thick"/>
      <w:lang w:val="en-US" w:eastAsia="en-US" w:bidi="ar-SA"/>
    </w:rPr>
  </w:style>
  <w:style w:type="paragraph" w:customStyle="1" w:styleId="evidencetext">
    <w:name w:val="evidence text"/>
    <w:basedOn w:val="Normal"/>
    <w:uiPriority w:val="99"/>
    <w:rsid w:val="00C10017"/>
    <w:pPr>
      <w:ind w:left="1728" w:right="1008"/>
    </w:pPr>
    <w:rPr>
      <w:rFonts w:eastAsia="Times New Roman"/>
      <w:color w:val="000000"/>
      <w:sz w:val="18"/>
      <w:szCs w:val="24"/>
    </w:rPr>
  </w:style>
  <w:style w:type="character" w:customStyle="1" w:styleId="Author-Date">
    <w:name w:val="Author-Date"/>
    <w:qFormat/>
    <w:rsid w:val="00C10017"/>
    <w:rPr>
      <w:b/>
      <w:sz w:val="24"/>
    </w:rPr>
  </w:style>
  <w:style w:type="paragraph" w:customStyle="1" w:styleId="AuthorDate0">
    <w:name w:val="AuthorDate"/>
    <w:next w:val="Nothing"/>
    <w:link w:val="AuthorDateChar"/>
    <w:rsid w:val="00C1001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0"/>
    <w:rsid w:val="00C1001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10017"/>
    <w:rPr>
      <w:rFonts w:ascii="Times New Roman" w:hAnsi="Times New Roman"/>
      <w:sz w:val="24"/>
      <w:u w:val="single"/>
      <w:lang w:val="en-US" w:eastAsia="en-US" w:bidi="ar-SA"/>
    </w:rPr>
  </w:style>
  <w:style w:type="character" w:customStyle="1" w:styleId="BoldUnderline">
    <w:name w:val="BoldUnderline"/>
    <w:basedOn w:val="DefaultParagraphFont"/>
    <w:uiPriority w:val="1"/>
    <w:qFormat/>
    <w:rsid w:val="00C10017"/>
    <w:rPr>
      <w:rFonts w:ascii="Arial" w:hAnsi="Arial"/>
      <w:b/>
      <w:sz w:val="20"/>
      <w:u w:val="single"/>
    </w:rPr>
  </w:style>
  <w:style w:type="character" w:customStyle="1" w:styleId="UnderlineBold">
    <w:name w:val="Underline + Bold"/>
    <w:uiPriority w:val="1"/>
    <w:qFormat/>
    <w:rsid w:val="00C10017"/>
    <w:rPr>
      <w:b/>
      <w:sz w:val="20"/>
      <w:u w:val="single"/>
    </w:rPr>
  </w:style>
  <w:style w:type="paragraph" w:customStyle="1" w:styleId="subheader">
    <w:name w:val="subheader"/>
    <w:basedOn w:val="Normal"/>
    <w:rsid w:val="00C10017"/>
    <w:pPr>
      <w:spacing w:before="100" w:beforeAutospacing="1" w:after="100" w:afterAutospacing="1"/>
    </w:pPr>
    <w:rPr>
      <w:rFonts w:eastAsia="Times New Roman"/>
      <w:szCs w:val="24"/>
    </w:rPr>
  </w:style>
  <w:style w:type="paragraph" w:customStyle="1" w:styleId="NormalText">
    <w:name w:val="Normal Text"/>
    <w:basedOn w:val="Normal"/>
    <w:autoRedefine/>
    <w:rsid w:val="00C10017"/>
    <w:pPr>
      <w:jc w:val="both"/>
    </w:pPr>
    <w:rPr>
      <w:rFonts w:eastAsia="Times New Roman"/>
      <w:szCs w:val="26"/>
    </w:rPr>
  </w:style>
  <w:style w:type="numbering" w:customStyle="1" w:styleId="NoList2">
    <w:name w:val="No List2"/>
    <w:next w:val="NoList"/>
    <w:uiPriority w:val="99"/>
    <w:semiHidden/>
    <w:unhideWhenUsed/>
    <w:rsid w:val="00C10017"/>
  </w:style>
  <w:style w:type="numbering" w:customStyle="1" w:styleId="NoList3">
    <w:name w:val="No List3"/>
    <w:next w:val="NoList"/>
    <w:uiPriority w:val="99"/>
    <w:semiHidden/>
    <w:unhideWhenUsed/>
    <w:rsid w:val="00C10017"/>
  </w:style>
  <w:style w:type="paragraph" w:customStyle="1" w:styleId="sbyline">
    <w:name w:val="sbyline"/>
    <w:basedOn w:val="Normal"/>
    <w:rsid w:val="00C10017"/>
    <w:pPr>
      <w:spacing w:before="100" w:beforeAutospacing="1" w:after="100" w:afterAutospacing="1"/>
    </w:pPr>
    <w:rPr>
      <w:rFonts w:eastAsia="Times New Roman"/>
      <w:szCs w:val="24"/>
    </w:rPr>
  </w:style>
  <w:style w:type="character" w:customStyle="1" w:styleId="ui-staffline">
    <w:name w:val="ui-staffline"/>
    <w:rsid w:val="00C10017"/>
  </w:style>
  <w:style w:type="character" w:customStyle="1" w:styleId="articledatelinecnt">
    <w:name w:val="articledatelinecnt"/>
    <w:rsid w:val="00C10017"/>
  </w:style>
  <w:style w:type="character" w:customStyle="1" w:styleId="articlepublicationdatecnt">
    <w:name w:val="articlepublicationdatecnt"/>
    <w:rsid w:val="00C10017"/>
  </w:style>
  <w:style w:type="paragraph" w:customStyle="1" w:styleId="user">
    <w:name w:val="user"/>
    <w:basedOn w:val="Normal"/>
    <w:rsid w:val="00C10017"/>
    <w:pPr>
      <w:spacing w:before="100" w:beforeAutospacing="1" w:after="100" w:afterAutospacing="1"/>
    </w:pPr>
    <w:rPr>
      <w:rFonts w:eastAsia="Times New Roman"/>
      <w:szCs w:val="24"/>
    </w:rPr>
  </w:style>
  <w:style w:type="paragraph" w:customStyle="1" w:styleId="about">
    <w:name w:val="about"/>
    <w:basedOn w:val="Normal"/>
    <w:rsid w:val="00C10017"/>
    <w:pPr>
      <w:spacing w:before="100" w:beforeAutospacing="1" w:after="100" w:afterAutospacing="1"/>
    </w:pPr>
    <w:rPr>
      <w:rFonts w:eastAsia="Times New Roman"/>
      <w:szCs w:val="24"/>
    </w:rPr>
  </w:style>
  <w:style w:type="character" w:customStyle="1" w:styleId="itxtrst">
    <w:name w:val="itxtrst"/>
    <w:rsid w:val="00C10017"/>
  </w:style>
  <w:style w:type="character" w:customStyle="1" w:styleId="pubdate">
    <w:name w:val="pubdate"/>
    <w:rsid w:val="00C10017"/>
  </w:style>
  <w:style w:type="character" w:customStyle="1" w:styleId="separator">
    <w:name w:val="separator"/>
    <w:rsid w:val="00C10017"/>
  </w:style>
  <w:style w:type="character" w:customStyle="1" w:styleId="datestamp">
    <w:name w:val="datestamp"/>
    <w:rsid w:val="00C10017"/>
  </w:style>
  <w:style w:type="character" w:customStyle="1" w:styleId="domtooltips">
    <w:name w:val="domtooltips"/>
    <w:rsid w:val="00C10017"/>
  </w:style>
  <w:style w:type="paragraph" w:customStyle="1" w:styleId="headlinemeta">
    <w:name w:val="headline_meta"/>
    <w:basedOn w:val="Normal"/>
    <w:rsid w:val="00C10017"/>
    <w:pPr>
      <w:spacing w:before="100" w:beforeAutospacing="1" w:after="100" w:afterAutospacing="1"/>
    </w:pPr>
    <w:rPr>
      <w:rFonts w:eastAsia="Times New Roman"/>
      <w:szCs w:val="24"/>
    </w:rPr>
  </w:style>
  <w:style w:type="character" w:customStyle="1" w:styleId="author">
    <w:name w:val="author"/>
    <w:rsid w:val="00C10017"/>
  </w:style>
  <w:style w:type="character" w:customStyle="1" w:styleId="entry-date">
    <w:name w:val="entry-date"/>
    <w:rsid w:val="00C10017"/>
  </w:style>
  <w:style w:type="character" w:customStyle="1" w:styleId="meta-sep">
    <w:name w:val="meta-sep"/>
    <w:rsid w:val="00C10017"/>
  </w:style>
  <w:style w:type="character" w:customStyle="1" w:styleId="meta-prep">
    <w:name w:val="meta-prep"/>
    <w:rsid w:val="00C10017"/>
  </w:style>
  <w:style w:type="paragraph" w:customStyle="1" w:styleId="textbodyblack">
    <w:name w:val="textbodyblack"/>
    <w:basedOn w:val="Normal"/>
    <w:rsid w:val="00C10017"/>
    <w:pPr>
      <w:spacing w:before="100" w:beforeAutospacing="1" w:after="100" w:afterAutospacing="1"/>
    </w:pPr>
    <w:rPr>
      <w:rFonts w:eastAsia="Times New Roman"/>
      <w:szCs w:val="24"/>
    </w:rPr>
  </w:style>
  <w:style w:type="character" w:customStyle="1" w:styleId="greenposchange">
    <w:name w:val="green_pos_change"/>
    <w:rsid w:val="00C10017"/>
  </w:style>
  <w:style w:type="character" w:customStyle="1" w:styleId="wsodqchgshow">
    <w:name w:val="wsodq_chgshow"/>
    <w:rsid w:val="00C10017"/>
  </w:style>
  <w:style w:type="character" w:customStyle="1" w:styleId="rednegchange">
    <w:name w:val="red_neg_change"/>
    <w:rsid w:val="00C10017"/>
  </w:style>
  <w:style w:type="character" w:customStyle="1" w:styleId="cnbcsbhdcomp">
    <w:name w:val="cnbc_sbhd_comp"/>
    <w:rsid w:val="00C10017"/>
  </w:style>
  <w:style w:type="character" w:customStyle="1" w:styleId="MinimizedTextChar">
    <w:name w:val="Minimized Text Char"/>
    <w:rsid w:val="00C10017"/>
    <w:rPr>
      <w:sz w:val="16"/>
      <w:szCs w:val="24"/>
      <w:lang w:val="en-US" w:eastAsia="en-US" w:bidi="ar-SA"/>
    </w:rPr>
  </w:style>
  <w:style w:type="paragraph" w:customStyle="1" w:styleId="StyleUnderlining11pt">
    <w:name w:val="Style Underlining + 11 pt"/>
    <w:basedOn w:val="Normal"/>
    <w:link w:val="StyleUnderlining11ptChar"/>
    <w:rsid w:val="00C10017"/>
    <w:rPr>
      <w:rFonts w:ascii="Cambria" w:eastAsia="Cambria" w:hAnsi="Cambria"/>
      <w:szCs w:val="24"/>
      <w:u w:val="single"/>
    </w:rPr>
  </w:style>
  <w:style w:type="character" w:customStyle="1" w:styleId="StyleUnderlining11ptChar">
    <w:name w:val="Style Underlining + 11 pt Char"/>
    <w:link w:val="StyleUnderlining11pt"/>
    <w:rsid w:val="00C10017"/>
    <w:rPr>
      <w:rFonts w:ascii="Cambria" w:eastAsia="Cambria" w:hAnsi="Cambria" w:cs="Times New Roman"/>
      <w:szCs w:val="24"/>
      <w:u w:val="single"/>
    </w:rPr>
  </w:style>
  <w:style w:type="paragraph" w:customStyle="1" w:styleId="NotStarred">
    <w:name w:val="NotStarred"/>
    <w:basedOn w:val="Normal"/>
    <w:link w:val="NotStarredChar"/>
    <w:rsid w:val="00C10017"/>
    <w:pPr>
      <w:keepNext/>
      <w:keepLines/>
      <w:pageBreakBefore/>
      <w:spacing w:before="240" w:after="60"/>
      <w:jc w:val="center"/>
      <w:outlineLvl w:val="1"/>
    </w:pPr>
    <w:rPr>
      <w:rFonts w:eastAsia="Times New Roman"/>
      <w:b/>
      <w:caps/>
      <w:szCs w:val="28"/>
      <w:u w:val="single"/>
      <w:lang w:eastAsia="zh-CN"/>
    </w:rPr>
  </w:style>
  <w:style w:type="character" w:customStyle="1" w:styleId="NotStarredChar">
    <w:name w:val="NotStarred Char"/>
    <w:link w:val="NotStarred"/>
    <w:rsid w:val="00C10017"/>
    <w:rPr>
      <w:rFonts w:ascii="Times New Roman" w:eastAsia="Times New Roman" w:hAnsi="Times New Roman" w:cs="Times New Roman"/>
      <w:b/>
      <w:caps/>
      <w:szCs w:val="28"/>
      <w:u w:val="single"/>
      <w:lang w:eastAsia="zh-CN"/>
    </w:rPr>
  </w:style>
  <w:style w:type="character" w:customStyle="1" w:styleId="DateChar">
    <w:name w:val="Date Char"/>
    <w:link w:val="Date"/>
    <w:uiPriority w:val="99"/>
    <w:semiHidden/>
    <w:rsid w:val="00C10017"/>
    <w:rPr>
      <w:rFonts w:ascii="Georgia" w:eastAsia="SimSun" w:hAnsi="Georgia"/>
      <w:lang w:eastAsia="zh-CN"/>
    </w:rPr>
  </w:style>
  <w:style w:type="paragraph" w:styleId="Date">
    <w:name w:val="Date"/>
    <w:basedOn w:val="Normal"/>
    <w:next w:val="Normal"/>
    <w:link w:val="DateChar"/>
    <w:uiPriority w:val="99"/>
    <w:semiHidden/>
    <w:unhideWhenUsed/>
    <w:rsid w:val="00C10017"/>
    <w:rPr>
      <w:rFonts w:ascii="Georgia" w:eastAsia="SimSun" w:hAnsi="Georgia" w:cstheme="minorBidi"/>
      <w:lang w:eastAsia="zh-CN"/>
    </w:rPr>
  </w:style>
  <w:style w:type="character" w:customStyle="1" w:styleId="DateChar1">
    <w:name w:val="Date Char1"/>
    <w:basedOn w:val="DefaultParagraphFont"/>
    <w:uiPriority w:val="99"/>
    <w:semiHidden/>
    <w:rsid w:val="00C10017"/>
    <w:rPr>
      <w:rFonts w:ascii="Times New Roman" w:hAnsi="Times New Roman" w:cs="Times New Roman"/>
    </w:rPr>
  </w:style>
  <w:style w:type="character" w:customStyle="1" w:styleId="StyleTimesNewRoman12ptBold">
    <w:name w:val="Style Times New Roman 12 pt Bold"/>
    <w:rsid w:val="00C10017"/>
    <w:rPr>
      <w:rFonts w:ascii="Times New Roman" w:hAnsi="Times New Roman"/>
      <w:b/>
      <w:bCs/>
      <w:sz w:val="24"/>
    </w:rPr>
  </w:style>
  <w:style w:type="paragraph" w:customStyle="1" w:styleId="Pa5">
    <w:name w:val="Pa5"/>
    <w:basedOn w:val="Normal"/>
    <w:next w:val="Normal"/>
    <w:uiPriority w:val="99"/>
    <w:rsid w:val="00C10017"/>
    <w:pPr>
      <w:autoSpaceDE w:val="0"/>
      <w:autoSpaceDN w:val="0"/>
      <w:adjustRightInd w:val="0"/>
      <w:spacing w:line="191" w:lineRule="atLeast"/>
    </w:pPr>
    <w:rPr>
      <w:rFonts w:ascii="MetaBold-Roman" w:eastAsia="Calibri" w:hAnsi="MetaBold-Roman"/>
      <w:szCs w:val="24"/>
    </w:rPr>
  </w:style>
  <w:style w:type="paragraph" w:customStyle="1" w:styleId="Pa6">
    <w:name w:val="Pa6"/>
    <w:basedOn w:val="Normal"/>
    <w:next w:val="Normal"/>
    <w:uiPriority w:val="99"/>
    <w:rsid w:val="00C10017"/>
    <w:pPr>
      <w:autoSpaceDE w:val="0"/>
      <w:autoSpaceDN w:val="0"/>
      <w:adjustRightInd w:val="0"/>
      <w:spacing w:line="191" w:lineRule="atLeast"/>
    </w:pPr>
    <w:rPr>
      <w:rFonts w:ascii="MetaBold-Roman" w:eastAsia="Calibri" w:hAnsi="MetaBold-Roman"/>
      <w:szCs w:val="24"/>
    </w:rPr>
  </w:style>
  <w:style w:type="character" w:customStyle="1" w:styleId="nfakpe">
    <w:name w:val="nfakpe"/>
    <w:basedOn w:val="DefaultParagraphFont"/>
    <w:rsid w:val="00C10017"/>
  </w:style>
  <w:style w:type="character" w:customStyle="1" w:styleId="HotRouteChar">
    <w:name w:val="Hot Route! Char"/>
    <w:link w:val="HotRoute"/>
    <w:locked/>
    <w:rsid w:val="00C10017"/>
    <w:rPr>
      <w:rFonts w:ascii="Times New Roman" w:hAnsi="Times New Roman" w:cs="Times New Roman"/>
    </w:rPr>
  </w:style>
  <w:style w:type="paragraph" w:customStyle="1" w:styleId="HotRoute">
    <w:name w:val="Hot Route!"/>
    <w:basedOn w:val="Normal"/>
    <w:link w:val="HotRouteChar"/>
    <w:qFormat/>
    <w:rsid w:val="00C10017"/>
    <w:pPr>
      <w:ind w:left="90"/>
    </w:pPr>
  </w:style>
  <w:style w:type="paragraph" w:customStyle="1" w:styleId="hotroute0">
    <w:name w:val="hotroute"/>
    <w:basedOn w:val="Normal"/>
    <w:qFormat/>
    <w:rsid w:val="00C10017"/>
    <w:pPr>
      <w:ind w:left="288"/>
    </w:pPr>
    <w:rPr>
      <w:sz w:val="16"/>
    </w:rPr>
  </w:style>
  <w:style w:type="character" w:customStyle="1" w:styleId="DebateHighlighted">
    <w:name w:val="Debate Highlighted"/>
    <w:rsid w:val="00C10017"/>
    <w:rPr>
      <w:rFonts w:ascii="Times New Roman" w:hAnsi="Times New Roman" w:cs="Times New Roman" w:hint="default"/>
      <w:sz w:val="20"/>
      <w:u w:val="thick"/>
      <w:bdr w:val="none" w:sz="0" w:space="0" w:color="auto" w:frame="1"/>
      <w:shd w:val="clear" w:color="auto" w:fill="00FFFF"/>
    </w:rPr>
  </w:style>
  <w:style w:type="paragraph" w:customStyle="1" w:styleId="DebateNormal">
    <w:name w:val="DebateNormal"/>
    <w:basedOn w:val="Normal"/>
    <w:link w:val="DebateNormalChar"/>
    <w:qFormat/>
    <w:rsid w:val="00C10017"/>
    <w:rPr>
      <w:rFonts w:eastAsia="Calibri"/>
      <w:szCs w:val="20"/>
    </w:rPr>
  </w:style>
  <w:style w:type="character" w:customStyle="1" w:styleId="DebateNormalChar">
    <w:name w:val="DebateNormal Char"/>
    <w:basedOn w:val="DefaultParagraphFont"/>
    <w:link w:val="DebateNormal"/>
    <w:rsid w:val="00C10017"/>
    <w:rPr>
      <w:rFonts w:ascii="Times New Roman" w:eastAsia="Calibri" w:hAnsi="Times New Roman" w:cs="Times New Roman"/>
      <w:szCs w:val="20"/>
    </w:rPr>
  </w:style>
  <w:style w:type="paragraph" w:customStyle="1" w:styleId="DebateUnderline0">
    <w:name w:val="DebateUnderline"/>
    <w:basedOn w:val="DebateNormal"/>
    <w:link w:val="DebateUnderlineChar"/>
    <w:qFormat/>
    <w:rsid w:val="00C10017"/>
    <w:rPr>
      <w:sz w:val="24"/>
      <w:szCs w:val="24"/>
      <w:u w:val="single"/>
    </w:rPr>
  </w:style>
  <w:style w:type="paragraph" w:customStyle="1" w:styleId="DebateEmphasis">
    <w:name w:val="DebateEmphasis"/>
    <w:basedOn w:val="DebateUnderline0"/>
    <w:link w:val="DebateEmphasisChar"/>
    <w:qFormat/>
    <w:rsid w:val="00C10017"/>
    <w:rPr>
      <w:b/>
    </w:rPr>
  </w:style>
  <w:style w:type="character" w:customStyle="1" w:styleId="DebateUnderlineChar">
    <w:name w:val="DebateUnderline Char"/>
    <w:basedOn w:val="DebateNormalChar"/>
    <w:link w:val="DebateUnderline0"/>
    <w:rsid w:val="00C10017"/>
    <w:rPr>
      <w:rFonts w:ascii="Times New Roman" w:eastAsia="Calibri" w:hAnsi="Times New Roman" w:cs="Times New Roman"/>
      <w:sz w:val="24"/>
      <w:szCs w:val="24"/>
      <w:u w:val="single"/>
    </w:rPr>
  </w:style>
  <w:style w:type="character" w:customStyle="1" w:styleId="DebateEmphasisChar">
    <w:name w:val="DebateEmphasis Char"/>
    <w:basedOn w:val="DebateUnderlineChar"/>
    <w:link w:val="DebateEmphasis"/>
    <w:rsid w:val="00C10017"/>
    <w:rPr>
      <w:rFonts w:ascii="Times New Roman" w:eastAsia="Calibri" w:hAnsi="Times New Roman" w:cs="Times New Roman"/>
      <w:b/>
      <w:sz w:val="24"/>
      <w:szCs w:val="24"/>
      <w:u w:val="single"/>
    </w:rPr>
  </w:style>
  <w:style w:type="paragraph" w:customStyle="1" w:styleId="DebateTag">
    <w:name w:val="DebateTag"/>
    <w:basedOn w:val="Normal"/>
    <w:link w:val="DebateTagChar"/>
    <w:qFormat/>
    <w:rsid w:val="00C10017"/>
    <w:rPr>
      <w:rFonts w:eastAsia="Calibri"/>
      <w:b/>
      <w:szCs w:val="24"/>
    </w:rPr>
  </w:style>
  <w:style w:type="character" w:customStyle="1" w:styleId="DebateTagChar">
    <w:name w:val="DebateTag Char"/>
    <w:basedOn w:val="DefaultParagraphFont"/>
    <w:link w:val="DebateTag"/>
    <w:rsid w:val="00C10017"/>
    <w:rPr>
      <w:rFonts w:ascii="Times New Roman" w:eastAsia="Calibri" w:hAnsi="Times New Roman" w:cs="Times New Roman"/>
      <w:b/>
      <w:szCs w:val="24"/>
    </w:rPr>
  </w:style>
  <w:style w:type="character" w:customStyle="1" w:styleId="byline">
    <w:name w:val="byline"/>
    <w:basedOn w:val="DefaultParagraphFont"/>
    <w:rsid w:val="00C10017"/>
  </w:style>
  <w:style w:type="character" w:customStyle="1" w:styleId="CitesChar2">
    <w:name w:val="Cites Char2"/>
    <w:rsid w:val="00C10017"/>
    <w:rPr>
      <w:b/>
      <w:bCs/>
    </w:rPr>
  </w:style>
  <w:style w:type="numbering" w:customStyle="1" w:styleId="NoList4">
    <w:name w:val="No List4"/>
    <w:next w:val="NoList"/>
    <w:uiPriority w:val="99"/>
    <w:semiHidden/>
    <w:unhideWhenUsed/>
    <w:rsid w:val="00C10017"/>
  </w:style>
  <w:style w:type="character" w:customStyle="1" w:styleId="Heading1Char1">
    <w:name w:val="Heading 1 Char1"/>
    <w:aliases w:val="Pocket Char1"/>
    <w:basedOn w:val="DefaultParagraphFont"/>
    <w:uiPriority w:val="1"/>
    <w:rsid w:val="00C10017"/>
    <w:rPr>
      <w:rFonts w:asciiTheme="majorHAnsi" w:eastAsiaTheme="majorEastAsia" w:hAnsiTheme="majorHAnsi" w:cstheme="majorBidi"/>
      <w:b/>
      <w:bCs/>
      <w:color w:val="2E74B5" w:themeColor="accent1" w:themeShade="BF"/>
      <w:sz w:val="28"/>
      <w:szCs w:val="28"/>
    </w:rPr>
  </w:style>
  <w:style w:type="character" w:customStyle="1" w:styleId="Heading2Char1">
    <w:name w:val="Heading 2 Char1"/>
    <w:aliases w:val="Hat Char1"/>
    <w:basedOn w:val="DefaultParagraphFont"/>
    <w:uiPriority w:val="2"/>
    <w:semiHidden/>
    <w:rsid w:val="00C10017"/>
    <w:rPr>
      <w:rFonts w:asciiTheme="majorHAnsi" w:eastAsiaTheme="majorEastAsia" w:hAnsiTheme="majorHAnsi" w:cstheme="majorBidi"/>
      <w:b/>
      <w:bCs/>
      <w:color w:val="5B9BD5" w:themeColor="accent1"/>
      <w:sz w:val="26"/>
      <w:szCs w:val="26"/>
    </w:rPr>
  </w:style>
  <w:style w:type="character" w:customStyle="1" w:styleId="HeaderChar1">
    <w:name w:val="Header Char1"/>
    <w:aliases w:val="Header Char2 Char1,Header Char1 Char Char1,Header Char Char Char Char1,Char Char Char Char Char1,Header Char Char1 Char1,Char Char Char1 Char1,Header Char2 Char Char Char Char1,Header Char1 Char1 Char Char Char Char1"/>
    <w:basedOn w:val="DefaultParagraphFont"/>
    <w:uiPriority w:val="99"/>
    <w:semiHidden/>
    <w:rsid w:val="00C10017"/>
    <w:rPr>
      <w:rFonts w:ascii="Arial" w:eastAsia="Calibri" w:hAnsi="Arial" w:cs="Arial"/>
      <w:sz w:val="24"/>
    </w:rPr>
  </w:style>
  <w:style w:type="character" w:customStyle="1" w:styleId="dropcap">
    <w:name w:val="dropcap"/>
    <w:rsid w:val="00C10017"/>
  </w:style>
  <w:style w:type="paragraph" w:customStyle="1" w:styleId="CiteSmallText">
    <w:name w:val="Cite Small Text"/>
    <w:basedOn w:val="Normal"/>
    <w:qFormat/>
    <w:rsid w:val="00C10017"/>
    <w:pPr>
      <w:widowControl w:val="0"/>
    </w:pPr>
    <w:rPr>
      <w:rFonts w:ascii="Helvetica Neue" w:eastAsia="Calibri" w:hAnsi="Helvetica Neue"/>
      <w:b/>
      <w:sz w:val="18"/>
    </w:rPr>
  </w:style>
  <w:style w:type="character" w:customStyle="1" w:styleId="UNDERLINECharChar">
    <w:name w:val="UNDERLINE Char Char"/>
    <w:rsid w:val="00C10017"/>
    <w:rPr>
      <w:bCs/>
      <w:kern w:val="28"/>
      <w:szCs w:val="32"/>
      <w:u w:val="single"/>
    </w:rPr>
  </w:style>
  <w:style w:type="paragraph" w:customStyle="1" w:styleId="Tagline">
    <w:name w:val="Tagline"/>
    <w:basedOn w:val="Normal"/>
    <w:qFormat/>
    <w:rsid w:val="00C10017"/>
    <w:rPr>
      <w:b/>
      <w:sz w:val="26"/>
    </w:rPr>
  </w:style>
  <w:style w:type="numbering" w:customStyle="1" w:styleId="NoList5">
    <w:name w:val="No List5"/>
    <w:next w:val="NoList"/>
    <w:uiPriority w:val="99"/>
    <w:semiHidden/>
    <w:unhideWhenUsed/>
    <w:rsid w:val="00C10017"/>
  </w:style>
  <w:style w:type="numbering" w:customStyle="1" w:styleId="NoList12">
    <w:name w:val="No List12"/>
    <w:next w:val="NoList"/>
    <w:uiPriority w:val="99"/>
    <w:semiHidden/>
    <w:unhideWhenUsed/>
    <w:rsid w:val="00C10017"/>
  </w:style>
  <w:style w:type="numbering" w:customStyle="1" w:styleId="NoList1111">
    <w:name w:val="No List1111"/>
    <w:next w:val="NoList"/>
    <w:uiPriority w:val="99"/>
    <w:semiHidden/>
    <w:unhideWhenUsed/>
    <w:rsid w:val="00C10017"/>
  </w:style>
  <w:style w:type="numbering" w:customStyle="1" w:styleId="NoList21">
    <w:name w:val="No List21"/>
    <w:next w:val="NoList"/>
    <w:uiPriority w:val="99"/>
    <w:semiHidden/>
    <w:unhideWhenUsed/>
    <w:rsid w:val="00C10017"/>
  </w:style>
  <w:style w:type="numbering" w:customStyle="1" w:styleId="NoList31">
    <w:name w:val="No List31"/>
    <w:next w:val="NoList"/>
    <w:uiPriority w:val="99"/>
    <w:semiHidden/>
    <w:unhideWhenUsed/>
    <w:rsid w:val="00C10017"/>
  </w:style>
  <w:style w:type="numbering" w:customStyle="1" w:styleId="NoList41">
    <w:name w:val="No List41"/>
    <w:next w:val="NoList"/>
    <w:uiPriority w:val="99"/>
    <w:semiHidden/>
    <w:unhideWhenUsed/>
    <w:rsid w:val="00C10017"/>
  </w:style>
  <w:style w:type="character" w:customStyle="1" w:styleId="citeChar">
    <w:name w:val="cite Char"/>
    <w:basedOn w:val="DefaultParagraphFont"/>
    <w:rsid w:val="00C10017"/>
    <w:rPr>
      <w:rFonts w:ascii="Times New Roman" w:eastAsia="Times New Roman" w:hAnsi="Times New Roman" w:cs="Times New Roman"/>
      <w:b/>
      <w:sz w:val="24"/>
      <w:szCs w:val="24"/>
    </w:rPr>
  </w:style>
  <w:style w:type="paragraph" w:customStyle="1" w:styleId="Tagtemplate">
    <w:name w:val="Tagtemplate"/>
    <w:basedOn w:val="Normal"/>
    <w:link w:val="TagtemplateChar"/>
    <w:autoRedefine/>
    <w:qFormat/>
    <w:rsid w:val="00C10017"/>
    <w:pPr>
      <w:keepNext/>
      <w:keepLines/>
    </w:pPr>
    <w:rPr>
      <w:rFonts w:eastAsia="Calibri"/>
      <w:b/>
      <w:szCs w:val="20"/>
      <w:lang w:val="x-none" w:eastAsia="x-none"/>
    </w:rPr>
  </w:style>
  <w:style w:type="character" w:customStyle="1" w:styleId="TagtemplateChar">
    <w:name w:val="Tagtemplate Char"/>
    <w:link w:val="Tagtemplate"/>
    <w:rsid w:val="00C10017"/>
    <w:rPr>
      <w:rFonts w:ascii="Times New Roman" w:eastAsia="Calibri" w:hAnsi="Times New Roman" w:cs="Times New Roman"/>
      <w:b/>
      <w:szCs w:val="20"/>
      <w:lang w:val="x-none" w:eastAsia="x-none"/>
    </w:rPr>
  </w:style>
  <w:style w:type="character" w:customStyle="1" w:styleId="cardtextChar">
    <w:name w:val="card text Char"/>
    <w:basedOn w:val="DefaultParagraphFont"/>
    <w:link w:val="cardtext"/>
    <w:rsid w:val="00C10017"/>
    <w:rPr>
      <w:rFonts w:ascii="Cambria" w:eastAsia="Times New Roman" w:hAnsi="Cambria" w:cs="Times New Roman"/>
      <w:sz w:val="18"/>
      <w:szCs w:val="18"/>
    </w:rPr>
  </w:style>
  <w:style w:type="character" w:customStyle="1" w:styleId="Mention1">
    <w:name w:val="Mention1"/>
    <w:basedOn w:val="DefaultParagraphFont"/>
    <w:uiPriority w:val="99"/>
    <w:semiHidden/>
    <w:unhideWhenUsed/>
    <w:rsid w:val="00C10017"/>
    <w:rPr>
      <w:color w:val="2B579A"/>
      <w:shd w:val="clear" w:color="auto" w:fill="E6E6E6"/>
    </w:rPr>
  </w:style>
  <w:style w:type="character" w:customStyle="1" w:styleId="UnresolvedMention1">
    <w:name w:val="Unresolved Mention1"/>
    <w:basedOn w:val="DefaultParagraphFont"/>
    <w:uiPriority w:val="99"/>
    <w:unhideWhenUsed/>
    <w:rsid w:val="00C10017"/>
    <w:rPr>
      <w:color w:val="808080"/>
      <w:shd w:val="clear" w:color="auto" w:fill="E6E6E6"/>
    </w:rPr>
  </w:style>
  <w:style w:type="character" w:customStyle="1" w:styleId="moment-date">
    <w:name w:val="moment-date"/>
    <w:basedOn w:val="DefaultParagraphFont"/>
    <w:rsid w:val="00C10017"/>
  </w:style>
  <w:style w:type="character" w:customStyle="1" w:styleId="dropcap1">
    <w:name w:val="dropcap1"/>
    <w:basedOn w:val="DefaultParagraphFont"/>
    <w:rsid w:val="00C10017"/>
  </w:style>
  <w:style w:type="paragraph" w:customStyle="1" w:styleId="Analytics">
    <w:name w:val="Analytics"/>
    <w:basedOn w:val="Heading4"/>
    <w:qFormat/>
    <w:rsid w:val="00C10017"/>
    <w:rPr>
      <w:iCs w:val="0"/>
    </w:rPr>
  </w:style>
  <w:style w:type="character" w:customStyle="1" w:styleId="F7-SmallFont">
    <w:name w:val="F7 - Small Font"/>
    <w:basedOn w:val="DefaultParagraphFont"/>
    <w:rsid w:val="00C10017"/>
    <w:rPr>
      <w:rFonts w:ascii="Times New Roman" w:hAnsi="Times New Roman"/>
      <w:sz w:val="14"/>
    </w:rPr>
  </w:style>
  <w:style w:type="paragraph" w:customStyle="1" w:styleId="Brief-SecondarySource">
    <w:name w:val="Brief - Secondary Source"/>
    <w:basedOn w:val="Normal"/>
    <w:rsid w:val="00C10017"/>
    <w:pPr>
      <w:spacing w:after="0" w:line="240" w:lineRule="auto"/>
    </w:pPr>
    <w:rPr>
      <w:rFonts w:eastAsia="Times New Roman"/>
      <w:sz w:val="14"/>
      <w:szCs w:val="20"/>
    </w:rPr>
  </w:style>
  <w:style w:type="character" w:customStyle="1" w:styleId="tl8wme">
    <w:name w:val="tl8wme"/>
    <w:basedOn w:val="DefaultParagraphFont"/>
    <w:rsid w:val="00C10017"/>
  </w:style>
  <w:style w:type="paragraph" w:customStyle="1" w:styleId="Emphasize">
    <w:name w:val="Emphasize"/>
    <w:basedOn w:val="Normal"/>
    <w:uiPriority w:val="7"/>
    <w:qFormat/>
    <w:rsid w:val="00C1001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StyleStyle411pt">
    <w:name w:val="Style Style4 + 11 pt"/>
    <w:basedOn w:val="Normal"/>
    <w:link w:val="StyleStyle411ptChar"/>
    <w:rsid w:val="00C10017"/>
    <w:rPr>
      <w:rFonts w:eastAsia="Times New Roman"/>
      <w:szCs w:val="24"/>
      <w:u w:val="single"/>
    </w:rPr>
  </w:style>
  <w:style w:type="character" w:customStyle="1" w:styleId="StyleStyle411ptChar">
    <w:name w:val="Style Style4 + 11 pt Char"/>
    <w:basedOn w:val="DefaultParagraphFont"/>
    <w:link w:val="StyleStyle411pt"/>
    <w:rsid w:val="00C10017"/>
    <w:rPr>
      <w:rFonts w:ascii="Times New Roman" w:eastAsia="Times New Roman" w:hAnsi="Times New Roman" w:cs="Times New Roman"/>
      <w:szCs w:val="24"/>
      <w:u w:val="single"/>
    </w:rPr>
  </w:style>
  <w:style w:type="character" w:styleId="IntenseEmphasis">
    <w:name w:val="Intense Emphasis"/>
    <w:basedOn w:val="DefaultParagraphFont"/>
    <w:uiPriority w:val="6"/>
    <w:qFormat/>
    <w:rsid w:val="00C10017"/>
    <w:rPr>
      <w:rFonts w:cs="Times New Roman"/>
      <w:sz w:val="22"/>
      <w:u w:val="single"/>
    </w:rPr>
  </w:style>
  <w:style w:type="paragraph" w:styleId="BodyText">
    <w:name w:val="Body Text"/>
    <w:basedOn w:val="Normal"/>
    <w:link w:val="BodyTextChar"/>
    <w:uiPriority w:val="99"/>
    <w:unhideWhenUsed/>
    <w:qFormat/>
    <w:rsid w:val="00C10017"/>
    <w:pPr>
      <w:spacing w:after="120"/>
    </w:pPr>
  </w:style>
  <w:style w:type="character" w:customStyle="1" w:styleId="BodyTextChar">
    <w:name w:val="Body Text Char"/>
    <w:basedOn w:val="DefaultParagraphFont"/>
    <w:link w:val="BodyText"/>
    <w:uiPriority w:val="99"/>
    <w:rsid w:val="00C10017"/>
    <w:rPr>
      <w:rFonts w:ascii="Times New Roman" w:hAnsi="Times New Roman" w:cs="Times New Roman"/>
    </w:rPr>
  </w:style>
  <w:style w:type="character" w:customStyle="1" w:styleId="body-text">
    <w:name w:val="body-text"/>
    <w:basedOn w:val="DefaultParagraphFont"/>
    <w:rsid w:val="00C10017"/>
  </w:style>
  <w:style w:type="paragraph" w:customStyle="1" w:styleId="StyleStyle411ptBoldBorderSinglesolidlineAuto0">
    <w:name w:val="Style Style4 + 11 pt Bold Border: : (Single solid line Auto  0...."/>
    <w:basedOn w:val="Normal"/>
    <w:link w:val="StyleStyle411ptBoldBorderSinglesolidlineAuto0Char"/>
    <w:rsid w:val="00C1001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10017"/>
    <w:rPr>
      <w:rFonts w:ascii="Times New Roman" w:eastAsia="Times New Roman" w:hAnsi="Times New Roman" w:cs="Times New Roman"/>
      <w:b/>
      <w:bCs/>
      <w:szCs w:val="24"/>
      <w:u w:val="single"/>
      <w:bdr w:val="single" w:sz="4" w:space="0" w:color="auto"/>
    </w:rPr>
  </w:style>
  <w:style w:type="character" w:customStyle="1" w:styleId="Heading3CharCharCharChar">
    <w:name w:val="Heading 3 Char Char Char Char"/>
    <w:rsid w:val="00C10017"/>
    <w:rPr>
      <w:rFonts w:cs="Arial"/>
      <w:bCs/>
      <w:szCs w:val="26"/>
      <w:u w:val="single"/>
      <w:lang w:val="en-US" w:eastAsia="en-US" w:bidi="ar-SA"/>
    </w:rPr>
  </w:style>
  <w:style w:type="character" w:customStyle="1" w:styleId="term">
    <w:name w:val="term"/>
    <w:rsid w:val="00C10017"/>
  </w:style>
  <w:style w:type="character" w:customStyle="1" w:styleId="m-1133849912217577033gmail-style13ptbold">
    <w:name w:val="m_-1133849912217577033gmail-style13ptbold"/>
    <w:basedOn w:val="DefaultParagraphFont"/>
    <w:rsid w:val="00C10017"/>
  </w:style>
  <w:style w:type="character" w:customStyle="1" w:styleId="m-1133849912217577033gmail-styleunderline">
    <w:name w:val="m_-1133849912217577033gmail-styleunderline"/>
    <w:basedOn w:val="DefaultParagraphFont"/>
    <w:rsid w:val="00C10017"/>
  </w:style>
  <w:style w:type="character" w:customStyle="1" w:styleId="aqj">
    <w:name w:val="aqj"/>
    <w:basedOn w:val="DefaultParagraphFont"/>
    <w:rsid w:val="00C10017"/>
  </w:style>
  <w:style w:type="character" w:customStyle="1" w:styleId="UnresolvedMention2">
    <w:name w:val="Unresolved Mention2"/>
    <w:basedOn w:val="DefaultParagraphFont"/>
    <w:uiPriority w:val="99"/>
    <w:rsid w:val="00C10017"/>
    <w:rPr>
      <w:color w:val="605E5C"/>
      <w:shd w:val="clear" w:color="auto" w:fill="E1DFDD"/>
    </w:rPr>
  </w:style>
  <w:style w:type="character" w:styleId="CommentReference">
    <w:name w:val="annotation reference"/>
    <w:basedOn w:val="DefaultParagraphFont"/>
    <w:uiPriority w:val="99"/>
    <w:semiHidden/>
    <w:unhideWhenUsed/>
    <w:rsid w:val="00C10017"/>
    <w:rPr>
      <w:sz w:val="16"/>
      <w:szCs w:val="16"/>
    </w:rPr>
  </w:style>
  <w:style w:type="paragraph" w:styleId="CommentText">
    <w:name w:val="annotation text"/>
    <w:basedOn w:val="Normal"/>
    <w:link w:val="CommentTextChar"/>
    <w:uiPriority w:val="99"/>
    <w:semiHidden/>
    <w:unhideWhenUsed/>
    <w:rsid w:val="00C10017"/>
    <w:pPr>
      <w:spacing w:after="0" w:line="240" w:lineRule="auto"/>
    </w:pPr>
    <w:rPr>
      <w:rFonts w:cs="Calibri"/>
      <w:szCs w:val="20"/>
    </w:rPr>
  </w:style>
  <w:style w:type="character" w:customStyle="1" w:styleId="CommentTextChar">
    <w:name w:val="Comment Text Char"/>
    <w:basedOn w:val="DefaultParagraphFont"/>
    <w:link w:val="CommentText"/>
    <w:uiPriority w:val="99"/>
    <w:semiHidden/>
    <w:rsid w:val="00C10017"/>
    <w:rPr>
      <w:rFonts w:ascii="Times New Roman" w:hAnsi="Times New Roman" w:cs="Calibri"/>
      <w:szCs w:val="20"/>
    </w:rPr>
  </w:style>
  <w:style w:type="character" w:customStyle="1" w:styleId="wikigeneratedlinkcontent">
    <w:name w:val="wikigeneratedlinkcontent"/>
    <w:basedOn w:val="DefaultParagraphFont"/>
    <w:rsid w:val="00C10017"/>
  </w:style>
  <w:style w:type="character" w:customStyle="1" w:styleId="UnresolvedMention">
    <w:name w:val="Unresolved Mention"/>
    <w:basedOn w:val="DefaultParagraphFont"/>
    <w:uiPriority w:val="99"/>
    <w:unhideWhenUsed/>
    <w:rsid w:val="00C10017"/>
    <w:rPr>
      <w:color w:val="808080"/>
      <w:shd w:val="clear" w:color="auto" w:fill="E6E6E6"/>
    </w:rPr>
  </w:style>
  <w:style w:type="paragraph" w:customStyle="1" w:styleId="Card">
    <w:name w:val="Card"/>
    <w:basedOn w:val="Heading1"/>
    <w:link w:val="Hyperlink"/>
    <w:autoRedefine/>
    <w:uiPriority w:val="99"/>
    <w:qFormat/>
    <w:rsid w:val="00C1001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c-bylineitem">
    <w:name w:val="c-byline__item"/>
    <w:basedOn w:val="DefaultParagraphFont"/>
    <w:rsid w:val="00C10017"/>
  </w:style>
  <w:style w:type="character" w:customStyle="1" w:styleId="quote1">
    <w:name w:val="quote1"/>
    <w:basedOn w:val="DefaultParagraphFont"/>
    <w:rsid w:val="00C10017"/>
  </w:style>
  <w:style w:type="paragraph" w:customStyle="1" w:styleId="CiteSpacing">
    <w:name w:val="Cite Spacing"/>
    <w:basedOn w:val="Normal"/>
    <w:uiPriority w:val="4"/>
    <w:qFormat/>
    <w:rsid w:val="00C10017"/>
    <w:pPr>
      <w:spacing w:before="60" w:after="60" w:line="240" w:lineRule="auto"/>
    </w:pPr>
    <w:rPr>
      <w:rFonts w:ascii="Arial Narrow" w:hAnsi="Arial Narrow"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loomberg.com/politics/articles/2018-07-16/musk-among-the-millionaires-and-billionaires-funding-midterms" TargetMode="External"/><Relationship Id="rId117" Type="http://schemas.openxmlformats.org/officeDocument/2006/relationships/hyperlink" Target="http://etcjournal.com/2013/04/08/mars-one-exciting-adventure-or-hoax/)//DLG" TargetMode="External"/><Relationship Id="rId21" Type="http://schemas.openxmlformats.org/officeDocument/2006/relationships/hyperlink" Target="https://www.al.com/news/index.ssf/2018/04/martha_roby_draws_crowded_fiel.html" TargetMode="External"/><Relationship Id="rId42" Type="http://schemas.openxmlformats.org/officeDocument/2006/relationships/hyperlink" Target="https://www.cnbc.com/2018/03/08/democrats-heading-toward-big-losses-in-midterm-senate-elections-polls.html" TargetMode="External"/><Relationship Id="rId47" Type="http://schemas.openxmlformats.org/officeDocument/2006/relationships/hyperlink" Target="https://www.politico.com/magazine/story/2018/05/10/can-the-democrats-win-the-2018-senate-midterms-218330" TargetMode="External"/><Relationship Id="rId63" Type="http://schemas.openxmlformats.org/officeDocument/2006/relationships/hyperlink" Target="https://www.csmonitor.com/USA/Politics/monitor_breakfast/2018/0524/Van-Hollen-eyes-blue-wave-hopes-but-midterm-map-is-tough-for-Democrats" TargetMode="External"/><Relationship Id="rId68" Type="http://schemas.openxmlformats.org/officeDocument/2006/relationships/hyperlink" Target="https://morningconsult.com/wp-content/uploads/2018/05/Morning-Consult-Political-Intelligence-May-Release.pdf" TargetMode="External"/><Relationship Id="rId84" Type="http://schemas.openxmlformats.org/officeDocument/2006/relationships/hyperlink" Target="https://www.vox.com/2018/7/9/17548500/abolish-ice-democrats-immigration-2018-midterms" TargetMode="External"/><Relationship Id="rId89" Type="http://schemas.openxmlformats.org/officeDocument/2006/relationships/hyperlink" Target="https://www.washingtonpost.com/opinions/impeaching-trump-is-a-long-shot-theres-another-way-to-protect-the-country/2017/09/04/78dd58bc-8d96-11e7-84c0-02cc069f2c37_story.html?utm_term=.af70fbd23d25)" TargetMode="External"/><Relationship Id="rId112" Type="http://schemas.openxmlformats.org/officeDocument/2006/relationships/hyperlink" Target="http://www.usni.org/magazines/proceedings/2012-05/coming-naval-century" TargetMode="External"/><Relationship Id="rId133" Type="http://schemas.openxmlformats.org/officeDocument/2006/relationships/hyperlink" Target="http://time.com/4715335/trump-budget-mexico-border-wall-plan/" TargetMode="External"/><Relationship Id="rId138" Type="http://schemas.openxmlformats.org/officeDocument/2006/relationships/hyperlink" Target="http://time.com/4726870/border-wall-sea-to-shining-sea-john-kelly/" TargetMode="External"/><Relationship Id="rId16" Type="http://schemas.openxmlformats.org/officeDocument/2006/relationships/hyperlink" Target="https://fivethirtyeight.com/features/will-kennedys-retirement-help-republicans-at-the-midterms/" TargetMode="External"/><Relationship Id="rId107" Type="http://schemas.openxmlformats.org/officeDocument/2006/relationships/hyperlink" Target="http://www.newrepublic.com/article/122301/nuclear-proliferation-myth" TargetMode="External"/><Relationship Id="rId11" Type="http://schemas.openxmlformats.org/officeDocument/2006/relationships/hyperlink" Target="https://www.weeklystandard.com/fred-barnes/trump-makes-the-midterms-exciting" TargetMode="External"/><Relationship Id="rId32" Type="http://schemas.openxmlformats.org/officeDocument/2006/relationships/hyperlink" Target="https://www.vox.com/policy-and-politics/2018/7/10/17553404/senate-elections-2018-polls-florida-arizona-nevada)//funk" TargetMode="External"/><Relationship Id="rId37" Type="http://schemas.openxmlformats.org/officeDocument/2006/relationships/hyperlink" Target="https://slate.com/news-and-politics/2018/07/arizona-gop-senate-primary-kelli-ward-gets-surprise-endorsement-super-pac-boost.html" TargetMode="External"/><Relationship Id="rId53" Type="http://schemas.openxmlformats.org/officeDocument/2006/relationships/hyperlink" Target="https://abcnews.go.com/Politics/senate-race-showdowns-tough-odds-democrats-fuel-republican/story?id=52799432)ssk" TargetMode="External"/><Relationship Id="rId58" Type="http://schemas.openxmlformats.org/officeDocument/2006/relationships/hyperlink" Target="https://www.nytimes.com/2018/06/02/us/politics/senate-republicans-midterms.html" TargetMode="External"/><Relationship Id="rId74" Type="http://schemas.openxmlformats.org/officeDocument/2006/relationships/hyperlink" Target="http://www.people-press.org/2018/06/20/voters-more-focused-on-control-of-congress-and-the-president-than-in-past-midterms/" TargetMode="External"/><Relationship Id="rId79" Type="http://schemas.openxmlformats.org/officeDocument/2006/relationships/hyperlink" Target="http://wasoncenter.cnu.edu/about-us/" TargetMode="External"/><Relationship Id="rId102" Type="http://schemas.openxmlformats.org/officeDocument/2006/relationships/hyperlink" Target="https://asiansecurityblog.wordpress.com/2017/06/28/the-tragedy-of-otto-warmbier-time-for-a-us-travel-ban/" TargetMode="External"/><Relationship Id="rId123" Type="http://schemas.openxmlformats.org/officeDocument/2006/relationships/hyperlink" Target="https://www.usatoday.com/story/news/politics/2017/07/27/house-gop-passes-788-b-bill-pentagon-border-wall/518348001/" TargetMode="External"/><Relationship Id="rId128" Type="http://schemas.openxmlformats.org/officeDocument/2006/relationships/hyperlink" Target="https://foreignpolicy.com/2018/03/22/the-u-s-mexico-relationship-has-survived-and-thrived-under-trump/" TargetMode="External"/><Relationship Id="rId144" Type="http://schemas.openxmlformats.org/officeDocument/2006/relationships/hyperlink" Target="https://www.nytimes.com/2009/04/02/nyregion/02recruits.html" TargetMode="External"/><Relationship Id="rId149" Type="http://schemas.openxmlformats.org/officeDocument/2006/relationships/hyperlink" Target="http://time.com/5331398/us-army-immigrant-recruits-discharged/" TargetMode="External"/><Relationship Id="rId5" Type="http://schemas.openxmlformats.org/officeDocument/2006/relationships/webSettings" Target="webSettings.xml"/><Relationship Id="rId90" Type="http://schemas.openxmlformats.org/officeDocument/2006/relationships/hyperlink" Target="http://www.salon.com/2017/01/31/forget-impeachment-donald-trump-can-be-driven-from-office-but-probably-not-that-way/" TargetMode="External"/><Relationship Id="rId95" Type="http://schemas.openxmlformats.org/officeDocument/2006/relationships/hyperlink" Target="http://www.strategic-culture.org/news/2016/06/10/nuclear-war-not-table-because-makes-no-sense.html" TargetMode="External"/><Relationship Id="rId22" Type="http://schemas.openxmlformats.org/officeDocument/2006/relationships/hyperlink" Target="https://www.nytimes.com/2018/07/17/us/politics/martha-roby-alabama-primary.html" TargetMode="External"/><Relationship Id="rId27" Type="http://schemas.openxmlformats.org/officeDocument/2006/relationships/hyperlink" Target="https://www.cnn.com/2018/06/08/politics/national-house-vote-wave/index.html" TargetMode="External"/><Relationship Id="rId43" Type="http://schemas.openxmlformats.org/officeDocument/2006/relationships/hyperlink" Target="https://www.weeklystandard.com/andrew-egger/poll-josh-hawley-now-leads-claire-mccaskill-in-missouri-senate-race" TargetMode="External"/><Relationship Id="rId48" Type="http://schemas.openxmlformats.org/officeDocument/2006/relationships/hyperlink" Target="https://www.vox.com/policy-and-politics/2018/6/11/17286122/nevada-senate-midterms-2018-heller-rosen" TargetMode="External"/><Relationship Id="rId64" Type="http://schemas.openxmlformats.org/officeDocument/2006/relationships/hyperlink" Target="https://nypost.com/2018/03/07/despite-improved-dem-showing-texas-gop-sets-midterm-record/" TargetMode="External"/><Relationship Id="rId69" Type="http://schemas.openxmlformats.org/officeDocument/2006/relationships/hyperlink" Target="https://morningconsult.com/wp-content/uploads/2018/05/Morning-Consult-Political-Intelligence-May-Release.pdf" TargetMode="External"/><Relationship Id="rId113" Type="http://schemas.openxmlformats.org/officeDocument/2006/relationships/hyperlink" Target="http://rc41.ipsa.org/public/Madrid_2012/rubinovitz.pdf" TargetMode="External"/><Relationship Id="rId118" Type="http://schemas.openxmlformats.org/officeDocument/2006/relationships/hyperlink" Target="https://www.space.com/27582-antares-rocket-debris-nasa-warning.html" TargetMode="External"/><Relationship Id="rId134" Type="http://schemas.openxmlformats.org/officeDocument/2006/relationships/hyperlink" Target="http://www.cnn.com/2017/05/02/politics/mick-mulvaney-wall/" TargetMode="External"/><Relationship Id="rId139" Type="http://schemas.openxmlformats.org/officeDocument/2006/relationships/hyperlink" Target="https://www.vox.com/2017/8/3/16083368/trump-immigration-bill-cotton" TargetMode="External"/><Relationship Id="rId80" Type="http://schemas.openxmlformats.org/officeDocument/2006/relationships/hyperlink" Target="https://www.youtube.com/watch?v=hsTFQ_2MY8w" TargetMode="External"/><Relationship Id="rId85" Type="http://schemas.openxmlformats.org/officeDocument/2006/relationships/hyperlink" Target="http://usadailynews24.com/signing-clean-dream-act-would-be-detrimental-to-gop-white-house-official-says/" TargetMode="External"/><Relationship Id="rId150" Type="http://schemas.openxmlformats.org/officeDocument/2006/relationships/hyperlink" Target="https://www.daytondailynews.com/news/military-steps-recruitment-summer-arrives/pdnIgwkGvwVVzbGimvtGwM/" TargetMode="External"/><Relationship Id="rId12" Type="http://schemas.openxmlformats.org/officeDocument/2006/relationships/hyperlink" Target="https://www.cnbc.com/2018/07/17/rubenstein-dems-winning-the-house-no-longer-conventional-wisdom.html" TargetMode="External"/><Relationship Id="rId17" Type="http://schemas.openxmlformats.org/officeDocument/2006/relationships/hyperlink" Target="https://www.nytimes.com/2018/06/27/us/politics/kennedy-retirement-midterm-elections.html" TargetMode="External"/><Relationship Id="rId25" Type="http://schemas.openxmlformats.org/officeDocument/2006/relationships/hyperlink" Target="https://www.cookpolitical.com/ratings/house-race-ratings" TargetMode="External"/><Relationship Id="rId33" Type="http://schemas.openxmlformats.org/officeDocument/2006/relationships/hyperlink" Target="https://www.nytimes.com/2018/06/02/us/politics/senate-republicans-midterms.html" TargetMode="External"/><Relationship Id="rId38" Type="http://schemas.openxmlformats.org/officeDocument/2006/relationships/hyperlink" Target="https://www.politico.com/interactives/2018/the-deciders-arizona-poll/" TargetMode="External"/><Relationship Id="rId46" Type="http://schemas.openxmlformats.org/officeDocument/2006/relationships/image" Target="media/image2.png"/><Relationship Id="rId59" Type="http://schemas.openxmlformats.org/officeDocument/2006/relationships/hyperlink" Target="https://www.csmonitor.com/USA/Politics/monitor_breakfast/2018/0524/Van-Hollen-eyes-blue-wave-hopes-but-midterm-map-is-tough-for-Democrats" TargetMode="External"/><Relationship Id="rId67" Type="http://schemas.openxmlformats.org/officeDocument/2006/relationships/hyperlink" Target="https://www.vox.com/authors/tara-golshan" TargetMode="External"/><Relationship Id="rId103" Type="http://schemas.openxmlformats.org/officeDocument/2006/relationships/hyperlink" Target="http://duckofminerva.com/2013/03/is-weakness-overblown.html" TargetMode="External"/><Relationship Id="rId108" Type="http://schemas.openxmlformats.org/officeDocument/2006/relationships/hyperlink" Target="https://www.fhi.ox.ac.uk/wp-content/uploads/Existential-Risks-2017-01-23.pdf" TargetMode="External"/><Relationship Id="rId116" Type="http://schemas.openxmlformats.org/officeDocument/2006/relationships/hyperlink" Target="http://www.parabolicarc.com/2018/02/11/lori-garver-nasa-dump-space-launch-system/" TargetMode="External"/><Relationship Id="rId124" Type="http://schemas.openxmlformats.org/officeDocument/2006/relationships/hyperlink" Target="https://www.usatoday.com/story/news/politics/2017/09/08/house-vote-hurricane-aid-package-debt-ceiling-increase/645375001/" TargetMode="External"/><Relationship Id="rId129" Type="http://schemas.openxmlformats.org/officeDocument/2006/relationships/hyperlink" Target="https://foreignpolicy.com/2018/03/22/the-u-s-mexico-relationship-has-survived-and-thrived-under-trump/" TargetMode="External"/><Relationship Id="rId137" Type="http://schemas.openxmlformats.org/officeDocument/2006/relationships/hyperlink" Target="http://www.nbcnews.com/news/us-news/mexico-border-sessions-says-trump-era-will-rid-u-s-n745336" TargetMode="External"/><Relationship Id="rId20" Type="http://schemas.openxmlformats.org/officeDocument/2006/relationships/hyperlink" Target="https://www.npr.org/2018/07/18/630003362/alabamas-gop-rep-martha-roby-wins-primary-runoff" TargetMode="External"/><Relationship Id="rId41" Type="http://schemas.openxmlformats.org/officeDocument/2006/relationships/hyperlink" Target="https://www.weeklystandard.com/david-byler/new-data-gives-gop-75-percent-chance-of-holding-senate" TargetMode="External"/><Relationship Id="rId54" Type="http://schemas.openxmlformats.org/officeDocument/2006/relationships/hyperlink" Target="http://www.theintelligencer.net/news/top-headlines/2018/07/vice-president-mike-pence-coming-to-wheeling/" TargetMode="External"/><Relationship Id="rId62" Type="http://schemas.openxmlformats.org/officeDocument/2006/relationships/hyperlink" Target="https://www.csmonitor.com/USA/Politics/monitor_breakfast/2018/0524/Van-Hollen-eyes-blue-wave-hopes-but-midterm-map-is-tough-for-Democrats" TargetMode="External"/><Relationship Id="rId70" Type="http://schemas.openxmlformats.org/officeDocument/2006/relationships/hyperlink" Target="http://www.people-press.org/2016/07/07/4-top-voting-issues-in-2016-election/" TargetMode="External"/><Relationship Id="rId75" Type="http://schemas.openxmlformats.org/officeDocument/2006/relationships/hyperlink" Target="https://projects.fivethirtyeight.com/trump-approval-ratings/?ex_cid=rrpromo" TargetMode="External"/><Relationship Id="rId83" Type="http://schemas.openxmlformats.org/officeDocument/2006/relationships/hyperlink" Target="https://wtop.com/news/2018/01/divided-democrats-face-liberal-backlash-on-immigration/" TargetMode="External"/><Relationship Id="rId88" Type="http://schemas.openxmlformats.org/officeDocument/2006/relationships/hyperlink" Target="http://www.lewrockwell.com/" TargetMode="External"/><Relationship Id="rId91" Type="http://schemas.openxmlformats.org/officeDocument/2006/relationships/hyperlink" Target="https://www.washingtonpost.com/blogs/plum-line/wp/2017/10/12/impeachment-probably-wont-save-us-from-trump-but-the-25th-amendment-might/?utm_term=.26623607b4c8" TargetMode="External"/><Relationship Id="rId96" Type="http://schemas.openxmlformats.org/officeDocument/2006/relationships/hyperlink" Target="http://www.ewi.info/system/files/RyabikhinKoltunovMiasnikov.pdf" TargetMode="External"/><Relationship Id="rId111" Type="http://schemas.openxmlformats.org/officeDocument/2006/relationships/hyperlink" Target="http://www.ipcc.ch/pdf/assessment-report/ar5/wg2/ar5_wgII_spm_en.pdf" TargetMode="External"/><Relationship Id="rId132" Type="http://schemas.openxmlformats.org/officeDocument/2006/relationships/hyperlink" Target="http://time.com/4710614/donald-trump-fbi-surveillance-house-intelligence-committee/" TargetMode="External"/><Relationship Id="rId140" Type="http://schemas.openxmlformats.org/officeDocument/2006/relationships/hyperlink" Target="https://www.vox.com/2017/8/3/16083368/trump-immigration-bill-cotton" TargetMode="External"/><Relationship Id="rId145" Type="http://schemas.openxmlformats.org/officeDocument/2006/relationships/hyperlink" Target="https://www.documentcloud.org/documents/4578092-MAVNI-RAND-Report.html" TargetMode="External"/><Relationship Id="rId1" Type="http://schemas.openxmlformats.org/officeDocument/2006/relationships/customXml" Target="../customXml/item1.xml"/><Relationship Id="rId6" Type="http://schemas.openxmlformats.org/officeDocument/2006/relationships/hyperlink" Target="https://www.cnn.com/2018/06/08/politics/national-house-vote-wave/index.html" TargetMode="External"/><Relationship Id="rId15" Type="http://schemas.openxmlformats.org/officeDocument/2006/relationships/hyperlink" Target="https://www.nytimes.com/2018/06/27/us/politics/kennedy-retirement-midterm-elections.html" TargetMode="External"/><Relationship Id="rId23" Type="http://schemas.openxmlformats.org/officeDocument/2006/relationships/hyperlink" Target="https://www.politico.com/story/2018/07/17/alabama-primary-results-roby-bright-729052" TargetMode="External"/><Relationship Id="rId28" Type="http://schemas.openxmlformats.org/officeDocument/2006/relationships/hyperlink" Target="https://www.csmonitor.com/USA/Politics/monitor_breakfast/2018/0524/Van-Hollen-eyes-blue-wave-hopes-but-midterm-map-is-tough-for-Democrats" TargetMode="External"/><Relationship Id="rId36" Type="http://schemas.openxmlformats.org/officeDocument/2006/relationships/hyperlink" Target="https://www.rollcall.com/news/politics/gosar-endorses-kelli-ward" TargetMode="External"/><Relationship Id="rId49" Type="http://schemas.openxmlformats.org/officeDocument/2006/relationships/hyperlink" Target="https://www.reviewjournal.com/news/politics-and-government/nevada/heller-confident-in-re-election-promotes-record-in-congress/" TargetMode="External"/><Relationship Id="rId57" Type="http://schemas.openxmlformats.org/officeDocument/2006/relationships/hyperlink" Target="https://www.csmonitor.com/USA/Politics/monitor_breakfast/2018/0524/Van-Hollen-eyes-blue-wave-hopes-but-midterm-map-is-tough-for-Democrats" TargetMode="External"/><Relationship Id="rId106" Type="http://schemas.openxmlformats.org/officeDocument/2006/relationships/hyperlink" Target="https://www.weforum.org/agenda/2017/06/populism-is-still-a-threat-in-europe-heres-why" TargetMode="External"/><Relationship Id="rId114" Type="http://schemas.openxmlformats.org/officeDocument/2006/relationships/hyperlink" Target="https://www.nytimes.com/interactive/2018/01/23/climate/trump-offshore-oil-drilling.html" TargetMode="External"/><Relationship Id="rId119" Type="http://schemas.openxmlformats.org/officeDocument/2006/relationships/hyperlink" Target="https://www.wsj.com/articles/border-lawmakers-balk-at-donald-trumps-wall-request-1492802294" TargetMode="External"/><Relationship Id="rId127" Type="http://schemas.openxmlformats.org/officeDocument/2006/relationships/hyperlink" Target="https://foreignpolicy.com/2018/03/22/the-u-s-mexico-relationship-has-survived-and-thrived-under-trump/" TargetMode="External"/><Relationship Id="rId10" Type="http://schemas.openxmlformats.org/officeDocument/2006/relationships/hyperlink" Target="http://www.governing.com/topics/politics/govs-2018-election-what-can-democrats-really-do.html" TargetMode="External"/><Relationship Id="rId31" Type="http://schemas.openxmlformats.org/officeDocument/2006/relationships/hyperlink" Target="https://www.theatlantic.com/politics/archive/2018/07/can-the-gop-demonize-pelosi-one-more-time/565466/" TargetMode="External"/><Relationship Id="rId44" Type="http://schemas.openxmlformats.org/officeDocument/2006/relationships/hyperlink" Target="https://www.stltoday.com/news/local/govt-and-politics/outside-money-flows-into-missouri-aiming-to-influence-race-for/article_b1db15ff-489b-50fc-aaf8-3005ceeaf39b.html" TargetMode="External"/><Relationship Id="rId52" Type="http://schemas.openxmlformats.org/officeDocument/2006/relationships/hyperlink" Target="https://www.nationalreview.com/2018/06/north-dakota-senate-race-heidi-heitkamp-kevin-cramer/" TargetMode="External"/><Relationship Id="rId60" Type="http://schemas.openxmlformats.org/officeDocument/2006/relationships/hyperlink" Target="https://www.telegraph.co.uk/news/2018/06/15/donald-trump-enjoys-poll-bump-kim-jong-un-summit/" TargetMode="External"/><Relationship Id="rId65" Type="http://schemas.openxmlformats.org/officeDocument/2006/relationships/hyperlink" Target="https://www.politico.com/story/2018/07/19/trump-immigration-abolish-ice-democrats-732352" TargetMode="External"/><Relationship Id="rId73" Type="http://schemas.openxmlformats.org/officeDocument/2006/relationships/hyperlink" Target="http://nymag.com/daily/intelligencer/2018/06/midterms-are-about-trump-more-than-parties-or-issues.html" TargetMode="External"/><Relationship Id="rId78" Type="http://schemas.openxmlformats.org/officeDocument/2006/relationships/hyperlink" Target="http://wasoncenter.cnu.edu/" TargetMode="External"/><Relationship Id="rId81" Type="http://schemas.openxmlformats.org/officeDocument/2006/relationships/hyperlink" Target="https://projects.fivethirtyeight.com/trump-approval-ratings/?ex_cid=rrpromo" TargetMode="External"/><Relationship Id="rId86" Type="http://schemas.openxmlformats.org/officeDocument/2006/relationships/hyperlink" Target="http://www.thirteen.org/openmind/government/how-resilient-is-democracy/5553/" TargetMode="External"/><Relationship Id="rId94" Type="http://schemas.openxmlformats.org/officeDocument/2006/relationships/hyperlink" Target="http://eng.globalaffairs.ru/numbers/20/1129.html" TargetMode="External"/><Relationship Id="rId99" Type="http://schemas.openxmlformats.org/officeDocument/2006/relationships/hyperlink" Target="http://nationalinterest.org/feature/why-america-shouldnt-buy-north-koreas-empty-threats-20763" TargetMode="External"/><Relationship Id="rId101" Type="http://schemas.openxmlformats.org/officeDocument/2006/relationships/hyperlink" Target="https://twitter.com/JChengWSJ/status/881362043101519872" TargetMode="External"/><Relationship Id="rId122" Type="http://schemas.openxmlformats.org/officeDocument/2006/relationships/hyperlink" Target="https://www.usatoday.com/story/news/politics/2017/09/20/trump-border-wall-survey-congress-republicans-billions/640196001/" TargetMode="External"/><Relationship Id="rId130" Type="http://schemas.openxmlformats.org/officeDocument/2006/relationships/hyperlink" Target="https://www.cnsnews.com/news/article/mark-browne/experts-foresee-positive-us-mexico-relations-under-leftist-president" TargetMode="External"/><Relationship Id="rId135" Type="http://schemas.openxmlformats.org/officeDocument/2006/relationships/hyperlink" Target="http://time.com/4703172/donald-trump-budget-state-department-epa-funding/" TargetMode="External"/><Relationship Id="rId143" Type="http://schemas.openxmlformats.org/officeDocument/2006/relationships/hyperlink" Target="https://www.nytimes.com/2012/10/28/us/pentagon-reopens-program-allowing-immigrants-with-special-skills-to-enlist.html" TargetMode="External"/><Relationship Id="rId148" Type="http://schemas.openxmlformats.org/officeDocument/2006/relationships/hyperlink" Target="http://time.com/5331398/us-army-immigrant-recruits-discharged/" TargetMode="External"/><Relationship Id="rId15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overning.com/topics/politics/govs-2018-election-what-can-democrats-really-do.html" TargetMode="External"/><Relationship Id="rId13" Type="http://schemas.openxmlformats.org/officeDocument/2006/relationships/hyperlink" Target="https://www.nytimes.com/interactive/2018/07/19/upshot/democrats-midterm-elections.html" TargetMode="External"/><Relationship Id="rId18" Type="http://schemas.openxmlformats.org/officeDocument/2006/relationships/hyperlink" Target="https://www.nytimes.com/2018/06/27/us/politics/kennedy-retirement-midterm-elections.html" TargetMode="External"/><Relationship Id="rId39" Type="http://schemas.openxmlformats.org/officeDocument/2006/relationships/image" Target="media/image1.png"/><Relationship Id="rId109" Type="http://schemas.openxmlformats.org/officeDocument/2006/relationships/hyperlink" Target="http://www.complex.com/life/2016/09/enjoy-earth-while-it-lasts-atmospheric-carbon-levels-pass-point-no-return?utm_campaign=complexmag&amp;utm_source=facebook.com&amp;utm_medium=social" TargetMode="External"/><Relationship Id="rId34" Type="http://schemas.openxmlformats.org/officeDocument/2006/relationships/hyperlink" Target="https://www.csmonitor.com/USA/Politics/monitor_breakfast/2018/0524/Van-Hollen-eyes-blue-wave-hopes-but-midterm-map-is-tough-for-Democrats" TargetMode="External"/><Relationship Id="rId50" Type="http://schemas.openxmlformats.org/officeDocument/2006/relationships/hyperlink" Target="https://www.vox.com/policy-and-politics/2018/7/10/17553404/senate-elections-2018-polls-florida-arizona-nevada)//JoHsu" TargetMode="External"/><Relationship Id="rId55" Type="http://schemas.openxmlformats.org/officeDocument/2006/relationships/hyperlink" Target="https://www.pbs.org/newshour/politics/inside-the-gops-midterm-gamble-putting-trump-front-and-center" TargetMode="External"/><Relationship Id="rId76" Type="http://schemas.openxmlformats.org/officeDocument/2006/relationships/hyperlink" Target="https://www.realclearpolitics.com/epolls/other/2018_generic_congressional_vote-6185.html" TargetMode="External"/><Relationship Id="rId97" Type="http://schemas.openxmlformats.org/officeDocument/2006/relationships/hyperlink" Target="http://www.dw.com/en/why-trump-wont-totally-destroy-north-korea/a-40630057" TargetMode="External"/><Relationship Id="rId104" Type="http://schemas.openxmlformats.org/officeDocument/2006/relationships/hyperlink" Target="https://www.washingtonpost.com/news/monkey-cage/wp/2017/05/17/so-is-the-wave-of-populist-nationalism-finished-hardly/?utm_term=.881ee59ce165" TargetMode="External"/><Relationship Id="rId120" Type="http://schemas.openxmlformats.org/officeDocument/2006/relationships/hyperlink" Target="https://www.wsj.com/articles/trump-seeks-billions-in-new-spending-for-border-wall-with-mexico-1489636863" TargetMode="External"/><Relationship Id="rId125" Type="http://schemas.openxmlformats.org/officeDocument/2006/relationships/hyperlink" Target="https://www.usatoday.com/story/news/politics/2017/09/14/trump-says-no-deal-reached-dems-over-dreamers-border-wall/665109001/" TargetMode="External"/><Relationship Id="rId141" Type="http://schemas.openxmlformats.org/officeDocument/2006/relationships/hyperlink" Target="http://wapo.st/X5Uh6Z?tid=ss_mail&amp;utm_term=.220a9f6329f0" TargetMode="External"/><Relationship Id="rId146" Type="http://schemas.openxmlformats.org/officeDocument/2006/relationships/hyperlink" Target="https://www.washingtonpost.com/news/checkpoint/wp/2017/06/26/the-pentagon-promised-citizenship-to-immigrants-who-served-now-it-might-help-deport-them/?tid=a_inl&amp;utm_term=.eddf09a2d294" TargetMode="External"/><Relationship Id="rId7" Type="http://schemas.openxmlformats.org/officeDocument/2006/relationships/hyperlink" Target="http://www.wisconsingazette.com/news/political/due-to-gerrymandering-democrats-cannot-win-midterm-elections-without-historic/article_aaca5446-35cb-11e8-9d8b-7fc4d59d4422.htmlm" TargetMode="External"/><Relationship Id="rId71" Type="http://schemas.openxmlformats.org/officeDocument/2006/relationships/hyperlink" Target="https://www.vox.com/policy-and-politics/2017/12/11/16763314/trump-fixed-the-economy" TargetMode="External"/><Relationship Id="rId92" Type="http://schemas.openxmlformats.org/officeDocument/2006/relationships/hyperlink" Target="http://www.nationalreview.com/article/448590/democrats-take-back-house-2018-trump-probably-impeached" TargetMode="External"/><Relationship Id="rId2" Type="http://schemas.openxmlformats.org/officeDocument/2006/relationships/numbering" Target="numbering.xml"/><Relationship Id="rId29" Type="http://schemas.openxmlformats.org/officeDocument/2006/relationships/hyperlink" Target="https://www.theatlantic.com/politics/archive/2018/07/can-the-gop-demonize-pelosi-one-more-time/565466/HK" TargetMode="External"/><Relationship Id="rId24" Type="http://schemas.openxmlformats.org/officeDocument/2006/relationships/hyperlink" Target="https://www.bloomberg.com/news/articles/2018-07-17/republicans-have-money-advantage-in-most-key-u-s-house-races" TargetMode="External"/><Relationship Id="rId40" Type="http://schemas.openxmlformats.org/officeDocument/2006/relationships/hyperlink" Target="http://thehill.com/homenews/campaign/396424-indiana-gop-senate-candidate-hits-donnelly-over-outsourcing-in-new-ad" TargetMode="External"/><Relationship Id="rId45" Type="http://schemas.openxmlformats.org/officeDocument/2006/relationships/hyperlink" Target="https://www.usatoday.com/story/news/politics/2018/07/10/midterms-senate-democrats-incumbents-trump-pivot-counties-battlegrounds/764592002/" TargetMode="External"/><Relationship Id="rId66" Type="http://schemas.openxmlformats.org/officeDocument/2006/relationships/hyperlink" Target="https://www.vox.com/2018/7/9/17548500/abolish-ice-democrats-immigration-2018-midterms" TargetMode="External"/><Relationship Id="rId87" Type="http://schemas.openxmlformats.org/officeDocument/2006/relationships/hyperlink" Target="https://www.economist.com/news/briefing/21719787-there-still-plenty-worry-about-americas-system-checks-and-balances-seems-be" TargetMode="External"/><Relationship Id="rId110" Type="http://schemas.openxmlformats.org/officeDocument/2006/relationships/hyperlink" Target="http://climate.nasa.gov/news/1010/" TargetMode="External"/><Relationship Id="rId115" Type="http://schemas.openxmlformats.org/officeDocument/2006/relationships/hyperlink" Target="https://www.lexology.com/library/detail.aspx?g=9fa226b9-dd6a-462a-9140-14e70337944e" TargetMode="External"/><Relationship Id="rId131" Type="http://schemas.openxmlformats.org/officeDocument/2006/relationships/hyperlink" Target="https://foreignpolicy.com/2018/03/22/the-u-s-mexico-relationship-has-survived-and-thrived-under-trump/" TargetMode="External"/><Relationship Id="rId136" Type="http://schemas.openxmlformats.org/officeDocument/2006/relationships/hyperlink" Target="http://www.npr.org/sections/thetwo-way/2017/04/05/522712279/photos-the-many-possible-shapes-of-trumps-border-wall" TargetMode="External"/><Relationship Id="rId61" Type="http://schemas.openxmlformats.org/officeDocument/2006/relationships/hyperlink" Target="https://www.nytimes.com/2018/06/02/us/politics/senate-republicans-midterms.html" TargetMode="External"/><Relationship Id="rId82" Type="http://schemas.openxmlformats.org/officeDocument/2006/relationships/hyperlink" Target="http://www.newsweek.com/if-democrats-cant-deliver-daca-it-could-cost-them-2018s-biggest-battleground-800840" TargetMode="External"/><Relationship Id="rId152" Type="http://schemas.openxmlformats.org/officeDocument/2006/relationships/theme" Target="theme/theme1.xml"/><Relationship Id="rId19" Type="http://schemas.openxmlformats.org/officeDocument/2006/relationships/hyperlink" Target="https://www.nytimes.com/interactive/2018/07/19/upshot/democrats-midterm-elections.html" TargetMode="External"/><Relationship Id="rId14" Type="http://schemas.openxmlformats.org/officeDocument/2006/relationships/hyperlink" Target="https://www.cnbc.com/2018/07/17/rubenstein-dems-winning-the-house-no-longer-conventional-wisdom.html)//funk" TargetMode="External"/><Relationship Id="rId30" Type="http://schemas.openxmlformats.org/officeDocument/2006/relationships/hyperlink" Target="https://www.cnbc.com/2018/06/26/gallup-poll-top-four-congressional-leaders-viewed-negatively.html" TargetMode="External"/><Relationship Id="rId35" Type="http://schemas.openxmlformats.org/officeDocument/2006/relationships/hyperlink" Target="https://www.nytimes.com/2018/06/02/us/politics/senate-republicans-midterms.html" TargetMode="External"/><Relationship Id="rId56" Type="http://schemas.openxmlformats.org/officeDocument/2006/relationships/hyperlink" Target="https://www.realclearpolitics.com/video/2018/05/28/rcp_elections_analyst_sean_trende_blue_wave_could_be_turning_into_dead_heat.html" TargetMode="External"/><Relationship Id="rId77" Type="http://schemas.openxmlformats.org/officeDocument/2006/relationships/hyperlink" Target="http://cnu.edu/people/rachelbitecofer/" TargetMode="External"/><Relationship Id="rId100" Type="http://schemas.openxmlformats.org/officeDocument/2006/relationships/hyperlink" Target="https://twitter.com/Robert_E_Kelly/status/882254144882581505" TargetMode="External"/><Relationship Id="rId105" Type="http://schemas.openxmlformats.org/officeDocument/2006/relationships/hyperlink" Target="https://www.brookings.edu/bpea-articles/the-european-trust-crisis-and-the-rise-of-populism/" TargetMode="External"/><Relationship Id="rId126" Type="http://schemas.openxmlformats.org/officeDocument/2006/relationships/hyperlink" Target="https://www.washingtonexaminer.com/news/white-house/border-wall-construction-to-begin-this-summer-as-gop-prepares-for-midterms" TargetMode="External"/><Relationship Id="rId147" Type="http://schemas.openxmlformats.org/officeDocument/2006/relationships/hyperlink" Target="http://time.com/5331398/us-army-immigrant-recruits-discharged/" TargetMode="External"/><Relationship Id="rId8" Type="http://schemas.openxmlformats.org/officeDocument/2006/relationships/hyperlink" Target="https://www.westernjournal.com/newt-forget-the-blue-wave-country-will-see-red-wave-in-november/" TargetMode="External"/><Relationship Id="rId51" Type="http://schemas.openxmlformats.org/officeDocument/2006/relationships/hyperlink" Target="https://www.cnn.com/2018/06/23/politics/enten-poll-of-the-week-north-dakota-democrat-senate/index.html" TargetMode="External"/><Relationship Id="rId72" Type="http://schemas.openxmlformats.org/officeDocument/2006/relationships/hyperlink" Target="http://thehill.com/people/donald-trump" TargetMode="External"/><Relationship Id="rId93" Type="http://schemas.openxmlformats.org/officeDocument/2006/relationships/hyperlink" Target="http://www.scribd.com/doc/66579517%20/Global-Insights-Putin-not-a-Game-Changer-for-U-S-Russia-Ties" TargetMode="External"/><Relationship Id="rId98" Type="http://schemas.openxmlformats.org/officeDocument/2006/relationships/hyperlink" Target="https://www.usnews.com/news/the-report/articles/2017-09-19/no-donald-trump-isnt-going-to-war-with-north-korea" TargetMode="External"/><Relationship Id="rId121" Type="http://schemas.openxmlformats.org/officeDocument/2006/relationships/hyperlink" Target="https://www.wsj.com/articles/trump-says-health-care-overhaul-could-come-as-soon-as-next-week-1492721714" TargetMode="External"/><Relationship Id="rId142" Type="http://schemas.openxmlformats.org/officeDocument/2006/relationships/hyperlink" Target="https://www.farmaid.org/issues/farm-economy-in-crisis/looming-crisis-american-farm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ACB1C-D38F-4E64-A972-17A6938E7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122608</Words>
  <Characters>698871</Characters>
  <Application>Microsoft Office Word</Application>
  <DocSecurity>0</DocSecurity>
  <Lines>5823</Lines>
  <Paragraphs>1639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Watson, Carly</cp:lastModifiedBy>
  <cp:revision>3</cp:revision>
  <dcterms:created xsi:type="dcterms:W3CDTF">2018-07-24T20:10:00Z</dcterms:created>
  <dcterms:modified xsi:type="dcterms:W3CDTF">2018-07-27T11:48:00Z</dcterms:modified>
</cp:coreProperties>
</file>