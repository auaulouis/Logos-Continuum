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2D3111" w:rsidRDefault="009D1C55" w:rsidP="009D1C55">
      <w:pPr>
        <w:pStyle w:val="Heading1"/>
        <w:rPr>
          <w:rFonts w:asciiTheme="majorHAnsi" w:hAnsiTheme="majorHAnsi" w:cstheme="majorHAnsi"/>
        </w:rPr>
      </w:pPr>
      <w:r w:rsidRPr="002D3111">
        <w:rPr>
          <w:rFonts w:asciiTheme="majorHAnsi" w:hAnsiTheme="majorHAnsi" w:cstheme="majorHAnsi"/>
        </w:rPr>
        <w:t>**</w:t>
      </w:r>
      <w:proofErr w:type="spellStart"/>
      <w:r w:rsidR="00185F7A" w:rsidRPr="002D3111">
        <w:rPr>
          <w:rFonts w:asciiTheme="majorHAnsi" w:hAnsiTheme="majorHAnsi" w:cstheme="majorHAnsi"/>
        </w:rPr>
        <w:t>Heg</w:t>
      </w:r>
      <w:proofErr w:type="spellEnd"/>
      <w:r w:rsidRPr="002D3111">
        <w:rPr>
          <w:rFonts w:asciiTheme="majorHAnsi" w:hAnsiTheme="majorHAnsi" w:cstheme="majorHAnsi"/>
        </w:rPr>
        <w:t xml:space="preserve"> Core- ENDI 2018</w:t>
      </w:r>
      <w:r w:rsidR="00185F7A" w:rsidRPr="002D3111">
        <w:rPr>
          <w:rFonts w:asciiTheme="majorHAnsi" w:hAnsiTheme="majorHAnsi" w:cstheme="majorHAnsi"/>
        </w:rPr>
        <w:t xml:space="preserve"> </w:t>
      </w:r>
      <w:r w:rsidRPr="002D3111">
        <w:rPr>
          <w:rFonts w:asciiTheme="majorHAnsi" w:hAnsiTheme="majorHAnsi" w:cstheme="majorHAnsi"/>
        </w:rPr>
        <w:t>**</w:t>
      </w:r>
    </w:p>
    <w:p w:rsidR="009D1C55" w:rsidRPr="002D3111" w:rsidRDefault="009D1C55" w:rsidP="009D1C55">
      <w:pPr>
        <w:rPr>
          <w:rFonts w:asciiTheme="majorHAnsi" w:hAnsiTheme="majorHAnsi" w:cstheme="majorHAnsi"/>
        </w:rPr>
      </w:pPr>
    </w:p>
    <w:p w:rsidR="009D1C55" w:rsidRPr="002D3111" w:rsidRDefault="009D1C55" w:rsidP="009D1C55">
      <w:pPr>
        <w:pStyle w:val="Heading2"/>
        <w:rPr>
          <w:rFonts w:asciiTheme="majorHAnsi" w:hAnsiTheme="majorHAnsi" w:cstheme="majorHAnsi"/>
        </w:rPr>
      </w:pPr>
      <w:r w:rsidRPr="002D3111">
        <w:rPr>
          <w:rFonts w:asciiTheme="majorHAnsi" w:hAnsiTheme="majorHAnsi" w:cstheme="majorHAnsi"/>
        </w:rPr>
        <w:lastRenderedPageBreak/>
        <w:t>**Notes**</w:t>
      </w:r>
    </w:p>
    <w:p w:rsidR="00185F7A" w:rsidRPr="002D3111" w:rsidRDefault="00185F7A" w:rsidP="00185F7A">
      <w:pPr>
        <w:pStyle w:val="Heading3"/>
        <w:rPr>
          <w:rFonts w:asciiTheme="majorHAnsi" w:hAnsiTheme="majorHAnsi" w:cstheme="majorHAnsi"/>
        </w:rPr>
      </w:pPr>
      <w:r w:rsidRPr="002D3111">
        <w:rPr>
          <w:rFonts w:asciiTheme="majorHAnsi" w:hAnsiTheme="majorHAnsi" w:cstheme="majorHAnsi"/>
        </w:rPr>
        <w:lastRenderedPageBreak/>
        <w:t>What is This File and What do I do with it?</w:t>
      </w:r>
    </w:p>
    <w:p w:rsidR="00185F7A" w:rsidRPr="002D3111" w:rsidRDefault="00185F7A" w:rsidP="00185F7A">
      <w:pPr>
        <w:pStyle w:val="Heading4"/>
        <w:rPr>
          <w:rFonts w:asciiTheme="majorHAnsi" w:hAnsiTheme="majorHAnsi" w:cstheme="majorHAnsi"/>
        </w:rPr>
      </w:pPr>
      <w:r w:rsidRPr="002D3111">
        <w:rPr>
          <w:rFonts w:asciiTheme="majorHAnsi" w:hAnsiTheme="majorHAnsi" w:cstheme="majorHAnsi"/>
        </w:rPr>
        <w:t xml:space="preserve">-This is the hegemony core. There is an aff section that defends hegemony being good, and the negative section argues that hegemony is bad. </w:t>
      </w:r>
    </w:p>
    <w:p w:rsidR="00185F7A" w:rsidRPr="002D3111" w:rsidRDefault="00185F7A" w:rsidP="00185F7A">
      <w:pPr>
        <w:rPr>
          <w:rFonts w:asciiTheme="majorHAnsi" w:hAnsiTheme="majorHAnsi" w:cstheme="majorHAnsi"/>
        </w:rPr>
      </w:pPr>
    </w:p>
    <w:p w:rsidR="00185F7A" w:rsidRPr="002D3111" w:rsidRDefault="00185F7A" w:rsidP="00185F7A">
      <w:pPr>
        <w:pStyle w:val="Heading4"/>
        <w:rPr>
          <w:rFonts w:asciiTheme="majorHAnsi" w:hAnsiTheme="majorHAnsi" w:cstheme="majorHAnsi"/>
        </w:rPr>
      </w:pPr>
      <w:r w:rsidRPr="002D3111">
        <w:rPr>
          <w:rFonts w:asciiTheme="majorHAnsi" w:hAnsiTheme="majorHAnsi" w:cstheme="majorHAnsi"/>
        </w:rPr>
        <w:t xml:space="preserve">-If you are reading the </w:t>
      </w:r>
      <w:proofErr w:type="spellStart"/>
      <w:r w:rsidRPr="002D3111">
        <w:rPr>
          <w:rFonts w:asciiTheme="majorHAnsi" w:hAnsiTheme="majorHAnsi" w:cstheme="majorHAnsi"/>
        </w:rPr>
        <w:t>heg</w:t>
      </w:r>
      <w:proofErr w:type="spellEnd"/>
      <w:r w:rsidRPr="002D3111">
        <w:rPr>
          <w:rFonts w:asciiTheme="majorHAnsi" w:hAnsiTheme="majorHAnsi" w:cstheme="majorHAnsi"/>
        </w:rPr>
        <w:t xml:space="preserve"> good advantage when you are aff, you will need to be familiar with this file. Luckily, your 1AC advantage evidence already has built-in answers to the neg evidence, so don’t forget to use it.</w:t>
      </w:r>
    </w:p>
    <w:p w:rsidR="00185F7A" w:rsidRPr="002D3111" w:rsidRDefault="00185F7A" w:rsidP="00185F7A">
      <w:pPr>
        <w:rPr>
          <w:rFonts w:asciiTheme="majorHAnsi" w:hAnsiTheme="majorHAnsi" w:cstheme="majorHAnsi"/>
        </w:rPr>
      </w:pPr>
    </w:p>
    <w:p w:rsidR="00185F7A" w:rsidRPr="002D3111" w:rsidRDefault="00185F7A" w:rsidP="00185F7A">
      <w:pPr>
        <w:pStyle w:val="Heading4"/>
        <w:rPr>
          <w:rFonts w:asciiTheme="majorHAnsi" w:hAnsiTheme="majorHAnsi" w:cstheme="majorHAnsi"/>
        </w:rPr>
      </w:pPr>
      <w:r w:rsidRPr="002D3111">
        <w:rPr>
          <w:rFonts w:asciiTheme="majorHAnsi" w:hAnsiTheme="majorHAnsi" w:cstheme="majorHAnsi"/>
        </w:rPr>
        <w:t xml:space="preserve">-If you are neg against the </w:t>
      </w:r>
      <w:proofErr w:type="spellStart"/>
      <w:r w:rsidRPr="002D3111">
        <w:rPr>
          <w:rFonts w:asciiTheme="majorHAnsi" w:hAnsiTheme="majorHAnsi" w:cstheme="majorHAnsi"/>
        </w:rPr>
        <w:t>heg</w:t>
      </w:r>
      <w:proofErr w:type="spellEnd"/>
      <w:r w:rsidRPr="002D3111">
        <w:rPr>
          <w:rFonts w:asciiTheme="majorHAnsi" w:hAnsiTheme="majorHAnsi" w:cstheme="majorHAnsi"/>
        </w:rPr>
        <w:t xml:space="preserve"> advantage, you can read these cards on case as an impact turn to the aff. Make sure your other disadvantages don’t double-turn the </w:t>
      </w:r>
      <w:proofErr w:type="spellStart"/>
      <w:r w:rsidRPr="002D3111">
        <w:rPr>
          <w:rFonts w:asciiTheme="majorHAnsi" w:hAnsiTheme="majorHAnsi" w:cstheme="majorHAnsi"/>
        </w:rPr>
        <w:t>heg</w:t>
      </w:r>
      <w:proofErr w:type="spellEnd"/>
      <w:r w:rsidRPr="002D3111">
        <w:rPr>
          <w:rFonts w:asciiTheme="majorHAnsi" w:hAnsiTheme="majorHAnsi" w:cstheme="majorHAnsi"/>
        </w:rPr>
        <w:t xml:space="preserve"> bad turns. For example, if you read an economy disadvantage and the </w:t>
      </w:r>
      <w:proofErr w:type="spellStart"/>
      <w:r w:rsidRPr="002D3111">
        <w:rPr>
          <w:rFonts w:asciiTheme="majorHAnsi" w:hAnsiTheme="majorHAnsi" w:cstheme="majorHAnsi"/>
        </w:rPr>
        <w:t>heg</w:t>
      </w:r>
      <w:proofErr w:type="spellEnd"/>
      <w:r w:rsidRPr="002D3111">
        <w:rPr>
          <w:rFonts w:asciiTheme="majorHAnsi" w:hAnsiTheme="majorHAnsi" w:cstheme="majorHAnsi"/>
        </w:rPr>
        <w:t xml:space="preserve"> bad evidence, you want to ensure that your economy DA evidence does not say that the U.S. is </w:t>
      </w:r>
      <w:r w:rsidR="00C32031" w:rsidRPr="002D3111">
        <w:rPr>
          <w:rFonts w:asciiTheme="majorHAnsi" w:hAnsiTheme="majorHAnsi" w:cstheme="majorHAnsi"/>
        </w:rPr>
        <w:t xml:space="preserve">the global economic superpower, because that would be in tension with the </w:t>
      </w:r>
      <w:proofErr w:type="spellStart"/>
      <w:r w:rsidR="00C32031" w:rsidRPr="002D3111">
        <w:rPr>
          <w:rFonts w:asciiTheme="majorHAnsi" w:hAnsiTheme="majorHAnsi" w:cstheme="majorHAnsi"/>
        </w:rPr>
        <w:t>heg</w:t>
      </w:r>
      <w:proofErr w:type="spellEnd"/>
      <w:r w:rsidR="00C32031" w:rsidRPr="002D3111">
        <w:rPr>
          <w:rFonts w:asciiTheme="majorHAnsi" w:hAnsiTheme="majorHAnsi" w:cstheme="majorHAnsi"/>
        </w:rPr>
        <w:t xml:space="preserve"> bad evidence. </w:t>
      </w:r>
    </w:p>
    <w:p w:rsidR="009D1C55" w:rsidRPr="002D3111" w:rsidRDefault="009D1C55" w:rsidP="009D1C55">
      <w:pPr>
        <w:pStyle w:val="Heading3"/>
        <w:rPr>
          <w:rFonts w:asciiTheme="majorHAnsi" w:hAnsiTheme="majorHAnsi" w:cstheme="majorHAnsi"/>
        </w:rPr>
      </w:pPr>
      <w:r w:rsidRPr="002D3111">
        <w:rPr>
          <w:rFonts w:asciiTheme="majorHAnsi" w:hAnsiTheme="majorHAnsi" w:cstheme="majorHAnsi"/>
        </w:rPr>
        <w:lastRenderedPageBreak/>
        <w:t>Glossary of Key Terms</w:t>
      </w:r>
    </w:p>
    <w:p w:rsidR="009A63E8" w:rsidRPr="002D3111" w:rsidRDefault="009A63E8" w:rsidP="001D7E4B">
      <w:pPr>
        <w:pStyle w:val="Heading4"/>
        <w:rPr>
          <w:rFonts w:asciiTheme="majorHAnsi" w:hAnsiTheme="majorHAnsi" w:cstheme="majorHAnsi"/>
        </w:rPr>
      </w:pPr>
      <w:r w:rsidRPr="002D3111">
        <w:rPr>
          <w:rFonts w:asciiTheme="majorHAnsi" w:hAnsiTheme="majorHAnsi" w:cstheme="majorHAnsi"/>
        </w:rPr>
        <w:t>Hegemony:</w:t>
      </w:r>
      <w:r w:rsidR="001D7E4B" w:rsidRPr="002D3111">
        <w:rPr>
          <w:rFonts w:asciiTheme="majorHAnsi" w:hAnsiTheme="majorHAnsi" w:cstheme="majorHAnsi"/>
        </w:rPr>
        <w:t xml:space="preserve"> This refers to when a powerful state has influence or control over other states, mostly through military and economic power. Our evidence generally describes the United States as being the hegemon, which means it exercises the most power over other countries to establish dominance. </w:t>
      </w:r>
    </w:p>
    <w:p w:rsidR="001D7E4B" w:rsidRPr="002D3111" w:rsidRDefault="001D7E4B" w:rsidP="001D7E4B">
      <w:pPr>
        <w:rPr>
          <w:rFonts w:asciiTheme="majorHAnsi" w:hAnsiTheme="majorHAnsi" w:cstheme="majorHAnsi"/>
        </w:rPr>
      </w:pPr>
    </w:p>
    <w:p w:rsidR="009A63E8" w:rsidRPr="002D3111" w:rsidRDefault="009A63E8" w:rsidP="009A63E8">
      <w:pPr>
        <w:pStyle w:val="Heading4"/>
        <w:rPr>
          <w:rFonts w:asciiTheme="majorHAnsi" w:hAnsiTheme="majorHAnsi" w:cstheme="majorHAnsi"/>
        </w:rPr>
      </w:pPr>
      <w:r w:rsidRPr="002D3111">
        <w:rPr>
          <w:rFonts w:asciiTheme="majorHAnsi" w:hAnsiTheme="majorHAnsi" w:cstheme="majorHAnsi"/>
        </w:rPr>
        <w:t>Unipolarity:</w:t>
      </w:r>
      <w:r w:rsidR="001D7E4B" w:rsidRPr="002D3111">
        <w:rPr>
          <w:rFonts w:asciiTheme="majorHAnsi" w:hAnsiTheme="majorHAnsi" w:cstheme="majorHAnsi"/>
        </w:rPr>
        <w:t xml:space="preserve"> This is similar to hegemony but is a bit more specific. Unipolarity means there is one hegemon exercising the most power, rather than multiple countries. Our evidence describe</w:t>
      </w:r>
      <w:r w:rsidR="00914D9D" w:rsidRPr="002D3111">
        <w:rPr>
          <w:rFonts w:asciiTheme="majorHAnsi" w:hAnsiTheme="majorHAnsi" w:cstheme="majorHAnsi"/>
        </w:rPr>
        <w:t xml:space="preserve">s the U.S. as being the </w:t>
      </w:r>
      <w:proofErr w:type="spellStart"/>
      <w:r w:rsidR="00914D9D" w:rsidRPr="002D3111">
        <w:rPr>
          <w:rFonts w:asciiTheme="majorHAnsi" w:hAnsiTheme="majorHAnsi" w:cstheme="majorHAnsi"/>
        </w:rPr>
        <w:t>unipole</w:t>
      </w:r>
      <w:proofErr w:type="spellEnd"/>
      <w:r w:rsidR="00914D9D" w:rsidRPr="002D3111">
        <w:rPr>
          <w:rFonts w:asciiTheme="majorHAnsi" w:hAnsiTheme="majorHAnsi" w:cstheme="majorHAnsi"/>
        </w:rPr>
        <w:t xml:space="preserve">. </w:t>
      </w:r>
    </w:p>
    <w:p w:rsidR="009A63E8" w:rsidRPr="002D3111" w:rsidRDefault="009A63E8" w:rsidP="009A63E8">
      <w:pPr>
        <w:rPr>
          <w:rFonts w:asciiTheme="majorHAnsi" w:hAnsiTheme="majorHAnsi" w:cstheme="majorHAnsi"/>
        </w:rPr>
      </w:pPr>
    </w:p>
    <w:p w:rsidR="00914D9D" w:rsidRPr="002D3111" w:rsidRDefault="009A63E8" w:rsidP="009A63E8">
      <w:pPr>
        <w:pStyle w:val="Heading4"/>
        <w:rPr>
          <w:rFonts w:asciiTheme="majorHAnsi" w:hAnsiTheme="majorHAnsi" w:cstheme="majorHAnsi"/>
        </w:rPr>
      </w:pPr>
      <w:r w:rsidRPr="002D3111">
        <w:rPr>
          <w:rFonts w:asciiTheme="majorHAnsi" w:hAnsiTheme="majorHAnsi" w:cstheme="majorHAnsi"/>
        </w:rPr>
        <w:t>Multipolarity:</w:t>
      </w:r>
      <w:r w:rsidR="00914D9D" w:rsidRPr="002D3111">
        <w:rPr>
          <w:rFonts w:asciiTheme="majorHAnsi" w:hAnsiTheme="majorHAnsi" w:cstheme="majorHAnsi"/>
        </w:rPr>
        <w:t xml:space="preserve"> This is the opposite of unipolarity. This refers to when power is distributed equally among several states, rather than one country being dominant. </w:t>
      </w:r>
    </w:p>
    <w:p w:rsidR="00914D9D" w:rsidRPr="002D3111" w:rsidRDefault="00914D9D" w:rsidP="00914D9D">
      <w:pPr>
        <w:rPr>
          <w:rFonts w:asciiTheme="majorHAnsi" w:hAnsiTheme="majorHAnsi" w:cstheme="majorHAnsi"/>
        </w:rPr>
      </w:pPr>
    </w:p>
    <w:p w:rsidR="009A63E8" w:rsidRDefault="00914D9D" w:rsidP="00914D9D">
      <w:pPr>
        <w:pStyle w:val="Heading4"/>
        <w:rPr>
          <w:rFonts w:asciiTheme="majorHAnsi" w:hAnsiTheme="majorHAnsi" w:cstheme="majorHAnsi"/>
        </w:rPr>
      </w:pPr>
      <w:r w:rsidRPr="002D3111">
        <w:rPr>
          <w:rFonts w:asciiTheme="majorHAnsi" w:hAnsiTheme="majorHAnsi" w:cstheme="majorHAnsi"/>
        </w:rPr>
        <w:t xml:space="preserve">LIO: If you see this acronym, this just stands for Liberal International </w:t>
      </w:r>
      <w:r w:rsidR="003B2C35" w:rsidRPr="002D3111">
        <w:rPr>
          <w:rFonts w:asciiTheme="majorHAnsi" w:hAnsiTheme="majorHAnsi" w:cstheme="majorHAnsi"/>
        </w:rPr>
        <w:t xml:space="preserve">Order, which refers to the rules and norms that govern international politics. </w:t>
      </w:r>
    </w:p>
    <w:p w:rsidR="007475D6" w:rsidRPr="007475D6" w:rsidRDefault="007475D6" w:rsidP="007475D6"/>
    <w:p w:rsidR="007475D6" w:rsidRDefault="007475D6" w:rsidP="007475D6">
      <w:pPr>
        <w:pStyle w:val="Heading4"/>
      </w:pPr>
      <w:r>
        <w:t xml:space="preserve">Retrenchment: This a strategy that advocates for reducing a country’s international commitments and military presence. It includes actions like cutting defense spending, withdrawing from certain alliances, and reducing military deployments. </w:t>
      </w:r>
      <w:r w:rsidR="0096297D">
        <w:t xml:space="preserve">This is distinct from the status quo strategy in which the U.S. acts as sole superpower. </w:t>
      </w:r>
    </w:p>
    <w:p w:rsidR="007475D6" w:rsidRPr="007475D6" w:rsidRDefault="007475D6" w:rsidP="007475D6"/>
    <w:p w:rsidR="007475D6" w:rsidRPr="007475D6" w:rsidRDefault="007475D6" w:rsidP="0096297D">
      <w:pPr>
        <w:pStyle w:val="Heading4"/>
      </w:pPr>
      <w:r>
        <w:t>Offshore Balancing:</w:t>
      </w:r>
      <w:r w:rsidR="0096297D">
        <w:t xml:space="preserve"> This is similar to retrenchment but is a more specific strategy. Offshore balancing involves a more strategic retrenchment where the U.S. would reduce its international commitments and encourage other countries to resolve conflicts on their own. However, with this strategy, the U.S. would intervene in international conflicts if other countries cannot maintain stability on their own. </w:t>
      </w:r>
    </w:p>
    <w:p w:rsidR="009D1C55" w:rsidRPr="002D3111" w:rsidRDefault="009D1C55" w:rsidP="006F5033">
      <w:pPr>
        <w:pStyle w:val="Heading1"/>
        <w:rPr>
          <w:rFonts w:asciiTheme="majorHAnsi" w:hAnsiTheme="majorHAnsi" w:cstheme="majorHAnsi"/>
        </w:rPr>
      </w:pPr>
      <w:bookmarkStart w:id="0" w:name="_GoBack"/>
      <w:bookmarkEnd w:id="0"/>
      <w:r w:rsidRPr="002D3111">
        <w:rPr>
          <w:rFonts w:asciiTheme="majorHAnsi" w:hAnsiTheme="majorHAnsi" w:cstheme="majorHAnsi"/>
        </w:rPr>
        <w:lastRenderedPageBreak/>
        <w:t>**</w:t>
      </w:r>
      <w:proofErr w:type="spellStart"/>
      <w:r w:rsidRPr="002D3111">
        <w:rPr>
          <w:rFonts w:asciiTheme="majorHAnsi" w:hAnsiTheme="majorHAnsi" w:cstheme="majorHAnsi"/>
        </w:rPr>
        <w:t>Heg</w:t>
      </w:r>
      <w:proofErr w:type="spellEnd"/>
      <w:r w:rsidR="006F5033" w:rsidRPr="002D3111">
        <w:rPr>
          <w:rFonts w:asciiTheme="majorHAnsi" w:hAnsiTheme="majorHAnsi" w:cstheme="majorHAnsi"/>
        </w:rPr>
        <w:t xml:space="preserve"> Bad</w:t>
      </w:r>
      <w:r w:rsidRPr="002D3111">
        <w:rPr>
          <w:rFonts w:asciiTheme="majorHAnsi" w:hAnsiTheme="majorHAnsi" w:cstheme="majorHAnsi"/>
        </w:rPr>
        <w:t>**</w:t>
      </w:r>
    </w:p>
    <w:p w:rsidR="008C367D" w:rsidRPr="002D3111" w:rsidRDefault="008C367D" w:rsidP="008C367D">
      <w:pPr>
        <w:rPr>
          <w:rFonts w:asciiTheme="majorHAnsi" w:hAnsiTheme="majorHAnsi" w:cstheme="majorHAnsi"/>
        </w:rPr>
      </w:pPr>
    </w:p>
    <w:p w:rsidR="008C367D" w:rsidRPr="002D3111" w:rsidRDefault="008C367D" w:rsidP="008C367D">
      <w:pPr>
        <w:rPr>
          <w:rFonts w:asciiTheme="majorHAnsi" w:hAnsiTheme="majorHAnsi" w:cstheme="majorHAnsi"/>
        </w:rPr>
      </w:pPr>
    </w:p>
    <w:p w:rsidR="009D1C55" w:rsidRDefault="006F5033" w:rsidP="006F5033">
      <w:pPr>
        <w:pStyle w:val="Heading2"/>
        <w:rPr>
          <w:rFonts w:asciiTheme="majorHAnsi" w:hAnsiTheme="majorHAnsi" w:cstheme="majorHAnsi"/>
        </w:rPr>
      </w:pPr>
      <w:r w:rsidRPr="002D3111">
        <w:rPr>
          <w:rFonts w:asciiTheme="majorHAnsi" w:hAnsiTheme="majorHAnsi" w:cstheme="majorHAnsi"/>
        </w:rPr>
        <w:lastRenderedPageBreak/>
        <w:t>**</w:t>
      </w:r>
      <w:r w:rsidR="00C94274" w:rsidRPr="002D3111">
        <w:rPr>
          <w:rFonts w:asciiTheme="majorHAnsi" w:hAnsiTheme="majorHAnsi" w:cstheme="majorHAnsi"/>
        </w:rPr>
        <w:t>1NC- Generic</w:t>
      </w:r>
    </w:p>
    <w:p w:rsidR="00A4022B" w:rsidRPr="003F0B4E" w:rsidRDefault="00A4022B" w:rsidP="00A4022B">
      <w:pPr>
        <w:pStyle w:val="Heading4"/>
      </w:pPr>
      <w:r>
        <w:t>Hegemony is unsustainable, breeds conflict and makes war inevitable</w:t>
      </w:r>
      <w:r w:rsidR="006E4F1C">
        <w:t>.</w:t>
      </w:r>
    </w:p>
    <w:p w:rsidR="00A4022B" w:rsidRPr="00D9752F" w:rsidRDefault="00A4022B" w:rsidP="00A4022B">
      <w:pPr>
        <w:rPr>
          <w:rStyle w:val="Style13ptBold"/>
        </w:rPr>
      </w:pPr>
      <w:r>
        <w:rPr>
          <w:rStyle w:val="Style13ptBold"/>
        </w:rPr>
        <w:t>Monteiro 14</w:t>
      </w:r>
    </w:p>
    <w:p w:rsidR="00A4022B" w:rsidRDefault="00A4022B" w:rsidP="00A4022B">
      <w:pPr>
        <w:rPr>
          <w:rStyle w:val="Style13ptBold"/>
          <w:sz w:val="20"/>
          <w:szCs w:val="20"/>
        </w:rPr>
      </w:pPr>
      <w:r w:rsidRPr="00D9752F">
        <w:rPr>
          <w:rStyle w:val="Style13ptBold"/>
          <w:sz w:val="20"/>
          <w:szCs w:val="20"/>
        </w:rPr>
        <w:t xml:space="preserve">(Nuno P., April, Assistant Professor of Political Science at Yale University, teaches International Relations theory and security </w:t>
      </w:r>
      <w:proofErr w:type="spellStart"/>
      <w:proofErr w:type="gramStart"/>
      <w:r w:rsidRPr="00D9752F">
        <w:rPr>
          <w:rStyle w:val="Style13ptBold"/>
          <w:sz w:val="20"/>
          <w:szCs w:val="20"/>
        </w:rPr>
        <w:t>studied.pHD</w:t>
      </w:r>
      <w:proofErr w:type="spellEnd"/>
      <w:proofErr w:type="gramEnd"/>
      <w:r w:rsidRPr="00D9752F">
        <w:rPr>
          <w:rStyle w:val="Style13ptBold"/>
          <w:sz w:val="20"/>
          <w:szCs w:val="20"/>
        </w:rPr>
        <w:t xml:space="preserve"> in Political Science from the University of Chicago, “ Theory of Unipolar Politics”, Cambridge University Press, </w:t>
      </w:r>
      <w:proofErr w:type="spellStart"/>
      <w:r w:rsidRPr="00D9752F">
        <w:rPr>
          <w:rStyle w:val="Style13ptBold"/>
          <w:sz w:val="20"/>
          <w:szCs w:val="20"/>
        </w:rPr>
        <w:t>pgs</w:t>
      </w:r>
      <w:proofErr w:type="spellEnd"/>
      <w:r w:rsidRPr="00D9752F">
        <w:rPr>
          <w:rStyle w:val="Style13ptBold"/>
          <w:sz w:val="20"/>
          <w:szCs w:val="20"/>
        </w:rPr>
        <w:t xml:space="preserve"> 144-145, JKS)</w:t>
      </w:r>
    </w:p>
    <w:p w:rsidR="00A4022B" w:rsidRDefault="00A4022B" w:rsidP="00A4022B">
      <w:pPr>
        <w:rPr>
          <w:sz w:val="16"/>
        </w:rPr>
      </w:pPr>
      <w:r w:rsidRPr="00253E05">
        <w:rPr>
          <w:sz w:val="16"/>
        </w:rPr>
        <w:t xml:space="preserve">If, as we established in Chapter 4, </w:t>
      </w:r>
      <w:r w:rsidRPr="005C0087">
        <w:rPr>
          <w:rStyle w:val="StyleUnderline"/>
        </w:rPr>
        <w:t>unipolarity may be durable, the question of whether it is peaceful acquires</w:t>
      </w:r>
      <w:r w:rsidRPr="00253E05">
        <w:rPr>
          <w:rStyle w:val="StyleUnderline"/>
        </w:rPr>
        <w:t xml:space="preserve"> </w:t>
      </w:r>
      <w:r w:rsidRPr="005C0087">
        <w:rPr>
          <w:rStyle w:val="StyleUnderline"/>
        </w:rPr>
        <w:t>great</w:t>
      </w:r>
      <w:r w:rsidRPr="00E74E85">
        <w:rPr>
          <w:rStyle w:val="StyleUnderline"/>
          <w:color w:val="FF0000"/>
        </w:rPr>
        <w:t xml:space="preserve"> </w:t>
      </w:r>
      <w:r w:rsidRPr="005C0087">
        <w:rPr>
          <w:rStyle w:val="StyleUnderline"/>
        </w:rPr>
        <w:t>importance</w:t>
      </w:r>
      <w:r w:rsidRPr="00253E05">
        <w:rPr>
          <w:rStyle w:val="StyleUnderline"/>
        </w:rPr>
        <w:t>.</w:t>
      </w:r>
      <w:r w:rsidRPr="00253E05">
        <w:rPr>
          <w:sz w:val="16"/>
        </w:rPr>
        <w:t xml:space="preserve"> Although a good deal of attention has been devoted to identifying the casual mechanisms through which conflict may emerge in a world with two or more great powers, </w:t>
      </w:r>
      <w:r w:rsidRPr="00253E05">
        <w:rPr>
          <w:rStyle w:val="StyleUnderline"/>
        </w:rPr>
        <w:t xml:space="preserve">there is little if any scholarship on the sources of conflict in a unipolar world. The </w:t>
      </w:r>
      <w:r w:rsidRPr="00F601CD">
        <w:rPr>
          <w:rStyle w:val="StyleUnderline"/>
        </w:rPr>
        <w:t>conventional wisdom</w:t>
      </w:r>
      <w:r w:rsidRPr="00253E05">
        <w:rPr>
          <w:rStyle w:val="StyleUnderline"/>
        </w:rPr>
        <w:t xml:space="preserve"> on the question is </w:t>
      </w:r>
      <w:r w:rsidRPr="00F601CD">
        <w:rPr>
          <w:rStyle w:val="StyleUnderline"/>
        </w:rPr>
        <w:t>that unipolarity is</w:t>
      </w:r>
      <w:r w:rsidRPr="00253E05">
        <w:rPr>
          <w:rStyle w:val="StyleUnderline"/>
        </w:rPr>
        <w:t xml:space="preserve"> a </w:t>
      </w:r>
      <w:r w:rsidRPr="00F601CD">
        <w:rPr>
          <w:rStyle w:val="StyleUnderline"/>
        </w:rPr>
        <w:t>peaceful</w:t>
      </w:r>
      <w:r w:rsidRPr="00253E05">
        <w:rPr>
          <w:rStyle w:val="StyleUnderline"/>
        </w:rPr>
        <w:t xml:space="preserve"> configuration of the international system</w:t>
      </w:r>
      <w:r w:rsidRPr="00253E05">
        <w:rPr>
          <w:sz w:val="16"/>
        </w:rPr>
        <w:t xml:space="preserve">. In this respect, </w:t>
      </w:r>
      <w:proofErr w:type="spellStart"/>
      <w:r w:rsidRPr="00253E05">
        <w:rPr>
          <w:sz w:val="16"/>
        </w:rPr>
        <w:t>Wohlforth’s</w:t>
      </w:r>
      <w:proofErr w:type="spellEnd"/>
      <w:r w:rsidRPr="00253E05">
        <w:rPr>
          <w:sz w:val="16"/>
        </w:rPr>
        <w:t xml:space="preserve"> words ring as true of extant scholarship today as they did in 1999: when balance-of-power theorists argue that the post-Cold War world is headed toward conflict, they are not claiming that unipolarity causes conflict. Rather, they are claiming that unipolarity leads quickly to bi- or multipolarity. </w:t>
      </w:r>
      <w:r w:rsidRPr="00253E05">
        <w:rPr>
          <w:rStyle w:val="Emphasis"/>
        </w:rPr>
        <w:t xml:space="preserve">It </w:t>
      </w:r>
      <w:r w:rsidRPr="00F601CD">
        <w:rPr>
          <w:rStyle w:val="Emphasis"/>
        </w:rPr>
        <w:t>is not unipolarity’s peace but durability that is in dispute</w:t>
      </w:r>
      <w:r w:rsidRPr="00253E05">
        <w:rPr>
          <w:sz w:val="16"/>
        </w:rPr>
        <w:t xml:space="preserve">. Still </w:t>
      </w:r>
      <w:r w:rsidRPr="00253E05">
        <w:rPr>
          <w:rStyle w:val="StyleUnderline"/>
        </w:rPr>
        <w:t xml:space="preserve">there are at least two reasons to look further into the sources of conflict in a unipolar world. </w:t>
      </w:r>
      <w:r w:rsidRPr="00253E05">
        <w:rPr>
          <w:sz w:val="16"/>
        </w:rPr>
        <w:t xml:space="preserve">Theoretically, we do not possess a good grasp of the consequences of the </w:t>
      </w:r>
      <w:proofErr w:type="spellStart"/>
      <w:r w:rsidRPr="00253E05">
        <w:rPr>
          <w:sz w:val="16"/>
        </w:rPr>
        <w:t>unipole’s</w:t>
      </w:r>
      <w:proofErr w:type="spellEnd"/>
      <w:r w:rsidRPr="00253E05">
        <w:rPr>
          <w:sz w:val="16"/>
        </w:rPr>
        <w:t xml:space="preserve"> strategic choices for the likelihood and type of conflict under unipolarity. What would be the consequences for peace of the </w:t>
      </w:r>
      <w:proofErr w:type="spellStart"/>
      <w:r w:rsidRPr="00253E05">
        <w:rPr>
          <w:sz w:val="16"/>
        </w:rPr>
        <w:t>unipole</w:t>
      </w:r>
      <w:proofErr w:type="spellEnd"/>
      <w:r w:rsidRPr="00253E05">
        <w:rPr>
          <w:sz w:val="16"/>
        </w:rPr>
        <w:t xml:space="preserve"> implementing each of the economic and military strategies it has at its disposal? What would be the conflict cost of each strategy? More strategically, would defensive accommodation- the only strategy that makes for a durable unipolar world, entailing no competition cost- be conducive to a peaceful international system? Or would it entail a conflict cost for the </w:t>
      </w:r>
      <w:proofErr w:type="spellStart"/>
      <w:r w:rsidRPr="00253E05">
        <w:rPr>
          <w:sz w:val="16"/>
        </w:rPr>
        <w:t>unipole</w:t>
      </w:r>
      <w:proofErr w:type="spellEnd"/>
      <w:r w:rsidRPr="00253E05">
        <w:rPr>
          <w:sz w:val="16"/>
        </w:rPr>
        <w:t xml:space="preserve">, triggering mechanisms that would be likely to get the </w:t>
      </w:r>
      <w:proofErr w:type="spellStart"/>
      <w:r w:rsidRPr="00253E05">
        <w:rPr>
          <w:sz w:val="16"/>
        </w:rPr>
        <w:t>unipole</w:t>
      </w:r>
      <w:proofErr w:type="spellEnd"/>
      <w:r w:rsidRPr="00253E05">
        <w:rPr>
          <w:sz w:val="16"/>
        </w:rPr>
        <w:t xml:space="preserve"> involved in recurrent conflicts? Empirically, </w:t>
      </w:r>
      <w:r w:rsidRPr="00F601CD">
        <w:rPr>
          <w:rStyle w:val="StyleUnderline"/>
        </w:rPr>
        <w:t>over the last two-and-a-half decades, despite a relatively low level of overall international conflict, there has been a particularly high level of military activity involving the U</w:t>
      </w:r>
      <w:r w:rsidRPr="00253E05">
        <w:rPr>
          <w:rStyle w:val="StyleUnderline"/>
        </w:rPr>
        <w:t xml:space="preserve">nited </w:t>
      </w:r>
      <w:r w:rsidRPr="00F601CD">
        <w:rPr>
          <w:rStyle w:val="StyleUnderline"/>
        </w:rPr>
        <w:t>St</w:t>
      </w:r>
      <w:r w:rsidRPr="00253E05">
        <w:rPr>
          <w:rStyle w:val="StyleUnderline"/>
        </w:rPr>
        <w:t xml:space="preserve">ates. </w:t>
      </w:r>
      <w:r w:rsidRPr="00253E05">
        <w:rPr>
          <w:sz w:val="16"/>
        </w:rPr>
        <w:t xml:space="preserve">Therefore, </w:t>
      </w:r>
      <w:r w:rsidRPr="00253E05">
        <w:rPr>
          <w:rStyle w:val="StyleUnderline"/>
        </w:rPr>
        <w:t xml:space="preserve">the view that unipolarity is peaceful seems at least partly unjustified. </w:t>
      </w:r>
      <w:r w:rsidRPr="00253E05">
        <w:rPr>
          <w:sz w:val="16"/>
        </w:rPr>
        <w:t xml:space="preserve">Yet, were these post-Cold War conflicts unrelated to the overall distribution of power? </w:t>
      </w:r>
      <w:r w:rsidRPr="00253E05">
        <w:rPr>
          <w:sz w:val="12"/>
        </w:rPr>
        <w:t>¶</w:t>
      </w:r>
      <w:r w:rsidRPr="00253E05">
        <w:rPr>
          <w:sz w:val="16"/>
        </w:rPr>
        <w:t xml:space="preserve"> To answer these questions, we need a better understanding of the sources of conflict in a unipolar world. In this chapter, I develop causal mechanisms stemming from a unipolar distribution of military power and lay out a theory of how a </w:t>
      </w:r>
      <w:r w:rsidRPr="00F601CD">
        <w:rPr>
          <w:rStyle w:val="StyleUnderline"/>
        </w:rPr>
        <w:t>unipolar structure of international politics generates i</w:t>
      </w:r>
      <w:r w:rsidRPr="00253E05">
        <w:rPr>
          <w:rStyle w:val="StyleUnderline"/>
        </w:rPr>
        <w:t xml:space="preserve">mportant </w:t>
      </w:r>
      <w:r w:rsidRPr="00F601CD">
        <w:rPr>
          <w:rStyle w:val="StyleUnderline"/>
        </w:rPr>
        <w:t>incentives for conflict.</w:t>
      </w:r>
      <w:r w:rsidRPr="00253E05">
        <w:rPr>
          <w:rStyle w:val="StyleUnderline"/>
        </w:rPr>
        <w:t xml:space="preserve"> My argument is that a </w:t>
      </w:r>
      <w:r w:rsidRPr="00F601CD">
        <w:rPr>
          <w:rStyle w:val="StyleUnderline"/>
        </w:rPr>
        <w:t>unipolar distribution of military power, while removing important incentives for conflict - such as competition among several great powers - is likely to trigger other, specific war-producing causal mechanisms</w:t>
      </w:r>
      <w:r w:rsidRPr="00253E05">
        <w:rPr>
          <w:sz w:val="16"/>
        </w:rPr>
        <w:t xml:space="preserve">. Furthermore, </w:t>
      </w:r>
      <w:r w:rsidRPr="00253E05">
        <w:rPr>
          <w:rStyle w:val="Emphasis"/>
        </w:rPr>
        <w:t xml:space="preserve">to the extent that </w:t>
      </w:r>
      <w:r w:rsidRPr="00F601CD">
        <w:rPr>
          <w:rStyle w:val="Emphasis"/>
        </w:rPr>
        <w:t xml:space="preserve">the </w:t>
      </w:r>
      <w:proofErr w:type="spellStart"/>
      <w:r w:rsidRPr="00F601CD">
        <w:rPr>
          <w:rStyle w:val="Emphasis"/>
        </w:rPr>
        <w:t>unipole</w:t>
      </w:r>
      <w:proofErr w:type="spellEnd"/>
      <w:r w:rsidRPr="00253E05">
        <w:rPr>
          <w:rStyle w:val="Emphasis"/>
        </w:rPr>
        <w:t xml:space="preserve"> remains engaged in the world, it </w:t>
      </w:r>
      <w:r w:rsidRPr="00F601CD">
        <w:rPr>
          <w:rStyle w:val="Emphasis"/>
        </w:rPr>
        <w:t>is likely to be involved in conflict</w:t>
      </w:r>
      <w:r w:rsidRPr="00253E05">
        <w:rPr>
          <w:sz w:val="16"/>
        </w:rPr>
        <w:t xml:space="preserve">. This means that </w:t>
      </w:r>
      <w:r w:rsidRPr="00F601CD">
        <w:rPr>
          <w:rStyle w:val="StyleUnderline"/>
        </w:rPr>
        <w:t>any military unipolar strategy other than disengagement will entail a conflict cost</w:t>
      </w:r>
      <w:r w:rsidRPr="00253E05">
        <w:rPr>
          <w:rStyle w:val="StyleUnderline"/>
        </w:rPr>
        <w:t>.</w:t>
      </w:r>
      <w:r w:rsidRPr="00253E05">
        <w:rPr>
          <w:sz w:val="16"/>
        </w:rPr>
        <w:t xml:space="preserve"> In what follows, I show how each of the strategies the </w:t>
      </w:r>
      <w:proofErr w:type="spellStart"/>
      <w:r w:rsidRPr="00253E05">
        <w:rPr>
          <w:sz w:val="16"/>
        </w:rPr>
        <w:t>unipole</w:t>
      </w:r>
      <w:proofErr w:type="spellEnd"/>
      <w:r w:rsidRPr="00253E05">
        <w:rPr>
          <w:sz w:val="16"/>
        </w:rPr>
        <w:t xml:space="preserve"> may follow will trigger conflict dynamics that counter the pacifying effect of unipolarity described in extant scholarship on the topic. Therefore I question the view that unipolarity is </w:t>
      </w:r>
      <w:proofErr w:type="gramStart"/>
      <w:r w:rsidRPr="00253E05">
        <w:rPr>
          <w:sz w:val="16"/>
        </w:rPr>
        <w:t>peaceful.</w:t>
      </w:r>
      <w:r w:rsidRPr="00253E05">
        <w:rPr>
          <w:sz w:val="12"/>
        </w:rPr>
        <w:t>¶</w:t>
      </w:r>
      <w:proofErr w:type="gramEnd"/>
      <w:r w:rsidRPr="00253E05">
        <w:rPr>
          <w:sz w:val="16"/>
        </w:rPr>
        <w:t xml:space="preserve"> To be more specific, the argument I lay out in this chapter shows how </w:t>
      </w:r>
      <w:r w:rsidRPr="00F601CD">
        <w:rPr>
          <w:rStyle w:val="StyleUnderline"/>
        </w:rPr>
        <w:t>unipolar systems provide incentives for wars of two types: those pitting the sole great power against another state and those involving exclusively other state</w:t>
      </w:r>
      <w:r w:rsidRPr="00253E05">
        <w:rPr>
          <w:rStyle w:val="StyleUnderline"/>
        </w:rPr>
        <w:t>s.</w:t>
      </w:r>
      <w:r w:rsidRPr="00253E05">
        <w:rPr>
          <w:sz w:val="16"/>
        </w:rPr>
        <w:t xml:space="preserve"> I do not question the impossibility of great-power war in a unipolar world, but rather aim at fleshing out the picture by looking beyond great-power wars.</w:t>
      </w:r>
    </w:p>
    <w:p w:rsidR="00A4022B" w:rsidRPr="00A4022B" w:rsidRDefault="00A4022B" w:rsidP="00A4022B"/>
    <w:p w:rsidR="006D6BD7" w:rsidRPr="002D3111" w:rsidRDefault="006D6BD7" w:rsidP="006D6BD7">
      <w:pPr>
        <w:keepNext/>
        <w:keepLines/>
        <w:spacing w:before="40"/>
        <w:outlineLvl w:val="3"/>
        <w:rPr>
          <w:rFonts w:asciiTheme="majorHAnsi" w:eastAsiaTheme="majorEastAsia" w:hAnsiTheme="majorHAnsi" w:cstheme="majorHAnsi"/>
          <w:b/>
          <w:iCs/>
          <w:sz w:val="26"/>
        </w:rPr>
      </w:pPr>
      <w:r>
        <w:rPr>
          <w:rFonts w:asciiTheme="majorHAnsi" w:eastAsiaTheme="majorEastAsia" w:hAnsiTheme="majorHAnsi" w:cstheme="majorHAnsi"/>
          <w:b/>
          <w:iCs/>
          <w:sz w:val="26"/>
        </w:rPr>
        <w:t xml:space="preserve">Decline is inevitable </w:t>
      </w:r>
      <w:r w:rsidRPr="003C208D">
        <w:rPr>
          <w:rFonts w:asciiTheme="majorHAnsi" w:eastAsiaTheme="majorEastAsia" w:hAnsiTheme="majorHAnsi" w:cstheme="majorHAnsi"/>
          <w:b/>
          <w:iCs/>
          <w:sz w:val="26"/>
          <w:u w:val="single"/>
        </w:rPr>
        <w:t>in a world of Trump</w:t>
      </w:r>
      <w:r>
        <w:rPr>
          <w:rFonts w:asciiTheme="majorHAnsi" w:eastAsiaTheme="majorEastAsia" w:hAnsiTheme="majorHAnsi" w:cstheme="majorHAnsi"/>
          <w:b/>
          <w:iCs/>
          <w:sz w:val="26"/>
        </w:rPr>
        <w:t xml:space="preserve">. Even if hegemony is good in the abstract, the aff puts Trump in the driver’s seat, which wrecks U.S. primacy. </w:t>
      </w:r>
    </w:p>
    <w:p w:rsidR="006D6BD7" w:rsidRDefault="006D6BD7" w:rsidP="006D6BD7">
      <w:pPr>
        <w:rPr>
          <w:rFonts w:asciiTheme="majorHAnsi" w:hAnsiTheme="majorHAnsi" w:cstheme="majorHAnsi"/>
        </w:rPr>
      </w:pPr>
      <w:r w:rsidRPr="00D46A5E">
        <w:rPr>
          <w:rStyle w:val="Style13ptBold"/>
        </w:rPr>
        <w:t>Clarke and Ricketts 17</w:t>
      </w:r>
    </w:p>
    <w:p w:rsidR="006D6BD7" w:rsidRPr="00D46A5E" w:rsidRDefault="006D6BD7" w:rsidP="006D6BD7">
      <w:pPr>
        <w:rPr>
          <w:rStyle w:val="Style13ptBold"/>
          <w:sz w:val="20"/>
          <w:szCs w:val="20"/>
        </w:rPr>
      </w:pPr>
      <w:r w:rsidRPr="00D46A5E">
        <w:rPr>
          <w:rStyle w:val="Style13ptBold"/>
          <w:sz w:val="20"/>
          <w:szCs w:val="20"/>
        </w:rPr>
        <w:t>(</w:t>
      </w:r>
      <w:proofErr w:type="spellStart"/>
      <w:r w:rsidRPr="00D46A5E">
        <w:rPr>
          <w:rStyle w:val="Style13ptBold"/>
          <w:sz w:val="20"/>
          <w:szCs w:val="20"/>
        </w:rPr>
        <w:t>Dr</w:t>
      </w:r>
      <w:proofErr w:type="spellEnd"/>
      <w:r w:rsidRPr="00D46A5E">
        <w:rPr>
          <w:rStyle w:val="Style13ptBold"/>
          <w:sz w:val="20"/>
          <w:szCs w:val="20"/>
        </w:rPr>
        <w:t xml:space="preserve"> Michael Clarke is Associate Professor at the National Security College. Anthony Ricketts is a doctoral student at the National Security College. (2017) US grand strategy and national security: the dilemmas </w:t>
      </w:r>
      <w:r w:rsidRPr="00D46A5E">
        <w:rPr>
          <w:rStyle w:val="Style13ptBold"/>
          <w:sz w:val="20"/>
          <w:szCs w:val="20"/>
        </w:rPr>
        <w:lastRenderedPageBreak/>
        <w:t>of primacy, decline and denial, Australian Journal of International Affairs, 71:5, 479-498, DOI: 10.1080/10357718.2017.1342760)</w:t>
      </w:r>
    </w:p>
    <w:p w:rsidR="006D6BD7" w:rsidRDefault="006D6BD7" w:rsidP="006D6BD7">
      <w:pPr>
        <w:rPr>
          <w:rFonts w:asciiTheme="majorHAnsi" w:hAnsiTheme="majorHAnsi" w:cstheme="majorHAnsi"/>
          <w:u w:val="single"/>
        </w:rPr>
      </w:pPr>
      <w:r w:rsidRPr="002D3111">
        <w:rPr>
          <w:rFonts w:asciiTheme="majorHAnsi" w:hAnsiTheme="majorHAnsi" w:cstheme="majorHAnsi"/>
          <w:sz w:val="14"/>
        </w:rPr>
        <w:t xml:space="preserve">Conclusion For the majority of the post-Cold War era, it has been clear that the USA pursued a strategy of primacy. While Presidents George H. W. Bush, Bill Clinton and George W. Bush each approached this strategy according to the unique variables that they were confronted with, each administration nonetheless conceived of this strategy as central to attaining US national security. However, Obama attempted to reverse much of this thinking, particularly as it pertained to the Middle East. As Marc Lynch has recently argued: He viewed avoiding another Iraq-like quagmire as a core U.S. national security </w:t>
      </w:r>
      <w:proofErr w:type="gramStart"/>
      <w:r w:rsidRPr="002D3111">
        <w:rPr>
          <w:rFonts w:asciiTheme="majorHAnsi" w:hAnsiTheme="majorHAnsi" w:cstheme="majorHAnsi"/>
          <w:sz w:val="14"/>
        </w:rPr>
        <w:t>interest, and</w:t>
      </w:r>
      <w:proofErr w:type="gramEnd"/>
      <w:r w:rsidRPr="002D3111">
        <w:rPr>
          <w:rFonts w:asciiTheme="majorHAnsi" w:hAnsiTheme="majorHAnsi" w:cstheme="majorHAnsi"/>
          <w:sz w:val="14"/>
        </w:rPr>
        <w:t xml:space="preserve"> was deeply skeptical of the U.S. ability to resolve Middle Eastern conflicts through military force. Obama viewed the occupation of Iraq and the ‘Global War on Terror’ as a catastrophic overextension of U.S. resources, and put a high strategic priority on pulling back both ambitions and resources (Lynch 2016, 129). </w:t>
      </w:r>
      <w:r w:rsidRPr="002D3111">
        <w:rPr>
          <w:rFonts w:asciiTheme="majorHAnsi" w:hAnsiTheme="majorHAnsi" w:cstheme="majorHAnsi"/>
          <w:u w:val="single"/>
        </w:rPr>
        <w:t>Obama’s two terms in the White House were largely understood as a strategy narrowly focused on moderating the use of US power in accordance with his acknowledgement that the USA was in decline</w:t>
      </w:r>
      <w:r w:rsidRPr="002D3111">
        <w:rPr>
          <w:rFonts w:asciiTheme="majorHAnsi" w:hAnsiTheme="majorHAnsi" w:cstheme="majorHAnsi"/>
          <w:sz w:val="14"/>
        </w:rPr>
        <w:t xml:space="preserve">. Through this prism, the Obama administration set out to avoid the ‘overreach’ of the George W. Bush era in particular and to establish a more sustainable approach to ensure the longevity of US primacy. </w:t>
      </w:r>
      <w:r w:rsidRPr="002D3111">
        <w:rPr>
          <w:rFonts w:asciiTheme="majorHAnsi" w:hAnsiTheme="majorHAnsi" w:cstheme="majorHAnsi"/>
          <w:u w:val="single"/>
        </w:rPr>
        <w:t xml:space="preserve">Crucially, there is reason to believe that in the coming decades, particularly under President Trump, the USA will slowly morph from ‘decline management’ to a ‘decline-denial’ </w:t>
      </w:r>
      <w:r w:rsidRPr="002D3111">
        <w:rPr>
          <w:rFonts w:asciiTheme="majorHAnsi" w:hAnsiTheme="majorHAnsi" w:cstheme="majorHAnsi"/>
          <w:sz w:val="14"/>
        </w:rPr>
        <w:t xml:space="preserve">approach. President Trump’s victory in the 2016 US presidential contest has been labelled as an aberration in US politics. The Republican nominee’s racist, bigoted and misogynist statements throughout the election were dubbed by Jennifer Rubin (2016) in the Washington Post as an ‘un-American campaign’. The rise of populism and the values that underpin the Trump campaign have been viewed and equated by some to amount to the ‘end of American exceptionalism’ (Cobb 2016). Attached to this populist thinking is a belief within a significant portion of the US community that a strategy of primacy is neither desirable nor sustainable. After some seven decades of US global leadership, </w:t>
      </w:r>
      <w:r w:rsidRPr="002D3111">
        <w:rPr>
          <w:rFonts w:asciiTheme="majorHAnsi" w:hAnsiTheme="majorHAnsi" w:cstheme="majorHAnsi"/>
          <w:u w:val="single"/>
        </w:rPr>
        <w:t>the USA has elected an administration that stridently questions two fundamental pillars of US primacy: (1) an open global economic system that functions through financial institutions such as the North American Free Trade Agreement and the World Trade Organization, and (2) the web of long-standing alliances such as NATO and the congruent bilateral security agreements with Japan, South Korea and Saudi Arabia (Larsen 2016). Trump’s ‘America first’ approach is thus driven by a desire to maintain US primacy, but without the associated leadership that accompanies such responsibility</w:t>
      </w:r>
      <w:r w:rsidRPr="002D3111">
        <w:rPr>
          <w:rFonts w:asciiTheme="majorHAnsi" w:hAnsiTheme="majorHAnsi" w:cstheme="majorHAnsi"/>
          <w:sz w:val="14"/>
        </w:rPr>
        <w:t xml:space="preserve">. For Trump, the underpinning components of US leadership such as the economic and institutional frameworks have led to the economic ‘rape’ of middle-class America (“Trump Blasts” 2016). President Clinton’s lobbying for ‘China’s disastrous entry’ into the World Trade Organization, for instance, provided the conditions for Beijing’s currency manipulation and intellectual property theft, ‘adding another trillion dollars to our trade deficit’ (Trump 2016). Similarly, Trump has argued the claim that NATO was ‘unfair’ economically, as ‘we pay a disproportionate share’. Under a </w:t>
      </w:r>
      <w:r w:rsidRPr="002D3111">
        <w:rPr>
          <w:rFonts w:asciiTheme="majorHAnsi" w:hAnsiTheme="majorHAnsi" w:cstheme="majorHAnsi"/>
          <w:u w:val="single"/>
        </w:rPr>
        <w:t>Trump</w:t>
      </w:r>
      <w:r w:rsidRPr="002D3111">
        <w:rPr>
          <w:rFonts w:asciiTheme="majorHAnsi" w:hAnsiTheme="majorHAnsi" w:cstheme="majorHAnsi"/>
          <w:sz w:val="14"/>
        </w:rPr>
        <w:t xml:space="preserve"> administration, he claimed, ‘we will no longer be ripped off anymore’ and ‘taken advantage of’ (“Transcript” 2016). This </w:t>
      </w:r>
      <w:r w:rsidRPr="002D3111">
        <w:rPr>
          <w:rFonts w:asciiTheme="majorHAnsi" w:hAnsiTheme="majorHAnsi" w:cstheme="majorHAnsi"/>
          <w:u w:val="single"/>
        </w:rPr>
        <w:t xml:space="preserve">has led Robert Kagan (2016) to argue that </w:t>
      </w:r>
      <w:r w:rsidRPr="006D6BD7">
        <w:rPr>
          <w:rStyle w:val="Emphasis"/>
        </w:rPr>
        <w:t xml:space="preserve">the ‘President-elect has little interest in shouldering the burden of global order’, and that this ultimately ‘means we are closer to the end of the 70-year-old US world order’. </w:t>
      </w:r>
      <w:r w:rsidRPr="002D3111">
        <w:rPr>
          <w:rFonts w:asciiTheme="majorHAnsi" w:hAnsiTheme="majorHAnsi" w:cstheme="majorHAnsi"/>
          <w:sz w:val="14"/>
        </w:rPr>
        <w:t xml:space="preserve">According to Kagan, ‘Americans after 1920 managed to avoid global leadership’ and ‘as the world collapsed around them, they told themselves it was not their problem’ (ibid.). President </w:t>
      </w:r>
      <w:r w:rsidRPr="006D6BD7">
        <w:rPr>
          <w:rStyle w:val="Emphasis"/>
        </w:rPr>
        <w:t>Trump’s strategy of pursuing US primacy without paying due respect to the necessary responsibilities of its leadership is understood as an emerging approach of ‘decline denial’.</w:t>
      </w:r>
      <w:r w:rsidRPr="002D3111">
        <w:rPr>
          <w:rFonts w:asciiTheme="majorHAnsi" w:hAnsiTheme="majorHAnsi" w:cstheme="majorHAnsi"/>
          <w:sz w:val="14"/>
        </w:rPr>
        <w:t xml:space="preserve"> While this does not conform to Kennedy’s (Kennedy 1987, 514–515) concern </w:t>
      </w:r>
      <w:proofErr w:type="spellStart"/>
      <w:proofErr w:type="gramStart"/>
      <w:r w:rsidRPr="002D3111">
        <w:rPr>
          <w:rFonts w:asciiTheme="majorHAnsi" w:hAnsiTheme="majorHAnsi" w:cstheme="majorHAnsi"/>
          <w:sz w:val="14"/>
        </w:rPr>
        <w:t>for‘</w:t>
      </w:r>
      <w:proofErr w:type="gramEnd"/>
      <w:r w:rsidRPr="002D3111">
        <w:rPr>
          <w:rFonts w:asciiTheme="majorHAnsi" w:hAnsiTheme="majorHAnsi" w:cstheme="majorHAnsi"/>
          <w:sz w:val="14"/>
        </w:rPr>
        <w:t>the</w:t>
      </w:r>
      <w:proofErr w:type="spellEnd"/>
      <w:r w:rsidRPr="002D3111">
        <w:rPr>
          <w:rFonts w:asciiTheme="majorHAnsi" w:hAnsiTheme="majorHAnsi" w:cstheme="majorHAnsi"/>
          <w:sz w:val="14"/>
        </w:rPr>
        <w:t xml:space="preserve"> gap between American interests and capabilities’</w:t>
      </w:r>
      <w:r w:rsidRPr="002D3111">
        <w:rPr>
          <w:rFonts w:asciiTheme="majorHAnsi" w:hAnsiTheme="majorHAnsi" w:cstheme="majorHAnsi"/>
          <w:u w:val="single"/>
        </w:rPr>
        <w:t>, it does draw attention to the ‘choices’ of the US leadership and the domestic considerations that ultimately play into great-power decline.</w:t>
      </w:r>
    </w:p>
    <w:p w:rsidR="006E4F1C" w:rsidRPr="002D3111" w:rsidRDefault="006E4F1C" w:rsidP="006E4F1C">
      <w:pPr>
        <w:pStyle w:val="Heading4"/>
        <w:rPr>
          <w:rFonts w:asciiTheme="majorHAnsi" w:hAnsiTheme="majorHAnsi" w:cstheme="majorHAnsi"/>
        </w:rPr>
      </w:pPr>
      <w:r>
        <w:rPr>
          <w:rFonts w:asciiTheme="majorHAnsi" w:hAnsiTheme="majorHAnsi" w:cstheme="majorHAnsi"/>
        </w:rPr>
        <w:t xml:space="preserve">Retrenchment solves, </w:t>
      </w:r>
      <w:r w:rsidRPr="003C208D">
        <w:rPr>
          <w:rFonts w:asciiTheme="majorHAnsi" w:hAnsiTheme="majorHAnsi" w:cstheme="majorHAnsi"/>
          <w:u w:val="single"/>
        </w:rPr>
        <w:t>but now is key</w:t>
      </w:r>
      <w:r>
        <w:rPr>
          <w:rFonts w:asciiTheme="majorHAnsi" w:hAnsiTheme="majorHAnsi" w:cstheme="majorHAnsi"/>
        </w:rPr>
        <w:t xml:space="preserve">. Sustaining unipolarity magnifies conflict </w:t>
      </w:r>
      <w:r w:rsidR="003C208D">
        <w:rPr>
          <w:rFonts w:asciiTheme="majorHAnsi" w:hAnsiTheme="majorHAnsi" w:cstheme="majorHAnsi"/>
        </w:rPr>
        <w:t xml:space="preserve">with </w:t>
      </w:r>
      <w:r>
        <w:rPr>
          <w:rFonts w:asciiTheme="majorHAnsi" w:hAnsiTheme="majorHAnsi" w:cstheme="majorHAnsi"/>
        </w:rPr>
        <w:t xml:space="preserve">other powers. </w:t>
      </w:r>
    </w:p>
    <w:p w:rsidR="006E4F1C" w:rsidRPr="002D3111" w:rsidRDefault="006E4F1C" w:rsidP="006E4F1C">
      <w:pPr>
        <w:rPr>
          <w:rStyle w:val="Style13ptBold"/>
          <w:rFonts w:asciiTheme="majorHAnsi" w:hAnsiTheme="majorHAnsi" w:cstheme="majorHAnsi"/>
        </w:rPr>
      </w:pPr>
      <w:r w:rsidRPr="002D3111">
        <w:rPr>
          <w:rStyle w:val="Style13ptBold"/>
          <w:rFonts w:asciiTheme="majorHAnsi" w:hAnsiTheme="majorHAnsi" w:cstheme="majorHAnsi"/>
        </w:rPr>
        <w:t>Lee 17</w:t>
      </w:r>
    </w:p>
    <w:p w:rsidR="006E4F1C" w:rsidRPr="002D3111" w:rsidRDefault="006E4F1C" w:rsidP="006E4F1C">
      <w:pPr>
        <w:rPr>
          <w:rFonts w:asciiTheme="majorHAnsi" w:hAnsiTheme="majorHAnsi" w:cstheme="majorHAnsi"/>
          <w:b/>
          <w:sz w:val="20"/>
          <w:szCs w:val="20"/>
        </w:rPr>
      </w:pPr>
      <w:r w:rsidRPr="002D3111">
        <w:rPr>
          <w:rStyle w:val="Style13ptBold"/>
          <w:rFonts w:asciiTheme="majorHAnsi" w:hAnsiTheme="majorHAnsi" w:cstheme="majorHAnsi"/>
          <w:sz w:val="20"/>
          <w:szCs w:val="20"/>
        </w:rPr>
        <w:t>(Dong Sun Lee, Professor, Department of Political Science and International Relations, Korea University, America's International Leadership in Transition: From Global Hegemony towards Offshore Leadership, Journal of International and Area Studies, Vol. 24, No. 1 (June 2017), pp. 1-19, JKS)</w:t>
      </w:r>
    </w:p>
    <w:p w:rsidR="006E4F1C" w:rsidRPr="002D3111" w:rsidRDefault="006E4F1C" w:rsidP="006E4F1C">
      <w:pPr>
        <w:rPr>
          <w:rFonts w:asciiTheme="majorHAnsi" w:hAnsiTheme="majorHAnsi" w:cstheme="majorHAnsi"/>
          <w:sz w:val="16"/>
        </w:rPr>
      </w:pPr>
      <w:r w:rsidRPr="002D3111">
        <w:rPr>
          <w:rStyle w:val="StyleUnderline"/>
          <w:rFonts w:asciiTheme="majorHAnsi" w:hAnsiTheme="majorHAnsi" w:cstheme="majorHAnsi"/>
        </w:rPr>
        <w:t xml:space="preserve">US international leadership is evolving </w:t>
      </w:r>
      <w:r w:rsidRPr="002D3111">
        <w:rPr>
          <w:rStyle w:val="Emphasis"/>
          <w:rFonts w:asciiTheme="majorHAnsi" w:hAnsiTheme="majorHAnsi" w:cstheme="majorHAnsi"/>
        </w:rPr>
        <w:t>as the strategic environment shifts</w:t>
      </w:r>
      <w:r w:rsidRPr="002D3111">
        <w:rPr>
          <w:rFonts w:asciiTheme="majorHAnsi" w:hAnsiTheme="majorHAnsi" w:cstheme="majorHAnsi"/>
          <w:sz w:val="16"/>
        </w:rPr>
        <w:t xml:space="preserve">. </w:t>
      </w:r>
      <w:r w:rsidRPr="002D3111">
        <w:rPr>
          <w:rStyle w:val="StyleUnderline"/>
          <w:rFonts w:asciiTheme="majorHAnsi" w:hAnsiTheme="majorHAnsi" w:cstheme="majorHAnsi"/>
        </w:rPr>
        <w:t>Other states - most notably, China - have been gaining power relative to the United States, by taking advantage of its economic stagnation, military exhaustion, and political distraction</w:t>
      </w:r>
      <w:r w:rsidRPr="002D3111">
        <w:rPr>
          <w:rFonts w:asciiTheme="majorHAnsi" w:hAnsiTheme="majorHAnsi" w:cstheme="majorHAnsi"/>
          <w:sz w:val="16"/>
        </w:rPr>
        <w:t xml:space="preserve"> - all partly caused by the US </w:t>
      </w:r>
      <w:r w:rsidRPr="002D3111">
        <w:rPr>
          <w:rFonts w:asciiTheme="majorHAnsi" w:hAnsiTheme="majorHAnsi" w:cstheme="majorHAnsi"/>
          <w:sz w:val="16"/>
        </w:rPr>
        <w:lastRenderedPageBreak/>
        <w:t xml:space="preserve">obsession with global leadership. Consequently, </w:t>
      </w:r>
      <w:r w:rsidRPr="002D3111">
        <w:rPr>
          <w:rStyle w:val="Emphasis"/>
          <w:rFonts w:asciiTheme="majorHAnsi" w:hAnsiTheme="majorHAnsi" w:cstheme="majorHAnsi"/>
        </w:rPr>
        <w:t>American unipolarity is on the wane,</w:t>
      </w:r>
      <w:r w:rsidRPr="002D3111">
        <w:rPr>
          <w:rFonts w:asciiTheme="majorHAnsi" w:hAnsiTheme="majorHAnsi" w:cstheme="majorHAnsi"/>
          <w:sz w:val="16"/>
        </w:rPr>
        <w:t xml:space="preserve"> although it is premature to pronounce its end (Pape, 2009; Layne, 2012). </w:t>
      </w:r>
      <w:r w:rsidRPr="002D3111">
        <w:rPr>
          <w:rStyle w:val="StyleUnderline"/>
          <w:rFonts w:asciiTheme="majorHAnsi" w:hAnsiTheme="majorHAnsi" w:cstheme="majorHAnsi"/>
        </w:rPr>
        <w:t xml:space="preserve">As US economic power - the principal foundation of its military strength - dwindles in relative terms, </w:t>
      </w:r>
      <w:r w:rsidRPr="002D3111">
        <w:rPr>
          <w:rStyle w:val="Emphasis"/>
          <w:rFonts w:asciiTheme="majorHAnsi" w:hAnsiTheme="majorHAnsi" w:cstheme="majorHAnsi"/>
        </w:rPr>
        <w:t>a new peer competitor will likely arise</w:t>
      </w:r>
      <w:r w:rsidRPr="002D3111">
        <w:rPr>
          <w:rFonts w:asciiTheme="majorHAnsi" w:hAnsiTheme="majorHAnsi" w:cstheme="majorHAnsi"/>
          <w:sz w:val="16"/>
        </w:rPr>
        <w:t xml:space="preserve">, though it is unclear how many and how soon.19 Understanding this trend, </w:t>
      </w:r>
      <w:r w:rsidRPr="002D3111">
        <w:rPr>
          <w:rStyle w:val="StyleUnderline"/>
          <w:rFonts w:asciiTheme="majorHAnsi" w:hAnsiTheme="majorHAnsi" w:cstheme="majorHAnsi"/>
        </w:rPr>
        <w:t>China is demanding a "new type of great power relations" and a "multipolar world" - the latter in chorus with Russia - with growing assertiveness.</w:t>
      </w:r>
      <w:r w:rsidRPr="002D3111">
        <w:rPr>
          <w:rFonts w:asciiTheme="majorHAnsi" w:hAnsiTheme="majorHAnsi" w:cstheme="majorHAnsi"/>
          <w:sz w:val="16"/>
        </w:rPr>
        <w:t xml:space="preserve"> Accordingly, </w:t>
      </w:r>
      <w:r w:rsidRPr="002D3111">
        <w:rPr>
          <w:rStyle w:val="Emphasis"/>
          <w:rFonts w:asciiTheme="majorHAnsi" w:hAnsiTheme="majorHAnsi" w:cstheme="majorHAnsi"/>
        </w:rPr>
        <w:t xml:space="preserve">Washington is formulating a new security strategy that can reconcile </w:t>
      </w:r>
      <w:proofErr w:type="spellStart"/>
      <w:r w:rsidRPr="002D3111">
        <w:rPr>
          <w:rStyle w:val="Emphasis"/>
          <w:rFonts w:asciiTheme="majorHAnsi" w:hAnsiTheme="majorHAnsi" w:cstheme="majorHAnsi"/>
        </w:rPr>
        <w:t>its</w:t>
      </w:r>
      <w:proofErr w:type="spellEnd"/>
      <w:r w:rsidRPr="002D3111">
        <w:rPr>
          <w:rStyle w:val="Emphasis"/>
          <w:rFonts w:asciiTheme="majorHAnsi" w:hAnsiTheme="majorHAnsi" w:cstheme="majorHAnsi"/>
        </w:rPr>
        <w:t xml:space="preserve"> still strong will to leadership with its diminishing power position.</w:t>
      </w:r>
      <w:r w:rsidRPr="002D3111">
        <w:rPr>
          <w:rFonts w:asciiTheme="majorHAnsi" w:hAnsiTheme="majorHAnsi" w:cstheme="majorHAnsi"/>
          <w:sz w:val="16"/>
        </w:rPr>
        <w:t xml:space="preserve"> </w:t>
      </w:r>
      <w:r w:rsidRPr="002D3111">
        <w:rPr>
          <w:rStyle w:val="StyleUnderline"/>
          <w:rFonts w:asciiTheme="majorHAnsi" w:hAnsiTheme="majorHAnsi" w:cstheme="majorHAnsi"/>
        </w:rPr>
        <w:t xml:space="preserve">America is introducing </w:t>
      </w:r>
      <w:r w:rsidRPr="002D3111">
        <w:rPr>
          <w:rFonts w:asciiTheme="majorHAnsi" w:hAnsiTheme="majorHAnsi" w:cstheme="majorHAnsi"/>
          <w:sz w:val="16"/>
        </w:rPr>
        <w:t xml:space="preserve">what I coin a strategy of </w:t>
      </w:r>
      <w:r w:rsidRPr="002D3111">
        <w:rPr>
          <w:rStyle w:val="StyleUnderline"/>
          <w:rFonts w:asciiTheme="majorHAnsi" w:hAnsiTheme="majorHAnsi" w:cstheme="majorHAnsi"/>
        </w:rPr>
        <w:t>offshore leadership</w:t>
      </w:r>
      <w:r w:rsidRPr="002D3111">
        <w:rPr>
          <w:rFonts w:asciiTheme="majorHAnsi" w:hAnsiTheme="majorHAnsi" w:cstheme="majorHAnsi"/>
          <w:sz w:val="16"/>
        </w:rPr>
        <w:t xml:space="preserve">. Its </w:t>
      </w:r>
      <w:r w:rsidRPr="002D3111">
        <w:rPr>
          <w:rStyle w:val="StyleUnderline"/>
          <w:rFonts w:asciiTheme="majorHAnsi" w:hAnsiTheme="majorHAnsi" w:cstheme="majorHAnsi"/>
        </w:rPr>
        <w:t>main goal is to remain the most influential leader in the security realm - not the sole leader but the first among equals</w:t>
      </w:r>
      <w:r w:rsidRPr="002D3111">
        <w:rPr>
          <w:rFonts w:asciiTheme="majorHAnsi" w:hAnsiTheme="majorHAnsi" w:cstheme="majorHAnsi"/>
          <w:sz w:val="16"/>
        </w:rPr>
        <w:t>. The strategy aims to attain this goal</w:t>
      </w:r>
      <w:r w:rsidRPr="002D3111">
        <w:rPr>
          <w:rStyle w:val="StyleUnderline"/>
          <w:rFonts w:asciiTheme="majorHAnsi" w:hAnsiTheme="majorHAnsi" w:cstheme="majorHAnsi"/>
        </w:rPr>
        <w:t>, by establishing a sphere of influence firmly over maritime and coastal regions (</w:t>
      </w:r>
      <w:r w:rsidRPr="002D3111">
        <w:rPr>
          <w:rFonts w:asciiTheme="majorHAnsi" w:hAnsiTheme="majorHAnsi" w:cstheme="majorHAnsi"/>
          <w:sz w:val="16"/>
        </w:rPr>
        <w:t>as opposed to inland areas</w:t>
      </w:r>
      <w:r w:rsidRPr="002D3111">
        <w:rPr>
          <w:rStyle w:val="StyleUnderline"/>
          <w:rFonts w:asciiTheme="majorHAnsi" w:hAnsiTheme="majorHAnsi" w:cstheme="majorHAnsi"/>
        </w:rPr>
        <w:t>) with naval and air power as primary means.</w:t>
      </w:r>
      <w:r w:rsidRPr="002D3111">
        <w:rPr>
          <w:rFonts w:asciiTheme="majorHAnsi" w:hAnsiTheme="majorHAnsi" w:cstheme="majorHAnsi"/>
          <w:sz w:val="16"/>
        </w:rPr>
        <w:t xml:space="preserve"> </w:t>
      </w:r>
      <w:r w:rsidRPr="002D3111">
        <w:rPr>
          <w:rStyle w:val="StyleUnderline"/>
          <w:rFonts w:asciiTheme="majorHAnsi" w:hAnsiTheme="majorHAnsi" w:cstheme="majorHAnsi"/>
        </w:rPr>
        <w:t>Since the George W. Bush administration began to step back gradually from a hegemonic strategy of leading alone the entire international system during its second term, Washington has been accepting secondary leadership roles played by great powers like China and Russia</w:t>
      </w:r>
      <w:r w:rsidRPr="002D3111">
        <w:rPr>
          <w:rFonts w:asciiTheme="majorHAnsi" w:hAnsiTheme="majorHAnsi" w:cstheme="majorHAnsi"/>
          <w:sz w:val="16"/>
        </w:rPr>
        <w:t xml:space="preserve">.20 To take a noteworthy example, </w:t>
      </w:r>
      <w:r w:rsidRPr="002D3111">
        <w:rPr>
          <w:rStyle w:val="StyleUnderline"/>
          <w:rFonts w:asciiTheme="majorHAnsi" w:hAnsiTheme="majorHAnsi" w:cstheme="majorHAnsi"/>
        </w:rPr>
        <w:t>America has entrusted China with mediation in its dealings with North Korea</w:t>
      </w:r>
      <w:r w:rsidRPr="002D3111">
        <w:rPr>
          <w:rFonts w:asciiTheme="majorHAnsi" w:hAnsiTheme="majorHAnsi" w:cstheme="majorHAnsi"/>
          <w:sz w:val="16"/>
        </w:rPr>
        <w:t xml:space="preserve"> over the nuclear issue. </w:t>
      </w:r>
      <w:r w:rsidRPr="002D3111">
        <w:rPr>
          <w:rStyle w:val="StyleUnderline"/>
          <w:rFonts w:asciiTheme="majorHAnsi" w:hAnsiTheme="majorHAnsi" w:cstheme="majorHAnsi"/>
        </w:rPr>
        <w:t>However, Washington</w:t>
      </w:r>
      <w:r w:rsidRPr="002D3111">
        <w:rPr>
          <w:rFonts w:asciiTheme="majorHAnsi" w:hAnsiTheme="majorHAnsi" w:cstheme="majorHAnsi"/>
          <w:sz w:val="16"/>
        </w:rPr>
        <w:t xml:space="preserve"> (which still desires to exercise a certain extent of international leadership) is </w:t>
      </w:r>
      <w:r w:rsidRPr="002D3111">
        <w:rPr>
          <w:rStyle w:val="StyleUnderline"/>
          <w:rFonts w:asciiTheme="majorHAnsi" w:hAnsiTheme="majorHAnsi" w:cstheme="majorHAnsi"/>
        </w:rPr>
        <w:t xml:space="preserve">not currently adopting </w:t>
      </w:r>
      <w:r w:rsidRPr="002D3111">
        <w:rPr>
          <w:rFonts w:asciiTheme="majorHAnsi" w:hAnsiTheme="majorHAnsi" w:cstheme="majorHAnsi"/>
          <w:sz w:val="16"/>
        </w:rPr>
        <w:t xml:space="preserve">a strategy of </w:t>
      </w:r>
      <w:r w:rsidRPr="002D3111">
        <w:rPr>
          <w:rStyle w:val="StyleUnderline"/>
          <w:rFonts w:asciiTheme="majorHAnsi" w:hAnsiTheme="majorHAnsi" w:cstheme="majorHAnsi"/>
        </w:rPr>
        <w:t>"offshore balancing</w:t>
      </w:r>
      <w:r w:rsidRPr="002D3111">
        <w:rPr>
          <w:rFonts w:asciiTheme="majorHAnsi" w:hAnsiTheme="majorHAnsi" w:cstheme="majorHAnsi"/>
          <w:sz w:val="16"/>
        </w:rPr>
        <w:t xml:space="preserve">" (which is distinct from offshore leadership) or isolationism as some scholars predict or advocate. (The offshore balancing abstains from exercising leadership to the extent possible and only plays minimal roles essential for preserving the balance of power; the isolationism rejects international roles and responsibilities altogether.) In other words, </w:t>
      </w:r>
      <w:r w:rsidRPr="002D3111">
        <w:rPr>
          <w:rStyle w:val="StyleUnderline"/>
          <w:rFonts w:asciiTheme="majorHAnsi" w:hAnsiTheme="majorHAnsi" w:cstheme="majorHAnsi"/>
        </w:rPr>
        <w:t>the United States presently is not pursuing a general "retrenchment" - full-scale renunciation of international roles and commitments: US resolve and power to lead remain robust</w:t>
      </w:r>
      <w:r w:rsidRPr="002D3111">
        <w:rPr>
          <w:rFonts w:asciiTheme="majorHAnsi" w:hAnsiTheme="majorHAnsi" w:cstheme="majorHAnsi"/>
          <w:sz w:val="16"/>
        </w:rPr>
        <w:t>.21 Rather, it tries to share minor parts of its leadership roles with the other great powers as necessitated by the latter 's ascending power and assertiveness.</w:t>
      </w:r>
    </w:p>
    <w:p w:rsidR="006E4F1C" w:rsidRPr="002D3111" w:rsidRDefault="006E4F1C" w:rsidP="006D6BD7">
      <w:pPr>
        <w:rPr>
          <w:rFonts w:asciiTheme="majorHAnsi" w:hAnsiTheme="majorHAnsi" w:cstheme="majorHAnsi"/>
          <w:u w:val="single"/>
        </w:rPr>
      </w:pPr>
    </w:p>
    <w:p w:rsidR="006D6BD7" w:rsidRPr="006D6BD7" w:rsidRDefault="006D6BD7" w:rsidP="006D6BD7"/>
    <w:p w:rsidR="006F5033" w:rsidRPr="002D3111" w:rsidRDefault="006F5033" w:rsidP="006F5033">
      <w:pPr>
        <w:pStyle w:val="Heading2"/>
        <w:rPr>
          <w:rFonts w:asciiTheme="majorHAnsi" w:hAnsiTheme="majorHAnsi" w:cstheme="majorHAnsi"/>
        </w:rPr>
      </w:pPr>
      <w:r w:rsidRPr="002D3111">
        <w:rPr>
          <w:rFonts w:asciiTheme="majorHAnsi" w:hAnsiTheme="majorHAnsi" w:cstheme="majorHAnsi"/>
        </w:rPr>
        <w:lastRenderedPageBreak/>
        <w:t>**Block</w:t>
      </w:r>
    </w:p>
    <w:p w:rsidR="006F5033" w:rsidRPr="002D3111" w:rsidRDefault="006F5033" w:rsidP="006F5033">
      <w:pPr>
        <w:pStyle w:val="Heading2"/>
        <w:rPr>
          <w:rFonts w:asciiTheme="majorHAnsi" w:hAnsiTheme="majorHAnsi" w:cstheme="majorHAnsi"/>
        </w:rPr>
      </w:pPr>
      <w:r w:rsidRPr="002D3111">
        <w:rPr>
          <w:rFonts w:asciiTheme="majorHAnsi" w:hAnsiTheme="majorHAnsi" w:cstheme="majorHAnsi"/>
        </w:rPr>
        <w:lastRenderedPageBreak/>
        <w:t>**Transition Good</w:t>
      </w:r>
    </w:p>
    <w:p w:rsidR="005D38EE" w:rsidRPr="002D3111" w:rsidRDefault="005D38EE" w:rsidP="005D38EE">
      <w:pPr>
        <w:pStyle w:val="Heading3"/>
        <w:rPr>
          <w:rFonts w:asciiTheme="majorHAnsi" w:hAnsiTheme="majorHAnsi" w:cstheme="majorHAnsi"/>
        </w:rPr>
      </w:pPr>
      <w:r w:rsidRPr="002D3111">
        <w:rPr>
          <w:rFonts w:asciiTheme="majorHAnsi" w:hAnsiTheme="majorHAnsi" w:cstheme="majorHAnsi"/>
        </w:rPr>
        <w:lastRenderedPageBreak/>
        <w:t xml:space="preserve">Transition Inevitable </w:t>
      </w:r>
    </w:p>
    <w:p w:rsidR="009B3FFA" w:rsidRPr="002D3111" w:rsidRDefault="00C84844" w:rsidP="009B3FFA">
      <w:pPr>
        <w:pStyle w:val="Heading4"/>
        <w:rPr>
          <w:rFonts w:asciiTheme="majorHAnsi" w:hAnsiTheme="majorHAnsi" w:cstheme="majorHAnsi"/>
        </w:rPr>
      </w:pPr>
      <w:r>
        <w:rPr>
          <w:rFonts w:asciiTheme="majorHAnsi" w:hAnsiTheme="majorHAnsi" w:cstheme="majorHAnsi"/>
        </w:rPr>
        <w:t>Transition is inevitable</w:t>
      </w:r>
      <w:r w:rsidR="008716A1">
        <w:rPr>
          <w:rFonts w:asciiTheme="majorHAnsi" w:hAnsiTheme="majorHAnsi" w:cstheme="majorHAnsi"/>
        </w:rPr>
        <w:t xml:space="preserve"> due to multiple failed U.S. interventions and rising powers. Offshore leadership solves conflict while maintaining leadership. </w:t>
      </w:r>
    </w:p>
    <w:p w:rsidR="009B3FFA" w:rsidRPr="002D3111" w:rsidRDefault="009B3FFA" w:rsidP="009B3FFA">
      <w:pPr>
        <w:rPr>
          <w:rStyle w:val="Style13ptBold"/>
          <w:rFonts w:asciiTheme="majorHAnsi" w:hAnsiTheme="majorHAnsi" w:cstheme="majorHAnsi"/>
        </w:rPr>
      </w:pPr>
      <w:r w:rsidRPr="002D3111">
        <w:rPr>
          <w:rStyle w:val="Style13ptBold"/>
          <w:rFonts w:asciiTheme="majorHAnsi" w:hAnsiTheme="majorHAnsi" w:cstheme="majorHAnsi"/>
        </w:rPr>
        <w:t>Lee 17</w:t>
      </w:r>
    </w:p>
    <w:p w:rsidR="009B3FFA" w:rsidRPr="002D3111" w:rsidRDefault="009B3FFA" w:rsidP="009B3FFA">
      <w:pPr>
        <w:rPr>
          <w:rStyle w:val="Style13ptBold"/>
          <w:rFonts w:asciiTheme="majorHAnsi" w:hAnsiTheme="majorHAnsi" w:cstheme="majorHAnsi"/>
          <w:sz w:val="20"/>
          <w:szCs w:val="20"/>
        </w:rPr>
      </w:pPr>
      <w:r w:rsidRPr="002D3111">
        <w:rPr>
          <w:rStyle w:val="Style13ptBold"/>
          <w:rFonts w:asciiTheme="majorHAnsi" w:hAnsiTheme="majorHAnsi" w:cstheme="majorHAnsi"/>
          <w:sz w:val="20"/>
          <w:szCs w:val="20"/>
        </w:rPr>
        <w:t>(Dong Sun Lee, Professor, Department of Political Science and International Relations, Korea University, America's International Leadership in Transition: From Global Hegemony towards Offshore Leadership, Journal of International and Area Studies, Vol. 24, No. 1 (June 2017), pp. 1-19, JKS)</w:t>
      </w:r>
    </w:p>
    <w:p w:rsidR="009B3FFA" w:rsidRDefault="009B3FFA" w:rsidP="009B3FFA">
      <w:pPr>
        <w:rPr>
          <w:rFonts w:asciiTheme="majorHAnsi" w:hAnsiTheme="majorHAnsi" w:cstheme="majorHAnsi"/>
          <w:sz w:val="16"/>
        </w:rPr>
      </w:pPr>
      <w:r w:rsidRPr="002D3111">
        <w:rPr>
          <w:rFonts w:asciiTheme="majorHAnsi" w:hAnsiTheme="majorHAnsi" w:cstheme="majorHAnsi"/>
          <w:sz w:val="16"/>
        </w:rPr>
        <w:t xml:space="preserve">Throughout the post-Cold War presidencies, Washington consistently has shown a strong will to lead global politics, which reflected the confluence of unipolarity, inner conviction, and external instigation. Consequently, </w:t>
      </w:r>
      <w:r w:rsidRPr="002D3111">
        <w:rPr>
          <w:rStyle w:val="StyleUnderline"/>
          <w:rFonts w:asciiTheme="majorHAnsi" w:hAnsiTheme="majorHAnsi" w:cstheme="majorHAnsi"/>
        </w:rPr>
        <w:t>the United States has tried to extend its leadership deeper and deeper into coastal and inland areas</w:t>
      </w:r>
      <w:r w:rsidRPr="002D3111">
        <w:rPr>
          <w:rFonts w:asciiTheme="majorHAnsi" w:hAnsiTheme="majorHAnsi" w:cstheme="majorHAnsi"/>
          <w:sz w:val="16"/>
        </w:rPr>
        <w:t xml:space="preserve">. In </w:t>
      </w:r>
      <w:r w:rsidRPr="002D3111">
        <w:rPr>
          <w:rStyle w:val="StyleUnderline"/>
          <w:rFonts w:asciiTheme="majorHAnsi" w:hAnsiTheme="majorHAnsi" w:cstheme="majorHAnsi"/>
        </w:rPr>
        <w:t>Europe, armed interventions were made in Bosnia and Kosovo, and NATO was expanded to Central and then Eastern Europe</w:t>
      </w:r>
      <w:r w:rsidRPr="002D3111">
        <w:rPr>
          <w:rFonts w:asciiTheme="majorHAnsi" w:hAnsiTheme="majorHAnsi" w:cstheme="majorHAnsi"/>
          <w:sz w:val="16"/>
        </w:rPr>
        <w:t xml:space="preserve"> including some parts of Russia's immediate vicinity. In Asia, </w:t>
      </w:r>
      <w:r w:rsidRPr="002D3111">
        <w:rPr>
          <w:rStyle w:val="StyleUnderline"/>
          <w:rFonts w:asciiTheme="majorHAnsi" w:hAnsiTheme="majorHAnsi" w:cstheme="majorHAnsi"/>
        </w:rPr>
        <w:t>the United States took the initiative in dealing with North Korea,</w:t>
      </w:r>
      <w:r w:rsidRPr="002D3111">
        <w:rPr>
          <w:rFonts w:asciiTheme="majorHAnsi" w:hAnsiTheme="majorHAnsi" w:cstheme="majorHAnsi"/>
          <w:sz w:val="16"/>
        </w:rPr>
        <w:t xml:space="preserve"> and later fought </w:t>
      </w:r>
      <w:r w:rsidRPr="002D3111">
        <w:rPr>
          <w:rStyle w:val="StyleUnderline"/>
          <w:rFonts w:asciiTheme="majorHAnsi" w:hAnsiTheme="majorHAnsi" w:cstheme="majorHAnsi"/>
        </w:rPr>
        <w:t>a ground war in landlocked Afghanistan.</w:t>
      </w:r>
      <w:r w:rsidRPr="002D3111">
        <w:rPr>
          <w:rFonts w:asciiTheme="majorHAnsi" w:hAnsiTheme="majorHAnsi" w:cstheme="majorHAnsi"/>
          <w:sz w:val="16"/>
        </w:rPr>
        <w:t xml:space="preserve"> The Middle East saw the US invasion and occupation of Iraq and limited military interventions in coastal states such as Libya and Syria. </w:t>
      </w:r>
      <w:r w:rsidRPr="002D3111">
        <w:rPr>
          <w:rStyle w:val="StyleUnderline"/>
          <w:rFonts w:asciiTheme="majorHAnsi" w:hAnsiTheme="majorHAnsi" w:cstheme="majorHAnsi"/>
        </w:rPr>
        <w:t>However, many of these actions produced major failures or side effects, as US power showed limits in remote coastal and (to a greater extent) inland areas.</w:t>
      </w:r>
      <w:r w:rsidRPr="002D3111">
        <w:rPr>
          <w:rFonts w:asciiTheme="majorHAnsi" w:hAnsiTheme="majorHAnsi" w:cstheme="majorHAnsi"/>
          <w:sz w:val="16"/>
        </w:rPr>
        <w:t xml:space="preserve"> </w:t>
      </w:r>
      <w:r w:rsidRPr="002D3111">
        <w:rPr>
          <w:rStyle w:val="Emphasis"/>
          <w:rFonts w:asciiTheme="majorHAnsi" w:hAnsiTheme="majorHAnsi" w:cstheme="majorHAnsi"/>
        </w:rPr>
        <w:t>These failures - in tandem with other states' ascendance - have been eroding American unipolarity and thereby causing a steady transition in US international leadership.</w:t>
      </w:r>
      <w:r w:rsidRPr="002D3111">
        <w:rPr>
          <w:rFonts w:asciiTheme="majorHAnsi" w:hAnsiTheme="majorHAnsi" w:cstheme="majorHAnsi"/>
          <w:sz w:val="16"/>
        </w:rPr>
        <w:t xml:space="preserve"> In Asia, the United States strives to remain the most influential leader, inter alia by maintaining its supremacy in naval-air power and establishing a firm grip on maritime and coastal areas. Completion of this strategic transition will take quite some time: </w:t>
      </w:r>
      <w:r w:rsidRPr="002D3111">
        <w:rPr>
          <w:rStyle w:val="StyleUnderline"/>
          <w:rFonts w:asciiTheme="majorHAnsi" w:hAnsiTheme="majorHAnsi" w:cstheme="majorHAnsi"/>
        </w:rPr>
        <w:t xml:space="preserve">American unipolarity - especially its military component - is fading away only at a sluggish </w:t>
      </w:r>
      <w:proofErr w:type="gramStart"/>
      <w:r w:rsidRPr="002D3111">
        <w:rPr>
          <w:rStyle w:val="StyleUnderline"/>
          <w:rFonts w:asciiTheme="majorHAnsi" w:hAnsiTheme="majorHAnsi" w:cstheme="majorHAnsi"/>
        </w:rPr>
        <w:t>pace</w:t>
      </w:r>
      <w:r w:rsidRPr="002D3111">
        <w:rPr>
          <w:rFonts w:asciiTheme="majorHAnsi" w:hAnsiTheme="majorHAnsi" w:cstheme="majorHAnsi"/>
          <w:sz w:val="16"/>
        </w:rPr>
        <w:t>, and</w:t>
      </w:r>
      <w:proofErr w:type="gramEnd"/>
      <w:r w:rsidRPr="002D3111">
        <w:rPr>
          <w:rFonts w:asciiTheme="majorHAnsi" w:hAnsiTheme="majorHAnsi" w:cstheme="majorHAnsi"/>
          <w:sz w:val="16"/>
        </w:rPr>
        <w:t xml:space="preserve"> learning about old and new systemic constraints is incomplete and reversible. Moreover, it is uncertain that the offshore leadership strategy will produce a stable equilibrium, once the transition is completed. As the strategy effects a partial retrenchment, for example, the US power position might rebound (MacDonald and Parent, 201 1). Accordingly, the United States might slip back into being ambitious, complacent, proud, and susceptible to incitement; therefore, it could backtrack from the transition. Alternatively, as its power continues to wane, the United States could move on to adopt a more restrained strategy of offshore balancing or even isolationism. </w:t>
      </w:r>
      <w:r w:rsidRPr="002D3111">
        <w:rPr>
          <w:rStyle w:val="Emphasis"/>
          <w:rFonts w:asciiTheme="majorHAnsi" w:hAnsiTheme="majorHAnsi" w:cstheme="majorHAnsi"/>
        </w:rPr>
        <w:t xml:space="preserve">Nevertheless, there are reasons to believe that US offshore leadership will arrive and stay long: </w:t>
      </w:r>
      <w:r w:rsidRPr="002D3111">
        <w:rPr>
          <w:rStyle w:val="StyleUnderline"/>
          <w:rFonts w:asciiTheme="majorHAnsi" w:hAnsiTheme="majorHAnsi" w:cstheme="majorHAnsi"/>
        </w:rPr>
        <w:t>this strategic option most befits both the US will to lead and its unalterable geopolitical identity of maritime power.</w:t>
      </w:r>
      <w:r w:rsidRPr="002D3111">
        <w:rPr>
          <w:rFonts w:asciiTheme="majorHAnsi" w:hAnsiTheme="majorHAnsi" w:cstheme="majorHAnsi"/>
          <w:sz w:val="16"/>
        </w:rPr>
        <w:t xml:space="preserve"> This strategy is particularly suitable for the "dominant system" of Asia, in which maritime and coastal areas contain the bulk of wealth and strength. </w:t>
      </w:r>
    </w:p>
    <w:p w:rsidR="003C208D" w:rsidRPr="002D3111" w:rsidRDefault="00AE4030" w:rsidP="003C208D">
      <w:pPr>
        <w:pStyle w:val="Heading4"/>
        <w:rPr>
          <w:rFonts w:asciiTheme="majorHAnsi" w:hAnsiTheme="majorHAnsi" w:cstheme="majorHAnsi"/>
        </w:rPr>
      </w:pPr>
      <w:r>
        <w:rPr>
          <w:rFonts w:asciiTheme="majorHAnsi" w:hAnsiTheme="majorHAnsi" w:cstheme="majorHAnsi"/>
        </w:rPr>
        <w:t xml:space="preserve">Offshore leadership solves best- it reduces motivations for terrorism and incentivizes countries to scale up their own defense systems. </w:t>
      </w:r>
    </w:p>
    <w:p w:rsidR="003C208D" w:rsidRPr="002D3111" w:rsidRDefault="003C208D" w:rsidP="003C208D">
      <w:pPr>
        <w:rPr>
          <w:rStyle w:val="Style13ptBold"/>
          <w:rFonts w:asciiTheme="majorHAnsi" w:hAnsiTheme="majorHAnsi" w:cstheme="majorHAnsi"/>
        </w:rPr>
      </w:pPr>
      <w:r w:rsidRPr="002D3111">
        <w:rPr>
          <w:rStyle w:val="Style13ptBold"/>
          <w:rFonts w:asciiTheme="majorHAnsi" w:hAnsiTheme="majorHAnsi" w:cstheme="majorHAnsi"/>
        </w:rPr>
        <w:t>Walt 18</w:t>
      </w:r>
    </w:p>
    <w:p w:rsidR="003C208D" w:rsidRPr="002D3111" w:rsidRDefault="003C208D" w:rsidP="003C208D">
      <w:pPr>
        <w:rPr>
          <w:rFonts w:asciiTheme="majorHAnsi" w:hAnsiTheme="majorHAnsi" w:cstheme="majorHAnsi"/>
          <w:b/>
          <w:sz w:val="26"/>
        </w:rPr>
      </w:pPr>
      <w:r w:rsidRPr="002D3111">
        <w:rPr>
          <w:rStyle w:val="Style13ptBold"/>
          <w:rFonts w:asciiTheme="majorHAnsi" w:hAnsiTheme="majorHAnsi" w:cstheme="majorHAnsi"/>
          <w:sz w:val="20"/>
          <w:szCs w:val="20"/>
        </w:rPr>
        <w:t xml:space="preserve">(Stephen M Walt is the Robert and </w:t>
      </w:r>
      <w:proofErr w:type="spellStart"/>
      <w:r w:rsidRPr="002D3111">
        <w:rPr>
          <w:rStyle w:val="Style13ptBold"/>
          <w:rFonts w:asciiTheme="majorHAnsi" w:hAnsiTheme="majorHAnsi" w:cstheme="majorHAnsi"/>
          <w:sz w:val="20"/>
          <w:szCs w:val="20"/>
        </w:rPr>
        <w:t>Renée</w:t>
      </w:r>
      <w:proofErr w:type="spellEnd"/>
      <w:r w:rsidRPr="002D3111">
        <w:rPr>
          <w:rStyle w:val="Style13ptBold"/>
          <w:rFonts w:asciiTheme="majorHAnsi" w:hAnsiTheme="majorHAnsi" w:cstheme="majorHAnsi"/>
          <w:sz w:val="20"/>
          <w:szCs w:val="20"/>
        </w:rPr>
        <w:t xml:space="preserve"> </w:t>
      </w:r>
      <w:proofErr w:type="spellStart"/>
      <w:r w:rsidRPr="002D3111">
        <w:rPr>
          <w:rStyle w:val="Style13ptBold"/>
          <w:rFonts w:asciiTheme="majorHAnsi" w:hAnsiTheme="majorHAnsi" w:cstheme="majorHAnsi"/>
          <w:sz w:val="20"/>
          <w:szCs w:val="20"/>
        </w:rPr>
        <w:t>Belfer</w:t>
      </w:r>
      <w:proofErr w:type="spellEnd"/>
      <w:r w:rsidRPr="002D3111">
        <w:rPr>
          <w:rStyle w:val="Style13ptBold"/>
          <w:rFonts w:asciiTheme="majorHAnsi" w:hAnsiTheme="majorHAnsi" w:cstheme="majorHAnsi"/>
          <w:sz w:val="20"/>
          <w:szCs w:val="20"/>
        </w:rPr>
        <w:t xml:space="preserve"> Professor of International Affairs at the Harvard Kennedy School of Government. His books include The Origins of Alliances, which received the 1988 Edgar S. Furniss National Security Book </w:t>
      </w:r>
      <w:proofErr w:type="gramStart"/>
      <w:r w:rsidRPr="002D3111">
        <w:rPr>
          <w:rStyle w:val="Style13ptBold"/>
          <w:rFonts w:asciiTheme="majorHAnsi" w:hAnsiTheme="majorHAnsi" w:cstheme="majorHAnsi"/>
          <w:sz w:val="20"/>
          <w:szCs w:val="20"/>
        </w:rPr>
        <w:t>Award, and</w:t>
      </w:r>
      <w:proofErr w:type="gramEnd"/>
      <w:r w:rsidRPr="002D3111">
        <w:rPr>
          <w:rStyle w:val="Style13ptBold"/>
          <w:rFonts w:asciiTheme="majorHAnsi" w:hAnsiTheme="majorHAnsi" w:cstheme="majorHAnsi"/>
          <w:sz w:val="20"/>
          <w:szCs w:val="20"/>
        </w:rPr>
        <w:t xml:space="preserve"> Taming American Power: The Global Response to U.S. Primacy, which was a finalist for the Lionel </w:t>
      </w:r>
      <w:proofErr w:type="spellStart"/>
      <w:r w:rsidRPr="002D3111">
        <w:rPr>
          <w:rStyle w:val="Style13ptBold"/>
          <w:rFonts w:asciiTheme="majorHAnsi" w:hAnsiTheme="majorHAnsi" w:cstheme="majorHAnsi"/>
          <w:sz w:val="20"/>
          <w:szCs w:val="20"/>
        </w:rPr>
        <w:t>Gelber</w:t>
      </w:r>
      <w:proofErr w:type="spellEnd"/>
      <w:r w:rsidRPr="002D3111">
        <w:rPr>
          <w:rStyle w:val="Style13ptBold"/>
          <w:rFonts w:asciiTheme="majorHAnsi" w:hAnsiTheme="majorHAnsi" w:cstheme="majorHAnsi"/>
          <w:sz w:val="20"/>
          <w:szCs w:val="20"/>
        </w:rPr>
        <w:t xml:space="preserve"> International Affairs Book Award and the Arthur Ross Book Prize. His most recent book, The Israel Lobby and U.S. Foreign Policy (co-authored with John J. Mearsheimer) was a New York Times bestseller and has been translated into more than 20 foreign languages., US grand strategy after the Cold War: Can realism explain it? Should realism guide </w:t>
      </w:r>
      <w:proofErr w:type="gramStart"/>
      <w:r w:rsidRPr="002D3111">
        <w:rPr>
          <w:rStyle w:val="Style13ptBold"/>
          <w:rFonts w:asciiTheme="majorHAnsi" w:hAnsiTheme="majorHAnsi" w:cstheme="majorHAnsi"/>
          <w:sz w:val="20"/>
          <w:szCs w:val="20"/>
        </w:rPr>
        <w:t>it?,</w:t>
      </w:r>
      <w:proofErr w:type="gramEnd"/>
      <w:r w:rsidRPr="002D3111">
        <w:rPr>
          <w:rStyle w:val="Style13ptBold"/>
          <w:rFonts w:asciiTheme="majorHAnsi" w:hAnsiTheme="majorHAnsi" w:cstheme="majorHAnsi"/>
          <w:sz w:val="20"/>
          <w:szCs w:val="20"/>
        </w:rPr>
        <w:t xml:space="preserve"> International Relations 2018, Vol. 32(1) 3–22, JKS)</w:t>
      </w:r>
    </w:p>
    <w:p w:rsidR="003C208D" w:rsidRPr="002D3111" w:rsidRDefault="003C208D" w:rsidP="003C208D">
      <w:pPr>
        <w:rPr>
          <w:rStyle w:val="StyleUnderline"/>
          <w:rFonts w:asciiTheme="majorHAnsi" w:hAnsiTheme="majorHAnsi" w:cstheme="majorHAnsi"/>
        </w:rPr>
      </w:pPr>
      <w:r w:rsidRPr="002D3111">
        <w:rPr>
          <w:rStyle w:val="StyleUnderline"/>
          <w:rFonts w:asciiTheme="majorHAnsi" w:hAnsiTheme="majorHAnsi" w:cstheme="majorHAnsi"/>
        </w:rPr>
        <w:t>If there is no potential hegemon in sight in Europe, East Asia, or the Persian Gulf, there is little reason to deploy US ground or air forces in these regions and little need for a vast military establishment here at home</w:t>
      </w:r>
      <w:r w:rsidRPr="002D3111">
        <w:rPr>
          <w:rFonts w:asciiTheme="majorHAnsi" w:hAnsiTheme="majorHAnsi" w:cstheme="majorHAnsi"/>
          <w:sz w:val="16"/>
        </w:rPr>
        <w:t xml:space="preserve">. Under these circumstances – which do not obtain today – </w:t>
      </w:r>
      <w:r w:rsidRPr="002D3111">
        <w:rPr>
          <w:rStyle w:val="StyleUnderline"/>
          <w:rFonts w:asciiTheme="majorHAnsi" w:hAnsiTheme="majorHAnsi" w:cstheme="majorHAnsi"/>
        </w:rPr>
        <w:t xml:space="preserve">a policy of military </w:t>
      </w:r>
      <w:r w:rsidRPr="002D3111">
        <w:rPr>
          <w:rStyle w:val="StyleUnderline"/>
          <w:rFonts w:asciiTheme="majorHAnsi" w:hAnsiTheme="majorHAnsi" w:cstheme="majorHAnsi"/>
        </w:rPr>
        <w:lastRenderedPageBreak/>
        <w:t>disengagement but continued economic intercourse would be feasible.</w:t>
      </w:r>
      <w:r w:rsidRPr="002D3111">
        <w:rPr>
          <w:rFonts w:asciiTheme="majorHAnsi" w:hAnsiTheme="majorHAnsi" w:cstheme="majorHAnsi"/>
          <w:sz w:val="16"/>
        </w:rPr>
        <w:t xml:space="preserve">45 </w:t>
      </w:r>
      <w:r w:rsidRPr="002D3111">
        <w:rPr>
          <w:rStyle w:val="StyleUnderline"/>
          <w:rFonts w:asciiTheme="majorHAnsi" w:hAnsiTheme="majorHAnsi" w:cstheme="majorHAnsi"/>
        </w:rPr>
        <w:t>When a potential hegemon is present, the United States should rely on regional actors as the first line of defense because they have the greatest interest in preventing any state from dominating them.</w:t>
      </w:r>
      <w:r w:rsidRPr="002D3111">
        <w:rPr>
          <w:rFonts w:asciiTheme="majorHAnsi" w:hAnsiTheme="majorHAnsi" w:cstheme="majorHAnsi"/>
          <w:sz w:val="16"/>
        </w:rPr>
        <w:t xml:space="preserve"> If possible, in other words, Washington should ‘pass the buck’ to them. But </w:t>
      </w:r>
      <w:r w:rsidRPr="002D3111">
        <w:rPr>
          <w:rStyle w:val="StyleUnderline"/>
          <w:rFonts w:asciiTheme="majorHAnsi" w:hAnsiTheme="majorHAnsi" w:cstheme="majorHAnsi"/>
        </w:rPr>
        <w:t>if the local powers cannot contain the potential hegemon on their own, then the United States must do more</w:t>
      </w:r>
      <w:r w:rsidRPr="002D3111">
        <w:rPr>
          <w:rFonts w:asciiTheme="majorHAnsi" w:hAnsiTheme="majorHAnsi" w:cstheme="majorHAnsi"/>
          <w:sz w:val="16"/>
        </w:rPr>
        <w:t xml:space="preserve">, deploying enough firepower to shift the balance in its favor. </w:t>
      </w:r>
      <w:r w:rsidRPr="002D3111">
        <w:rPr>
          <w:rStyle w:val="StyleUnderline"/>
          <w:rFonts w:asciiTheme="majorHAnsi" w:hAnsiTheme="majorHAnsi" w:cstheme="majorHAnsi"/>
        </w:rPr>
        <w:t xml:space="preserve">The advantages of this strategy are obvious: it limits the number of areas the United States is committed to defend and encourages allies to pull their own weight, </w:t>
      </w:r>
      <w:r w:rsidRPr="002D3111">
        <w:rPr>
          <w:rFonts w:asciiTheme="majorHAnsi" w:hAnsiTheme="majorHAnsi" w:cstheme="majorHAnsi"/>
          <w:sz w:val="16"/>
        </w:rPr>
        <w:t xml:space="preserve">reducing US defense burdens and putting fewer American lives at risk. </w:t>
      </w:r>
      <w:r w:rsidRPr="002D3111">
        <w:rPr>
          <w:rStyle w:val="StyleUnderline"/>
          <w:rFonts w:asciiTheme="majorHAnsi" w:hAnsiTheme="majorHAnsi" w:cstheme="majorHAnsi"/>
        </w:rPr>
        <w:t>And by eschewing regime change and large-scale interference in other societies, it puts a halt to the damage past US interference has caused and removes much of the impetus behind today’s anti-American terrorism.</w:t>
      </w:r>
      <w:r w:rsidRPr="002D3111">
        <w:rPr>
          <w:rFonts w:asciiTheme="majorHAnsi" w:hAnsiTheme="majorHAnsi" w:cstheme="majorHAnsi"/>
          <w:sz w:val="16"/>
        </w:rPr>
        <w:t xml:space="preserve"> When the United States does intervene to halt or reverse a clear act of </w:t>
      </w:r>
      <w:proofErr w:type="spellStart"/>
      <w:r w:rsidRPr="002D3111">
        <w:rPr>
          <w:rFonts w:asciiTheme="majorHAnsi" w:hAnsiTheme="majorHAnsi" w:cstheme="majorHAnsi"/>
          <w:sz w:val="16"/>
        </w:rPr>
        <w:t>aggres</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sion</w:t>
      </w:r>
      <w:proofErr w:type="spellEnd"/>
      <w:r w:rsidRPr="002D3111">
        <w:rPr>
          <w:rFonts w:asciiTheme="majorHAnsi" w:hAnsiTheme="majorHAnsi" w:cstheme="majorHAnsi"/>
          <w:sz w:val="16"/>
        </w:rPr>
        <w:t xml:space="preserve"> – as it did against Iraq in 1991 – it would be seen as a protector rather than as an occupier</w:t>
      </w:r>
      <w:r w:rsidRPr="002D3111">
        <w:rPr>
          <w:rStyle w:val="StyleUnderline"/>
          <w:rFonts w:asciiTheme="majorHAnsi" w:hAnsiTheme="majorHAnsi" w:cstheme="majorHAnsi"/>
        </w:rPr>
        <w:t>. And once the threat has been removed, the United States would head back offshore and not wear out its welcome. This strategy may sound radical, but it provided the guiding logic for US foreign policy for decades and on the whole served the country well.</w:t>
      </w:r>
      <w:r w:rsidRPr="002D3111">
        <w:rPr>
          <w:rFonts w:asciiTheme="majorHAnsi" w:hAnsiTheme="majorHAnsi" w:cstheme="majorHAnsi"/>
          <w:sz w:val="16"/>
        </w:rPr>
        <w:t xml:space="preserve"> America was the last great power to enter the two world wars, but it went ‘onshore’ in Europe and Asia during the Cold War in order to contain Soviet power. In the Middle East, however, the United States remained ‘offshore’ because there was no potential hegemon, and it relied first on Great Britain and later on regional allies such as Iran, Saudi Arabia, and Israel to uphold the regional balance of power. When the Shah fell in 1979, the United States created the Rapid Deployment Force (RDF) but did not park it in the region; instead, it kept the RDF offshore and over-the-horizon until the first Gulf War in 1991. </w:t>
      </w:r>
      <w:r w:rsidRPr="002D3111">
        <w:rPr>
          <w:rStyle w:val="StyleUnderline"/>
          <w:rFonts w:asciiTheme="majorHAnsi" w:hAnsiTheme="majorHAnsi" w:cstheme="majorHAnsi"/>
        </w:rPr>
        <w:t>It is also worth remembering that when the United States abandoned this core principle – as it did in Vietnam and its more attempts to remake the Middle East – the result was a costly failure.</w:t>
      </w:r>
    </w:p>
    <w:p w:rsidR="003C208D" w:rsidRPr="002D3111" w:rsidRDefault="003C208D" w:rsidP="009B3FFA">
      <w:pPr>
        <w:rPr>
          <w:rFonts w:asciiTheme="majorHAnsi" w:hAnsiTheme="majorHAnsi" w:cstheme="majorHAnsi"/>
          <w:sz w:val="16"/>
        </w:rPr>
      </w:pPr>
    </w:p>
    <w:p w:rsidR="00E613F5" w:rsidRPr="002D3111" w:rsidRDefault="004D3EAF" w:rsidP="00E613F5">
      <w:pPr>
        <w:pStyle w:val="Heading3"/>
        <w:rPr>
          <w:rFonts w:asciiTheme="majorHAnsi" w:hAnsiTheme="majorHAnsi" w:cstheme="majorHAnsi"/>
        </w:rPr>
      </w:pPr>
      <w:r w:rsidRPr="002D3111">
        <w:rPr>
          <w:rFonts w:asciiTheme="majorHAnsi" w:hAnsiTheme="majorHAnsi" w:cstheme="majorHAnsi"/>
        </w:rPr>
        <w:lastRenderedPageBreak/>
        <w:t>Solves Conflict</w:t>
      </w:r>
    </w:p>
    <w:p w:rsidR="00EE60E1" w:rsidRPr="002D3111" w:rsidRDefault="0020478A" w:rsidP="00EE60E1">
      <w:pPr>
        <w:pStyle w:val="Heading4"/>
        <w:rPr>
          <w:rFonts w:asciiTheme="majorHAnsi" w:hAnsiTheme="majorHAnsi" w:cstheme="majorHAnsi"/>
        </w:rPr>
      </w:pPr>
      <w:r>
        <w:rPr>
          <w:rFonts w:asciiTheme="majorHAnsi" w:hAnsiTheme="majorHAnsi" w:cstheme="majorHAnsi"/>
        </w:rPr>
        <w:t xml:space="preserve">There is only a risk that the alternative to unipolarity </w:t>
      </w:r>
      <w:r w:rsidR="00AD05B1">
        <w:rPr>
          <w:rFonts w:asciiTheme="majorHAnsi" w:hAnsiTheme="majorHAnsi" w:cstheme="majorHAnsi"/>
        </w:rPr>
        <w:t xml:space="preserve">is better than the status quo- it reduces all incentives for conflict. </w:t>
      </w:r>
    </w:p>
    <w:p w:rsidR="004C5685" w:rsidRPr="002D3111" w:rsidRDefault="004C5685" w:rsidP="004C5685">
      <w:pPr>
        <w:rPr>
          <w:rStyle w:val="Style13ptBold"/>
          <w:rFonts w:asciiTheme="majorHAnsi" w:hAnsiTheme="majorHAnsi" w:cstheme="majorHAnsi"/>
        </w:rPr>
      </w:pPr>
      <w:r w:rsidRPr="002D3111">
        <w:rPr>
          <w:rStyle w:val="Style13ptBold"/>
          <w:rFonts w:asciiTheme="majorHAnsi" w:hAnsiTheme="majorHAnsi" w:cstheme="majorHAnsi"/>
        </w:rPr>
        <w:t>Walt 18</w:t>
      </w:r>
    </w:p>
    <w:p w:rsidR="004C5685" w:rsidRPr="002D3111" w:rsidRDefault="004C5685" w:rsidP="004C5685">
      <w:pPr>
        <w:rPr>
          <w:rFonts w:asciiTheme="majorHAnsi" w:hAnsiTheme="majorHAnsi" w:cstheme="majorHAnsi"/>
          <w:b/>
          <w:sz w:val="26"/>
        </w:rPr>
      </w:pPr>
      <w:r w:rsidRPr="002D3111">
        <w:rPr>
          <w:rStyle w:val="Style13ptBold"/>
          <w:rFonts w:asciiTheme="majorHAnsi" w:hAnsiTheme="majorHAnsi" w:cstheme="majorHAnsi"/>
          <w:sz w:val="20"/>
          <w:szCs w:val="20"/>
        </w:rPr>
        <w:t xml:space="preserve">(Stephen M Walt is the Robert and </w:t>
      </w:r>
      <w:proofErr w:type="spellStart"/>
      <w:r w:rsidRPr="002D3111">
        <w:rPr>
          <w:rStyle w:val="Style13ptBold"/>
          <w:rFonts w:asciiTheme="majorHAnsi" w:hAnsiTheme="majorHAnsi" w:cstheme="majorHAnsi"/>
          <w:sz w:val="20"/>
          <w:szCs w:val="20"/>
        </w:rPr>
        <w:t>Renée</w:t>
      </w:r>
      <w:proofErr w:type="spellEnd"/>
      <w:r w:rsidRPr="002D3111">
        <w:rPr>
          <w:rStyle w:val="Style13ptBold"/>
          <w:rFonts w:asciiTheme="majorHAnsi" w:hAnsiTheme="majorHAnsi" w:cstheme="majorHAnsi"/>
          <w:sz w:val="20"/>
          <w:szCs w:val="20"/>
        </w:rPr>
        <w:t xml:space="preserve"> </w:t>
      </w:r>
      <w:proofErr w:type="spellStart"/>
      <w:r w:rsidRPr="002D3111">
        <w:rPr>
          <w:rStyle w:val="Style13ptBold"/>
          <w:rFonts w:asciiTheme="majorHAnsi" w:hAnsiTheme="majorHAnsi" w:cstheme="majorHAnsi"/>
          <w:sz w:val="20"/>
          <w:szCs w:val="20"/>
        </w:rPr>
        <w:t>Belfer</w:t>
      </w:r>
      <w:proofErr w:type="spellEnd"/>
      <w:r w:rsidRPr="002D3111">
        <w:rPr>
          <w:rStyle w:val="Style13ptBold"/>
          <w:rFonts w:asciiTheme="majorHAnsi" w:hAnsiTheme="majorHAnsi" w:cstheme="majorHAnsi"/>
          <w:sz w:val="20"/>
          <w:szCs w:val="20"/>
        </w:rPr>
        <w:t xml:space="preserve"> Professor of International Affairs at the Harvard Kennedy School of Government. His books include The Origins of Alliances, which received the 1988 Edgar S. Furniss National Security Book </w:t>
      </w:r>
      <w:proofErr w:type="gramStart"/>
      <w:r w:rsidRPr="002D3111">
        <w:rPr>
          <w:rStyle w:val="Style13ptBold"/>
          <w:rFonts w:asciiTheme="majorHAnsi" w:hAnsiTheme="majorHAnsi" w:cstheme="majorHAnsi"/>
          <w:sz w:val="20"/>
          <w:szCs w:val="20"/>
        </w:rPr>
        <w:t>Award, and</w:t>
      </w:r>
      <w:proofErr w:type="gramEnd"/>
      <w:r w:rsidRPr="002D3111">
        <w:rPr>
          <w:rStyle w:val="Style13ptBold"/>
          <w:rFonts w:asciiTheme="majorHAnsi" w:hAnsiTheme="majorHAnsi" w:cstheme="majorHAnsi"/>
          <w:sz w:val="20"/>
          <w:szCs w:val="20"/>
        </w:rPr>
        <w:t xml:space="preserve"> Taming American Power: The Global Response to U.S. Primacy, which was a finalist for the Lionel </w:t>
      </w:r>
      <w:proofErr w:type="spellStart"/>
      <w:r w:rsidRPr="002D3111">
        <w:rPr>
          <w:rStyle w:val="Style13ptBold"/>
          <w:rFonts w:asciiTheme="majorHAnsi" w:hAnsiTheme="majorHAnsi" w:cstheme="majorHAnsi"/>
          <w:sz w:val="20"/>
          <w:szCs w:val="20"/>
        </w:rPr>
        <w:t>Gelber</w:t>
      </w:r>
      <w:proofErr w:type="spellEnd"/>
      <w:r w:rsidRPr="002D3111">
        <w:rPr>
          <w:rStyle w:val="Style13ptBold"/>
          <w:rFonts w:asciiTheme="majorHAnsi" w:hAnsiTheme="majorHAnsi" w:cstheme="majorHAnsi"/>
          <w:sz w:val="20"/>
          <w:szCs w:val="20"/>
        </w:rPr>
        <w:t xml:space="preserve"> International Affairs Book Award and the Arthur Ross Book Prize. His most recent book, The Israel Lobby and U.S. Foreign Policy (co-authored with John J. Mearsheimer) was a New York Times bestseller and has been translated into more than 20 foreign languages., US grand strategy after the Cold War: Can realism explain it? Should realism guide </w:t>
      </w:r>
      <w:proofErr w:type="gramStart"/>
      <w:r w:rsidRPr="002D3111">
        <w:rPr>
          <w:rStyle w:val="Style13ptBold"/>
          <w:rFonts w:asciiTheme="majorHAnsi" w:hAnsiTheme="majorHAnsi" w:cstheme="majorHAnsi"/>
          <w:sz w:val="20"/>
          <w:szCs w:val="20"/>
        </w:rPr>
        <w:t>it?,</w:t>
      </w:r>
      <w:proofErr w:type="gramEnd"/>
      <w:r w:rsidRPr="002D3111">
        <w:rPr>
          <w:rStyle w:val="Style13ptBold"/>
          <w:rFonts w:asciiTheme="majorHAnsi" w:hAnsiTheme="majorHAnsi" w:cstheme="majorHAnsi"/>
          <w:sz w:val="20"/>
          <w:szCs w:val="20"/>
        </w:rPr>
        <w:t xml:space="preserve"> International Relations 2018, Vol. 32(1) 3–22, JKS)</w:t>
      </w:r>
    </w:p>
    <w:p w:rsidR="00EE60E1" w:rsidRDefault="00EE60E1" w:rsidP="00EE60E1">
      <w:pPr>
        <w:rPr>
          <w:rStyle w:val="StyleUnderline"/>
          <w:rFonts w:asciiTheme="majorHAnsi" w:hAnsiTheme="majorHAnsi" w:cstheme="majorHAnsi"/>
        </w:rPr>
      </w:pPr>
      <w:r w:rsidRPr="002D3111">
        <w:rPr>
          <w:rStyle w:val="StyleUnderline"/>
          <w:rFonts w:asciiTheme="majorHAnsi" w:hAnsiTheme="majorHAnsi" w:cstheme="majorHAnsi"/>
        </w:rPr>
        <w:t>The strategy just outlined is wholly consistent with realism</w:t>
      </w:r>
      <w:r w:rsidRPr="002D3111">
        <w:rPr>
          <w:rFonts w:asciiTheme="majorHAnsi" w:hAnsiTheme="majorHAnsi" w:cstheme="majorHAnsi"/>
          <w:sz w:val="16"/>
        </w:rPr>
        <w:t xml:space="preserve">. </w:t>
      </w:r>
      <w:r w:rsidRPr="002D3111">
        <w:rPr>
          <w:rStyle w:val="StyleUnderline"/>
          <w:rFonts w:asciiTheme="majorHAnsi" w:hAnsiTheme="majorHAnsi" w:cstheme="majorHAnsi"/>
        </w:rPr>
        <w:t>The primary focus is the balance of power,</w:t>
      </w:r>
      <w:r w:rsidRPr="002D3111">
        <w:rPr>
          <w:rFonts w:asciiTheme="majorHAnsi" w:hAnsiTheme="majorHAnsi" w:cstheme="majorHAnsi"/>
          <w:sz w:val="16"/>
        </w:rPr>
        <w:t xml:space="preserve"> rather than regime type, religious affinity, or political ideology, and it carefully avoids any sort of social engineering in foreign lands. Mindful that force is a crude instrument that always creates unintended consequences, it cautions against too much zeal or hubris. It </w:t>
      </w:r>
      <w:r w:rsidRPr="002D3111">
        <w:rPr>
          <w:rStyle w:val="StyleUnderline"/>
          <w:rFonts w:asciiTheme="majorHAnsi" w:hAnsiTheme="majorHAnsi" w:cstheme="majorHAnsi"/>
        </w:rPr>
        <w:t>takes advantage of the tendency for others to balance in their own self-interest and it avoids (to the extent possible) provoking other states into balancing against the United States</w:t>
      </w:r>
      <w:r w:rsidRPr="002D3111">
        <w:rPr>
          <w:rFonts w:asciiTheme="majorHAnsi" w:hAnsiTheme="majorHAnsi" w:cstheme="majorHAnsi"/>
          <w:sz w:val="16"/>
        </w:rPr>
        <w:t xml:space="preserve">. </w:t>
      </w:r>
      <w:r w:rsidRPr="002D3111">
        <w:rPr>
          <w:rStyle w:val="Emphasis"/>
          <w:rFonts w:asciiTheme="majorHAnsi" w:hAnsiTheme="majorHAnsi" w:cstheme="majorHAnsi"/>
        </w:rPr>
        <w:t>Critics of offshore balancing typically claim this approach would make war more likely.</w:t>
      </w:r>
      <w:r w:rsidRPr="002D3111">
        <w:rPr>
          <w:rFonts w:asciiTheme="majorHAnsi" w:hAnsiTheme="majorHAnsi" w:cstheme="majorHAnsi"/>
          <w:sz w:val="16"/>
        </w:rPr>
        <w:t xml:space="preserve"> </w:t>
      </w:r>
      <w:r w:rsidRPr="002D3111">
        <w:rPr>
          <w:rStyle w:val="Emphasis"/>
          <w:rFonts w:asciiTheme="majorHAnsi" w:hAnsiTheme="majorHAnsi" w:cstheme="majorHAnsi"/>
        </w:rPr>
        <w:t>Perhaps, but would it be worse than the strategy of liberal hegemony, which has led the United States to launch costly wars in several places and to intervene at more modest levels in many more?</w:t>
      </w:r>
      <w:r w:rsidRPr="002D3111">
        <w:rPr>
          <w:rFonts w:asciiTheme="majorHAnsi" w:hAnsiTheme="majorHAnsi" w:cstheme="majorHAnsi"/>
          <w:sz w:val="16"/>
        </w:rPr>
        <w:t xml:space="preserve"> Given the configuration of power in</w:t>
      </w:r>
      <w:r w:rsidR="00642699" w:rsidRPr="002D3111">
        <w:rPr>
          <w:rFonts w:asciiTheme="majorHAnsi" w:hAnsiTheme="majorHAnsi" w:cstheme="majorHAnsi"/>
          <w:sz w:val="16"/>
        </w:rPr>
        <w:t xml:space="preserve"> the world today, </w:t>
      </w:r>
      <w:r w:rsidR="00642699" w:rsidRPr="002D3111">
        <w:rPr>
          <w:rStyle w:val="StyleUnderline"/>
          <w:rFonts w:asciiTheme="majorHAnsi" w:hAnsiTheme="majorHAnsi" w:cstheme="majorHAnsi"/>
        </w:rPr>
        <w:t>offshore bal</w:t>
      </w:r>
      <w:r w:rsidRPr="002D3111">
        <w:rPr>
          <w:rStyle w:val="StyleUnderline"/>
          <w:rFonts w:asciiTheme="majorHAnsi" w:hAnsiTheme="majorHAnsi" w:cstheme="majorHAnsi"/>
        </w:rPr>
        <w:t>ancing is likely to save US lives, the lives of citizens in countries we might otherwise attack or sanction, and the lives of allies whom we might drag into foolish wars.</w:t>
      </w:r>
    </w:p>
    <w:p w:rsidR="00837714" w:rsidRDefault="00837714" w:rsidP="00837714">
      <w:pPr>
        <w:pStyle w:val="Heading3"/>
      </w:pPr>
      <w:r>
        <w:lastRenderedPageBreak/>
        <w:t>Peaceful</w:t>
      </w:r>
    </w:p>
    <w:p w:rsidR="00837714" w:rsidRDefault="00C4708C" w:rsidP="00837714">
      <w:pPr>
        <w:pStyle w:val="Heading4"/>
      </w:pPr>
      <w:r>
        <w:t>T</w:t>
      </w:r>
      <w:r w:rsidR="00837714">
        <w:t>ransitioning now spurs peaceful retrenchment and is the only way to guarantee restored cred</w:t>
      </w:r>
      <w:r w:rsidR="00837714">
        <w:t>ibility</w:t>
      </w:r>
      <w:r w:rsidR="00837714">
        <w:t xml:space="preserve"> with allies</w:t>
      </w:r>
      <w:r w:rsidR="00837714">
        <w:t xml:space="preserve">. </w:t>
      </w:r>
    </w:p>
    <w:p w:rsidR="00837714" w:rsidRPr="003F282F" w:rsidRDefault="00837714" w:rsidP="00837714">
      <w:pPr>
        <w:rPr>
          <w:rStyle w:val="Style13ptBold"/>
        </w:rPr>
      </w:pPr>
      <w:r>
        <w:rPr>
          <w:rStyle w:val="Style13ptBold"/>
        </w:rPr>
        <w:t>Macdonald and Parent 11</w:t>
      </w:r>
    </w:p>
    <w:p w:rsidR="00837714" w:rsidRPr="000A041B" w:rsidRDefault="00837714" w:rsidP="00837714">
      <w:pPr>
        <w:rPr>
          <w:rStyle w:val="Style13ptBold"/>
          <w:sz w:val="20"/>
          <w:szCs w:val="20"/>
        </w:rPr>
      </w:pPr>
      <w:r w:rsidRPr="000A041B">
        <w:rPr>
          <w:rStyle w:val="Style13ptBold"/>
          <w:sz w:val="20"/>
          <w:szCs w:val="20"/>
        </w:rPr>
        <w:t xml:space="preserve">(Paul K., Joseph M., Spring, Assistant Professor, Political Science, </w:t>
      </w:r>
      <w:proofErr w:type="spellStart"/>
      <w:r w:rsidRPr="000A041B">
        <w:rPr>
          <w:rStyle w:val="Style13ptBold"/>
          <w:sz w:val="20"/>
          <w:szCs w:val="20"/>
        </w:rPr>
        <w:t>Willians</w:t>
      </w:r>
      <w:proofErr w:type="spellEnd"/>
      <w:r w:rsidRPr="000A041B">
        <w:rPr>
          <w:rStyle w:val="Style13ptBold"/>
          <w:sz w:val="20"/>
          <w:szCs w:val="20"/>
        </w:rPr>
        <w:t xml:space="preserve"> College Assistant Professor, Political Science, University of </w:t>
      </w:r>
      <w:proofErr w:type="spellStart"/>
      <w:r w:rsidRPr="000A041B">
        <w:rPr>
          <w:rStyle w:val="Style13ptBold"/>
          <w:sz w:val="20"/>
          <w:szCs w:val="20"/>
        </w:rPr>
        <w:t>Miami,"Resurrecting</w:t>
      </w:r>
      <w:proofErr w:type="spellEnd"/>
      <w:r w:rsidRPr="000A041B">
        <w:rPr>
          <w:rStyle w:val="Style13ptBold"/>
          <w:sz w:val="20"/>
          <w:szCs w:val="20"/>
        </w:rPr>
        <w:t xml:space="preserve"> Retrenchment: The Grand Strategic Consequences of U.S. Decline," POLICY BRIEF, </w:t>
      </w:r>
      <w:proofErr w:type="spellStart"/>
      <w:r w:rsidRPr="000A041B">
        <w:rPr>
          <w:rStyle w:val="Style13ptBold"/>
          <w:sz w:val="20"/>
          <w:szCs w:val="20"/>
        </w:rPr>
        <w:t>Belfer</w:t>
      </w:r>
      <w:proofErr w:type="spellEnd"/>
      <w:r w:rsidRPr="000A041B">
        <w:rPr>
          <w:rStyle w:val="Style13ptBold"/>
          <w:sz w:val="20"/>
          <w:szCs w:val="20"/>
        </w:rPr>
        <w:t xml:space="preserve"> Center for Science and International Affairs, Harvard University, </w:t>
      </w:r>
      <w:hyperlink r:id="rId9" w:history="1">
        <w:r w:rsidRPr="000A041B">
          <w:rPr>
            <w:rStyle w:val="Style13ptBold"/>
            <w:sz w:val="20"/>
            <w:szCs w:val="20"/>
          </w:rPr>
          <w:t>http://belfercenter.ksg.harvard.edu/files/macdonald-parent-may-2011-is-%20brief.pdf</w:t>
        </w:r>
      </w:hyperlink>
      <w:r w:rsidRPr="000A041B">
        <w:rPr>
          <w:rStyle w:val="Style13ptBold"/>
          <w:sz w:val="20"/>
          <w:szCs w:val="20"/>
        </w:rPr>
        <w:t>, JKS)</w:t>
      </w:r>
    </w:p>
    <w:p w:rsidR="00837714" w:rsidRPr="0083105A" w:rsidRDefault="00837714" w:rsidP="00837714">
      <w:pPr>
        <w:rPr>
          <w:sz w:val="16"/>
        </w:rPr>
      </w:pPr>
      <w:r w:rsidRPr="0083105A">
        <w:rPr>
          <w:sz w:val="12"/>
        </w:rPr>
        <w:t>¶</w:t>
      </w:r>
      <w:r w:rsidRPr="0083105A">
        <w:rPr>
          <w:sz w:val="16"/>
        </w:rPr>
        <w:t xml:space="preserve"> CURRENT U.S. DECLINE AND THE UNPOPULARITY OF RETRENCHMENT Many policymakers and pundits contend that U.S. relative power is declining and that this decline will have negative consequences for international politics. </w:t>
      </w:r>
      <w:r w:rsidRPr="00EF7D84">
        <w:rPr>
          <w:rStyle w:val="StyleUnderline"/>
        </w:rPr>
        <w:t>They justify this pessimism on the belief that great powers have few options for dealing with acute relative decline</w:t>
      </w:r>
      <w:r w:rsidRPr="0083105A">
        <w:rPr>
          <w:sz w:val="16"/>
        </w:rPr>
        <w:t xml:space="preserve">. Critics say that retrenchment, a policy of retracting grand strategic commitments in response to a decline in relative power, is a contemptible policy that demoralizes allies and emboldens potential adversaries. Furthermore, domestic interest groups and lobbies look like immovable obstacles with regard to policies designed to harmonize ends with means. </w:t>
      </w:r>
      <w:r w:rsidRPr="00EF7D84">
        <w:rPr>
          <w:rStyle w:val="Emphasis"/>
        </w:rPr>
        <w:t>There is little evidence, however, to justify the pervasive pessimism about retrenchment</w:t>
      </w:r>
      <w:r w:rsidRPr="0083105A">
        <w:rPr>
          <w:sz w:val="16"/>
        </w:rPr>
        <w:t xml:space="preserve">. The historical record suggests </w:t>
      </w:r>
      <w:r w:rsidRPr="00EF7D84">
        <w:rPr>
          <w:rStyle w:val="StyleUnderline"/>
        </w:rPr>
        <w:t>that not only is great power retrenchment common; it is also effective. Retrenching states shift burdens to allies, constrain military budgets, and avoid militarized disputes to preserve their position in the hierarchy of nations. In contrast, states that fail to retrench never recover their rank among the great powers. The competitive nature of the international system explains the success of retrenchment. If states shoulder disproportionate burdens, pamper private interests, become bogged down in costly conflicts, and generally masquerade as more powerful than they are, they will tend to be exploited by more disciplined and realistic adversaries</w:t>
      </w:r>
      <w:r w:rsidRPr="0083105A">
        <w:rPr>
          <w:sz w:val="16"/>
        </w:rPr>
        <w:t>. Great powers have a considerable incentive, therefore, to moderate their ambitions in the face of sustained declines in relative power. KEY FINDINGS To date, there has been no comprehensive study of great power retrenchment and no study that defends retrenchment as a probable or practical policy. Using historical data on gross domestic product, we identify eighteen cases of "acute relative decline" since 1870</w:t>
      </w:r>
      <w:r w:rsidRPr="00EF7D84">
        <w:rPr>
          <w:rStyle w:val="StyleUnderline"/>
        </w:rPr>
        <w:t>. Acute relative decline happens when a great power loses an ordinal ranking in global share of economic production, and this shift endures for five or more years</w:t>
      </w:r>
      <w:r w:rsidRPr="0083105A">
        <w:rPr>
          <w:sz w:val="16"/>
        </w:rPr>
        <w:t>. A comparison of these periods yields the following findings: Retrenchment is the most common response to decline. Great powers suffering from acute decline, such as the United Kingdom, used retrenchment to shore up their fading power in eleven to fifteen of the eighteen cases that we studied (61–83 percent</w:t>
      </w:r>
      <w:r w:rsidRPr="00EF7D84">
        <w:rPr>
          <w:rStyle w:val="StyleUnderline"/>
        </w:rPr>
        <w:t xml:space="preserve">). The rate of decline is the most important factor for explaining and predicting the magnitude of retrenchment. The faster a state falls, the more drastic the retrenchment policy it is likely to employ. </w:t>
      </w:r>
      <w:r w:rsidRPr="0083105A">
        <w:rPr>
          <w:sz w:val="16"/>
        </w:rPr>
        <w:t xml:space="preserve">The rate of decline is also the most important factor for explaining and predicting the forms that retrenchment takes. The faster a state falls, the more likely it is to renounce risky commitments, increase reliance on other states, cut military spending, and avoid starting or escalating international disputes. In more detail, secondary findings include the following: Democracy does not appear to inhibit retrenchment. Declining states are approximately equally likely to retrench regardless of regime type. Wars are infrequent during ordinal transitions. War broke out close to the transition point in between one and four of the eighteen cases (6–22 percent). Retrenching states rebound with some regularity. Six of the fifteen retrenching states (40 percent) managed to recapture their former rank. No state that failed to retrench can boast similar results. Declining great powers cut their military personnel and budgets significantly faster than other great powers. Over a five-year period, the average </w:t>
      </w:r>
      <w:proofErr w:type="spellStart"/>
      <w:r w:rsidRPr="0083105A">
        <w:rPr>
          <w:sz w:val="16"/>
        </w:rPr>
        <w:t>nondeclining</w:t>
      </w:r>
      <w:proofErr w:type="spellEnd"/>
      <w:r w:rsidRPr="0083105A">
        <w:rPr>
          <w:sz w:val="16"/>
        </w:rPr>
        <w:t xml:space="preserve"> state increased military personnel 2.1 percent—as compared with a 0.8 percent decrease in declining states. Likewise, the average </w:t>
      </w:r>
      <w:proofErr w:type="spellStart"/>
      <w:r w:rsidRPr="0083105A">
        <w:rPr>
          <w:sz w:val="16"/>
        </w:rPr>
        <w:t>nondeclining</w:t>
      </w:r>
      <w:proofErr w:type="spellEnd"/>
      <w:r w:rsidRPr="0083105A">
        <w:rPr>
          <w:sz w:val="16"/>
        </w:rPr>
        <w:t xml:space="preserve"> state increased military spending 8.4 percent—compared with 2.2 percent among declining states. Swift declines cause greater alliance agreements. Over a five-year period, the average great power signs 1.75 new alliance agreements—great powers undergoing large declines sign an average of 3.6 such agreements. Declining great powers are less likely to enter or escalate disputes. Compared to average great powers, they are 26 percent less likely to initiate an interstate dispute, 25 percent less likely to be embroiled in a dispute, and markedly less likely to escalate those disputes to high levels. IMPLICATIONS FOR POLICYMAKERS From the analysis above, three main implications follow for U.S. policy. First, we are likely to see retrenchment in U.S. foreign policy. With a declining share of relative power, the United States is ripe to shift burdens to allies, cut military expenditures, and stay out of international disputes. This will not be without risks and costs, </w:t>
      </w:r>
      <w:r w:rsidRPr="00EF7D84">
        <w:rPr>
          <w:rStyle w:val="Emphasis"/>
        </w:rPr>
        <w:t xml:space="preserve">but </w:t>
      </w:r>
      <w:r w:rsidRPr="00EF7D84">
        <w:rPr>
          <w:rStyle w:val="Emphasis"/>
        </w:rPr>
        <w:lastRenderedPageBreak/>
        <w:t xml:space="preserve">retrenchment is likely to be peaceful and is preferable to </w:t>
      </w:r>
      <w:proofErr w:type="spellStart"/>
      <w:r w:rsidRPr="00EF7D84">
        <w:rPr>
          <w:rStyle w:val="Emphasis"/>
        </w:rPr>
        <w:t>nonretrenchment</w:t>
      </w:r>
      <w:proofErr w:type="spellEnd"/>
      <w:r w:rsidRPr="00EF7D84">
        <w:rPr>
          <w:rStyle w:val="Emphasis"/>
        </w:rPr>
        <w:t>.</w:t>
      </w:r>
      <w:r w:rsidRPr="0083105A">
        <w:rPr>
          <w:sz w:val="16"/>
        </w:rPr>
        <w:t xml:space="preserve"> In short, U.S. policymakers should resist calls to maintain a sizable overseas posture because they fear that a more moderate policy might harm U.S. prestige or credibility with American allies. A </w:t>
      </w:r>
      <w:r w:rsidRPr="00EF7D84">
        <w:rPr>
          <w:rStyle w:val="StyleUnderline"/>
        </w:rPr>
        <w:t>humble foreign policy and more modest overseas presence can be as (if not more) effective in restoring U.S. credibility and reassuring allies.</w:t>
      </w:r>
      <w:r w:rsidRPr="0083105A">
        <w:rPr>
          <w:sz w:val="16"/>
        </w:rPr>
        <w:t xml:space="preserve"> Second, any potential U.S.-Sino power transition is likely to be easier on the United States than pessimists have advertised. If the United States acts like a typical retrenching state, the future looks promising. </w:t>
      </w:r>
      <w:r w:rsidRPr="00EF7D84">
        <w:rPr>
          <w:rStyle w:val="StyleUnderline"/>
        </w:rPr>
        <w:t>Several regional allies—foremost India and Japan—appear capable of assuming responsibilities formerly shouldered by the United States, and a forward defense is no longer as valuable as it once was</w:t>
      </w:r>
      <w:r w:rsidRPr="0083105A">
        <w:rPr>
          <w:sz w:val="16"/>
        </w:rPr>
        <w:t xml:space="preserve">. There remains ample room for cuts in U.S. defense spending. And as China grows it will find, as the United States did, that increased relative power brings with it widening divisions at home and fewer friends overseas. In brief, </w:t>
      </w:r>
      <w:r w:rsidRPr="0083105A">
        <w:rPr>
          <w:rStyle w:val="StyleUnderline"/>
        </w:rPr>
        <w:t>policymakers should reject arguments that a reduction in U.S. overseas deployments will embolden a hostile and expansionist China.</w:t>
      </w:r>
      <w:r w:rsidRPr="0083105A">
        <w:rPr>
          <w:sz w:val="16"/>
        </w:rPr>
        <w:t xml:space="preserve"> </w:t>
      </w:r>
      <w:r w:rsidRPr="0083105A">
        <w:rPr>
          <w:rStyle w:val="StyleUnderline"/>
        </w:rPr>
        <w:t>Sizable forward deployments in Asia are just as likely to trap the United States in unnecessary clashes as they are to deter potential aggression. Third, the United States must reconsider when, where, and how it will use its more modest resources in the future. A sensible policy of retrenchment must be properly prepared for—policymakers should not hastily slash budgets and renounce commitments. A gradual and controlled policy of reprioritizing goals, renouncing commitments, and shifting burdens will bring greater returns than an improvised or imposed retreat</w:t>
      </w:r>
      <w:r w:rsidRPr="0083105A">
        <w:rPr>
          <w:sz w:val="16"/>
        </w:rPr>
        <w:t xml:space="preserve">. To this end, policymakers need to engage in a frank and serious debate about the purposes of U.S. overseas assets. Our position is that the primary role of the U.S. military should be to deter and fight conventional wars against potential great power adversaries, rather than engage in limited operations against insurgents and other nonstate threats. This suggests that U.S. deployments in Iraq and Afghanistan should be pared down; that the United States should resist calls to involve itself in internal conflicts or civil wars, such as those in Libya and elsewhere in North Africa; and that the Asia-Pacific region should have strategic priority over Europe and the greater Middle East. Regardless of whether one accepts these particular proposals, the United States must make tough choices about which regions and threats should have claim to increasingly scarce resources. CONCLUSION Retrenchment is probable and pragmatic. Great powers may not be prudent, but they tend to become so when their power ebbs. Regardless of regime type, declining states routinely renounce risky commitments, redistribute alliance burdens, pare back military outlays, and avoid ensnarement in and escalation of costly conflicts. Husbanding resources is simply sensible. In the competitive game of power politics, states must unsentimentally realign means with ends or be punished for their profligacy. </w:t>
      </w:r>
      <w:r w:rsidRPr="0083105A">
        <w:rPr>
          <w:rStyle w:val="StyleUnderline"/>
        </w:rPr>
        <w:t>Attempts to maintain policies advanced when U.S. relative power was greater are outdated, unfounded, and imprudent. Retrenchment policies—greater burden sharing with allies, less military spending, and less involvement in militarized disputes—hold the most promise for arresting and reversing decline.</w:t>
      </w:r>
    </w:p>
    <w:p w:rsidR="00837714" w:rsidRPr="002D3111" w:rsidRDefault="00837714" w:rsidP="00EE60E1">
      <w:pPr>
        <w:rPr>
          <w:rStyle w:val="StyleUnderline"/>
          <w:rFonts w:asciiTheme="majorHAnsi" w:hAnsiTheme="majorHAnsi" w:cstheme="majorHAnsi"/>
        </w:rPr>
      </w:pPr>
    </w:p>
    <w:p w:rsidR="00E613F5" w:rsidRPr="002D3111" w:rsidRDefault="00E613F5" w:rsidP="00E613F5">
      <w:pPr>
        <w:pStyle w:val="Heading2"/>
        <w:rPr>
          <w:rFonts w:asciiTheme="majorHAnsi" w:hAnsiTheme="majorHAnsi" w:cstheme="majorHAnsi"/>
        </w:rPr>
      </w:pPr>
      <w:r w:rsidRPr="002D3111">
        <w:rPr>
          <w:rFonts w:asciiTheme="majorHAnsi" w:hAnsiTheme="majorHAnsi" w:cstheme="majorHAnsi"/>
        </w:rPr>
        <w:lastRenderedPageBreak/>
        <w:t>**Unipolarity Bad</w:t>
      </w:r>
    </w:p>
    <w:p w:rsidR="006D6BD7" w:rsidRPr="00D646B3" w:rsidRDefault="00E613F5" w:rsidP="00D646B3">
      <w:pPr>
        <w:pStyle w:val="Heading3"/>
        <w:rPr>
          <w:rFonts w:asciiTheme="majorHAnsi" w:hAnsiTheme="majorHAnsi" w:cstheme="majorHAnsi"/>
        </w:rPr>
      </w:pPr>
      <w:r w:rsidRPr="002D3111">
        <w:rPr>
          <w:rFonts w:asciiTheme="majorHAnsi" w:hAnsiTheme="majorHAnsi" w:cstheme="majorHAnsi"/>
        </w:rPr>
        <w:lastRenderedPageBreak/>
        <w:t>Trump UQ Filter</w:t>
      </w:r>
    </w:p>
    <w:p w:rsidR="0019778F" w:rsidRPr="002D3111" w:rsidRDefault="00D646B3" w:rsidP="0019778F">
      <w:pPr>
        <w:pStyle w:val="Heading4"/>
        <w:rPr>
          <w:rFonts w:asciiTheme="majorHAnsi" w:hAnsiTheme="majorHAnsi" w:cstheme="majorHAnsi"/>
        </w:rPr>
      </w:pPr>
      <w:r>
        <w:rPr>
          <w:rFonts w:asciiTheme="majorHAnsi" w:hAnsiTheme="majorHAnsi" w:cstheme="majorHAnsi"/>
        </w:rPr>
        <w:t xml:space="preserve">Trump is the last person who should be leading the free world. He produces erratic foreign policy decisions and destroys credibility with allies, which </w:t>
      </w:r>
      <w:r w:rsidRPr="00D646B3">
        <w:rPr>
          <w:rFonts w:asciiTheme="majorHAnsi" w:hAnsiTheme="majorHAnsi" w:cstheme="majorHAnsi"/>
          <w:u w:val="single"/>
        </w:rPr>
        <w:t>removes any benefit</w:t>
      </w:r>
      <w:r>
        <w:rPr>
          <w:rFonts w:asciiTheme="majorHAnsi" w:hAnsiTheme="majorHAnsi" w:cstheme="majorHAnsi"/>
        </w:rPr>
        <w:t xml:space="preserve"> of hegemony in the short-term. </w:t>
      </w:r>
    </w:p>
    <w:p w:rsidR="004C5685" w:rsidRPr="002D3111" w:rsidRDefault="004C5685" w:rsidP="004C5685">
      <w:pPr>
        <w:rPr>
          <w:rStyle w:val="Style13ptBold"/>
          <w:rFonts w:asciiTheme="majorHAnsi" w:hAnsiTheme="majorHAnsi" w:cstheme="majorHAnsi"/>
        </w:rPr>
      </w:pPr>
      <w:r w:rsidRPr="002D3111">
        <w:rPr>
          <w:rStyle w:val="Style13ptBold"/>
          <w:rFonts w:asciiTheme="majorHAnsi" w:hAnsiTheme="majorHAnsi" w:cstheme="majorHAnsi"/>
        </w:rPr>
        <w:t>Walt 18</w:t>
      </w:r>
    </w:p>
    <w:p w:rsidR="004C5685" w:rsidRPr="002D3111" w:rsidRDefault="004C5685" w:rsidP="004C5685">
      <w:pPr>
        <w:rPr>
          <w:rFonts w:asciiTheme="majorHAnsi" w:hAnsiTheme="majorHAnsi" w:cstheme="majorHAnsi"/>
          <w:b/>
          <w:sz w:val="26"/>
        </w:rPr>
      </w:pPr>
      <w:r w:rsidRPr="002D3111">
        <w:rPr>
          <w:rStyle w:val="Style13ptBold"/>
          <w:rFonts w:asciiTheme="majorHAnsi" w:hAnsiTheme="majorHAnsi" w:cstheme="majorHAnsi"/>
          <w:sz w:val="20"/>
          <w:szCs w:val="20"/>
        </w:rPr>
        <w:t xml:space="preserve">(Stephen M Walt is the Robert and </w:t>
      </w:r>
      <w:proofErr w:type="spellStart"/>
      <w:r w:rsidRPr="002D3111">
        <w:rPr>
          <w:rStyle w:val="Style13ptBold"/>
          <w:rFonts w:asciiTheme="majorHAnsi" w:hAnsiTheme="majorHAnsi" w:cstheme="majorHAnsi"/>
          <w:sz w:val="20"/>
          <w:szCs w:val="20"/>
        </w:rPr>
        <w:t>Renée</w:t>
      </w:r>
      <w:proofErr w:type="spellEnd"/>
      <w:r w:rsidRPr="002D3111">
        <w:rPr>
          <w:rStyle w:val="Style13ptBold"/>
          <w:rFonts w:asciiTheme="majorHAnsi" w:hAnsiTheme="majorHAnsi" w:cstheme="majorHAnsi"/>
          <w:sz w:val="20"/>
          <w:szCs w:val="20"/>
        </w:rPr>
        <w:t xml:space="preserve"> </w:t>
      </w:r>
      <w:proofErr w:type="spellStart"/>
      <w:r w:rsidRPr="002D3111">
        <w:rPr>
          <w:rStyle w:val="Style13ptBold"/>
          <w:rFonts w:asciiTheme="majorHAnsi" w:hAnsiTheme="majorHAnsi" w:cstheme="majorHAnsi"/>
          <w:sz w:val="20"/>
          <w:szCs w:val="20"/>
        </w:rPr>
        <w:t>Belfer</w:t>
      </w:r>
      <w:proofErr w:type="spellEnd"/>
      <w:r w:rsidRPr="002D3111">
        <w:rPr>
          <w:rStyle w:val="Style13ptBold"/>
          <w:rFonts w:asciiTheme="majorHAnsi" w:hAnsiTheme="majorHAnsi" w:cstheme="majorHAnsi"/>
          <w:sz w:val="20"/>
          <w:szCs w:val="20"/>
        </w:rPr>
        <w:t xml:space="preserve"> Professor of International Affairs at the Harvard Kennedy School of Government. His books include The Origins of Alliances, which received the 1988 Edgar S. Furniss National Security Book </w:t>
      </w:r>
      <w:proofErr w:type="gramStart"/>
      <w:r w:rsidRPr="002D3111">
        <w:rPr>
          <w:rStyle w:val="Style13ptBold"/>
          <w:rFonts w:asciiTheme="majorHAnsi" w:hAnsiTheme="majorHAnsi" w:cstheme="majorHAnsi"/>
          <w:sz w:val="20"/>
          <w:szCs w:val="20"/>
        </w:rPr>
        <w:t>Award, and</w:t>
      </w:r>
      <w:proofErr w:type="gramEnd"/>
      <w:r w:rsidRPr="002D3111">
        <w:rPr>
          <w:rStyle w:val="Style13ptBold"/>
          <w:rFonts w:asciiTheme="majorHAnsi" w:hAnsiTheme="majorHAnsi" w:cstheme="majorHAnsi"/>
          <w:sz w:val="20"/>
          <w:szCs w:val="20"/>
        </w:rPr>
        <w:t xml:space="preserve"> Taming American Power: The Global Response to U.S. Primacy, which was a finalist for the Lionel </w:t>
      </w:r>
      <w:proofErr w:type="spellStart"/>
      <w:r w:rsidRPr="002D3111">
        <w:rPr>
          <w:rStyle w:val="Style13ptBold"/>
          <w:rFonts w:asciiTheme="majorHAnsi" w:hAnsiTheme="majorHAnsi" w:cstheme="majorHAnsi"/>
          <w:sz w:val="20"/>
          <w:szCs w:val="20"/>
        </w:rPr>
        <w:t>Gelber</w:t>
      </w:r>
      <w:proofErr w:type="spellEnd"/>
      <w:r w:rsidRPr="002D3111">
        <w:rPr>
          <w:rStyle w:val="Style13ptBold"/>
          <w:rFonts w:asciiTheme="majorHAnsi" w:hAnsiTheme="majorHAnsi" w:cstheme="majorHAnsi"/>
          <w:sz w:val="20"/>
          <w:szCs w:val="20"/>
        </w:rPr>
        <w:t xml:space="preserve"> International Affairs Book Award and the Arthur Ross Book Prize. His most recent book, The Israel Lobby and U.S. Foreign Policy (co-authored with John J. Mearsheimer) was a New York Times bestseller and has been translated into more than 20 foreign languages., US grand strategy after the Cold War: Can realism explain it? Should realism guide </w:t>
      </w:r>
      <w:proofErr w:type="gramStart"/>
      <w:r w:rsidRPr="002D3111">
        <w:rPr>
          <w:rStyle w:val="Style13ptBold"/>
          <w:rFonts w:asciiTheme="majorHAnsi" w:hAnsiTheme="majorHAnsi" w:cstheme="majorHAnsi"/>
          <w:sz w:val="20"/>
          <w:szCs w:val="20"/>
        </w:rPr>
        <w:t>it?,</w:t>
      </w:r>
      <w:proofErr w:type="gramEnd"/>
      <w:r w:rsidRPr="002D3111">
        <w:rPr>
          <w:rStyle w:val="Style13ptBold"/>
          <w:rFonts w:asciiTheme="majorHAnsi" w:hAnsiTheme="majorHAnsi" w:cstheme="majorHAnsi"/>
          <w:sz w:val="20"/>
          <w:szCs w:val="20"/>
        </w:rPr>
        <w:t xml:space="preserve"> International Relations 2018, Vol. 32(1) 3–22, JKS)</w:t>
      </w:r>
    </w:p>
    <w:p w:rsidR="0019778F" w:rsidRPr="002D3111" w:rsidRDefault="0019778F" w:rsidP="0019778F">
      <w:pPr>
        <w:rPr>
          <w:rFonts w:asciiTheme="majorHAnsi" w:hAnsiTheme="majorHAnsi" w:cstheme="majorHAnsi"/>
          <w:sz w:val="16"/>
        </w:rPr>
      </w:pPr>
      <w:r w:rsidRPr="002D3111">
        <w:rPr>
          <w:rFonts w:asciiTheme="majorHAnsi" w:hAnsiTheme="majorHAnsi" w:cstheme="majorHAnsi"/>
          <w:sz w:val="16"/>
        </w:rPr>
        <w:t xml:space="preserve">To sum up, the realist perspective explains a great deal about recent US foreign policy (but not everything); it can help us understand why US policy has mostly failed; and it points the way toward a better solution. </w:t>
      </w:r>
      <w:r w:rsidRPr="002D3111">
        <w:rPr>
          <w:rStyle w:val="StyleUnderline"/>
          <w:rFonts w:asciiTheme="majorHAnsi" w:hAnsiTheme="majorHAnsi" w:cstheme="majorHAnsi"/>
        </w:rPr>
        <w:t>But is a major stra</w:t>
      </w:r>
      <w:r w:rsidR="00AD4FEF" w:rsidRPr="002D3111">
        <w:rPr>
          <w:rStyle w:val="StyleUnderline"/>
          <w:rFonts w:asciiTheme="majorHAnsi" w:hAnsiTheme="majorHAnsi" w:cstheme="majorHAnsi"/>
        </w:rPr>
        <w:t>tegic adjustment likely, espe</w:t>
      </w:r>
      <w:r w:rsidRPr="002D3111">
        <w:rPr>
          <w:rStyle w:val="StyleUnderline"/>
          <w:rFonts w:asciiTheme="majorHAnsi" w:hAnsiTheme="majorHAnsi" w:cstheme="majorHAnsi"/>
        </w:rPr>
        <w:t>cially under the erratic leadership of Donald Trump?</w:t>
      </w:r>
      <w:r w:rsidRPr="002D3111">
        <w:rPr>
          <w:rFonts w:asciiTheme="majorHAnsi" w:hAnsiTheme="majorHAnsi" w:cstheme="majorHAnsi"/>
          <w:sz w:val="16"/>
        </w:rPr>
        <w:t xml:space="preserve"> At first glance, one might have expected Trump to move in this direction given the positions he took during 2016. He called US foreign policy a ‘complete and total </w:t>
      </w:r>
      <w:proofErr w:type="spellStart"/>
      <w:r w:rsidRPr="002D3111">
        <w:rPr>
          <w:rFonts w:asciiTheme="majorHAnsi" w:hAnsiTheme="majorHAnsi" w:cstheme="majorHAnsi"/>
          <w:sz w:val="16"/>
        </w:rPr>
        <w:t>disas</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ter</w:t>
      </w:r>
      <w:proofErr w:type="spellEnd"/>
      <w:r w:rsidRPr="002D3111">
        <w:rPr>
          <w:rFonts w:asciiTheme="majorHAnsi" w:hAnsiTheme="majorHAnsi" w:cstheme="majorHAnsi"/>
          <w:sz w:val="16"/>
        </w:rPr>
        <w:t xml:space="preserve">’, </w:t>
      </w:r>
      <w:r w:rsidRPr="002D3111">
        <w:rPr>
          <w:rStyle w:val="StyleUnderline"/>
          <w:rFonts w:asciiTheme="majorHAnsi" w:hAnsiTheme="majorHAnsi" w:cstheme="majorHAnsi"/>
        </w:rPr>
        <w:t>promised to ‘get out of the nation-building business’, accused longstanding US allies of free-riding on American protection</w:t>
      </w:r>
      <w:r w:rsidRPr="002D3111">
        <w:rPr>
          <w:rFonts w:asciiTheme="majorHAnsi" w:hAnsiTheme="majorHAnsi" w:cstheme="majorHAnsi"/>
          <w:sz w:val="16"/>
        </w:rPr>
        <w:t xml:space="preserve">, and said his foreign policy would be guided first and foremost by what was in America’s self-interest.50 These positions sound like a crude caricature of realism, and a few observers </w:t>
      </w:r>
      <w:proofErr w:type="spellStart"/>
      <w:r w:rsidRPr="002D3111">
        <w:rPr>
          <w:rFonts w:asciiTheme="majorHAnsi" w:hAnsiTheme="majorHAnsi" w:cstheme="majorHAnsi"/>
          <w:sz w:val="16"/>
        </w:rPr>
        <w:t>ini</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tially</w:t>
      </w:r>
      <w:proofErr w:type="spellEnd"/>
      <w:r w:rsidRPr="002D3111">
        <w:rPr>
          <w:rFonts w:asciiTheme="majorHAnsi" w:hAnsiTheme="majorHAnsi" w:cstheme="majorHAnsi"/>
          <w:sz w:val="16"/>
        </w:rPr>
        <w:t xml:space="preserve"> saw him in this light.51 </w:t>
      </w:r>
      <w:r w:rsidRPr="002D3111">
        <w:rPr>
          <w:rStyle w:val="StyleUnderline"/>
          <w:rFonts w:asciiTheme="majorHAnsi" w:hAnsiTheme="majorHAnsi" w:cstheme="majorHAnsi"/>
        </w:rPr>
        <w:t>Over time, however, it has become clear that Trump is neither a realist nor a skilled and knowledgeable statesman</w:t>
      </w:r>
      <w:r w:rsidRPr="002D3111">
        <w:rPr>
          <w:rFonts w:asciiTheme="majorHAnsi" w:hAnsiTheme="majorHAnsi" w:cstheme="majorHAnsi"/>
          <w:sz w:val="16"/>
        </w:rPr>
        <w:t xml:space="preserve">. Far from steering the ship of state onto a new course, </w:t>
      </w:r>
      <w:r w:rsidRPr="002D3111">
        <w:rPr>
          <w:rStyle w:val="Emphasis"/>
          <w:rFonts w:asciiTheme="majorHAnsi" w:hAnsiTheme="majorHAnsi" w:cstheme="majorHAnsi"/>
        </w:rPr>
        <w:t xml:space="preserve">his handling of foreign policy appears to offer the worst of both worlds. </w:t>
      </w:r>
      <w:r w:rsidRPr="002D3111">
        <w:rPr>
          <w:rFonts w:asciiTheme="majorHAnsi" w:hAnsiTheme="majorHAnsi" w:cstheme="majorHAnsi"/>
          <w:sz w:val="16"/>
        </w:rPr>
        <w:t xml:space="preserve">For starters, </w:t>
      </w:r>
      <w:r w:rsidRPr="002D3111">
        <w:rPr>
          <w:rStyle w:val="StyleUnderline"/>
          <w:rFonts w:asciiTheme="majorHAnsi" w:hAnsiTheme="majorHAnsi" w:cstheme="majorHAnsi"/>
        </w:rPr>
        <w:t xml:space="preserve">a realist would not have torn up the Trans-Pacific Partnership, an </w:t>
      </w:r>
      <w:proofErr w:type="spellStart"/>
      <w:r w:rsidRPr="002D3111">
        <w:rPr>
          <w:rStyle w:val="StyleUnderline"/>
          <w:rFonts w:asciiTheme="majorHAnsi" w:hAnsiTheme="majorHAnsi" w:cstheme="majorHAnsi"/>
        </w:rPr>
        <w:t>ambi</w:t>
      </w:r>
      <w:proofErr w:type="spellEnd"/>
      <w:r w:rsidRPr="002D3111">
        <w:rPr>
          <w:rStyle w:val="StyleUnderline"/>
          <w:rFonts w:asciiTheme="majorHAnsi" w:hAnsiTheme="majorHAnsi" w:cstheme="majorHAnsi"/>
        </w:rPr>
        <w:t xml:space="preserve">- </w:t>
      </w:r>
      <w:proofErr w:type="spellStart"/>
      <w:r w:rsidRPr="002D3111">
        <w:rPr>
          <w:rStyle w:val="StyleUnderline"/>
          <w:rFonts w:asciiTheme="majorHAnsi" w:hAnsiTheme="majorHAnsi" w:cstheme="majorHAnsi"/>
        </w:rPr>
        <w:t>tious</w:t>
      </w:r>
      <w:proofErr w:type="spellEnd"/>
      <w:r w:rsidRPr="002D3111">
        <w:rPr>
          <w:rStyle w:val="StyleUnderline"/>
          <w:rFonts w:asciiTheme="majorHAnsi" w:hAnsiTheme="majorHAnsi" w:cstheme="majorHAnsi"/>
        </w:rPr>
        <w:t xml:space="preserve"> multilateral trade agreement </w:t>
      </w:r>
      <w:r w:rsidRPr="002D3111">
        <w:rPr>
          <w:rFonts w:asciiTheme="majorHAnsi" w:hAnsiTheme="majorHAnsi" w:cstheme="majorHAnsi"/>
          <w:sz w:val="16"/>
        </w:rPr>
        <w:t xml:space="preserve">that was central to the Obama administration’s ‘pivot’ to </w:t>
      </w:r>
      <w:r w:rsidRPr="002D3111">
        <w:rPr>
          <w:rStyle w:val="StyleUnderline"/>
          <w:rFonts w:asciiTheme="majorHAnsi" w:hAnsiTheme="majorHAnsi" w:cstheme="majorHAnsi"/>
        </w:rPr>
        <w:t>Asia. Nor would a realist have taken sides in the escalating tensions between Sunnis and Shi’ites in the Persian Gulf or attacked the multilateral agreement that has success- fully capped Iran’s nuclear program.</w:t>
      </w:r>
      <w:r w:rsidRPr="002D3111">
        <w:rPr>
          <w:rFonts w:asciiTheme="majorHAnsi" w:hAnsiTheme="majorHAnsi" w:cstheme="majorHAnsi"/>
          <w:sz w:val="16"/>
        </w:rPr>
        <w:t xml:space="preserve"> A realist would not have quarreled with US allies in Europe and Asia to no good purpose or acted so erratically that they began to doubt US competence and leadership. On that score, </w:t>
      </w:r>
      <w:r w:rsidRPr="002D3111">
        <w:rPr>
          <w:rStyle w:val="StyleUnderline"/>
          <w:rFonts w:asciiTheme="majorHAnsi" w:hAnsiTheme="majorHAnsi" w:cstheme="majorHAnsi"/>
        </w:rPr>
        <w:t>a true realist would understand the importance of diplomacy, would not have left dozens of top foreign policy posts unfilled, and would not be gutting the Department of State</w:t>
      </w:r>
      <w:r w:rsidRPr="002D3111">
        <w:rPr>
          <w:rFonts w:asciiTheme="majorHAnsi" w:hAnsiTheme="majorHAnsi" w:cstheme="majorHAnsi"/>
          <w:sz w:val="16"/>
        </w:rPr>
        <w:t xml:space="preserve">. Most realists would not have agreed to send additional US troops to Afghanistan in another fruitless attempt to prolong an unwinnable war. In short, </w:t>
      </w:r>
      <w:r w:rsidRPr="002D3111">
        <w:rPr>
          <w:rStyle w:val="Emphasis"/>
          <w:rFonts w:asciiTheme="majorHAnsi" w:hAnsiTheme="majorHAnsi" w:cstheme="majorHAnsi"/>
        </w:rPr>
        <w:t>there is no reason to believe Trump has a sophisticated understanding of foreign affairs,</w:t>
      </w:r>
      <w:r w:rsidRPr="002D3111">
        <w:rPr>
          <w:rFonts w:asciiTheme="majorHAnsi" w:hAnsiTheme="majorHAnsi" w:cstheme="majorHAnsi"/>
          <w:sz w:val="16"/>
        </w:rPr>
        <w:t xml:space="preserve"> let alone a ‘realistic’ one. Instead, </w:t>
      </w:r>
      <w:r w:rsidRPr="002D3111">
        <w:rPr>
          <w:rStyle w:val="StyleUnderline"/>
          <w:rFonts w:asciiTheme="majorHAnsi" w:hAnsiTheme="majorHAnsi" w:cstheme="majorHAnsi"/>
        </w:rPr>
        <w:t>his foreign policy is essentially a chaotic, confusing, and inept</w:t>
      </w:r>
      <w:r w:rsidRPr="002D3111">
        <w:rPr>
          <w:rFonts w:asciiTheme="majorHAnsi" w:hAnsiTheme="majorHAnsi" w:cstheme="majorHAnsi"/>
          <w:sz w:val="16"/>
        </w:rPr>
        <w:t xml:space="preserve"> version of his predecessors’ approach. The United States is still engaged all over the world, still spending far more than any other state on its </w:t>
      </w:r>
      <w:proofErr w:type="spellStart"/>
      <w:r w:rsidRPr="002D3111">
        <w:rPr>
          <w:rFonts w:asciiTheme="majorHAnsi" w:hAnsiTheme="majorHAnsi" w:cstheme="majorHAnsi"/>
          <w:sz w:val="16"/>
        </w:rPr>
        <w:t>mili</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tary</w:t>
      </w:r>
      <w:proofErr w:type="spellEnd"/>
      <w:r w:rsidRPr="002D3111">
        <w:rPr>
          <w:rFonts w:asciiTheme="majorHAnsi" w:hAnsiTheme="majorHAnsi" w:cstheme="majorHAnsi"/>
          <w:sz w:val="16"/>
        </w:rPr>
        <w:t xml:space="preserve">, and still conducting combat operations in Iraq, Afghanistan, and many other </w:t>
      </w:r>
      <w:proofErr w:type="spellStart"/>
      <w:r w:rsidRPr="002D3111">
        <w:rPr>
          <w:rFonts w:asciiTheme="majorHAnsi" w:hAnsiTheme="majorHAnsi" w:cstheme="majorHAnsi"/>
          <w:sz w:val="16"/>
        </w:rPr>
        <w:t>coun</w:t>
      </w:r>
      <w:proofErr w:type="spellEnd"/>
      <w:r w:rsidRPr="002D3111">
        <w:rPr>
          <w:rFonts w:asciiTheme="majorHAnsi" w:hAnsiTheme="majorHAnsi" w:cstheme="majorHAnsi"/>
          <w:sz w:val="16"/>
        </w:rPr>
        <w:t xml:space="preserve">- tries. Its global burdens have not decreased, but </w:t>
      </w:r>
      <w:r w:rsidRPr="002D3111">
        <w:rPr>
          <w:rStyle w:val="StyleUnderline"/>
          <w:rFonts w:asciiTheme="majorHAnsi" w:hAnsiTheme="majorHAnsi" w:cstheme="majorHAnsi"/>
        </w:rPr>
        <w:t>the ship of state is now being steered by an impulsive captain lacking accurate charts or even a clear destination</w:t>
      </w:r>
      <w:r w:rsidRPr="002D3111">
        <w:rPr>
          <w:rFonts w:asciiTheme="majorHAnsi" w:hAnsiTheme="majorHAnsi" w:cstheme="majorHAnsi"/>
          <w:sz w:val="16"/>
        </w:rPr>
        <w:t xml:space="preserve">. It is therefore unsurprising that the percentage of foreign populations with ‘confidence in US leader- ship’ has declined from an average of 64 percent at the end of Obama’s second term to only 22 percent today.52 The good news (such as it is) is that the United States is still very powerful and remarkably secure. </w:t>
      </w:r>
      <w:r w:rsidRPr="002D3111">
        <w:rPr>
          <w:rStyle w:val="StyleUnderline"/>
          <w:rFonts w:asciiTheme="majorHAnsi" w:hAnsiTheme="majorHAnsi" w:cstheme="majorHAnsi"/>
        </w:rPr>
        <w:t>Trump can say and do a lot of foolish things and the country will not be at immediate risk. I</w:t>
      </w:r>
      <w:r w:rsidRPr="002D3111">
        <w:rPr>
          <w:rFonts w:asciiTheme="majorHAnsi" w:hAnsiTheme="majorHAnsi" w:cstheme="majorHAnsi"/>
          <w:sz w:val="16"/>
        </w:rPr>
        <w:t xml:space="preserve">f the United States can survive 9/11, the 2008 financial crisis, and the long and costly Iraq and Afghan Wars, it can probably survive Donald Trump too. </w:t>
      </w:r>
      <w:r w:rsidRPr="002D3111">
        <w:rPr>
          <w:rStyle w:val="Emphasis"/>
          <w:rFonts w:asciiTheme="majorHAnsi" w:hAnsiTheme="majorHAnsi" w:cstheme="majorHAnsi"/>
        </w:rPr>
        <w:t>But not without paying a stiff price.</w:t>
      </w:r>
      <w:r w:rsidRPr="002D3111">
        <w:rPr>
          <w:rFonts w:asciiTheme="majorHAnsi" w:hAnsiTheme="majorHAnsi" w:cstheme="majorHAnsi"/>
          <w:sz w:val="16"/>
        </w:rPr>
        <w:t xml:space="preserve"> As realism reminds us, </w:t>
      </w:r>
      <w:r w:rsidRPr="002D3111">
        <w:rPr>
          <w:rStyle w:val="StyleUnderline"/>
          <w:rFonts w:asciiTheme="majorHAnsi" w:hAnsiTheme="majorHAnsi" w:cstheme="majorHAnsi"/>
        </w:rPr>
        <w:t>international politics is a deadly serious business and states whose leaders conduct foreign policy i</w:t>
      </w:r>
      <w:r w:rsidR="007825A6" w:rsidRPr="002D3111">
        <w:rPr>
          <w:rStyle w:val="StyleUnderline"/>
          <w:rFonts w:asciiTheme="majorHAnsi" w:hAnsiTheme="majorHAnsi" w:cstheme="majorHAnsi"/>
        </w:rPr>
        <w:t>n an incompe</w:t>
      </w:r>
      <w:r w:rsidRPr="002D3111">
        <w:rPr>
          <w:rStyle w:val="StyleUnderline"/>
          <w:rFonts w:asciiTheme="majorHAnsi" w:hAnsiTheme="majorHAnsi" w:cstheme="majorHAnsi"/>
        </w:rPr>
        <w:t xml:space="preserve">tent or cavalier way eventually suffer for it. As confidence in the United States wanes, it will open new avenues of influence for China and </w:t>
      </w:r>
      <w:r w:rsidRPr="002D3111">
        <w:rPr>
          <w:rStyle w:val="StyleUnderline"/>
          <w:rFonts w:asciiTheme="majorHAnsi" w:hAnsiTheme="majorHAnsi" w:cstheme="majorHAnsi"/>
        </w:rPr>
        <w:lastRenderedPageBreak/>
        <w:t>encourage other major powers to hedge their bets and make arrangements that exclude the United States</w:t>
      </w:r>
      <w:r w:rsidRPr="002D3111">
        <w:rPr>
          <w:rFonts w:asciiTheme="majorHAnsi" w:hAnsiTheme="majorHAnsi" w:cstheme="majorHAnsi"/>
          <w:sz w:val="16"/>
        </w:rPr>
        <w:t xml:space="preserve">. Trump may have promised ‘America First’, but he seems more likely to achieve ‘America Alone’. The tragic irony is that the American people would almost certainly support a more realistic and prudent grand strategy.53 Getting out of the nation-building business, </w:t>
      </w:r>
      <w:proofErr w:type="spellStart"/>
      <w:r w:rsidRPr="002D3111">
        <w:rPr>
          <w:rFonts w:asciiTheme="majorHAnsi" w:hAnsiTheme="majorHAnsi" w:cstheme="majorHAnsi"/>
          <w:sz w:val="16"/>
        </w:rPr>
        <w:t>reduc</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ing</w:t>
      </w:r>
      <w:proofErr w:type="spellEnd"/>
      <w:r w:rsidRPr="002D3111">
        <w:rPr>
          <w:rFonts w:asciiTheme="majorHAnsi" w:hAnsiTheme="majorHAnsi" w:cstheme="majorHAnsi"/>
          <w:sz w:val="16"/>
        </w:rPr>
        <w:t xml:space="preserve"> our military footprint in Europe and the Middle East, seeking a realistic </w:t>
      </w:r>
      <w:proofErr w:type="spellStart"/>
      <w:r w:rsidRPr="002D3111">
        <w:rPr>
          <w:rFonts w:asciiTheme="majorHAnsi" w:hAnsiTheme="majorHAnsi" w:cstheme="majorHAnsi"/>
          <w:sz w:val="16"/>
        </w:rPr>
        <w:t>rapproche</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ment</w:t>
      </w:r>
      <w:proofErr w:type="spellEnd"/>
      <w:r w:rsidRPr="002D3111">
        <w:rPr>
          <w:rFonts w:asciiTheme="majorHAnsi" w:hAnsiTheme="majorHAnsi" w:cstheme="majorHAnsi"/>
          <w:sz w:val="16"/>
        </w:rPr>
        <w:t xml:space="preserve"> with Russia, and focusing more attention on our partnerships in Asia would all make sense and would free up additional resources that could be spent at home. Had Donald Trump implemented this approach in a systematic and disciplined and explained the logic behind it in clear and simple language, his foreign policy would be more </w:t>
      </w:r>
      <w:proofErr w:type="spellStart"/>
      <w:r w:rsidRPr="002D3111">
        <w:rPr>
          <w:rFonts w:asciiTheme="majorHAnsi" w:hAnsiTheme="majorHAnsi" w:cstheme="majorHAnsi"/>
          <w:sz w:val="16"/>
        </w:rPr>
        <w:t>suc</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cessful</w:t>
      </w:r>
      <w:proofErr w:type="spellEnd"/>
      <w:r w:rsidRPr="002D3111">
        <w:rPr>
          <w:rFonts w:asciiTheme="majorHAnsi" w:hAnsiTheme="majorHAnsi" w:cstheme="majorHAnsi"/>
          <w:sz w:val="16"/>
        </w:rPr>
        <w:t xml:space="preserve"> today and his popularity would be higher than it is. Unfortunately, it is increasingly clear that Trump lacks the temperament or wisdom to pursue this sensible course. </w:t>
      </w:r>
      <w:r w:rsidRPr="002D3111">
        <w:rPr>
          <w:rStyle w:val="StyleUnderline"/>
          <w:rFonts w:asciiTheme="majorHAnsi" w:hAnsiTheme="majorHAnsi" w:cstheme="majorHAnsi"/>
        </w:rPr>
        <w:t>Barring a complete change of personality, he will continue to pick fights to no purpose, encourage instability in areas that the United States should prefer to be tranquil, fuel anti-Americanism in many places</w:t>
      </w:r>
      <w:r w:rsidRPr="002D3111">
        <w:rPr>
          <w:rFonts w:asciiTheme="majorHAnsi" w:hAnsiTheme="majorHAnsi" w:cstheme="majorHAnsi"/>
          <w:sz w:val="16"/>
        </w:rPr>
        <w:t xml:space="preserve"> – even Great Britain – </w:t>
      </w:r>
      <w:r w:rsidRPr="002D3111">
        <w:rPr>
          <w:rStyle w:val="StyleUnderline"/>
          <w:rFonts w:asciiTheme="majorHAnsi" w:hAnsiTheme="majorHAnsi" w:cstheme="majorHAnsi"/>
        </w:rPr>
        <w:t xml:space="preserve">and act so erratically that longtime US friends lose confidence in our steadiness. </w:t>
      </w:r>
      <w:r w:rsidRPr="002D3111">
        <w:rPr>
          <w:rFonts w:asciiTheme="majorHAnsi" w:hAnsiTheme="majorHAnsi" w:cstheme="majorHAnsi"/>
          <w:sz w:val="16"/>
        </w:rPr>
        <w:t>None of these developments are in America’s national interest.</w:t>
      </w:r>
    </w:p>
    <w:p w:rsidR="00711B5B" w:rsidRPr="002D3111" w:rsidRDefault="00253B09" w:rsidP="00711B5B">
      <w:pPr>
        <w:pStyle w:val="Heading4"/>
        <w:rPr>
          <w:rFonts w:asciiTheme="majorHAnsi" w:hAnsiTheme="majorHAnsi" w:cstheme="majorHAnsi"/>
        </w:rPr>
      </w:pPr>
      <w:r>
        <w:rPr>
          <w:rFonts w:asciiTheme="majorHAnsi" w:hAnsiTheme="majorHAnsi" w:cstheme="majorHAnsi"/>
        </w:rPr>
        <w:t xml:space="preserve">His foreign policy actions prove he can’t be trusted to wield hegemony effectively. </w:t>
      </w:r>
    </w:p>
    <w:p w:rsidR="00B05875" w:rsidRPr="002D3111" w:rsidRDefault="00B05875" w:rsidP="00B05875">
      <w:pPr>
        <w:rPr>
          <w:rStyle w:val="Style13ptBold"/>
          <w:rFonts w:asciiTheme="majorHAnsi" w:hAnsiTheme="majorHAnsi" w:cstheme="majorHAnsi"/>
        </w:rPr>
      </w:pPr>
      <w:r w:rsidRPr="002D3111">
        <w:rPr>
          <w:rStyle w:val="Style13ptBold"/>
          <w:rFonts w:asciiTheme="majorHAnsi" w:hAnsiTheme="majorHAnsi" w:cstheme="majorHAnsi"/>
        </w:rPr>
        <w:t>Glaser 18</w:t>
      </w:r>
    </w:p>
    <w:p w:rsidR="00B05875" w:rsidRPr="002D3111" w:rsidRDefault="00B05875" w:rsidP="00B05875">
      <w:pPr>
        <w:rPr>
          <w:rFonts w:asciiTheme="majorHAnsi" w:hAnsiTheme="majorHAnsi" w:cstheme="majorHAnsi"/>
          <w:b/>
          <w:sz w:val="20"/>
          <w:szCs w:val="20"/>
        </w:rPr>
      </w:pPr>
      <w:r w:rsidRPr="002D3111">
        <w:rPr>
          <w:rStyle w:val="Style13ptBold"/>
          <w:rFonts w:asciiTheme="majorHAnsi" w:hAnsiTheme="majorHAnsi" w:cstheme="majorHAnsi"/>
          <w:sz w:val="20"/>
          <w:szCs w:val="20"/>
        </w:rPr>
        <w:t>(John Glaser, director of Foreign Policy Studies at the Cato Institute, (2018) Status, Prestige, Activism and the Illusion of American Decline, The Washington Quarterly, 41:1, 173-197, DOI: 10.1080/0163660X.2018.1445903, JKS)</w:t>
      </w:r>
    </w:p>
    <w:p w:rsidR="00711B5B" w:rsidRDefault="00711B5B" w:rsidP="00711B5B">
      <w:pPr>
        <w:rPr>
          <w:rFonts w:asciiTheme="majorHAnsi" w:hAnsiTheme="majorHAnsi" w:cstheme="majorHAnsi"/>
          <w:sz w:val="16"/>
        </w:rPr>
      </w:pPr>
      <w:r w:rsidRPr="002D3111">
        <w:rPr>
          <w:rStyle w:val="StyleUnderline"/>
          <w:rFonts w:asciiTheme="majorHAnsi" w:hAnsiTheme="majorHAnsi" w:cstheme="majorHAnsi"/>
        </w:rPr>
        <w:t>Many of Trump’s foreign policy decisions are driven by prestige motivations, as exemplified by current U.S. policy in Syria, Afghanistan, Iran and North Korea</w:t>
      </w:r>
      <w:r w:rsidRPr="002D3111">
        <w:rPr>
          <w:rFonts w:asciiTheme="majorHAnsi" w:hAnsiTheme="majorHAnsi" w:cstheme="majorHAnsi"/>
          <w:sz w:val="16"/>
        </w:rPr>
        <w:t xml:space="preserve">. In April 2017, </w:t>
      </w:r>
      <w:r w:rsidRPr="002D3111">
        <w:rPr>
          <w:rStyle w:val="StyleUnderline"/>
          <w:rFonts w:asciiTheme="majorHAnsi" w:hAnsiTheme="majorHAnsi" w:cstheme="majorHAnsi"/>
        </w:rPr>
        <w:t>President Trump launched punitive missile strikes against the Syrian regime of Bashar al-Assad following alleged chemical weapons attacks. In</w:t>
      </w:r>
      <w:r w:rsidRPr="002D3111">
        <w:rPr>
          <w:rFonts w:asciiTheme="majorHAnsi" w:hAnsiTheme="majorHAnsi" w:cstheme="majorHAnsi"/>
          <w:sz w:val="16"/>
        </w:rPr>
        <w:t xml:space="preserve"> </w:t>
      </w:r>
      <w:proofErr w:type="spellStart"/>
      <w:r w:rsidRPr="002D3111">
        <w:rPr>
          <w:rFonts w:asciiTheme="majorHAnsi" w:hAnsiTheme="majorHAnsi" w:cstheme="majorHAnsi"/>
          <w:sz w:val="16"/>
        </w:rPr>
        <w:t>announ</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cing</w:t>
      </w:r>
      <w:proofErr w:type="spellEnd"/>
      <w:r w:rsidRPr="002D3111">
        <w:rPr>
          <w:rFonts w:asciiTheme="majorHAnsi" w:hAnsiTheme="majorHAnsi" w:cstheme="majorHAnsi"/>
          <w:sz w:val="16"/>
        </w:rPr>
        <w:t xml:space="preserve"> his decision, </w:t>
      </w:r>
      <w:r w:rsidRPr="002D3111">
        <w:rPr>
          <w:rStyle w:val="StyleUnderline"/>
          <w:rFonts w:asciiTheme="majorHAnsi" w:hAnsiTheme="majorHAnsi" w:cstheme="majorHAnsi"/>
        </w:rPr>
        <w:t>Trump said “It is in this [sic] vital national security interest of the United States to prevent and deter the spread and use of deadly chemical weapons,” though no explanation was offered for how a single strike against a single Syrian airbase would deter the use or prevent the spread of chemical weapo</w:t>
      </w:r>
      <w:r w:rsidR="005D4B8A" w:rsidRPr="002D3111">
        <w:rPr>
          <w:rStyle w:val="StyleUnderline"/>
          <w:rFonts w:asciiTheme="majorHAnsi" w:hAnsiTheme="majorHAnsi" w:cstheme="majorHAnsi"/>
        </w:rPr>
        <w:t>ns. Indeed, as many predicted,</w:t>
      </w:r>
      <w:r w:rsidRPr="002D3111">
        <w:rPr>
          <w:rStyle w:val="StyleUnderline"/>
          <w:rFonts w:asciiTheme="majorHAnsi" w:hAnsiTheme="majorHAnsi" w:cstheme="majorHAnsi"/>
        </w:rPr>
        <w:t xml:space="preserve"> it had no such effect, as the Assad regime has subsequently been accused of similar chemical weapons attacks.</w:t>
      </w:r>
      <w:r w:rsidRPr="002D3111">
        <w:rPr>
          <w:rFonts w:asciiTheme="majorHAnsi" w:hAnsiTheme="majorHAnsi" w:cstheme="majorHAnsi"/>
          <w:sz w:val="16"/>
        </w:rPr>
        <w:t xml:space="preserve"> </w:t>
      </w:r>
      <w:r w:rsidRPr="002D3111">
        <w:rPr>
          <w:rStyle w:val="Emphasis"/>
          <w:rFonts w:asciiTheme="majorHAnsi" w:hAnsiTheme="majorHAnsi" w:cstheme="majorHAnsi"/>
        </w:rPr>
        <w:t>This was a purely symbolic gesture that accomplished no tactical or humanitarian objective whatsoever</w:t>
      </w:r>
      <w:r w:rsidRPr="002D3111">
        <w:rPr>
          <w:rStyle w:val="StyleUnderline"/>
          <w:rFonts w:asciiTheme="majorHAnsi" w:hAnsiTheme="majorHAnsi" w:cstheme="majorHAnsi"/>
        </w:rPr>
        <w:t>,</w:t>
      </w:r>
      <w:r w:rsidRPr="002D3111">
        <w:rPr>
          <w:rFonts w:asciiTheme="majorHAnsi" w:hAnsiTheme="majorHAnsi" w:cstheme="majorHAnsi"/>
          <w:sz w:val="16"/>
        </w:rPr>
        <w:t xml:space="preserve"> though it was intended to reinforce America’s status as the indispensable nation, policeman of the world, and punisher of rogue states. Elliot Abrams, a veteran of the Reagan and Bush administrations, described the action as evidence that Trump had “finally accepted the role of Leader of the Free World.”75 Anne Marie Slaughter, president and CEO of New America and former director of Policy Planning for the Department of State, argued that the Obama administration’s failure to do what Trump did had “undermined the U.S., it undermined the world order.”76 “The strikes vindicated America’s </w:t>
      </w:r>
      <w:proofErr w:type="spellStart"/>
      <w:r w:rsidRPr="002D3111">
        <w:rPr>
          <w:rFonts w:asciiTheme="majorHAnsi" w:hAnsiTheme="majorHAnsi" w:cstheme="majorHAnsi"/>
          <w:sz w:val="16"/>
        </w:rPr>
        <w:t>pres</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tige</w:t>
      </w:r>
      <w:proofErr w:type="spellEnd"/>
      <w:r w:rsidRPr="002D3111">
        <w:rPr>
          <w:rFonts w:asciiTheme="majorHAnsi" w:hAnsiTheme="majorHAnsi" w:cstheme="majorHAnsi"/>
          <w:sz w:val="16"/>
        </w:rPr>
        <w:t>,” wrote Walter Russell Mead, Distinguished Fellow at the Hudson Institute and professor at Bard College, “and dealt a clear setback to those who seek to humiliate or marginalize the U.S.”77</w:t>
      </w:r>
    </w:p>
    <w:p w:rsidR="00253B09" w:rsidRPr="002D3111" w:rsidRDefault="00253B09" w:rsidP="00711B5B">
      <w:pPr>
        <w:rPr>
          <w:rFonts w:asciiTheme="majorHAnsi" w:hAnsiTheme="majorHAnsi" w:cstheme="majorHAnsi"/>
          <w:sz w:val="16"/>
        </w:rPr>
      </w:pPr>
    </w:p>
    <w:p w:rsidR="00C05544" w:rsidRDefault="00C05544" w:rsidP="00C05544">
      <w:pPr>
        <w:pStyle w:val="Heading3"/>
      </w:pPr>
      <w:r>
        <w:lastRenderedPageBreak/>
        <w:t>Faulty Assumptions</w:t>
      </w:r>
    </w:p>
    <w:p w:rsidR="00C05544" w:rsidRDefault="00C05544" w:rsidP="00C05544">
      <w:pPr>
        <w:keepNext/>
        <w:keepLines/>
        <w:spacing w:before="40"/>
        <w:outlineLvl w:val="3"/>
        <w:rPr>
          <w:rFonts w:asciiTheme="majorHAnsi" w:eastAsiaTheme="majorEastAsia" w:hAnsiTheme="majorHAnsi" w:cstheme="majorHAnsi"/>
          <w:b/>
          <w:iCs/>
          <w:sz w:val="26"/>
        </w:rPr>
      </w:pPr>
      <w:r>
        <w:rPr>
          <w:rFonts w:asciiTheme="majorHAnsi" w:eastAsiaTheme="majorEastAsia" w:hAnsiTheme="majorHAnsi" w:cstheme="majorHAnsi"/>
          <w:b/>
          <w:iCs/>
          <w:sz w:val="26"/>
        </w:rPr>
        <w:t xml:space="preserve">The </w:t>
      </w:r>
      <w:proofErr w:type="spellStart"/>
      <w:r>
        <w:rPr>
          <w:rFonts w:asciiTheme="majorHAnsi" w:eastAsiaTheme="majorEastAsia" w:hAnsiTheme="majorHAnsi" w:cstheme="majorHAnsi"/>
          <w:b/>
          <w:iCs/>
          <w:sz w:val="26"/>
        </w:rPr>
        <w:t>aff’s</w:t>
      </w:r>
      <w:proofErr w:type="spellEnd"/>
      <w:r>
        <w:rPr>
          <w:rFonts w:asciiTheme="majorHAnsi" w:eastAsiaTheme="majorEastAsia" w:hAnsiTheme="majorHAnsi" w:cstheme="majorHAnsi"/>
          <w:b/>
          <w:iCs/>
          <w:sz w:val="26"/>
        </w:rPr>
        <w:t xml:space="preserve"> impacts are all based on faulty assumptions that overestimate the capacity of the U.S. to create peace and stability. </w:t>
      </w:r>
    </w:p>
    <w:p w:rsidR="00C05544" w:rsidRDefault="00C05544" w:rsidP="00C05544">
      <w:pPr>
        <w:rPr>
          <w:rFonts w:asciiTheme="majorHAnsi" w:hAnsiTheme="majorHAnsi" w:cstheme="majorHAnsi"/>
        </w:rPr>
      </w:pPr>
      <w:r w:rsidRPr="00C63B00">
        <w:rPr>
          <w:rStyle w:val="Style13ptBold"/>
        </w:rPr>
        <w:t>Preble and Ruger 16</w:t>
      </w:r>
      <w:r w:rsidRPr="002D3111">
        <w:rPr>
          <w:rFonts w:asciiTheme="majorHAnsi" w:hAnsiTheme="majorHAnsi" w:cstheme="majorHAnsi"/>
          <w:b/>
        </w:rPr>
        <w:t xml:space="preserve"> </w:t>
      </w:r>
    </w:p>
    <w:p w:rsidR="00C05544" w:rsidRPr="00D46A5E" w:rsidRDefault="00C05544" w:rsidP="00C05544">
      <w:pPr>
        <w:rPr>
          <w:b/>
          <w:sz w:val="20"/>
          <w:szCs w:val="20"/>
        </w:rPr>
      </w:pPr>
      <w:r w:rsidRPr="00C63B00">
        <w:rPr>
          <w:rStyle w:val="Style13ptBold"/>
          <w:sz w:val="20"/>
          <w:szCs w:val="20"/>
        </w:rPr>
        <w:t xml:space="preserve">(Christopher Preble is the vice president for defense and foreign policy studies at the Cato Institute. William Ruger is vice president for research and policy at the Charles Koch Institute.” NO MORE OF THE SAME: THE PROBLEM WITH PRIMACY” Aug </w:t>
      </w:r>
      <w:proofErr w:type="gramStart"/>
      <w:r w:rsidRPr="00C63B00">
        <w:rPr>
          <w:rStyle w:val="Style13ptBold"/>
          <w:sz w:val="20"/>
          <w:szCs w:val="20"/>
        </w:rPr>
        <w:t>31</w:t>
      </w:r>
      <w:proofErr w:type="gramEnd"/>
      <w:r w:rsidRPr="00C63B00">
        <w:rPr>
          <w:rStyle w:val="Style13ptBold"/>
          <w:sz w:val="20"/>
          <w:szCs w:val="20"/>
        </w:rPr>
        <w:t xml:space="preserve"> 2016 https://warontherocks.com/2016/08/no-more-of-the-same-the-problem-with-primacy/)</w:t>
      </w:r>
    </w:p>
    <w:p w:rsidR="00C05544" w:rsidRPr="00C632A9" w:rsidRDefault="00C05544" w:rsidP="00C05544">
      <w:pPr>
        <w:rPr>
          <w:rFonts w:asciiTheme="majorHAnsi" w:hAnsiTheme="majorHAnsi" w:cstheme="majorHAnsi"/>
          <w:sz w:val="10"/>
        </w:rPr>
      </w:pPr>
      <w:hyperlink r:id="rId10" w:history="1">
        <w:r w:rsidRPr="00C632A9">
          <w:rPr>
            <w:rFonts w:asciiTheme="majorHAnsi" w:hAnsiTheme="majorHAnsi" w:cstheme="majorHAnsi"/>
            <w:sz w:val="10"/>
          </w:rPr>
          <w:t>A suicide bombing in Yemen</w:t>
        </w:r>
      </w:hyperlink>
      <w:r w:rsidRPr="00C632A9">
        <w:rPr>
          <w:rFonts w:asciiTheme="majorHAnsi" w:hAnsiTheme="majorHAnsi" w:cstheme="majorHAnsi"/>
          <w:sz w:val="10"/>
        </w:rPr>
        <w:t> kills scores of new military recruits. </w:t>
      </w:r>
      <w:hyperlink r:id="rId11" w:history="1">
        <w:r w:rsidRPr="00C632A9">
          <w:rPr>
            <w:rFonts w:asciiTheme="majorHAnsi" w:hAnsiTheme="majorHAnsi" w:cstheme="majorHAnsi"/>
            <w:sz w:val="10"/>
          </w:rPr>
          <w:t xml:space="preserve">Uzbekistan’s President Islam </w:t>
        </w:r>
        <w:proofErr w:type="spellStart"/>
        <w:r w:rsidRPr="00C632A9">
          <w:rPr>
            <w:rFonts w:asciiTheme="majorHAnsi" w:hAnsiTheme="majorHAnsi" w:cstheme="majorHAnsi"/>
            <w:sz w:val="10"/>
          </w:rPr>
          <w:t>Karimov</w:t>
        </w:r>
        <w:proofErr w:type="spellEnd"/>
      </w:hyperlink>
      <w:r w:rsidRPr="00C632A9">
        <w:rPr>
          <w:rFonts w:asciiTheme="majorHAnsi" w:hAnsiTheme="majorHAnsi" w:cstheme="majorHAnsi"/>
          <w:sz w:val="10"/>
        </w:rPr>
        <w:t> has suffered a brain hemorrhage. Nuclear-armed </w:t>
      </w:r>
      <w:hyperlink r:id="rId12" w:history="1">
        <w:r w:rsidRPr="00C632A9">
          <w:rPr>
            <w:rFonts w:asciiTheme="majorHAnsi" w:hAnsiTheme="majorHAnsi" w:cstheme="majorHAnsi"/>
            <w:sz w:val="10"/>
          </w:rPr>
          <w:t>North Korea tests ballistic missiles</w:t>
        </w:r>
      </w:hyperlink>
      <w:r w:rsidRPr="00C632A9">
        <w:rPr>
          <w:rFonts w:asciiTheme="majorHAnsi" w:hAnsiTheme="majorHAnsi" w:cstheme="majorHAnsi"/>
          <w:sz w:val="10"/>
        </w:rPr>
        <w:t xml:space="preserve">. </w:t>
      </w:r>
      <w:hyperlink r:id="rId13" w:history="1">
        <w:r w:rsidRPr="00C632A9">
          <w:rPr>
            <w:rFonts w:asciiTheme="majorHAnsi" w:hAnsiTheme="majorHAnsi" w:cstheme="majorHAnsi"/>
            <w:sz w:val="10"/>
          </w:rPr>
          <w:t>Venezuela is in a political and economic death spiral</w:t>
        </w:r>
      </w:hyperlink>
      <w:r w:rsidRPr="00C632A9">
        <w:rPr>
          <w:rFonts w:asciiTheme="majorHAnsi" w:hAnsiTheme="majorHAnsi" w:cstheme="majorHAnsi"/>
          <w:sz w:val="10"/>
        </w:rPr>
        <w:t xml:space="preserve">. The </w:t>
      </w:r>
      <w:hyperlink r:id="rId14" w:history="1">
        <w:r w:rsidRPr="00C632A9">
          <w:rPr>
            <w:rFonts w:asciiTheme="majorHAnsi" w:hAnsiTheme="majorHAnsi" w:cstheme="majorHAnsi"/>
            <w:sz w:val="10"/>
          </w:rPr>
          <w:t>civil war in Syria</w:t>
        </w:r>
      </w:hyperlink>
      <w:r w:rsidRPr="00C632A9">
        <w:rPr>
          <w:rFonts w:asciiTheme="majorHAnsi" w:hAnsiTheme="majorHAnsi" w:cstheme="majorHAnsi"/>
          <w:sz w:val="10"/>
        </w:rPr>
        <w:t xml:space="preserve"> drags into its fifth year, and only seems to get worse. In each case, a worried world asks: “What is the United States going to do?” U.S. policymakers have invited this response. For decades, </w:t>
      </w:r>
      <w:r w:rsidRPr="002D3111">
        <w:rPr>
          <w:rFonts w:asciiTheme="majorHAnsi" w:hAnsiTheme="majorHAnsi" w:cstheme="majorHAnsi"/>
          <w:u w:val="single"/>
        </w:rPr>
        <w:t>U.S. foreign policy has followed a quixotic goal of primacy</w:t>
      </w:r>
      <w:r w:rsidRPr="00C632A9">
        <w:rPr>
          <w:rFonts w:asciiTheme="majorHAnsi" w:hAnsiTheme="majorHAnsi" w:cstheme="majorHAnsi"/>
          <w:sz w:val="10"/>
        </w:rPr>
        <w:t xml:space="preserve">, or global hegemony. It presumes that </w:t>
      </w:r>
      <w:hyperlink r:id="rId15" w:history="1">
        <w:r w:rsidRPr="00C632A9">
          <w:rPr>
            <w:rFonts w:asciiTheme="majorHAnsi" w:hAnsiTheme="majorHAnsi" w:cstheme="majorHAnsi"/>
            <w:sz w:val="10"/>
          </w:rPr>
          <w:t>the United States is the indispensable nation</w:t>
        </w:r>
      </w:hyperlink>
      <w:r w:rsidRPr="00C632A9">
        <w:rPr>
          <w:rFonts w:asciiTheme="majorHAnsi" w:hAnsiTheme="majorHAnsi" w:cstheme="majorHAnsi"/>
          <w:sz w:val="10"/>
        </w:rPr>
        <w:t xml:space="preserve">, and that every problem, in any part of the world, must be resolved by U.S. leadership or else will impact American safety. But </w:t>
      </w:r>
      <w:r w:rsidRPr="002D3111">
        <w:rPr>
          <w:rFonts w:asciiTheme="majorHAnsi" w:hAnsiTheme="majorHAnsi" w:cstheme="majorHAnsi"/>
          <w:u w:val="single"/>
        </w:rPr>
        <w:t>primacy has proved both difficult and costly. It is also frequently disconnected from American security needs.</w:t>
      </w:r>
      <w:r>
        <w:rPr>
          <w:rFonts w:asciiTheme="majorHAnsi" w:hAnsiTheme="majorHAnsi" w:cstheme="majorHAnsi"/>
          <w:u w:val="single"/>
        </w:rPr>
        <w:t xml:space="preserve"> </w:t>
      </w:r>
      <w:r w:rsidRPr="002D3111">
        <w:rPr>
          <w:rFonts w:asciiTheme="majorHAnsi" w:hAnsiTheme="majorHAnsi" w:cstheme="majorHAnsi"/>
          <w:u w:val="single"/>
        </w:rPr>
        <w:t>An alternative</w:t>
      </w:r>
      <w:r w:rsidRPr="00C632A9">
        <w:rPr>
          <w:rFonts w:asciiTheme="majorHAnsi" w:hAnsiTheme="majorHAnsi" w:cstheme="majorHAnsi"/>
          <w:sz w:val="10"/>
        </w:rPr>
        <w:t xml:space="preserve"> approach to global affairs would concentrate on vital U.S. national interests and maintain the tools necessary to defend them. It </w:t>
      </w:r>
      <w:r w:rsidRPr="002D3111">
        <w:rPr>
          <w:rFonts w:asciiTheme="majorHAnsi" w:hAnsiTheme="majorHAnsi" w:cstheme="majorHAnsi"/>
          <w:u w:val="single"/>
        </w:rPr>
        <w:t>would also reject the need for global hegemony</w:t>
      </w:r>
      <w:r w:rsidRPr="00C632A9">
        <w:rPr>
          <w:rFonts w:asciiTheme="majorHAnsi" w:hAnsiTheme="majorHAnsi" w:cstheme="majorHAnsi"/>
          <w:sz w:val="10"/>
        </w:rPr>
        <w:t xml:space="preserve">. The idea that we can only be safe once the world is remade in our image is riddled with logical fallacies. Moreover, an interests-driven foreign policy would take seriously the consequences of our actions abroad and here at home — on our soldiers, our fiscal health, and our principles. Instead of asking, whenever a distant crisis breaks, “What is the United States going to do?” we should ask, first, “How does this affect vital U.S. national interests?” and, second, “In light of recent developments, what can the United States do, while remaining prosperous and relatively safe, and what must others do to protect themselves?” This might seem like common sense, but it runs counter to the foreign policy thinking among American elites. They argue that America’s dominant position in the international system is good not only for America but also for the world. A large, expensive, and globally deployed military is designed to smother potential peer competitors and stop prospective threats before they materialize. Primacy also requires a globe-girdling array of allies and the active spread of liberal values. It even means “resisting, and where possible, undermining, rising dictators and hostile ideologies” through frequent military interventions, </w:t>
      </w:r>
      <w:hyperlink r:id="rId16" w:anchor="v=onepage&amp;q=%E2%80%9Cresisting%2C%20and%20where%20possible%2C%20undermining%2C%20rising%20dictators%20and%20hostile%20ideologies%E2%80%9D&amp;f=false" w:history="1">
        <w:r w:rsidRPr="00C632A9">
          <w:rPr>
            <w:rFonts w:asciiTheme="majorHAnsi" w:hAnsiTheme="majorHAnsi" w:cstheme="majorHAnsi"/>
            <w:sz w:val="10"/>
          </w:rPr>
          <w:t xml:space="preserve">as </w:t>
        </w:r>
        <w:proofErr w:type="spellStart"/>
        <w:r w:rsidRPr="00C632A9">
          <w:rPr>
            <w:rFonts w:asciiTheme="majorHAnsi" w:hAnsiTheme="majorHAnsi" w:cstheme="majorHAnsi"/>
            <w:sz w:val="10"/>
          </w:rPr>
          <w:t>primacists</w:t>
        </w:r>
        <w:proofErr w:type="spellEnd"/>
        <w:r w:rsidRPr="00C632A9">
          <w:rPr>
            <w:rFonts w:asciiTheme="majorHAnsi" w:hAnsiTheme="majorHAnsi" w:cstheme="majorHAnsi"/>
            <w:sz w:val="10"/>
          </w:rPr>
          <w:t xml:space="preserve"> Robert Kagan and Bill Kristol have argued</w:t>
        </w:r>
      </w:hyperlink>
      <w:r w:rsidRPr="00C632A9">
        <w:rPr>
          <w:rFonts w:asciiTheme="majorHAnsi" w:hAnsiTheme="majorHAnsi" w:cstheme="majorHAnsi"/>
          <w:sz w:val="10"/>
        </w:rPr>
        <w:t xml:space="preserve">. They are comfortable going to war even “when we cannot prove that a narrowly construed ‘vital interest’ of the United States is at stake.” </w:t>
      </w:r>
      <w:proofErr w:type="spellStart"/>
      <w:r w:rsidRPr="00C632A9">
        <w:rPr>
          <w:rFonts w:asciiTheme="majorHAnsi" w:hAnsiTheme="majorHAnsi" w:cstheme="majorHAnsi"/>
          <w:sz w:val="10"/>
        </w:rPr>
        <w:t>Primacists</w:t>
      </w:r>
      <w:proofErr w:type="spellEnd"/>
      <w:r w:rsidRPr="00C632A9">
        <w:rPr>
          <w:rFonts w:asciiTheme="majorHAnsi" w:hAnsiTheme="majorHAnsi" w:cstheme="majorHAnsi"/>
          <w:sz w:val="10"/>
        </w:rPr>
        <w:t xml:space="preserve"> hold that it would simply be too dangerous to allow allied countries to defend themselves or independently assert their interests; therefore, the United States must do it for them. Though such a strategy encourages free riding, </w:t>
      </w:r>
      <w:proofErr w:type="spellStart"/>
      <w:r w:rsidRPr="00C632A9">
        <w:rPr>
          <w:rFonts w:asciiTheme="majorHAnsi" w:hAnsiTheme="majorHAnsi" w:cstheme="majorHAnsi"/>
          <w:sz w:val="10"/>
        </w:rPr>
        <w:t>primacists</w:t>
      </w:r>
      <w:proofErr w:type="spellEnd"/>
      <w:r w:rsidRPr="00C632A9">
        <w:rPr>
          <w:rFonts w:asciiTheme="majorHAnsi" w:hAnsiTheme="majorHAnsi" w:cstheme="majorHAnsi"/>
          <w:sz w:val="10"/>
        </w:rPr>
        <w:t xml:space="preserve"> are more worried by the prospect that allies’ self-defense efforts might fail, necessitating more costly U.S. intervention later and under less favorable circumstances. U.S. security guarantees, the </w:t>
      </w:r>
      <w:proofErr w:type="spellStart"/>
      <w:r w:rsidRPr="00C632A9">
        <w:rPr>
          <w:rFonts w:asciiTheme="majorHAnsi" w:hAnsiTheme="majorHAnsi" w:cstheme="majorHAnsi"/>
          <w:sz w:val="10"/>
        </w:rPr>
        <w:t>primacists</w:t>
      </w:r>
      <w:proofErr w:type="spellEnd"/>
      <w:r w:rsidRPr="00C632A9">
        <w:rPr>
          <w:rFonts w:asciiTheme="majorHAnsi" w:hAnsiTheme="majorHAnsi" w:cstheme="majorHAnsi"/>
          <w:sz w:val="10"/>
        </w:rPr>
        <w:t xml:space="preserve"> say, tamp down the natural inclination of states to want to provide security for themselves, thus preventing allies from engaging in arms build-ups that might unsettle their neighbors, perhaps even unleashing regional arms races. Unfortunately — but predictably </w:t>
      </w:r>
      <w:r w:rsidRPr="002D3111">
        <w:rPr>
          <w:rFonts w:asciiTheme="majorHAnsi" w:hAnsiTheme="majorHAnsi" w:cstheme="majorHAnsi"/>
          <w:u w:val="single"/>
        </w:rPr>
        <w:t xml:space="preserve">given </w:t>
      </w:r>
      <w:r w:rsidRPr="00C632A9">
        <w:rPr>
          <w:rFonts w:asciiTheme="majorHAnsi" w:hAnsiTheme="majorHAnsi" w:cstheme="majorHAnsi"/>
          <w:sz w:val="10"/>
        </w:rPr>
        <w:t xml:space="preserve">what </w:t>
      </w:r>
      <w:r w:rsidRPr="002D3111">
        <w:rPr>
          <w:rFonts w:asciiTheme="majorHAnsi" w:hAnsiTheme="majorHAnsi" w:cstheme="majorHAnsi"/>
          <w:u w:val="single"/>
        </w:rPr>
        <w:t>theory and history</w:t>
      </w:r>
      <w:r w:rsidRPr="00C632A9">
        <w:rPr>
          <w:rFonts w:asciiTheme="majorHAnsi" w:hAnsiTheme="majorHAnsi" w:cstheme="majorHAnsi"/>
          <w:sz w:val="10"/>
        </w:rPr>
        <w:t xml:space="preserve"> teach us — </w:t>
      </w:r>
      <w:r w:rsidRPr="002D3111">
        <w:rPr>
          <w:rFonts w:asciiTheme="majorHAnsi" w:hAnsiTheme="majorHAnsi" w:cstheme="majorHAnsi"/>
          <w:u w:val="single"/>
        </w:rPr>
        <w:t>primacy has been neither easy to implement nor cheap to sustain</w:t>
      </w:r>
      <w:r w:rsidRPr="00C632A9">
        <w:rPr>
          <w:rFonts w:asciiTheme="majorHAnsi" w:hAnsiTheme="majorHAnsi" w:cstheme="majorHAnsi"/>
          <w:sz w:val="10"/>
        </w:rPr>
        <w:t xml:space="preserve">. When the U.S. military is called upon to fight wars across the globe, the human toll is considerable. Since 9/11 and through 2014, </w:t>
      </w:r>
      <w:hyperlink r:id="rId17" w:history="1">
        <w:r w:rsidRPr="00C632A9">
          <w:rPr>
            <w:rFonts w:asciiTheme="majorHAnsi" w:hAnsiTheme="majorHAnsi" w:cstheme="majorHAnsi"/>
            <w:sz w:val="10"/>
          </w:rPr>
          <w:t>nearly 7,000 U.S. troops have been killed, 52,000 have been wounded in action, and close to a million veterans have registered disability claims</w:t>
        </w:r>
      </w:hyperlink>
      <w:r w:rsidRPr="00C632A9">
        <w:rPr>
          <w:rFonts w:asciiTheme="majorHAnsi" w:hAnsiTheme="majorHAnsi" w:cstheme="majorHAnsi"/>
          <w:sz w:val="10"/>
        </w:rPr>
        <w:t xml:space="preserve">. The </w:t>
      </w:r>
      <w:r w:rsidRPr="002D3111">
        <w:rPr>
          <w:rFonts w:asciiTheme="majorHAnsi" w:hAnsiTheme="majorHAnsi" w:cstheme="majorHAnsi"/>
          <w:u w:val="single"/>
        </w:rPr>
        <w:t>fiscal burdens of primacy are severe</w:t>
      </w:r>
      <w:r w:rsidRPr="00C632A9">
        <w:rPr>
          <w:rFonts w:asciiTheme="majorHAnsi" w:hAnsiTheme="majorHAnsi" w:cstheme="majorHAnsi"/>
          <w:sz w:val="10"/>
        </w:rPr>
        <w:t xml:space="preserve"> as well. The wars in Iraq and Afghanistan cost the United States </w:t>
      </w:r>
      <w:hyperlink r:id="rId18" w:history="1">
        <w:r w:rsidRPr="00C632A9">
          <w:rPr>
            <w:rFonts w:asciiTheme="majorHAnsi" w:hAnsiTheme="majorHAnsi" w:cstheme="majorHAnsi"/>
            <w:sz w:val="10"/>
          </w:rPr>
          <w:t>trillions of dollars</w:t>
        </w:r>
      </w:hyperlink>
      <w:r w:rsidRPr="00C632A9">
        <w:rPr>
          <w:rFonts w:asciiTheme="majorHAnsi" w:hAnsiTheme="majorHAnsi" w:cstheme="majorHAnsi"/>
          <w:sz w:val="10"/>
        </w:rPr>
        <w:t xml:space="preserve">, some of which we will be paying for many decades in the form of additional debt servicing and veteran care. And </w:t>
      </w:r>
      <w:r w:rsidRPr="002D3111">
        <w:rPr>
          <w:rFonts w:asciiTheme="majorHAnsi" w:hAnsiTheme="majorHAnsi" w:cstheme="majorHAnsi"/>
          <w:u w:val="single"/>
        </w:rPr>
        <w:t>primacy guarantees more fighting in the future — and the bills that come with it.</w:t>
      </w:r>
      <w:r>
        <w:rPr>
          <w:rFonts w:asciiTheme="majorHAnsi" w:hAnsiTheme="majorHAnsi" w:cstheme="majorHAnsi"/>
          <w:u w:val="single"/>
        </w:rPr>
        <w:t xml:space="preserve"> </w:t>
      </w:r>
      <w:r w:rsidRPr="00C632A9">
        <w:rPr>
          <w:rFonts w:asciiTheme="majorHAnsi" w:hAnsiTheme="majorHAnsi" w:cstheme="majorHAnsi"/>
          <w:sz w:val="10"/>
        </w:rPr>
        <w:t>Of course, we ought to have a strong defense. But, under primacy, the U.S. military is expected both to stop threats from materializing and to stomp out any fires it fails to prevent. That expectation requires us to maintain the world’s largest and most active military. Notwithstanding the false claims that the Budget Control Act is responsible for “</w:t>
      </w:r>
      <w:hyperlink r:id="rId19" w:history="1">
        <w:r w:rsidRPr="00C632A9">
          <w:rPr>
            <w:rFonts w:asciiTheme="majorHAnsi" w:hAnsiTheme="majorHAnsi" w:cstheme="majorHAnsi"/>
            <w:sz w:val="10"/>
          </w:rPr>
          <w:t>gutting national defense</w:t>
        </w:r>
      </w:hyperlink>
      <w:r w:rsidRPr="00C632A9">
        <w:rPr>
          <w:rFonts w:asciiTheme="majorHAnsi" w:hAnsiTheme="majorHAnsi" w:cstheme="majorHAnsi"/>
          <w:sz w:val="10"/>
        </w:rPr>
        <w:t xml:space="preserve">”, or the widespread belief that the U.S. military has been hollowed out and </w:t>
      </w:r>
      <w:hyperlink r:id="rId20" w:history="1">
        <w:r w:rsidRPr="00C632A9">
          <w:rPr>
            <w:rFonts w:asciiTheme="majorHAnsi" w:hAnsiTheme="majorHAnsi" w:cstheme="majorHAnsi"/>
            <w:sz w:val="10"/>
          </w:rPr>
          <w:t>needs to be rebuilt</w:t>
        </w:r>
      </w:hyperlink>
      <w:r w:rsidRPr="00C632A9">
        <w:rPr>
          <w:rFonts w:asciiTheme="majorHAnsi" w:hAnsiTheme="majorHAnsi" w:cstheme="majorHAnsi"/>
          <w:sz w:val="10"/>
        </w:rPr>
        <w:t xml:space="preserve">, the U.S. military is the preeminent fighting force in the world. No state can match U.S. global power-projection capabilities. And </w:t>
      </w:r>
      <w:hyperlink r:id="rId21" w:history="1">
        <w:r w:rsidRPr="00C632A9">
          <w:rPr>
            <w:rFonts w:asciiTheme="majorHAnsi" w:hAnsiTheme="majorHAnsi" w:cstheme="majorHAnsi"/>
            <w:sz w:val="10"/>
          </w:rPr>
          <w:t>U.S. military spending remains near historic highs</w:t>
        </w:r>
      </w:hyperlink>
      <w:r w:rsidRPr="00C632A9">
        <w:rPr>
          <w:rFonts w:asciiTheme="majorHAnsi" w:hAnsiTheme="majorHAnsi" w:cstheme="majorHAnsi"/>
          <w:sz w:val="10"/>
        </w:rPr>
        <w:t xml:space="preserve">. In inflation-adjusted dollars, military spending — both war and non-war — averaged $612 billion per year during President George W. Bush’s two terms in office. Under President Barack Obama, it has averaged $675 billion. </w:t>
      </w:r>
      <w:hyperlink r:id="rId22" w:history="1">
        <w:r w:rsidRPr="00C632A9">
          <w:rPr>
            <w:rFonts w:asciiTheme="majorHAnsi" w:hAnsiTheme="majorHAnsi" w:cstheme="majorHAnsi"/>
            <w:sz w:val="10"/>
          </w:rPr>
          <w:t>The United States will have spent nearly $500 billion more on the military in the Obama years than during the Bush years</w:t>
        </w:r>
      </w:hyperlink>
      <w:r w:rsidRPr="00C632A9">
        <w:rPr>
          <w:rFonts w:asciiTheme="majorHAnsi" w:hAnsiTheme="majorHAnsi" w:cstheme="majorHAnsi"/>
          <w:sz w:val="10"/>
        </w:rPr>
        <w:t xml:space="preserve">. The United States spends at least as much on its military as </w:t>
      </w:r>
      <w:hyperlink r:id="rId23" w:history="1">
        <w:r w:rsidRPr="00C632A9">
          <w:rPr>
            <w:rFonts w:asciiTheme="majorHAnsi" w:hAnsiTheme="majorHAnsi" w:cstheme="majorHAnsi"/>
            <w:sz w:val="10"/>
          </w:rPr>
          <w:t>the next eight countries worldwide</w:t>
        </w:r>
      </w:hyperlink>
      <w:r w:rsidRPr="00C632A9">
        <w:rPr>
          <w:rFonts w:asciiTheme="majorHAnsi" w:hAnsiTheme="majorHAnsi" w:cstheme="majorHAnsi"/>
          <w:sz w:val="10"/>
        </w:rPr>
        <w:t xml:space="preserve"> and nearly three times more than China and Russia combined. Although not all of that money is spent wisely, it still buys incomparable capabilities. No sensible American should wish to trade places with any other country on earth. </w:t>
      </w:r>
      <w:hyperlink r:id="rId24" w:history="1">
        <w:r w:rsidRPr="00C632A9">
          <w:rPr>
            <w:rFonts w:asciiTheme="majorHAnsi" w:hAnsiTheme="majorHAnsi" w:cstheme="majorHAnsi"/>
            <w:sz w:val="10"/>
          </w:rPr>
          <w:t>The U.S. military is second to none</w:t>
        </w:r>
      </w:hyperlink>
      <w:r w:rsidRPr="00C632A9">
        <w:rPr>
          <w:rFonts w:asciiTheme="majorHAnsi" w:hAnsiTheme="majorHAnsi" w:cstheme="majorHAnsi"/>
          <w:sz w:val="10"/>
        </w:rPr>
        <w:t xml:space="preserve">, and our massive economy is a solid foundation for generating military power when it is </w:t>
      </w:r>
      <w:proofErr w:type="gramStart"/>
      <w:r w:rsidRPr="00C632A9">
        <w:rPr>
          <w:rFonts w:asciiTheme="majorHAnsi" w:hAnsiTheme="majorHAnsi" w:cstheme="majorHAnsi"/>
          <w:sz w:val="10"/>
        </w:rPr>
        <w:t>needed..</w:t>
      </w:r>
      <w:proofErr w:type="gramEnd"/>
      <w:r w:rsidRPr="00C632A9">
        <w:rPr>
          <w:rFonts w:asciiTheme="majorHAnsi" w:hAnsiTheme="majorHAnsi" w:cstheme="majorHAnsi"/>
          <w:sz w:val="10"/>
        </w:rPr>
        <w:t xml:space="preserve"> In the current strategic environment, the United States could easily spend less and still safeguard America’s vital interests. It could do so through smarter spending, eliminating wasteful gold-plated programs such as the F-35, and demanding greater burden-sharing from allies. At present, U.S. security guarantees to wealthy allies cause them to underprovide for their own defense, meaning they have less capacity to help us deal with common security challenges. Former Chairman of the Joint Chiefs of Staff </w:t>
      </w:r>
      <w:hyperlink r:id="rId25" w:history="1">
        <w:r w:rsidRPr="00C632A9">
          <w:rPr>
            <w:rFonts w:asciiTheme="majorHAnsi" w:hAnsiTheme="majorHAnsi" w:cstheme="majorHAnsi"/>
            <w:sz w:val="10"/>
          </w:rPr>
          <w:t>Michael Mullen warned that debts and deficits represent threats to not just our fiscal health but our national security as we</w:t>
        </w:r>
        <w:r w:rsidRPr="00C632A9">
          <w:rPr>
            <w:rFonts w:asciiTheme="majorHAnsi" w:hAnsiTheme="majorHAnsi" w:cstheme="majorHAnsi"/>
            <w:sz w:val="10"/>
          </w:rPr>
          <w:t>l</w:t>
        </w:r>
        <w:r w:rsidRPr="00C632A9">
          <w:rPr>
            <w:rFonts w:asciiTheme="majorHAnsi" w:hAnsiTheme="majorHAnsi" w:cstheme="majorHAnsi"/>
            <w:sz w:val="10"/>
          </w:rPr>
          <w:t>l</w:t>
        </w:r>
      </w:hyperlink>
      <w:r w:rsidRPr="00C632A9">
        <w:rPr>
          <w:rFonts w:asciiTheme="majorHAnsi" w:hAnsiTheme="majorHAnsi" w:cstheme="majorHAnsi"/>
          <w:sz w:val="10"/>
        </w:rPr>
        <w:t xml:space="preserve">. Although military spending is not the primary driver of </w:t>
      </w:r>
      <w:hyperlink r:id="rId26" w:history="1">
        <w:r w:rsidRPr="00C632A9">
          <w:rPr>
            <w:rFonts w:asciiTheme="majorHAnsi" w:hAnsiTheme="majorHAnsi" w:cstheme="majorHAnsi"/>
            <w:sz w:val="10"/>
          </w:rPr>
          <w:t>the nation’s massive and unprecedented fiscal imbalance</w:t>
        </w:r>
      </w:hyperlink>
      <w:r w:rsidRPr="00C632A9">
        <w:rPr>
          <w:rFonts w:asciiTheme="majorHAnsi" w:hAnsiTheme="majorHAnsi" w:cstheme="majorHAnsi"/>
          <w:sz w:val="10"/>
        </w:rPr>
        <w:t xml:space="preserve">, </w:t>
      </w:r>
      <w:r w:rsidRPr="002D3111">
        <w:rPr>
          <w:rFonts w:asciiTheme="majorHAnsi" w:hAnsiTheme="majorHAnsi" w:cstheme="majorHAnsi"/>
          <w:u w:val="single"/>
        </w:rPr>
        <w:t xml:space="preserve">primacy’s </w:t>
      </w:r>
      <w:r w:rsidRPr="00C632A9">
        <w:rPr>
          <w:rFonts w:asciiTheme="majorHAnsi" w:hAnsiTheme="majorHAnsi" w:cstheme="majorHAnsi"/>
          <w:sz w:val="10"/>
        </w:rPr>
        <w:t>high</w:t>
      </w:r>
      <w:r w:rsidRPr="002D3111">
        <w:rPr>
          <w:rFonts w:asciiTheme="majorHAnsi" w:hAnsiTheme="majorHAnsi" w:cstheme="majorHAnsi"/>
          <w:u w:val="single"/>
        </w:rPr>
        <w:t xml:space="preserve"> costs </w:t>
      </w:r>
      <w:r w:rsidRPr="002D3111">
        <w:rPr>
          <w:rFonts w:asciiTheme="majorHAnsi" w:hAnsiTheme="majorHAnsi" w:cstheme="majorHAnsi"/>
          <w:b/>
          <w:iCs/>
          <w:u w:val="single"/>
          <w:bdr w:val="single" w:sz="24" w:space="0" w:color="auto"/>
        </w:rPr>
        <w:t>undermine our economic security.</w:t>
      </w:r>
      <w:r>
        <w:rPr>
          <w:rFonts w:asciiTheme="majorHAnsi" w:hAnsiTheme="majorHAnsi" w:cstheme="majorHAnsi"/>
          <w:u w:val="single"/>
        </w:rPr>
        <w:t xml:space="preserve"> </w:t>
      </w:r>
      <w:r w:rsidRPr="00C632A9">
        <w:rPr>
          <w:rFonts w:asciiTheme="majorHAnsi" w:hAnsiTheme="majorHAnsi" w:cstheme="majorHAnsi"/>
          <w:sz w:val="10"/>
        </w:rPr>
        <w:t xml:space="preserve">Such expenditures might still be justified if they were instrumental in keeping Americans safe. But, in fact, </w:t>
      </w:r>
      <w:r w:rsidRPr="002D3111">
        <w:rPr>
          <w:rFonts w:asciiTheme="majorHAnsi" w:hAnsiTheme="majorHAnsi" w:cstheme="majorHAnsi"/>
          <w:u w:val="single"/>
        </w:rPr>
        <w:t xml:space="preserve">primacy is </w:t>
      </w:r>
      <w:r w:rsidRPr="002D3111">
        <w:rPr>
          <w:rFonts w:asciiTheme="majorHAnsi" w:hAnsiTheme="majorHAnsi" w:cstheme="majorHAnsi"/>
          <w:b/>
          <w:iCs/>
          <w:u w:val="single"/>
          <w:bdr w:val="single" w:sz="24" w:space="0" w:color="auto"/>
        </w:rPr>
        <w:t>based on</w:t>
      </w:r>
      <w:r w:rsidRPr="002D3111">
        <w:rPr>
          <w:rFonts w:asciiTheme="majorHAnsi" w:hAnsiTheme="majorHAnsi" w:cstheme="majorHAnsi"/>
          <w:u w:val="single"/>
        </w:rPr>
        <w:t xml:space="preserve"> a number of </w:t>
      </w:r>
      <w:r w:rsidRPr="002D3111">
        <w:rPr>
          <w:rFonts w:asciiTheme="majorHAnsi" w:hAnsiTheme="majorHAnsi" w:cstheme="majorHAnsi"/>
          <w:b/>
          <w:iCs/>
          <w:u w:val="single"/>
          <w:bdr w:val="single" w:sz="24" w:space="0" w:color="auto"/>
        </w:rPr>
        <w:t>faulty premises</w:t>
      </w:r>
      <w:r w:rsidRPr="002D3111">
        <w:rPr>
          <w:rFonts w:asciiTheme="majorHAnsi" w:hAnsiTheme="majorHAnsi" w:cstheme="majorHAnsi"/>
          <w:u w:val="single"/>
        </w:rPr>
        <w:t xml:space="preserve">, including: (a) that the United States is subjected to more urgent and prevalent threats than ever before; (b) that U.S. </w:t>
      </w:r>
      <w:r w:rsidRPr="00C632A9">
        <w:rPr>
          <w:rFonts w:asciiTheme="majorHAnsi" w:hAnsiTheme="majorHAnsi" w:cstheme="majorHAnsi"/>
          <w:sz w:val="10"/>
        </w:rPr>
        <w:t>security</w:t>
      </w:r>
      <w:r w:rsidRPr="002D3111">
        <w:rPr>
          <w:rFonts w:asciiTheme="majorHAnsi" w:hAnsiTheme="majorHAnsi" w:cstheme="majorHAnsi"/>
          <w:u w:val="single"/>
        </w:rPr>
        <w:t xml:space="preserve"> guarantees reassure nervous allies and thus contribute to global peace and stability; and (c) that a large and active </w:t>
      </w:r>
      <w:r w:rsidRPr="00C632A9">
        <w:rPr>
          <w:rFonts w:asciiTheme="majorHAnsi" w:hAnsiTheme="majorHAnsi" w:cstheme="majorHAnsi"/>
          <w:sz w:val="10"/>
        </w:rPr>
        <w:t>U.S.</w:t>
      </w:r>
      <w:r w:rsidRPr="002D3111">
        <w:rPr>
          <w:rFonts w:asciiTheme="majorHAnsi" w:hAnsiTheme="majorHAnsi" w:cstheme="majorHAnsi"/>
          <w:u w:val="single"/>
        </w:rPr>
        <w:t xml:space="preserve"> military is essential to the health of the international economy</w:t>
      </w:r>
      <w:r w:rsidRPr="00C632A9">
        <w:rPr>
          <w:rFonts w:asciiTheme="majorHAnsi" w:hAnsiTheme="majorHAnsi" w:cstheme="majorHAnsi"/>
          <w:sz w:val="10"/>
        </w:rPr>
        <w:t xml:space="preserve">. </w:t>
      </w:r>
      <w:proofErr w:type="spellStart"/>
      <w:r w:rsidRPr="00C632A9">
        <w:rPr>
          <w:rFonts w:asciiTheme="majorHAnsi" w:hAnsiTheme="majorHAnsi" w:cstheme="majorHAnsi"/>
          <w:sz w:val="10"/>
        </w:rPr>
        <w:t>Primacists</w:t>
      </w:r>
      <w:proofErr w:type="spellEnd"/>
      <w:r w:rsidRPr="00C632A9">
        <w:rPr>
          <w:rFonts w:asciiTheme="majorHAnsi" w:hAnsiTheme="majorHAnsi" w:cstheme="majorHAnsi"/>
          <w:sz w:val="10"/>
        </w:rPr>
        <w:t xml:space="preserve"> hold that the United States cannot adopt a wait-and-see attitude with respect to distant trouble spots. They believe that the security of all states </w:t>
      </w:r>
      <w:proofErr w:type="gramStart"/>
      <w:r w:rsidRPr="00C632A9">
        <w:rPr>
          <w:rFonts w:asciiTheme="majorHAnsi" w:hAnsiTheme="majorHAnsi" w:cstheme="majorHAnsi"/>
          <w:sz w:val="10"/>
        </w:rPr>
        <w:t>are</w:t>
      </w:r>
      <w:proofErr w:type="gramEnd"/>
      <w:r w:rsidRPr="00C632A9">
        <w:rPr>
          <w:rFonts w:asciiTheme="majorHAnsi" w:hAnsiTheme="majorHAnsi" w:cstheme="majorHAnsi"/>
          <w:sz w:val="10"/>
        </w:rPr>
        <w:t xml:space="preserve"> bound together and that threats to others are actually threats to the United States. </w:t>
      </w:r>
      <w:proofErr w:type="spellStart"/>
      <w:r w:rsidRPr="00C632A9">
        <w:rPr>
          <w:rFonts w:asciiTheme="majorHAnsi" w:hAnsiTheme="majorHAnsi" w:cstheme="majorHAnsi"/>
          <w:sz w:val="10"/>
        </w:rPr>
        <w:t>Primacists</w:t>
      </w:r>
      <w:proofErr w:type="spellEnd"/>
      <w:r w:rsidRPr="00C632A9">
        <w:rPr>
          <w:rFonts w:asciiTheme="majorHAnsi" w:hAnsiTheme="majorHAnsi" w:cstheme="majorHAnsi"/>
          <w:sz w:val="10"/>
        </w:rPr>
        <w:t xml:space="preserve"> believe that instability and crises abroad will adversely affect American interests if they are allowed to fester. “The alternative to Pax Americana—the only alternative—is global disorder,” </w:t>
      </w:r>
      <w:hyperlink r:id="rId27" w:anchor="v=onepage&amp;q=The%20alternative%20to%20Pax%20Americana%E2%80%94the%20only%20alternative%E2%80%94is%20global%20disorder%2C&amp;f=false" w:history="1">
        <w:r w:rsidRPr="00C632A9">
          <w:rPr>
            <w:rFonts w:asciiTheme="majorHAnsi" w:hAnsiTheme="majorHAnsi" w:cstheme="majorHAnsi"/>
            <w:sz w:val="10"/>
          </w:rPr>
          <w:t>writes the Wall Street Journal’s Bret Stephens</w:t>
        </w:r>
      </w:hyperlink>
      <w:r w:rsidRPr="00C632A9">
        <w:rPr>
          <w:rFonts w:asciiTheme="majorHAnsi" w:hAnsiTheme="majorHAnsi" w:cstheme="majorHAnsi"/>
          <w:sz w:val="10"/>
        </w:rPr>
        <w:t xml:space="preserve">, with emphasis. Because any problem, in any part of the world, could eventually threaten U.S. security or U.S. interests, primacy aims to stop all problems before they occur. </w:t>
      </w:r>
      <w:r w:rsidRPr="002D3111">
        <w:rPr>
          <w:rFonts w:asciiTheme="majorHAnsi" w:hAnsiTheme="majorHAnsi" w:cstheme="majorHAnsi"/>
          <w:u w:val="single"/>
        </w:rPr>
        <w:t xml:space="preserve">This assumption is </w:t>
      </w:r>
      <w:r w:rsidRPr="00C632A9">
        <w:rPr>
          <w:rFonts w:asciiTheme="majorHAnsi" w:hAnsiTheme="majorHAnsi" w:cstheme="majorHAnsi"/>
          <w:sz w:val="10"/>
        </w:rPr>
        <w:t>based on</w:t>
      </w:r>
      <w:r w:rsidRPr="002D3111">
        <w:rPr>
          <w:rFonts w:asciiTheme="majorHAnsi" w:hAnsiTheme="majorHAnsi" w:cstheme="majorHAnsi"/>
          <w:u w:val="single"/>
        </w:rPr>
        <w:t xml:space="preserve"> </w:t>
      </w:r>
      <w:r w:rsidRPr="002D3111">
        <w:rPr>
          <w:rFonts w:asciiTheme="majorHAnsi" w:hAnsiTheme="majorHAnsi" w:cstheme="majorHAnsi"/>
          <w:b/>
          <w:iCs/>
          <w:u w:val="single"/>
          <w:bdr w:val="single" w:sz="24" w:space="0" w:color="auto"/>
        </w:rPr>
        <w:t>a very selective reading of</w:t>
      </w:r>
      <w:r w:rsidRPr="002D3111">
        <w:rPr>
          <w:rFonts w:asciiTheme="majorHAnsi" w:hAnsiTheme="majorHAnsi" w:cstheme="majorHAnsi"/>
          <w:u w:val="single"/>
        </w:rPr>
        <w:t xml:space="preserve"> world </w:t>
      </w:r>
      <w:r w:rsidRPr="002D3111">
        <w:rPr>
          <w:rFonts w:asciiTheme="majorHAnsi" w:hAnsiTheme="majorHAnsi" w:cstheme="majorHAnsi"/>
          <w:b/>
          <w:iCs/>
          <w:u w:val="single"/>
          <w:bdr w:val="single" w:sz="24" w:space="0" w:color="auto"/>
        </w:rPr>
        <w:t>history, grossly exaggerates</w:t>
      </w:r>
      <w:r w:rsidRPr="002D3111">
        <w:rPr>
          <w:rFonts w:asciiTheme="majorHAnsi" w:hAnsiTheme="majorHAnsi" w:cstheme="majorHAnsi"/>
          <w:u w:val="single"/>
        </w:rPr>
        <w:t xml:space="preserve"> the United States’ ability to control outcomes, and underplays </w:t>
      </w:r>
      <w:r w:rsidRPr="00C632A9">
        <w:rPr>
          <w:rFonts w:asciiTheme="majorHAnsi" w:hAnsiTheme="majorHAnsi" w:cstheme="majorHAnsi"/>
          <w:sz w:val="10"/>
        </w:rPr>
        <w:t>its</w:t>
      </w:r>
      <w:r w:rsidRPr="002D3111">
        <w:rPr>
          <w:rFonts w:asciiTheme="majorHAnsi" w:hAnsiTheme="majorHAnsi" w:cstheme="majorHAnsi"/>
          <w:u w:val="single"/>
        </w:rPr>
        <w:t xml:space="preserve"> costs.</w:t>
      </w:r>
      <w:r w:rsidRPr="00C632A9">
        <w:rPr>
          <w:rFonts w:asciiTheme="majorHAnsi" w:hAnsiTheme="majorHAnsi" w:cstheme="majorHAnsi"/>
          <w:sz w:val="10"/>
        </w:rPr>
        <w:t xml:space="preserve"> It also miscasts the nature of the threats that are facing us.</w:t>
      </w:r>
    </w:p>
    <w:p w:rsidR="00040B5B" w:rsidRPr="002D3111" w:rsidRDefault="00040B5B" w:rsidP="00040B5B">
      <w:pPr>
        <w:pStyle w:val="Heading4"/>
        <w:rPr>
          <w:rFonts w:asciiTheme="majorHAnsi" w:hAnsiTheme="majorHAnsi" w:cstheme="majorHAnsi"/>
        </w:rPr>
      </w:pPr>
      <w:r>
        <w:rPr>
          <w:rFonts w:asciiTheme="majorHAnsi" w:hAnsiTheme="majorHAnsi" w:cstheme="majorHAnsi"/>
        </w:rPr>
        <w:lastRenderedPageBreak/>
        <w:t xml:space="preserve">Unipolarity is driven by status and image concerns, not actual threat perception. The aff encourages </w:t>
      </w:r>
      <w:r w:rsidRPr="00C4708C">
        <w:rPr>
          <w:rFonts w:asciiTheme="majorHAnsi" w:hAnsiTheme="majorHAnsi" w:cstheme="majorHAnsi"/>
          <w:u w:val="single"/>
        </w:rPr>
        <w:t>reckless interventions</w:t>
      </w:r>
      <w:r>
        <w:rPr>
          <w:rFonts w:asciiTheme="majorHAnsi" w:hAnsiTheme="majorHAnsi" w:cstheme="majorHAnsi"/>
        </w:rPr>
        <w:t xml:space="preserve"> </w:t>
      </w:r>
      <w:r w:rsidR="00FF74CE">
        <w:rPr>
          <w:rFonts w:asciiTheme="majorHAnsi" w:hAnsiTheme="majorHAnsi" w:cstheme="majorHAnsi"/>
        </w:rPr>
        <w:t xml:space="preserve">which cause backlash. </w:t>
      </w:r>
    </w:p>
    <w:p w:rsidR="00040B5B" w:rsidRPr="002D3111" w:rsidRDefault="00040B5B" w:rsidP="00040B5B">
      <w:pPr>
        <w:rPr>
          <w:rStyle w:val="Style13ptBold"/>
          <w:rFonts w:asciiTheme="majorHAnsi" w:hAnsiTheme="majorHAnsi" w:cstheme="majorHAnsi"/>
        </w:rPr>
      </w:pPr>
      <w:r w:rsidRPr="002D3111">
        <w:rPr>
          <w:rStyle w:val="Style13ptBold"/>
          <w:rFonts w:asciiTheme="majorHAnsi" w:hAnsiTheme="majorHAnsi" w:cstheme="majorHAnsi"/>
        </w:rPr>
        <w:t>Glaser 18</w:t>
      </w:r>
    </w:p>
    <w:p w:rsidR="00040B5B" w:rsidRPr="002D3111" w:rsidRDefault="00040B5B" w:rsidP="00040B5B">
      <w:pPr>
        <w:rPr>
          <w:rFonts w:asciiTheme="majorHAnsi" w:hAnsiTheme="majorHAnsi" w:cstheme="majorHAnsi"/>
          <w:b/>
          <w:sz w:val="20"/>
          <w:szCs w:val="20"/>
        </w:rPr>
      </w:pPr>
      <w:r w:rsidRPr="002D3111">
        <w:rPr>
          <w:rStyle w:val="Style13ptBold"/>
          <w:rFonts w:asciiTheme="majorHAnsi" w:hAnsiTheme="majorHAnsi" w:cstheme="majorHAnsi"/>
          <w:sz w:val="20"/>
          <w:szCs w:val="20"/>
        </w:rPr>
        <w:t>(John Glaser, director of Foreign Policy Studies at the Cato Institute, (2018) Status, Prestige, Activism and the Illusion of American Decline, The Washington Quarterly, 41:1, 173-197, DOI: 10.1080/0163660X.2018.1445903, JKS)</w:t>
      </w:r>
    </w:p>
    <w:p w:rsidR="00040B5B" w:rsidRPr="002D3111" w:rsidRDefault="00040B5B" w:rsidP="00040B5B">
      <w:pPr>
        <w:rPr>
          <w:rFonts w:asciiTheme="majorHAnsi" w:hAnsiTheme="majorHAnsi" w:cstheme="majorHAnsi"/>
          <w:sz w:val="16"/>
        </w:rPr>
      </w:pPr>
      <w:r w:rsidRPr="002D3111">
        <w:rPr>
          <w:rStyle w:val="StyleUnderline"/>
          <w:rFonts w:asciiTheme="majorHAnsi" w:hAnsiTheme="majorHAnsi" w:cstheme="majorHAnsi"/>
        </w:rPr>
        <w:t xml:space="preserve">Too much of post–Cold War U.S. foreign policy has been driven by status and prestige concerns, </w:t>
      </w:r>
      <w:r w:rsidRPr="002D3111">
        <w:rPr>
          <w:rFonts w:asciiTheme="majorHAnsi" w:hAnsiTheme="majorHAnsi" w:cstheme="majorHAnsi"/>
          <w:sz w:val="16"/>
        </w:rPr>
        <w:t xml:space="preserve">or as Kennedy put it, the shadow, </w:t>
      </w:r>
      <w:r w:rsidRPr="002D3111">
        <w:rPr>
          <w:rStyle w:val="Emphasis"/>
          <w:rFonts w:asciiTheme="majorHAnsi" w:hAnsiTheme="majorHAnsi" w:cstheme="majorHAnsi"/>
        </w:rPr>
        <w:t xml:space="preserve">not the substance, of power. </w:t>
      </w:r>
      <w:r w:rsidRPr="002D3111">
        <w:rPr>
          <w:rStyle w:val="StyleUnderline"/>
          <w:rFonts w:asciiTheme="majorHAnsi" w:hAnsiTheme="majorHAnsi" w:cstheme="majorHAnsi"/>
        </w:rPr>
        <w:t>The foreign policy of the United States should be driven primarily by an objective assessment of its strategic position and the threats it faces to its physical security and economic well-being</w:t>
      </w:r>
      <w:r w:rsidRPr="002D3111">
        <w:rPr>
          <w:rFonts w:asciiTheme="majorHAnsi" w:hAnsiTheme="majorHAnsi" w:cstheme="majorHAnsi"/>
          <w:sz w:val="16"/>
        </w:rPr>
        <w:t xml:space="preserve">. </w:t>
      </w:r>
      <w:r w:rsidRPr="002D3111">
        <w:rPr>
          <w:rStyle w:val="StyleUnderline"/>
          <w:rFonts w:asciiTheme="majorHAnsi" w:hAnsiTheme="majorHAnsi" w:cstheme="majorHAnsi"/>
        </w:rPr>
        <w:t>Focusing on tangible material interests tends to weaken the motivation for rash interventionism in pursuit of unimportant, or unattainable, goals.</w:t>
      </w:r>
      <w:r w:rsidRPr="002D3111">
        <w:rPr>
          <w:rFonts w:asciiTheme="majorHAnsi" w:hAnsiTheme="majorHAnsi" w:cstheme="majorHAnsi"/>
          <w:sz w:val="16"/>
        </w:rPr>
        <w:t xml:space="preserve"> </w:t>
      </w:r>
      <w:r w:rsidRPr="002D3111">
        <w:rPr>
          <w:rStyle w:val="Emphasis"/>
          <w:rFonts w:asciiTheme="majorHAnsi" w:hAnsiTheme="majorHAnsi" w:cstheme="majorHAnsi"/>
        </w:rPr>
        <w:t>By contrast, a prestige-driven foreign policy encourages gratuitous expansionism and costly military policies that waste resources and inflate the significance of unimportant issues</w:t>
      </w:r>
      <w:r w:rsidRPr="002D3111">
        <w:rPr>
          <w:rFonts w:asciiTheme="majorHAnsi" w:hAnsiTheme="majorHAnsi" w:cstheme="majorHAnsi"/>
          <w:sz w:val="16"/>
        </w:rPr>
        <w:t xml:space="preserve">. A grand strategy driven by status and prestige motivations is harmful for U.S. interests in several ways. First, </w:t>
      </w:r>
      <w:r w:rsidRPr="002D3111">
        <w:rPr>
          <w:rStyle w:val="StyleUnderline"/>
          <w:rFonts w:asciiTheme="majorHAnsi" w:hAnsiTheme="majorHAnsi" w:cstheme="majorHAnsi"/>
        </w:rPr>
        <w:t>it is an irrational basis for foreign policy that sub- ordinates tangible security and economic interests to intangible image maintenance.</w:t>
      </w:r>
      <w:r w:rsidRPr="002D3111">
        <w:rPr>
          <w:rFonts w:asciiTheme="majorHAnsi" w:hAnsiTheme="majorHAnsi" w:cstheme="majorHAnsi"/>
          <w:sz w:val="16"/>
        </w:rPr>
        <w:t xml:space="preserve"> Second, while a status-driven foreign policy can be an effective way to flatter Americans’ inflated self-image, it sometimes has the opposite result abroad and, ironically</w:t>
      </w:r>
      <w:r w:rsidRPr="002D3111">
        <w:rPr>
          <w:rStyle w:val="StyleUnderline"/>
          <w:rFonts w:asciiTheme="majorHAnsi" w:hAnsiTheme="majorHAnsi" w:cstheme="majorHAnsi"/>
        </w:rPr>
        <w:t>, often undermines America’s esteem among foreign audiences.</w:t>
      </w:r>
      <w:r w:rsidRPr="002D3111">
        <w:rPr>
          <w:rFonts w:asciiTheme="majorHAnsi" w:hAnsiTheme="majorHAnsi" w:cstheme="majorHAnsi"/>
          <w:sz w:val="16"/>
        </w:rPr>
        <w:t xml:space="preserve"> Finally, </w:t>
      </w:r>
      <w:r w:rsidRPr="002D3111">
        <w:rPr>
          <w:rStyle w:val="StyleUnderline"/>
          <w:rFonts w:asciiTheme="majorHAnsi" w:hAnsiTheme="majorHAnsi" w:cstheme="majorHAnsi"/>
        </w:rPr>
        <w:t xml:space="preserve">status and prestige motivations encourage activism at a time when U.S. foreign policy should be more restrained. </w:t>
      </w:r>
      <w:r w:rsidRPr="002D3111">
        <w:rPr>
          <w:rFonts w:asciiTheme="majorHAnsi" w:hAnsiTheme="majorHAnsi" w:cstheme="majorHAnsi"/>
          <w:sz w:val="16"/>
        </w:rPr>
        <w:t xml:space="preserve">A few case studies will help illustrate these stated defects of a foreign policy strategy oriented around prestige. </w:t>
      </w:r>
      <w:r w:rsidRPr="002D3111">
        <w:rPr>
          <w:rStyle w:val="StyleUnderline"/>
          <w:rFonts w:asciiTheme="majorHAnsi" w:hAnsiTheme="majorHAnsi" w:cstheme="majorHAnsi"/>
        </w:rPr>
        <w:t xml:space="preserve">A status- or prestige-driven foreign policy is </w:t>
      </w:r>
      <w:r w:rsidRPr="002D3111">
        <w:rPr>
          <w:rFonts w:asciiTheme="majorHAnsi" w:hAnsiTheme="majorHAnsi" w:cstheme="majorHAnsi"/>
          <w:sz w:val="16"/>
        </w:rPr>
        <w:t>not only</w:t>
      </w:r>
      <w:r w:rsidRPr="002D3111">
        <w:rPr>
          <w:rStyle w:val="StyleUnderline"/>
          <w:rFonts w:asciiTheme="majorHAnsi" w:hAnsiTheme="majorHAnsi" w:cstheme="majorHAnsi"/>
        </w:rPr>
        <w:t xml:space="preserve"> irrational in the sense of not maximizing utility, but also in that it is counterproductive to the desired goal of increased international respect and deference.</w:t>
      </w:r>
      <w:r w:rsidRPr="002D3111">
        <w:rPr>
          <w:rFonts w:asciiTheme="majorHAnsi" w:hAnsiTheme="majorHAnsi" w:cstheme="majorHAnsi"/>
          <w:sz w:val="16"/>
        </w:rPr>
        <w:t xml:space="preserve"> For example, in a 1965 memorandum to the sec- </w:t>
      </w:r>
      <w:proofErr w:type="spellStart"/>
      <w:r w:rsidRPr="002D3111">
        <w:rPr>
          <w:rFonts w:asciiTheme="majorHAnsi" w:hAnsiTheme="majorHAnsi" w:cstheme="majorHAnsi"/>
          <w:sz w:val="16"/>
        </w:rPr>
        <w:t>retaries</w:t>
      </w:r>
      <w:proofErr w:type="spellEnd"/>
      <w:r w:rsidRPr="002D3111">
        <w:rPr>
          <w:rFonts w:asciiTheme="majorHAnsi" w:hAnsiTheme="majorHAnsi" w:cstheme="majorHAnsi"/>
          <w:sz w:val="16"/>
        </w:rPr>
        <w:t xml:space="preserve"> of state and defense, George Ball, Under Secretary of State from 1961-1966, argued that those insisting on continued </w:t>
      </w:r>
      <w:proofErr w:type="spellStart"/>
      <w:r w:rsidRPr="002D3111">
        <w:rPr>
          <w:rFonts w:asciiTheme="majorHAnsi" w:hAnsiTheme="majorHAnsi" w:cstheme="majorHAnsi"/>
          <w:sz w:val="16"/>
        </w:rPr>
        <w:t>invol</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vement</w:t>
      </w:r>
      <w:proofErr w:type="spellEnd"/>
      <w:r w:rsidRPr="002D3111">
        <w:rPr>
          <w:rFonts w:asciiTheme="majorHAnsi" w:hAnsiTheme="majorHAnsi" w:cstheme="majorHAnsi"/>
          <w:sz w:val="16"/>
        </w:rPr>
        <w:t xml:space="preserve"> in Vietnam were erroneously linking tactical withdrawal with a loss of prestige.101 Ironically, </w:t>
      </w:r>
      <w:r w:rsidRPr="002D3111">
        <w:rPr>
          <w:rStyle w:val="StyleUnderline"/>
          <w:rFonts w:asciiTheme="majorHAnsi" w:hAnsiTheme="majorHAnsi" w:cstheme="majorHAnsi"/>
        </w:rPr>
        <w:t>the U.S. quagmire in Vietnam is precisely what tarnished American status and prestige in that era</w:t>
      </w:r>
      <w:r w:rsidRPr="002D3111">
        <w:rPr>
          <w:rFonts w:asciiTheme="majorHAnsi" w:hAnsiTheme="majorHAnsi" w:cstheme="majorHAnsi"/>
          <w:sz w:val="16"/>
        </w:rPr>
        <w:t xml:space="preserve">, both among domestic and foreign audiences. </w:t>
      </w:r>
      <w:r w:rsidRPr="002D3111">
        <w:rPr>
          <w:rStyle w:val="StyleUnderline"/>
          <w:rFonts w:asciiTheme="majorHAnsi" w:hAnsiTheme="majorHAnsi" w:cstheme="majorHAnsi"/>
        </w:rPr>
        <w:t>The same irony characterized the Bush administration’s 2003 invasion and occupation of Iraq</w:t>
      </w:r>
      <w:r w:rsidRPr="002D3111">
        <w:rPr>
          <w:rFonts w:asciiTheme="majorHAnsi" w:hAnsiTheme="majorHAnsi" w:cstheme="majorHAnsi"/>
          <w:sz w:val="16"/>
        </w:rPr>
        <w:t xml:space="preserve">. The invasion was at least in part meant to boost U.S. honor and prestige and reestablish America’s hegemonic status after the humiliation of the 9/11 attacks. But </w:t>
      </w:r>
      <w:r w:rsidRPr="002D3111">
        <w:rPr>
          <w:rStyle w:val="StyleUnderline"/>
          <w:rFonts w:asciiTheme="majorHAnsi" w:hAnsiTheme="majorHAnsi" w:cstheme="majorHAnsi"/>
        </w:rPr>
        <w:t>it actually damaged America’s standing in the international system, eliciting counter-balancing from rivals like Russia and China, and defiance from close allies such as France, who conspicuously opposed the war, and Turkey, a NATO ally who denied U.S. forces access to its bases and airspace.</w:t>
      </w:r>
      <w:r w:rsidRPr="002D3111">
        <w:rPr>
          <w:rFonts w:asciiTheme="majorHAnsi" w:hAnsiTheme="majorHAnsi" w:cstheme="majorHAnsi"/>
          <w:sz w:val="16"/>
        </w:rPr>
        <w:t xml:space="preserve"> </w:t>
      </w:r>
      <w:r w:rsidRPr="002D3111">
        <w:rPr>
          <w:rStyle w:val="StyleUnderline"/>
          <w:rFonts w:asciiTheme="majorHAnsi" w:hAnsiTheme="majorHAnsi" w:cstheme="majorHAnsi"/>
        </w:rPr>
        <w:t>Public opinion of the United States in foreign countries sunk</w:t>
      </w:r>
      <w:r w:rsidRPr="002D3111">
        <w:rPr>
          <w:rFonts w:asciiTheme="majorHAnsi" w:hAnsiTheme="majorHAnsi" w:cstheme="majorHAnsi"/>
          <w:sz w:val="16"/>
        </w:rPr>
        <w:t xml:space="preserve"> because of the war.102 </w:t>
      </w:r>
      <w:r w:rsidRPr="002D3111">
        <w:rPr>
          <w:rStyle w:val="StyleUnderline"/>
          <w:rFonts w:asciiTheme="majorHAnsi" w:hAnsiTheme="majorHAnsi" w:cstheme="majorHAnsi"/>
        </w:rPr>
        <w:t>A status- driven foreign policy, therefore, probably delivered diminished, not enhanced, U.S. status</w:t>
      </w:r>
      <w:r w:rsidRPr="002D3111">
        <w:rPr>
          <w:rFonts w:asciiTheme="majorHAnsi" w:hAnsiTheme="majorHAnsi" w:cstheme="majorHAnsi"/>
          <w:sz w:val="16"/>
        </w:rPr>
        <w:t xml:space="preserve">. Finally, </w:t>
      </w:r>
      <w:r w:rsidRPr="002D3111">
        <w:rPr>
          <w:rStyle w:val="StyleUnderline"/>
          <w:rFonts w:asciiTheme="majorHAnsi" w:hAnsiTheme="majorHAnsi" w:cstheme="majorHAnsi"/>
        </w:rPr>
        <w:t xml:space="preserve">status and prestige motivations have and continue to encourage the United States to maintain the expansive and costly grand strategy of primacy </w:t>
      </w:r>
      <w:r w:rsidRPr="002D3111">
        <w:rPr>
          <w:rStyle w:val="Emphasis"/>
          <w:rFonts w:asciiTheme="majorHAnsi" w:hAnsiTheme="majorHAnsi" w:cstheme="majorHAnsi"/>
        </w:rPr>
        <w:t>when its unprecedented physical security allows for retrenchment and a far more restrained foreign policy</w:t>
      </w:r>
      <w:r w:rsidRPr="002D3111">
        <w:rPr>
          <w:rFonts w:asciiTheme="majorHAnsi" w:hAnsiTheme="majorHAnsi" w:cstheme="majorHAnsi"/>
          <w:sz w:val="16"/>
        </w:rPr>
        <w:t xml:space="preserve">. One particularly troubling area in this context is </w:t>
      </w:r>
      <w:r w:rsidRPr="002D3111">
        <w:rPr>
          <w:rStyle w:val="StyleUnderline"/>
          <w:rFonts w:asciiTheme="majorHAnsi" w:hAnsiTheme="majorHAnsi" w:cstheme="majorHAnsi"/>
        </w:rPr>
        <w:t>the U.S. posture in East Asia, where American military power is significant, but where China’s relative power is on the rise.</w:t>
      </w:r>
      <w:r w:rsidRPr="002D3111">
        <w:rPr>
          <w:rFonts w:asciiTheme="majorHAnsi" w:hAnsiTheme="majorHAnsi" w:cstheme="majorHAnsi"/>
          <w:sz w:val="16"/>
        </w:rPr>
        <w:t xml:space="preserve"> The response in Washington to China has largely focused on boosting U.S. military assets in the region, reaffirm- </w:t>
      </w:r>
      <w:proofErr w:type="spellStart"/>
      <w:r w:rsidRPr="002D3111">
        <w:rPr>
          <w:rFonts w:asciiTheme="majorHAnsi" w:hAnsiTheme="majorHAnsi" w:cstheme="majorHAnsi"/>
          <w:sz w:val="16"/>
        </w:rPr>
        <w:t>ing</w:t>
      </w:r>
      <w:proofErr w:type="spellEnd"/>
      <w:r w:rsidRPr="002D3111">
        <w:rPr>
          <w:rFonts w:asciiTheme="majorHAnsi" w:hAnsiTheme="majorHAnsi" w:cstheme="majorHAnsi"/>
          <w:sz w:val="16"/>
        </w:rPr>
        <w:t xml:space="preserve"> U.S. security commitments to China’s neighboring rivals, and challenging Chinese claims to a series of uninhabited rocks and shoals in the South China Sea that carry no strategic significance for the United States. </w:t>
      </w:r>
      <w:r w:rsidRPr="002D3111">
        <w:rPr>
          <w:rStyle w:val="StyleUnderline"/>
          <w:rFonts w:asciiTheme="majorHAnsi" w:hAnsiTheme="majorHAnsi" w:cstheme="majorHAnsi"/>
        </w:rPr>
        <w:t>Beijing’s military buildup in recent years,</w:t>
      </w:r>
      <w:r w:rsidRPr="002D3111">
        <w:rPr>
          <w:rFonts w:asciiTheme="majorHAnsi" w:hAnsiTheme="majorHAnsi" w:cstheme="majorHAnsi"/>
          <w:sz w:val="16"/>
        </w:rPr>
        <w:t xml:space="preserve"> especially its naval expansion and aircraft carrier project, has</w:t>
      </w:r>
      <w:r w:rsidRPr="002D3111">
        <w:rPr>
          <w:rStyle w:val="StyleUnderline"/>
          <w:rFonts w:asciiTheme="majorHAnsi" w:hAnsiTheme="majorHAnsi" w:cstheme="majorHAnsi"/>
        </w:rPr>
        <w:t xml:space="preserve"> generated anxiety in Washington about American decline, but it does not pose a direct threat to the United States.</w:t>
      </w:r>
      <w:r w:rsidRPr="002D3111">
        <w:rPr>
          <w:rFonts w:asciiTheme="majorHAnsi" w:hAnsiTheme="majorHAnsi" w:cstheme="majorHAnsi"/>
          <w:sz w:val="16"/>
        </w:rPr>
        <w:t xml:space="preserve">103 </w:t>
      </w:r>
      <w:r w:rsidRPr="002D3111">
        <w:rPr>
          <w:rStyle w:val="StyleUnderline"/>
          <w:rFonts w:asciiTheme="majorHAnsi" w:hAnsiTheme="majorHAnsi" w:cstheme="majorHAnsi"/>
        </w:rPr>
        <w:t xml:space="preserve">The United States appears to insist on continued domination of the East Asia region, not because China poses a threat to the physical security of the United States, or even its </w:t>
      </w:r>
      <w:r w:rsidRPr="002D3111">
        <w:rPr>
          <w:rStyle w:val="StyleUnderline"/>
          <w:rFonts w:asciiTheme="majorHAnsi" w:hAnsiTheme="majorHAnsi" w:cstheme="majorHAnsi"/>
        </w:rPr>
        <w:lastRenderedPageBreak/>
        <w:t>regional allies, but rather because the rise of China poses a threat to America’s status as the unipolar hegemon</w:t>
      </w:r>
      <w:r w:rsidRPr="002D3111">
        <w:rPr>
          <w:rFonts w:asciiTheme="majorHAnsi" w:hAnsiTheme="majorHAnsi" w:cstheme="majorHAnsi"/>
          <w:sz w:val="16"/>
        </w:rPr>
        <w:t xml:space="preserve">. This seems to bear the mark- </w:t>
      </w:r>
      <w:proofErr w:type="spellStart"/>
      <w:r w:rsidRPr="002D3111">
        <w:rPr>
          <w:rFonts w:asciiTheme="majorHAnsi" w:hAnsiTheme="majorHAnsi" w:cstheme="majorHAnsi"/>
          <w:sz w:val="16"/>
        </w:rPr>
        <w:t>ings</w:t>
      </w:r>
      <w:proofErr w:type="spellEnd"/>
      <w:r w:rsidRPr="002D3111">
        <w:rPr>
          <w:rFonts w:asciiTheme="majorHAnsi" w:hAnsiTheme="majorHAnsi" w:cstheme="majorHAnsi"/>
          <w:sz w:val="16"/>
        </w:rPr>
        <w:t xml:space="preserve"> of a status dilemma, where, as </w:t>
      </w:r>
      <w:proofErr w:type="spellStart"/>
      <w:r w:rsidRPr="002D3111">
        <w:rPr>
          <w:rFonts w:asciiTheme="majorHAnsi" w:hAnsiTheme="majorHAnsi" w:cstheme="majorHAnsi"/>
          <w:sz w:val="16"/>
        </w:rPr>
        <w:t>Schweller</w:t>
      </w:r>
      <w:proofErr w:type="spellEnd"/>
      <w:r w:rsidRPr="002D3111">
        <w:rPr>
          <w:rFonts w:asciiTheme="majorHAnsi" w:hAnsiTheme="majorHAnsi" w:cstheme="majorHAnsi"/>
          <w:sz w:val="16"/>
        </w:rPr>
        <w:t xml:space="preserve"> and Pu explain, “competitive arming threatens the other’s status, not security.”104 Wise strategy would counsel the United States to accommodate China’s rise, allow China’s neighbors to carry the burden of containing it, and unless and until China poses a substantive security threat, focus on enjoying strategic immunity in its own hemisphere.105 </w:t>
      </w:r>
      <w:r w:rsidRPr="002D3111">
        <w:rPr>
          <w:rStyle w:val="Emphasis"/>
          <w:rFonts w:asciiTheme="majorHAnsi" w:hAnsiTheme="majorHAnsi" w:cstheme="majorHAnsi"/>
        </w:rPr>
        <w:t>Retrenchment would produce tangible security and economic benefits</w:t>
      </w:r>
      <w:r w:rsidRPr="002D3111">
        <w:rPr>
          <w:rFonts w:asciiTheme="majorHAnsi" w:hAnsiTheme="majorHAnsi" w:cstheme="majorHAnsi"/>
          <w:sz w:val="16"/>
        </w:rPr>
        <w:t xml:space="preserve">.106 America’s preoccupation with its status as the peerless indispensable nation encourages costly risk-acceptant activism while discouraging prudent restraint. Brushing aside this obsession with standing and self-image, and prioritizing </w:t>
      </w:r>
      <w:proofErr w:type="spellStart"/>
      <w:r w:rsidRPr="002D3111">
        <w:rPr>
          <w:rFonts w:asciiTheme="majorHAnsi" w:hAnsiTheme="majorHAnsi" w:cstheme="majorHAnsi"/>
          <w:sz w:val="16"/>
        </w:rPr>
        <w:t>objec</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tive</w:t>
      </w:r>
      <w:proofErr w:type="spellEnd"/>
      <w:r w:rsidRPr="002D3111">
        <w:rPr>
          <w:rFonts w:asciiTheme="majorHAnsi" w:hAnsiTheme="majorHAnsi" w:cstheme="majorHAnsi"/>
          <w:sz w:val="16"/>
        </w:rPr>
        <w:t xml:space="preserve"> material interests in foreign policy decision making, would save much unnecessarily expended blood and treasure.</w:t>
      </w:r>
    </w:p>
    <w:p w:rsidR="00C05544" w:rsidRPr="00C05544" w:rsidRDefault="00C05544" w:rsidP="00C05544"/>
    <w:p w:rsidR="00E613F5" w:rsidRDefault="00E613F5" w:rsidP="00E613F5">
      <w:pPr>
        <w:pStyle w:val="Heading3"/>
        <w:rPr>
          <w:rFonts w:asciiTheme="majorHAnsi" w:hAnsiTheme="majorHAnsi" w:cstheme="majorHAnsi"/>
        </w:rPr>
      </w:pPr>
      <w:r w:rsidRPr="002D3111">
        <w:rPr>
          <w:rFonts w:asciiTheme="majorHAnsi" w:hAnsiTheme="majorHAnsi" w:cstheme="majorHAnsi"/>
        </w:rPr>
        <w:lastRenderedPageBreak/>
        <w:t>Unsustainable</w:t>
      </w:r>
    </w:p>
    <w:p w:rsidR="005879E4" w:rsidRPr="002D3111" w:rsidRDefault="003145B8" w:rsidP="005879E4">
      <w:pPr>
        <w:keepNext/>
        <w:keepLines/>
        <w:spacing w:before="40"/>
        <w:outlineLvl w:val="3"/>
        <w:rPr>
          <w:rFonts w:asciiTheme="majorHAnsi" w:eastAsiaTheme="majorEastAsia" w:hAnsiTheme="majorHAnsi" w:cstheme="majorHAnsi"/>
          <w:b/>
          <w:iCs/>
          <w:sz w:val="26"/>
        </w:rPr>
      </w:pPr>
      <w:r>
        <w:rPr>
          <w:rFonts w:asciiTheme="majorHAnsi" w:eastAsiaTheme="majorEastAsia" w:hAnsiTheme="majorHAnsi" w:cstheme="majorHAnsi"/>
          <w:b/>
          <w:iCs/>
          <w:sz w:val="26"/>
        </w:rPr>
        <w:t xml:space="preserve">Unipolarity is unsustainable. </w:t>
      </w:r>
      <w:r w:rsidR="00573BB3">
        <w:rPr>
          <w:rFonts w:asciiTheme="majorHAnsi" w:eastAsiaTheme="majorEastAsia" w:hAnsiTheme="majorHAnsi" w:cstheme="majorHAnsi"/>
          <w:b/>
          <w:iCs/>
          <w:sz w:val="26"/>
        </w:rPr>
        <w:t xml:space="preserve">The aff prolongs the transition, which only increases the </w:t>
      </w:r>
      <w:r w:rsidR="00573BB3" w:rsidRPr="00C4708C">
        <w:rPr>
          <w:rFonts w:asciiTheme="majorHAnsi" w:eastAsiaTheme="majorEastAsia" w:hAnsiTheme="majorHAnsi" w:cstheme="majorHAnsi"/>
          <w:b/>
          <w:iCs/>
          <w:sz w:val="26"/>
          <w:u w:val="single"/>
        </w:rPr>
        <w:t>risk of extinction.</w:t>
      </w:r>
      <w:r w:rsidR="00573BB3">
        <w:rPr>
          <w:rFonts w:asciiTheme="majorHAnsi" w:eastAsiaTheme="majorEastAsia" w:hAnsiTheme="majorHAnsi" w:cstheme="majorHAnsi"/>
          <w:b/>
          <w:iCs/>
          <w:sz w:val="26"/>
        </w:rPr>
        <w:t xml:space="preserve"> </w:t>
      </w:r>
    </w:p>
    <w:p w:rsidR="005879E4" w:rsidRPr="00D46A5E" w:rsidRDefault="005879E4" w:rsidP="005879E4">
      <w:pPr>
        <w:rPr>
          <w:rStyle w:val="Style13ptBold"/>
        </w:rPr>
      </w:pPr>
      <w:proofErr w:type="spellStart"/>
      <w:r w:rsidRPr="00D46A5E">
        <w:rPr>
          <w:rStyle w:val="Style13ptBold"/>
        </w:rPr>
        <w:t>Ischenko</w:t>
      </w:r>
      <w:proofErr w:type="spellEnd"/>
      <w:r w:rsidRPr="00D46A5E">
        <w:rPr>
          <w:rStyle w:val="Style13ptBold"/>
        </w:rPr>
        <w:t xml:space="preserve"> 15</w:t>
      </w:r>
    </w:p>
    <w:p w:rsidR="005879E4" w:rsidRPr="00D46A5E" w:rsidRDefault="005879E4" w:rsidP="005879E4">
      <w:pPr>
        <w:rPr>
          <w:rStyle w:val="Style13ptBold"/>
          <w:sz w:val="20"/>
          <w:szCs w:val="20"/>
        </w:rPr>
      </w:pPr>
      <w:r w:rsidRPr="00D46A5E">
        <w:rPr>
          <w:rStyle w:val="Style13ptBold"/>
          <w:sz w:val="20"/>
          <w:szCs w:val="20"/>
        </w:rPr>
        <w:t xml:space="preserve">(President of Kyiv's Center for System Analysis and Forecasting, Specialist Degree in History in from </w:t>
      </w:r>
      <w:proofErr w:type="spellStart"/>
      <w:r w:rsidRPr="00D46A5E">
        <w:rPr>
          <w:rStyle w:val="Style13ptBold"/>
          <w:sz w:val="20"/>
          <w:szCs w:val="20"/>
        </w:rPr>
        <w:t>Taras</w:t>
      </w:r>
      <w:proofErr w:type="spellEnd"/>
      <w:r w:rsidRPr="00D46A5E">
        <w:rPr>
          <w:rStyle w:val="Style13ptBold"/>
          <w:sz w:val="20"/>
          <w:szCs w:val="20"/>
        </w:rPr>
        <w:t xml:space="preserve"> Shevchenko National University of Kyiv, the most prestigious school in Ukraine (</w:t>
      </w:r>
      <w:proofErr w:type="spellStart"/>
      <w:r w:rsidRPr="00D46A5E">
        <w:rPr>
          <w:rStyle w:val="Style13ptBold"/>
          <w:sz w:val="20"/>
          <w:szCs w:val="20"/>
        </w:rPr>
        <w:t>Rostislav</w:t>
      </w:r>
      <w:proofErr w:type="spellEnd"/>
      <w:r w:rsidRPr="00D46A5E">
        <w:rPr>
          <w:rStyle w:val="Style13ptBold"/>
          <w:sz w:val="20"/>
          <w:szCs w:val="20"/>
        </w:rPr>
        <w:t>, "Time Is Running Out For Pax Americana’s Apologists," translated from Russian to English by The Oriental Review, </w:t>
      </w:r>
      <w:hyperlink r:id="rId28" w:tgtFrame="_blank" w:history="1">
        <w:r w:rsidRPr="00D46A5E">
          <w:rPr>
            <w:rStyle w:val="Style13ptBold"/>
            <w:sz w:val="20"/>
            <w:szCs w:val="20"/>
          </w:rPr>
          <w:t>http://orientalreview.org/2</w:t>
        </w:r>
        <w:r w:rsidRPr="00D46A5E">
          <w:rPr>
            <w:rStyle w:val="Style13ptBold"/>
            <w:sz w:val="20"/>
            <w:szCs w:val="20"/>
          </w:rPr>
          <w:t>0</w:t>
        </w:r>
        <w:r w:rsidRPr="00D46A5E">
          <w:rPr>
            <w:rStyle w:val="Style13ptBold"/>
            <w:sz w:val="20"/>
            <w:szCs w:val="20"/>
          </w:rPr>
          <w:t>15/11/11/time-is-running-out-for-pax-americanas-apologists</w:t>
        </w:r>
      </w:hyperlink>
      <w:r w:rsidRPr="00D46A5E">
        <w:rPr>
          <w:rStyle w:val="Style13ptBold"/>
          <w:sz w:val="20"/>
          <w:szCs w:val="20"/>
        </w:rPr>
        <w:t>) </w:t>
      </w:r>
    </w:p>
    <w:p w:rsidR="005879E4" w:rsidRPr="003145B8" w:rsidRDefault="005879E4" w:rsidP="005879E4">
      <w:pPr>
        <w:rPr>
          <w:rFonts w:asciiTheme="majorHAnsi" w:hAnsiTheme="majorHAnsi" w:cstheme="majorHAnsi"/>
          <w:sz w:val="16"/>
          <w:szCs w:val="22"/>
        </w:rPr>
      </w:pPr>
      <w:r w:rsidRPr="003145B8">
        <w:rPr>
          <w:rFonts w:asciiTheme="majorHAnsi" w:hAnsiTheme="majorHAnsi" w:cstheme="majorHAnsi"/>
          <w:color w:val="222222"/>
          <w:szCs w:val="22"/>
          <w:u w:val="single"/>
        </w:rPr>
        <w:t>The paradox of the current global crisis is that </w:t>
      </w:r>
      <w:r w:rsidRPr="003145B8">
        <w:rPr>
          <w:rFonts w:asciiTheme="majorHAnsi" w:hAnsiTheme="majorHAnsi" w:cstheme="majorHAnsi"/>
          <w:color w:val="222222"/>
          <w:sz w:val="16"/>
          <w:szCs w:val="22"/>
        </w:rPr>
        <w:t>for the last five years, all relatively </w:t>
      </w:r>
      <w:r w:rsidRPr="003145B8">
        <w:rPr>
          <w:rFonts w:asciiTheme="majorHAnsi" w:hAnsiTheme="majorHAnsi" w:cstheme="majorHAnsi"/>
          <w:color w:val="222222"/>
          <w:szCs w:val="22"/>
          <w:u w:val="single"/>
        </w:rPr>
        <w:t>responsible</w:t>
      </w:r>
      <w:r w:rsidRPr="003145B8">
        <w:rPr>
          <w:rFonts w:asciiTheme="majorHAnsi" w:hAnsiTheme="majorHAnsi" w:cstheme="majorHAnsi"/>
          <w:color w:val="222222"/>
          <w:sz w:val="16"/>
          <w:szCs w:val="22"/>
        </w:rPr>
        <w:t> and independent </w:t>
      </w:r>
      <w:r w:rsidRPr="003145B8">
        <w:rPr>
          <w:rFonts w:asciiTheme="majorHAnsi" w:hAnsiTheme="majorHAnsi" w:cstheme="majorHAnsi"/>
          <w:color w:val="222222"/>
          <w:szCs w:val="22"/>
          <w:u w:val="single"/>
        </w:rPr>
        <w:t xml:space="preserve">nations have made tremendous efforts to </w:t>
      </w:r>
      <w:r w:rsidRPr="003145B8">
        <w:rPr>
          <w:rFonts w:asciiTheme="majorHAnsi" w:hAnsiTheme="majorHAnsi" w:cstheme="majorHAnsi"/>
          <w:b/>
          <w:bCs/>
          <w:color w:val="222222"/>
          <w:szCs w:val="22"/>
          <w:u w:val="single"/>
        </w:rPr>
        <w:t xml:space="preserve">save the United States </w:t>
      </w:r>
      <w:r w:rsidRPr="003145B8">
        <w:rPr>
          <w:rFonts w:asciiTheme="majorHAnsi" w:hAnsiTheme="majorHAnsi" w:cstheme="majorHAnsi"/>
          <w:color w:val="222222"/>
          <w:szCs w:val="22"/>
          <w:u w:val="single"/>
        </w:rPr>
        <w:t xml:space="preserve">from the </w:t>
      </w:r>
      <w:r w:rsidRPr="003145B8">
        <w:rPr>
          <w:rFonts w:asciiTheme="majorHAnsi" w:hAnsiTheme="majorHAnsi" w:cstheme="majorHAnsi"/>
          <w:color w:val="222222"/>
          <w:sz w:val="16"/>
          <w:szCs w:val="22"/>
        </w:rPr>
        <w:t xml:space="preserve">financial, economic, military, and political </w:t>
      </w:r>
      <w:r w:rsidRPr="003145B8">
        <w:rPr>
          <w:rFonts w:asciiTheme="majorHAnsi" w:hAnsiTheme="majorHAnsi" w:cstheme="majorHAnsi"/>
          <w:color w:val="222222"/>
          <w:szCs w:val="22"/>
          <w:u w:val="single"/>
        </w:rPr>
        <w:t xml:space="preserve">disaster that looms ahead. </w:t>
      </w:r>
      <w:r w:rsidRPr="003145B8">
        <w:rPr>
          <w:rFonts w:asciiTheme="majorHAnsi" w:hAnsiTheme="majorHAnsi" w:cstheme="majorHAnsi"/>
          <w:color w:val="222222"/>
          <w:sz w:val="16"/>
          <w:szCs w:val="22"/>
        </w:rPr>
        <w:t xml:space="preserve">And this is all </w:t>
      </w:r>
      <w:r w:rsidRPr="003145B8">
        <w:rPr>
          <w:rFonts w:asciiTheme="majorHAnsi" w:hAnsiTheme="majorHAnsi" w:cstheme="majorHAnsi"/>
          <w:color w:val="222222"/>
          <w:szCs w:val="22"/>
          <w:u w:val="single"/>
        </w:rPr>
        <w:t xml:space="preserve">despite Washington’s equally systematic moves to </w:t>
      </w:r>
      <w:r w:rsidRPr="003145B8">
        <w:rPr>
          <w:rFonts w:asciiTheme="majorHAnsi" w:hAnsiTheme="majorHAnsi" w:cstheme="majorHAnsi"/>
          <w:b/>
          <w:bCs/>
          <w:color w:val="222222"/>
          <w:szCs w:val="22"/>
          <w:u w:val="single"/>
        </w:rPr>
        <w:t>destabilize the world order,</w:t>
      </w:r>
      <w:r w:rsidRPr="003145B8">
        <w:rPr>
          <w:rFonts w:asciiTheme="majorHAnsi" w:hAnsiTheme="majorHAnsi" w:cstheme="majorHAnsi"/>
          <w:color w:val="222222"/>
          <w:szCs w:val="22"/>
          <w:u w:val="single"/>
        </w:rPr>
        <w:t xml:space="preserve"> </w:t>
      </w:r>
      <w:r w:rsidRPr="003145B8">
        <w:rPr>
          <w:rFonts w:asciiTheme="majorHAnsi" w:hAnsiTheme="majorHAnsi" w:cstheme="majorHAnsi"/>
          <w:color w:val="222222"/>
          <w:sz w:val="16"/>
          <w:szCs w:val="22"/>
        </w:rPr>
        <w:t xml:space="preserve">rightly </w:t>
      </w:r>
      <w:r w:rsidRPr="003145B8">
        <w:rPr>
          <w:rFonts w:asciiTheme="majorHAnsi" w:hAnsiTheme="majorHAnsi" w:cstheme="majorHAnsi"/>
          <w:color w:val="222222"/>
          <w:szCs w:val="22"/>
          <w:u w:val="single"/>
        </w:rPr>
        <w:t>known as the Pax Americana.</w:t>
      </w:r>
      <w:r w:rsidRPr="003145B8">
        <w:rPr>
          <w:rFonts w:asciiTheme="majorHAnsi" w:hAnsiTheme="majorHAnsi" w:cstheme="majorHAnsi"/>
          <w:color w:val="222222"/>
          <w:sz w:val="16"/>
          <w:szCs w:val="22"/>
        </w:rPr>
        <w:t xml:space="preserve"> Since policy is not a zero-sum game, i.e., one participant’s loss does not necessarily entail a gain for another, this paradox has a logical explanation.</w:t>
      </w:r>
      <w:r w:rsidRPr="003145B8">
        <w:rPr>
          <w:rFonts w:asciiTheme="majorHAnsi" w:hAnsiTheme="majorHAnsi" w:cstheme="majorHAnsi"/>
          <w:color w:val="222222"/>
          <w:szCs w:val="22"/>
          <w:u w:val="single"/>
        </w:rPr>
        <w:t xml:space="preserve"> A crisis erupts within any system when there is a discrepancy between its internal structure and the sum total of available resources </w:t>
      </w:r>
      <w:r w:rsidRPr="003145B8">
        <w:rPr>
          <w:rFonts w:asciiTheme="majorHAnsi" w:hAnsiTheme="majorHAnsi" w:cstheme="majorHAnsi"/>
          <w:color w:val="222222"/>
          <w:sz w:val="16"/>
          <w:szCs w:val="22"/>
        </w:rPr>
        <w:t xml:space="preserve">(that is, those resources will eventually prove inadequate for the system to function normally and in the usual way). There are at least three basic options for addressing this situation: Through reform, in which the system’s internal structure evolves in such a way as to better correspond to the available resources. Through the system’s collapse, in which the same result is achieved via revolution. Through preservation, in which the inputs threatening the system are eliminated by force, and the relationships within the system are carefully preserved on an inequitable relationship basis (whether between classes, social strata, castes, or nations). The preservation method was attempted by the Ming and Qing dynasties in China, as well as the Tokugawa </w:t>
      </w:r>
      <w:proofErr w:type="spellStart"/>
      <w:r w:rsidRPr="003145B8">
        <w:rPr>
          <w:rFonts w:asciiTheme="majorHAnsi" w:hAnsiTheme="majorHAnsi" w:cstheme="majorHAnsi"/>
          <w:color w:val="222222"/>
          <w:sz w:val="16"/>
          <w:szCs w:val="22"/>
        </w:rPr>
        <w:t>Shogunate</w:t>
      </w:r>
      <w:proofErr w:type="spellEnd"/>
      <w:r w:rsidRPr="003145B8">
        <w:rPr>
          <w:rFonts w:asciiTheme="majorHAnsi" w:hAnsiTheme="majorHAnsi" w:cstheme="majorHAnsi"/>
          <w:color w:val="222222"/>
          <w:sz w:val="16"/>
          <w:szCs w:val="22"/>
        </w:rPr>
        <w:t xml:space="preserve"> in Japan. It was utilized successfully (in the 19th century) prior to the era of capitalist globalization. But neither of those Eastern civilizations (although fairly robust internally) survived their collision with the technologically more advanced (and hence more militarily and politically powerful) European civilization. Japan found its answer on the path of modernization (reform) back in the second half of the 19th century, China spent a century immersed in the quagmire of semi-colonial dependence and bloody civil wars, until the new leadership of Deng Xiaoping was able to articulate its own vision of modernizing reforms. This point leads us to the conclusion that a system can be preserved only if it is safeguarded from any unwanted external influences, i.e., if it controls the globalized world. The contradiction between the concept of escaping the crisis, which has been adopted the US elite, and the alternative concept – proposed by Russia and backed by China, then by the BRICS nations and now a large part of the world – lay in the fact that</w:t>
      </w:r>
      <w:r w:rsidRPr="003145B8">
        <w:rPr>
          <w:rFonts w:asciiTheme="majorHAnsi" w:hAnsiTheme="majorHAnsi" w:cstheme="majorHAnsi"/>
          <w:color w:val="222222"/>
          <w:szCs w:val="22"/>
          <w:u w:val="single"/>
        </w:rPr>
        <w:t xml:space="preserve"> the politicians in Washington were working from the premise that they are able to fully control the globalized world and guide its development in the direction they wish.</w:t>
      </w:r>
      <w:r w:rsidRPr="003145B8">
        <w:rPr>
          <w:rFonts w:asciiTheme="majorHAnsi" w:hAnsiTheme="majorHAnsi" w:cstheme="majorHAnsi"/>
          <w:color w:val="222222"/>
          <w:sz w:val="16"/>
          <w:szCs w:val="22"/>
        </w:rPr>
        <w:t xml:space="preserve"> Therefore, </w:t>
      </w:r>
      <w:r w:rsidRPr="003145B8">
        <w:rPr>
          <w:rFonts w:asciiTheme="majorHAnsi" w:hAnsiTheme="majorHAnsi" w:cstheme="majorHAnsi"/>
          <w:color w:val="222222"/>
          <w:szCs w:val="22"/>
          <w:u w:val="single"/>
        </w:rPr>
        <w:t xml:space="preserve">faced with dwindling resources to sustain the mechanisms that perpetuate their global </w:t>
      </w:r>
      <w:r w:rsidRPr="003145B8">
        <w:rPr>
          <w:rFonts w:asciiTheme="majorHAnsi" w:hAnsiTheme="majorHAnsi" w:cstheme="majorHAnsi"/>
          <w:color w:val="222222"/>
          <w:sz w:val="16"/>
          <w:szCs w:val="22"/>
        </w:rPr>
        <w:t>hegemony</w:t>
      </w:r>
      <w:r w:rsidRPr="003145B8">
        <w:rPr>
          <w:rFonts w:asciiTheme="majorHAnsi" w:hAnsiTheme="majorHAnsi" w:cstheme="majorHAnsi"/>
          <w:color w:val="222222"/>
          <w:szCs w:val="22"/>
          <w:u w:val="single"/>
        </w:rPr>
        <w:t xml:space="preserve">, they tried to resolve the problem by forcefully suppressing potential opponents </w:t>
      </w:r>
      <w:r w:rsidRPr="003145B8">
        <w:rPr>
          <w:rFonts w:asciiTheme="majorHAnsi" w:hAnsiTheme="majorHAnsi" w:cstheme="majorHAnsi"/>
          <w:color w:val="222222"/>
          <w:sz w:val="16"/>
          <w:szCs w:val="22"/>
        </w:rPr>
        <w:t>in order to reallocate global resources in their favor. If successful, the United States would be able to reenact the events of the late 1980s – early 1990s, when the collapse of the Soviet Union and the global socialist system under its control allowed the West to escape its crisis. At this new stage, it has become a question of no longer simply reallocating resources in favor of the West as a collective whole, but solely in favor of the United States. This move offered the system a respite that could be used to create a regime for preserving inequitable relationships, during which the American elite’s definitive control over the resources of power, raw materials, finance, and industrial resources safeguarded them from the danger of the system’s internal implosion, while the elimination of alternative power centers shielded the system from external breaches, rendering it eternal (at least for a historically foreseeable period of time). The alternative approach postulated that</w:t>
      </w:r>
      <w:r w:rsidRPr="003145B8">
        <w:rPr>
          <w:rFonts w:asciiTheme="majorHAnsi" w:hAnsiTheme="majorHAnsi" w:cstheme="majorHAnsi"/>
          <w:color w:val="222222"/>
          <w:szCs w:val="22"/>
          <w:u w:val="single"/>
        </w:rPr>
        <w:t xml:space="preserve"> the system’s total resources might be depleted before the United States can manage to generate the mechanisms to perpetuate its global hegemony.</w:t>
      </w:r>
      <w:r w:rsidRPr="003145B8">
        <w:rPr>
          <w:rFonts w:asciiTheme="majorHAnsi" w:hAnsiTheme="majorHAnsi" w:cstheme="majorHAnsi"/>
          <w:color w:val="222222"/>
          <w:sz w:val="16"/>
          <w:szCs w:val="22"/>
        </w:rPr>
        <w:t xml:space="preserve"> In turn,</w:t>
      </w:r>
      <w:r w:rsidRPr="003145B8">
        <w:rPr>
          <w:rFonts w:asciiTheme="majorHAnsi" w:hAnsiTheme="majorHAnsi" w:cstheme="majorHAnsi"/>
          <w:color w:val="222222"/>
          <w:szCs w:val="22"/>
          <w:u w:val="single"/>
        </w:rPr>
        <w:t xml:space="preserve"> this will lead to strain (and overstrain) on the forces that ensure the imperial suppression of those nations existing on the global periphery,</w:t>
      </w:r>
      <w:r w:rsidRPr="003145B8">
        <w:rPr>
          <w:rFonts w:asciiTheme="majorHAnsi" w:hAnsiTheme="majorHAnsi" w:cstheme="majorHAnsi"/>
          <w:color w:val="222222"/>
          <w:sz w:val="16"/>
          <w:szCs w:val="22"/>
        </w:rPr>
        <w:t xml:space="preserve"> all in the interests of the Washington-based center, </w:t>
      </w:r>
      <w:r w:rsidRPr="003145B8">
        <w:rPr>
          <w:rFonts w:asciiTheme="majorHAnsi" w:hAnsiTheme="majorHAnsi" w:cstheme="majorHAnsi"/>
          <w:color w:val="222222"/>
          <w:szCs w:val="22"/>
          <w:u w:val="single"/>
        </w:rPr>
        <w:t xml:space="preserve">which will later bring about the </w:t>
      </w:r>
      <w:r w:rsidRPr="003145B8">
        <w:rPr>
          <w:rFonts w:asciiTheme="majorHAnsi" w:hAnsiTheme="majorHAnsi" w:cstheme="majorHAnsi"/>
          <w:b/>
          <w:bCs/>
          <w:color w:val="222222"/>
          <w:szCs w:val="22"/>
          <w:u w:val="single"/>
        </w:rPr>
        <w:t>inevitable collapse of the system.</w:t>
      </w:r>
      <w:r w:rsidRPr="003145B8">
        <w:rPr>
          <w:rFonts w:asciiTheme="majorHAnsi" w:hAnsiTheme="majorHAnsi" w:cstheme="majorHAnsi"/>
          <w:color w:val="222222"/>
          <w:sz w:val="16"/>
          <w:szCs w:val="22"/>
        </w:rPr>
        <w:t xml:space="preserve"> Two hundred, or even one hundred years ago, politicians would have acted on the principle of “what is falling, that one should also push” and prepared to divvy up the legacy of yet another crumbling empire. However, the globalization of not only the world’s industry and trade (that was achieved by the end of the 19th century), but also global finance, caused the collapse of the American empire through a policy that was extremely dangerous and costly for the whole world. </w:t>
      </w:r>
      <w:r w:rsidRPr="003145B8">
        <w:rPr>
          <w:rFonts w:asciiTheme="majorHAnsi" w:hAnsiTheme="majorHAnsi" w:cstheme="majorHAnsi"/>
          <w:color w:val="222222"/>
          <w:szCs w:val="22"/>
          <w:u w:val="single"/>
        </w:rPr>
        <w:t xml:space="preserve">To put it bluntly, the United States </w:t>
      </w:r>
      <w:r w:rsidRPr="003145B8">
        <w:rPr>
          <w:rFonts w:asciiTheme="majorHAnsi" w:hAnsiTheme="majorHAnsi" w:cstheme="majorHAnsi"/>
          <w:color w:val="222222"/>
          <w:szCs w:val="22"/>
          <w:u w:val="single"/>
        </w:rPr>
        <w:lastRenderedPageBreak/>
        <w:t xml:space="preserve">could </w:t>
      </w:r>
      <w:r w:rsidRPr="003145B8">
        <w:rPr>
          <w:rFonts w:asciiTheme="majorHAnsi" w:hAnsiTheme="majorHAnsi" w:cstheme="majorHAnsi"/>
          <w:b/>
          <w:bCs/>
          <w:color w:val="222222"/>
          <w:szCs w:val="22"/>
          <w:u w:val="single"/>
        </w:rPr>
        <w:t>bury civilization</w:t>
      </w:r>
      <w:r w:rsidRPr="003145B8">
        <w:rPr>
          <w:rFonts w:asciiTheme="majorHAnsi" w:hAnsiTheme="majorHAnsi" w:cstheme="majorHAnsi"/>
          <w:color w:val="222222"/>
          <w:szCs w:val="22"/>
          <w:u w:val="single"/>
        </w:rPr>
        <w:t xml:space="preserve"> under its own wreckage.</w:t>
      </w:r>
      <w:r w:rsidRPr="003145B8">
        <w:rPr>
          <w:rFonts w:asciiTheme="majorHAnsi" w:hAnsiTheme="majorHAnsi" w:cstheme="majorHAnsi"/>
          <w:color w:val="222222"/>
          <w:sz w:val="16"/>
          <w:szCs w:val="22"/>
        </w:rPr>
        <w:t xml:space="preserve"> </w:t>
      </w:r>
      <w:r w:rsidRPr="003145B8">
        <w:rPr>
          <w:rFonts w:asciiTheme="majorHAnsi" w:hAnsiTheme="majorHAnsi" w:cstheme="majorHAnsi"/>
          <w:color w:val="222222"/>
          <w:szCs w:val="22"/>
          <w:u w:val="single"/>
        </w:rPr>
        <w:t xml:space="preserve">Consequently, the Russian-Chinese approach has made a point of offering Washington a compromise option that endorses </w:t>
      </w:r>
      <w:proofErr w:type="spellStart"/>
      <w:r w:rsidRPr="003145B8">
        <w:rPr>
          <w:rFonts w:asciiTheme="majorHAnsi" w:hAnsiTheme="majorHAnsi" w:cstheme="majorHAnsi"/>
          <w:color w:val="222222"/>
          <w:szCs w:val="22"/>
          <w:u w:val="single"/>
        </w:rPr>
        <w:t>the</w:t>
      </w:r>
      <w:r w:rsidRPr="003145B8">
        <w:rPr>
          <w:rFonts w:asciiTheme="majorHAnsi" w:hAnsiTheme="majorHAnsi" w:cstheme="majorHAnsi"/>
          <w:b/>
          <w:bCs/>
          <w:color w:val="222222"/>
          <w:szCs w:val="22"/>
          <w:u w:val="single"/>
        </w:rPr>
        <w:t>gradual</w:t>
      </w:r>
      <w:proofErr w:type="spellEnd"/>
      <w:r w:rsidRPr="003145B8">
        <w:rPr>
          <w:rFonts w:asciiTheme="majorHAnsi" w:hAnsiTheme="majorHAnsi" w:cstheme="majorHAnsi"/>
          <w:b/>
          <w:bCs/>
          <w:color w:val="222222"/>
          <w:szCs w:val="22"/>
          <w:u w:val="single"/>
        </w:rPr>
        <w:t xml:space="preserve">, evolutionary erosion of American </w:t>
      </w:r>
      <w:r w:rsidRPr="003145B8">
        <w:rPr>
          <w:rFonts w:asciiTheme="majorHAnsi" w:hAnsiTheme="majorHAnsi" w:cstheme="majorHAnsi"/>
          <w:b/>
          <w:bCs/>
          <w:color w:val="222222"/>
          <w:sz w:val="16"/>
          <w:szCs w:val="22"/>
        </w:rPr>
        <w:t>hegemony</w:t>
      </w:r>
      <w:r w:rsidRPr="003145B8">
        <w:rPr>
          <w:rFonts w:asciiTheme="majorHAnsi" w:hAnsiTheme="majorHAnsi" w:cstheme="majorHAnsi"/>
          <w:color w:val="222222"/>
          <w:szCs w:val="22"/>
          <w:u w:val="single"/>
        </w:rPr>
        <w:t>, plus the incremental reform of internationa</w:t>
      </w:r>
      <w:r w:rsidRPr="003145B8">
        <w:rPr>
          <w:rFonts w:asciiTheme="majorHAnsi" w:hAnsiTheme="majorHAnsi" w:cstheme="majorHAnsi"/>
          <w:color w:val="222222"/>
          <w:sz w:val="16"/>
          <w:szCs w:val="22"/>
        </w:rPr>
        <w:t xml:space="preserve">l financial, economic, military, and political </w:t>
      </w:r>
      <w:r w:rsidRPr="003145B8">
        <w:rPr>
          <w:rFonts w:asciiTheme="majorHAnsi" w:hAnsiTheme="majorHAnsi" w:cstheme="majorHAnsi"/>
          <w:color w:val="222222"/>
          <w:szCs w:val="22"/>
          <w:u w:val="single"/>
        </w:rPr>
        <w:t>relations on the basis of the existing system of international law.</w:t>
      </w:r>
      <w:r w:rsidRPr="003145B8">
        <w:rPr>
          <w:rFonts w:asciiTheme="majorHAnsi" w:hAnsiTheme="majorHAnsi" w:cstheme="majorHAnsi"/>
          <w:color w:val="222222"/>
          <w:sz w:val="16"/>
          <w:szCs w:val="22"/>
        </w:rPr>
        <w:t xml:space="preserve"> </w:t>
      </w:r>
      <w:r w:rsidRPr="003145B8">
        <w:rPr>
          <w:rFonts w:asciiTheme="majorHAnsi" w:hAnsiTheme="majorHAnsi" w:cstheme="majorHAnsi"/>
          <w:color w:val="222222"/>
          <w:szCs w:val="22"/>
          <w:u w:val="single"/>
        </w:rPr>
        <w:t xml:space="preserve">America’s elite have been offered a “soft landing” </w:t>
      </w:r>
      <w:r w:rsidRPr="003145B8">
        <w:rPr>
          <w:rFonts w:asciiTheme="majorHAnsi" w:hAnsiTheme="majorHAnsi" w:cstheme="majorHAnsi"/>
          <w:color w:val="222222"/>
          <w:sz w:val="16"/>
          <w:szCs w:val="22"/>
        </w:rPr>
        <w:t>that would preserve much of their influence and assets, while</w:t>
      </w:r>
      <w:r w:rsidRPr="003145B8">
        <w:rPr>
          <w:rFonts w:asciiTheme="majorHAnsi" w:hAnsiTheme="majorHAnsi" w:cstheme="majorHAnsi"/>
          <w:color w:val="222222"/>
          <w:szCs w:val="22"/>
          <w:u w:val="single"/>
        </w:rPr>
        <w:t xml:space="preserve"> gradually adapting the system to better correspond to</w:t>
      </w:r>
      <w:r w:rsidRPr="003145B8">
        <w:rPr>
          <w:rFonts w:asciiTheme="majorHAnsi" w:hAnsiTheme="majorHAnsi" w:cstheme="majorHAnsi"/>
          <w:color w:val="222222"/>
          <w:sz w:val="16"/>
          <w:szCs w:val="22"/>
        </w:rPr>
        <w:t xml:space="preserve"> the present facts of life (bringing it into line with </w:t>
      </w:r>
      <w:r w:rsidRPr="003145B8">
        <w:rPr>
          <w:rFonts w:asciiTheme="majorHAnsi" w:hAnsiTheme="majorHAnsi" w:cstheme="majorHAnsi"/>
          <w:color w:val="222222"/>
          <w:szCs w:val="22"/>
          <w:u w:val="single"/>
        </w:rPr>
        <w:t>the available reserve of resources),</w:t>
      </w:r>
      <w:r w:rsidRPr="003145B8">
        <w:rPr>
          <w:rFonts w:asciiTheme="majorHAnsi" w:hAnsiTheme="majorHAnsi" w:cstheme="majorHAnsi"/>
          <w:color w:val="222222"/>
          <w:sz w:val="16"/>
          <w:szCs w:val="22"/>
        </w:rPr>
        <w:t xml:space="preserve"> taking into account the interests of humanity, and not only of its “top echelon” as exemplified by the “300 families” who are actually dwindling to no more than thirty. In the end,</w:t>
      </w:r>
      <w:r w:rsidRPr="003145B8">
        <w:rPr>
          <w:rFonts w:asciiTheme="majorHAnsi" w:hAnsiTheme="majorHAnsi" w:cstheme="majorHAnsi"/>
          <w:color w:val="222222"/>
          <w:szCs w:val="22"/>
          <w:u w:val="single"/>
        </w:rPr>
        <w:t xml:space="preserve"> it is always better to negotiate than to build a new world upon the ashes of the old. </w:t>
      </w:r>
      <w:r w:rsidRPr="003145B8">
        <w:rPr>
          <w:rFonts w:asciiTheme="majorHAnsi" w:hAnsiTheme="majorHAnsi" w:cstheme="majorHAnsi"/>
          <w:color w:val="222222"/>
          <w:sz w:val="16"/>
          <w:szCs w:val="22"/>
        </w:rPr>
        <w:t xml:space="preserve">Especially since there has been a global precedent for similar agreements. Up </w:t>
      </w:r>
      <w:r w:rsidRPr="003145B8">
        <w:rPr>
          <w:rFonts w:asciiTheme="majorHAnsi" w:hAnsiTheme="majorHAnsi" w:cstheme="majorHAnsi"/>
          <w:b/>
          <w:bCs/>
          <w:color w:val="222222"/>
          <w:szCs w:val="22"/>
          <w:u w:val="single"/>
        </w:rPr>
        <w:t xml:space="preserve">until 2015, </w:t>
      </w:r>
      <w:r w:rsidRPr="003145B8">
        <w:rPr>
          <w:rFonts w:asciiTheme="majorHAnsi" w:hAnsiTheme="majorHAnsi" w:cstheme="majorHAnsi"/>
          <w:color w:val="222222"/>
          <w:szCs w:val="22"/>
          <w:u w:val="single"/>
        </w:rPr>
        <w:t>America’s elite</w:t>
      </w:r>
      <w:r w:rsidRPr="003145B8">
        <w:rPr>
          <w:rFonts w:asciiTheme="majorHAnsi" w:hAnsiTheme="majorHAnsi" w:cstheme="majorHAnsi"/>
          <w:color w:val="222222"/>
          <w:sz w:val="16"/>
          <w:szCs w:val="22"/>
        </w:rPr>
        <w:t xml:space="preserve"> (or at least the ones who determine US policy) </w:t>
      </w:r>
      <w:r w:rsidRPr="003145B8">
        <w:rPr>
          <w:rFonts w:asciiTheme="majorHAnsi" w:hAnsiTheme="majorHAnsi" w:cstheme="majorHAnsi"/>
          <w:b/>
          <w:bCs/>
          <w:color w:val="222222"/>
          <w:szCs w:val="22"/>
          <w:u w:val="single"/>
        </w:rPr>
        <w:t xml:space="preserve">had been assured </w:t>
      </w:r>
      <w:r w:rsidRPr="003145B8">
        <w:rPr>
          <w:rFonts w:asciiTheme="majorHAnsi" w:hAnsiTheme="majorHAnsi" w:cstheme="majorHAnsi"/>
          <w:color w:val="222222"/>
          <w:szCs w:val="22"/>
          <w:u w:val="single"/>
        </w:rPr>
        <w:t xml:space="preserve">that they possessed sufficient financial, economic, military, and political strength to cripple the rest of the world, while still preserving Washington’s </w:t>
      </w:r>
      <w:r w:rsidRPr="003145B8">
        <w:rPr>
          <w:rFonts w:asciiTheme="majorHAnsi" w:hAnsiTheme="majorHAnsi" w:cstheme="majorHAnsi"/>
          <w:color w:val="222222"/>
          <w:sz w:val="16"/>
          <w:szCs w:val="22"/>
        </w:rPr>
        <w:t>hegemony</w:t>
      </w:r>
      <w:r w:rsidRPr="003145B8">
        <w:rPr>
          <w:rFonts w:asciiTheme="majorHAnsi" w:hAnsiTheme="majorHAnsi" w:cstheme="majorHAnsi"/>
          <w:color w:val="222222"/>
          <w:szCs w:val="22"/>
          <w:u w:val="single"/>
        </w:rPr>
        <w:t xml:space="preserve"> </w:t>
      </w:r>
      <w:r w:rsidRPr="003145B8">
        <w:rPr>
          <w:rFonts w:asciiTheme="majorHAnsi" w:hAnsiTheme="majorHAnsi" w:cstheme="majorHAnsi"/>
          <w:color w:val="222222"/>
          <w:sz w:val="16"/>
          <w:szCs w:val="22"/>
        </w:rPr>
        <w:t xml:space="preserve">by depriving everyone, including (at the final stage) even the American people of any real political sovereignty or economic rights. European bureaucrats were important allies for that elite – i.e., the cosmopolitan, comprador-bourgeoisie sector of the EU elite, whose welfare hinged on the further integration of transatlantic (i.e., under US control) EU entities (in which the premise of Atlantic solidarity has become geopolitical dogma) and NATO, although this is in conflict with the interests of the EU member states. </w:t>
      </w:r>
      <w:r w:rsidRPr="003145B8">
        <w:rPr>
          <w:rFonts w:asciiTheme="majorHAnsi" w:hAnsiTheme="majorHAnsi" w:cstheme="majorHAnsi"/>
          <w:color w:val="222222"/>
          <w:szCs w:val="22"/>
          <w:u w:val="single"/>
        </w:rPr>
        <w:t xml:space="preserve">However, </w:t>
      </w:r>
      <w:r w:rsidRPr="003145B8">
        <w:rPr>
          <w:rFonts w:asciiTheme="majorHAnsi" w:hAnsiTheme="majorHAnsi" w:cstheme="majorHAnsi"/>
          <w:color w:val="222222"/>
          <w:sz w:val="16"/>
          <w:szCs w:val="22"/>
        </w:rPr>
        <w:t xml:space="preserve">the crisis in Ukraine, which has dragged on much longer than originally planned, </w:t>
      </w:r>
      <w:r w:rsidRPr="003145B8">
        <w:rPr>
          <w:rFonts w:asciiTheme="majorHAnsi" w:hAnsiTheme="majorHAnsi" w:cstheme="majorHAnsi"/>
          <w:color w:val="222222"/>
          <w:szCs w:val="22"/>
          <w:u w:val="single"/>
        </w:rPr>
        <w:t xml:space="preserve">Russia’s impressive surge of military and political energy </w:t>
      </w:r>
      <w:r w:rsidRPr="003145B8">
        <w:rPr>
          <w:rFonts w:asciiTheme="majorHAnsi" w:hAnsiTheme="majorHAnsi" w:cstheme="majorHAnsi"/>
          <w:color w:val="222222"/>
          <w:sz w:val="16"/>
          <w:szCs w:val="22"/>
        </w:rPr>
        <w:t xml:space="preserve">as it moved to resolve the Syrian crisis (something for which the US did not have an appropriate response) </w:t>
      </w:r>
      <w:r w:rsidRPr="003145B8">
        <w:rPr>
          <w:rFonts w:asciiTheme="majorHAnsi" w:hAnsiTheme="majorHAnsi" w:cstheme="majorHAnsi"/>
          <w:color w:val="222222"/>
          <w:szCs w:val="22"/>
          <w:u w:val="single"/>
        </w:rPr>
        <w:t>and</w:t>
      </w:r>
      <w:r w:rsidRPr="003145B8">
        <w:rPr>
          <w:rFonts w:asciiTheme="majorHAnsi" w:hAnsiTheme="majorHAnsi" w:cstheme="majorHAnsi"/>
          <w:color w:val="222222"/>
          <w:sz w:val="16"/>
          <w:szCs w:val="22"/>
        </w:rPr>
        <w:t>, most important,</w:t>
      </w:r>
      <w:r w:rsidRPr="003145B8">
        <w:rPr>
          <w:rFonts w:asciiTheme="majorHAnsi" w:hAnsiTheme="majorHAnsi" w:cstheme="majorHAnsi"/>
          <w:color w:val="222222"/>
          <w:szCs w:val="22"/>
          <w:u w:val="single"/>
        </w:rPr>
        <w:t xml:space="preserve"> the progressive creation of alternative financial and economic entities that call into question the dollar’s position as the de facto world currency, have forced a sector of America’s elite that is amenable to compromise to rouse itself</w:t>
      </w:r>
      <w:r w:rsidRPr="003145B8">
        <w:rPr>
          <w:rFonts w:asciiTheme="majorHAnsi" w:hAnsiTheme="majorHAnsi" w:cstheme="majorHAnsi"/>
          <w:color w:val="222222"/>
          <w:sz w:val="16"/>
          <w:szCs w:val="22"/>
        </w:rPr>
        <w:t xml:space="preserve"> (over the last 15 years that elite has been effectively excluded from participation in any strategic decisions). </w:t>
      </w:r>
      <w:r w:rsidRPr="003145B8">
        <w:rPr>
          <w:rFonts w:asciiTheme="majorHAnsi" w:hAnsiTheme="majorHAnsi" w:cstheme="majorHAnsi"/>
          <w:color w:val="222222"/>
          <w:szCs w:val="22"/>
          <w:u w:val="single"/>
        </w:rPr>
        <w:t>The latest statements by Kerry and Obama which seesaw from</w:t>
      </w:r>
      <w:r w:rsidRPr="003145B8">
        <w:rPr>
          <w:rFonts w:asciiTheme="majorHAnsi" w:hAnsiTheme="majorHAnsi" w:cstheme="majorHAnsi"/>
          <w:color w:val="222222"/>
          <w:sz w:val="16"/>
          <w:szCs w:val="22"/>
        </w:rPr>
        <w:t xml:space="preserve"> a willingness to consider a mutually acceptable </w:t>
      </w:r>
      <w:r w:rsidRPr="003145B8">
        <w:rPr>
          <w:rFonts w:asciiTheme="majorHAnsi" w:hAnsiTheme="majorHAnsi" w:cstheme="majorHAnsi"/>
          <w:color w:val="222222"/>
          <w:szCs w:val="22"/>
          <w:u w:val="single"/>
        </w:rPr>
        <w:t>compromise</w:t>
      </w:r>
      <w:r w:rsidRPr="003145B8">
        <w:rPr>
          <w:rFonts w:asciiTheme="majorHAnsi" w:hAnsiTheme="majorHAnsi" w:cstheme="majorHAnsi"/>
          <w:color w:val="222222"/>
          <w:sz w:val="16"/>
          <w:szCs w:val="22"/>
        </w:rPr>
        <w:t xml:space="preserve"> on all contentious issues (even Kiev was given instructions “to implement Minsk “) </w:t>
      </w:r>
      <w:r w:rsidRPr="003145B8">
        <w:rPr>
          <w:rFonts w:asciiTheme="majorHAnsi" w:hAnsiTheme="majorHAnsi" w:cstheme="majorHAnsi"/>
          <w:color w:val="222222"/>
          <w:szCs w:val="22"/>
          <w:u w:val="single"/>
        </w:rPr>
        <w:t>to</w:t>
      </w:r>
      <w:r w:rsidRPr="003145B8">
        <w:rPr>
          <w:rFonts w:asciiTheme="majorHAnsi" w:hAnsiTheme="majorHAnsi" w:cstheme="majorHAnsi"/>
          <w:color w:val="222222"/>
          <w:sz w:val="16"/>
          <w:szCs w:val="22"/>
        </w:rPr>
        <w:t xml:space="preserve"> a determination to continue the policy </w:t>
      </w:r>
      <w:proofErr w:type="spellStart"/>
      <w:r w:rsidRPr="003145B8">
        <w:rPr>
          <w:rFonts w:asciiTheme="majorHAnsi" w:hAnsiTheme="majorHAnsi" w:cstheme="majorHAnsi"/>
          <w:color w:val="222222"/>
          <w:sz w:val="16"/>
          <w:szCs w:val="22"/>
        </w:rPr>
        <w:t>of</w:t>
      </w:r>
      <w:r w:rsidRPr="003145B8">
        <w:rPr>
          <w:rFonts w:asciiTheme="majorHAnsi" w:hAnsiTheme="majorHAnsi" w:cstheme="majorHAnsi"/>
          <w:color w:val="222222"/>
          <w:szCs w:val="22"/>
          <w:u w:val="single"/>
        </w:rPr>
        <w:t>confrontation</w:t>
      </w:r>
      <w:proofErr w:type="spellEnd"/>
      <w:r w:rsidRPr="003145B8">
        <w:rPr>
          <w:rFonts w:asciiTheme="majorHAnsi" w:hAnsiTheme="majorHAnsi" w:cstheme="majorHAnsi"/>
          <w:color w:val="222222"/>
          <w:szCs w:val="22"/>
          <w:u w:val="single"/>
        </w:rPr>
        <w:t xml:space="preserve"> – are evidence of the escalating battle being fought within the Washington establishment.</w:t>
      </w:r>
      <w:r w:rsidRPr="003145B8">
        <w:rPr>
          <w:rFonts w:asciiTheme="majorHAnsi" w:hAnsiTheme="majorHAnsi" w:cstheme="majorHAnsi"/>
          <w:color w:val="222222"/>
          <w:sz w:val="16"/>
          <w:szCs w:val="22"/>
        </w:rPr>
        <w:t xml:space="preserve"> </w:t>
      </w:r>
      <w:r w:rsidRPr="003145B8">
        <w:rPr>
          <w:rFonts w:asciiTheme="majorHAnsi" w:hAnsiTheme="majorHAnsi" w:cstheme="majorHAnsi"/>
          <w:color w:val="222222"/>
          <w:szCs w:val="22"/>
          <w:u w:val="single"/>
        </w:rPr>
        <w:t>It is impossible to predict the outcome of this struggle</w:t>
      </w:r>
      <w:r w:rsidRPr="003145B8">
        <w:rPr>
          <w:rFonts w:asciiTheme="majorHAnsi" w:hAnsiTheme="majorHAnsi" w:cstheme="majorHAnsi"/>
          <w:color w:val="222222"/>
          <w:sz w:val="16"/>
          <w:szCs w:val="22"/>
        </w:rPr>
        <w:t xml:space="preserve"> – too many high-status politicians and influential families have tied their futures to an agenda that preserves imperial domination for that to be renounced painlessly. In reality, multibillion-dollar positions and entire political dynasties are at stake. </w:t>
      </w:r>
      <w:r w:rsidRPr="003145B8">
        <w:rPr>
          <w:rFonts w:asciiTheme="majorHAnsi" w:hAnsiTheme="majorHAnsi" w:cstheme="majorHAnsi"/>
          <w:color w:val="222222"/>
          <w:szCs w:val="22"/>
          <w:u w:val="single"/>
        </w:rPr>
        <w:t xml:space="preserve">However, we can say with </w:t>
      </w:r>
      <w:r w:rsidRPr="003145B8">
        <w:rPr>
          <w:rFonts w:asciiTheme="majorHAnsi" w:hAnsiTheme="majorHAnsi" w:cstheme="majorHAnsi"/>
          <w:b/>
          <w:bCs/>
          <w:color w:val="222222"/>
          <w:szCs w:val="22"/>
          <w:u w:val="single"/>
        </w:rPr>
        <w:t>absolute certainty</w:t>
      </w:r>
      <w:r w:rsidRPr="003145B8">
        <w:rPr>
          <w:rFonts w:asciiTheme="majorHAnsi" w:hAnsiTheme="majorHAnsi" w:cstheme="majorHAnsi"/>
          <w:color w:val="222222"/>
          <w:szCs w:val="22"/>
          <w:u w:val="single"/>
        </w:rPr>
        <w:t xml:space="preserve"> that there is a</w:t>
      </w:r>
      <w:r w:rsidRPr="003145B8">
        <w:rPr>
          <w:rFonts w:asciiTheme="majorHAnsi" w:hAnsiTheme="majorHAnsi" w:cstheme="majorHAnsi"/>
          <w:color w:val="222222"/>
          <w:sz w:val="16"/>
          <w:szCs w:val="22"/>
        </w:rPr>
        <w:t xml:space="preserve"> certain window of opportunity during which any decision can be made. And a </w:t>
      </w:r>
      <w:r w:rsidRPr="003145B8">
        <w:rPr>
          <w:rFonts w:asciiTheme="majorHAnsi" w:hAnsiTheme="majorHAnsi" w:cstheme="majorHAnsi"/>
          <w:b/>
          <w:bCs/>
          <w:color w:val="222222"/>
          <w:szCs w:val="22"/>
          <w:u w:val="single"/>
        </w:rPr>
        <w:t>window of opportunit</w:t>
      </w:r>
      <w:r w:rsidRPr="003145B8">
        <w:rPr>
          <w:rFonts w:asciiTheme="majorHAnsi" w:hAnsiTheme="majorHAnsi" w:cstheme="majorHAnsi"/>
          <w:color w:val="222222"/>
          <w:szCs w:val="22"/>
          <w:u w:val="single"/>
        </w:rPr>
        <w:t>y</w:t>
      </w:r>
      <w:r w:rsidRPr="003145B8">
        <w:rPr>
          <w:rFonts w:asciiTheme="majorHAnsi" w:hAnsiTheme="majorHAnsi" w:cstheme="majorHAnsi"/>
          <w:color w:val="222222"/>
          <w:sz w:val="16"/>
          <w:szCs w:val="22"/>
        </w:rPr>
        <w:t xml:space="preserve"> is </w:t>
      </w:r>
      <w:r w:rsidRPr="003145B8">
        <w:rPr>
          <w:rFonts w:asciiTheme="majorHAnsi" w:hAnsiTheme="majorHAnsi" w:cstheme="majorHAnsi"/>
          <w:color w:val="222222"/>
          <w:szCs w:val="22"/>
          <w:u w:val="single"/>
        </w:rPr>
        <w:t xml:space="preserve">closing that would allow the US to make a soft landing </w:t>
      </w:r>
      <w:r w:rsidRPr="003145B8">
        <w:rPr>
          <w:rFonts w:asciiTheme="majorHAnsi" w:hAnsiTheme="majorHAnsi" w:cstheme="majorHAnsi"/>
          <w:color w:val="222222"/>
          <w:sz w:val="16"/>
          <w:szCs w:val="22"/>
        </w:rPr>
        <w:t xml:space="preserve">with a few trade-offs. </w:t>
      </w:r>
      <w:r w:rsidRPr="003145B8">
        <w:rPr>
          <w:rFonts w:asciiTheme="majorHAnsi" w:hAnsiTheme="majorHAnsi" w:cstheme="majorHAnsi"/>
          <w:color w:val="222222"/>
          <w:szCs w:val="22"/>
          <w:u w:val="single"/>
        </w:rPr>
        <w:t>The Washington elite cannot escape the fact that they are up against far more serious problems than those of 10</w:t>
      </w:r>
      <w:r w:rsidRPr="003145B8">
        <w:rPr>
          <w:rFonts w:asciiTheme="majorHAnsi" w:hAnsiTheme="majorHAnsi" w:cstheme="majorHAnsi"/>
          <w:color w:val="222222"/>
          <w:sz w:val="16"/>
          <w:szCs w:val="22"/>
        </w:rPr>
        <w:t xml:space="preserve">-15 </w:t>
      </w:r>
      <w:r w:rsidRPr="003145B8">
        <w:rPr>
          <w:rFonts w:asciiTheme="majorHAnsi" w:hAnsiTheme="majorHAnsi" w:cstheme="majorHAnsi"/>
          <w:color w:val="222222"/>
          <w:szCs w:val="22"/>
          <w:u w:val="single"/>
        </w:rPr>
        <w:t>years ago</w:t>
      </w:r>
      <w:r w:rsidRPr="003145B8">
        <w:rPr>
          <w:rFonts w:asciiTheme="majorHAnsi" w:hAnsiTheme="majorHAnsi" w:cstheme="majorHAnsi"/>
          <w:color w:val="222222"/>
          <w:sz w:val="16"/>
          <w:szCs w:val="22"/>
        </w:rPr>
        <w:t xml:space="preserve">. </w:t>
      </w:r>
      <w:r w:rsidRPr="003145B8">
        <w:rPr>
          <w:rFonts w:asciiTheme="majorHAnsi" w:hAnsiTheme="majorHAnsi" w:cstheme="majorHAnsi"/>
          <w:color w:val="222222"/>
          <w:szCs w:val="22"/>
          <w:u w:val="single"/>
        </w:rPr>
        <w:t xml:space="preserve">Right now </w:t>
      </w:r>
      <w:r w:rsidRPr="003145B8">
        <w:rPr>
          <w:rFonts w:asciiTheme="majorHAnsi" w:hAnsiTheme="majorHAnsi" w:cstheme="majorHAnsi"/>
          <w:b/>
          <w:bCs/>
          <w:color w:val="222222"/>
          <w:szCs w:val="22"/>
          <w:u w:val="single"/>
        </w:rPr>
        <w:t xml:space="preserve">the big question </w:t>
      </w:r>
      <w:proofErr w:type="spellStart"/>
      <w:r w:rsidRPr="003145B8">
        <w:rPr>
          <w:rFonts w:asciiTheme="majorHAnsi" w:hAnsiTheme="majorHAnsi" w:cstheme="majorHAnsi"/>
          <w:b/>
          <w:bCs/>
          <w:color w:val="222222"/>
          <w:szCs w:val="22"/>
          <w:u w:val="single"/>
        </w:rPr>
        <w:t>is</w:t>
      </w:r>
      <w:r w:rsidRPr="003145B8">
        <w:rPr>
          <w:rFonts w:asciiTheme="majorHAnsi" w:hAnsiTheme="majorHAnsi" w:cstheme="majorHAnsi"/>
          <w:color w:val="222222"/>
          <w:sz w:val="16"/>
          <w:szCs w:val="22"/>
        </w:rPr>
        <w:t>about</w:t>
      </w:r>
      <w:proofErr w:type="spellEnd"/>
      <w:r w:rsidRPr="003145B8">
        <w:rPr>
          <w:rFonts w:asciiTheme="majorHAnsi" w:hAnsiTheme="majorHAnsi" w:cstheme="majorHAnsi"/>
          <w:color w:val="222222"/>
          <w:sz w:val="16"/>
          <w:szCs w:val="22"/>
        </w:rPr>
        <w:t xml:space="preserve"> </w:t>
      </w:r>
      <w:r w:rsidRPr="003145B8">
        <w:rPr>
          <w:rFonts w:asciiTheme="majorHAnsi" w:hAnsiTheme="majorHAnsi" w:cstheme="majorHAnsi"/>
          <w:b/>
          <w:bCs/>
          <w:color w:val="222222"/>
          <w:szCs w:val="22"/>
          <w:u w:val="single"/>
        </w:rPr>
        <w:t>how they are going to land</w:t>
      </w:r>
      <w:r w:rsidRPr="003145B8">
        <w:rPr>
          <w:rFonts w:asciiTheme="majorHAnsi" w:hAnsiTheme="majorHAnsi" w:cstheme="majorHAnsi"/>
          <w:color w:val="222222"/>
          <w:szCs w:val="22"/>
          <w:u w:val="single"/>
        </w:rPr>
        <w:t xml:space="preserve">, </w:t>
      </w:r>
      <w:r w:rsidRPr="003145B8">
        <w:rPr>
          <w:rFonts w:asciiTheme="majorHAnsi" w:hAnsiTheme="majorHAnsi" w:cstheme="majorHAnsi"/>
          <w:color w:val="222222"/>
          <w:sz w:val="16"/>
          <w:szCs w:val="22"/>
        </w:rPr>
        <w:t xml:space="preserve">and </w:t>
      </w:r>
      <w:r w:rsidRPr="003145B8">
        <w:rPr>
          <w:rFonts w:asciiTheme="majorHAnsi" w:hAnsiTheme="majorHAnsi" w:cstheme="majorHAnsi"/>
          <w:color w:val="222222"/>
          <w:szCs w:val="22"/>
          <w:u w:val="single"/>
        </w:rPr>
        <w:t>although that landing will already be harder than it would have been</w:t>
      </w:r>
      <w:r w:rsidRPr="003145B8">
        <w:rPr>
          <w:rFonts w:asciiTheme="majorHAnsi" w:hAnsiTheme="majorHAnsi" w:cstheme="majorHAnsi"/>
          <w:color w:val="222222"/>
          <w:sz w:val="16"/>
          <w:szCs w:val="22"/>
        </w:rPr>
        <w:t xml:space="preserve"> and will come with </w:t>
      </w:r>
      <w:proofErr w:type="spellStart"/>
      <w:proofErr w:type="gramStart"/>
      <w:r w:rsidRPr="003145B8">
        <w:rPr>
          <w:rFonts w:asciiTheme="majorHAnsi" w:hAnsiTheme="majorHAnsi" w:cstheme="majorHAnsi"/>
          <w:color w:val="222222"/>
          <w:sz w:val="16"/>
          <w:szCs w:val="22"/>
        </w:rPr>
        <w:t>costs,</w:t>
      </w:r>
      <w:r w:rsidRPr="003145B8">
        <w:rPr>
          <w:rFonts w:asciiTheme="majorHAnsi" w:hAnsiTheme="majorHAnsi" w:cstheme="majorHAnsi"/>
          <w:color w:val="222222"/>
          <w:szCs w:val="22"/>
          <w:u w:val="single"/>
        </w:rPr>
        <w:t>the</w:t>
      </w:r>
      <w:proofErr w:type="spellEnd"/>
      <w:proofErr w:type="gramEnd"/>
      <w:r w:rsidRPr="003145B8">
        <w:rPr>
          <w:rFonts w:asciiTheme="majorHAnsi" w:hAnsiTheme="majorHAnsi" w:cstheme="majorHAnsi"/>
          <w:color w:val="222222"/>
          <w:szCs w:val="22"/>
          <w:u w:val="single"/>
        </w:rPr>
        <w:t xml:space="preserve"> situation is not yet a disaster.</w:t>
      </w:r>
      <w:r w:rsidRPr="003145B8">
        <w:rPr>
          <w:rFonts w:asciiTheme="majorHAnsi" w:hAnsiTheme="majorHAnsi" w:cstheme="majorHAnsi"/>
          <w:color w:val="222222"/>
          <w:sz w:val="16"/>
          <w:szCs w:val="22"/>
        </w:rPr>
        <w:t xml:space="preserve"> </w:t>
      </w:r>
      <w:r w:rsidRPr="003145B8">
        <w:rPr>
          <w:rFonts w:asciiTheme="majorHAnsi" w:hAnsiTheme="majorHAnsi" w:cstheme="majorHAnsi"/>
          <w:szCs w:val="22"/>
          <w:u w:val="single"/>
        </w:rPr>
        <w:t xml:space="preserve">But the US needs to think fast. Their resources are shrinking </w:t>
      </w:r>
      <w:r w:rsidRPr="003145B8">
        <w:rPr>
          <w:rFonts w:asciiTheme="majorHAnsi" w:hAnsiTheme="majorHAnsi" w:cstheme="majorHAnsi"/>
          <w:b/>
          <w:bCs/>
          <w:szCs w:val="22"/>
          <w:u w:val="single"/>
        </w:rPr>
        <w:t xml:space="preserve">much faster than the authors </w:t>
      </w:r>
      <w:r w:rsidRPr="003145B8">
        <w:rPr>
          <w:rFonts w:asciiTheme="majorHAnsi" w:hAnsiTheme="majorHAnsi" w:cstheme="majorHAnsi"/>
          <w:szCs w:val="22"/>
          <w:u w:val="single"/>
        </w:rPr>
        <w:t xml:space="preserve">of the plan for imperial preservation </w:t>
      </w:r>
      <w:proofErr w:type="spellStart"/>
      <w:r w:rsidRPr="003145B8">
        <w:rPr>
          <w:rFonts w:asciiTheme="majorHAnsi" w:hAnsiTheme="majorHAnsi" w:cstheme="majorHAnsi"/>
          <w:szCs w:val="22"/>
          <w:u w:val="single"/>
        </w:rPr>
        <w:t>had</w:t>
      </w:r>
      <w:r w:rsidRPr="003145B8">
        <w:rPr>
          <w:rFonts w:asciiTheme="majorHAnsi" w:hAnsiTheme="majorHAnsi" w:cstheme="majorHAnsi"/>
          <w:b/>
          <w:bCs/>
          <w:szCs w:val="22"/>
          <w:u w:val="single"/>
        </w:rPr>
        <w:t>expected</w:t>
      </w:r>
      <w:proofErr w:type="spellEnd"/>
      <w:r w:rsidRPr="003145B8">
        <w:rPr>
          <w:rFonts w:asciiTheme="majorHAnsi" w:hAnsiTheme="majorHAnsi" w:cstheme="majorHAnsi"/>
          <w:sz w:val="16"/>
          <w:szCs w:val="22"/>
        </w:rPr>
        <w:t>. To their loss of control over the BRICS countries can be added the incipient, but still fairly rapid loss of control over EU policy as well as the onset of geopolitical maneuvering among the monarchies of the Middle East. The financial and economic entities created and set in motion by the BRICS nations are developing in accordance with their own logic, and Moscow and Beijing are not able to delay their development overlong while waiting for the US to suddenly discover a capacity to negotiate. The point of no return will pass once and for all sometime in 2016, and America’s elite will no longer be able to choose between the provisions of compromise and collapse. The only thing that they will then be able to do is to slam the door loudly, trying to drag the rest of the world after them into the abyss.</w:t>
      </w:r>
    </w:p>
    <w:p w:rsidR="006D6BD7" w:rsidRPr="006D6BD7" w:rsidRDefault="006D6BD7" w:rsidP="006D6BD7"/>
    <w:p w:rsidR="00E613F5" w:rsidRPr="002D3111" w:rsidRDefault="00E613F5" w:rsidP="00E613F5">
      <w:pPr>
        <w:pStyle w:val="Heading3"/>
        <w:rPr>
          <w:rFonts w:asciiTheme="majorHAnsi" w:hAnsiTheme="majorHAnsi" w:cstheme="majorHAnsi"/>
        </w:rPr>
      </w:pPr>
      <w:r w:rsidRPr="002D3111">
        <w:rPr>
          <w:rFonts w:asciiTheme="majorHAnsi" w:hAnsiTheme="majorHAnsi" w:cstheme="majorHAnsi"/>
        </w:rPr>
        <w:lastRenderedPageBreak/>
        <w:t>Declining Now</w:t>
      </w:r>
    </w:p>
    <w:p w:rsidR="009911CD" w:rsidRPr="002D3111" w:rsidRDefault="00582E37" w:rsidP="009911CD">
      <w:pPr>
        <w:pStyle w:val="Heading4"/>
        <w:rPr>
          <w:rFonts w:asciiTheme="majorHAnsi" w:hAnsiTheme="majorHAnsi" w:cstheme="majorHAnsi"/>
        </w:rPr>
      </w:pPr>
      <w:r>
        <w:rPr>
          <w:rFonts w:asciiTheme="majorHAnsi" w:hAnsiTheme="majorHAnsi" w:cstheme="majorHAnsi"/>
        </w:rPr>
        <w:t xml:space="preserve">U.S. leadership is declining now and is magnified by Trump. </w:t>
      </w:r>
    </w:p>
    <w:p w:rsidR="009911CD" w:rsidRPr="002D3111" w:rsidRDefault="009911CD" w:rsidP="009911CD">
      <w:pPr>
        <w:rPr>
          <w:rStyle w:val="Style13ptBold"/>
          <w:rFonts w:asciiTheme="majorHAnsi" w:hAnsiTheme="majorHAnsi" w:cstheme="majorHAnsi"/>
        </w:rPr>
      </w:pPr>
      <w:r w:rsidRPr="002D3111">
        <w:rPr>
          <w:rStyle w:val="Style13ptBold"/>
          <w:rFonts w:asciiTheme="majorHAnsi" w:hAnsiTheme="majorHAnsi" w:cstheme="majorHAnsi"/>
        </w:rPr>
        <w:t>Stokes 18</w:t>
      </w:r>
    </w:p>
    <w:p w:rsidR="009911CD" w:rsidRPr="002D3111" w:rsidRDefault="009911CD" w:rsidP="009911CD">
      <w:pPr>
        <w:rPr>
          <w:rStyle w:val="Style13ptBold"/>
          <w:rFonts w:asciiTheme="majorHAnsi" w:hAnsiTheme="majorHAnsi" w:cstheme="majorHAnsi"/>
          <w:sz w:val="20"/>
          <w:szCs w:val="20"/>
        </w:rPr>
      </w:pPr>
      <w:r w:rsidRPr="002D3111">
        <w:rPr>
          <w:rStyle w:val="Style13ptBold"/>
          <w:rFonts w:asciiTheme="majorHAnsi" w:hAnsiTheme="majorHAnsi" w:cstheme="majorHAnsi"/>
          <w:sz w:val="20"/>
          <w:szCs w:val="20"/>
        </w:rPr>
        <w:t xml:space="preserve">(Doug Stokes is a Professor in International Security and Strategy in the Department of Politics at the University of Exeter, Trump, American hegemony and the future of the liberal international order, International Affairs 94: 1 (2018) 133–150; </w:t>
      </w:r>
      <w:proofErr w:type="spellStart"/>
      <w:r w:rsidRPr="002D3111">
        <w:rPr>
          <w:rStyle w:val="Style13ptBold"/>
          <w:rFonts w:asciiTheme="majorHAnsi" w:hAnsiTheme="majorHAnsi" w:cstheme="majorHAnsi"/>
          <w:sz w:val="20"/>
          <w:szCs w:val="20"/>
        </w:rPr>
        <w:t>doi</w:t>
      </w:r>
      <w:proofErr w:type="spellEnd"/>
      <w:r w:rsidRPr="002D3111">
        <w:rPr>
          <w:rStyle w:val="Style13ptBold"/>
          <w:rFonts w:asciiTheme="majorHAnsi" w:hAnsiTheme="majorHAnsi" w:cstheme="majorHAnsi"/>
          <w:sz w:val="20"/>
          <w:szCs w:val="20"/>
        </w:rPr>
        <w:t>: 10.1093/</w:t>
      </w:r>
      <w:proofErr w:type="spellStart"/>
      <w:r w:rsidRPr="002D3111">
        <w:rPr>
          <w:rStyle w:val="Style13ptBold"/>
          <w:rFonts w:asciiTheme="majorHAnsi" w:hAnsiTheme="majorHAnsi" w:cstheme="majorHAnsi"/>
          <w:sz w:val="20"/>
          <w:szCs w:val="20"/>
        </w:rPr>
        <w:t>ia</w:t>
      </w:r>
      <w:proofErr w:type="spellEnd"/>
      <w:r w:rsidRPr="002D3111">
        <w:rPr>
          <w:rStyle w:val="Style13ptBold"/>
          <w:rFonts w:asciiTheme="majorHAnsi" w:hAnsiTheme="majorHAnsi" w:cstheme="majorHAnsi"/>
          <w:sz w:val="20"/>
          <w:szCs w:val="20"/>
        </w:rPr>
        <w:t>/iix238, JKS)</w:t>
      </w:r>
    </w:p>
    <w:p w:rsidR="009911CD" w:rsidRDefault="009911CD" w:rsidP="009911CD">
      <w:pPr>
        <w:rPr>
          <w:rStyle w:val="StyleUnderline"/>
          <w:rFonts w:asciiTheme="majorHAnsi" w:hAnsiTheme="majorHAnsi" w:cstheme="majorHAnsi"/>
        </w:rPr>
      </w:pPr>
      <w:r w:rsidRPr="002D3111">
        <w:rPr>
          <w:rFonts w:asciiTheme="majorHAnsi" w:hAnsiTheme="majorHAnsi" w:cstheme="majorHAnsi"/>
          <w:sz w:val="16"/>
        </w:rPr>
        <w:t xml:space="preserve">In sum, </w:t>
      </w:r>
      <w:r w:rsidRPr="002D3111">
        <w:rPr>
          <w:rStyle w:val="StyleUnderline"/>
          <w:rFonts w:asciiTheme="majorHAnsi" w:hAnsiTheme="majorHAnsi" w:cstheme="majorHAnsi"/>
        </w:rPr>
        <w:t>the crisis in US leadership predates Trump, but his rise and the social forces he managed to capture to win the presidency are rooted in the very successes of the globalized model that US foreign policy elites have promoted in the postwar world</w:t>
      </w:r>
      <w:r w:rsidRPr="002D3111">
        <w:rPr>
          <w:rFonts w:asciiTheme="majorHAnsi" w:hAnsiTheme="majorHAnsi" w:cstheme="majorHAnsi"/>
          <w:sz w:val="16"/>
        </w:rPr>
        <w:t xml:space="preserve">. </w:t>
      </w:r>
      <w:r w:rsidRPr="002D3111">
        <w:rPr>
          <w:rStyle w:val="StyleUnderline"/>
          <w:rFonts w:asciiTheme="majorHAnsi" w:hAnsiTheme="majorHAnsi" w:cstheme="majorHAnsi"/>
        </w:rPr>
        <w:t>This model has recalibrated the global economy and created new winners, especially in Asia and among the top 1 per cent of earners in the West, while creating a body of losers in the US domestic political economy that poses a challenge to US foreign policy elites seeking to generate a domestic consensus on American leadership.</w:t>
      </w:r>
      <w:r w:rsidRPr="002D3111">
        <w:rPr>
          <w:rFonts w:asciiTheme="majorHAnsi" w:hAnsiTheme="majorHAnsi" w:cstheme="majorHAnsi"/>
          <w:sz w:val="16"/>
        </w:rPr>
        <w:t xml:space="preserve"> As Mandelbaum argued, ‘for the foreign-policy elite, the need for American leadership in the world is a matter of settled conviction’. He continued, however, that </w:t>
      </w:r>
      <w:r w:rsidRPr="002D3111">
        <w:rPr>
          <w:rStyle w:val="Emphasis"/>
          <w:rFonts w:asciiTheme="majorHAnsi" w:hAnsiTheme="majorHAnsi" w:cstheme="majorHAnsi"/>
        </w:rPr>
        <w:t xml:space="preserve">in the ‘general public the commitment to global leadership is weaker ... </w:t>
      </w:r>
      <w:r w:rsidRPr="002D3111">
        <w:rPr>
          <w:rFonts w:asciiTheme="majorHAnsi" w:hAnsiTheme="majorHAnsi" w:cstheme="majorHAnsi"/>
          <w:sz w:val="16"/>
        </w:rPr>
        <w:t xml:space="preserve">The politics of American foreign policy thus resembles a firm in which the management—the foreign-policy elite—has to persuade the shareholders—the public—to authorize expenditures.’54 </w:t>
      </w:r>
      <w:r w:rsidRPr="002D3111">
        <w:rPr>
          <w:rStyle w:val="StyleUnderline"/>
          <w:rFonts w:asciiTheme="majorHAnsi" w:hAnsiTheme="majorHAnsi" w:cstheme="majorHAnsi"/>
        </w:rPr>
        <w:t xml:space="preserve">To the extent that the LIO has acted as midwife to neo-liberal globalization, and in the face of an entirely rational rejection of that order by those who have been disenfranchised by its promulgation, </w:t>
      </w:r>
      <w:r w:rsidRPr="002D3111">
        <w:rPr>
          <w:rStyle w:val="Emphasis"/>
          <w:rFonts w:asciiTheme="majorHAnsi" w:hAnsiTheme="majorHAnsi" w:cstheme="majorHAnsi"/>
        </w:rPr>
        <w:t>American leadership and American capacity to renew a global consensus will become much harder to sustain.</w:t>
      </w:r>
      <w:r w:rsidRPr="002D3111">
        <w:rPr>
          <w:rFonts w:asciiTheme="majorHAnsi" w:hAnsiTheme="majorHAnsi" w:cstheme="majorHAnsi"/>
          <w:sz w:val="16"/>
        </w:rPr>
        <w:t xml:space="preserve"> Domestically, what of Trump’s commitment to ‘drain the swamp’ of special interests and put ordinary Americans first? At the time of writing he has in fact done the opposite. </w:t>
      </w:r>
      <w:r w:rsidRPr="002D3111">
        <w:rPr>
          <w:rStyle w:val="StyleUnderline"/>
          <w:rFonts w:asciiTheme="majorHAnsi" w:hAnsiTheme="majorHAnsi" w:cstheme="majorHAnsi"/>
        </w:rPr>
        <w:t>Nearly half—47 per cent—of his proposed US$6.2 trillion in tax cuts w</w:t>
      </w:r>
      <w:r w:rsidR="00B1774D" w:rsidRPr="002D3111">
        <w:rPr>
          <w:rStyle w:val="StyleUnderline"/>
          <w:rFonts w:asciiTheme="majorHAnsi" w:hAnsiTheme="majorHAnsi" w:cstheme="majorHAnsi"/>
        </w:rPr>
        <w:t>ill be enjoyed by the top 1 per</w:t>
      </w:r>
      <w:r w:rsidRPr="002D3111">
        <w:rPr>
          <w:rStyle w:val="StyleUnderline"/>
          <w:rFonts w:asciiTheme="majorHAnsi" w:hAnsiTheme="majorHAnsi" w:cstheme="majorHAnsi"/>
        </w:rPr>
        <w:t xml:space="preserve">cent </w:t>
      </w:r>
      <w:r w:rsidRPr="002D3111">
        <w:rPr>
          <w:rFonts w:asciiTheme="majorHAnsi" w:hAnsiTheme="majorHAnsi" w:cstheme="majorHAnsi"/>
          <w:sz w:val="16"/>
        </w:rPr>
        <w:t xml:space="preserve">of earners, amounting to additional income of almost US$3 trillion over a ten-year period.55 His financial reform package seeks to undo the minimal Dodd–Frank reforms put in place by the Obama administration to guard against the kinds of casino capitalism that led to the Great Depression of 2008, while his repeal of Obama’s Affordable Care Act would, according to the Congressional Budget Office, see 23 million </w:t>
      </w:r>
      <w:proofErr w:type="spellStart"/>
      <w:r w:rsidRPr="002D3111">
        <w:rPr>
          <w:rFonts w:asciiTheme="majorHAnsi" w:hAnsiTheme="majorHAnsi" w:cstheme="majorHAnsi"/>
          <w:sz w:val="16"/>
        </w:rPr>
        <w:t>Ameri</w:t>
      </w:r>
      <w:proofErr w:type="spellEnd"/>
      <w:r w:rsidRPr="002D3111">
        <w:rPr>
          <w:rFonts w:asciiTheme="majorHAnsi" w:hAnsiTheme="majorHAnsi" w:cstheme="majorHAnsi"/>
          <w:sz w:val="16"/>
        </w:rPr>
        <w:t xml:space="preserve">- cans lose access to health care by 2026.56 </w:t>
      </w:r>
      <w:r w:rsidRPr="002D3111">
        <w:rPr>
          <w:rStyle w:val="StyleUnderline"/>
          <w:rFonts w:asciiTheme="majorHAnsi" w:hAnsiTheme="majorHAnsi" w:cstheme="majorHAnsi"/>
        </w:rPr>
        <w:t>If we accept that there is a relation- ship between greater income inequality in the United States, strongly linked to the promotion of globalization by its elites, and a weakening of support for key tenets of the LIO and America’s hegemonic role, then Trump’s presidency does not augur well for the kinds of domestic stability necessary for resolute American international leadership.</w:t>
      </w:r>
    </w:p>
    <w:p w:rsidR="005879E4" w:rsidRPr="00582E37" w:rsidRDefault="005879E4" w:rsidP="00582E37">
      <w:pPr>
        <w:pStyle w:val="Heading3"/>
      </w:pPr>
      <w:r w:rsidRPr="00582E37">
        <w:lastRenderedPageBreak/>
        <w:t>Causes War</w:t>
      </w:r>
    </w:p>
    <w:p w:rsidR="005879E4" w:rsidRPr="002D3111" w:rsidRDefault="00582E37" w:rsidP="005879E4">
      <w:pPr>
        <w:pStyle w:val="Heading4"/>
        <w:rPr>
          <w:rFonts w:asciiTheme="majorHAnsi" w:hAnsiTheme="majorHAnsi" w:cstheme="majorHAnsi"/>
        </w:rPr>
      </w:pPr>
      <w:r>
        <w:rPr>
          <w:rFonts w:asciiTheme="majorHAnsi" w:hAnsiTheme="majorHAnsi" w:cstheme="majorHAnsi"/>
        </w:rPr>
        <w:t xml:space="preserve">The drive for hegemony is responsible for </w:t>
      </w:r>
      <w:r w:rsidRPr="00C4708C">
        <w:rPr>
          <w:rFonts w:asciiTheme="majorHAnsi" w:hAnsiTheme="majorHAnsi" w:cstheme="majorHAnsi"/>
          <w:u w:val="single"/>
        </w:rPr>
        <w:t>190 years</w:t>
      </w:r>
      <w:r>
        <w:rPr>
          <w:rFonts w:asciiTheme="majorHAnsi" w:hAnsiTheme="majorHAnsi" w:cstheme="majorHAnsi"/>
        </w:rPr>
        <w:t xml:space="preserve"> of U.S. military interventions!</w:t>
      </w:r>
    </w:p>
    <w:p w:rsidR="005879E4" w:rsidRPr="002D3111" w:rsidRDefault="005879E4" w:rsidP="005879E4">
      <w:pPr>
        <w:rPr>
          <w:rStyle w:val="Style13ptBold"/>
          <w:rFonts w:asciiTheme="majorHAnsi" w:hAnsiTheme="majorHAnsi" w:cstheme="majorHAnsi"/>
        </w:rPr>
      </w:pPr>
      <w:r w:rsidRPr="002D3111">
        <w:rPr>
          <w:rStyle w:val="Style13ptBold"/>
          <w:rFonts w:asciiTheme="majorHAnsi" w:hAnsiTheme="majorHAnsi" w:cstheme="majorHAnsi"/>
        </w:rPr>
        <w:t>Glaser 18</w:t>
      </w:r>
    </w:p>
    <w:p w:rsidR="005879E4" w:rsidRPr="002D3111" w:rsidRDefault="005879E4" w:rsidP="005879E4">
      <w:pPr>
        <w:rPr>
          <w:rFonts w:asciiTheme="majorHAnsi" w:hAnsiTheme="majorHAnsi" w:cstheme="majorHAnsi"/>
          <w:b/>
          <w:sz w:val="20"/>
          <w:szCs w:val="20"/>
        </w:rPr>
      </w:pPr>
      <w:r w:rsidRPr="002D3111">
        <w:rPr>
          <w:rStyle w:val="Style13ptBold"/>
          <w:rFonts w:asciiTheme="majorHAnsi" w:hAnsiTheme="majorHAnsi" w:cstheme="majorHAnsi"/>
          <w:sz w:val="20"/>
          <w:szCs w:val="20"/>
        </w:rPr>
        <w:t>(John Glaser, director of Foreign Policy Studies at the Cato Institute, (2018) Status, Prestige, Activism and the Illusion of American Decline, The Washington Quarterly, 41:1, 173-197, DOI: 10.1080/0163660X.2018.1445903, JKS)</w:t>
      </w:r>
    </w:p>
    <w:p w:rsidR="005879E4" w:rsidRPr="002D3111" w:rsidRDefault="005879E4" w:rsidP="005879E4">
      <w:pPr>
        <w:rPr>
          <w:rFonts w:asciiTheme="majorHAnsi" w:hAnsiTheme="majorHAnsi" w:cstheme="majorHAnsi"/>
          <w:sz w:val="16"/>
        </w:rPr>
      </w:pPr>
      <w:r w:rsidRPr="002D3111">
        <w:rPr>
          <w:rFonts w:asciiTheme="majorHAnsi" w:hAnsiTheme="majorHAnsi" w:cstheme="majorHAnsi"/>
          <w:sz w:val="16"/>
        </w:rPr>
        <w:t xml:space="preserve">Yet, despite this era of </w:t>
      </w:r>
      <w:proofErr w:type="spellStart"/>
      <w:r w:rsidRPr="002D3111">
        <w:rPr>
          <w:rFonts w:asciiTheme="majorHAnsi" w:hAnsiTheme="majorHAnsi" w:cstheme="majorHAnsi"/>
          <w:sz w:val="16"/>
        </w:rPr>
        <w:t>peerlessness</w:t>
      </w:r>
      <w:proofErr w:type="spellEnd"/>
      <w:r w:rsidRPr="002D3111">
        <w:rPr>
          <w:rFonts w:asciiTheme="majorHAnsi" w:hAnsiTheme="majorHAnsi" w:cstheme="majorHAnsi"/>
          <w:sz w:val="16"/>
        </w:rPr>
        <w:t xml:space="preserve"> and peace, the United States has maintained, and in some ways expanded, its grand strategy of primacy. </w:t>
      </w:r>
      <w:r w:rsidRPr="002D3111">
        <w:rPr>
          <w:rStyle w:val="StyleUnderline"/>
          <w:rFonts w:asciiTheme="majorHAnsi" w:hAnsiTheme="majorHAnsi" w:cstheme="majorHAnsi"/>
        </w:rPr>
        <w:t>Primacy holds that a peaceful world order and our own national security depend on maintaining a preponderance of U.S. power—a “benevolent hegemony”</w:t>
      </w:r>
      <w:r w:rsidRPr="002D3111">
        <w:rPr>
          <w:rFonts w:asciiTheme="majorHAnsi" w:hAnsiTheme="majorHAnsi" w:cstheme="majorHAnsi"/>
          <w:sz w:val="16"/>
        </w:rPr>
        <w:t xml:space="preserve">—over the inter- national system. This approach calls for a large military, a globe-straddling forward-deployed military presence, extensive security commitments to allies, and the frequent threat and use of force in pursuit of a wide range of national inter- </w:t>
      </w:r>
      <w:proofErr w:type="spellStart"/>
      <w:r w:rsidRPr="002D3111">
        <w:rPr>
          <w:rFonts w:asciiTheme="majorHAnsi" w:hAnsiTheme="majorHAnsi" w:cstheme="majorHAnsi"/>
          <w:sz w:val="16"/>
        </w:rPr>
        <w:t>ests</w:t>
      </w:r>
      <w:proofErr w:type="spellEnd"/>
      <w:r w:rsidRPr="002D3111">
        <w:rPr>
          <w:rFonts w:asciiTheme="majorHAnsi" w:hAnsiTheme="majorHAnsi" w:cstheme="majorHAnsi"/>
          <w:sz w:val="16"/>
        </w:rPr>
        <w:t xml:space="preserve">, not merely to ensure America’s physical security. Indeed, </w:t>
      </w:r>
      <w:r w:rsidRPr="002D3111">
        <w:rPr>
          <w:rStyle w:val="StyleUnderline"/>
          <w:rFonts w:asciiTheme="majorHAnsi" w:hAnsiTheme="majorHAnsi" w:cstheme="majorHAnsi"/>
        </w:rPr>
        <w:t>the United States guarantees the defense of almost 60 nations in Europe, Asia, and the Americas in formal treaty arrangements, along with many more tacit agreements with non- treaty allies in the Middle East and Asia. It also maintains forward bases all over the world,</w:t>
      </w:r>
      <w:r w:rsidRPr="002D3111">
        <w:rPr>
          <w:rFonts w:asciiTheme="majorHAnsi" w:hAnsiTheme="majorHAnsi" w:cstheme="majorHAnsi"/>
          <w:sz w:val="16"/>
        </w:rPr>
        <w:t xml:space="preserve"> with over 250,000 troops stationed at 800 military bases and </w:t>
      </w:r>
      <w:proofErr w:type="spellStart"/>
      <w:r w:rsidRPr="002D3111">
        <w:rPr>
          <w:rFonts w:asciiTheme="majorHAnsi" w:hAnsiTheme="majorHAnsi" w:cstheme="majorHAnsi"/>
          <w:sz w:val="16"/>
        </w:rPr>
        <w:t>installa</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tions</w:t>
      </w:r>
      <w:proofErr w:type="spellEnd"/>
      <w:r w:rsidRPr="002D3111">
        <w:rPr>
          <w:rFonts w:asciiTheme="majorHAnsi" w:hAnsiTheme="majorHAnsi" w:cstheme="majorHAnsi"/>
          <w:sz w:val="16"/>
        </w:rPr>
        <w:t xml:space="preserve"> in some 70 countries.4 </w:t>
      </w:r>
      <w:r w:rsidRPr="002D3111">
        <w:rPr>
          <w:rStyle w:val="Emphasis"/>
          <w:rFonts w:asciiTheme="majorHAnsi" w:hAnsiTheme="majorHAnsi" w:cstheme="majorHAnsi"/>
        </w:rPr>
        <w:t>The costs of this expansive grand strategy are enormous</w:t>
      </w:r>
      <w:r w:rsidRPr="002D3111">
        <w:rPr>
          <w:rFonts w:asciiTheme="majorHAnsi" w:hAnsiTheme="majorHAnsi" w:cstheme="majorHAnsi"/>
          <w:sz w:val="16"/>
        </w:rPr>
        <w:t xml:space="preserve">. </w:t>
      </w:r>
      <w:r w:rsidRPr="002D3111">
        <w:rPr>
          <w:rStyle w:val="StyleUnderline"/>
          <w:rFonts w:asciiTheme="majorHAnsi" w:hAnsiTheme="majorHAnsi" w:cstheme="majorHAnsi"/>
        </w:rPr>
        <w:t>The United States has been at war for two out of every three years since the end of the Cold War,</w:t>
      </w:r>
      <w:r w:rsidRPr="002D3111">
        <w:rPr>
          <w:rFonts w:asciiTheme="majorHAnsi" w:hAnsiTheme="majorHAnsi" w:cstheme="majorHAnsi"/>
          <w:sz w:val="16"/>
        </w:rPr>
        <w:t xml:space="preserve"> despite being a peerless power in an era of historically low levels of interstate violence.5 In fact, since 1989, </w:t>
      </w:r>
      <w:r w:rsidRPr="002D3111">
        <w:rPr>
          <w:rStyle w:val="StyleUnderline"/>
          <w:rFonts w:asciiTheme="majorHAnsi" w:hAnsiTheme="majorHAnsi" w:cstheme="majorHAnsi"/>
        </w:rPr>
        <w:t>the United States has engaged in more military interventions than it had in the preceding 190 years.6</w:t>
      </w:r>
      <w:r w:rsidRPr="002D3111">
        <w:rPr>
          <w:rFonts w:asciiTheme="majorHAnsi" w:hAnsiTheme="majorHAnsi" w:cstheme="majorHAnsi"/>
          <w:sz w:val="16"/>
        </w:rPr>
        <w:t xml:space="preserve"> </w:t>
      </w:r>
      <w:r w:rsidRPr="002D3111">
        <w:rPr>
          <w:rStyle w:val="StyleUnderline"/>
          <w:rFonts w:asciiTheme="majorHAnsi" w:hAnsiTheme="majorHAnsi" w:cstheme="majorHAnsi"/>
        </w:rPr>
        <w:t>America has spent almost $15 trillion on its military in this period,</w:t>
      </w:r>
      <w:r w:rsidRPr="002D3111">
        <w:rPr>
          <w:rFonts w:asciiTheme="majorHAnsi" w:hAnsiTheme="majorHAnsi" w:cstheme="majorHAnsi"/>
          <w:sz w:val="16"/>
        </w:rPr>
        <w:t xml:space="preserve"> </w:t>
      </w:r>
      <w:r w:rsidRPr="002D3111">
        <w:rPr>
          <w:rStyle w:val="StyleUnderline"/>
          <w:rFonts w:asciiTheme="majorHAnsi" w:hAnsiTheme="majorHAnsi" w:cstheme="majorHAnsi"/>
        </w:rPr>
        <w:t>extracting resources from more productive sectors of the private economy and diverting taxpayer money away from useful domestic investments</w:t>
      </w:r>
      <w:r w:rsidRPr="002D3111">
        <w:rPr>
          <w:rFonts w:asciiTheme="majorHAnsi" w:hAnsiTheme="majorHAnsi" w:cstheme="majorHAnsi"/>
          <w:sz w:val="16"/>
        </w:rPr>
        <w:t xml:space="preserve">.8 </w:t>
      </w:r>
      <w:r w:rsidRPr="002D3111">
        <w:rPr>
          <w:rStyle w:val="Emphasis"/>
          <w:rFonts w:asciiTheme="majorHAnsi" w:hAnsiTheme="majorHAnsi" w:cstheme="majorHAnsi"/>
        </w:rPr>
        <w:t>It has also contributed to America’s growing debt problem:</w:t>
      </w:r>
      <w:r w:rsidRPr="002D3111">
        <w:rPr>
          <w:rFonts w:asciiTheme="majorHAnsi" w:hAnsiTheme="majorHAnsi" w:cstheme="majorHAnsi"/>
          <w:sz w:val="16"/>
        </w:rPr>
        <w:t xml:space="preserve"> in 2012, the U.S. debt surpassed its total GDP for the first time since World War II.9 </w:t>
      </w:r>
      <w:r w:rsidRPr="002D3111">
        <w:rPr>
          <w:rStyle w:val="Emphasis"/>
          <w:rFonts w:asciiTheme="majorHAnsi" w:hAnsiTheme="majorHAnsi" w:cstheme="majorHAnsi"/>
        </w:rPr>
        <w:t>The strategic costs are also tremendous.</w:t>
      </w:r>
      <w:r w:rsidRPr="002D3111">
        <w:rPr>
          <w:rFonts w:asciiTheme="majorHAnsi" w:hAnsiTheme="majorHAnsi" w:cstheme="majorHAnsi"/>
          <w:sz w:val="16"/>
        </w:rPr>
        <w:t xml:space="preserve"> </w:t>
      </w:r>
      <w:r w:rsidRPr="002D3111">
        <w:rPr>
          <w:rStyle w:val="StyleUnderline"/>
          <w:rFonts w:asciiTheme="majorHAnsi" w:hAnsiTheme="majorHAnsi" w:cstheme="majorHAnsi"/>
        </w:rPr>
        <w:t>By elevating peripheral interests to the level of vital ones, and assuming responsibility for the defense of a multitude of allies, primacy increases the risks of entanglement and entrapment</w:t>
      </w:r>
      <w:r w:rsidRPr="002D3111">
        <w:rPr>
          <w:rFonts w:asciiTheme="majorHAnsi" w:hAnsiTheme="majorHAnsi" w:cstheme="majorHAnsi"/>
          <w:sz w:val="16"/>
        </w:rPr>
        <w:t xml:space="preserve">. </w:t>
      </w:r>
      <w:r w:rsidRPr="002D3111">
        <w:rPr>
          <w:rStyle w:val="StyleUnderline"/>
          <w:rFonts w:asciiTheme="majorHAnsi" w:hAnsiTheme="majorHAnsi" w:cstheme="majorHAnsi"/>
        </w:rPr>
        <w:t>Primacy also tends to undermine liberal values at home by eroding constitutional checks and balances on war powers, incentivizing government secrecy, and infringing on civil liberties in the name of security.</w:t>
      </w:r>
      <w:r w:rsidRPr="002D3111">
        <w:rPr>
          <w:rFonts w:asciiTheme="majorHAnsi" w:hAnsiTheme="majorHAnsi" w:cstheme="majorHAnsi"/>
          <w:sz w:val="16"/>
        </w:rPr>
        <w:t xml:space="preserve">10 Yet, </w:t>
      </w:r>
      <w:r w:rsidRPr="002D3111">
        <w:rPr>
          <w:rStyle w:val="Emphasis"/>
          <w:rFonts w:asciiTheme="majorHAnsi" w:hAnsiTheme="majorHAnsi" w:cstheme="majorHAnsi"/>
        </w:rPr>
        <w:t>these costs and sacrifices are not necessary.</w:t>
      </w:r>
      <w:r w:rsidRPr="002D3111">
        <w:rPr>
          <w:rFonts w:asciiTheme="majorHAnsi" w:hAnsiTheme="majorHAnsi" w:cstheme="majorHAnsi"/>
          <w:sz w:val="16"/>
        </w:rPr>
        <w:t xml:space="preserve"> Indeed, securing U.S. defense and stabilizing the inter- national system have been accomplished in spite of U.S. primacy, not because of it.11 </w:t>
      </w:r>
      <w:r w:rsidRPr="002D3111">
        <w:rPr>
          <w:rStyle w:val="StyleUnderline"/>
          <w:rFonts w:asciiTheme="majorHAnsi" w:hAnsiTheme="majorHAnsi" w:cstheme="majorHAnsi"/>
        </w:rPr>
        <w:t>Why does America engage in such an expensive, expansive, and risky foreign policy despite its safety?</w:t>
      </w:r>
      <w:r w:rsidRPr="002D3111">
        <w:rPr>
          <w:rFonts w:asciiTheme="majorHAnsi" w:hAnsiTheme="majorHAnsi" w:cstheme="majorHAnsi"/>
          <w:sz w:val="16"/>
        </w:rPr>
        <w:t xml:space="preserve"> Some scholarship emphasizes structural realist </w:t>
      </w:r>
      <w:proofErr w:type="spellStart"/>
      <w:r w:rsidRPr="002D3111">
        <w:rPr>
          <w:rFonts w:asciiTheme="majorHAnsi" w:hAnsiTheme="majorHAnsi" w:cstheme="majorHAnsi"/>
          <w:sz w:val="16"/>
        </w:rPr>
        <w:t>expla</w:t>
      </w:r>
      <w:proofErr w:type="spellEnd"/>
      <w:r w:rsidRPr="002D3111">
        <w:rPr>
          <w:rFonts w:asciiTheme="majorHAnsi" w:hAnsiTheme="majorHAnsi" w:cstheme="majorHAnsi"/>
          <w:sz w:val="16"/>
        </w:rPr>
        <w:t xml:space="preserve">- nations for this puzzle, arguing that the </w:t>
      </w:r>
      <w:proofErr w:type="spellStart"/>
      <w:r w:rsidRPr="002D3111">
        <w:rPr>
          <w:rFonts w:asciiTheme="majorHAnsi" w:hAnsiTheme="majorHAnsi" w:cstheme="majorHAnsi"/>
          <w:sz w:val="16"/>
        </w:rPr>
        <w:t>unipole</w:t>
      </w:r>
      <w:proofErr w:type="spellEnd"/>
      <w:r w:rsidRPr="002D3111">
        <w:rPr>
          <w:rFonts w:asciiTheme="majorHAnsi" w:hAnsiTheme="majorHAnsi" w:cstheme="majorHAnsi"/>
          <w:sz w:val="16"/>
        </w:rPr>
        <w:t xml:space="preserve"> pursues an activist foreign policy because it lacks external constraints on its power.12 Strictly structural accounts, however, sometimes fail to account for state behavior in a way that is consistent with the historical record. It is a challenge, in the first place, to achieve consensus about what structure prevails at any given point in history.13 Even when there is general agreement, structure can yield divergent outcomes: a multipolar structure resulted in very different foreign policies by the European great powers in 1815 than it did in 1914, for example. Security-oriented </w:t>
      </w:r>
      <w:proofErr w:type="spellStart"/>
      <w:r w:rsidRPr="002D3111">
        <w:rPr>
          <w:rFonts w:asciiTheme="majorHAnsi" w:hAnsiTheme="majorHAnsi" w:cstheme="majorHAnsi"/>
          <w:sz w:val="16"/>
        </w:rPr>
        <w:t>expla</w:t>
      </w:r>
      <w:proofErr w:type="spellEnd"/>
      <w:r w:rsidRPr="002D3111">
        <w:rPr>
          <w:rFonts w:asciiTheme="majorHAnsi" w:hAnsiTheme="majorHAnsi" w:cstheme="majorHAnsi"/>
          <w:sz w:val="16"/>
        </w:rPr>
        <w:t xml:space="preserve">- nations argue that U.S. activism has contributed to global peace and stability and is therefore pursued on its own merits,14 though this argument underestimates the costs of primacy while discounting well-founded alternative theories for the lack of great power conflict in the postwar era.15 Other analysis points to the role that private and bureaucratic domestic interests play in driving foreign policy activism.16 Bureaucratic and special interest explanations, however, fail to sufficiently account for the deeply ideological roots of primacy. This article explores the role that </w:t>
      </w:r>
      <w:r w:rsidRPr="002D3111">
        <w:rPr>
          <w:rStyle w:val="StyleUnderline"/>
          <w:rFonts w:asciiTheme="majorHAnsi" w:hAnsiTheme="majorHAnsi" w:cstheme="majorHAnsi"/>
        </w:rPr>
        <w:t>status and prestige concerns play in incentivizing costly and unwise foreign policy activism.</w:t>
      </w:r>
      <w:r w:rsidRPr="002D3111">
        <w:rPr>
          <w:rFonts w:asciiTheme="majorHAnsi" w:hAnsiTheme="majorHAnsi" w:cstheme="majorHAnsi"/>
          <w:sz w:val="16"/>
        </w:rPr>
        <w:t xml:space="preserve"> It argues further that such concerns are a poor basis for sound foreign policymaking.</w:t>
      </w:r>
    </w:p>
    <w:p w:rsidR="005879E4" w:rsidRPr="002D3111" w:rsidRDefault="00582E37" w:rsidP="005879E4">
      <w:pPr>
        <w:pStyle w:val="Heading4"/>
        <w:rPr>
          <w:rFonts w:asciiTheme="majorHAnsi" w:hAnsiTheme="majorHAnsi" w:cstheme="majorHAnsi"/>
        </w:rPr>
      </w:pPr>
      <w:r>
        <w:rPr>
          <w:rFonts w:asciiTheme="majorHAnsi" w:hAnsiTheme="majorHAnsi" w:cstheme="majorHAnsi"/>
        </w:rPr>
        <w:t xml:space="preserve">Multiple examples prove our argument. Hegemony doesn’t solve conflict, it only results in unnecessary military build-up for symbolic purposes. </w:t>
      </w:r>
    </w:p>
    <w:p w:rsidR="005879E4" w:rsidRPr="002D3111" w:rsidRDefault="005879E4" w:rsidP="005879E4">
      <w:pPr>
        <w:rPr>
          <w:rStyle w:val="Style13ptBold"/>
          <w:rFonts w:asciiTheme="majorHAnsi" w:hAnsiTheme="majorHAnsi" w:cstheme="majorHAnsi"/>
        </w:rPr>
      </w:pPr>
      <w:r w:rsidRPr="002D3111">
        <w:rPr>
          <w:rStyle w:val="Style13ptBold"/>
          <w:rFonts w:asciiTheme="majorHAnsi" w:hAnsiTheme="majorHAnsi" w:cstheme="majorHAnsi"/>
        </w:rPr>
        <w:t>Glaser 18</w:t>
      </w:r>
    </w:p>
    <w:p w:rsidR="005879E4" w:rsidRPr="002D3111" w:rsidRDefault="005879E4" w:rsidP="005879E4">
      <w:pPr>
        <w:rPr>
          <w:rFonts w:asciiTheme="majorHAnsi" w:hAnsiTheme="majorHAnsi" w:cstheme="majorHAnsi"/>
          <w:b/>
          <w:sz w:val="20"/>
          <w:szCs w:val="20"/>
        </w:rPr>
      </w:pPr>
      <w:r w:rsidRPr="002D3111">
        <w:rPr>
          <w:rStyle w:val="Style13ptBold"/>
          <w:rFonts w:asciiTheme="majorHAnsi" w:hAnsiTheme="majorHAnsi" w:cstheme="majorHAnsi"/>
          <w:sz w:val="20"/>
          <w:szCs w:val="20"/>
        </w:rPr>
        <w:lastRenderedPageBreak/>
        <w:t>(John Glaser, director of Foreign Policy Studies at the Cato Institute, (2018) Status, Prestige, Activism and the Illusion of American Decline, The Washington Quarterly, 41:1, 173-197, DOI: 10.1080/0163660X.2018.1445903, JKS)</w:t>
      </w:r>
    </w:p>
    <w:p w:rsidR="005879E4" w:rsidRPr="002D3111" w:rsidRDefault="005879E4" w:rsidP="005879E4">
      <w:pPr>
        <w:rPr>
          <w:rFonts w:asciiTheme="majorHAnsi" w:hAnsiTheme="majorHAnsi" w:cstheme="majorHAnsi"/>
          <w:sz w:val="16"/>
        </w:rPr>
      </w:pPr>
      <w:r w:rsidRPr="002D3111">
        <w:rPr>
          <w:rFonts w:asciiTheme="majorHAnsi" w:hAnsiTheme="majorHAnsi" w:cstheme="majorHAnsi"/>
          <w:sz w:val="16"/>
        </w:rPr>
        <w:t xml:space="preserve">When decision makers pursue prestige policies, they tend to veil them in the language of material security interests and norm-oriented objectives. </w:t>
      </w:r>
      <w:r w:rsidRPr="002D3111">
        <w:rPr>
          <w:rStyle w:val="StyleUnderline"/>
          <w:rFonts w:asciiTheme="majorHAnsi" w:hAnsiTheme="majorHAnsi" w:cstheme="majorHAnsi"/>
        </w:rPr>
        <w:t>The U.S. involvement in Vietnam is a concrete example of how prestige concerns can be misleadingly framed in security terms. Th</w:t>
      </w:r>
      <w:r w:rsidRPr="002D3111">
        <w:rPr>
          <w:rFonts w:asciiTheme="majorHAnsi" w:hAnsiTheme="majorHAnsi" w:cstheme="majorHAnsi"/>
          <w:sz w:val="16"/>
        </w:rPr>
        <w:t xml:space="preserve">e public message for the necessity of the U.S. involvement in Vietnam strongly emphasized security justifications like preventing falling dominos of communist states that could then threaten the free world, and normative justifications like ensuring a better, freer way of life for the South Vietnamese. But by 1964, Assistant Secretary of Defense John McNaughton and Assistant Secretary of State William Bundy acknowledged </w:t>
      </w:r>
      <w:proofErr w:type="spellStart"/>
      <w:r w:rsidRPr="002D3111">
        <w:rPr>
          <w:rFonts w:asciiTheme="majorHAnsi" w:hAnsiTheme="majorHAnsi" w:cstheme="majorHAnsi"/>
          <w:sz w:val="16"/>
        </w:rPr>
        <w:t>pri</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vately</w:t>
      </w:r>
      <w:proofErr w:type="spellEnd"/>
      <w:r w:rsidRPr="002D3111">
        <w:rPr>
          <w:rFonts w:asciiTheme="majorHAnsi" w:hAnsiTheme="majorHAnsi" w:cstheme="majorHAnsi"/>
          <w:sz w:val="16"/>
        </w:rPr>
        <w:t xml:space="preserve"> that America’s “international prestige” was what was most “directly at risk” in South Vietnam.46 A 1965 internal Defense Department memo described U.S. aims in Vietnam as “70% to avoid a humiliating U.S. defeat”—or in other words, to avoid a loss of prestige.47 </w:t>
      </w:r>
      <w:r w:rsidRPr="002D3111">
        <w:rPr>
          <w:rStyle w:val="StyleUnderline"/>
          <w:rFonts w:asciiTheme="majorHAnsi" w:hAnsiTheme="majorHAnsi" w:cstheme="majorHAnsi"/>
        </w:rPr>
        <w:t>Similarly,</w:t>
      </w:r>
      <w:r w:rsidRPr="002D3111">
        <w:rPr>
          <w:rFonts w:asciiTheme="majorHAnsi" w:hAnsiTheme="majorHAnsi" w:cstheme="majorHAnsi"/>
          <w:sz w:val="16"/>
        </w:rPr>
        <w:t xml:space="preserve"> </w:t>
      </w:r>
      <w:r w:rsidRPr="002D3111">
        <w:rPr>
          <w:rStyle w:val="StyleUnderline"/>
          <w:rFonts w:asciiTheme="majorHAnsi" w:hAnsiTheme="majorHAnsi" w:cstheme="majorHAnsi"/>
        </w:rPr>
        <w:t>America’s experience in the Korean War arguably owes much to status and prestige concerns.</w:t>
      </w:r>
      <w:r w:rsidRPr="002D3111">
        <w:rPr>
          <w:rFonts w:asciiTheme="majorHAnsi" w:hAnsiTheme="majorHAnsi" w:cstheme="majorHAnsi"/>
          <w:sz w:val="16"/>
        </w:rPr>
        <w:t xml:space="preserve">48 </w:t>
      </w:r>
      <w:r w:rsidRPr="002D3111">
        <w:rPr>
          <w:rStyle w:val="StyleUnderline"/>
          <w:rFonts w:asciiTheme="majorHAnsi" w:hAnsiTheme="majorHAnsi" w:cstheme="majorHAnsi"/>
        </w:rPr>
        <w:t>The United States established what was supposed to be a temporary military presence there following the Japanese surrender</w:t>
      </w:r>
      <w:r w:rsidRPr="002D3111">
        <w:rPr>
          <w:rFonts w:asciiTheme="majorHAnsi" w:hAnsiTheme="majorHAnsi" w:cstheme="majorHAnsi"/>
          <w:sz w:val="16"/>
        </w:rPr>
        <w:t xml:space="preserve"> in August 1945. By December of that year, General John Hodge recommended full withdrawal. Secretary of War Robert Patterson argued the same in April 1947. In 1948, the National Security Council proposed withdrawing all U.S. troops by the end of the year. </w:t>
      </w:r>
      <w:r w:rsidRPr="002D3111">
        <w:rPr>
          <w:rStyle w:val="StyleUnderline"/>
          <w:rFonts w:asciiTheme="majorHAnsi" w:hAnsiTheme="majorHAnsi" w:cstheme="majorHAnsi"/>
        </w:rPr>
        <w:t>The Joint Chiefs explained, “Korea is of little strategic value to the United States.</w:t>
      </w:r>
      <w:r w:rsidRPr="002D3111">
        <w:rPr>
          <w:rFonts w:asciiTheme="majorHAnsi" w:hAnsiTheme="majorHAnsi" w:cstheme="majorHAnsi"/>
          <w:sz w:val="16"/>
        </w:rPr>
        <w:t xml:space="preserve">”49 </w:t>
      </w:r>
      <w:r w:rsidRPr="002D3111">
        <w:rPr>
          <w:rStyle w:val="StyleUnderline"/>
          <w:rFonts w:asciiTheme="majorHAnsi" w:hAnsiTheme="majorHAnsi" w:cstheme="majorHAnsi"/>
        </w:rPr>
        <w:t>But when North Korea invaded the South in 1950, U.S. involvement gained symbolic value that, in the minds of the Truman administration, outweighed the negligible strategic interests at stake. P</w:t>
      </w:r>
      <w:r w:rsidRPr="002D3111">
        <w:rPr>
          <w:rFonts w:asciiTheme="majorHAnsi" w:hAnsiTheme="majorHAnsi" w:cstheme="majorHAnsi"/>
          <w:sz w:val="16"/>
        </w:rPr>
        <w:t xml:space="preserve">aul Kirk, the U.S. Ambassador in Moscow, cabled Secretary of State Dean Acheson to say that the North Korean invasion represented “a clear-cut Soviet challenge...[that] constitutes a direct threat to our leadership of the free world.”50 </w:t>
      </w:r>
      <w:r w:rsidRPr="002D3111">
        <w:rPr>
          <w:rStyle w:val="Emphasis"/>
          <w:rFonts w:asciiTheme="majorHAnsi" w:hAnsiTheme="majorHAnsi" w:cstheme="majorHAnsi"/>
        </w:rPr>
        <w:t>Thus, U.S. military involvement in the war was ultimately about averting perceived losses to America’s reputation and international standing.5</w:t>
      </w:r>
      <w:r w:rsidRPr="002D3111">
        <w:rPr>
          <w:rFonts w:asciiTheme="majorHAnsi" w:hAnsiTheme="majorHAnsi" w:cstheme="majorHAnsi"/>
          <w:sz w:val="16"/>
        </w:rPr>
        <w:t xml:space="preserve">1 </w:t>
      </w:r>
      <w:r w:rsidRPr="002D3111">
        <w:rPr>
          <w:rStyle w:val="StyleUnderline"/>
          <w:rFonts w:asciiTheme="majorHAnsi" w:hAnsiTheme="majorHAnsi" w:cstheme="majorHAnsi"/>
        </w:rPr>
        <w:t>The Cold War itself might be understood in terms of a competition for international standing, rather than any real military threat the United States or the Soviet Union posed to one another,</w:t>
      </w:r>
      <w:r w:rsidRPr="002D3111">
        <w:rPr>
          <w:rFonts w:asciiTheme="majorHAnsi" w:hAnsiTheme="majorHAnsi" w:cstheme="majorHAnsi"/>
          <w:sz w:val="16"/>
        </w:rPr>
        <w:t xml:space="preserve"> especially in its latter half.52 </w:t>
      </w:r>
      <w:r w:rsidRPr="002D3111">
        <w:rPr>
          <w:rStyle w:val="StyleUnderline"/>
          <w:rFonts w:asciiTheme="majorHAnsi" w:hAnsiTheme="majorHAnsi" w:cstheme="majorHAnsi"/>
        </w:rPr>
        <w:t>The Cold War ended not because the United States succeeded militarily, but because Mikhail Gorbachev and his advisers decided to forfeit the costly Cold War contest for the sake of domestic priorities</w:t>
      </w:r>
      <w:r w:rsidRPr="002D3111">
        <w:rPr>
          <w:rFonts w:asciiTheme="majorHAnsi" w:hAnsiTheme="majorHAnsi" w:cstheme="majorHAnsi"/>
          <w:sz w:val="16"/>
        </w:rPr>
        <w:t>.53</w:t>
      </w:r>
    </w:p>
    <w:p w:rsidR="00A71067" w:rsidRPr="002D3111" w:rsidRDefault="00A71067" w:rsidP="00A71067">
      <w:pPr>
        <w:pStyle w:val="Heading4"/>
        <w:rPr>
          <w:rFonts w:asciiTheme="majorHAnsi" w:hAnsiTheme="majorHAnsi" w:cstheme="majorHAnsi"/>
        </w:rPr>
      </w:pPr>
      <w:r w:rsidRPr="002D3111">
        <w:rPr>
          <w:rFonts w:asciiTheme="majorHAnsi" w:hAnsiTheme="majorHAnsi" w:cstheme="majorHAnsi"/>
        </w:rPr>
        <w:t>Cross-regional estimates of U</w:t>
      </w:r>
      <w:r>
        <w:rPr>
          <w:rFonts w:asciiTheme="majorHAnsi" w:hAnsiTheme="majorHAnsi" w:cstheme="majorHAnsi"/>
        </w:rPr>
        <w:t>.</w:t>
      </w:r>
      <w:r w:rsidRPr="002D3111">
        <w:rPr>
          <w:rFonts w:asciiTheme="majorHAnsi" w:hAnsiTheme="majorHAnsi" w:cstheme="majorHAnsi"/>
        </w:rPr>
        <w:t>S</w:t>
      </w:r>
      <w:r>
        <w:rPr>
          <w:rFonts w:asciiTheme="majorHAnsi" w:hAnsiTheme="majorHAnsi" w:cstheme="majorHAnsi"/>
        </w:rPr>
        <w:t>.</w:t>
      </w:r>
      <w:r w:rsidRPr="002D3111">
        <w:rPr>
          <w:rFonts w:asciiTheme="majorHAnsi" w:hAnsiTheme="majorHAnsi" w:cstheme="majorHAnsi"/>
        </w:rPr>
        <w:t xml:space="preserve"> military influence prove no relationship between d</w:t>
      </w:r>
      <w:r>
        <w:rPr>
          <w:rFonts w:asciiTheme="majorHAnsi" w:hAnsiTheme="majorHAnsi" w:cstheme="majorHAnsi"/>
        </w:rPr>
        <w:t xml:space="preserve">efense spending, </w:t>
      </w:r>
      <w:proofErr w:type="spellStart"/>
      <w:r>
        <w:rPr>
          <w:rFonts w:asciiTheme="majorHAnsi" w:hAnsiTheme="majorHAnsi" w:cstheme="majorHAnsi"/>
        </w:rPr>
        <w:t>heg</w:t>
      </w:r>
      <w:proofErr w:type="spellEnd"/>
      <w:r>
        <w:rPr>
          <w:rFonts w:asciiTheme="majorHAnsi" w:hAnsiTheme="majorHAnsi" w:cstheme="majorHAnsi"/>
        </w:rPr>
        <w:t xml:space="preserve">, and peace. </w:t>
      </w:r>
    </w:p>
    <w:p w:rsidR="00A71067" w:rsidRDefault="00A71067" w:rsidP="00A71067">
      <w:pPr>
        <w:rPr>
          <w:rStyle w:val="Style13ptBold"/>
          <w:rFonts w:asciiTheme="majorHAnsi" w:hAnsiTheme="majorHAnsi" w:cstheme="majorHAnsi"/>
        </w:rPr>
      </w:pPr>
      <w:proofErr w:type="spellStart"/>
      <w:r w:rsidRPr="002D3111">
        <w:rPr>
          <w:rStyle w:val="Style13ptBold"/>
          <w:rFonts w:asciiTheme="majorHAnsi" w:hAnsiTheme="majorHAnsi" w:cstheme="majorHAnsi"/>
        </w:rPr>
        <w:t>Fettweis</w:t>
      </w:r>
      <w:proofErr w:type="spellEnd"/>
      <w:r w:rsidRPr="002D3111">
        <w:rPr>
          <w:rStyle w:val="Style13ptBold"/>
          <w:rFonts w:asciiTheme="majorHAnsi" w:hAnsiTheme="majorHAnsi" w:cstheme="majorHAnsi"/>
        </w:rPr>
        <w:t xml:space="preserve"> 17</w:t>
      </w:r>
    </w:p>
    <w:p w:rsidR="00A71067" w:rsidRPr="00C454A1" w:rsidRDefault="00A71067" w:rsidP="00A71067">
      <w:pPr>
        <w:rPr>
          <w:rStyle w:val="Style13ptBold"/>
          <w:sz w:val="20"/>
          <w:szCs w:val="20"/>
        </w:rPr>
      </w:pPr>
      <w:r w:rsidRPr="00C454A1">
        <w:rPr>
          <w:rStyle w:val="Style13ptBold"/>
          <w:sz w:val="20"/>
          <w:szCs w:val="20"/>
        </w:rPr>
        <w:t>(Christopher, Associate Professor of Political Science at Tulane University, “Unipolarity, Hegemony, and the New Peace”, Security Studies, 26:3, 2017, JKS)</w:t>
      </w:r>
    </w:p>
    <w:p w:rsidR="005879E4" w:rsidRPr="008C2807" w:rsidRDefault="00A71067" w:rsidP="005879E4">
      <w:pPr>
        <w:rPr>
          <w:rFonts w:asciiTheme="majorHAnsi" w:hAnsiTheme="majorHAnsi" w:cstheme="majorHAnsi"/>
          <w:sz w:val="14"/>
        </w:rPr>
      </w:pPr>
      <w:r w:rsidRPr="002D3111">
        <w:rPr>
          <w:rFonts w:asciiTheme="majorHAnsi" w:hAnsiTheme="majorHAnsi" w:cstheme="majorHAnsi"/>
          <w:sz w:val="14"/>
        </w:rPr>
        <w:t xml:space="preserve">Even the most ardent supporters of the hegemonic-stability explanation do not contend that US influence extends equally to all corners of the globe. </w:t>
      </w:r>
      <w:r w:rsidRPr="002D3111">
        <w:rPr>
          <w:rStyle w:val="StyleUnderline"/>
          <w:rFonts w:asciiTheme="majorHAnsi" w:hAnsiTheme="majorHAnsi" w:cstheme="majorHAnsi"/>
        </w:rPr>
        <w:t>The United States has concentrated its policing</w:t>
      </w:r>
      <w:r w:rsidRPr="002D3111">
        <w:rPr>
          <w:rFonts w:asciiTheme="majorHAnsi" w:hAnsiTheme="majorHAnsi" w:cstheme="majorHAnsi"/>
          <w:sz w:val="14"/>
        </w:rPr>
        <w:t xml:space="preserve"> </w:t>
      </w:r>
      <w:r w:rsidRPr="002D3111">
        <w:rPr>
          <w:rStyle w:val="StyleUnderline"/>
          <w:rFonts w:asciiTheme="majorHAnsi" w:hAnsiTheme="majorHAnsi" w:cstheme="majorHAnsi"/>
        </w:rPr>
        <w:t>in</w:t>
      </w:r>
      <w:r w:rsidRPr="002D3111">
        <w:rPr>
          <w:rFonts w:asciiTheme="majorHAnsi" w:hAnsiTheme="majorHAnsi" w:cstheme="majorHAnsi"/>
          <w:sz w:val="14"/>
        </w:rPr>
        <w:t xml:space="preserve"> what George Kennan used to call “strong points,” or the most important parts of the world: </w:t>
      </w:r>
      <w:r w:rsidRPr="002D3111">
        <w:rPr>
          <w:rStyle w:val="StyleUnderline"/>
          <w:rFonts w:asciiTheme="majorHAnsi" w:hAnsiTheme="majorHAnsi" w:cstheme="majorHAnsi"/>
        </w:rPr>
        <w:t>Western Europe, the Pacific Rim, and Persian Gulf</w:t>
      </w:r>
      <w:r w:rsidRPr="002D3111">
        <w:rPr>
          <w:rFonts w:asciiTheme="majorHAnsi" w:hAnsiTheme="majorHAnsi" w:cstheme="majorHAnsi"/>
          <w:sz w:val="14"/>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w:t>
      </w:r>
      <w:r w:rsidRPr="002D3111">
        <w:rPr>
          <w:rStyle w:val="StyleUnderline"/>
          <w:rFonts w:asciiTheme="majorHAnsi" w:hAnsiTheme="majorHAnsi" w:cstheme="majorHAnsi"/>
        </w:rPr>
        <w:t>Overall US interest in the affairs of the Global South has dropped markedly since the end of the Cold War, as has the level of violence in almost all regions</w:t>
      </w:r>
      <w:r w:rsidRPr="002D3111">
        <w:rPr>
          <w:rFonts w:asciiTheme="majorHAnsi" w:hAnsiTheme="majorHAnsi" w:cstheme="majorHAnsi"/>
          <w:sz w:val="14"/>
        </w:rPr>
        <w:t xml:space="preserve">. </w:t>
      </w:r>
      <w:r w:rsidRPr="002D3111">
        <w:rPr>
          <w:rStyle w:val="Emphasis"/>
          <w:rFonts w:asciiTheme="majorHAnsi" w:hAnsiTheme="majorHAnsi" w:cstheme="majorHAnsi"/>
        </w:rPr>
        <w:t>There is less US intervention in the political and military affairs of Latin America</w:t>
      </w:r>
      <w:r>
        <w:rPr>
          <w:rStyle w:val="Emphasis"/>
          <w:rFonts w:asciiTheme="majorHAnsi" w:hAnsiTheme="majorHAnsi" w:cstheme="majorHAnsi"/>
        </w:rPr>
        <w:t xml:space="preserve"> </w:t>
      </w:r>
      <w:r w:rsidRPr="002D3111">
        <w:rPr>
          <w:rStyle w:val="Emphasis"/>
          <w:rFonts w:asciiTheme="majorHAnsi" w:hAnsiTheme="majorHAnsi" w:cstheme="majorHAnsi"/>
        </w:rPr>
        <w:t>compared to any time in the twentieth century, for instance, and also less conflict</w:t>
      </w:r>
      <w:r w:rsidRPr="002D3111">
        <w:rPr>
          <w:rFonts w:asciiTheme="majorHAnsi" w:hAnsiTheme="majorHAnsi" w:cstheme="majorHAnsi"/>
          <w:sz w:val="14"/>
        </w:rPr>
        <w:t xml:space="preserve">. </w:t>
      </w:r>
      <w:r w:rsidRPr="002D3111">
        <w:rPr>
          <w:rStyle w:val="Emphasis"/>
          <w:rFonts w:asciiTheme="majorHAnsi" w:hAnsiTheme="majorHAnsi" w:cstheme="majorHAnsi"/>
        </w:rPr>
        <w:t>Warfare in Africa is at an all-time low, as is relative US interest outside of counterterrorism and security assistance</w:t>
      </w:r>
      <w:r w:rsidRPr="002D3111">
        <w:rPr>
          <w:rFonts w:asciiTheme="majorHAnsi" w:hAnsiTheme="majorHAnsi" w:cstheme="majorHAnsi"/>
          <w:sz w:val="14"/>
        </w:rPr>
        <w:t xml:space="preserve">.66 </w:t>
      </w:r>
      <w:r w:rsidRPr="002D3111">
        <w:rPr>
          <w:rStyle w:val="StyleUnderline"/>
          <w:rFonts w:asciiTheme="majorHAnsi" w:hAnsiTheme="majorHAnsi" w:cstheme="majorHAnsi"/>
        </w:rPr>
        <w:t xml:space="preserve">Regional peace and stability exist where there is US </w:t>
      </w:r>
      <w:r w:rsidRPr="002D3111">
        <w:rPr>
          <w:rStyle w:val="StyleUnderline"/>
          <w:rFonts w:asciiTheme="majorHAnsi" w:hAnsiTheme="majorHAnsi" w:cstheme="majorHAnsi"/>
        </w:rPr>
        <w:lastRenderedPageBreak/>
        <w:t xml:space="preserve">active intervention, as well as where there is not. </w:t>
      </w:r>
      <w:r w:rsidRPr="002D3111">
        <w:rPr>
          <w:rStyle w:val="Emphasis"/>
          <w:rFonts w:asciiTheme="majorHAnsi" w:hAnsiTheme="majorHAnsi" w:cstheme="majorHAnsi"/>
        </w:rPr>
        <w:t>No direct relationship seems to exist across regions</w:t>
      </w:r>
      <w:r w:rsidRPr="002D3111">
        <w:rPr>
          <w:rFonts w:asciiTheme="majorHAnsi" w:hAnsiTheme="majorHAnsi" w:cstheme="majorHAnsi"/>
          <w:sz w:val="14"/>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w:t>
      </w:r>
      <w:r w:rsidRPr="002D3111">
        <w:rPr>
          <w:rStyle w:val="StyleUnderline"/>
          <w:rFonts w:asciiTheme="majorHAnsi" w:hAnsiTheme="majorHAnsi" w:cstheme="majorHAnsi"/>
        </w:rPr>
        <w:t>it is conceivable that the relatively high level of US interest and activity has made the security situation in the Persian Gulf and broader Middle East worse</w:t>
      </w:r>
      <w:r w:rsidRPr="002D3111">
        <w:rPr>
          <w:rFonts w:asciiTheme="majorHAnsi" w:hAnsiTheme="majorHAnsi" w:cstheme="majorHAnsi"/>
          <w:sz w:val="14"/>
        </w:rPr>
        <w:t xml:space="preserve">. In recent years, </w:t>
      </w:r>
      <w:r w:rsidRPr="002D3111">
        <w:rPr>
          <w:rStyle w:val="StyleUnderline"/>
          <w:rFonts w:asciiTheme="majorHAnsi" w:hAnsiTheme="majorHAnsi" w:cstheme="majorHAnsi"/>
        </w:rPr>
        <w:t>substantial hard power investments</w:t>
      </w:r>
      <w:r w:rsidRPr="002D3111">
        <w:rPr>
          <w:rFonts w:asciiTheme="majorHAnsi" w:hAnsiTheme="majorHAnsi" w:cstheme="majorHAnsi"/>
          <w:sz w:val="14"/>
        </w:rPr>
        <w:t xml:space="preserve"> (Somalia, Afghanistan, Iraq), </w:t>
      </w:r>
      <w:r w:rsidRPr="002D3111">
        <w:rPr>
          <w:rStyle w:val="StyleUnderline"/>
          <w:rFonts w:asciiTheme="majorHAnsi" w:hAnsiTheme="majorHAnsi" w:cstheme="majorHAnsi"/>
        </w:rPr>
        <w:t>moderate intervention</w:t>
      </w:r>
      <w:r w:rsidRPr="002D3111">
        <w:rPr>
          <w:rFonts w:asciiTheme="majorHAnsi" w:hAnsiTheme="majorHAnsi" w:cstheme="majorHAnsi"/>
          <w:sz w:val="14"/>
        </w:rPr>
        <w:t xml:space="preserve"> (Libya), </w:t>
      </w:r>
      <w:r w:rsidRPr="002D3111">
        <w:rPr>
          <w:rStyle w:val="StyleUnderline"/>
          <w:rFonts w:asciiTheme="majorHAnsi" w:hAnsiTheme="majorHAnsi" w:cstheme="majorHAnsi"/>
        </w:rPr>
        <w:t>and reliance on diplomacy</w:t>
      </w:r>
      <w:r w:rsidRPr="002D3111">
        <w:rPr>
          <w:rFonts w:asciiTheme="majorHAnsi" w:hAnsiTheme="majorHAnsi" w:cstheme="majorHAnsi"/>
          <w:sz w:val="14"/>
        </w:rPr>
        <w:t xml:space="preserve"> (Syria) </w:t>
      </w:r>
      <w:r w:rsidRPr="002D3111">
        <w:rPr>
          <w:rStyle w:val="Emphasis"/>
          <w:rFonts w:asciiTheme="majorHAnsi" w:hAnsiTheme="majorHAnsi" w:cstheme="majorHAnsi"/>
        </w:rPr>
        <w:t>have been equally ineffective in stabilizing states torn by conflict</w:t>
      </w:r>
      <w:r w:rsidRPr="002D3111">
        <w:rPr>
          <w:rFonts w:asciiTheme="majorHAnsi" w:hAnsiTheme="majorHAnsi" w:cstheme="majorHAnsi"/>
          <w:sz w:val="14"/>
        </w:rPr>
        <w:t xml:space="preserve">. While it is possible that the region is essentially unpacifiable and no amount of police work would bring peace to its people, it remains hard to make the case that the US presence has improved matters. In this “strong point,” at least, </w:t>
      </w:r>
      <w:r w:rsidRPr="002D3111">
        <w:rPr>
          <w:rStyle w:val="Emphasis"/>
          <w:rFonts w:asciiTheme="majorHAnsi" w:hAnsiTheme="majorHAnsi" w:cstheme="majorHAnsi"/>
        </w:rPr>
        <w:t>US hegemony has failed to bring peace</w:t>
      </w:r>
      <w:r w:rsidRPr="002D3111">
        <w:rPr>
          <w:rFonts w:asciiTheme="majorHAnsi" w:hAnsiTheme="majorHAnsi" w:cstheme="majorHAnsi"/>
          <w:sz w:val="14"/>
        </w:rPr>
        <w:t xml:space="preserve">. </w:t>
      </w:r>
      <w:r w:rsidRPr="002D3111">
        <w:rPr>
          <w:rStyle w:val="StyleUnderline"/>
          <w:rFonts w:asciiTheme="majorHAnsi" w:hAnsiTheme="majorHAnsi" w:cstheme="majorHAnsi"/>
        </w:rPr>
        <w:t>In much of the rest of the world, the United States has not been especially eager to enforce any particular rules. Even rather incontrovertible evidence of genocide has not been enough to inspire action</w:t>
      </w:r>
      <w:r w:rsidRPr="002D3111">
        <w:rPr>
          <w:rFonts w:asciiTheme="majorHAnsi" w:hAnsiTheme="majorHAnsi" w:cstheme="majorHAnsi"/>
          <w:sz w:val="14"/>
        </w:rPr>
        <w:t xml:space="preserve">.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w:t>
      </w:r>
      <w:proofErr w:type="spellStart"/>
      <w:r w:rsidRPr="002D3111">
        <w:rPr>
          <w:rFonts w:asciiTheme="majorHAnsi" w:hAnsiTheme="majorHAnsi" w:cstheme="majorHAnsi"/>
          <w:sz w:val="14"/>
        </w:rPr>
        <w:t>highlevel</w:t>
      </w:r>
      <w:proofErr w:type="spellEnd"/>
      <w:r w:rsidRPr="002D3111">
        <w:rPr>
          <w:rFonts w:asciiTheme="majorHAnsi" w:hAnsiTheme="majorHAnsi" w:cstheme="majorHAnsi"/>
          <w:sz w:val="14"/>
        </w:rPr>
        <w:t xml:space="preserve"> US delegation containing former and future National Security Advisors (Anthony Lake and Susan Rice) made a half-dozen trips to the </w:t>
      </w:r>
      <w:proofErr w:type="gramStart"/>
      <w:r w:rsidRPr="002D3111">
        <w:rPr>
          <w:rFonts w:asciiTheme="majorHAnsi" w:hAnsiTheme="majorHAnsi" w:cstheme="majorHAnsi"/>
          <w:sz w:val="14"/>
        </w:rPr>
        <w:t>region, but</w:t>
      </w:r>
      <w:proofErr w:type="gramEnd"/>
      <w:r w:rsidRPr="002D3111">
        <w:rPr>
          <w:rFonts w:asciiTheme="majorHAnsi" w:hAnsiTheme="majorHAnsi" w:cstheme="majorHAnsi"/>
          <w:sz w:val="14"/>
        </w:rPr>
        <w:t xml:space="preserve">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w:t>
      </w:r>
      <w:proofErr w:type="spellStart"/>
      <w:r w:rsidRPr="002D3111">
        <w:rPr>
          <w:rFonts w:asciiTheme="majorHAnsi" w:hAnsiTheme="majorHAnsi" w:cstheme="majorHAnsi"/>
          <w:sz w:val="14"/>
        </w:rPr>
        <w:t>n</w:t>
      </w:r>
      <w:proofErr w:type="spellEnd"/>
      <w:r w:rsidRPr="002D3111">
        <w:rPr>
          <w:rFonts w:asciiTheme="majorHAnsi" w:hAnsiTheme="majorHAnsi" w:cstheme="majorHAnsi"/>
          <w:sz w:val="14"/>
        </w:rPr>
        <w:t xml:space="preserve"> late 2000 when Ethiopia essentially won, and it controls the disputed territory to this day. </w:t>
      </w:r>
      <w:r w:rsidRPr="002D3111">
        <w:rPr>
          <w:rStyle w:val="StyleUnderline"/>
          <w:rFonts w:asciiTheme="majorHAnsi" w:hAnsiTheme="majorHAnsi" w:cstheme="majorHAnsi"/>
        </w:rPr>
        <w:t xml:space="preserve">The Horn of Africa is hardly the only region where states are free to fight one another today without fear of serious US involvement. Since they are choosing not to do so with increasing frequency, </w:t>
      </w:r>
      <w:r w:rsidRPr="002D3111">
        <w:rPr>
          <w:rStyle w:val="Emphasis"/>
          <w:rFonts w:asciiTheme="majorHAnsi" w:hAnsiTheme="majorHAnsi" w:cstheme="majorHAnsi"/>
        </w:rPr>
        <w:t>something else is probably affecting their calculations</w:t>
      </w:r>
      <w:r w:rsidRPr="002D3111">
        <w:rPr>
          <w:rFonts w:asciiTheme="majorHAnsi" w:hAnsiTheme="majorHAnsi" w:cstheme="majorHAnsi"/>
          <w:sz w:val="14"/>
        </w:rPr>
        <w:t xml:space="preserve">. </w:t>
      </w:r>
      <w:r w:rsidRPr="002D3111">
        <w:rPr>
          <w:rStyle w:val="Emphasis"/>
          <w:rFonts w:asciiTheme="majorHAnsi" w:hAnsiTheme="majorHAnsi" w:cstheme="majorHAnsi"/>
        </w:rPr>
        <w:t>Stability exists even in those places where the potential for intervention by the sheriff is minimal</w:t>
      </w:r>
      <w:r w:rsidRPr="002D3111">
        <w:rPr>
          <w:rFonts w:asciiTheme="majorHAnsi" w:hAnsiTheme="majorHAnsi" w:cstheme="majorHAnsi"/>
          <w:sz w:val="14"/>
        </w:rPr>
        <w:t xml:space="preserve">. </w:t>
      </w:r>
      <w:r w:rsidRPr="002D3111">
        <w:rPr>
          <w:rStyle w:val="StyleUnderline"/>
          <w:rFonts w:asciiTheme="majorHAnsi" w:hAnsiTheme="majorHAnsi" w:cstheme="majorHAnsi"/>
        </w:rPr>
        <w:t>Hegemonic stability can only take credit for influencing those decisions that would have ended in war without the presence, whether physical or psychological, of the United States</w:t>
      </w:r>
      <w:r w:rsidRPr="002D3111">
        <w:rPr>
          <w:rFonts w:asciiTheme="majorHAnsi" w:hAnsiTheme="majorHAnsi" w:cstheme="majorHAnsi"/>
          <w:sz w:val="14"/>
        </w:rPr>
        <w:t xml:space="preserve">. </w:t>
      </w:r>
      <w:r w:rsidRPr="002D3111">
        <w:rPr>
          <w:rStyle w:val="StyleUnderline"/>
          <w:rFonts w:asciiTheme="majorHAnsi" w:hAnsiTheme="majorHAnsi" w:cstheme="majorHAnsi"/>
        </w:rPr>
        <w:t>It seems hard to make the case that the relative peace that has descended on so many regions is primarily due to the kind of heavy hand of the neoconservative leviathan</w:t>
      </w:r>
      <w:r w:rsidRPr="002D3111">
        <w:rPr>
          <w:rFonts w:asciiTheme="majorHAnsi" w:hAnsiTheme="majorHAnsi" w:cstheme="majorHAnsi"/>
          <w:sz w:val="14"/>
        </w:rPr>
        <w:t xml:space="preserve">, or its lighter, more liberal cousin. </w:t>
      </w:r>
      <w:r w:rsidRPr="002D3111">
        <w:rPr>
          <w:rStyle w:val="Emphasis"/>
          <w:rFonts w:asciiTheme="majorHAnsi" w:hAnsiTheme="majorHAnsi" w:cstheme="majorHAnsi"/>
        </w:rPr>
        <w:t>Something else appears to be at work</w:t>
      </w:r>
      <w:r w:rsidRPr="002D3111">
        <w:rPr>
          <w:rFonts w:asciiTheme="majorHAnsi" w:hAnsiTheme="majorHAnsi" w:cstheme="majorHAnsi"/>
          <w:sz w:val="14"/>
        </w:rPr>
        <w:t>.</w:t>
      </w:r>
    </w:p>
    <w:p w:rsidR="008E4B33" w:rsidRPr="002D3111" w:rsidRDefault="005D38EE" w:rsidP="008C2807">
      <w:pPr>
        <w:pStyle w:val="Heading2"/>
        <w:rPr>
          <w:rFonts w:asciiTheme="majorHAnsi" w:hAnsiTheme="majorHAnsi" w:cstheme="majorHAnsi"/>
        </w:rPr>
      </w:pPr>
      <w:r w:rsidRPr="002D3111">
        <w:rPr>
          <w:rFonts w:asciiTheme="majorHAnsi" w:hAnsiTheme="majorHAnsi" w:cstheme="majorHAnsi"/>
        </w:rPr>
        <w:lastRenderedPageBreak/>
        <w:t>**Answers</w:t>
      </w:r>
    </w:p>
    <w:p w:rsidR="005D38EE" w:rsidRPr="002D3111" w:rsidRDefault="005D38EE" w:rsidP="005D38EE">
      <w:pPr>
        <w:pStyle w:val="Heading3"/>
        <w:rPr>
          <w:rFonts w:asciiTheme="majorHAnsi" w:hAnsiTheme="majorHAnsi" w:cstheme="majorHAnsi"/>
        </w:rPr>
      </w:pPr>
      <w:r w:rsidRPr="002D3111">
        <w:rPr>
          <w:rFonts w:asciiTheme="majorHAnsi" w:hAnsiTheme="majorHAnsi" w:cstheme="majorHAnsi"/>
        </w:rPr>
        <w:lastRenderedPageBreak/>
        <w:t>AT: Pursuit Inevitable</w:t>
      </w:r>
    </w:p>
    <w:p w:rsidR="00B05875" w:rsidRPr="002D3111" w:rsidRDefault="00735901" w:rsidP="00B05875">
      <w:pPr>
        <w:pStyle w:val="Heading4"/>
        <w:rPr>
          <w:rFonts w:asciiTheme="majorHAnsi" w:hAnsiTheme="majorHAnsi" w:cstheme="majorHAnsi"/>
        </w:rPr>
      </w:pPr>
      <w:r>
        <w:rPr>
          <w:rFonts w:asciiTheme="majorHAnsi" w:hAnsiTheme="majorHAnsi" w:cstheme="majorHAnsi"/>
        </w:rPr>
        <w:t xml:space="preserve">Pursuit isn’t inevitable- it’s a choice. Moving towards retrenchment now </w:t>
      </w:r>
      <w:r w:rsidR="008C2807">
        <w:rPr>
          <w:rFonts w:asciiTheme="majorHAnsi" w:hAnsiTheme="majorHAnsi" w:cstheme="majorHAnsi"/>
        </w:rPr>
        <w:t>will create stability</w:t>
      </w:r>
      <w:r>
        <w:rPr>
          <w:rFonts w:asciiTheme="majorHAnsi" w:hAnsiTheme="majorHAnsi" w:cstheme="majorHAnsi"/>
        </w:rPr>
        <w:t xml:space="preserve">, but the aff results in </w:t>
      </w:r>
      <w:r w:rsidRPr="00735901">
        <w:rPr>
          <w:rFonts w:asciiTheme="majorHAnsi" w:hAnsiTheme="majorHAnsi" w:cstheme="majorHAnsi"/>
          <w:u w:val="single"/>
        </w:rPr>
        <w:t>endless military interventions.</w:t>
      </w:r>
      <w:r>
        <w:rPr>
          <w:rFonts w:asciiTheme="majorHAnsi" w:hAnsiTheme="majorHAnsi" w:cstheme="majorHAnsi"/>
        </w:rPr>
        <w:t xml:space="preserve"> </w:t>
      </w:r>
    </w:p>
    <w:p w:rsidR="00B05875" w:rsidRPr="002D3111" w:rsidRDefault="00B05875" w:rsidP="00B05875">
      <w:pPr>
        <w:rPr>
          <w:rStyle w:val="Style13ptBold"/>
          <w:rFonts w:asciiTheme="majorHAnsi" w:hAnsiTheme="majorHAnsi" w:cstheme="majorHAnsi"/>
        </w:rPr>
      </w:pPr>
      <w:r w:rsidRPr="002D3111">
        <w:rPr>
          <w:rStyle w:val="Style13ptBold"/>
          <w:rFonts w:asciiTheme="majorHAnsi" w:hAnsiTheme="majorHAnsi" w:cstheme="majorHAnsi"/>
        </w:rPr>
        <w:t>Glaser 18</w:t>
      </w:r>
    </w:p>
    <w:p w:rsidR="00B05875" w:rsidRPr="002D3111" w:rsidRDefault="00B05875" w:rsidP="00B05875">
      <w:pPr>
        <w:rPr>
          <w:rStyle w:val="Style13ptBold"/>
          <w:rFonts w:asciiTheme="majorHAnsi" w:hAnsiTheme="majorHAnsi" w:cstheme="majorHAnsi"/>
          <w:sz w:val="20"/>
          <w:szCs w:val="20"/>
        </w:rPr>
      </w:pPr>
      <w:r w:rsidRPr="002D3111">
        <w:rPr>
          <w:rStyle w:val="Style13ptBold"/>
          <w:rFonts w:asciiTheme="majorHAnsi" w:hAnsiTheme="majorHAnsi" w:cstheme="majorHAnsi"/>
          <w:sz w:val="20"/>
          <w:szCs w:val="20"/>
        </w:rPr>
        <w:t>(John Glaser, director of Foreign Policy Studies at the Cato Institute, (2018) Status, Prestige, Activism and the Illusion of American Decline, The Washington Quarterly, 41:1, 173-197, DOI: 10.1080/0163660X.2018.1445903, JKS)</w:t>
      </w:r>
    </w:p>
    <w:p w:rsidR="00B05875" w:rsidRPr="00E406A1" w:rsidRDefault="00B05875" w:rsidP="00B05875">
      <w:pPr>
        <w:rPr>
          <w:rStyle w:val="Emphasis"/>
        </w:rPr>
      </w:pPr>
      <w:r w:rsidRPr="00E406A1">
        <w:rPr>
          <w:rStyle w:val="StyleUnderline"/>
        </w:rPr>
        <w:t xml:space="preserve">Some observers link the prospect of retrenchment with the decline of America. </w:t>
      </w:r>
      <w:r w:rsidRPr="00E406A1">
        <w:rPr>
          <w:rFonts w:asciiTheme="majorHAnsi" w:hAnsiTheme="majorHAnsi" w:cstheme="majorHAnsi"/>
          <w:sz w:val="16"/>
        </w:rPr>
        <w:t xml:space="preserve">Others insist hegemony is inherently cyclical and, given the decrease in relative U.S. economic and geopolitical dominance, decline is inevitable.107 </w:t>
      </w:r>
      <w:r w:rsidRPr="00E406A1">
        <w:rPr>
          <w:rStyle w:val="StyleUnderline"/>
        </w:rPr>
        <w:t>Fears of U.S. decline, however, reflect a preoccupation more with the shadow of power than the substance of it</w:t>
      </w:r>
      <w:r w:rsidRPr="00E406A1">
        <w:rPr>
          <w:rFonts w:asciiTheme="majorHAnsi" w:hAnsiTheme="majorHAnsi" w:cstheme="majorHAnsi"/>
          <w:sz w:val="16"/>
        </w:rPr>
        <w:t>.108 Though not without its problems</w:t>
      </w:r>
      <w:r w:rsidRPr="00E406A1">
        <w:rPr>
          <w:rStyle w:val="StyleUnderline"/>
        </w:rPr>
        <w:t xml:space="preserve">, the U.S. economy continues to </w:t>
      </w:r>
      <w:proofErr w:type="gramStart"/>
      <w:r w:rsidRPr="00E406A1">
        <w:rPr>
          <w:rStyle w:val="StyleUnderline"/>
        </w:rPr>
        <w:t>grow</w:t>
      </w:r>
      <w:proofErr w:type="gramEnd"/>
      <w:r w:rsidRPr="00E406A1">
        <w:rPr>
          <w:rStyle w:val="StyleUnderline"/>
        </w:rPr>
        <w:t xml:space="preserve"> and Americans continue to enjoy a per capita income well above the global average</w:t>
      </w:r>
      <w:r w:rsidRPr="00E406A1">
        <w:rPr>
          <w:rFonts w:asciiTheme="majorHAnsi" w:hAnsiTheme="majorHAnsi" w:cstheme="majorHAnsi"/>
          <w:sz w:val="16"/>
        </w:rPr>
        <w:t xml:space="preserve">. Roughly nine-in-ten Americans enjoy a standard of living higher than the global middle-income standard.109 A decline in superpower status will not change that. When it comes to security, Americans are likewise in an enviable position. </w:t>
      </w:r>
      <w:r w:rsidRPr="00E406A1">
        <w:rPr>
          <w:rStyle w:val="StyleUnderline"/>
        </w:rPr>
        <w:t>Contrary to depictions in our politics and news media, the United States remains extraordinarily insulated from external threats, something unlikely to change with a more restrained grand strategy</w:t>
      </w:r>
      <w:r w:rsidRPr="00E406A1">
        <w:rPr>
          <w:rFonts w:asciiTheme="majorHAnsi" w:hAnsiTheme="majorHAnsi" w:cstheme="majorHAnsi"/>
          <w:sz w:val="16"/>
        </w:rPr>
        <w:t xml:space="preserve">.110 </w:t>
      </w:r>
      <w:r w:rsidRPr="00E406A1">
        <w:rPr>
          <w:rStyle w:val="StyleUnderline"/>
        </w:rPr>
        <w:t>Commentators worried about decline tend to associate it with a loss of status and some sense of failure</w:t>
      </w:r>
      <w:r w:rsidRPr="00E406A1">
        <w:rPr>
          <w:rFonts w:asciiTheme="majorHAnsi" w:hAnsiTheme="majorHAnsi" w:cstheme="majorHAnsi"/>
          <w:sz w:val="16"/>
        </w:rPr>
        <w:t>, forfeit, and defeat. Beyond psychological loss aversion, however</w:t>
      </w:r>
      <w:r w:rsidRPr="00E406A1">
        <w:rPr>
          <w:rStyle w:val="StyleUnderline"/>
        </w:rPr>
        <w:t>, it is hard to see how a reduction in America’s global military role equates to any real degradation in the wealth or security of American citizens</w:t>
      </w:r>
      <w:r w:rsidRPr="00E406A1">
        <w:rPr>
          <w:rFonts w:asciiTheme="majorHAnsi" w:hAnsiTheme="majorHAnsi" w:cstheme="majorHAnsi"/>
          <w:sz w:val="16"/>
        </w:rPr>
        <w:t xml:space="preserve">. Over the course of the twentieth century, circumstances forced Britain to relinquish its top position in world politics and shed its global empire. This inflicted a painful sense of decline in Britain, but according to historian George L. Bernstein, “it is not clear that the loss of empire represented any decline in real power at all; the decline was primarily a perception by Britons and others who had identified Britain’s greatness with its empire.” In withdrawing, “Britain may well have lost an encumbrance rather than power.”111 </w:t>
      </w:r>
      <w:proofErr w:type="spellStart"/>
      <w:r w:rsidRPr="00E406A1">
        <w:rPr>
          <w:rStyle w:val="StyleUnderline"/>
        </w:rPr>
        <w:t>Primacists</w:t>
      </w:r>
      <w:proofErr w:type="spellEnd"/>
      <w:r w:rsidRPr="00E406A1">
        <w:rPr>
          <w:rStyle w:val="StyleUnderline"/>
        </w:rPr>
        <w:t xml:space="preserve"> assume too much American authorship of today’s peaceful and wealth-generating international order, and then warn hyperbolically of cata- strophic system collapse if the United States retrenches</w:t>
      </w:r>
      <w:r w:rsidRPr="00E406A1">
        <w:rPr>
          <w:rFonts w:asciiTheme="majorHAnsi" w:hAnsiTheme="majorHAnsi" w:cstheme="majorHAnsi"/>
          <w:sz w:val="16"/>
        </w:rPr>
        <w:t xml:space="preserve">. In truth, today’s global stability trends and economic growth rates are more robust than that. And </w:t>
      </w:r>
      <w:r w:rsidRPr="00E406A1">
        <w:rPr>
          <w:rStyle w:val="StyleUnderline"/>
        </w:rPr>
        <w:t>there is little reason to believe that staying out of the great power contest would undercut the wealth and security of U.S. citizens</w:t>
      </w:r>
      <w:r w:rsidRPr="00E406A1">
        <w:rPr>
          <w:rFonts w:asciiTheme="majorHAnsi" w:hAnsiTheme="majorHAnsi" w:cstheme="majorHAnsi"/>
          <w:sz w:val="16"/>
        </w:rPr>
        <w:t xml:space="preserve">. Robert Jervis illustrates this point by reference to </w:t>
      </w:r>
      <w:r w:rsidRPr="00E406A1">
        <w:rPr>
          <w:rStyle w:val="StyleUnderline"/>
        </w:rPr>
        <w:t>other former great powers, “Sweden is no longer a great power, but in what sense i</w:t>
      </w:r>
      <w:r w:rsidR="00E406A1">
        <w:rPr>
          <w:rStyle w:val="StyleUnderline"/>
        </w:rPr>
        <w:t>s this a failure? Swedish citi</w:t>
      </w:r>
      <w:r w:rsidRPr="00E406A1">
        <w:rPr>
          <w:rStyle w:val="StyleUnderline"/>
        </w:rPr>
        <w:t>zens, if not the abstraction of the Swedish state, probably are better off for this. They are rich and have been spared several wars. Similarly</w:t>
      </w:r>
      <w:r w:rsidRPr="00E406A1">
        <w:rPr>
          <w:rFonts w:asciiTheme="majorHAnsi" w:hAnsiTheme="majorHAnsi" w:cstheme="majorHAnsi"/>
          <w:sz w:val="16"/>
        </w:rPr>
        <w:t xml:space="preserve">, postwar Japan was shorn of its empire and armed forces and is no longer a complete great power. But it is hard to say that the country and its citizens are the poorer for this loss of role and status.” He continued, “Sitting on the sidelines, although only possible under special circumstances of geography and the interests of other </w:t>
      </w:r>
      <w:proofErr w:type="spellStart"/>
      <w:r w:rsidRPr="00E406A1">
        <w:rPr>
          <w:rFonts w:asciiTheme="majorHAnsi" w:hAnsiTheme="majorHAnsi" w:cstheme="majorHAnsi"/>
          <w:sz w:val="16"/>
        </w:rPr>
        <w:t>impor</w:t>
      </w:r>
      <w:proofErr w:type="spellEnd"/>
      <w:r w:rsidRPr="00E406A1">
        <w:rPr>
          <w:rFonts w:asciiTheme="majorHAnsi" w:hAnsiTheme="majorHAnsi" w:cstheme="majorHAnsi"/>
          <w:sz w:val="16"/>
        </w:rPr>
        <w:t xml:space="preserve">- </w:t>
      </w:r>
      <w:proofErr w:type="spellStart"/>
      <w:r w:rsidRPr="00E406A1">
        <w:rPr>
          <w:rFonts w:asciiTheme="majorHAnsi" w:hAnsiTheme="majorHAnsi" w:cstheme="majorHAnsi"/>
          <w:sz w:val="16"/>
        </w:rPr>
        <w:t>tant</w:t>
      </w:r>
      <w:proofErr w:type="spellEnd"/>
      <w:r w:rsidRPr="00E406A1">
        <w:rPr>
          <w:rFonts w:asciiTheme="majorHAnsi" w:hAnsiTheme="majorHAnsi" w:cstheme="majorHAnsi"/>
          <w:sz w:val="16"/>
        </w:rPr>
        <w:t xml:space="preserve"> states, can be a fine place to watch (and benefit) as the great power parade goes by.”113 Robert Kagan, a senior fellow at the Brookings Institution, warns against com- mitting “preemptive superpower suicide out of a misplaced fear of ... declining [U.S.] power.”114 The real danger is closer to the opposite. Indeed, to the extent that America’s wealth and security is at risk of degradation and decline, it is likely to be exacerbated by a stubborn insistence on maintaining a costly perma- </w:t>
      </w:r>
      <w:proofErr w:type="spellStart"/>
      <w:r w:rsidRPr="00E406A1">
        <w:rPr>
          <w:rFonts w:asciiTheme="majorHAnsi" w:hAnsiTheme="majorHAnsi" w:cstheme="majorHAnsi"/>
          <w:sz w:val="16"/>
        </w:rPr>
        <w:t>nent</w:t>
      </w:r>
      <w:proofErr w:type="spellEnd"/>
      <w:r w:rsidRPr="00E406A1">
        <w:rPr>
          <w:rFonts w:asciiTheme="majorHAnsi" w:hAnsiTheme="majorHAnsi" w:cstheme="majorHAnsi"/>
          <w:sz w:val="16"/>
        </w:rPr>
        <w:t xml:space="preserve"> global military presence, a hyper-interventionist foreign policy, and </w:t>
      </w:r>
      <w:proofErr w:type="spellStart"/>
      <w:r w:rsidRPr="00E406A1">
        <w:rPr>
          <w:rFonts w:asciiTheme="majorHAnsi" w:hAnsiTheme="majorHAnsi" w:cstheme="majorHAnsi"/>
          <w:sz w:val="16"/>
        </w:rPr>
        <w:t>exces</w:t>
      </w:r>
      <w:proofErr w:type="spellEnd"/>
      <w:r w:rsidRPr="00E406A1">
        <w:rPr>
          <w:rFonts w:asciiTheme="majorHAnsi" w:hAnsiTheme="majorHAnsi" w:cstheme="majorHAnsi"/>
          <w:sz w:val="16"/>
        </w:rPr>
        <w:t xml:space="preserve">- </w:t>
      </w:r>
      <w:proofErr w:type="spellStart"/>
      <w:r w:rsidRPr="00E406A1">
        <w:rPr>
          <w:rFonts w:asciiTheme="majorHAnsi" w:hAnsiTheme="majorHAnsi" w:cstheme="majorHAnsi"/>
          <w:sz w:val="16"/>
        </w:rPr>
        <w:t>sively</w:t>
      </w:r>
      <w:proofErr w:type="spellEnd"/>
      <w:r w:rsidRPr="00E406A1">
        <w:rPr>
          <w:rFonts w:asciiTheme="majorHAnsi" w:hAnsiTheme="majorHAnsi" w:cstheme="majorHAnsi"/>
          <w:sz w:val="16"/>
        </w:rPr>
        <w:t xml:space="preserve"> high defense budgets.115 </w:t>
      </w:r>
      <w:r w:rsidRPr="00E406A1">
        <w:rPr>
          <w:rStyle w:val="StyleUnderline"/>
        </w:rPr>
        <w:t>While America’s extraordinary wealth and resilience means it can probably sustain an expansive, status-driven, and activist foreign polic</w:t>
      </w:r>
      <w:r w:rsidR="00E406A1">
        <w:rPr>
          <w:rStyle w:val="StyleUnderline"/>
        </w:rPr>
        <w:t>y for the foreseeable future,</w:t>
      </w:r>
      <w:r w:rsidRPr="00E406A1">
        <w:rPr>
          <w:rStyle w:val="StyleUnderline"/>
        </w:rPr>
        <w:t xml:space="preserve"> the risks of over-extension and of succumbing to</w:t>
      </w:r>
      <w:r w:rsidRPr="00E406A1">
        <w:rPr>
          <w:rFonts w:asciiTheme="majorHAnsi" w:hAnsiTheme="majorHAnsi" w:cstheme="majorHAnsi"/>
          <w:sz w:val="16"/>
        </w:rPr>
        <w:t xml:space="preserve"> what Princeton Uni- </w:t>
      </w:r>
      <w:proofErr w:type="spellStart"/>
      <w:r w:rsidRPr="00E406A1">
        <w:rPr>
          <w:rFonts w:asciiTheme="majorHAnsi" w:hAnsiTheme="majorHAnsi" w:cstheme="majorHAnsi"/>
          <w:sz w:val="16"/>
        </w:rPr>
        <w:t>versity’s</w:t>
      </w:r>
      <w:proofErr w:type="spellEnd"/>
      <w:r w:rsidRPr="00E406A1">
        <w:rPr>
          <w:rFonts w:asciiTheme="majorHAnsi" w:hAnsiTheme="majorHAnsi" w:cstheme="majorHAnsi"/>
          <w:sz w:val="16"/>
        </w:rPr>
        <w:t xml:space="preserve"> G. John </w:t>
      </w:r>
      <w:proofErr w:type="spellStart"/>
      <w:r w:rsidRPr="00E406A1">
        <w:rPr>
          <w:rFonts w:asciiTheme="majorHAnsi" w:hAnsiTheme="majorHAnsi" w:cstheme="majorHAnsi"/>
          <w:sz w:val="16"/>
        </w:rPr>
        <w:t>Ikenberry</w:t>
      </w:r>
      <w:proofErr w:type="spellEnd"/>
      <w:r w:rsidRPr="00E406A1">
        <w:rPr>
          <w:rFonts w:asciiTheme="majorHAnsi" w:hAnsiTheme="majorHAnsi" w:cstheme="majorHAnsi"/>
          <w:sz w:val="16"/>
        </w:rPr>
        <w:t xml:space="preserve"> calls </w:t>
      </w:r>
      <w:r w:rsidRPr="00E406A1">
        <w:rPr>
          <w:rStyle w:val="StyleUnderline"/>
        </w:rPr>
        <w:t>the “imperial temptation,” are very real</w:t>
      </w:r>
      <w:r w:rsidRPr="00E406A1">
        <w:rPr>
          <w:rFonts w:asciiTheme="majorHAnsi" w:hAnsiTheme="majorHAnsi" w:cstheme="majorHAnsi"/>
          <w:sz w:val="16"/>
        </w:rPr>
        <w:t xml:space="preserve">.117 </w:t>
      </w:r>
      <w:r w:rsidRPr="00E406A1">
        <w:rPr>
          <w:rStyle w:val="StyleUnderline"/>
        </w:rPr>
        <w:t>This temptation involves not only succumbing to ruinous adventures like Vietnam and Iraq, but also includes gradually sacrificing liberal democratic values at home as the security state undermines civil liberti</w:t>
      </w:r>
      <w:r w:rsidR="00E406A1">
        <w:rPr>
          <w:rStyle w:val="StyleUnderline"/>
        </w:rPr>
        <w:t xml:space="preserve">es protections, weakens </w:t>
      </w:r>
      <w:proofErr w:type="spellStart"/>
      <w:r w:rsidR="00E406A1">
        <w:rPr>
          <w:rStyle w:val="StyleUnderline"/>
        </w:rPr>
        <w:t>consti-</w:t>
      </w:r>
      <w:r w:rsidRPr="00E406A1">
        <w:rPr>
          <w:rStyle w:val="StyleUnderline"/>
        </w:rPr>
        <w:t>tutional</w:t>
      </w:r>
      <w:proofErr w:type="spellEnd"/>
      <w:r w:rsidRPr="00E406A1">
        <w:rPr>
          <w:rStyle w:val="StyleUnderline"/>
        </w:rPr>
        <w:t xml:space="preserve"> checks on executive war powers, and incentivizes excessive government secrecy.</w:t>
      </w:r>
      <w:r w:rsidRPr="00E406A1">
        <w:rPr>
          <w:rFonts w:asciiTheme="majorHAnsi" w:hAnsiTheme="majorHAnsi" w:cstheme="majorHAnsi"/>
          <w:sz w:val="16"/>
        </w:rPr>
        <w:t xml:space="preserve"> </w:t>
      </w:r>
      <w:r w:rsidRPr="00E406A1">
        <w:rPr>
          <w:rStyle w:val="Emphasis"/>
        </w:rPr>
        <w:t xml:space="preserve">The United States can choose to husband </w:t>
      </w:r>
      <w:proofErr w:type="spellStart"/>
      <w:r w:rsidRPr="00E406A1">
        <w:rPr>
          <w:rStyle w:val="Emphasis"/>
        </w:rPr>
        <w:t>its</w:t>
      </w:r>
      <w:proofErr w:type="spellEnd"/>
      <w:r w:rsidRPr="00E406A1">
        <w:rPr>
          <w:rStyle w:val="Emphasis"/>
        </w:rPr>
        <w:t xml:space="preserve"> still unmatched power and forswear status and prestige-driven foreign policy excesses, or it </w:t>
      </w:r>
      <w:r w:rsidRPr="00E406A1">
        <w:rPr>
          <w:rStyle w:val="Emphasis"/>
        </w:rPr>
        <w:lastRenderedPageBreak/>
        <w:t>can hasten its own decline by extending its hyper-interventionist posture deep into the future. Neither path is imposed on us by circumstances; it remains a choice.</w:t>
      </w:r>
    </w:p>
    <w:p w:rsidR="00A4019B" w:rsidRPr="002D3111" w:rsidRDefault="00A4019B" w:rsidP="00A4019B">
      <w:pPr>
        <w:pStyle w:val="Heading4"/>
        <w:rPr>
          <w:rFonts w:asciiTheme="majorHAnsi" w:hAnsiTheme="majorHAnsi" w:cstheme="majorHAnsi"/>
        </w:rPr>
      </w:pPr>
      <w:r>
        <w:rPr>
          <w:rFonts w:asciiTheme="majorHAnsi" w:hAnsiTheme="majorHAnsi" w:cstheme="majorHAnsi"/>
        </w:rPr>
        <w:t>Even if some pursuit is inevitable, it still results in disastrous foreign</w:t>
      </w:r>
      <w:r w:rsidR="00D97CA5">
        <w:rPr>
          <w:rFonts w:asciiTheme="majorHAnsi" w:hAnsiTheme="majorHAnsi" w:cstheme="majorHAnsi"/>
        </w:rPr>
        <w:t xml:space="preserve"> policy decisions, which </w:t>
      </w:r>
      <w:r w:rsidR="00D97CA5" w:rsidRPr="00D97CA5">
        <w:rPr>
          <w:rFonts w:asciiTheme="majorHAnsi" w:hAnsiTheme="majorHAnsi" w:cstheme="majorHAnsi"/>
          <w:u w:val="single"/>
        </w:rPr>
        <w:t xml:space="preserve">makes the </w:t>
      </w:r>
      <w:proofErr w:type="spellStart"/>
      <w:r w:rsidR="00D97CA5" w:rsidRPr="00D97CA5">
        <w:rPr>
          <w:rFonts w:asciiTheme="majorHAnsi" w:hAnsiTheme="majorHAnsi" w:cstheme="majorHAnsi"/>
          <w:u w:val="single"/>
        </w:rPr>
        <w:t>affs</w:t>
      </w:r>
      <w:proofErr w:type="spellEnd"/>
      <w:r w:rsidR="00D97CA5" w:rsidRPr="00D97CA5">
        <w:rPr>
          <w:rFonts w:asciiTheme="majorHAnsi" w:hAnsiTheme="majorHAnsi" w:cstheme="majorHAnsi"/>
          <w:u w:val="single"/>
        </w:rPr>
        <w:t xml:space="preserve"> impact unavoidable</w:t>
      </w:r>
      <w:r w:rsidR="00D97CA5">
        <w:rPr>
          <w:rFonts w:asciiTheme="majorHAnsi" w:hAnsiTheme="majorHAnsi" w:cstheme="majorHAnsi"/>
        </w:rPr>
        <w:t xml:space="preserve">. Moving away from </w:t>
      </w:r>
      <w:proofErr w:type="gramStart"/>
      <w:r w:rsidR="00D97CA5">
        <w:rPr>
          <w:rFonts w:asciiTheme="majorHAnsi" w:hAnsiTheme="majorHAnsi" w:cstheme="majorHAnsi"/>
        </w:rPr>
        <w:t>unipolarity  is</w:t>
      </w:r>
      <w:proofErr w:type="gramEnd"/>
      <w:r w:rsidR="00D97CA5">
        <w:rPr>
          <w:rFonts w:asciiTheme="majorHAnsi" w:hAnsiTheme="majorHAnsi" w:cstheme="majorHAnsi"/>
        </w:rPr>
        <w:t xml:space="preserve"> the only option. </w:t>
      </w:r>
    </w:p>
    <w:p w:rsidR="00A4019B" w:rsidRPr="002D3111" w:rsidRDefault="00A4019B" w:rsidP="00A4019B">
      <w:pPr>
        <w:rPr>
          <w:rStyle w:val="Style13ptBold"/>
          <w:rFonts w:asciiTheme="majorHAnsi" w:hAnsiTheme="majorHAnsi" w:cstheme="majorHAnsi"/>
        </w:rPr>
      </w:pPr>
      <w:r w:rsidRPr="002D3111">
        <w:rPr>
          <w:rStyle w:val="Style13ptBold"/>
          <w:rFonts w:asciiTheme="majorHAnsi" w:hAnsiTheme="majorHAnsi" w:cstheme="majorHAnsi"/>
        </w:rPr>
        <w:t>Glaser 18</w:t>
      </w:r>
    </w:p>
    <w:p w:rsidR="00A4019B" w:rsidRPr="002D3111" w:rsidRDefault="00A4019B" w:rsidP="00A4019B">
      <w:pPr>
        <w:rPr>
          <w:rFonts w:asciiTheme="majorHAnsi" w:hAnsiTheme="majorHAnsi" w:cstheme="majorHAnsi"/>
          <w:b/>
          <w:sz w:val="20"/>
          <w:szCs w:val="20"/>
        </w:rPr>
      </w:pPr>
      <w:r w:rsidRPr="002D3111">
        <w:rPr>
          <w:rStyle w:val="Style13ptBold"/>
          <w:rFonts w:asciiTheme="majorHAnsi" w:hAnsiTheme="majorHAnsi" w:cstheme="majorHAnsi"/>
          <w:sz w:val="20"/>
          <w:szCs w:val="20"/>
        </w:rPr>
        <w:t>(John Glaser, director of Foreign Policy Studies at the Cato Institute, (2018) Status, Prestige, Activism and the Illusion of American Decline, The Washington Quarterly, 41:1, 173-197, DOI: 10.1080/0163660X.2018.1445903, JKS)</w:t>
      </w:r>
    </w:p>
    <w:p w:rsidR="00A4019B" w:rsidRPr="002D3111" w:rsidRDefault="00A4019B" w:rsidP="00A4019B">
      <w:pPr>
        <w:rPr>
          <w:rFonts w:asciiTheme="majorHAnsi" w:hAnsiTheme="majorHAnsi" w:cstheme="majorHAnsi"/>
          <w:sz w:val="16"/>
        </w:rPr>
      </w:pPr>
      <w:r w:rsidRPr="002D3111">
        <w:rPr>
          <w:rStyle w:val="StyleUnderline"/>
          <w:rFonts w:asciiTheme="majorHAnsi" w:hAnsiTheme="majorHAnsi" w:cstheme="majorHAnsi"/>
        </w:rPr>
        <w:t>Status and prestige have been the most prevalent drivers of U.S. foreign policy for decades, with frequent references to the idea of America as the world’s sole superpower</w:t>
      </w:r>
      <w:r w:rsidRPr="002D3111">
        <w:rPr>
          <w:rFonts w:asciiTheme="majorHAnsi" w:hAnsiTheme="majorHAnsi" w:cstheme="majorHAnsi"/>
          <w:sz w:val="16"/>
        </w:rPr>
        <w:t xml:space="preserve">, the leading state, and the indispensable nation. As </w:t>
      </w:r>
      <w:proofErr w:type="spellStart"/>
      <w:r w:rsidRPr="002D3111">
        <w:rPr>
          <w:rFonts w:asciiTheme="majorHAnsi" w:hAnsiTheme="majorHAnsi" w:cstheme="majorHAnsi"/>
          <w:sz w:val="16"/>
        </w:rPr>
        <w:t>Wohlforth</w:t>
      </w:r>
      <w:proofErr w:type="spellEnd"/>
      <w:r w:rsidRPr="002D3111">
        <w:rPr>
          <w:rFonts w:asciiTheme="majorHAnsi" w:hAnsiTheme="majorHAnsi" w:cstheme="majorHAnsi"/>
          <w:sz w:val="16"/>
        </w:rPr>
        <w:t xml:space="preserve"> explains, </w:t>
      </w:r>
      <w:r w:rsidRPr="002D3111">
        <w:rPr>
          <w:rStyle w:val="StyleUnderline"/>
          <w:rFonts w:asciiTheme="majorHAnsi" w:hAnsiTheme="majorHAnsi" w:cstheme="majorHAnsi"/>
        </w:rPr>
        <w:t>America’s drive to maintain U.S. predominance even in the face of steep costs and a lack of serious security threats has much to do with the fact that “U.S. decision makers derive independent utility from their state’s status as a unipole.</w:t>
      </w:r>
      <w:r w:rsidRPr="002D3111">
        <w:rPr>
          <w:rFonts w:asciiTheme="majorHAnsi" w:hAnsiTheme="majorHAnsi" w:cstheme="majorHAnsi"/>
          <w:sz w:val="16"/>
        </w:rPr>
        <w:t>”54 Yet, t</w:t>
      </w:r>
      <w:r w:rsidRPr="002D3111">
        <w:rPr>
          <w:rStyle w:val="StyleUnderline"/>
          <w:rFonts w:asciiTheme="majorHAnsi" w:hAnsiTheme="majorHAnsi" w:cstheme="majorHAnsi"/>
        </w:rPr>
        <w:t xml:space="preserve">he expansive grand strategy pursued by the United States, </w:t>
      </w:r>
      <w:r w:rsidRPr="002D3111">
        <w:rPr>
          <w:rFonts w:asciiTheme="majorHAnsi" w:hAnsiTheme="majorHAnsi" w:cstheme="majorHAnsi"/>
          <w:sz w:val="16"/>
        </w:rPr>
        <w:t xml:space="preserve">especially since the end of the Cold War, </w:t>
      </w:r>
      <w:r w:rsidRPr="002D3111">
        <w:rPr>
          <w:rStyle w:val="Emphasis"/>
          <w:rFonts w:asciiTheme="majorHAnsi" w:hAnsiTheme="majorHAnsi" w:cstheme="majorHAnsi"/>
        </w:rPr>
        <w:t>is unnecessary to secure America’s core economic and security interests, and frequently undermines them.</w:t>
      </w:r>
      <w:r w:rsidRPr="002D3111">
        <w:rPr>
          <w:rFonts w:asciiTheme="majorHAnsi" w:hAnsiTheme="majorHAnsi" w:cstheme="majorHAnsi"/>
          <w:sz w:val="16"/>
        </w:rPr>
        <w:t xml:space="preserve"> </w:t>
      </w:r>
      <w:r w:rsidRPr="002D3111">
        <w:rPr>
          <w:rStyle w:val="StyleUnderline"/>
          <w:rFonts w:asciiTheme="majorHAnsi" w:hAnsiTheme="majorHAnsi" w:cstheme="majorHAnsi"/>
        </w:rPr>
        <w:t>Obsession with America’s place in the international hierarchy and with maintaining America’s prestigious image means the United States is more likely to pursue interventionist policies for the sake of nonmaterial gains, often to the detriment of its own wealth and security</w:t>
      </w:r>
      <w:r w:rsidRPr="002D3111">
        <w:rPr>
          <w:rFonts w:asciiTheme="majorHAnsi" w:hAnsiTheme="majorHAnsi" w:cstheme="majorHAnsi"/>
          <w:sz w:val="16"/>
        </w:rPr>
        <w:t>.55 The Cold War intensified America’s preoccupation with status and Washington framed its victory in profoundly triumphalist, prestige-satisfying terms. President George H. W. Bush talked about a “New World Order” led by an unchallenged United States, and used rhetoric that flattered Americans’ perception of their nation as exceptional.56 Internal Defense Department documents, too, called for maintaining the new U.S. position by “discourage[</w:t>
      </w:r>
      <w:proofErr w:type="spellStart"/>
      <w:r w:rsidRPr="002D3111">
        <w:rPr>
          <w:rFonts w:asciiTheme="majorHAnsi" w:hAnsiTheme="majorHAnsi" w:cstheme="majorHAnsi"/>
          <w:sz w:val="16"/>
        </w:rPr>
        <w:t>ing</w:t>
      </w:r>
      <w:proofErr w:type="spellEnd"/>
      <w:r w:rsidRPr="002D3111">
        <w:rPr>
          <w:rFonts w:asciiTheme="majorHAnsi" w:hAnsiTheme="majorHAnsi" w:cstheme="majorHAnsi"/>
          <w:sz w:val="16"/>
        </w:rPr>
        <w:t xml:space="preserve">] [other nations] from challenging our leadership” and “deterring potential competitors from even aspiring to a larger regional or global role.”57 Larger regional roles for distant nations in the immediate post–Cold War environ- </w:t>
      </w:r>
      <w:proofErr w:type="spellStart"/>
      <w:r w:rsidRPr="002D3111">
        <w:rPr>
          <w:rFonts w:asciiTheme="majorHAnsi" w:hAnsiTheme="majorHAnsi" w:cstheme="majorHAnsi"/>
          <w:sz w:val="16"/>
        </w:rPr>
        <w:t>ment</w:t>
      </w:r>
      <w:proofErr w:type="spellEnd"/>
      <w:r w:rsidRPr="002D3111">
        <w:rPr>
          <w:rFonts w:asciiTheme="majorHAnsi" w:hAnsiTheme="majorHAnsi" w:cstheme="majorHAnsi"/>
          <w:sz w:val="16"/>
        </w:rPr>
        <w:t xml:space="preserve"> would not likely have threatened U.S. security, and in fact could enhance it to the extent that these states could carry the burden for resolving local disputes or balancing against rising powers. However, nations aspiring to larger regional roles would undermine America’s standing and eminence as an unrivaled victor. Being the sole superpower intensified the emphasis on status. In his second inaugural speech, President Bill Clinton proclaimed, “America stands alone as the world’s indispensable nation.”58 Secretary of State Madeline Albright, in perhaps the most famous iteration of this idea, justified America’s bombing of Iraq in 1998 in the following terms: “If we have to use force, it is because we are America; we are the indispensable nation. We stand tall and see further than other countries into the future.”59 In her memoirs, Albright explained her “purpose was not to put down others, but rather to stir a sense of pride and </w:t>
      </w:r>
      <w:proofErr w:type="spellStart"/>
      <w:r w:rsidRPr="002D3111">
        <w:rPr>
          <w:rFonts w:asciiTheme="majorHAnsi" w:hAnsiTheme="majorHAnsi" w:cstheme="majorHAnsi"/>
          <w:sz w:val="16"/>
        </w:rPr>
        <w:t>respon</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sibility</w:t>
      </w:r>
      <w:proofErr w:type="spellEnd"/>
      <w:r w:rsidRPr="002D3111">
        <w:rPr>
          <w:rFonts w:asciiTheme="majorHAnsi" w:hAnsiTheme="majorHAnsi" w:cstheme="majorHAnsi"/>
          <w:sz w:val="16"/>
        </w:rPr>
        <w:t xml:space="preserve"> among Americans, so that we would be less reluctant to take on pro- blems.”60 In other words, appealing to Americans’ belief in their country as one of exceptionally high status, unmatched by any other state, bolstered support for foreign policy activism and intervention. </w:t>
      </w:r>
      <w:r w:rsidRPr="002D3111">
        <w:rPr>
          <w:rStyle w:val="StyleUnderline"/>
          <w:rFonts w:asciiTheme="majorHAnsi" w:hAnsiTheme="majorHAnsi" w:cstheme="majorHAnsi"/>
        </w:rPr>
        <w:t xml:space="preserve">A grand strategy of primacy—in which America acts as the world’s policeman, guarantor of global security, inter- </w:t>
      </w:r>
      <w:proofErr w:type="spellStart"/>
      <w:r w:rsidRPr="002D3111">
        <w:rPr>
          <w:rStyle w:val="StyleUnderline"/>
          <w:rFonts w:asciiTheme="majorHAnsi" w:hAnsiTheme="majorHAnsi" w:cstheme="majorHAnsi"/>
        </w:rPr>
        <w:t>vener</w:t>
      </w:r>
      <w:proofErr w:type="spellEnd"/>
      <w:r w:rsidRPr="002D3111">
        <w:rPr>
          <w:rStyle w:val="StyleUnderline"/>
          <w:rFonts w:asciiTheme="majorHAnsi" w:hAnsiTheme="majorHAnsi" w:cstheme="majorHAnsi"/>
        </w:rPr>
        <w:t xml:space="preserve"> of first resort, and adjudicator of far-off disputes—was justified by appeals to its status as Number One</w:t>
      </w:r>
      <w:r w:rsidRPr="002D3111">
        <w:rPr>
          <w:rFonts w:asciiTheme="majorHAnsi" w:hAnsiTheme="majorHAnsi" w:cstheme="majorHAnsi"/>
          <w:sz w:val="16"/>
        </w:rPr>
        <w:t xml:space="preserve">. </w:t>
      </w:r>
      <w:r w:rsidRPr="002D3111">
        <w:rPr>
          <w:rStyle w:val="StyleUnderline"/>
          <w:rFonts w:asciiTheme="majorHAnsi" w:hAnsiTheme="majorHAnsi" w:cstheme="majorHAnsi"/>
        </w:rPr>
        <w:t>The assertive interventionism of the United States in the post–Cold War era largely involved responding to low-threat challenges by weak, lower-ranked actors—including Serbia’s Slobodan Milosevic, Iraq’s Saddam Hussein, North Korea’s Kim dynasty, al-Qaeda and the Taliban</w:t>
      </w:r>
      <w:r w:rsidRPr="002D3111">
        <w:rPr>
          <w:rFonts w:asciiTheme="majorHAnsi" w:hAnsiTheme="majorHAnsi" w:cstheme="majorHAnsi"/>
          <w:sz w:val="16"/>
        </w:rPr>
        <w:t xml:space="preserve">. </w:t>
      </w:r>
      <w:r w:rsidRPr="002D3111">
        <w:rPr>
          <w:rStyle w:val="StyleUnderline"/>
          <w:rFonts w:asciiTheme="majorHAnsi" w:hAnsiTheme="majorHAnsi" w:cstheme="majorHAnsi"/>
        </w:rPr>
        <w:t>None of these largely symbolic challenges, save al Qaeda’s attacks, threatened the physical security of the United States. Nuclear proliferation by rogue regimes might have undermined strategic stability in distant regions, but the likelihood that any state would welcome its own destruction by using nuclear weapons for anything other than deterrence was always vanishingly small.</w:t>
      </w:r>
      <w:r w:rsidRPr="002D3111">
        <w:rPr>
          <w:rFonts w:asciiTheme="majorHAnsi" w:hAnsiTheme="majorHAnsi" w:cstheme="majorHAnsi"/>
          <w:sz w:val="16"/>
        </w:rPr>
        <w:t xml:space="preserve"> </w:t>
      </w:r>
      <w:proofErr w:type="gramStart"/>
      <w:r w:rsidRPr="002D3111">
        <w:rPr>
          <w:rFonts w:asciiTheme="majorHAnsi" w:hAnsiTheme="majorHAnsi" w:cstheme="majorHAnsi"/>
          <w:sz w:val="16"/>
        </w:rPr>
        <w:t>Certainly</w:t>
      </w:r>
      <w:proofErr w:type="gramEnd"/>
      <w:r w:rsidRPr="002D3111">
        <w:rPr>
          <w:rFonts w:asciiTheme="majorHAnsi" w:hAnsiTheme="majorHAnsi" w:cstheme="majorHAnsi"/>
          <w:sz w:val="16"/>
        </w:rPr>
        <w:t xml:space="preserve"> </w:t>
      </w:r>
      <w:r w:rsidRPr="002D3111">
        <w:rPr>
          <w:rStyle w:val="Emphasis"/>
          <w:rFonts w:asciiTheme="majorHAnsi" w:hAnsiTheme="majorHAnsi" w:cstheme="majorHAnsi"/>
        </w:rPr>
        <w:t>none of these adversaries threatened America’s relative power position in the international system</w:t>
      </w:r>
      <w:r w:rsidRPr="002D3111">
        <w:rPr>
          <w:rFonts w:asciiTheme="majorHAnsi" w:hAnsiTheme="majorHAnsi" w:cstheme="majorHAnsi"/>
          <w:sz w:val="16"/>
        </w:rPr>
        <w:t xml:space="preserve">. But if left unaddressed, they would have humiliated the sole superpower and raised doubts about U.S. leadership.61 A major reason for the Clinton administration’s intervention in Bosnia, though public statements emphasized humanitarian and security-oriented objectives, was encapsulated in a </w:t>
      </w:r>
      <w:r w:rsidRPr="002D3111">
        <w:rPr>
          <w:rFonts w:asciiTheme="majorHAnsi" w:hAnsiTheme="majorHAnsi" w:cstheme="majorHAnsi"/>
          <w:sz w:val="16"/>
        </w:rPr>
        <w:lastRenderedPageBreak/>
        <w:t xml:space="preserve">stinging critique from then-French President Jacques Chirac that America’s refusal to take military action in the former Yugoslavia would have meant that “the position of the leader of the free world is now vacant.” Clinton later reportedly complained to his National Security Advisor Anthony Lake that conflict in Bosnia was “killing the U.S. position of strength” and “doing </w:t>
      </w:r>
      <w:proofErr w:type="spellStart"/>
      <w:r w:rsidRPr="002D3111">
        <w:rPr>
          <w:rFonts w:asciiTheme="majorHAnsi" w:hAnsiTheme="majorHAnsi" w:cstheme="majorHAnsi"/>
          <w:sz w:val="16"/>
        </w:rPr>
        <w:t>enor</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mous</w:t>
      </w:r>
      <w:proofErr w:type="spellEnd"/>
      <w:r w:rsidRPr="002D3111">
        <w:rPr>
          <w:rFonts w:asciiTheme="majorHAnsi" w:hAnsiTheme="majorHAnsi" w:cstheme="majorHAnsi"/>
          <w:sz w:val="16"/>
        </w:rPr>
        <w:t xml:space="preserve"> damage to the United States and our standing in the world.”62 According to the late international relations theorist Kenneth Waltz, the United States “acted [in the Balkans] not for the sake of its own security but to maintain its leadership position in Europe.”63 The terrorist attacks of September 11, 2001 led many observers to conclude that the post–Cold War era of low security threats was over. But this false impression by no means diminished the role of status and prestige. </w:t>
      </w:r>
      <w:r w:rsidRPr="002D3111">
        <w:rPr>
          <w:rStyle w:val="StyleUnderline"/>
          <w:rFonts w:asciiTheme="majorHAnsi" w:hAnsiTheme="majorHAnsi" w:cstheme="majorHAnsi"/>
        </w:rPr>
        <w:t>The subsequent invasion of Iraq, although justified in security and norm-oriented imperatives, arguably had more to do with an expression of rage and recovery of America’s prestige than any legitimate threats to U.S. or global security</w:t>
      </w:r>
      <w:r w:rsidRPr="002D3111">
        <w:rPr>
          <w:rFonts w:asciiTheme="majorHAnsi" w:hAnsiTheme="majorHAnsi" w:cstheme="majorHAnsi"/>
          <w:sz w:val="16"/>
        </w:rPr>
        <w:t xml:space="preserve">. Myriad ideas drove the case for war, but attacking Iraq, Lebow argues, was “intended to showcase U.S. military might and political will and send a message of power and resolve ... to act decisively” and “by so doing lock in the United States as the world’s sole hegemon.”64 In a post–9/11 context, Saddam’s perceived defiance of America became especially intolerable. Failure to prosecute the war, in the words of two of its most prominent advocates, Lawrence Kaplan and William Kristol, would rep- resent an “abdication of global leadership” and the unacceptable permission of “successful challenges to American power.”65 German strategist Josef Joffe wrote in 2006 that the war was about “the certification of U.S. supremacy.”66 Two other Iraq war supporters, Gary Schmitt and Thomas Donnelly, justified the </w:t>
      </w:r>
      <w:proofErr w:type="spellStart"/>
      <w:r w:rsidRPr="002D3111">
        <w:rPr>
          <w:rFonts w:asciiTheme="majorHAnsi" w:hAnsiTheme="majorHAnsi" w:cstheme="majorHAnsi"/>
          <w:sz w:val="16"/>
        </w:rPr>
        <w:t>inva</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sion</w:t>
      </w:r>
      <w:proofErr w:type="spellEnd"/>
      <w:r w:rsidRPr="002D3111">
        <w:rPr>
          <w:rFonts w:asciiTheme="majorHAnsi" w:hAnsiTheme="majorHAnsi" w:cstheme="majorHAnsi"/>
          <w:sz w:val="16"/>
        </w:rPr>
        <w:t xml:space="preserve"> as necessary to “restore American preeminence” in the Middle East and “restore national honor” in the aftermath of 9/11.67 Henry Kissinger reportedly described his support for the Iraq War in similar terms</w:t>
      </w:r>
      <w:r w:rsidRPr="002D3111">
        <w:rPr>
          <w:rStyle w:val="StyleUnderline"/>
          <w:rFonts w:asciiTheme="majorHAnsi" w:hAnsiTheme="majorHAnsi" w:cstheme="majorHAnsi"/>
        </w:rPr>
        <w:t>. We needed to invade Iraq, not because Saddam posed a threat, but “because Afghanistan was not enough</w:t>
      </w:r>
      <w:r w:rsidRPr="002D3111">
        <w:rPr>
          <w:rFonts w:asciiTheme="majorHAnsi" w:hAnsiTheme="majorHAnsi" w:cstheme="majorHAnsi"/>
          <w:sz w:val="16"/>
        </w:rPr>
        <w:t xml:space="preserve">”; the forces of radical Islam want to humiliate us, he said, “and we need to humiliate them.”68 Fixation with America’s status continued in the Obama years, as the </w:t>
      </w:r>
      <w:proofErr w:type="spellStart"/>
      <w:r w:rsidRPr="002D3111">
        <w:rPr>
          <w:rFonts w:asciiTheme="majorHAnsi" w:hAnsiTheme="majorHAnsi" w:cstheme="majorHAnsi"/>
          <w:sz w:val="16"/>
        </w:rPr>
        <w:t>adminis</w:t>
      </w:r>
      <w:proofErr w:type="spellEnd"/>
      <w:r w:rsidRPr="002D3111">
        <w:rPr>
          <w:rFonts w:asciiTheme="majorHAnsi" w:hAnsiTheme="majorHAnsi" w:cstheme="majorHAnsi"/>
          <w:sz w:val="16"/>
        </w:rPr>
        <w:t xml:space="preserve">- </w:t>
      </w:r>
      <w:proofErr w:type="spellStart"/>
      <w:r w:rsidRPr="002D3111">
        <w:rPr>
          <w:rFonts w:asciiTheme="majorHAnsi" w:hAnsiTheme="majorHAnsi" w:cstheme="majorHAnsi"/>
          <w:sz w:val="16"/>
        </w:rPr>
        <w:t>tration</w:t>
      </w:r>
      <w:proofErr w:type="spellEnd"/>
      <w:r w:rsidRPr="002D3111">
        <w:rPr>
          <w:rFonts w:asciiTheme="majorHAnsi" w:hAnsiTheme="majorHAnsi" w:cstheme="majorHAnsi"/>
          <w:sz w:val="16"/>
        </w:rPr>
        <w:t xml:space="preserve"> maintained America’s expansive grand strategy of primacy and continued to use U.S. power assertively. In his 2010 State of the Union Address, President Obama lamented Chinese, German, and Indian efforts to improve their national standing. “These nations aren’t playing for second place,” he warned, and “I do not accept second place for the United States of America.”69 In his 2016 address, he boasted about America being “the most powerful nation on Earth,” adding that, “our standing around the world is higher than when I was elected to this office, and when it comes to every important international issue, people of the world do not look to Beijing or Moscow to lead. They call us.”70 </w:t>
      </w:r>
      <w:r w:rsidRPr="002D3111">
        <w:rPr>
          <w:rStyle w:val="StyleUnderline"/>
          <w:rFonts w:asciiTheme="majorHAnsi" w:hAnsiTheme="majorHAnsi" w:cstheme="majorHAnsi"/>
        </w:rPr>
        <w:t>This equation of America’s military dominance and high rank with the obligation to intervene to solve myriad international issues is illustrative of how status drives activism.</w:t>
      </w:r>
    </w:p>
    <w:p w:rsidR="00B05875" w:rsidRPr="002D3111" w:rsidRDefault="00B05875" w:rsidP="00B05875">
      <w:pPr>
        <w:rPr>
          <w:rFonts w:asciiTheme="majorHAnsi" w:hAnsiTheme="majorHAnsi" w:cstheme="majorHAnsi"/>
        </w:rPr>
      </w:pPr>
    </w:p>
    <w:p w:rsidR="00E613F5" w:rsidRPr="002D3111" w:rsidRDefault="00E613F5" w:rsidP="00E613F5">
      <w:pPr>
        <w:pStyle w:val="Heading3"/>
        <w:rPr>
          <w:rFonts w:asciiTheme="majorHAnsi" w:hAnsiTheme="majorHAnsi" w:cstheme="majorHAnsi"/>
        </w:rPr>
      </w:pPr>
      <w:r w:rsidRPr="002D3111">
        <w:rPr>
          <w:rFonts w:asciiTheme="majorHAnsi" w:hAnsiTheme="majorHAnsi" w:cstheme="majorHAnsi"/>
        </w:rPr>
        <w:lastRenderedPageBreak/>
        <w:t>AT: Power Vacuum</w:t>
      </w:r>
    </w:p>
    <w:p w:rsidR="000A54C4" w:rsidRPr="00F050AB" w:rsidRDefault="00F050AB" w:rsidP="000A54C4">
      <w:pPr>
        <w:pStyle w:val="Heading4"/>
        <w:rPr>
          <w:rFonts w:asciiTheme="majorHAnsi" w:hAnsiTheme="majorHAnsi" w:cstheme="majorHAnsi"/>
          <w:u w:val="single"/>
        </w:rPr>
      </w:pPr>
      <w:r>
        <w:rPr>
          <w:rFonts w:asciiTheme="majorHAnsi" w:hAnsiTheme="majorHAnsi" w:cstheme="majorHAnsi"/>
        </w:rPr>
        <w:t xml:space="preserve">No power vacuum- multipolarity results in the stability that </w:t>
      </w:r>
      <w:r w:rsidRPr="00F050AB">
        <w:rPr>
          <w:rFonts w:asciiTheme="majorHAnsi" w:hAnsiTheme="majorHAnsi" w:cstheme="majorHAnsi"/>
          <w:u w:val="single"/>
        </w:rPr>
        <w:t xml:space="preserve">the U.S. can no longer provide. </w:t>
      </w:r>
    </w:p>
    <w:p w:rsidR="00E1483B" w:rsidRPr="002D3111" w:rsidRDefault="00E1483B" w:rsidP="00E1483B">
      <w:pPr>
        <w:rPr>
          <w:rStyle w:val="Style13ptBold"/>
          <w:rFonts w:asciiTheme="majorHAnsi" w:hAnsiTheme="majorHAnsi" w:cstheme="majorHAnsi"/>
        </w:rPr>
      </w:pPr>
      <w:r w:rsidRPr="002D3111">
        <w:rPr>
          <w:rStyle w:val="Style13ptBold"/>
          <w:rFonts w:asciiTheme="majorHAnsi" w:hAnsiTheme="majorHAnsi" w:cstheme="majorHAnsi"/>
        </w:rPr>
        <w:t>Reich and Lebow 17</w:t>
      </w:r>
    </w:p>
    <w:p w:rsidR="00E1483B" w:rsidRPr="002D3111" w:rsidRDefault="00E1483B" w:rsidP="00E1483B">
      <w:pPr>
        <w:rPr>
          <w:rFonts w:asciiTheme="majorHAnsi" w:hAnsiTheme="majorHAnsi" w:cstheme="majorHAnsi"/>
          <w:b/>
          <w:sz w:val="20"/>
          <w:szCs w:val="20"/>
        </w:rPr>
      </w:pPr>
      <w:r w:rsidRPr="002D3111">
        <w:rPr>
          <w:rStyle w:val="Style13ptBold"/>
          <w:rFonts w:asciiTheme="majorHAnsi" w:hAnsiTheme="majorHAnsi" w:cstheme="majorHAnsi"/>
          <w:sz w:val="20"/>
          <w:szCs w:val="20"/>
        </w:rPr>
        <w:t>(Simon Reich, Professor, Division of Global Affairs, Rutgers University, Richard Ned Lebow, Professor, Department of War Studies, King’s College London, and James O. Freedman Presidential Professor of Government, Dartmouth College (Emeritus)., Influence and Hegemony: Shifting Patterns of Material and Social Power in World Politics, All Azimuth V6, N1, Jan. 2017, 17-47, JKS)</w:t>
      </w:r>
    </w:p>
    <w:p w:rsidR="000A54C4" w:rsidRDefault="000A54C4" w:rsidP="000A54C4">
      <w:pPr>
        <w:rPr>
          <w:rFonts w:asciiTheme="majorHAnsi" w:hAnsiTheme="majorHAnsi" w:cstheme="majorHAnsi"/>
          <w:sz w:val="16"/>
        </w:rPr>
      </w:pPr>
      <w:r w:rsidRPr="002D3111">
        <w:rPr>
          <w:rStyle w:val="StyleUnderline"/>
          <w:rFonts w:asciiTheme="majorHAnsi" w:hAnsiTheme="majorHAnsi" w:cstheme="majorHAnsi"/>
        </w:rPr>
        <w:t>Traditional Liberal and Realist conceptions of power offer a one-dimensional analysis in which material power predominates</w:t>
      </w:r>
      <w:r w:rsidRPr="002D3111">
        <w:rPr>
          <w:rFonts w:asciiTheme="majorHAnsi" w:hAnsiTheme="majorHAnsi" w:cstheme="majorHAnsi"/>
          <w:sz w:val="16"/>
        </w:rPr>
        <w:t xml:space="preserve">. Based on this assumption, they have constructed a narrow formulation of hegemony that has demonstrated a surprising degree of rhetorical resilience, despite all evidence to the contrary. </w:t>
      </w:r>
      <w:r w:rsidRPr="002D3111">
        <w:rPr>
          <w:rStyle w:val="StyleUnderline"/>
          <w:rFonts w:asciiTheme="majorHAnsi" w:hAnsiTheme="majorHAnsi" w:cstheme="majorHAnsi"/>
        </w:rPr>
        <w:t>Their formulations have been used to justify a distinct, privileged position for the United States in the global order by offering an alternative vision of a dystopia in the absence of a hegemon</w:t>
      </w:r>
      <w:r w:rsidRPr="002D3111">
        <w:rPr>
          <w:rFonts w:asciiTheme="majorHAnsi" w:hAnsiTheme="majorHAnsi" w:cstheme="majorHAnsi"/>
          <w:sz w:val="16"/>
        </w:rPr>
        <w:t xml:space="preserve">. It is one in which the key functions of agenda setting, economic custodianship and buttressing the security architecture will remain unfulfilled if the United States has to relinquish its hegemonic position as the indispensable nation. In this paper, we have offered both a theoretical and an empirical critique of that position. First, </w:t>
      </w:r>
      <w:r w:rsidRPr="002D3111">
        <w:rPr>
          <w:rStyle w:val="Emphasis"/>
          <w:rFonts w:asciiTheme="majorHAnsi" w:hAnsiTheme="majorHAnsi" w:cstheme="majorHAnsi"/>
        </w:rPr>
        <w:t>we have suggested that a hegemon is not required for these functions to be accomplished.</w:t>
      </w:r>
      <w:r w:rsidRPr="002D3111">
        <w:rPr>
          <w:rFonts w:asciiTheme="majorHAnsi" w:hAnsiTheme="majorHAnsi" w:cstheme="majorHAnsi"/>
          <w:sz w:val="16"/>
        </w:rPr>
        <w:t xml:space="preserve"> No state or region need monopolize any one of these three functions. They are divisible if the incentives exist for states to act - substantiating Snidal’s suggestion first voiced three decades ago. Empirically, we suggested that this has happened. </w:t>
      </w:r>
      <w:r w:rsidRPr="002D3111">
        <w:rPr>
          <w:rStyle w:val="StyleUnderline"/>
          <w:rFonts w:asciiTheme="majorHAnsi" w:hAnsiTheme="majorHAnsi" w:cstheme="majorHAnsi"/>
        </w:rPr>
        <w:t>The United States long ago relinquished the status of a hegemon.</w:t>
      </w:r>
      <w:r w:rsidRPr="002D3111">
        <w:rPr>
          <w:rFonts w:asciiTheme="majorHAnsi" w:hAnsiTheme="majorHAnsi" w:cstheme="majorHAnsi"/>
          <w:sz w:val="16"/>
        </w:rPr>
        <w:t xml:space="preserve"> Indeed, </w:t>
      </w:r>
      <w:r w:rsidRPr="002D3111">
        <w:rPr>
          <w:rStyle w:val="StyleUnderline"/>
          <w:rFonts w:asciiTheme="majorHAnsi" w:hAnsiTheme="majorHAnsi" w:cstheme="majorHAnsi"/>
        </w:rPr>
        <w:t>it occupied that position for only a brief period in the immediate aftermath of World War Two.</w:t>
      </w:r>
      <w:r w:rsidRPr="002D3111">
        <w:rPr>
          <w:rFonts w:asciiTheme="majorHAnsi" w:hAnsiTheme="majorHAnsi" w:cstheme="majorHAnsi"/>
          <w:sz w:val="16"/>
        </w:rPr>
        <w:t xml:space="preserve"> Subsequently, its politicians, policymakers and some of its scholars have invoked the claim of America’s continued hegemony to serve one </w:t>
      </w:r>
      <w:proofErr w:type="spellStart"/>
      <w:r w:rsidRPr="002D3111">
        <w:rPr>
          <w:rFonts w:asciiTheme="majorHAnsi" w:hAnsiTheme="majorHAnsi" w:cstheme="majorHAnsi"/>
          <w:sz w:val="16"/>
        </w:rPr>
        <w:t>intrepretation</w:t>
      </w:r>
      <w:proofErr w:type="spellEnd"/>
      <w:r w:rsidRPr="002D3111">
        <w:rPr>
          <w:rFonts w:asciiTheme="majorHAnsi" w:hAnsiTheme="majorHAnsi" w:cstheme="majorHAnsi"/>
          <w:sz w:val="16"/>
        </w:rPr>
        <w:t xml:space="preserve"> of America’s interests. </w:t>
      </w:r>
      <w:r w:rsidRPr="002D3111">
        <w:rPr>
          <w:rStyle w:val="StyleUnderline"/>
          <w:rFonts w:asciiTheme="majorHAnsi" w:hAnsiTheme="majorHAnsi" w:cstheme="majorHAnsi"/>
        </w:rPr>
        <w:t>But in a new global context, one in which material and social forms of power can configure in various ways, the capacity for the United States to coerce, cajole or lure other actors to conform with its objectives has become increasingly problematic.</w:t>
      </w:r>
      <w:r w:rsidRPr="002D3111">
        <w:rPr>
          <w:rFonts w:asciiTheme="majorHAnsi" w:hAnsiTheme="majorHAnsi" w:cstheme="majorHAnsi"/>
          <w:sz w:val="16"/>
        </w:rPr>
        <w:t xml:space="preserve"> </w:t>
      </w:r>
      <w:r w:rsidRPr="002D3111">
        <w:rPr>
          <w:rStyle w:val="StyleUnderline"/>
          <w:rFonts w:asciiTheme="majorHAnsi" w:hAnsiTheme="majorHAnsi" w:cstheme="majorHAnsi"/>
        </w:rPr>
        <w:t>Critics may argue that the shift we identify is problematic. Heightened levels of violence in the Middle East, the proliferation of failed and fragile states, the unprecedented growth in refugee populations and the continued resilience of Jihadism and militancy on a global basis all buttress the claim that a void has been created as a result of America’s hegemonic decline</w:t>
      </w:r>
      <w:r w:rsidRPr="002D3111">
        <w:rPr>
          <w:rFonts w:asciiTheme="majorHAnsi" w:hAnsiTheme="majorHAnsi" w:cstheme="majorHAnsi"/>
          <w:sz w:val="16"/>
        </w:rPr>
        <w:t xml:space="preserve">. </w:t>
      </w:r>
      <w:r w:rsidRPr="002D3111">
        <w:rPr>
          <w:rStyle w:val="StyleUnderline"/>
          <w:rFonts w:asciiTheme="majorHAnsi" w:hAnsiTheme="majorHAnsi" w:cstheme="majorHAnsi"/>
        </w:rPr>
        <w:t>Yet that perspective may nostalgically overstate the former capacity of the United States to influence global events. And it clearly fails to recognize the exigencies of a new security environment.</w:t>
      </w:r>
      <w:r w:rsidRPr="002D3111">
        <w:rPr>
          <w:rFonts w:asciiTheme="majorHAnsi" w:hAnsiTheme="majorHAnsi" w:cstheme="majorHAnsi"/>
          <w:sz w:val="16"/>
        </w:rPr>
        <w:t xml:space="preserve"> It is one where the proliferation of new forms of security actors (from only states to non-state actors), in organizational forms (from simple hierarchies to include cells, networks, and franchises), of technologies that makes asymmetric warfare increasingly costly for powerful states (such as cyber) – all coupled with the new politics of identity -- have made stability harden to achieve. Even the fundamental character of threats has multiplied, from overwhelmingly anthropogenic ones (such as nuclear weapons and conventional warfare) to increasingly naturogenic ones (such as climate change and new forms of pandemics). </w:t>
      </w:r>
      <w:r w:rsidRPr="002D3111">
        <w:rPr>
          <w:rStyle w:val="Emphasis"/>
          <w:rFonts w:asciiTheme="majorHAnsi" w:hAnsiTheme="majorHAnsi" w:cstheme="majorHAnsi"/>
        </w:rPr>
        <w:t>Even a truly hegemonic America, comparable to the immediate postwar period, would be unable to stabilize this system</w:t>
      </w:r>
      <w:r w:rsidRPr="002D3111">
        <w:rPr>
          <w:rStyle w:val="StyleUnderline"/>
          <w:rFonts w:asciiTheme="majorHAnsi" w:hAnsiTheme="majorHAnsi" w:cstheme="majorHAnsi"/>
        </w:rPr>
        <w:t>. This new era has been characterized as one shifting towards multipolarity</w:t>
      </w:r>
      <w:r w:rsidRPr="002D3111">
        <w:rPr>
          <w:rFonts w:asciiTheme="majorHAnsi" w:hAnsiTheme="majorHAnsi" w:cstheme="majorHAnsi"/>
          <w:sz w:val="16"/>
        </w:rPr>
        <w:t xml:space="preserve"> by commentators, scholars and policymakers.158 This misrepresents the pattern of development because that term is still founded on a bedrock of Liberal and Realist assumptions – particularly that material power predominantly (and in some cases exclusively) determines the behavior of states. We have suggested, in contrast, that elements of social and material power configure in distinct ways to create a new pattern of global politics, better depicted as one where influence can take many forms. It is one that often confounds traditional patterns of power. Inevitably, states will have to address this challenge in meeting new challenges -- and new threats – in the next decade.</w:t>
      </w:r>
    </w:p>
    <w:p w:rsidR="00A4019B" w:rsidRPr="002D3111" w:rsidRDefault="00A4019B" w:rsidP="000A54C4">
      <w:pPr>
        <w:rPr>
          <w:rFonts w:asciiTheme="majorHAnsi" w:hAnsiTheme="majorHAnsi" w:cstheme="majorHAnsi"/>
          <w:sz w:val="16"/>
        </w:rPr>
      </w:pPr>
    </w:p>
    <w:p w:rsidR="005D38EE" w:rsidRPr="002D3111" w:rsidRDefault="005D38EE" w:rsidP="005D38EE">
      <w:pPr>
        <w:pStyle w:val="Heading3"/>
        <w:rPr>
          <w:rFonts w:asciiTheme="majorHAnsi" w:hAnsiTheme="majorHAnsi" w:cstheme="majorHAnsi"/>
        </w:rPr>
      </w:pPr>
      <w:r w:rsidRPr="002D3111">
        <w:rPr>
          <w:rFonts w:asciiTheme="majorHAnsi" w:hAnsiTheme="majorHAnsi" w:cstheme="majorHAnsi"/>
        </w:rPr>
        <w:lastRenderedPageBreak/>
        <w:t>AT: China Fill In</w:t>
      </w:r>
    </w:p>
    <w:p w:rsidR="000A54C4" w:rsidRPr="00984169" w:rsidRDefault="0091290A" w:rsidP="000A54C4">
      <w:pPr>
        <w:pStyle w:val="Heading4"/>
        <w:rPr>
          <w:rFonts w:asciiTheme="majorHAnsi" w:hAnsiTheme="majorHAnsi" w:cstheme="majorHAnsi"/>
          <w:u w:val="single"/>
        </w:rPr>
      </w:pPr>
      <w:r>
        <w:rPr>
          <w:rFonts w:asciiTheme="majorHAnsi" w:hAnsiTheme="majorHAnsi" w:cstheme="majorHAnsi"/>
        </w:rPr>
        <w:t xml:space="preserve">China isn’t revisionist and won’t </w:t>
      </w:r>
      <w:r w:rsidR="00984169">
        <w:rPr>
          <w:rFonts w:asciiTheme="majorHAnsi" w:hAnsiTheme="majorHAnsi" w:cstheme="majorHAnsi"/>
        </w:rPr>
        <w:t xml:space="preserve">become the next global superpower- </w:t>
      </w:r>
      <w:r w:rsidR="00984169" w:rsidRPr="00984169">
        <w:rPr>
          <w:rFonts w:asciiTheme="majorHAnsi" w:hAnsiTheme="majorHAnsi" w:cstheme="majorHAnsi"/>
          <w:u w:val="single"/>
        </w:rPr>
        <w:t xml:space="preserve">they don’t want to. </w:t>
      </w:r>
    </w:p>
    <w:p w:rsidR="00E1483B" w:rsidRPr="002D3111" w:rsidRDefault="00E1483B" w:rsidP="00E1483B">
      <w:pPr>
        <w:rPr>
          <w:rStyle w:val="Style13ptBold"/>
          <w:rFonts w:asciiTheme="majorHAnsi" w:hAnsiTheme="majorHAnsi" w:cstheme="majorHAnsi"/>
        </w:rPr>
      </w:pPr>
      <w:r w:rsidRPr="002D3111">
        <w:rPr>
          <w:rStyle w:val="Style13ptBold"/>
          <w:rFonts w:asciiTheme="majorHAnsi" w:hAnsiTheme="majorHAnsi" w:cstheme="majorHAnsi"/>
        </w:rPr>
        <w:t>Reich and Lebow 17</w:t>
      </w:r>
    </w:p>
    <w:p w:rsidR="00E1483B" w:rsidRPr="002D3111" w:rsidRDefault="00E1483B" w:rsidP="00E1483B">
      <w:pPr>
        <w:rPr>
          <w:rFonts w:asciiTheme="majorHAnsi" w:hAnsiTheme="majorHAnsi" w:cstheme="majorHAnsi"/>
          <w:b/>
          <w:sz w:val="20"/>
          <w:szCs w:val="20"/>
        </w:rPr>
      </w:pPr>
      <w:r w:rsidRPr="002D3111">
        <w:rPr>
          <w:rStyle w:val="Style13ptBold"/>
          <w:rFonts w:asciiTheme="majorHAnsi" w:hAnsiTheme="majorHAnsi" w:cstheme="majorHAnsi"/>
          <w:sz w:val="20"/>
          <w:szCs w:val="20"/>
        </w:rPr>
        <w:t>(Simon Reich, Professor, Division of Global Affairs, Rutgers University, Richard Ned Lebow, Professor, Department of War Studies, King’s College London, and James O. Freedman Presidential Professor of Government, Dartmouth College (Emeritus)., Influence and Hegemony: Shifting Patterns of Material and Social Power in World Politics, All Azimuth V6, N1, Jan. 2017, 17-47, JKS)</w:t>
      </w:r>
    </w:p>
    <w:p w:rsidR="00591F0F" w:rsidRPr="0091290A" w:rsidRDefault="00591F0F" w:rsidP="00591F0F">
      <w:pPr>
        <w:rPr>
          <w:rFonts w:asciiTheme="majorHAnsi" w:hAnsiTheme="majorHAnsi" w:cstheme="majorHAnsi"/>
          <w:sz w:val="16"/>
        </w:rPr>
      </w:pPr>
      <w:r w:rsidRPr="0091290A">
        <w:rPr>
          <w:rFonts w:asciiTheme="majorHAnsi" w:hAnsiTheme="majorHAnsi" w:cstheme="majorHAnsi"/>
          <w:sz w:val="16"/>
        </w:rPr>
        <w:t xml:space="preserve">Economic management. Liberals and realists continue to associate the US with the function of economic management or “lender of last resort.” This claim is predicated on its historic position as the largest consumer market, center of finance capital and reserve currency.95 Yet their position largely ignores the fact that the US has increasingly disregarded its managerial role by abandoning what we referred to as custodial economic functions. The US no longer acts as the lender of last resort. It now borrows an unprecedented amount of money rather than lending it. Its domestic economic policy sowed the seeds of the 2008 economic crisis and its growing public and private debt. Yet </w:t>
      </w:r>
      <w:r w:rsidRPr="0091290A">
        <w:rPr>
          <w:rStyle w:val="StyleUnderline"/>
        </w:rPr>
        <w:t>Realists assume that China, not the US, is the irresponsible rising power whose policies are at odds with the precepts and practices of the international economic order. They characterize it as a revisionist power seeking to challenge the US as hegemon rather than a status quo power seeking to uphold the dominant geo-political and geo-economic system</w:t>
      </w:r>
      <w:r w:rsidRPr="0091290A">
        <w:rPr>
          <w:rFonts w:asciiTheme="majorHAnsi" w:hAnsiTheme="majorHAnsi" w:cstheme="majorHAnsi"/>
          <w:sz w:val="16"/>
        </w:rPr>
        <w:t xml:space="preserve">.96 </w:t>
      </w:r>
      <w:r w:rsidRPr="0091290A">
        <w:rPr>
          <w:rStyle w:val="StyleUnderline"/>
        </w:rPr>
        <w:t>There has been plethora of governmental and popular articles and reports that accuse China of expanding its economic power at a cost of other states through it predatory trade, foreign direct investment (FDI), overseas development aid (ODA) practices</w:t>
      </w:r>
      <w:r w:rsidRPr="0091290A">
        <w:rPr>
          <w:rFonts w:asciiTheme="majorHAnsi" w:hAnsiTheme="majorHAnsi" w:cstheme="majorHAnsi"/>
          <w:sz w:val="16"/>
        </w:rPr>
        <w:t xml:space="preserve">, as well as its total disregard of macro-economic imbalances. Chinese FDI is often characterized as a means of enhancing outward trade and the inward procurement of much-needed raw materials.97 The purchase of US Treasury bills and Euro bonds are depicted as investments intended to exert political leverage in a variety of domains, including the formal recognition of China as a ‘full market economy’ within the World Trade Organization (WTO), a status it craves.98 Liberals offer a variant critique; </w:t>
      </w:r>
      <w:r w:rsidRPr="0091290A">
        <w:rPr>
          <w:rStyle w:val="StyleUnderline"/>
        </w:rPr>
        <w:t>they depict China as a growing but immature economy whose global engagement has not involved acceptance of global responsibilities even as it becomes increasingly interdependent.99</w:t>
      </w:r>
      <w:r w:rsidRPr="0091290A">
        <w:rPr>
          <w:rFonts w:asciiTheme="majorHAnsi" w:hAnsiTheme="majorHAnsi" w:cstheme="majorHAnsi"/>
          <w:sz w:val="16"/>
        </w:rPr>
        <w:t xml:space="preserve"> </w:t>
      </w:r>
      <w:r w:rsidRPr="0091290A">
        <w:rPr>
          <w:rStyle w:val="StyleUnderline"/>
        </w:rPr>
        <w:t>Chinese behavior is undeniably interest-based</w:t>
      </w:r>
      <w:r w:rsidRPr="0091290A">
        <w:rPr>
          <w:rFonts w:asciiTheme="majorHAnsi" w:hAnsiTheme="majorHAnsi" w:cstheme="majorHAnsi"/>
          <w:sz w:val="16"/>
        </w:rPr>
        <w:t xml:space="preserve">. China is willing to provide some economic public goods such as overseas development aid, foreign direct investment and funds for the purchase of foreign bonds because the country’s leaders consider them beneficial to its national interest. It is a way for China to legitimize itself and use its economic resources to extend its influence far beyond its material power. Despite a palpable shift in its approach to international norms and institutions,100 </w:t>
      </w:r>
      <w:r w:rsidRPr="0091290A">
        <w:rPr>
          <w:rStyle w:val="StyleUnderline"/>
        </w:rPr>
        <w:t>China remains unwilling to invest too heavily in multilateral organizations for fear that doing so will infringe on its sovereignty and involve the country in too many missions that are strategically unimportant or even counterproductive to their interests</w:t>
      </w:r>
      <w:r w:rsidRPr="0091290A">
        <w:rPr>
          <w:rFonts w:asciiTheme="majorHAnsi" w:hAnsiTheme="majorHAnsi" w:cstheme="majorHAnsi"/>
          <w:sz w:val="16"/>
        </w:rPr>
        <w:t xml:space="preserve">. </w:t>
      </w:r>
      <w:r w:rsidRPr="0091290A">
        <w:rPr>
          <w:rStyle w:val="StyleUnderline"/>
        </w:rPr>
        <w:t>There is a wide consensus among Chinese leaders – in sharp contrast to their American counterparts -- that influence is not achieved and maintained through multilateral leadership and the blunt use of power.</w:t>
      </w:r>
      <w:r w:rsidRPr="0091290A">
        <w:rPr>
          <w:rFonts w:asciiTheme="majorHAnsi" w:hAnsiTheme="majorHAnsi" w:cstheme="majorHAnsi"/>
          <w:sz w:val="16"/>
        </w:rPr>
        <w:t xml:space="preserve"> </w:t>
      </w:r>
      <w:r w:rsidRPr="0091290A">
        <w:rPr>
          <w:rStyle w:val="StyleUnderline"/>
        </w:rPr>
        <w:t>They prefer subtler combination of bilateral and regional diplomatic negotiations often combined with market mechanisms.</w:t>
      </w:r>
      <w:r w:rsidRPr="0091290A">
        <w:rPr>
          <w:rFonts w:asciiTheme="majorHAnsi" w:hAnsiTheme="majorHAnsi" w:cstheme="majorHAnsi"/>
          <w:sz w:val="16"/>
        </w:rPr>
        <w:t xml:space="preserve"> </w:t>
      </w:r>
      <w:r w:rsidRPr="0091290A">
        <w:rPr>
          <w:rStyle w:val="StyleUnderline"/>
        </w:rPr>
        <w:t>This is more consistent with a Chinese domestic culture – and resulting foreign policy that is built on “the Four No’s,” which read like a manifesto for multi-polarity: no hegemonism, no power politics, no alliances and no arms races.</w:t>
      </w:r>
      <w:r w:rsidRPr="0091290A">
        <w:rPr>
          <w:rFonts w:asciiTheme="majorHAnsi" w:hAnsiTheme="majorHAnsi" w:cstheme="majorHAnsi"/>
          <w:sz w:val="16"/>
        </w:rPr>
        <w:t xml:space="preserve">”101 What are China’s goals? China is the primary beneficiary of the existing international economic order. Taylor </w:t>
      </w:r>
      <w:proofErr w:type="spellStart"/>
      <w:r w:rsidRPr="0091290A">
        <w:rPr>
          <w:rFonts w:asciiTheme="majorHAnsi" w:hAnsiTheme="majorHAnsi" w:cstheme="majorHAnsi"/>
          <w:sz w:val="16"/>
        </w:rPr>
        <w:t>Fravel</w:t>
      </w:r>
      <w:proofErr w:type="spellEnd"/>
      <w:r w:rsidRPr="0091290A">
        <w:rPr>
          <w:rFonts w:asciiTheme="majorHAnsi" w:hAnsiTheme="majorHAnsi" w:cstheme="majorHAnsi"/>
          <w:sz w:val="16"/>
        </w:rPr>
        <w:t xml:space="preserve"> argues, in contrast to Realist expectations, that “</w:t>
      </w:r>
      <w:r w:rsidRPr="0091290A">
        <w:rPr>
          <w:rStyle w:val="Emphasis"/>
        </w:rPr>
        <w:t>China has pursued foreign policies consistent with status quo and not revisionist intentions.”</w:t>
      </w:r>
      <w:r w:rsidRPr="0091290A">
        <w:rPr>
          <w:rFonts w:asciiTheme="majorHAnsi" w:hAnsiTheme="majorHAnsi" w:cstheme="majorHAnsi"/>
          <w:sz w:val="16"/>
        </w:rPr>
        <w:t>102 In keeping with this orientation, we maintain that it is assuming a more expansive -- if still underdeveloped or embryonic --custodial role through the combined use of economic resources, markets and diplomacy in a way that expands its influence while avoiding conflict.</w:t>
      </w:r>
    </w:p>
    <w:p w:rsidR="005D38EE" w:rsidRPr="002D3111" w:rsidRDefault="005D38EE" w:rsidP="005D38EE">
      <w:pPr>
        <w:pStyle w:val="Heading3"/>
        <w:rPr>
          <w:rFonts w:asciiTheme="majorHAnsi" w:hAnsiTheme="majorHAnsi" w:cstheme="majorHAnsi"/>
        </w:rPr>
      </w:pPr>
      <w:r w:rsidRPr="002D3111">
        <w:rPr>
          <w:rFonts w:asciiTheme="majorHAnsi" w:hAnsiTheme="majorHAnsi" w:cstheme="majorHAnsi"/>
        </w:rPr>
        <w:lastRenderedPageBreak/>
        <w:t>AT: Russia Fill In</w:t>
      </w:r>
    </w:p>
    <w:p w:rsidR="004D3EAF" w:rsidRPr="002D3111" w:rsidRDefault="00D2444B" w:rsidP="004D3EAF">
      <w:pPr>
        <w:pStyle w:val="Heading4"/>
        <w:rPr>
          <w:rFonts w:asciiTheme="majorHAnsi" w:hAnsiTheme="majorHAnsi" w:cstheme="majorHAnsi"/>
        </w:rPr>
      </w:pPr>
      <w:r>
        <w:rPr>
          <w:rFonts w:asciiTheme="majorHAnsi" w:hAnsiTheme="majorHAnsi" w:cstheme="majorHAnsi"/>
        </w:rPr>
        <w:t>Russia isn’t a major threat</w:t>
      </w:r>
      <w:r w:rsidR="00953FCF">
        <w:rPr>
          <w:rFonts w:asciiTheme="majorHAnsi" w:hAnsiTheme="majorHAnsi" w:cstheme="majorHAnsi"/>
        </w:rPr>
        <w:t xml:space="preserve">, but even if they pose one, other countries will be forced to respond in a world of retrenchment. </w:t>
      </w:r>
    </w:p>
    <w:p w:rsidR="004C5685" w:rsidRPr="002D3111" w:rsidRDefault="004C5685" w:rsidP="004C5685">
      <w:pPr>
        <w:rPr>
          <w:rStyle w:val="Style13ptBold"/>
          <w:rFonts w:asciiTheme="majorHAnsi" w:hAnsiTheme="majorHAnsi" w:cstheme="majorHAnsi"/>
        </w:rPr>
      </w:pPr>
      <w:r w:rsidRPr="002D3111">
        <w:rPr>
          <w:rStyle w:val="Style13ptBold"/>
          <w:rFonts w:asciiTheme="majorHAnsi" w:hAnsiTheme="majorHAnsi" w:cstheme="majorHAnsi"/>
        </w:rPr>
        <w:t>Walt 18</w:t>
      </w:r>
    </w:p>
    <w:p w:rsidR="004C5685" w:rsidRPr="002D3111" w:rsidRDefault="004C5685" w:rsidP="004C5685">
      <w:pPr>
        <w:rPr>
          <w:rFonts w:asciiTheme="majorHAnsi" w:hAnsiTheme="majorHAnsi" w:cstheme="majorHAnsi"/>
          <w:b/>
          <w:sz w:val="26"/>
        </w:rPr>
      </w:pPr>
      <w:r w:rsidRPr="002D3111">
        <w:rPr>
          <w:rStyle w:val="Style13ptBold"/>
          <w:rFonts w:asciiTheme="majorHAnsi" w:hAnsiTheme="majorHAnsi" w:cstheme="majorHAnsi"/>
          <w:sz w:val="20"/>
          <w:szCs w:val="20"/>
        </w:rPr>
        <w:t xml:space="preserve">(Stephen M Walt is the Robert and </w:t>
      </w:r>
      <w:proofErr w:type="spellStart"/>
      <w:r w:rsidRPr="002D3111">
        <w:rPr>
          <w:rStyle w:val="Style13ptBold"/>
          <w:rFonts w:asciiTheme="majorHAnsi" w:hAnsiTheme="majorHAnsi" w:cstheme="majorHAnsi"/>
          <w:sz w:val="20"/>
          <w:szCs w:val="20"/>
        </w:rPr>
        <w:t>Renée</w:t>
      </w:r>
      <w:proofErr w:type="spellEnd"/>
      <w:r w:rsidRPr="002D3111">
        <w:rPr>
          <w:rStyle w:val="Style13ptBold"/>
          <w:rFonts w:asciiTheme="majorHAnsi" w:hAnsiTheme="majorHAnsi" w:cstheme="majorHAnsi"/>
          <w:sz w:val="20"/>
          <w:szCs w:val="20"/>
        </w:rPr>
        <w:t xml:space="preserve"> </w:t>
      </w:r>
      <w:proofErr w:type="spellStart"/>
      <w:r w:rsidRPr="002D3111">
        <w:rPr>
          <w:rStyle w:val="Style13ptBold"/>
          <w:rFonts w:asciiTheme="majorHAnsi" w:hAnsiTheme="majorHAnsi" w:cstheme="majorHAnsi"/>
          <w:sz w:val="20"/>
          <w:szCs w:val="20"/>
        </w:rPr>
        <w:t>Belfer</w:t>
      </w:r>
      <w:proofErr w:type="spellEnd"/>
      <w:r w:rsidRPr="002D3111">
        <w:rPr>
          <w:rStyle w:val="Style13ptBold"/>
          <w:rFonts w:asciiTheme="majorHAnsi" w:hAnsiTheme="majorHAnsi" w:cstheme="majorHAnsi"/>
          <w:sz w:val="20"/>
          <w:szCs w:val="20"/>
        </w:rPr>
        <w:t xml:space="preserve"> Professor of International Affairs at the Harvard Kennedy School of Government. His books include The Origins of Alliances, which received the 1988 Edgar S. Furniss National Security Book </w:t>
      </w:r>
      <w:proofErr w:type="gramStart"/>
      <w:r w:rsidRPr="002D3111">
        <w:rPr>
          <w:rStyle w:val="Style13ptBold"/>
          <w:rFonts w:asciiTheme="majorHAnsi" w:hAnsiTheme="majorHAnsi" w:cstheme="majorHAnsi"/>
          <w:sz w:val="20"/>
          <w:szCs w:val="20"/>
        </w:rPr>
        <w:t>Award, and</w:t>
      </w:r>
      <w:proofErr w:type="gramEnd"/>
      <w:r w:rsidRPr="002D3111">
        <w:rPr>
          <w:rStyle w:val="Style13ptBold"/>
          <w:rFonts w:asciiTheme="majorHAnsi" w:hAnsiTheme="majorHAnsi" w:cstheme="majorHAnsi"/>
          <w:sz w:val="20"/>
          <w:szCs w:val="20"/>
        </w:rPr>
        <w:t xml:space="preserve"> Taming American Power: The Global Response to U.S. Primacy, which was a finalist for the Lionel </w:t>
      </w:r>
      <w:proofErr w:type="spellStart"/>
      <w:r w:rsidRPr="002D3111">
        <w:rPr>
          <w:rStyle w:val="Style13ptBold"/>
          <w:rFonts w:asciiTheme="majorHAnsi" w:hAnsiTheme="majorHAnsi" w:cstheme="majorHAnsi"/>
          <w:sz w:val="20"/>
          <w:szCs w:val="20"/>
        </w:rPr>
        <w:t>Gelber</w:t>
      </w:r>
      <w:proofErr w:type="spellEnd"/>
      <w:r w:rsidRPr="002D3111">
        <w:rPr>
          <w:rStyle w:val="Style13ptBold"/>
          <w:rFonts w:asciiTheme="majorHAnsi" w:hAnsiTheme="majorHAnsi" w:cstheme="majorHAnsi"/>
          <w:sz w:val="20"/>
          <w:szCs w:val="20"/>
        </w:rPr>
        <w:t xml:space="preserve"> International Affairs Book Award and the Arthur Ross Book Prize. His most recent book, The Israel Lobby and U.S. Foreign Policy (co-authored with John J. Mearsheimer) was a New York Times bestseller and has been translated into more than 20 foreign languages., US grand strategy after the Cold War: Can realism explain it? Should realism guide </w:t>
      </w:r>
      <w:proofErr w:type="gramStart"/>
      <w:r w:rsidRPr="002D3111">
        <w:rPr>
          <w:rStyle w:val="Style13ptBold"/>
          <w:rFonts w:asciiTheme="majorHAnsi" w:hAnsiTheme="majorHAnsi" w:cstheme="majorHAnsi"/>
          <w:sz w:val="20"/>
          <w:szCs w:val="20"/>
        </w:rPr>
        <w:t>it?,</w:t>
      </w:r>
      <w:proofErr w:type="gramEnd"/>
      <w:r w:rsidRPr="002D3111">
        <w:rPr>
          <w:rStyle w:val="Style13ptBold"/>
          <w:rFonts w:asciiTheme="majorHAnsi" w:hAnsiTheme="majorHAnsi" w:cstheme="majorHAnsi"/>
          <w:sz w:val="20"/>
          <w:szCs w:val="20"/>
        </w:rPr>
        <w:t xml:space="preserve"> International Relations 2018, Vol. 32(1) 3–22, JKS)</w:t>
      </w:r>
    </w:p>
    <w:p w:rsidR="004D3EAF" w:rsidRPr="002D3111" w:rsidRDefault="004D3EAF" w:rsidP="004D3EAF">
      <w:pPr>
        <w:rPr>
          <w:rStyle w:val="StyleUnderline"/>
          <w:rFonts w:asciiTheme="majorHAnsi" w:hAnsiTheme="majorHAnsi" w:cstheme="majorHAnsi"/>
        </w:rPr>
      </w:pPr>
      <w:r w:rsidRPr="002D3111">
        <w:rPr>
          <w:rStyle w:val="Emphasis"/>
          <w:rFonts w:asciiTheme="majorHAnsi" w:hAnsiTheme="majorHAnsi" w:cstheme="majorHAnsi"/>
        </w:rPr>
        <w:t>There is no potential hegemon in Europe today</w:t>
      </w:r>
      <w:r w:rsidRPr="002D3111">
        <w:rPr>
          <w:rFonts w:asciiTheme="majorHAnsi" w:hAnsiTheme="majorHAnsi" w:cstheme="majorHAnsi"/>
          <w:sz w:val="16"/>
        </w:rPr>
        <w:t>. Russia</w:t>
      </w:r>
      <w:r w:rsidR="009D6186" w:rsidRPr="002D3111">
        <w:rPr>
          <w:rFonts w:asciiTheme="majorHAnsi" w:hAnsiTheme="majorHAnsi" w:cstheme="majorHAnsi"/>
          <w:sz w:val="16"/>
        </w:rPr>
        <w:t xml:space="preserve"> and Germany have aging popula</w:t>
      </w:r>
      <w:r w:rsidRPr="002D3111">
        <w:rPr>
          <w:rFonts w:asciiTheme="majorHAnsi" w:hAnsiTheme="majorHAnsi" w:cstheme="majorHAnsi"/>
          <w:sz w:val="16"/>
        </w:rPr>
        <w:t xml:space="preserve">tions that are likely to decline dramatically over the next few decades, and no other country could possibly dominate the continent.46 </w:t>
      </w:r>
      <w:r w:rsidRPr="002D3111">
        <w:rPr>
          <w:rStyle w:val="StyleUnderline"/>
          <w:rFonts w:asciiTheme="majorHAnsi" w:hAnsiTheme="majorHAnsi" w:cstheme="majorHAnsi"/>
        </w:rPr>
        <w:t>Some experts fear a resurgent and revanchist Russia</w:t>
      </w:r>
      <w:r w:rsidRPr="002D3111">
        <w:rPr>
          <w:rFonts w:asciiTheme="majorHAnsi" w:hAnsiTheme="majorHAnsi" w:cstheme="majorHAnsi"/>
          <w:sz w:val="16"/>
        </w:rPr>
        <w:t xml:space="preserve"> (especially in the wake of the Ukraine crisis), but </w:t>
      </w:r>
      <w:r w:rsidRPr="002D3111">
        <w:rPr>
          <w:rStyle w:val="StyleUnderline"/>
          <w:rFonts w:asciiTheme="majorHAnsi" w:hAnsiTheme="majorHAnsi" w:cstheme="majorHAnsi"/>
        </w:rPr>
        <w:t xml:space="preserve">Europe has more than 500million people and a combined economy in excess of US$17trillion, whereas Russia has only about 140 million people </w:t>
      </w:r>
      <w:r w:rsidRPr="002D3111">
        <w:rPr>
          <w:rFonts w:asciiTheme="majorHAnsi" w:hAnsiTheme="majorHAnsi" w:cstheme="majorHAnsi"/>
          <w:sz w:val="16"/>
        </w:rPr>
        <w:t xml:space="preserve">(many of them elderly), and its gross domestic product (GDP) is less than US$2 trillion. Moreover, </w:t>
      </w:r>
      <w:r w:rsidRPr="002D3111">
        <w:rPr>
          <w:rStyle w:val="StyleUnderline"/>
          <w:rFonts w:asciiTheme="majorHAnsi" w:hAnsiTheme="majorHAnsi" w:cstheme="majorHAnsi"/>
        </w:rPr>
        <w:t>NATO’s European members spend roughly four times more each year on defense than Russia does.</w:t>
      </w:r>
      <w:r w:rsidRPr="002D3111">
        <w:rPr>
          <w:rFonts w:asciiTheme="majorHAnsi" w:hAnsiTheme="majorHAnsi" w:cstheme="majorHAnsi"/>
          <w:sz w:val="16"/>
        </w:rPr>
        <w:t xml:space="preserve">47 </w:t>
      </w:r>
      <w:r w:rsidRPr="002D3111">
        <w:rPr>
          <w:rStyle w:val="StyleUnderline"/>
          <w:rFonts w:asciiTheme="majorHAnsi" w:hAnsiTheme="majorHAnsi" w:cstheme="majorHAnsi"/>
        </w:rPr>
        <w:t>The European states do not spend their defense resources efficiently and thus are less capable than they could be, but they clearly have the latent capacity to meet any military challenge Russia might pose</w:t>
      </w:r>
      <w:r w:rsidRPr="002D3111">
        <w:rPr>
          <w:rFonts w:asciiTheme="majorHAnsi" w:hAnsiTheme="majorHAnsi" w:cstheme="majorHAnsi"/>
          <w:sz w:val="16"/>
        </w:rPr>
        <w:t xml:space="preserve">. </w:t>
      </w:r>
      <w:r w:rsidRPr="002D3111">
        <w:rPr>
          <w:rStyle w:val="StyleUnderline"/>
          <w:rFonts w:asciiTheme="majorHAnsi" w:hAnsiTheme="majorHAnsi" w:cstheme="majorHAnsi"/>
        </w:rPr>
        <w:t>The cohesion and will are presently lacking, however, because the United States was willing to bear most of the burden itself and generally opposed European efforts to develop an autonomous defense capability. NATO’s European members can certainly afford to defend themselves against any conceivable external danger; if the United States gradually does less, they will have the incentive to do more.</w:t>
      </w:r>
    </w:p>
    <w:p w:rsidR="004D3EAF" w:rsidRPr="002D3111" w:rsidRDefault="00C22000" w:rsidP="00C22000">
      <w:pPr>
        <w:pStyle w:val="Heading3"/>
        <w:rPr>
          <w:rFonts w:asciiTheme="majorHAnsi" w:hAnsiTheme="majorHAnsi" w:cstheme="majorHAnsi"/>
        </w:rPr>
      </w:pPr>
      <w:r w:rsidRPr="002D3111">
        <w:rPr>
          <w:rFonts w:asciiTheme="majorHAnsi" w:hAnsiTheme="majorHAnsi" w:cstheme="majorHAnsi"/>
        </w:rPr>
        <w:lastRenderedPageBreak/>
        <w:t>AT: Middle East</w:t>
      </w:r>
    </w:p>
    <w:p w:rsidR="00C22000" w:rsidRPr="002D3111" w:rsidRDefault="00953FCF" w:rsidP="00C22000">
      <w:pPr>
        <w:pStyle w:val="Heading4"/>
        <w:rPr>
          <w:rFonts w:asciiTheme="majorHAnsi" w:hAnsiTheme="majorHAnsi" w:cstheme="majorHAnsi"/>
        </w:rPr>
      </w:pPr>
      <w:r>
        <w:rPr>
          <w:rFonts w:asciiTheme="majorHAnsi" w:hAnsiTheme="majorHAnsi" w:cstheme="majorHAnsi"/>
        </w:rPr>
        <w:t xml:space="preserve">Zero chance that unipolarity can stabilize the Middle East. </w:t>
      </w:r>
    </w:p>
    <w:p w:rsidR="004C5685" w:rsidRPr="002D3111" w:rsidRDefault="004C5685" w:rsidP="004C5685">
      <w:pPr>
        <w:rPr>
          <w:rStyle w:val="Style13ptBold"/>
          <w:rFonts w:asciiTheme="majorHAnsi" w:hAnsiTheme="majorHAnsi" w:cstheme="majorHAnsi"/>
        </w:rPr>
      </w:pPr>
      <w:r w:rsidRPr="002D3111">
        <w:rPr>
          <w:rStyle w:val="Style13ptBold"/>
          <w:rFonts w:asciiTheme="majorHAnsi" w:hAnsiTheme="majorHAnsi" w:cstheme="majorHAnsi"/>
        </w:rPr>
        <w:t>Walt 18</w:t>
      </w:r>
    </w:p>
    <w:p w:rsidR="004C5685" w:rsidRPr="002D3111" w:rsidRDefault="004C5685" w:rsidP="004C5685">
      <w:pPr>
        <w:rPr>
          <w:rFonts w:asciiTheme="majorHAnsi" w:hAnsiTheme="majorHAnsi" w:cstheme="majorHAnsi"/>
          <w:b/>
          <w:sz w:val="26"/>
        </w:rPr>
      </w:pPr>
      <w:r w:rsidRPr="002D3111">
        <w:rPr>
          <w:rStyle w:val="Style13ptBold"/>
          <w:rFonts w:asciiTheme="majorHAnsi" w:hAnsiTheme="majorHAnsi" w:cstheme="majorHAnsi"/>
          <w:sz w:val="20"/>
          <w:szCs w:val="20"/>
        </w:rPr>
        <w:t xml:space="preserve">(Stephen M Walt is the Robert and </w:t>
      </w:r>
      <w:proofErr w:type="spellStart"/>
      <w:r w:rsidRPr="002D3111">
        <w:rPr>
          <w:rStyle w:val="Style13ptBold"/>
          <w:rFonts w:asciiTheme="majorHAnsi" w:hAnsiTheme="majorHAnsi" w:cstheme="majorHAnsi"/>
          <w:sz w:val="20"/>
          <w:szCs w:val="20"/>
        </w:rPr>
        <w:t>Renée</w:t>
      </w:r>
      <w:proofErr w:type="spellEnd"/>
      <w:r w:rsidRPr="002D3111">
        <w:rPr>
          <w:rStyle w:val="Style13ptBold"/>
          <w:rFonts w:asciiTheme="majorHAnsi" w:hAnsiTheme="majorHAnsi" w:cstheme="majorHAnsi"/>
          <w:sz w:val="20"/>
          <w:szCs w:val="20"/>
        </w:rPr>
        <w:t xml:space="preserve"> </w:t>
      </w:r>
      <w:proofErr w:type="spellStart"/>
      <w:r w:rsidRPr="002D3111">
        <w:rPr>
          <w:rStyle w:val="Style13ptBold"/>
          <w:rFonts w:asciiTheme="majorHAnsi" w:hAnsiTheme="majorHAnsi" w:cstheme="majorHAnsi"/>
          <w:sz w:val="20"/>
          <w:szCs w:val="20"/>
        </w:rPr>
        <w:t>Belfer</w:t>
      </w:r>
      <w:proofErr w:type="spellEnd"/>
      <w:r w:rsidRPr="002D3111">
        <w:rPr>
          <w:rStyle w:val="Style13ptBold"/>
          <w:rFonts w:asciiTheme="majorHAnsi" w:hAnsiTheme="majorHAnsi" w:cstheme="majorHAnsi"/>
          <w:sz w:val="20"/>
          <w:szCs w:val="20"/>
        </w:rPr>
        <w:t xml:space="preserve"> Professor of International Affairs at the Harvard Kennedy School of Government. His books include The Origins of Alliances, which received the 1988 Edgar S. Furniss National Security Book </w:t>
      </w:r>
      <w:proofErr w:type="gramStart"/>
      <w:r w:rsidRPr="002D3111">
        <w:rPr>
          <w:rStyle w:val="Style13ptBold"/>
          <w:rFonts w:asciiTheme="majorHAnsi" w:hAnsiTheme="majorHAnsi" w:cstheme="majorHAnsi"/>
          <w:sz w:val="20"/>
          <w:szCs w:val="20"/>
        </w:rPr>
        <w:t>Award, and</w:t>
      </w:r>
      <w:proofErr w:type="gramEnd"/>
      <w:r w:rsidRPr="002D3111">
        <w:rPr>
          <w:rStyle w:val="Style13ptBold"/>
          <w:rFonts w:asciiTheme="majorHAnsi" w:hAnsiTheme="majorHAnsi" w:cstheme="majorHAnsi"/>
          <w:sz w:val="20"/>
          <w:szCs w:val="20"/>
        </w:rPr>
        <w:t xml:space="preserve"> Taming American Power: The Global Response to U.S. Primacy, which was a finalist for the Lionel </w:t>
      </w:r>
      <w:proofErr w:type="spellStart"/>
      <w:r w:rsidRPr="002D3111">
        <w:rPr>
          <w:rStyle w:val="Style13ptBold"/>
          <w:rFonts w:asciiTheme="majorHAnsi" w:hAnsiTheme="majorHAnsi" w:cstheme="majorHAnsi"/>
          <w:sz w:val="20"/>
          <w:szCs w:val="20"/>
        </w:rPr>
        <w:t>Gelber</w:t>
      </w:r>
      <w:proofErr w:type="spellEnd"/>
      <w:r w:rsidRPr="002D3111">
        <w:rPr>
          <w:rStyle w:val="Style13ptBold"/>
          <w:rFonts w:asciiTheme="majorHAnsi" w:hAnsiTheme="majorHAnsi" w:cstheme="majorHAnsi"/>
          <w:sz w:val="20"/>
          <w:szCs w:val="20"/>
        </w:rPr>
        <w:t xml:space="preserve"> International Affairs Book Award and the Arthur Ross Book Prize. His most recent book, The Israel Lobby and U.S. Foreign Policy (co-authored with John J. Mearsheimer) was a New York Times bestseller and has been translated into more than 20 foreign languages., US grand strategy after the Cold War: Can realism explain it? Should realism guide </w:t>
      </w:r>
      <w:proofErr w:type="gramStart"/>
      <w:r w:rsidRPr="002D3111">
        <w:rPr>
          <w:rStyle w:val="Style13ptBold"/>
          <w:rFonts w:asciiTheme="majorHAnsi" w:hAnsiTheme="majorHAnsi" w:cstheme="majorHAnsi"/>
          <w:sz w:val="20"/>
          <w:szCs w:val="20"/>
        </w:rPr>
        <w:t>it?,</w:t>
      </w:r>
      <w:proofErr w:type="gramEnd"/>
      <w:r w:rsidRPr="002D3111">
        <w:rPr>
          <w:rStyle w:val="Style13ptBold"/>
          <w:rFonts w:asciiTheme="majorHAnsi" w:hAnsiTheme="majorHAnsi" w:cstheme="majorHAnsi"/>
          <w:sz w:val="20"/>
          <w:szCs w:val="20"/>
        </w:rPr>
        <w:t xml:space="preserve"> International Relations 2018, Vol. 32(1) 3–22, JKS)</w:t>
      </w:r>
    </w:p>
    <w:p w:rsidR="00C22000" w:rsidRPr="002D3111" w:rsidRDefault="00C22000" w:rsidP="00C22000">
      <w:pPr>
        <w:rPr>
          <w:rFonts w:asciiTheme="majorHAnsi" w:hAnsiTheme="majorHAnsi" w:cstheme="majorHAnsi"/>
          <w:sz w:val="16"/>
        </w:rPr>
      </w:pPr>
      <w:r w:rsidRPr="002D3111">
        <w:rPr>
          <w:rStyle w:val="StyleUnderline"/>
          <w:rFonts w:asciiTheme="majorHAnsi" w:hAnsiTheme="majorHAnsi" w:cstheme="majorHAnsi"/>
        </w:rPr>
        <w:t>In the Middle East, the United States should return to the strategy that served it so well in the past. It does not need to control the region but mere</w:t>
      </w:r>
      <w:r w:rsidR="009C7732" w:rsidRPr="002D3111">
        <w:rPr>
          <w:rStyle w:val="StyleUnderline"/>
          <w:rFonts w:asciiTheme="majorHAnsi" w:hAnsiTheme="majorHAnsi" w:cstheme="majorHAnsi"/>
        </w:rPr>
        <w:t>ly to keep others from control</w:t>
      </w:r>
      <w:r w:rsidRPr="002D3111">
        <w:rPr>
          <w:rStyle w:val="StyleUnderline"/>
          <w:rFonts w:asciiTheme="majorHAnsi" w:hAnsiTheme="majorHAnsi" w:cstheme="majorHAnsi"/>
        </w:rPr>
        <w:t xml:space="preserve">ling it, </w:t>
      </w:r>
      <w:r w:rsidRPr="002D3111">
        <w:rPr>
          <w:rFonts w:asciiTheme="majorHAnsi" w:hAnsiTheme="majorHAnsi" w:cstheme="majorHAnsi"/>
          <w:sz w:val="16"/>
        </w:rPr>
        <w:t xml:space="preserve">and the Middle East is about as divided and uncontrollable as it has ever been. </w:t>
      </w:r>
      <w:r w:rsidRPr="002D3111">
        <w:rPr>
          <w:rStyle w:val="StyleUnderline"/>
          <w:rFonts w:asciiTheme="majorHAnsi" w:hAnsiTheme="majorHAnsi" w:cstheme="majorHAnsi"/>
        </w:rPr>
        <w:t>Washington should let local powers deal with the aftermath of the collapse of ISIS and let Russia deal with Syria (if it can</w:t>
      </w:r>
      <w:r w:rsidRPr="002D3111">
        <w:rPr>
          <w:rFonts w:asciiTheme="majorHAnsi" w:hAnsiTheme="majorHAnsi" w:cstheme="majorHAnsi"/>
          <w:sz w:val="16"/>
        </w:rPr>
        <w:t xml:space="preserve">). </w:t>
      </w:r>
      <w:r w:rsidRPr="002D3111">
        <w:rPr>
          <w:rStyle w:val="StyleUnderline"/>
          <w:rFonts w:asciiTheme="majorHAnsi" w:hAnsiTheme="majorHAnsi" w:cstheme="majorHAnsi"/>
        </w:rPr>
        <w:t>Nor should the United States take sides in the pre- sent struggle between the Sunni and Shia branches of Islam or the related rivalry between Saudi Arabia and Iran, unless one of these countries is on the verge of dominating the region.</w:t>
      </w:r>
      <w:r w:rsidRPr="002D3111">
        <w:rPr>
          <w:rFonts w:asciiTheme="majorHAnsi" w:hAnsiTheme="majorHAnsi" w:cstheme="majorHAnsi"/>
          <w:sz w:val="16"/>
        </w:rPr>
        <w:t xml:space="preserve"> </w:t>
      </w:r>
      <w:r w:rsidRPr="002D3111">
        <w:rPr>
          <w:rStyle w:val="Emphasis"/>
          <w:rFonts w:asciiTheme="majorHAnsi" w:hAnsiTheme="majorHAnsi" w:cstheme="majorHAnsi"/>
        </w:rPr>
        <w:t>Despite the current hype about Iran’s regional ambitions and rising influence, that day is a long way off and may never arrive</w:t>
      </w:r>
      <w:r w:rsidRPr="002D3111">
        <w:rPr>
          <w:rFonts w:asciiTheme="majorHAnsi" w:hAnsiTheme="majorHAnsi" w:cstheme="majorHAnsi"/>
          <w:sz w:val="16"/>
        </w:rPr>
        <w:t xml:space="preserve">. In the end, </w:t>
      </w:r>
      <w:r w:rsidRPr="002D3111">
        <w:rPr>
          <w:rStyle w:val="StyleUnderline"/>
          <w:rFonts w:asciiTheme="majorHAnsi" w:hAnsiTheme="majorHAnsi" w:cstheme="majorHAnsi"/>
        </w:rPr>
        <w:t>the only solution to the many problems afflicting the Middle East would be the creation of more effective local institutions, and that is something the United States cannot provide.</w:t>
      </w:r>
      <w:r w:rsidRPr="002D3111">
        <w:rPr>
          <w:rFonts w:asciiTheme="majorHAnsi" w:hAnsiTheme="majorHAnsi" w:cstheme="majorHAnsi"/>
          <w:sz w:val="16"/>
        </w:rPr>
        <w:t xml:space="preserve"> Fortunately, it does not need to try because </w:t>
      </w:r>
      <w:r w:rsidRPr="002D3111">
        <w:rPr>
          <w:rStyle w:val="StyleUnderline"/>
          <w:rFonts w:asciiTheme="majorHAnsi" w:hAnsiTheme="majorHAnsi" w:cstheme="majorHAnsi"/>
        </w:rPr>
        <w:t>the problems presently roiling the Middle East do not in fact pose a large or imme</w:t>
      </w:r>
      <w:r w:rsidR="009C7732" w:rsidRPr="002D3111">
        <w:rPr>
          <w:rStyle w:val="StyleUnderline"/>
          <w:rFonts w:asciiTheme="majorHAnsi" w:hAnsiTheme="majorHAnsi" w:cstheme="majorHAnsi"/>
        </w:rPr>
        <w:t>diate threat to vital US inter</w:t>
      </w:r>
      <w:r w:rsidRPr="002D3111">
        <w:rPr>
          <w:rStyle w:val="StyleUnderline"/>
          <w:rFonts w:asciiTheme="majorHAnsi" w:hAnsiTheme="majorHAnsi" w:cstheme="majorHAnsi"/>
        </w:rPr>
        <w:t>ests</w:t>
      </w:r>
      <w:r w:rsidRPr="002D3111">
        <w:rPr>
          <w:rFonts w:asciiTheme="majorHAnsi" w:hAnsiTheme="majorHAnsi" w:cstheme="majorHAnsi"/>
          <w:sz w:val="16"/>
        </w:rPr>
        <w:t xml:space="preserve">. Moreover, </w:t>
      </w:r>
      <w:r w:rsidRPr="002D3111">
        <w:rPr>
          <w:rStyle w:val="StyleUnderline"/>
          <w:rFonts w:asciiTheme="majorHAnsi" w:hAnsiTheme="majorHAnsi" w:cstheme="majorHAnsi"/>
        </w:rPr>
        <w:t>its recent efforts to mold regional politics have repeatedly made things worse; a more detached posture would be less costly for the United States and arguably better for the region as wel</w:t>
      </w:r>
      <w:r w:rsidRPr="002D3111">
        <w:rPr>
          <w:rFonts w:asciiTheme="majorHAnsi" w:hAnsiTheme="majorHAnsi" w:cstheme="majorHAnsi"/>
          <w:sz w:val="16"/>
        </w:rPr>
        <w:t>l.49</w:t>
      </w:r>
    </w:p>
    <w:p w:rsidR="00EE60E1" w:rsidRPr="002D3111" w:rsidRDefault="00EE60E1" w:rsidP="00EE60E1">
      <w:pPr>
        <w:pStyle w:val="Heading3"/>
        <w:rPr>
          <w:rFonts w:asciiTheme="majorHAnsi" w:hAnsiTheme="majorHAnsi" w:cstheme="majorHAnsi"/>
        </w:rPr>
      </w:pPr>
      <w:r w:rsidRPr="002D3111">
        <w:rPr>
          <w:rFonts w:asciiTheme="majorHAnsi" w:hAnsiTheme="majorHAnsi" w:cstheme="majorHAnsi"/>
        </w:rPr>
        <w:lastRenderedPageBreak/>
        <w:t xml:space="preserve">AT: </w:t>
      </w:r>
      <w:r w:rsidR="004B2191" w:rsidRPr="002D3111">
        <w:rPr>
          <w:rFonts w:asciiTheme="majorHAnsi" w:hAnsiTheme="majorHAnsi" w:cstheme="majorHAnsi"/>
        </w:rPr>
        <w:t>Transition Causes Proliferation</w:t>
      </w:r>
    </w:p>
    <w:p w:rsidR="004B2191" w:rsidRPr="002D3111" w:rsidRDefault="00953FCF" w:rsidP="004B2191">
      <w:pPr>
        <w:pStyle w:val="Heading4"/>
        <w:rPr>
          <w:rFonts w:asciiTheme="majorHAnsi" w:hAnsiTheme="majorHAnsi" w:cstheme="majorHAnsi"/>
        </w:rPr>
      </w:pPr>
      <w:r>
        <w:rPr>
          <w:rFonts w:asciiTheme="majorHAnsi" w:hAnsiTheme="majorHAnsi" w:cstheme="majorHAnsi"/>
        </w:rPr>
        <w:t xml:space="preserve">Transition doesn’t cause proliferation, and hegemony can’t prevent it anyways. </w:t>
      </w:r>
    </w:p>
    <w:p w:rsidR="004C5685" w:rsidRPr="002D3111" w:rsidRDefault="004C5685" w:rsidP="004C5685">
      <w:pPr>
        <w:rPr>
          <w:rStyle w:val="Style13ptBold"/>
          <w:rFonts w:asciiTheme="majorHAnsi" w:hAnsiTheme="majorHAnsi" w:cstheme="majorHAnsi"/>
        </w:rPr>
      </w:pPr>
      <w:r w:rsidRPr="002D3111">
        <w:rPr>
          <w:rStyle w:val="Style13ptBold"/>
          <w:rFonts w:asciiTheme="majorHAnsi" w:hAnsiTheme="majorHAnsi" w:cstheme="majorHAnsi"/>
        </w:rPr>
        <w:t>Walt 18</w:t>
      </w:r>
    </w:p>
    <w:p w:rsidR="004C5685" w:rsidRPr="002D3111" w:rsidRDefault="004C5685" w:rsidP="004C5685">
      <w:pPr>
        <w:rPr>
          <w:rStyle w:val="Style13ptBold"/>
          <w:rFonts w:asciiTheme="majorHAnsi" w:hAnsiTheme="majorHAnsi" w:cstheme="majorHAnsi"/>
        </w:rPr>
      </w:pPr>
      <w:r w:rsidRPr="002D3111">
        <w:rPr>
          <w:rStyle w:val="Style13ptBold"/>
          <w:rFonts w:asciiTheme="majorHAnsi" w:hAnsiTheme="majorHAnsi" w:cstheme="majorHAnsi"/>
          <w:sz w:val="20"/>
          <w:szCs w:val="20"/>
        </w:rPr>
        <w:t xml:space="preserve">(Stephen M Walt is the Robert and </w:t>
      </w:r>
      <w:proofErr w:type="spellStart"/>
      <w:r w:rsidRPr="002D3111">
        <w:rPr>
          <w:rStyle w:val="Style13ptBold"/>
          <w:rFonts w:asciiTheme="majorHAnsi" w:hAnsiTheme="majorHAnsi" w:cstheme="majorHAnsi"/>
          <w:sz w:val="20"/>
          <w:szCs w:val="20"/>
        </w:rPr>
        <w:t>Renée</w:t>
      </w:r>
      <w:proofErr w:type="spellEnd"/>
      <w:r w:rsidRPr="002D3111">
        <w:rPr>
          <w:rStyle w:val="Style13ptBold"/>
          <w:rFonts w:asciiTheme="majorHAnsi" w:hAnsiTheme="majorHAnsi" w:cstheme="majorHAnsi"/>
          <w:sz w:val="20"/>
          <w:szCs w:val="20"/>
        </w:rPr>
        <w:t xml:space="preserve"> </w:t>
      </w:r>
      <w:proofErr w:type="spellStart"/>
      <w:r w:rsidRPr="002D3111">
        <w:rPr>
          <w:rStyle w:val="Style13ptBold"/>
          <w:rFonts w:asciiTheme="majorHAnsi" w:hAnsiTheme="majorHAnsi" w:cstheme="majorHAnsi"/>
          <w:sz w:val="20"/>
          <w:szCs w:val="20"/>
        </w:rPr>
        <w:t>Belfer</w:t>
      </w:r>
      <w:proofErr w:type="spellEnd"/>
      <w:r w:rsidRPr="002D3111">
        <w:rPr>
          <w:rStyle w:val="Style13ptBold"/>
          <w:rFonts w:asciiTheme="majorHAnsi" w:hAnsiTheme="majorHAnsi" w:cstheme="majorHAnsi"/>
          <w:sz w:val="20"/>
          <w:szCs w:val="20"/>
        </w:rPr>
        <w:t xml:space="preserve"> Professor of International Affairs at the Harvard Kennedy School of Government. His books include The Origins of Alliances, which received the 1988 Edgar S. Furniss National Security Book </w:t>
      </w:r>
      <w:proofErr w:type="gramStart"/>
      <w:r w:rsidRPr="002D3111">
        <w:rPr>
          <w:rStyle w:val="Style13ptBold"/>
          <w:rFonts w:asciiTheme="majorHAnsi" w:hAnsiTheme="majorHAnsi" w:cstheme="majorHAnsi"/>
          <w:sz w:val="20"/>
          <w:szCs w:val="20"/>
        </w:rPr>
        <w:t>Award, and</w:t>
      </w:r>
      <w:proofErr w:type="gramEnd"/>
      <w:r w:rsidRPr="002D3111">
        <w:rPr>
          <w:rStyle w:val="Style13ptBold"/>
          <w:rFonts w:asciiTheme="majorHAnsi" w:hAnsiTheme="majorHAnsi" w:cstheme="majorHAnsi"/>
          <w:sz w:val="20"/>
          <w:szCs w:val="20"/>
        </w:rPr>
        <w:t xml:space="preserve"> Taming American Power: The Global Response to U.S. Primacy, which was a finalist for the Lionel </w:t>
      </w:r>
      <w:proofErr w:type="spellStart"/>
      <w:r w:rsidRPr="002D3111">
        <w:rPr>
          <w:rStyle w:val="Style13ptBold"/>
          <w:rFonts w:asciiTheme="majorHAnsi" w:hAnsiTheme="majorHAnsi" w:cstheme="majorHAnsi"/>
          <w:sz w:val="20"/>
          <w:szCs w:val="20"/>
        </w:rPr>
        <w:t>Gelber</w:t>
      </w:r>
      <w:proofErr w:type="spellEnd"/>
      <w:r w:rsidRPr="002D3111">
        <w:rPr>
          <w:rStyle w:val="Style13ptBold"/>
          <w:rFonts w:asciiTheme="majorHAnsi" w:hAnsiTheme="majorHAnsi" w:cstheme="majorHAnsi"/>
          <w:sz w:val="20"/>
          <w:szCs w:val="20"/>
        </w:rPr>
        <w:t xml:space="preserve"> International Affairs Book Award and the Arthur Ross Book Prize. His most recent book, The Israel Lobby and U.S. Foreign Policy (co-authored with John J. Mearsheimer) was a New York Times bestseller and has been translated into more than 20 foreign languages., US grand strategy after the Cold War: Can realism explain it? Should realism guide </w:t>
      </w:r>
      <w:proofErr w:type="gramStart"/>
      <w:r w:rsidRPr="002D3111">
        <w:rPr>
          <w:rStyle w:val="Style13ptBold"/>
          <w:rFonts w:asciiTheme="majorHAnsi" w:hAnsiTheme="majorHAnsi" w:cstheme="majorHAnsi"/>
          <w:sz w:val="20"/>
          <w:szCs w:val="20"/>
        </w:rPr>
        <w:t>it?,</w:t>
      </w:r>
      <w:proofErr w:type="gramEnd"/>
      <w:r w:rsidRPr="002D3111">
        <w:rPr>
          <w:rStyle w:val="Style13ptBold"/>
          <w:rFonts w:asciiTheme="majorHAnsi" w:hAnsiTheme="majorHAnsi" w:cstheme="majorHAnsi"/>
          <w:sz w:val="20"/>
          <w:szCs w:val="20"/>
        </w:rPr>
        <w:t xml:space="preserve"> International Relations 2018, Vol. 32(1) 3–22, JKS)</w:t>
      </w:r>
    </w:p>
    <w:p w:rsidR="004B2191" w:rsidRPr="002D3111" w:rsidRDefault="004B2191" w:rsidP="004B2191">
      <w:pPr>
        <w:rPr>
          <w:rFonts w:asciiTheme="majorHAnsi" w:hAnsiTheme="majorHAnsi" w:cstheme="majorHAnsi"/>
          <w:sz w:val="16"/>
        </w:rPr>
      </w:pPr>
      <w:r w:rsidRPr="002D3111">
        <w:rPr>
          <w:rStyle w:val="StyleUnderline"/>
          <w:rFonts w:asciiTheme="majorHAnsi" w:hAnsiTheme="majorHAnsi" w:cstheme="majorHAnsi"/>
        </w:rPr>
        <w:t xml:space="preserve">Other critics warn that withdrawing US protection in some areas might fuel nuclear proliferation. No grand strategy is likely to be completely successful at preventing pro- </w:t>
      </w:r>
      <w:proofErr w:type="spellStart"/>
      <w:r w:rsidRPr="002D3111">
        <w:rPr>
          <w:rStyle w:val="StyleUnderline"/>
          <w:rFonts w:asciiTheme="majorHAnsi" w:hAnsiTheme="majorHAnsi" w:cstheme="majorHAnsi"/>
        </w:rPr>
        <w:t>liferation</w:t>
      </w:r>
      <w:proofErr w:type="spellEnd"/>
      <w:r w:rsidRPr="002D3111">
        <w:rPr>
          <w:rStyle w:val="StyleUnderline"/>
          <w:rFonts w:asciiTheme="majorHAnsi" w:hAnsiTheme="majorHAnsi" w:cstheme="majorHAnsi"/>
        </w:rPr>
        <w:t xml:space="preserve">, however, and it is worth remembering that India, Pakistan, and North Korea tested nuclear weapons and expanded their arsenals during the heyday of liberal </w:t>
      </w:r>
      <w:proofErr w:type="spellStart"/>
      <w:r w:rsidRPr="002D3111">
        <w:rPr>
          <w:rStyle w:val="StyleUnderline"/>
          <w:rFonts w:asciiTheme="majorHAnsi" w:hAnsiTheme="majorHAnsi" w:cstheme="majorHAnsi"/>
        </w:rPr>
        <w:t>hegem</w:t>
      </w:r>
      <w:proofErr w:type="spellEnd"/>
      <w:r w:rsidRPr="002D3111">
        <w:rPr>
          <w:rStyle w:val="StyleUnderline"/>
          <w:rFonts w:asciiTheme="majorHAnsi" w:hAnsiTheme="majorHAnsi" w:cstheme="majorHAnsi"/>
        </w:rPr>
        <w:t xml:space="preserve">- </w:t>
      </w:r>
      <w:proofErr w:type="spellStart"/>
      <w:r w:rsidRPr="002D3111">
        <w:rPr>
          <w:rStyle w:val="StyleUnderline"/>
          <w:rFonts w:asciiTheme="majorHAnsi" w:hAnsiTheme="majorHAnsi" w:cstheme="majorHAnsi"/>
        </w:rPr>
        <w:t>ony</w:t>
      </w:r>
      <w:proofErr w:type="spellEnd"/>
      <w:r w:rsidRPr="002D3111">
        <w:rPr>
          <w:rStyle w:val="StyleUnderline"/>
          <w:rFonts w:asciiTheme="majorHAnsi" w:hAnsiTheme="majorHAnsi" w:cstheme="majorHAnsi"/>
        </w:rPr>
        <w:t>, and Iran made considerable progress in this direction until the signing of the Joint and Comprehensive Plan of Action in 2015</w:t>
      </w:r>
      <w:r w:rsidRPr="002D3111">
        <w:rPr>
          <w:rFonts w:asciiTheme="majorHAnsi" w:hAnsiTheme="majorHAnsi" w:cstheme="majorHAnsi"/>
          <w:sz w:val="16"/>
        </w:rPr>
        <w:t xml:space="preserve">. Moreover, </w:t>
      </w:r>
      <w:r w:rsidRPr="002D3111">
        <w:rPr>
          <w:rStyle w:val="Emphasis"/>
          <w:rFonts w:asciiTheme="majorHAnsi" w:hAnsiTheme="majorHAnsi" w:cstheme="majorHAnsi"/>
        </w:rPr>
        <w:t>by eschewing regime change, offshore balancing reduces other states’ fears of a US attack, which is the main reason a few states have pursued weapons of mass destruction (WMD) in the past</w:t>
      </w:r>
      <w:r w:rsidRPr="002D3111">
        <w:rPr>
          <w:rStyle w:val="StyleUnderline"/>
          <w:rFonts w:asciiTheme="majorHAnsi" w:hAnsiTheme="majorHAnsi" w:cstheme="majorHAnsi"/>
        </w:rPr>
        <w:t>. One cannot rule out the possibility that a few more states will join the nuclear club if the United States opts for offshore balancing, but it will do no worse than liberal hegemony and may well do better</w:t>
      </w:r>
      <w:r w:rsidRPr="002D3111">
        <w:rPr>
          <w:rFonts w:asciiTheme="majorHAnsi" w:hAnsiTheme="majorHAnsi" w:cstheme="majorHAnsi"/>
          <w:sz w:val="16"/>
        </w:rPr>
        <w:t>.</w:t>
      </w:r>
    </w:p>
    <w:p w:rsidR="006F5033" w:rsidRPr="002D3111" w:rsidRDefault="006F5033" w:rsidP="006F5033">
      <w:pPr>
        <w:rPr>
          <w:rFonts w:asciiTheme="majorHAnsi" w:hAnsiTheme="majorHAnsi" w:cstheme="majorHAnsi"/>
        </w:rPr>
      </w:pPr>
    </w:p>
    <w:p w:rsidR="009D1C55" w:rsidRDefault="009D1C55" w:rsidP="009D1C55">
      <w:pPr>
        <w:pStyle w:val="Heading1"/>
        <w:rPr>
          <w:rFonts w:asciiTheme="majorHAnsi" w:hAnsiTheme="majorHAnsi" w:cstheme="majorHAnsi"/>
        </w:rPr>
      </w:pPr>
      <w:r w:rsidRPr="002D3111">
        <w:rPr>
          <w:rFonts w:asciiTheme="majorHAnsi" w:hAnsiTheme="majorHAnsi" w:cstheme="majorHAnsi"/>
        </w:rPr>
        <w:lastRenderedPageBreak/>
        <w:t>**AFF Answers**</w:t>
      </w:r>
    </w:p>
    <w:p w:rsidR="002716DF" w:rsidRPr="002716DF" w:rsidRDefault="002716DF" w:rsidP="002716DF">
      <w:pPr>
        <w:pStyle w:val="Heading2"/>
      </w:pPr>
      <w:r>
        <w:lastRenderedPageBreak/>
        <w:t>**Top Level 2AC Frontline**</w:t>
      </w:r>
    </w:p>
    <w:p w:rsidR="006F5033" w:rsidRPr="002D3111" w:rsidRDefault="008347DA" w:rsidP="008347DA">
      <w:pPr>
        <w:pStyle w:val="Heading3"/>
        <w:rPr>
          <w:rFonts w:asciiTheme="majorHAnsi" w:hAnsiTheme="majorHAnsi" w:cstheme="majorHAnsi"/>
        </w:rPr>
      </w:pPr>
      <w:r w:rsidRPr="002D3111">
        <w:rPr>
          <w:rFonts w:asciiTheme="majorHAnsi" w:hAnsiTheme="majorHAnsi" w:cstheme="majorHAnsi"/>
        </w:rPr>
        <w:lastRenderedPageBreak/>
        <w:t xml:space="preserve">AT: </w:t>
      </w:r>
      <w:proofErr w:type="spellStart"/>
      <w:r w:rsidRPr="002D3111">
        <w:rPr>
          <w:rFonts w:asciiTheme="majorHAnsi" w:hAnsiTheme="majorHAnsi" w:cstheme="majorHAnsi"/>
        </w:rPr>
        <w:t>Heg</w:t>
      </w:r>
      <w:proofErr w:type="spellEnd"/>
      <w:r w:rsidRPr="002D3111">
        <w:rPr>
          <w:rFonts w:asciiTheme="majorHAnsi" w:hAnsiTheme="majorHAnsi" w:cstheme="majorHAnsi"/>
        </w:rPr>
        <w:t xml:space="preserve"> = Wars</w:t>
      </w:r>
    </w:p>
    <w:p w:rsidR="000A54C4" w:rsidRPr="002D3111" w:rsidRDefault="00472553" w:rsidP="000A54C4">
      <w:pPr>
        <w:pStyle w:val="Heading4"/>
        <w:rPr>
          <w:rFonts w:asciiTheme="majorHAnsi" w:hAnsiTheme="majorHAnsi" w:cstheme="majorHAnsi"/>
        </w:rPr>
      </w:pPr>
      <w:r>
        <w:rPr>
          <w:rFonts w:asciiTheme="majorHAnsi" w:hAnsiTheme="majorHAnsi" w:cstheme="majorHAnsi"/>
        </w:rPr>
        <w:t xml:space="preserve">Hegemony doesn’t cause war- it leads to establishing multilateral norms and successful humanitarian interventions. </w:t>
      </w:r>
    </w:p>
    <w:p w:rsidR="000A54C4" w:rsidRPr="002D3111" w:rsidRDefault="000A54C4" w:rsidP="000A54C4">
      <w:pPr>
        <w:rPr>
          <w:rStyle w:val="Style13ptBold"/>
          <w:rFonts w:asciiTheme="majorHAnsi" w:hAnsiTheme="majorHAnsi" w:cstheme="majorHAnsi"/>
        </w:rPr>
      </w:pPr>
      <w:r w:rsidRPr="002D3111">
        <w:rPr>
          <w:rStyle w:val="Style13ptBold"/>
          <w:rFonts w:asciiTheme="majorHAnsi" w:hAnsiTheme="majorHAnsi" w:cstheme="majorHAnsi"/>
        </w:rPr>
        <w:t>Reich and Lebow 17</w:t>
      </w:r>
    </w:p>
    <w:p w:rsidR="000A54C4" w:rsidRPr="002D3111" w:rsidRDefault="000A54C4" w:rsidP="000A54C4">
      <w:pPr>
        <w:rPr>
          <w:rStyle w:val="Style13ptBold"/>
          <w:rFonts w:asciiTheme="majorHAnsi" w:hAnsiTheme="majorHAnsi" w:cstheme="majorHAnsi"/>
          <w:sz w:val="20"/>
          <w:szCs w:val="20"/>
        </w:rPr>
      </w:pPr>
      <w:r w:rsidRPr="002D3111">
        <w:rPr>
          <w:rStyle w:val="Style13ptBold"/>
          <w:rFonts w:asciiTheme="majorHAnsi" w:hAnsiTheme="majorHAnsi" w:cstheme="majorHAnsi"/>
          <w:sz w:val="20"/>
          <w:szCs w:val="20"/>
        </w:rPr>
        <w:t>(Simon Reich, Professor, Division of Global Affairs, Rutgers University,</w:t>
      </w:r>
      <w:r w:rsidR="00E1483B" w:rsidRPr="002D3111">
        <w:rPr>
          <w:rStyle w:val="Style13ptBold"/>
          <w:rFonts w:asciiTheme="majorHAnsi" w:hAnsiTheme="majorHAnsi" w:cstheme="majorHAnsi"/>
          <w:sz w:val="20"/>
          <w:szCs w:val="20"/>
        </w:rPr>
        <w:t xml:space="preserve"> Richard Ned Lebow, Professor, Department of War Studies, King’s College London, and James O. Freedman Presidential Professor of Government, Dartmouth College (Emeritus)., Influence and Hegemony: Shifting Patterns of Material and Social Power in World Politics, All Azimuth V6, N1, Jan. 2017, 17-47, JKS)</w:t>
      </w:r>
    </w:p>
    <w:p w:rsidR="008347DA" w:rsidRDefault="008347DA" w:rsidP="008347DA">
      <w:pPr>
        <w:rPr>
          <w:rStyle w:val="StyleUnderline"/>
          <w:rFonts w:asciiTheme="majorHAnsi" w:hAnsiTheme="majorHAnsi" w:cstheme="majorHAnsi"/>
        </w:rPr>
      </w:pPr>
      <w:r w:rsidRPr="002D3111">
        <w:rPr>
          <w:rFonts w:asciiTheme="majorHAnsi" w:hAnsiTheme="majorHAnsi" w:cstheme="majorHAnsi"/>
          <w:sz w:val="16"/>
        </w:rPr>
        <w:t xml:space="preserve">Liberals and to a lesser extent Realists have convinced themselves that the role of this military is to ensure system stability. But, as note earlier, America has fought more wars than any other country (bar, possibly, the UK and France) since 1945.155 </w:t>
      </w:r>
      <w:r w:rsidRPr="002D3111">
        <w:rPr>
          <w:rStyle w:val="Emphasis"/>
          <w:rFonts w:asciiTheme="majorHAnsi" w:hAnsiTheme="majorHAnsi" w:cstheme="majorHAnsi"/>
        </w:rPr>
        <w:t>Yet there is a growing American trend towards the use of American military and technological capability that addresses accusations of it being simply an instrument of dominance</w:t>
      </w:r>
      <w:r w:rsidRPr="002D3111">
        <w:rPr>
          <w:rFonts w:asciiTheme="majorHAnsi" w:hAnsiTheme="majorHAnsi" w:cstheme="majorHAnsi"/>
          <w:sz w:val="16"/>
        </w:rPr>
        <w:t xml:space="preserve">. It </w:t>
      </w:r>
      <w:r w:rsidRPr="002D3111">
        <w:rPr>
          <w:rStyle w:val="StyleUnderline"/>
          <w:rFonts w:asciiTheme="majorHAnsi" w:hAnsiTheme="majorHAnsi" w:cstheme="majorHAnsi"/>
        </w:rPr>
        <w:t xml:space="preserve">entails the US responding to global protocols that are built on </w:t>
      </w:r>
      <w:proofErr w:type="gramStart"/>
      <w:r w:rsidRPr="002D3111">
        <w:rPr>
          <w:rStyle w:val="StyleUnderline"/>
          <w:rFonts w:asciiTheme="majorHAnsi" w:hAnsiTheme="majorHAnsi" w:cstheme="majorHAnsi"/>
        </w:rPr>
        <w:t>consensus, and</w:t>
      </w:r>
      <w:proofErr w:type="gramEnd"/>
      <w:r w:rsidRPr="002D3111">
        <w:rPr>
          <w:rStyle w:val="StyleUnderline"/>
          <w:rFonts w:asciiTheme="majorHAnsi" w:hAnsiTheme="majorHAnsi" w:cstheme="majorHAnsi"/>
        </w:rPr>
        <w:t xml:space="preserve"> are thus multilateral rather than unilateral in character. They involve – in </w:t>
      </w:r>
      <w:r w:rsidRPr="002D3111">
        <w:rPr>
          <w:rFonts w:asciiTheme="majorHAnsi" w:hAnsiTheme="majorHAnsi" w:cstheme="majorHAnsi"/>
          <w:sz w:val="16"/>
        </w:rPr>
        <w:t>the famous words of an anonymous White House source reputedly cited during the invasion of Libya – “leading from behind.”</w:t>
      </w:r>
      <w:r w:rsidRPr="002D3111">
        <w:rPr>
          <w:rStyle w:val="StyleUnderline"/>
          <w:rFonts w:asciiTheme="majorHAnsi" w:hAnsiTheme="majorHAnsi" w:cstheme="majorHAnsi"/>
        </w:rPr>
        <w:t xml:space="preserve"> Examples are surprisingly plentiful: In addition to Libya, they include the global campaigns against human trafficking and piracy, and the humanitarian and technological assistance provided in the aftermath of the Japanese tsunami in 2011</w:t>
      </w:r>
      <w:r w:rsidRPr="002D3111">
        <w:rPr>
          <w:rFonts w:asciiTheme="majorHAnsi" w:hAnsiTheme="majorHAnsi" w:cstheme="majorHAnsi"/>
          <w:sz w:val="16"/>
        </w:rPr>
        <w:t xml:space="preserve">.156 In practice, </w:t>
      </w:r>
      <w:r w:rsidRPr="002D3111">
        <w:rPr>
          <w:rStyle w:val="Emphasis"/>
          <w:rFonts w:asciiTheme="majorHAnsi" w:hAnsiTheme="majorHAnsi" w:cstheme="majorHAnsi"/>
        </w:rPr>
        <w:t xml:space="preserve">these sponsorship initiatives have several advantages over traditional hegemonic ones: notably they are politically bipartisan, relatively low cost, involve easy exit strategies and help to rebuilt America’s diminished credibility. </w:t>
      </w:r>
      <w:r w:rsidRPr="002D3111">
        <w:rPr>
          <w:rStyle w:val="StyleUnderline"/>
          <w:rFonts w:asciiTheme="majorHAnsi" w:hAnsiTheme="majorHAnsi" w:cstheme="majorHAnsi"/>
        </w:rPr>
        <w:t>Yet either way, the American self-perception as an indispensable nation means that the academic and political voices calling for retrenchment are largely sidelined in academic or policy debates</w:t>
      </w:r>
      <w:r w:rsidRPr="002D3111">
        <w:rPr>
          <w:rFonts w:asciiTheme="majorHAnsi" w:hAnsiTheme="majorHAnsi" w:cstheme="majorHAnsi"/>
          <w:sz w:val="16"/>
        </w:rPr>
        <w:t>.157 Thus whether traditional hegemonic or, alternatively, sponsorship strategies</w:t>
      </w:r>
      <w:r w:rsidRPr="002D3111">
        <w:rPr>
          <w:rStyle w:val="StyleUnderline"/>
          <w:rFonts w:asciiTheme="majorHAnsi" w:hAnsiTheme="majorHAnsi" w:cstheme="majorHAnsi"/>
        </w:rPr>
        <w:t>, the US continues to perform the security functions associated with hegemony even as it has relinquished or forfeited the capacity to set the global agenda or underwrite the global economy.</w:t>
      </w:r>
    </w:p>
    <w:p w:rsidR="002716DF" w:rsidRDefault="002716DF" w:rsidP="002716DF">
      <w:pPr>
        <w:pStyle w:val="Heading4"/>
        <w:rPr>
          <w:rFonts w:asciiTheme="majorHAnsi" w:hAnsiTheme="majorHAnsi" w:cstheme="majorHAnsi"/>
        </w:rPr>
      </w:pPr>
      <w:r>
        <w:rPr>
          <w:rFonts w:asciiTheme="majorHAnsi" w:hAnsiTheme="majorHAnsi" w:cstheme="majorHAnsi"/>
        </w:rPr>
        <w:t xml:space="preserve">And, </w:t>
      </w:r>
      <w:r w:rsidRPr="002D3111">
        <w:rPr>
          <w:rFonts w:asciiTheme="majorHAnsi" w:hAnsiTheme="majorHAnsi" w:cstheme="majorHAnsi"/>
        </w:rPr>
        <w:t>U</w:t>
      </w:r>
      <w:r>
        <w:rPr>
          <w:rFonts w:asciiTheme="majorHAnsi" w:hAnsiTheme="majorHAnsi" w:cstheme="majorHAnsi"/>
        </w:rPr>
        <w:t>.</w:t>
      </w:r>
      <w:r w:rsidRPr="002D3111">
        <w:rPr>
          <w:rFonts w:asciiTheme="majorHAnsi" w:hAnsiTheme="majorHAnsi" w:cstheme="majorHAnsi"/>
        </w:rPr>
        <w:t>S</w:t>
      </w:r>
      <w:r>
        <w:rPr>
          <w:rFonts w:asciiTheme="majorHAnsi" w:hAnsiTheme="majorHAnsi" w:cstheme="majorHAnsi"/>
        </w:rPr>
        <w:t>.</w:t>
      </w:r>
      <w:r w:rsidRPr="002D3111">
        <w:rPr>
          <w:rFonts w:asciiTheme="majorHAnsi" w:hAnsiTheme="majorHAnsi" w:cstheme="majorHAnsi"/>
        </w:rPr>
        <w:t xml:space="preserve"> power </w:t>
      </w:r>
      <w:r>
        <w:rPr>
          <w:rFonts w:asciiTheme="majorHAnsi" w:hAnsiTheme="majorHAnsi" w:cstheme="majorHAnsi"/>
        </w:rPr>
        <w:t xml:space="preserve">projection </w:t>
      </w:r>
      <w:r w:rsidRPr="002D3111">
        <w:rPr>
          <w:rFonts w:asciiTheme="majorHAnsi" w:hAnsiTheme="majorHAnsi" w:cstheme="majorHAnsi"/>
        </w:rPr>
        <w:t xml:space="preserve">is necessary to </w:t>
      </w:r>
      <w:r>
        <w:rPr>
          <w:rFonts w:asciiTheme="majorHAnsi" w:hAnsiTheme="majorHAnsi" w:cstheme="majorHAnsi"/>
        </w:rPr>
        <w:t xml:space="preserve">prevent war. </w:t>
      </w:r>
    </w:p>
    <w:p w:rsidR="002716DF" w:rsidRPr="008973E5" w:rsidRDefault="002716DF" w:rsidP="002716DF">
      <w:r w:rsidRPr="002D3111">
        <w:rPr>
          <w:rStyle w:val="Style13ptBold"/>
          <w:rFonts w:asciiTheme="majorHAnsi" w:hAnsiTheme="majorHAnsi" w:cstheme="majorHAnsi"/>
        </w:rPr>
        <w:t>Brands 17</w:t>
      </w:r>
    </w:p>
    <w:p w:rsidR="002716DF" w:rsidRPr="008973E5" w:rsidRDefault="002716DF" w:rsidP="002716DF">
      <w:pPr>
        <w:rPr>
          <w:b/>
          <w:sz w:val="20"/>
          <w:szCs w:val="20"/>
        </w:rPr>
      </w:pPr>
      <w:r w:rsidRPr="008973E5">
        <w:rPr>
          <w:rStyle w:val="Style13ptBold"/>
          <w:sz w:val="20"/>
          <w:szCs w:val="20"/>
        </w:rPr>
        <w:t xml:space="preserve">(Hal, the Henry A. Kissinger distinguished professor of global affairs at Johns Hopkins University’s School of Advanced International Studies. With Charles </w:t>
      </w:r>
      <w:proofErr w:type="spellStart"/>
      <w:r w:rsidRPr="008973E5">
        <w:rPr>
          <w:rStyle w:val="Style13ptBold"/>
          <w:sz w:val="20"/>
          <w:szCs w:val="20"/>
        </w:rPr>
        <w:t>Edel</w:t>
      </w:r>
      <w:proofErr w:type="spellEnd"/>
      <w:r w:rsidRPr="008973E5">
        <w:rPr>
          <w:rStyle w:val="Style13ptBold"/>
          <w:sz w:val="20"/>
          <w:szCs w:val="20"/>
        </w:rPr>
        <w:t xml:space="preserve"> associate professor of strategy and policy at the U.S. Naval War College. 7/14/17, “The Gathering Storm vs. the Crisis of Confidence” http://foreignpolicy.com/2017/07/14/the-gathering-storm-vs-the-crisis-of-confidence-trump-1930s-1970s/)</w:t>
      </w:r>
    </w:p>
    <w:p w:rsidR="002716DF" w:rsidRPr="002D3111" w:rsidRDefault="002716DF" w:rsidP="002716DF">
      <w:pPr>
        <w:rPr>
          <w:rStyle w:val="StyleUnderline"/>
          <w:rFonts w:asciiTheme="majorHAnsi" w:hAnsiTheme="majorHAnsi" w:cstheme="majorHAnsi"/>
        </w:rPr>
      </w:pPr>
      <w:r w:rsidRPr="002D3111">
        <w:rPr>
          <w:rStyle w:val="StyleUnderline"/>
          <w:rFonts w:asciiTheme="majorHAnsi" w:hAnsiTheme="majorHAnsi" w:cstheme="majorHAnsi"/>
        </w:rPr>
        <w:t xml:space="preserve">America is </w:t>
      </w:r>
      <w:r w:rsidRPr="002D3111">
        <w:rPr>
          <w:rStyle w:val="Emphasis"/>
          <w:rFonts w:asciiTheme="majorHAnsi" w:hAnsiTheme="majorHAnsi" w:cstheme="majorHAnsi"/>
        </w:rPr>
        <w:t>hurtling toward strategic insolvency</w:t>
      </w:r>
      <w:r w:rsidRPr="002D3111">
        <w:rPr>
          <w:rFonts w:asciiTheme="majorHAnsi" w:hAnsiTheme="majorHAnsi" w:cstheme="majorHAnsi"/>
          <w:sz w:val="16"/>
        </w:rPr>
        <w:t xml:space="preserve">.1 For two decades after the Cold War, Washington enjoyed essentially uncontested military dominance and a historically favorable global environment—all at a comparatively low military and financial price. </w:t>
      </w:r>
      <w:r w:rsidRPr="002D3111">
        <w:rPr>
          <w:rStyle w:val="StyleUnderline"/>
          <w:rFonts w:asciiTheme="majorHAnsi" w:hAnsiTheme="majorHAnsi" w:cstheme="majorHAnsi"/>
        </w:rPr>
        <w:t>Now</w:t>
      </w:r>
      <w:r w:rsidRPr="002D3111">
        <w:rPr>
          <w:rFonts w:asciiTheme="majorHAnsi" w:hAnsiTheme="majorHAnsi" w:cstheme="majorHAnsi"/>
          <w:sz w:val="16"/>
        </w:rPr>
        <w:t xml:space="preserve">, however, </w:t>
      </w:r>
      <w:r w:rsidRPr="002D3111">
        <w:rPr>
          <w:rStyle w:val="StyleUnderline"/>
          <w:rFonts w:asciiTheme="majorHAnsi" w:hAnsiTheme="majorHAnsi" w:cstheme="majorHAnsi"/>
        </w:rPr>
        <w:t xml:space="preserve">America confronts military and geopolitical </w:t>
      </w:r>
      <w:proofErr w:type="spellStart"/>
      <w:r w:rsidRPr="002D3111">
        <w:rPr>
          <w:rStyle w:val="StyleUnderline"/>
          <w:rFonts w:asciiTheme="majorHAnsi" w:hAnsiTheme="majorHAnsi" w:cstheme="majorHAnsi"/>
        </w:rPr>
        <w:t>chal-lenges</w:t>
      </w:r>
      <w:proofErr w:type="spellEnd"/>
      <w:r w:rsidRPr="002D3111">
        <w:rPr>
          <w:rStyle w:val="StyleUnderline"/>
          <w:rFonts w:asciiTheme="majorHAnsi" w:hAnsiTheme="majorHAnsi" w:cstheme="majorHAnsi"/>
        </w:rPr>
        <w:t xml:space="preserve"> </w:t>
      </w:r>
      <w:r w:rsidRPr="002D3111">
        <w:rPr>
          <w:rStyle w:val="Emphasis"/>
          <w:rFonts w:asciiTheme="majorHAnsi" w:hAnsiTheme="majorHAnsi" w:cstheme="majorHAnsi"/>
        </w:rPr>
        <w:t>more numerous and severe than at any time in at least a quarter century</w:t>
      </w:r>
      <w:r w:rsidRPr="002D3111">
        <w:rPr>
          <w:rFonts w:asciiTheme="majorHAnsi" w:hAnsiTheme="majorHAnsi" w:cstheme="majorHAnsi"/>
          <w:sz w:val="16"/>
        </w:rPr>
        <w:t xml:space="preserve">—precisely as disinvestment in defense has left US military resources far scarcer than before. </w:t>
      </w:r>
      <w:r w:rsidRPr="002D3111">
        <w:rPr>
          <w:rStyle w:val="StyleUnderline"/>
          <w:rFonts w:asciiTheme="majorHAnsi" w:hAnsiTheme="majorHAnsi" w:cstheme="majorHAnsi"/>
        </w:rPr>
        <w:t xml:space="preserve">The result is a </w:t>
      </w:r>
      <w:r w:rsidRPr="002D3111">
        <w:rPr>
          <w:rStyle w:val="Emphasis"/>
          <w:rFonts w:asciiTheme="majorHAnsi" w:hAnsiTheme="majorHAnsi" w:cstheme="majorHAnsi"/>
        </w:rPr>
        <w:t>creeping crisis of American military primacy</w:t>
      </w:r>
      <w:r w:rsidRPr="002D3111">
        <w:rPr>
          <w:rFonts w:asciiTheme="majorHAnsi" w:hAnsiTheme="majorHAnsi" w:cstheme="majorHAnsi"/>
          <w:sz w:val="16"/>
        </w:rPr>
        <w:t xml:space="preserve">, as Washington’s margin of superiority is diminished, and </w:t>
      </w:r>
      <w:r w:rsidRPr="002D3111">
        <w:rPr>
          <w:rStyle w:val="StyleUnderline"/>
          <w:rFonts w:asciiTheme="majorHAnsi" w:hAnsiTheme="majorHAnsi" w:cstheme="majorHAnsi"/>
        </w:rPr>
        <w:t>the gap between US commitments and capabilities grows</w:t>
      </w:r>
      <w:r w:rsidRPr="002D3111">
        <w:rPr>
          <w:rFonts w:asciiTheme="majorHAnsi" w:hAnsiTheme="majorHAnsi" w:cstheme="majorHAnsi"/>
          <w:sz w:val="16"/>
        </w:rPr>
        <w:t xml:space="preserve">. “Superpowers don’t bluff,” went a common Obama-era refrain—but today, </w:t>
      </w:r>
      <w:r w:rsidRPr="002D3111">
        <w:rPr>
          <w:rStyle w:val="StyleUnderline"/>
          <w:rFonts w:asciiTheme="majorHAnsi" w:hAnsiTheme="majorHAnsi" w:cstheme="majorHAnsi"/>
        </w:rPr>
        <w:t>America is being left with a strategy of bluff as its preeminence wanes and its military means come out of alignment with its geopolitical ends.</w:t>
      </w:r>
      <w:r>
        <w:rPr>
          <w:rStyle w:val="StyleUnderline"/>
          <w:rFonts w:asciiTheme="majorHAnsi" w:hAnsiTheme="majorHAnsi" w:cstheme="majorHAnsi"/>
        </w:rPr>
        <w:t xml:space="preserve"> </w:t>
      </w:r>
      <w:r w:rsidRPr="002D3111">
        <w:rPr>
          <w:rFonts w:asciiTheme="majorHAnsi" w:hAnsiTheme="majorHAnsi" w:cstheme="majorHAnsi"/>
          <w:sz w:val="16"/>
        </w:rPr>
        <w:t xml:space="preserve">Foreign policy, Walter Lippmann wrote, entails “bringing into balance, with a comfortable surplus of power in reserve, the nation’s commitments and the nation’s power.” If a statesman fails to preserve strategic solvency, if he fails to “bring </w:t>
      </w:r>
      <w:r w:rsidRPr="002D3111">
        <w:rPr>
          <w:rFonts w:asciiTheme="majorHAnsi" w:hAnsiTheme="majorHAnsi" w:cstheme="majorHAnsi"/>
          <w:sz w:val="16"/>
        </w:rPr>
        <w:lastRenderedPageBreak/>
        <w:t xml:space="preserve">his ends and means into balance,” Lippmann added, “he will follow a course that leads to disaster.”2 </w:t>
      </w:r>
      <w:r w:rsidRPr="002D3111">
        <w:rPr>
          <w:rStyle w:val="StyleUnderline"/>
          <w:rFonts w:asciiTheme="majorHAnsi" w:hAnsiTheme="majorHAnsi" w:cstheme="majorHAnsi"/>
        </w:rPr>
        <w:t xml:space="preserve">America’s current state of strategic insolvency is indeed fraught with peril. It will </w:t>
      </w:r>
      <w:r w:rsidRPr="002D3111">
        <w:rPr>
          <w:rStyle w:val="Emphasis"/>
          <w:rFonts w:asciiTheme="majorHAnsi" w:hAnsiTheme="majorHAnsi" w:cstheme="majorHAnsi"/>
        </w:rPr>
        <w:t>undermine US alliances</w:t>
      </w:r>
      <w:r w:rsidRPr="002D3111">
        <w:rPr>
          <w:rStyle w:val="StyleUnderline"/>
          <w:rFonts w:asciiTheme="majorHAnsi" w:hAnsiTheme="majorHAnsi" w:cstheme="majorHAnsi"/>
        </w:rPr>
        <w:t xml:space="preserve"> by raising doubts about the cred-</w:t>
      </w:r>
      <w:proofErr w:type="spellStart"/>
      <w:r w:rsidRPr="002D3111">
        <w:rPr>
          <w:rStyle w:val="StyleUnderline"/>
          <w:rFonts w:asciiTheme="majorHAnsi" w:hAnsiTheme="majorHAnsi" w:cstheme="majorHAnsi"/>
        </w:rPr>
        <w:t>ibility</w:t>
      </w:r>
      <w:proofErr w:type="spellEnd"/>
      <w:r w:rsidRPr="002D3111">
        <w:rPr>
          <w:rStyle w:val="StyleUnderline"/>
          <w:rFonts w:asciiTheme="majorHAnsi" w:hAnsiTheme="majorHAnsi" w:cstheme="majorHAnsi"/>
        </w:rPr>
        <w:t xml:space="preserve"> of American guarantees. It will </w:t>
      </w:r>
      <w:r w:rsidRPr="002D3111">
        <w:rPr>
          <w:rStyle w:val="Emphasis"/>
          <w:rFonts w:asciiTheme="majorHAnsi" w:hAnsiTheme="majorHAnsi" w:cstheme="majorHAnsi"/>
        </w:rPr>
        <w:t>weaken deterrence</w:t>
      </w:r>
      <w:r w:rsidRPr="002D3111">
        <w:rPr>
          <w:rStyle w:val="StyleUnderline"/>
          <w:rFonts w:asciiTheme="majorHAnsi" w:hAnsiTheme="majorHAnsi" w:cstheme="majorHAnsi"/>
        </w:rPr>
        <w:t xml:space="preserve"> by tempting adversaries to think aggression may be successful or go unopposed</w:t>
      </w:r>
      <w:r w:rsidRPr="002D3111">
        <w:rPr>
          <w:rFonts w:asciiTheme="majorHAnsi" w:hAnsiTheme="majorHAnsi" w:cstheme="majorHAnsi"/>
          <w:sz w:val="16"/>
        </w:rPr>
        <w:t xml:space="preserve">. Should conflict actually erupt in key areas, the United States may be unable to uphold existing commitments or only be able to do so at prohibitive cost. Finally, </w:t>
      </w:r>
      <w:r w:rsidRPr="002D3111">
        <w:rPr>
          <w:rStyle w:val="StyleUnderline"/>
          <w:rFonts w:asciiTheme="majorHAnsi" w:hAnsiTheme="majorHAnsi" w:cstheme="majorHAnsi"/>
        </w:rPr>
        <w:t xml:space="preserve">as the shadows cast by US military power grow shorter, American diplomacy is likely to become less availing, and the global system less responsive, to US influence. The US military remains far superior to any single competitor, but its power is becoming </w:t>
      </w:r>
      <w:r w:rsidRPr="002D3111">
        <w:rPr>
          <w:rStyle w:val="Emphasis"/>
          <w:rFonts w:asciiTheme="majorHAnsi" w:hAnsiTheme="majorHAnsi" w:cstheme="majorHAnsi"/>
        </w:rPr>
        <w:t>dangerously insufficient</w:t>
      </w:r>
      <w:r w:rsidRPr="002D3111">
        <w:rPr>
          <w:rStyle w:val="StyleUnderline"/>
          <w:rFonts w:asciiTheme="majorHAnsi" w:hAnsiTheme="majorHAnsi" w:cstheme="majorHAnsi"/>
        </w:rPr>
        <w:t xml:space="preserve"> for the grand strategy and international order it supports.</w:t>
      </w:r>
      <w:r>
        <w:rPr>
          <w:rStyle w:val="StyleUnderline"/>
          <w:rFonts w:asciiTheme="majorHAnsi" w:hAnsiTheme="majorHAnsi" w:cstheme="majorHAnsi"/>
        </w:rPr>
        <w:t xml:space="preserve"> </w:t>
      </w:r>
      <w:r w:rsidRPr="002D3111">
        <w:rPr>
          <w:rFonts w:asciiTheme="majorHAnsi" w:hAnsiTheme="majorHAnsi" w:cstheme="majorHAnsi"/>
          <w:sz w:val="16"/>
        </w:rPr>
        <w:t xml:space="preserve">Great powers facing strategic insolvency have three basic options. First, they can decrease commitments thereby restoring equilibrium with diminished resources. Second, they can live with greater risk by gambling that their enemies will not test vulnerable commitments or by employing riskier approaches—such as nuclear escalation—to sustain commitments on the cheap. Third, they can expand capabilities, thereby restoring strategic solvency. Today, this approach would </w:t>
      </w:r>
      <w:proofErr w:type="spellStart"/>
      <w:r w:rsidRPr="002D3111">
        <w:rPr>
          <w:rFonts w:asciiTheme="majorHAnsi" w:hAnsiTheme="majorHAnsi" w:cstheme="majorHAnsi"/>
          <w:sz w:val="16"/>
        </w:rPr>
        <w:t>prob</w:t>
      </w:r>
      <w:proofErr w:type="spellEnd"/>
      <w:r w:rsidRPr="002D3111">
        <w:rPr>
          <w:rFonts w:asciiTheme="majorHAnsi" w:hAnsiTheme="majorHAnsi" w:cstheme="majorHAnsi"/>
          <w:sz w:val="16"/>
        </w:rPr>
        <w:t>-ably require a concerted, long-term defense buildup comparable to the efforts of Presidents Jimmy Carter and Ronald Reagan near the end of the Cold War.3</w:t>
      </w:r>
      <w:r>
        <w:rPr>
          <w:rFonts w:asciiTheme="majorHAnsi" w:hAnsiTheme="majorHAnsi" w:cstheme="majorHAnsi"/>
          <w:sz w:val="16"/>
        </w:rPr>
        <w:t xml:space="preserve"> </w:t>
      </w:r>
      <w:r w:rsidRPr="002D3111">
        <w:rPr>
          <w:rFonts w:asciiTheme="majorHAnsi" w:hAnsiTheme="majorHAnsi" w:cstheme="majorHAnsi"/>
          <w:sz w:val="16"/>
        </w:rPr>
        <w:t xml:space="preserve">Much contemporary commentary favors the first option— reducing commitments—and denounces the third as financially ruinous and perhaps impossible.4 Yet </w:t>
      </w:r>
      <w:r w:rsidRPr="002D3111">
        <w:rPr>
          <w:rStyle w:val="StyleUnderline"/>
          <w:rFonts w:asciiTheme="majorHAnsi" w:hAnsiTheme="majorHAnsi" w:cstheme="majorHAnsi"/>
        </w:rPr>
        <w:t xml:space="preserve">significantly expanding American </w:t>
      </w:r>
      <w:proofErr w:type="spellStart"/>
      <w:r w:rsidRPr="002D3111">
        <w:rPr>
          <w:rStyle w:val="StyleUnderline"/>
          <w:rFonts w:asciiTheme="majorHAnsi" w:hAnsiTheme="majorHAnsi" w:cstheme="majorHAnsi"/>
        </w:rPr>
        <w:t>capa-bilities</w:t>
      </w:r>
      <w:proofErr w:type="spellEnd"/>
      <w:r w:rsidRPr="002D3111">
        <w:rPr>
          <w:rFonts w:asciiTheme="majorHAnsi" w:hAnsiTheme="majorHAnsi" w:cstheme="majorHAnsi"/>
          <w:sz w:val="16"/>
        </w:rPr>
        <w:t xml:space="preserve"> would not be nearly as economically onerous as it may seem. Compared to the alternatives, in fact, this approach </w:t>
      </w:r>
      <w:r w:rsidRPr="002D3111">
        <w:rPr>
          <w:rStyle w:val="StyleUnderline"/>
          <w:rFonts w:asciiTheme="majorHAnsi" w:hAnsiTheme="majorHAnsi" w:cstheme="majorHAnsi"/>
        </w:rPr>
        <w:t>represents the best option for sustaining American primacy and preventing a slide into strategic bankruptcy which will eventually be punished.</w:t>
      </w:r>
      <w:r>
        <w:rPr>
          <w:rStyle w:val="StyleUnderline"/>
          <w:rFonts w:asciiTheme="majorHAnsi" w:hAnsiTheme="majorHAnsi" w:cstheme="majorHAnsi"/>
        </w:rPr>
        <w:t xml:space="preserve"> </w:t>
      </w:r>
      <w:r w:rsidRPr="002D3111">
        <w:rPr>
          <w:rFonts w:asciiTheme="majorHAnsi" w:hAnsiTheme="majorHAnsi" w:cstheme="majorHAnsi"/>
          <w:sz w:val="16"/>
        </w:rPr>
        <w:t>I</w:t>
      </w:r>
      <w:r>
        <w:rPr>
          <w:rFonts w:asciiTheme="majorHAnsi" w:hAnsiTheme="majorHAnsi" w:cstheme="majorHAnsi"/>
          <w:sz w:val="16"/>
        </w:rPr>
        <w:t xml:space="preserve"> </w:t>
      </w:r>
      <w:r w:rsidRPr="002D3111">
        <w:rPr>
          <w:rFonts w:asciiTheme="majorHAnsi" w:hAnsiTheme="majorHAnsi" w:cstheme="majorHAnsi"/>
          <w:sz w:val="16"/>
        </w:rPr>
        <w:t xml:space="preserve">Since the Cold War, </w:t>
      </w:r>
      <w:r w:rsidRPr="002D3111">
        <w:rPr>
          <w:rStyle w:val="StyleUnderline"/>
          <w:rFonts w:asciiTheme="majorHAnsi" w:hAnsiTheme="majorHAnsi" w:cstheme="majorHAnsi"/>
        </w:rPr>
        <w:t>America has been committed to maintaining overwhelming military primacy</w:t>
      </w:r>
      <w:r w:rsidRPr="002D3111">
        <w:rPr>
          <w:rFonts w:asciiTheme="majorHAnsi" w:hAnsiTheme="majorHAnsi" w:cstheme="majorHAnsi"/>
          <w:sz w:val="16"/>
        </w:rPr>
        <w:t>. The idea, as George W. Bush declared, that America must possess “strengths beyond challenge” has been featured in every major US strategy document and reflected in con-</w:t>
      </w:r>
      <w:proofErr w:type="spellStart"/>
      <w:r w:rsidRPr="002D3111">
        <w:rPr>
          <w:rFonts w:asciiTheme="majorHAnsi" w:hAnsiTheme="majorHAnsi" w:cstheme="majorHAnsi"/>
          <w:sz w:val="16"/>
        </w:rPr>
        <w:t>crete</w:t>
      </w:r>
      <w:proofErr w:type="spellEnd"/>
      <w:r w:rsidRPr="002D3111">
        <w:rPr>
          <w:rFonts w:asciiTheme="majorHAnsi" w:hAnsiTheme="majorHAnsi" w:cstheme="majorHAnsi"/>
          <w:sz w:val="16"/>
        </w:rPr>
        <w:t xml:space="preserve"> terms.5 Since the early 1990s, for example, the United States has accounted for 35–45 percent of world defense spending and maintained peerless global power-projection capabilities.6 Perhaps more important, US primacy was unrivaled in key strategic regions such as Europe, East Asia, and the Middle East. From thrashing Saddam Hussein’s million-man Iraqi military during Operation Desert Storm (1991) to deploying two carrier strike groups off Taiwan during the third Taiwan Strait crisis (1995–96) with impunity, Washington has been able to project military power superior to anything a regional rival could employ, even on its own geopolitical doorstep.</w:t>
      </w:r>
      <w:r>
        <w:rPr>
          <w:rFonts w:asciiTheme="majorHAnsi" w:hAnsiTheme="majorHAnsi" w:cstheme="majorHAnsi"/>
          <w:sz w:val="16"/>
        </w:rPr>
        <w:t xml:space="preserve"> </w:t>
      </w:r>
      <w:r w:rsidRPr="002D3111">
        <w:rPr>
          <w:rStyle w:val="StyleUnderline"/>
          <w:rFonts w:asciiTheme="majorHAnsi" w:hAnsiTheme="majorHAnsi" w:cstheme="majorHAnsi"/>
        </w:rPr>
        <w:t>This military dominance has constituted the hard-power backbone of an ambitious global strategy</w:t>
      </w:r>
      <w:r w:rsidRPr="002D3111">
        <w:rPr>
          <w:rFonts w:asciiTheme="majorHAnsi" w:hAnsiTheme="majorHAnsi" w:cstheme="majorHAnsi"/>
          <w:sz w:val="16"/>
        </w:rPr>
        <w:t xml:space="preserve">. After the Cold War, US policymakers committed to averting a return to the unstable multipolarity of earlier eras and to perpetuating the more favorable unipolar order. They committed to fostering a global environment in which liberal values and an open international economy could flourish and in which international scourges such as rogue states, nuclear proliferation, and catastrophic terrorism would be suppressed. And because they saw military force as the ultima ratio </w:t>
      </w:r>
      <w:proofErr w:type="spellStart"/>
      <w:r w:rsidRPr="002D3111">
        <w:rPr>
          <w:rFonts w:asciiTheme="majorHAnsi" w:hAnsiTheme="majorHAnsi" w:cstheme="majorHAnsi"/>
          <w:sz w:val="16"/>
        </w:rPr>
        <w:t>regum</w:t>
      </w:r>
      <w:proofErr w:type="spellEnd"/>
      <w:r w:rsidRPr="002D3111">
        <w:rPr>
          <w:rFonts w:asciiTheme="majorHAnsi" w:hAnsiTheme="majorHAnsi" w:cstheme="majorHAnsi"/>
          <w:sz w:val="16"/>
        </w:rPr>
        <w:t>, they understood the centrality of military preponderance.</w:t>
      </w:r>
      <w:r>
        <w:rPr>
          <w:rFonts w:asciiTheme="majorHAnsi" w:hAnsiTheme="majorHAnsi" w:cstheme="majorHAnsi"/>
          <w:sz w:val="16"/>
        </w:rPr>
        <w:t xml:space="preserve"> </w:t>
      </w:r>
      <w:r w:rsidRPr="002D3111">
        <w:rPr>
          <w:rFonts w:asciiTheme="majorHAnsi" w:hAnsiTheme="majorHAnsi" w:cstheme="majorHAnsi"/>
          <w:sz w:val="16"/>
        </w:rPr>
        <w:t xml:space="preserve">Washington would need the military power to underwrite world-wide alliance commitments and preserve substantial overmatch versus any potential great-power rival. The United States must be able to answer the sharpest challenges to the international system, such as Saddam’s invasion of Kuwait in 1990 or jihadist extremism today. Finally, because prevailing global norms reflect hard-power realities, America would need superiority to assure its own values remain ascendant. Saying US strategy and the international order required “strengths beyond </w:t>
      </w:r>
      <w:proofErr w:type="spellStart"/>
      <w:r w:rsidRPr="002D3111">
        <w:rPr>
          <w:rFonts w:asciiTheme="majorHAnsi" w:hAnsiTheme="majorHAnsi" w:cstheme="majorHAnsi"/>
          <w:sz w:val="16"/>
        </w:rPr>
        <w:t>chal-lenge</w:t>
      </w:r>
      <w:proofErr w:type="spellEnd"/>
      <w:r w:rsidRPr="002D3111">
        <w:rPr>
          <w:rFonts w:asciiTheme="majorHAnsi" w:hAnsiTheme="majorHAnsi" w:cstheme="majorHAnsi"/>
          <w:sz w:val="16"/>
        </w:rPr>
        <w:t>” was impolitic, but it was not inaccurate.7</w:t>
      </w:r>
      <w:r>
        <w:rPr>
          <w:rFonts w:asciiTheme="majorHAnsi" w:hAnsiTheme="majorHAnsi" w:cstheme="majorHAnsi"/>
          <w:sz w:val="16"/>
        </w:rPr>
        <w:t xml:space="preserve"> </w:t>
      </w:r>
      <w:r w:rsidRPr="002D3111">
        <w:rPr>
          <w:rFonts w:asciiTheme="majorHAnsi" w:hAnsiTheme="majorHAnsi" w:cstheme="majorHAnsi"/>
          <w:sz w:val="16"/>
        </w:rPr>
        <w:t>American primacy, moreover, has been eminently affordable. At the height of the Cold War, the United States spent over 12 percent of gross domestic product (GDP) on defense; since the mid-1990s, the number has usually been 3–4 percent.8 In a historically favorable international environment, Washington has enjoyed primacy—and its geopolitical fruits—on the cheap.</w:t>
      </w:r>
      <w:r>
        <w:rPr>
          <w:rFonts w:asciiTheme="majorHAnsi" w:hAnsiTheme="majorHAnsi" w:cstheme="majorHAnsi"/>
          <w:sz w:val="16"/>
        </w:rPr>
        <w:t xml:space="preserve"> </w:t>
      </w:r>
      <w:r w:rsidRPr="002D3111">
        <w:rPr>
          <w:rFonts w:asciiTheme="majorHAnsi" w:hAnsiTheme="majorHAnsi" w:cstheme="majorHAnsi"/>
          <w:sz w:val="16"/>
        </w:rPr>
        <w:t xml:space="preserve">Until recently, US strategy also heeded the limits of how cheaply primacy could be had. The American military shrank significantly during the 1990s, but US officials understood that </w:t>
      </w:r>
      <w:r w:rsidRPr="002D3111">
        <w:rPr>
          <w:rStyle w:val="StyleUnderline"/>
          <w:rFonts w:asciiTheme="majorHAnsi" w:hAnsiTheme="majorHAnsi" w:cstheme="majorHAnsi"/>
        </w:rPr>
        <w:t xml:space="preserve">if Washington cut back too far, US primacy would erode to a point where it ceased to deliver its geopolitical benefits. </w:t>
      </w:r>
      <w:r w:rsidRPr="002D3111">
        <w:rPr>
          <w:rStyle w:val="Emphasis"/>
          <w:rFonts w:asciiTheme="majorHAnsi" w:hAnsiTheme="majorHAnsi" w:cstheme="majorHAnsi"/>
        </w:rPr>
        <w:t>Alliances would lose credibility, stability of key regions would be eroded, rivals would be emboldened, and inter-national crises would go unaddressed</w:t>
      </w:r>
      <w:r w:rsidRPr="002D3111">
        <w:rPr>
          <w:rFonts w:asciiTheme="majorHAnsi" w:hAnsiTheme="majorHAnsi" w:cstheme="majorHAnsi"/>
          <w:sz w:val="16"/>
        </w:rPr>
        <w:t>. American primacy was thus like a reasonably priced insurance policy, requiring nontrivial expenditures— and protecting against far costlier outcomes.9 Washington paid the premiums for two decades after the Cold War. But more recently American primacy and strategic solvency have been imperiled.</w:t>
      </w:r>
      <w:r>
        <w:rPr>
          <w:rFonts w:asciiTheme="majorHAnsi" w:hAnsiTheme="majorHAnsi" w:cstheme="majorHAnsi"/>
          <w:sz w:val="16"/>
        </w:rPr>
        <w:t xml:space="preserve"> </w:t>
      </w:r>
      <w:r w:rsidRPr="002D3111">
        <w:rPr>
          <w:rFonts w:asciiTheme="majorHAnsi" w:hAnsiTheme="majorHAnsi" w:cstheme="majorHAnsi"/>
          <w:sz w:val="16"/>
        </w:rPr>
        <w:t>II</w:t>
      </w:r>
      <w:r>
        <w:rPr>
          <w:rFonts w:asciiTheme="majorHAnsi" w:hAnsiTheme="majorHAnsi" w:cstheme="majorHAnsi"/>
          <w:sz w:val="16"/>
        </w:rPr>
        <w:t xml:space="preserve"> </w:t>
      </w:r>
      <w:r w:rsidRPr="002D3111">
        <w:rPr>
          <w:rFonts w:asciiTheme="majorHAnsi" w:hAnsiTheme="majorHAnsi" w:cstheme="majorHAnsi"/>
          <w:sz w:val="16"/>
        </w:rPr>
        <w:t xml:space="preserve">For most of the post-Cold War era, the international system was— by historical standards—remarkably benign. Dangers existed, and as the terrorist attacks on September 11, 2001 demonstrated, they could </w:t>
      </w:r>
      <w:proofErr w:type="spellStart"/>
      <w:r w:rsidRPr="002D3111">
        <w:rPr>
          <w:rFonts w:asciiTheme="majorHAnsi" w:hAnsiTheme="majorHAnsi" w:cstheme="majorHAnsi"/>
          <w:sz w:val="16"/>
        </w:rPr>
        <w:t>mani</w:t>
      </w:r>
      <w:proofErr w:type="spellEnd"/>
      <w:r w:rsidRPr="002D3111">
        <w:rPr>
          <w:rFonts w:asciiTheme="majorHAnsi" w:hAnsiTheme="majorHAnsi" w:cstheme="majorHAnsi"/>
          <w:sz w:val="16"/>
        </w:rPr>
        <w:t>-fest with horrific effect. But for two decades after the Soviet collapse, the world was characterized by remarkably low levels of great-power competition, high levels of security in key theaters such as Europe and East Asia, and the comparative weakness of “rogue” actors—Iran, Iraq, North Korea, and al-Qaeda—who most aggressively challenged American power. Now, however, the strategic landscape is darkening due to four factors.</w:t>
      </w:r>
      <w:r>
        <w:rPr>
          <w:rFonts w:asciiTheme="majorHAnsi" w:hAnsiTheme="majorHAnsi" w:cstheme="majorHAnsi"/>
          <w:sz w:val="16"/>
        </w:rPr>
        <w:t xml:space="preserve"> </w:t>
      </w:r>
      <w:r w:rsidRPr="002D3111">
        <w:rPr>
          <w:rFonts w:asciiTheme="majorHAnsi" w:hAnsiTheme="majorHAnsi" w:cstheme="majorHAnsi"/>
          <w:sz w:val="16"/>
        </w:rPr>
        <w:t xml:space="preserve">First, </w:t>
      </w:r>
      <w:r w:rsidRPr="002D3111">
        <w:rPr>
          <w:rStyle w:val="StyleUnderline"/>
          <w:rFonts w:asciiTheme="majorHAnsi" w:hAnsiTheme="majorHAnsi" w:cstheme="majorHAnsi"/>
        </w:rPr>
        <w:t>great-power military competition is back.</w:t>
      </w:r>
      <w:r w:rsidRPr="002D3111">
        <w:rPr>
          <w:rFonts w:asciiTheme="majorHAnsi" w:hAnsiTheme="majorHAnsi" w:cstheme="majorHAnsi"/>
          <w:sz w:val="16"/>
        </w:rPr>
        <w:t xml:space="preserve"> The world’s two leading authoritarian powers—</w:t>
      </w:r>
      <w:r w:rsidRPr="002D3111">
        <w:rPr>
          <w:rStyle w:val="StyleUnderline"/>
          <w:rFonts w:asciiTheme="majorHAnsi" w:hAnsiTheme="majorHAnsi" w:cstheme="majorHAnsi"/>
        </w:rPr>
        <w:t>China and Russia—are seeking regional hegemony, contesting global norms such as nonaggression and freedom of navigation</w:t>
      </w:r>
      <w:r w:rsidRPr="002D3111">
        <w:rPr>
          <w:rFonts w:asciiTheme="majorHAnsi" w:hAnsiTheme="majorHAnsi" w:cstheme="majorHAnsi"/>
          <w:sz w:val="16"/>
        </w:rPr>
        <w:t xml:space="preserve">, and </w:t>
      </w:r>
      <w:r w:rsidRPr="002D3111">
        <w:rPr>
          <w:rFonts w:asciiTheme="majorHAnsi" w:hAnsiTheme="majorHAnsi" w:cstheme="majorHAnsi"/>
          <w:sz w:val="16"/>
        </w:rPr>
        <w:lastRenderedPageBreak/>
        <w:t xml:space="preserve">developing the military punch to underwrite these ambitions. Notwithstanding severe economic and demographic problems, </w:t>
      </w:r>
      <w:r w:rsidRPr="002D3111">
        <w:rPr>
          <w:rStyle w:val="StyleUnderline"/>
          <w:rFonts w:asciiTheme="majorHAnsi" w:hAnsiTheme="majorHAnsi" w:cstheme="majorHAnsi"/>
        </w:rPr>
        <w:t xml:space="preserve">Russia has conducted major military modernization </w:t>
      </w:r>
      <w:proofErr w:type="spellStart"/>
      <w:r w:rsidRPr="002D3111">
        <w:rPr>
          <w:rStyle w:val="StyleUnderline"/>
          <w:rFonts w:asciiTheme="majorHAnsi" w:hAnsiTheme="majorHAnsi" w:cstheme="majorHAnsi"/>
        </w:rPr>
        <w:t>empha</w:t>
      </w:r>
      <w:proofErr w:type="spellEnd"/>
      <w:r w:rsidRPr="002D3111">
        <w:rPr>
          <w:rStyle w:val="StyleUnderline"/>
          <w:rFonts w:asciiTheme="majorHAnsi" w:hAnsiTheme="majorHAnsi" w:cstheme="majorHAnsi"/>
        </w:rPr>
        <w:t>-sizing nuclear weapons, high-end conventional capabilities, and rapid-deployment and special operations forces</w:t>
      </w:r>
      <w:r w:rsidRPr="002D3111">
        <w:rPr>
          <w:rFonts w:asciiTheme="majorHAnsi" w:hAnsiTheme="majorHAnsi" w:cstheme="majorHAnsi"/>
          <w:sz w:val="16"/>
        </w:rPr>
        <w:t xml:space="preserve">—and utilized many of these capabilities in Ukraine and Syria.10 </w:t>
      </w:r>
      <w:r w:rsidRPr="002D3111">
        <w:rPr>
          <w:rStyle w:val="StyleUnderline"/>
          <w:rFonts w:asciiTheme="majorHAnsi" w:hAnsiTheme="majorHAnsi" w:cstheme="majorHAnsi"/>
        </w:rPr>
        <w:t>China</w:t>
      </w:r>
      <w:r w:rsidRPr="002D3111">
        <w:rPr>
          <w:rFonts w:asciiTheme="majorHAnsi" w:hAnsiTheme="majorHAnsi" w:cstheme="majorHAnsi"/>
          <w:sz w:val="16"/>
        </w:rPr>
        <w:t xml:space="preserve">, meanwhile, </w:t>
      </w:r>
      <w:r w:rsidRPr="002D3111">
        <w:rPr>
          <w:rStyle w:val="StyleUnderline"/>
          <w:rFonts w:asciiTheme="majorHAnsi" w:hAnsiTheme="majorHAnsi" w:cstheme="majorHAnsi"/>
        </w:rPr>
        <w:t>has carried out a buildup of historic proportions, with constant-dollar defense outlays rising from $26 billion in 1995 to $215 billion in 2015</w:t>
      </w:r>
      <w:r w:rsidRPr="002D3111">
        <w:rPr>
          <w:rFonts w:asciiTheme="majorHAnsi" w:hAnsiTheme="majorHAnsi" w:cstheme="majorHAnsi"/>
          <w:sz w:val="16"/>
        </w:rPr>
        <w:t>.11 Ominously, these expenditures have funded power-projection and anti-access/area denial (A2/AD) tools necessary to threaten China’s neighbors and complicate US intervention on their behalf. Washington has grown accustomed to having a generational military lead; Russian and Chinese modernization efforts are now creating a far more competitive environment.</w:t>
      </w:r>
      <w:r>
        <w:rPr>
          <w:rFonts w:asciiTheme="majorHAnsi" w:hAnsiTheme="majorHAnsi" w:cstheme="majorHAnsi"/>
          <w:sz w:val="16"/>
        </w:rPr>
        <w:t xml:space="preserve"> </w:t>
      </w:r>
      <w:r w:rsidRPr="002D3111">
        <w:rPr>
          <w:rFonts w:asciiTheme="majorHAnsi" w:hAnsiTheme="majorHAnsi" w:cstheme="majorHAnsi"/>
          <w:sz w:val="16"/>
        </w:rPr>
        <w:t xml:space="preserve">Second, </w:t>
      </w:r>
      <w:r w:rsidRPr="002D3111">
        <w:rPr>
          <w:rStyle w:val="StyleUnderline"/>
          <w:rFonts w:asciiTheme="majorHAnsi" w:hAnsiTheme="majorHAnsi" w:cstheme="majorHAnsi"/>
        </w:rPr>
        <w:t>international outlaws are no longer so weak</w:t>
      </w:r>
      <w:r w:rsidRPr="002D3111">
        <w:rPr>
          <w:rFonts w:asciiTheme="majorHAnsi" w:hAnsiTheme="majorHAnsi" w:cstheme="majorHAnsi"/>
          <w:sz w:val="16"/>
        </w:rPr>
        <w:t xml:space="preserve">. North Korea’s conventional forces have atrophied, but Pyongyang has amassed a growing nuclear arsenal and is developing intercontinental delivery capability.12 Iran remains a nuclear threshold state, which continues to develop ballistic missiles and A2/AD capabilities while employing sectarian and proxy forces across the Middle East. The Islamic State is headed for </w:t>
      </w:r>
      <w:proofErr w:type="gramStart"/>
      <w:r w:rsidRPr="002D3111">
        <w:rPr>
          <w:rFonts w:asciiTheme="majorHAnsi" w:hAnsiTheme="majorHAnsi" w:cstheme="majorHAnsi"/>
          <w:sz w:val="16"/>
        </w:rPr>
        <w:t>defeat, but</w:t>
      </w:r>
      <w:proofErr w:type="gramEnd"/>
      <w:r w:rsidRPr="002D3111">
        <w:rPr>
          <w:rFonts w:asciiTheme="majorHAnsi" w:hAnsiTheme="majorHAnsi" w:cstheme="majorHAnsi"/>
          <w:sz w:val="16"/>
        </w:rPr>
        <w:t xml:space="preserve"> has displayed military capabilities unprecedented for any terrorist group and shown that counterterrorism will continue to place significant operational demands on US forces. Rogue actors have long preoccupied American planners, but the rogues are now more capable than at any time in decades.</w:t>
      </w:r>
      <w:r>
        <w:rPr>
          <w:rFonts w:asciiTheme="majorHAnsi" w:hAnsiTheme="majorHAnsi" w:cstheme="majorHAnsi"/>
          <w:sz w:val="16"/>
        </w:rPr>
        <w:t xml:space="preserve"> </w:t>
      </w:r>
      <w:r w:rsidRPr="002D3111">
        <w:rPr>
          <w:rFonts w:asciiTheme="majorHAnsi" w:hAnsiTheme="majorHAnsi" w:cstheme="majorHAnsi"/>
          <w:sz w:val="16"/>
        </w:rPr>
        <w:t xml:space="preserve">Third, </w:t>
      </w:r>
      <w:r w:rsidRPr="002D3111">
        <w:rPr>
          <w:rStyle w:val="StyleUnderline"/>
          <w:rFonts w:asciiTheme="majorHAnsi" w:hAnsiTheme="majorHAnsi" w:cstheme="majorHAnsi"/>
        </w:rPr>
        <w:t>the democratization of technology has allowed more actors to contest American superiority in dangerous ways.</w:t>
      </w:r>
      <w:r w:rsidRPr="002D3111">
        <w:rPr>
          <w:rFonts w:asciiTheme="majorHAnsi" w:hAnsiTheme="majorHAnsi" w:cstheme="majorHAnsi"/>
          <w:sz w:val="16"/>
        </w:rPr>
        <w:t xml:space="preserve"> The spread of antisatellite and cyberwarfare capabilities, the proliferation of man-portable air defense systems and ballistic missiles, and the increasing availability of key elements of the precision-strike complex have had a military-leveling effect by giving weaker actors capabilities formerly unique to technologically advanced states. Indeed, as these </w:t>
      </w:r>
      <w:proofErr w:type="spellStart"/>
      <w:r w:rsidRPr="002D3111">
        <w:rPr>
          <w:rFonts w:asciiTheme="majorHAnsi" w:hAnsiTheme="majorHAnsi" w:cstheme="majorHAnsi"/>
          <w:sz w:val="16"/>
        </w:rPr>
        <w:t>capabili</w:t>
      </w:r>
      <w:proofErr w:type="spellEnd"/>
      <w:r w:rsidRPr="002D3111">
        <w:rPr>
          <w:rFonts w:asciiTheme="majorHAnsi" w:hAnsiTheme="majorHAnsi" w:cstheme="majorHAnsi"/>
          <w:sz w:val="16"/>
        </w:rPr>
        <w:t>-ties spread, fourth- generation systems, such as F-15s and F-16s, may provide decreasing utility against even nongreat-power competitors, and far more fifth-generation capabilities may be needed to perpetuate American overmatch.</w:t>
      </w:r>
      <w:r>
        <w:rPr>
          <w:rFonts w:asciiTheme="majorHAnsi" w:hAnsiTheme="majorHAnsi" w:cstheme="majorHAnsi"/>
          <w:sz w:val="16"/>
        </w:rPr>
        <w:t xml:space="preserve"> </w:t>
      </w:r>
      <w:r w:rsidRPr="002D3111">
        <w:rPr>
          <w:rFonts w:asciiTheme="majorHAnsi" w:hAnsiTheme="majorHAnsi" w:cstheme="majorHAnsi"/>
          <w:sz w:val="16"/>
        </w:rPr>
        <w:t xml:space="preserve">Finally, </w:t>
      </w:r>
      <w:r w:rsidRPr="002D3111">
        <w:rPr>
          <w:rStyle w:val="StyleUnderline"/>
          <w:rFonts w:asciiTheme="majorHAnsi" w:hAnsiTheme="majorHAnsi" w:cstheme="majorHAnsi"/>
        </w:rPr>
        <w:t>the number of challenges has multiplied</w:t>
      </w:r>
      <w:r w:rsidRPr="002D3111">
        <w:rPr>
          <w:rFonts w:asciiTheme="majorHAnsi" w:hAnsiTheme="majorHAnsi" w:cstheme="majorHAnsi"/>
          <w:sz w:val="16"/>
        </w:rPr>
        <w:t>. During the 1990s and early 2000s, Washington faced rogue states and jihadist extremism but not intense great-power rivalry. America faced conflicts in the Middle East, but East Asia and Europe were comparatively secure. Now, old threats still exist, but the more permissive conditions have vanished. The United States confronts rogue states, lethal jihadist organizations, and great-power competition; there are severe challenges in all three Eurasian theaters. The United States thus faces not just more significant but also more numerous challenges to its military dominance than it has for at least a quarter century.</w:t>
      </w:r>
      <w:r>
        <w:rPr>
          <w:rFonts w:asciiTheme="majorHAnsi" w:hAnsiTheme="majorHAnsi" w:cstheme="majorHAnsi"/>
          <w:sz w:val="16"/>
        </w:rPr>
        <w:t xml:space="preserve"> </w:t>
      </w:r>
      <w:r w:rsidRPr="002D3111">
        <w:rPr>
          <w:rFonts w:asciiTheme="majorHAnsi" w:hAnsiTheme="majorHAnsi" w:cstheme="majorHAnsi"/>
          <w:sz w:val="16"/>
        </w:rPr>
        <w:t>III</w:t>
      </w:r>
      <w:r>
        <w:rPr>
          <w:rFonts w:asciiTheme="majorHAnsi" w:hAnsiTheme="majorHAnsi" w:cstheme="majorHAnsi"/>
          <w:sz w:val="16"/>
        </w:rPr>
        <w:t xml:space="preserve"> </w:t>
      </w:r>
      <w:r w:rsidRPr="002D3111">
        <w:rPr>
          <w:rFonts w:asciiTheme="majorHAnsi" w:hAnsiTheme="majorHAnsi" w:cstheme="majorHAnsi"/>
          <w:sz w:val="16"/>
        </w:rPr>
        <w:t>One might expect the leader of a historically favorable international system to respond to such developments by increasing its relatively modest investments in maintaining the system. In recent years, however, Washington has markedly disinvested in defense. Constant-dollar defense spending fell by nearly one-fourth, from $768 billion in 2010 to $595 billion in 2015.13 Defense spending as a share of GDP fell from 4.7 percent to 3.3 percent, with Congressional Budget Office projections showing military outlays falling to 2.6 percent by 2024—the lowest level since before World War II.14</w:t>
      </w:r>
      <w:r>
        <w:rPr>
          <w:rFonts w:asciiTheme="majorHAnsi" w:hAnsiTheme="majorHAnsi" w:cstheme="majorHAnsi"/>
          <w:sz w:val="16"/>
        </w:rPr>
        <w:t xml:space="preserve"> </w:t>
      </w:r>
      <w:r w:rsidRPr="002D3111">
        <w:rPr>
          <w:rFonts w:asciiTheme="majorHAnsi" w:hAnsiTheme="majorHAnsi" w:cstheme="majorHAnsi"/>
          <w:sz w:val="16"/>
        </w:rPr>
        <w:t>Defense spending always declines after major wars, of course. Yet from 2010 onward, this pressure was compounded by the legacy of Bush-era budget deficits, the impact of the Great Recession (2007–9), and President Obama’s decision to transfer resources from national security to domestic priorities. These forces, in turn, were exacerbated by the terms of the Budget Control Act of 2011 and the sequester mechanism. Defense absorbed roughly 50 percent of these spending cuts, despite accounting for less than 20 percent of federal spending. By walling off most personnel costs and severely limiting flexibility in how cuts could be made, moreover, the sequester caused the Department of Defense to make reductions in blunt, nonstrategic fashion.15</w:t>
      </w:r>
      <w:r>
        <w:rPr>
          <w:rFonts w:asciiTheme="majorHAnsi" w:hAnsiTheme="majorHAnsi" w:cstheme="majorHAnsi"/>
          <w:sz w:val="16"/>
        </w:rPr>
        <w:t xml:space="preserve"> </w:t>
      </w:r>
      <w:r w:rsidRPr="002D3111">
        <w:rPr>
          <w:rFonts w:asciiTheme="majorHAnsi" w:hAnsiTheme="majorHAnsi" w:cstheme="majorHAnsi"/>
          <w:sz w:val="16"/>
        </w:rPr>
        <w:t>This budgetary buzz saw has taken a toll. Readiness has suffered alarmingly with all services struggling to conduct current counterterrorism operations while also preparing for the ever-growing danger of great-power war. “The services are very good at counterinsurgency,” the House Armed Services Committee noted in 2016, “but they are not prepared to endure a long fight against higher order threats from near-peer competitors.”16 Modernization has also been compromised; the ability to develop and field promising future capabilities has been sharply constrained by budget caps and uncertainty. This problem will only get worse—in the 2020s, a “bow wave” of deferred investments in the nuclear triad and high-end conventional capabilities will come due.17</w:t>
      </w:r>
      <w:r>
        <w:rPr>
          <w:rFonts w:asciiTheme="majorHAnsi" w:hAnsiTheme="majorHAnsi" w:cstheme="majorHAnsi"/>
          <w:sz w:val="16"/>
        </w:rPr>
        <w:t xml:space="preserve"> </w:t>
      </w:r>
      <w:r w:rsidRPr="002D3111">
        <w:rPr>
          <w:rFonts w:asciiTheme="majorHAnsi" w:hAnsiTheme="majorHAnsi" w:cstheme="majorHAnsi"/>
          <w:sz w:val="16"/>
        </w:rPr>
        <w:t xml:space="preserve">Finally, force structure has been sacrificed. The Army has fared worst—it is slated to decline to 450,000 personnel by 2018, or 30,000 personnel fewer than prior to 9/11.18 But all the services are at or near post-World War II lows in end strength, and the US military is </w:t>
      </w:r>
      <w:proofErr w:type="spellStart"/>
      <w:r w:rsidRPr="002D3111">
        <w:rPr>
          <w:rFonts w:asciiTheme="majorHAnsi" w:hAnsiTheme="majorHAnsi" w:cstheme="majorHAnsi"/>
          <w:sz w:val="16"/>
        </w:rPr>
        <w:t>signifi-cantly</w:t>
      </w:r>
      <w:proofErr w:type="spellEnd"/>
      <w:r w:rsidRPr="002D3111">
        <w:rPr>
          <w:rFonts w:asciiTheme="majorHAnsi" w:hAnsiTheme="majorHAnsi" w:cstheme="majorHAnsi"/>
          <w:sz w:val="16"/>
        </w:rPr>
        <w:t xml:space="preserve"> smaller than the 1990s-era “base force,” which was designed as the “minimum force . . . below which the nation should not go if it was to remain a globally engaged superpower.”19 “Strategy wears a dollar sign,” Bernard Brodie wrote, and Washington is paying for less capability relative to the threats it faces than at any time in decades.20</w:t>
      </w:r>
      <w:r>
        <w:rPr>
          <w:rFonts w:asciiTheme="majorHAnsi" w:hAnsiTheme="majorHAnsi" w:cstheme="majorHAnsi"/>
          <w:sz w:val="16"/>
        </w:rPr>
        <w:t xml:space="preserve"> </w:t>
      </w:r>
      <w:r w:rsidRPr="002D3111">
        <w:rPr>
          <w:rFonts w:asciiTheme="majorHAnsi" w:hAnsiTheme="majorHAnsi" w:cstheme="majorHAnsi"/>
          <w:sz w:val="16"/>
        </w:rPr>
        <w:t>IV</w:t>
      </w:r>
      <w:r>
        <w:rPr>
          <w:rFonts w:asciiTheme="majorHAnsi" w:hAnsiTheme="majorHAnsi" w:cstheme="majorHAnsi"/>
          <w:sz w:val="16"/>
        </w:rPr>
        <w:t xml:space="preserve"> </w:t>
      </w:r>
      <w:r w:rsidRPr="002D3111">
        <w:rPr>
          <w:rFonts w:asciiTheme="majorHAnsi" w:hAnsiTheme="majorHAnsi" w:cstheme="majorHAnsi"/>
          <w:sz w:val="16"/>
        </w:rPr>
        <w:t xml:space="preserve">Cumulatively, </w:t>
      </w:r>
      <w:r w:rsidRPr="002D3111">
        <w:rPr>
          <w:rStyle w:val="StyleUnderline"/>
          <w:rFonts w:asciiTheme="majorHAnsi" w:hAnsiTheme="majorHAnsi" w:cstheme="majorHAnsi"/>
        </w:rPr>
        <w:t xml:space="preserve">these developments have resulted in a creeping crisis of US military primacy. Washington still possesses vastly more military power than any challenger, particularly in global power-projection </w:t>
      </w:r>
      <w:proofErr w:type="spellStart"/>
      <w:r w:rsidRPr="002D3111">
        <w:rPr>
          <w:rStyle w:val="StyleUnderline"/>
          <w:rFonts w:asciiTheme="majorHAnsi" w:hAnsiTheme="majorHAnsi" w:cstheme="majorHAnsi"/>
        </w:rPr>
        <w:t>capa-bilities</w:t>
      </w:r>
      <w:proofErr w:type="spellEnd"/>
      <w:r w:rsidRPr="002D3111">
        <w:rPr>
          <w:rStyle w:val="StyleUnderline"/>
          <w:rFonts w:asciiTheme="majorHAnsi" w:hAnsiTheme="majorHAnsi" w:cstheme="majorHAnsi"/>
        </w:rPr>
        <w:t>. Yet even this global primacy is declining</w:t>
      </w:r>
      <w:r w:rsidRPr="002D3111">
        <w:rPr>
          <w:rFonts w:asciiTheme="majorHAnsi" w:hAnsiTheme="majorHAnsi" w:cstheme="majorHAnsi"/>
          <w:sz w:val="16"/>
        </w:rPr>
        <w:t xml:space="preserve">. The United States faces a Russia with significant </w:t>
      </w:r>
      <w:proofErr w:type="spellStart"/>
      <w:r w:rsidRPr="002D3111">
        <w:rPr>
          <w:rFonts w:asciiTheme="majorHAnsi" w:hAnsiTheme="majorHAnsi" w:cstheme="majorHAnsi"/>
          <w:sz w:val="16"/>
        </w:rPr>
        <w:t>extraregional</w:t>
      </w:r>
      <w:proofErr w:type="spellEnd"/>
      <w:r w:rsidRPr="002D3111">
        <w:rPr>
          <w:rFonts w:asciiTheme="majorHAnsi" w:hAnsiTheme="majorHAnsi" w:cstheme="majorHAnsi"/>
          <w:sz w:val="16"/>
        </w:rPr>
        <w:t xml:space="preserve"> power-projection capabilities as well as near-peer capabilities in areas such as strategic nuclear forces and cyberwarfare. China’s military budget is now more than one-third of the US budget, and Beijing is developing its own advanced power-projection capabilities.21 Perhaps more importantly, US global primacy is also increasingly irrelevant, because today’s crucial geopolitical competitions are regional contests, and here the trends have been decidedly adverse.</w:t>
      </w:r>
      <w:r>
        <w:rPr>
          <w:rFonts w:asciiTheme="majorHAnsi" w:hAnsiTheme="majorHAnsi" w:cstheme="majorHAnsi"/>
          <w:sz w:val="16"/>
        </w:rPr>
        <w:t xml:space="preserve"> </w:t>
      </w:r>
      <w:r w:rsidRPr="002D3111">
        <w:rPr>
          <w:rFonts w:asciiTheme="majorHAnsi" w:hAnsiTheme="majorHAnsi" w:cstheme="majorHAnsi"/>
          <w:sz w:val="16"/>
        </w:rPr>
        <w:t>In East Asia, China’s two-decade military buildup has allowed Beijing to contest seriously US power projection within the first island chain. “</w:t>
      </w:r>
      <w:r w:rsidRPr="002D3111">
        <w:rPr>
          <w:rStyle w:val="StyleUnderline"/>
          <w:rFonts w:asciiTheme="majorHAnsi" w:hAnsiTheme="majorHAnsi" w:cstheme="majorHAnsi"/>
        </w:rPr>
        <w:t>The balance of power between the United States and China may be approaching a series of tipping points</w:t>
      </w:r>
      <w:r w:rsidRPr="002D3111">
        <w:rPr>
          <w:rFonts w:asciiTheme="majorHAnsi" w:hAnsiTheme="majorHAnsi" w:cstheme="majorHAnsi"/>
          <w:sz w:val="16"/>
        </w:rPr>
        <w:t xml:space="preserve">,” RAND Corporation analysts observe.22 The situation in Eastern Europe is worse. Here, </w:t>
      </w:r>
      <w:proofErr w:type="spellStart"/>
      <w:r w:rsidRPr="002D3111">
        <w:rPr>
          <w:rFonts w:asciiTheme="majorHAnsi" w:hAnsiTheme="majorHAnsi" w:cstheme="majorHAnsi"/>
          <w:sz w:val="16"/>
        </w:rPr>
        <w:t>unfa-vorable</w:t>
      </w:r>
      <w:proofErr w:type="spellEnd"/>
      <w:r w:rsidRPr="002D3111">
        <w:rPr>
          <w:rFonts w:asciiTheme="majorHAnsi" w:hAnsiTheme="majorHAnsi" w:cstheme="majorHAnsi"/>
          <w:sz w:val="16"/>
        </w:rPr>
        <w:t xml:space="preserve"> geography and aggressive Russian </w:t>
      </w:r>
      <w:r w:rsidRPr="002D3111">
        <w:rPr>
          <w:rFonts w:asciiTheme="majorHAnsi" w:hAnsiTheme="majorHAnsi" w:cstheme="majorHAnsi"/>
          <w:sz w:val="16"/>
        </w:rPr>
        <w:lastRenderedPageBreak/>
        <w:t>modernization have created significant Russian overmatch in the Baltic; US and North Atlantic Treaty Organization (NATO) forces are “outnumbered and outgunned” along NATO’s eastern flank.23 In the Middle East, the balance remains more favorable, but Iranian A2/AD and ballistic missile capabilities could significantly complicate US operations, while the reemergence of Russian military power has narrowed US freedom of action. In key areas across Eurasia, the US military edge has eroded.</w:t>
      </w:r>
      <w:r>
        <w:rPr>
          <w:rFonts w:asciiTheme="majorHAnsi" w:hAnsiTheme="majorHAnsi" w:cstheme="majorHAnsi"/>
          <w:sz w:val="16"/>
        </w:rPr>
        <w:t xml:space="preserve"> </w:t>
      </w:r>
      <w:r w:rsidRPr="002D3111">
        <w:rPr>
          <w:rFonts w:asciiTheme="majorHAnsi" w:hAnsiTheme="majorHAnsi" w:cstheme="majorHAnsi"/>
          <w:sz w:val="16"/>
        </w:rPr>
        <w:t xml:space="preserve">This erosion, in turn, has profound implications for American strategy. For one thing, </w:t>
      </w:r>
      <w:r w:rsidRPr="002D3111">
        <w:rPr>
          <w:rStyle w:val="StyleUnderline"/>
          <w:rFonts w:asciiTheme="majorHAnsi" w:hAnsiTheme="majorHAnsi" w:cstheme="majorHAnsi"/>
        </w:rPr>
        <w:t>US forces will face far harder fights should conflict occur</w:t>
      </w:r>
      <w:r w:rsidRPr="002D3111">
        <w:rPr>
          <w:rFonts w:asciiTheme="majorHAnsi" w:hAnsiTheme="majorHAnsi" w:cstheme="majorHAnsi"/>
          <w:sz w:val="16"/>
        </w:rPr>
        <w:t xml:space="preserve">. War against Iran or North Korea would be daunting enough, given their asymmetrical capabilities. Even Iran, for instance, could use its ballistic missile capabilities to attack US bases and allies, employ swarming tactics and precision-guided munitions against US naval forces in the Persian Gulf, and activate </w:t>
      </w:r>
      <w:proofErr w:type="spellStart"/>
      <w:r w:rsidRPr="002D3111">
        <w:rPr>
          <w:rFonts w:asciiTheme="majorHAnsi" w:hAnsiTheme="majorHAnsi" w:cstheme="majorHAnsi"/>
          <w:sz w:val="16"/>
        </w:rPr>
        <w:t>Shīʿite</w:t>
      </w:r>
      <w:proofErr w:type="spellEnd"/>
      <w:r w:rsidRPr="002D3111">
        <w:rPr>
          <w:rFonts w:asciiTheme="majorHAnsi" w:hAnsiTheme="majorHAnsi" w:cstheme="majorHAnsi"/>
          <w:sz w:val="16"/>
        </w:rPr>
        <w:t xml:space="preserve"> militias and proxy forces, all as a way of inflicting higher costs on the United States.24</w:t>
      </w:r>
      <w:r>
        <w:rPr>
          <w:rFonts w:asciiTheme="majorHAnsi" w:hAnsiTheme="majorHAnsi" w:cstheme="majorHAnsi"/>
          <w:sz w:val="16"/>
        </w:rPr>
        <w:t xml:space="preserve"> </w:t>
      </w:r>
      <w:r w:rsidRPr="002D3111">
        <w:rPr>
          <w:rFonts w:asciiTheme="majorHAnsi" w:hAnsiTheme="majorHAnsi" w:cstheme="majorHAnsi"/>
          <w:sz w:val="16"/>
        </w:rPr>
        <w:t xml:space="preserve">Conflict against Russia or China would be something else entirely. Fighting a near-peer competitor armed with high-end conventional weapons and precision -strike capabilities would subject the US military to an environment of enormous lethality, “the likes of which,” Army Chief of Staff General Mark A. </w:t>
      </w:r>
      <w:proofErr w:type="spellStart"/>
      <w:r w:rsidRPr="002D3111">
        <w:rPr>
          <w:rFonts w:asciiTheme="majorHAnsi" w:hAnsiTheme="majorHAnsi" w:cstheme="majorHAnsi"/>
          <w:sz w:val="16"/>
        </w:rPr>
        <w:t>Milley</w:t>
      </w:r>
      <w:proofErr w:type="spellEnd"/>
      <w:r w:rsidRPr="002D3111">
        <w:rPr>
          <w:rFonts w:asciiTheme="majorHAnsi" w:hAnsiTheme="majorHAnsi" w:cstheme="majorHAnsi"/>
          <w:sz w:val="16"/>
        </w:rPr>
        <w:t xml:space="preserve"> has commented, it “has not experienced . . . since World War II.”25 American forces might still win—albeit on a longer time line and at a painfully high cost in lives— but they might not.</w:t>
      </w:r>
      <w:r>
        <w:rPr>
          <w:rFonts w:asciiTheme="majorHAnsi" w:hAnsiTheme="majorHAnsi" w:cstheme="majorHAnsi"/>
          <w:sz w:val="16"/>
        </w:rPr>
        <w:t xml:space="preserve"> </w:t>
      </w:r>
      <w:r w:rsidRPr="002D3111">
        <w:rPr>
          <w:rFonts w:asciiTheme="majorHAnsi" w:hAnsiTheme="majorHAnsi" w:cstheme="majorHAnsi"/>
          <w:sz w:val="16"/>
        </w:rPr>
        <w:t xml:space="preserve">According to open -source analysis, </w:t>
      </w:r>
      <w:r w:rsidRPr="002D3111">
        <w:rPr>
          <w:rStyle w:val="StyleUnderline"/>
          <w:rFonts w:asciiTheme="majorHAnsi" w:hAnsiTheme="majorHAnsi" w:cstheme="majorHAnsi"/>
        </w:rPr>
        <w:t>US and forces would have little chance of halting a determined Russian assault on the Baltic states</w:t>
      </w:r>
      <w:r w:rsidRPr="002D3111">
        <w:rPr>
          <w:rFonts w:asciiTheme="majorHAnsi" w:hAnsiTheme="majorHAnsi" w:cstheme="majorHAnsi"/>
          <w:sz w:val="16"/>
        </w:rPr>
        <w:t xml:space="preserve">. Facing severe disadvantages in tanks, ground-based fires, and airpower and air defenses, those forces would likely be destroyed in place. </w:t>
      </w:r>
      <w:r w:rsidRPr="002D3111">
        <w:rPr>
          <w:rStyle w:val="StyleUnderline"/>
          <w:rFonts w:asciiTheme="majorHAnsi" w:hAnsiTheme="majorHAnsi" w:cstheme="majorHAnsi"/>
        </w:rPr>
        <w:t xml:space="preserve">NATO would then face an agonizing dilemma—whether to mobilize its resources for a protracted war that would </w:t>
      </w:r>
      <w:r w:rsidRPr="002D3111">
        <w:rPr>
          <w:rStyle w:val="Emphasis"/>
          <w:rFonts w:asciiTheme="majorHAnsi" w:hAnsiTheme="majorHAnsi" w:cstheme="majorHAnsi"/>
        </w:rPr>
        <w:t xml:space="preserve">risk nuclear </w:t>
      </w:r>
      <w:proofErr w:type="gramStart"/>
      <w:r w:rsidRPr="002D3111">
        <w:rPr>
          <w:rStyle w:val="Emphasis"/>
          <w:rFonts w:asciiTheme="majorHAnsi" w:hAnsiTheme="majorHAnsi" w:cstheme="majorHAnsi"/>
        </w:rPr>
        <w:t>escalation</w:t>
      </w:r>
      <w:r w:rsidRPr="002D3111">
        <w:rPr>
          <w:rStyle w:val="StyleUnderline"/>
          <w:rFonts w:asciiTheme="majorHAnsi" w:hAnsiTheme="majorHAnsi" w:cstheme="majorHAnsi"/>
        </w:rPr>
        <w:t>, or</w:t>
      </w:r>
      <w:proofErr w:type="gramEnd"/>
      <w:r w:rsidRPr="002D3111">
        <w:rPr>
          <w:rStyle w:val="StyleUnderline"/>
          <w:rFonts w:asciiTheme="majorHAnsi" w:hAnsiTheme="majorHAnsi" w:cstheme="majorHAnsi"/>
        </w:rPr>
        <w:t xml:space="preserve"> acquiesce to an alliance-destroying fait accompli</w:t>
      </w:r>
      <w:r w:rsidRPr="002D3111">
        <w:rPr>
          <w:rFonts w:asciiTheme="majorHAnsi" w:hAnsiTheme="majorHAnsi" w:cstheme="majorHAnsi"/>
          <w:sz w:val="16"/>
        </w:rPr>
        <w:t>.26</w:t>
      </w:r>
      <w:r>
        <w:rPr>
          <w:rFonts w:asciiTheme="majorHAnsi" w:hAnsiTheme="majorHAnsi" w:cstheme="majorHAnsi"/>
          <w:sz w:val="16"/>
        </w:rPr>
        <w:t xml:space="preserve"> </w:t>
      </w:r>
      <w:r w:rsidRPr="002D3111">
        <w:rPr>
          <w:rFonts w:asciiTheme="majorHAnsi" w:hAnsiTheme="majorHAnsi" w:cstheme="majorHAnsi"/>
          <w:sz w:val="16"/>
        </w:rPr>
        <w:t xml:space="preserve">Similarly, whereas the United States would have dominated any </w:t>
      </w:r>
      <w:proofErr w:type="spellStart"/>
      <w:r w:rsidRPr="002D3111">
        <w:rPr>
          <w:rFonts w:asciiTheme="majorHAnsi" w:hAnsiTheme="majorHAnsi" w:cstheme="majorHAnsi"/>
          <w:sz w:val="16"/>
        </w:rPr>
        <w:t>plau-sible</w:t>
      </w:r>
      <w:proofErr w:type="spellEnd"/>
      <w:r w:rsidRPr="002D3111">
        <w:rPr>
          <w:rFonts w:asciiTheme="majorHAnsi" w:hAnsiTheme="majorHAnsi" w:cstheme="majorHAnsi"/>
          <w:sz w:val="16"/>
        </w:rPr>
        <w:t xml:space="preserve"> conflict with China in the 1990s, according to recent assessments the most likely conflicts would be nearer run things today. Consider a conflict over Taiwan. </w:t>
      </w:r>
      <w:r w:rsidRPr="002D3111">
        <w:rPr>
          <w:rStyle w:val="StyleUnderline"/>
          <w:rFonts w:asciiTheme="majorHAnsi" w:hAnsiTheme="majorHAnsi" w:cstheme="majorHAnsi"/>
        </w:rPr>
        <w:t>Beijing might not</w:t>
      </w:r>
      <w:r w:rsidRPr="002D3111">
        <w:rPr>
          <w:rFonts w:asciiTheme="majorHAnsi" w:hAnsiTheme="majorHAnsi" w:cstheme="majorHAnsi"/>
          <w:sz w:val="16"/>
        </w:rPr>
        <w:t xml:space="preserve"> be able to </w:t>
      </w:r>
      <w:r w:rsidRPr="002D3111">
        <w:rPr>
          <w:rStyle w:val="StyleUnderline"/>
          <w:rFonts w:asciiTheme="majorHAnsi" w:hAnsiTheme="majorHAnsi" w:cstheme="majorHAnsi"/>
        </w:rPr>
        <w:t>defeat Washington in a long war, but it could establish air and maritime superiority early in a conflict and thereby impose unacceptable losses on US air and naval forces</w:t>
      </w:r>
      <w:r w:rsidRPr="002D3111">
        <w:rPr>
          <w:rFonts w:asciiTheme="majorHAnsi" w:hAnsiTheme="majorHAnsi" w:cstheme="majorHAnsi"/>
          <w:sz w:val="16"/>
        </w:rPr>
        <w:t>. The crucial tipping point in a Taiwan contingency could come as early as 2020 or even 2017; in the Spratly Islands, it could come within another decade.27 As US superiority erodes, America runs a higher risk of being unable to meet its obligations.</w:t>
      </w:r>
      <w:r>
        <w:rPr>
          <w:rFonts w:asciiTheme="majorHAnsi" w:hAnsiTheme="majorHAnsi" w:cstheme="majorHAnsi"/>
          <w:sz w:val="16"/>
        </w:rPr>
        <w:t xml:space="preserve"> </w:t>
      </w:r>
      <w:r w:rsidRPr="002D3111">
        <w:rPr>
          <w:rFonts w:asciiTheme="majorHAnsi" w:hAnsiTheme="majorHAnsi" w:cstheme="majorHAnsi"/>
          <w:sz w:val="16"/>
        </w:rPr>
        <w:t xml:space="preserve">In fact, </w:t>
      </w:r>
      <w:r w:rsidRPr="002D3111">
        <w:rPr>
          <w:rStyle w:val="StyleUnderline"/>
          <w:rFonts w:asciiTheme="majorHAnsi" w:hAnsiTheme="majorHAnsi" w:cstheme="majorHAnsi"/>
        </w:rPr>
        <w:t xml:space="preserve">Washington’s ability to execute its standing global defense strategy is </w:t>
      </w:r>
      <w:r w:rsidRPr="002D3111">
        <w:rPr>
          <w:rStyle w:val="Emphasis"/>
          <w:rFonts w:asciiTheme="majorHAnsi" w:hAnsiTheme="majorHAnsi" w:cstheme="majorHAnsi"/>
        </w:rPr>
        <w:t>increasingly doubtful</w:t>
      </w:r>
      <w:r w:rsidRPr="002D3111">
        <w:rPr>
          <w:rStyle w:val="StyleUnderline"/>
          <w:rFonts w:asciiTheme="majorHAnsi" w:hAnsiTheme="majorHAnsi" w:cstheme="majorHAnsi"/>
        </w:rPr>
        <w:t>.</w:t>
      </w:r>
      <w:r w:rsidRPr="002D3111">
        <w:rPr>
          <w:rFonts w:asciiTheme="majorHAnsi" w:hAnsiTheme="majorHAnsi" w:cstheme="majorHAnsi"/>
          <w:sz w:val="16"/>
        </w:rPr>
        <w:t xml:space="preserve"> After the Cold War, the United States adopted a two major regional contingency standard geared toward preventing an adversary in one region from undertaking opportunistic aggression to exploit US preoccupation in another. By 2012, budget cuts had already forced the Obama administration to shift to a 1.5 or 1.7 war standard premised on decisively defeating one opponent while “imposing unacceptable costs” on another.28 Yet the US capacity to execute even this less ambitious strategy is under strain, just as the international environment raises questions about whether the strategy is ambitious enough.</w:t>
      </w:r>
      <w:r>
        <w:rPr>
          <w:rFonts w:asciiTheme="majorHAnsi" w:hAnsiTheme="majorHAnsi" w:cstheme="majorHAnsi"/>
          <w:sz w:val="16"/>
        </w:rPr>
        <w:t xml:space="preserve"> </w:t>
      </w:r>
      <w:r w:rsidRPr="002D3111">
        <w:rPr>
          <w:rFonts w:asciiTheme="majorHAnsi" w:hAnsiTheme="majorHAnsi" w:cstheme="majorHAnsi"/>
          <w:sz w:val="16"/>
        </w:rPr>
        <w:t xml:space="preserve">This doubt has arisen because the Obama administration’s 2012 defense strategy was announced prior to sequestration, and prior to Russian aggression in Ukraine in 2014—which raised the disturbing possibility that one of America’s wars might be against a nuclear-armed, great-power competitor. And beyond these issues, events in Europe and the Middle East since 2012 have raised doubts about whether a 1.7 war standard is sufficient given the possibility the Pentagon might confront conflicts in three strategic theaters—against Russia in Europe, Iran or an Islamic State-like actor in the Middle East, and China or North Korea in East Asia—on overlapping time frames. In sum, </w:t>
      </w:r>
      <w:r w:rsidRPr="002D3111">
        <w:rPr>
          <w:rStyle w:val="StyleUnderline"/>
          <w:rFonts w:asciiTheme="majorHAnsi" w:hAnsiTheme="majorHAnsi" w:cstheme="majorHAnsi"/>
        </w:rPr>
        <w:t>the United States is rapidly reaching, if it has not already reached, the point of strategic insolvency. And even beyond the aforementioned risks, this situation poses fundamental strategic challenges.</w:t>
      </w:r>
      <w:r>
        <w:rPr>
          <w:rStyle w:val="StyleUnderline"/>
          <w:rFonts w:asciiTheme="majorHAnsi" w:hAnsiTheme="majorHAnsi" w:cstheme="majorHAnsi"/>
        </w:rPr>
        <w:t xml:space="preserve"> </w:t>
      </w:r>
      <w:r w:rsidRPr="002D3111">
        <w:rPr>
          <w:rStyle w:val="StyleUnderline"/>
          <w:rFonts w:asciiTheme="majorHAnsi" w:hAnsiTheme="majorHAnsi" w:cstheme="majorHAnsi"/>
        </w:rPr>
        <w:t>The cohesion of US alliances will likely suffe</w:t>
      </w:r>
      <w:r w:rsidRPr="002D3111">
        <w:rPr>
          <w:rFonts w:asciiTheme="majorHAnsi" w:hAnsiTheme="majorHAnsi" w:cstheme="majorHAnsi"/>
          <w:sz w:val="16"/>
        </w:rPr>
        <w:t xml:space="preserve">r, as American allies lose confidence in Washington’s ability to protect them. </w:t>
      </w:r>
      <w:r w:rsidRPr="002D3111">
        <w:rPr>
          <w:rStyle w:val="StyleUnderline"/>
          <w:rFonts w:asciiTheme="majorHAnsi" w:hAnsiTheme="majorHAnsi" w:cstheme="majorHAnsi"/>
        </w:rPr>
        <w:t>Adversaries</w:t>
      </w:r>
      <w:r w:rsidRPr="002D3111">
        <w:rPr>
          <w:rFonts w:asciiTheme="majorHAnsi" w:hAnsiTheme="majorHAnsi" w:cstheme="majorHAnsi"/>
          <w:sz w:val="16"/>
        </w:rPr>
        <w:t xml:space="preserve">, in turn, </w:t>
      </w:r>
      <w:r w:rsidRPr="002D3111">
        <w:rPr>
          <w:rStyle w:val="StyleUnderline"/>
          <w:rFonts w:asciiTheme="majorHAnsi" w:hAnsiTheme="majorHAnsi" w:cstheme="majorHAnsi"/>
        </w:rPr>
        <w:t>will become more likely to test US commitments, to gauge Washington’s willingness to make good on increasingly tenuous promises</w:t>
      </w:r>
      <w:r w:rsidRPr="002D3111">
        <w:rPr>
          <w:rFonts w:asciiTheme="majorHAnsi" w:hAnsiTheme="majorHAnsi" w:cstheme="majorHAnsi"/>
          <w:sz w:val="16"/>
        </w:rPr>
        <w:t xml:space="preserve">, and to exploit its declining ability to respond decisively. </w:t>
      </w:r>
      <w:r w:rsidRPr="002D3111">
        <w:rPr>
          <w:rStyle w:val="Emphasis"/>
          <w:rFonts w:asciiTheme="majorHAnsi" w:hAnsiTheme="majorHAnsi" w:cstheme="majorHAnsi"/>
        </w:rPr>
        <w:t>Russian intimidation</w:t>
      </w:r>
      <w:r w:rsidRPr="002D3111">
        <w:rPr>
          <w:rStyle w:val="StyleUnderline"/>
          <w:rFonts w:asciiTheme="majorHAnsi" w:hAnsiTheme="majorHAnsi" w:cstheme="majorHAnsi"/>
        </w:rPr>
        <w:t xml:space="preserve"> of the Baltic states, </w:t>
      </w:r>
      <w:r w:rsidRPr="002D3111">
        <w:rPr>
          <w:rStyle w:val="Emphasis"/>
          <w:rFonts w:asciiTheme="majorHAnsi" w:hAnsiTheme="majorHAnsi" w:cstheme="majorHAnsi"/>
        </w:rPr>
        <w:t>Iranian expansionism</w:t>
      </w:r>
      <w:r w:rsidRPr="002D3111">
        <w:rPr>
          <w:rStyle w:val="StyleUnderline"/>
          <w:rFonts w:asciiTheme="majorHAnsi" w:hAnsiTheme="majorHAnsi" w:cstheme="majorHAnsi"/>
        </w:rPr>
        <w:t xml:space="preserve"> in the Middle East, and increasingly aggressive </w:t>
      </w:r>
      <w:r w:rsidRPr="002D3111">
        <w:rPr>
          <w:rStyle w:val="Emphasis"/>
          <w:rFonts w:asciiTheme="majorHAnsi" w:hAnsiTheme="majorHAnsi" w:cstheme="majorHAnsi"/>
        </w:rPr>
        <w:t>Chinese coercion</w:t>
      </w:r>
      <w:r w:rsidRPr="002D3111">
        <w:rPr>
          <w:rStyle w:val="StyleUnderline"/>
          <w:rFonts w:asciiTheme="majorHAnsi" w:hAnsiTheme="majorHAnsi" w:cstheme="majorHAnsi"/>
        </w:rPr>
        <w:t xml:space="preserve"> of the Philippines and Japan illustrate these dynamics in action.</w:t>
      </w:r>
      <w:r>
        <w:rPr>
          <w:rStyle w:val="StyleUnderline"/>
          <w:rFonts w:asciiTheme="majorHAnsi" w:hAnsiTheme="majorHAnsi" w:cstheme="majorHAnsi"/>
        </w:rPr>
        <w:t xml:space="preserve"> </w:t>
      </w:r>
      <w:r w:rsidRPr="002D3111">
        <w:rPr>
          <w:rFonts w:asciiTheme="majorHAnsi" w:hAnsiTheme="majorHAnsi" w:cstheme="majorHAnsi"/>
          <w:sz w:val="16"/>
        </w:rPr>
        <w:t xml:space="preserve">Finally, as US military power becomes less imposing, </w:t>
      </w:r>
      <w:r w:rsidRPr="002D3111">
        <w:rPr>
          <w:rStyle w:val="StyleUnderline"/>
          <w:rFonts w:asciiTheme="majorHAnsi" w:hAnsiTheme="majorHAnsi" w:cstheme="majorHAnsi"/>
        </w:rPr>
        <w:t>the United States will find its global influence less impressive. Norms, ideas, and international arrangements supported by Washington will lose strength and increasingly be challenged by actors empowered to imprint their own influence on global affairs. American grand strategy</w:t>
      </w:r>
      <w:r w:rsidRPr="002D3111">
        <w:rPr>
          <w:rFonts w:asciiTheme="majorHAnsi" w:hAnsiTheme="majorHAnsi" w:cstheme="majorHAnsi"/>
          <w:sz w:val="16"/>
        </w:rPr>
        <w:t xml:space="preserve"> and the post-Cold War system have </w:t>
      </w:r>
      <w:r w:rsidRPr="002D3111">
        <w:rPr>
          <w:rStyle w:val="StyleUnderline"/>
          <w:rFonts w:asciiTheme="majorHAnsi" w:hAnsiTheme="majorHAnsi" w:cstheme="majorHAnsi"/>
        </w:rPr>
        <w:t>rested on American military overmatch; as that overmatch fades, US grand strategy and the order it supports will come under tremendous strain.</w:t>
      </w:r>
    </w:p>
    <w:p w:rsidR="002716DF" w:rsidRPr="002D3111" w:rsidRDefault="002716DF" w:rsidP="008347DA">
      <w:pPr>
        <w:rPr>
          <w:rStyle w:val="StyleUnderline"/>
          <w:rFonts w:asciiTheme="majorHAnsi" w:hAnsiTheme="majorHAnsi" w:cstheme="majorHAnsi"/>
        </w:rPr>
      </w:pPr>
    </w:p>
    <w:p w:rsidR="00C71A04" w:rsidRPr="002D3111" w:rsidRDefault="00C71A04" w:rsidP="00C71A04">
      <w:pPr>
        <w:pStyle w:val="Heading3"/>
        <w:rPr>
          <w:rFonts w:asciiTheme="majorHAnsi" w:hAnsiTheme="majorHAnsi" w:cstheme="majorHAnsi"/>
        </w:rPr>
      </w:pPr>
      <w:r w:rsidRPr="002D3111">
        <w:rPr>
          <w:rFonts w:asciiTheme="majorHAnsi" w:hAnsiTheme="majorHAnsi" w:cstheme="majorHAnsi"/>
        </w:rPr>
        <w:lastRenderedPageBreak/>
        <w:t>AT: Offshore Balancing</w:t>
      </w:r>
      <w:r w:rsidR="00504B75" w:rsidRPr="002D3111">
        <w:rPr>
          <w:rFonts w:asciiTheme="majorHAnsi" w:hAnsiTheme="majorHAnsi" w:cstheme="majorHAnsi"/>
        </w:rPr>
        <w:t>/Retrenchment</w:t>
      </w:r>
    </w:p>
    <w:p w:rsidR="00042891" w:rsidRDefault="00F57E0B" w:rsidP="00042891">
      <w:pPr>
        <w:pStyle w:val="Heading4"/>
        <w:rPr>
          <w:rFonts w:asciiTheme="majorHAnsi" w:hAnsiTheme="majorHAnsi" w:cstheme="majorHAnsi"/>
        </w:rPr>
      </w:pPr>
      <w:r>
        <w:rPr>
          <w:rFonts w:asciiTheme="majorHAnsi" w:hAnsiTheme="majorHAnsi" w:cstheme="majorHAnsi"/>
        </w:rPr>
        <w:t>Offshore leadership is infinitely worse. Other countries won’t step up or respond to conflicts fast enough. Multiple recent examples prove.</w:t>
      </w:r>
    </w:p>
    <w:p w:rsidR="00F57E0B" w:rsidRDefault="00F57E0B" w:rsidP="00F57E0B">
      <w:r>
        <w:t>-Chinese military build-up in the South China Sea</w:t>
      </w:r>
    </w:p>
    <w:p w:rsidR="00F57E0B" w:rsidRPr="00F57E0B" w:rsidRDefault="00F57E0B" w:rsidP="00F57E0B">
      <w:r>
        <w:t xml:space="preserve">-Russian aggression </w:t>
      </w:r>
    </w:p>
    <w:p w:rsidR="00042891" w:rsidRPr="002D3111" w:rsidRDefault="00042891" w:rsidP="00042891">
      <w:pPr>
        <w:rPr>
          <w:rStyle w:val="Style13ptBold"/>
          <w:rFonts w:asciiTheme="majorHAnsi" w:hAnsiTheme="majorHAnsi" w:cstheme="majorHAnsi"/>
        </w:rPr>
      </w:pPr>
      <w:r w:rsidRPr="002D3111">
        <w:rPr>
          <w:rStyle w:val="Style13ptBold"/>
          <w:rFonts w:asciiTheme="majorHAnsi" w:hAnsiTheme="majorHAnsi" w:cstheme="majorHAnsi"/>
        </w:rPr>
        <w:t>Schake 17</w:t>
      </w:r>
    </w:p>
    <w:p w:rsidR="00042891" w:rsidRPr="002D3111" w:rsidRDefault="00042891" w:rsidP="00042891">
      <w:pPr>
        <w:rPr>
          <w:rStyle w:val="Style13ptBold"/>
          <w:rFonts w:asciiTheme="majorHAnsi" w:hAnsiTheme="majorHAnsi" w:cstheme="majorHAnsi"/>
          <w:sz w:val="20"/>
          <w:szCs w:val="20"/>
        </w:rPr>
      </w:pPr>
      <w:r w:rsidRPr="002D3111">
        <w:rPr>
          <w:rStyle w:val="Style13ptBold"/>
          <w:rFonts w:asciiTheme="majorHAnsi" w:hAnsiTheme="majorHAnsi" w:cstheme="majorHAnsi"/>
          <w:sz w:val="20"/>
          <w:szCs w:val="20"/>
        </w:rPr>
        <w:t xml:space="preserve">(KORI SCHAKE is a Research Fellow at the Hoover Institution. She is the editor, with Jim </w:t>
      </w:r>
      <w:proofErr w:type="spellStart"/>
      <w:r w:rsidRPr="002D3111">
        <w:rPr>
          <w:rStyle w:val="Style13ptBold"/>
          <w:rFonts w:asciiTheme="majorHAnsi" w:hAnsiTheme="majorHAnsi" w:cstheme="majorHAnsi"/>
          <w:sz w:val="20"/>
          <w:szCs w:val="20"/>
        </w:rPr>
        <w:t>Mattis</w:t>
      </w:r>
      <w:proofErr w:type="spellEnd"/>
      <w:r w:rsidRPr="002D3111">
        <w:rPr>
          <w:rStyle w:val="Style13ptBold"/>
          <w:rFonts w:asciiTheme="majorHAnsi" w:hAnsiTheme="majorHAnsi" w:cstheme="majorHAnsi"/>
          <w:sz w:val="20"/>
          <w:szCs w:val="20"/>
        </w:rPr>
        <w:t>, of Warriors and Citizens: American Views of Our Military, Will Washington Abandon the Order: The False Logic of Retreat, 96 Foreign Aff. 41 (2017), JKS)</w:t>
      </w:r>
    </w:p>
    <w:p w:rsidR="00C71A04" w:rsidRPr="002D3111" w:rsidRDefault="00C71A04" w:rsidP="00C71A04">
      <w:pPr>
        <w:rPr>
          <w:rStyle w:val="StyleUnderline"/>
          <w:rFonts w:asciiTheme="majorHAnsi" w:hAnsiTheme="majorHAnsi" w:cstheme="majorHAnsi"/>
        </w:rPr>
      </w:pPr>
      <w:r w:rsidRPr="002D3111">
        <w:rPr>
          <w:rFonts w:asciiTheme="majorHAnsi" w:hAnsiTheme="majorHAnsi" w:cstheme="majorHAnsi"/>
          <w:sz w:val="16"/>
        </w:rPr>
        <w:t xml:space="preserve">It's difficult to discern what lessons Trump believes Washington should learn from recent interventions, or how those experiences will influence his approach to the use of American power. Some observers have floated the possibility that Trump will push the United States even closer to full-fledged offshore balancing than Obama has. At times, Trump has suggested that he might reduce the U.S. commitment to </w:t>
      </w:r>
      <w:proofErr w:type="spellStart"/>
      <w:r w:rsidRPr="002D3111">
        <w:rPr>
          <w:rFonts w:asciiTheme="majorHAnsi" w:hAnsiTheme="majorHAnsi" w:cstheme="majorHAnsi"/>
          <w:sz w:val="16"/>
        </w:rPr>
        <w:t>NATo</w:t>
      </w:r>
      <w:proofErr w:type="spellEnd"/>
      <w:r w:rsidRPr="002D3111">
        <w:rPr>
          <w:rFonts w:asciiTheme="majorHAnsi" w:hAnsiTheme="majorHAnsi" w:cstheme="majorHAnsi"/>
          <w:sz w:val="16"/>
        </w:rPr>
        <w:t xml:space="preserve"> and make Wash- </w:t>
      </w:r>
      <w:proofErr w:type="spellStart"/>
      <w:r w:rsidRPr="002D3111">
        <w:rPr>
          <w:rFonts w:asciiTheme="majorHAnsi" w:hAnsiTheme="majorHAnsi" w:cstheme="majorHAnsi"/>
          <w:sz w:val="16"/>
        </w:rPr>
        <w:t>ington's</w:t>
      </w:r>
      <w:proofErr w:type="spellEnd"/>
      <w:r w:rsidRPr="002D3111">
        <w:rPr>
          <w:rFonts w:asciiTheme="majorHAnsi" w:hAnsiTheme="majorHAnsi" w:cstheme="majorHAnsi"/>
          <w:sz w:val="16"/>
        </w:rPr>
        <w:t xml:space="preserve"> cooperation with its allies more nakedly transactional, or that he might give Russia a freer hand in eastern Europe and Syria. The weaknesses of such an approach would become clear soon enough. </w:t>
      </w:r>
      <w:r w:rsidRPr="002D3111">
        <w:rPr>
          <w:rStyle w:val="StyleUnderline"/>
          <w:rFonts w:asciiTheme="majorHAnsi" w:hAnsiTheme="majorHAnsi" w:cstheme="majorHAnsi"/>
        </w:rPr>
        <w:t>In their pitch for offshore balancing, Mearsheimer and Walt noted that "today's 'global village' . . . is more dangerous yet easier to manage</w:t>
      </w:r>
      <w:r w:rsidRPr="002D3111">
        <w:rPr>
          <w:rFonts w:asciiTheme="majorHAnsi" w:hAnsiTheme="majorHAnsi" w:cstheme="majorHAnsi"/>
          <w:sz w:val="16"/>
        </w:rPr>
        <w:t xml:space="preserve">" than the international system was in earlier eras. </w:t>
      </w:r>
      <w:r w:rsidRPr="002D3111">
        <w:rPr>
          <w:rStyle w:val="StyleUnderline"/>
          <w:rFonts w:asciiTheme="majorHAnsi" w:hAnsiTheme="majorHAnsi" w:cstheme="majorHAnsi"/>
        </w:rPr>
        <w:t>That is true, but today's dangers are more manageable only because Washington has sustained a high level of commitment to the liberal order over many decades and has worked in close concert with its allies to manage threats as they have emerged.</w:t>
      </w:r>
      <w:r w:rsidRPr="002D3111">
        <w:rPr>
          <w:rFonts w:asciiTheme="majorHAnsi" w:hAnsiTheme="majorHAnsi" w:cstheme="majorHAnsi"/>
          <w:sz w:val="16"/>
        </w:rPr>
        <w:t xml:space="preserve"> </w:t>
      </w:r>
      <w:r w:rsidRPr="002D3111">
        <w:rPr>
          <w:rStyle w:val="StyleUnderline"/>
          <w:rFonts w:asciiTheme="majorHAnsi" w:hAnsiTheme="majorHAnsi" w:cstheme="majorHAnsi"/>
        </w:rPr>
        <w:t xml:space="preserve">Advocates for offshore balancing also claim that the strategy would be more cost effective than liberal hegemony. It's true that under the status quo, Washing- ton pays to maintain forward-deployed military forces and bankrolls the </w:t>
      </w:r>
      <w:proofErr w:type="spellStart"/>
      <w:r w:rsidRPr="002D3111">
        <w:rPr>
          <w:rStyle w:val="StyleUnderline"/>
          <w:rFonts w:asciiTheme="majorHAnsi" w:hAnsiTheme="majorHAnsi" w:cstheme="majorHAnsi"/>
        </w:rPr>
        <w:t>insti</w:t>
      </w:r>
      <w:proofErr w:type="spellEnd"/>
      <w:r w:rsidRPr="002D3111">
        <w:rPr>
          <w:rStyle w:val="StyleUnderline"/>
          <w:rFonts w:asciiTheme="majorHAnsi" w:hAnsiTheme="majorHAnsi" w:cstheme="majorHAnsi"/>
        </w:rPr>
        <w:t xml:space="preserve">- </w:t>
      </w:r>
      <w:proofErr w:type="spellStart"/>
      <w:r w:rsidRPr="002D3111">
        <w:rPr>
          <w:rStyle w:val="StyleUnderline"/>
          <w:rFonts w:asciiTheme="majorHAnsi" w:hAnsiTheme="majorHAnsi" w:cstheme="majorHAnsi"/>
        </w:rPr>
        <w:t>tutions</w:t>
      </w:r>
      <w:proofErr w:type="spellEnd"/>
      <w:r w:rsidRPr="002D3111">
        <w:rPr>
          <w:rStyle w:val="StyleUnderline"/>
          <w:rFonts w:asciiTheme="majorHAnsi" w:hAnsiTheme="majorHAnsi" w:cstheme="majorHAnsi"/>
        </w:rPr>
        <w:t xml:space="preserve"> of the liberal order. But offshore balancing would also incur major costs, by forcing Washington to respond quickly whenever problems arose. It takes a great deal of money and effort to quickly build up and deploy military forces, to recruit ad hoc allies, and to forge a common strategy. There is no question that U.S. allies should do more to provide for their own security. </w:t>
      </w:r>
      <w:r w:rsidRPr="002D3111">
        <w:rPr>
          <w:rStyle w:val="Emphasis"/>
          <w:rFonts w:asciiTheme="majorHAnsi" w:hAnsiTheme="majorHAnsi" w:cstheme="majorHAnsi"/>
        </w:rPr>
        <w:t>But it's not likely that they will see trouble coming and quickly respond</w:t>
      </w:r>
      <w:r w:rsidRPr="002D3111">
        <w:rPr>
          <w:rFonts w:asciiTheme="majorHAnsi" w:hAnsiTheme="majorHAnsi" w:cstheme="majorHAnsi"/>
          <w:sz w:val="16"/>
        </w:rPr>
        <w:t xml:space="preserve">. As Lieber shows, </w:t>
      </w:r>
      <w:r w:rsidRPr="002D3111">
        <w:rPr>
          <w:rStyle w:val="StyleUnderline"/>
          <w:rFonts w:asciiTheme="majorHAnsi" w:hAnsiTheme="majorHAnsi" w:cstheme="majorHAnsi"/>
        </w:rPr>
        <w:t>in crises as urgent and diverse as those that broke out in Bosnia and Rwanda in the 1990s and in Libya, Syria, and Ukraine more recently, regional actors and international institutions failed to act in the absence of active and immediate American management</w:t>
      </w:r>
      <w:r w:rsidRPr="002D3111">
        <w:rPr>
          <w:rFonts w:asciiTheme="majorHAnsi" w:hAnsiTheme="majorHAnsi" w:cstheme="majorHAnsi"/>
          <w:sz w:val="16"/>
        </w:rPr>
        <w:t xml:space="preserve">. Cohen makes this point as well, arguing that when dealing with crises and </w:t>
      </w:r>
      <w:proofErr w:type="spellStart"/>
      <w:r w:rsidRPr="002D3111">
        <w:rPr>
          <w:rFonts w:asciiTheme="majorHAnsi" w:hAnsiTheme="majorHAnsi" w:cstheme="majorHAnsi"/>
          <w:sz w:val="16"/>
        </w:rPr>
        <w:t>emer</w:t>
      </w:r>
      <w:proofErr w:type="spellEnd"/>
      <w:r w:rsidRPr="002D3111">
        <w:rPr>
          <w:rFonts w:asciiTheme="majorHAnsi" w:hAnsiTheme="majorHAnsi" w:cstheme="majorHAnsi"/>
          <w:sz w:val="16"/>
        </w:rPr>
        <w:t>- gent threats, "</w:t>
      </w:r>
      <w:r w:rsidRPr="002D3111">
        <w:rPr>
          <w:rStyle w:val="StyleUnderline"/>
          <w:rFonts w:asciiTheme="majorHAnsi" w:hAnsiTheme="majorHAnsi" w:cstheme="majorHAnsi"/>
        </w:rPr>
        <w:t>strategists should build in a large and explicit margin of error</w:t>
      </w:r>
      <w:r w:rsidRPr="002D3111">
        <w:rPr>
          <w:rFonts w:asciiTheme="majorHAnsi" w:hAnsiTheme="majorHAnsi" w:cstheme="majorHAnsi"/>
          <w:sz w:val="16"/>
        </w:rPr>
        <w:t xml:space="preserve">." </w:t>
      </w:r>
      <w:r w:rsidRPr="002D3111">
        <w:rPr>
          <w:rStyle w:val="Emphasis"/>
          <w:rFonts w:asciiTheme="majorHAnsi" w:hAnsiTheme="majorHAnsi" w:cstheme="majorHAnsi"/>
        </w:rPr>
        <w:t>Liberal hegemony harnesses American power to do just that; offshore balancing, by contrast, would offer fewer buffers against surprise.</w:t>
      </w:r>
      <w:r w:rsidRPr="002D3111">
        <w:rPr>
          <w:rFonts w:asciiTheme="majorHAnsi" w:hAnsiTheme="majorHAnsi" w:cstheme="majorHAnsi"/>
          <w:sz w:val="16"/>
        </w:rPr>
        <w:t xml:space="preserve"> Finally, </w:t>
      </w:r>
      <w:r w:rsidRPr="002D3111">
        <w:rPr>
          <w:rStyle w:val="StyleUnderline"/>
          <w:rFonts w:asciiTheme="majorHAnsi" w:hAnsiTheme="majorHAnsi" w:cstheme="majorHAnsi"/>
        </w:rPr>
        <w:t xml:space="preserve">offshore balancing takes for granted that, left to their own devices, U.S. allies will always choose strategies that align with American interests. That, too, has not been borne out in recent years. As the United States has retrenched, it has not inspired U.S. allies to confidently push back against assertive challengers. They have appeased </w:t>
      </w:r>
      <w:proofErr w:type="spellStart"/>
      <w:r w:rsidRPr="002D3111">
        <w:rPr>
          <w:rStyle w:val="StyleUnderline"/>
          <w:rFonts w:asciiTheme="majorHAnsi" w:hAnsiTheme="majorHAnsi" w:cstheme="majorHAnsi"/>
        </w:rPr>
        <w:t>aggres</w:t>
      </w:r>
      <w:proofErr w:type="spellEnd"/>
      <w:r w:rsidRPr="002D3111">
        <w:rPr>
          <w:rStyle w:val="StyleUnderline"/>
          <w:rFonts w:asciiTheme="majorHAnsi" w:hAnsiTheme="majorHAnsi" w:cstheme="majorHAnsi"/>
        </w:rPr>
        <w:t xml:space="preserve">- </w:t>
      </w:r>
      <w:proofErr w:type="spellStart"/>
      <w:r w:rsidRPr="002D3111">
        <w:rPr>
          <w:rStyle w:val="StyleUnderline"/>
          <w:rFonts w:asciiTheme="majorHAnsi" w:hAnsiTheme="majorHAnsi" w:cstheme="majorHAnsi"/>
        </w:rPr>
        <w:t>sors</w:t>
      </w:r>
      <w:proofErr w:type="spellEnd"/>
      <w:r w:rsidRPr="002D3111">
        <w:rPr>
          <w:rStyle w:val="StyleUnderline"/>
          <w:rFonts w:asciiTheme="majorHAnsi" w:hAnsiTheme="majorHAnsi" w:cstheme="majorHAnsi"/>
        </w:rPr>
        <w:t xml:space="preserve"> instead: think of the Philippines' recent talk of accommodating China in the South China Sea, or the fraying of EU solidarity with Georgia and Ukraine in the face of Russian aggression.</w:t>
      </w:r>
    </w:p>
    <w:p w:rsidR="009D1C55" w:rsidRPr="002D3111" w:rsidRDefault="009A48EE" w:rsidP="009A48EE">
      <w:pPr>
        <w:pStyle w:val="Heading3"/>
        <w:rPr>
          <w:rFonts w:asciiTheme="majorHAnsi" w:hAnsiTheme="majorHAnsi" w:cstheme="majorHAnsi"/>
        </w:rPr>
      </w:pPr>
      <w:r w:rsidRPr="002D3111">
        <w:rPr>
          <w:rFonts w:asciiTheme="majorHAnsi" w:hAnsiTheme="majorHAnsi" w:cstheme="majorHAnsi"/>
        </w:rPr>
        <w:lastRenderedPageBreak/>
        <w:t xml:space="preserve">AT: Trump </w:t>
      </w:r>
      <w:r w:rsidR="00045ECC" w:rsidRPr="002D3111">
        <w:rPr>
          <w:rFonts w:asciiTheme="majorHAnsi" w:hAnsiTheme="majorHAnsi" w:cstheme="majorHAnsi"/>
        </w:rPr>
        <w:t>Wrecks Hegemony</w:t>
      </w:r>
    </w:p>
    <w:p w:rsidR="00045ECC" w:rsidRPr="002D3111" w:rsidRDefault="00F57E0B" w:rsidP="00045ECC">
      <w:pPr>
        <w:pStyle w:val="Heading4"/>
        <w:rPr>
          <w:rFonts w:asciiTheme="majorHAnsi" w:hAnsiTheme="majorHAnsi" w:cstheme="majorHAnsi"/>
        </w:rPr>
      </w:pPr>
      <w:r>
        <w:rPr>
          <w:rFonts w:asciiTheme="majorHAnsi" w:hAnsiTheme="majorHAnsi" w:cstheme="majorHAnsi"/>
        </w:rPr>
        <w:t xml:space="preserve">Trump doesn’t wreck hegemony. His rhetoric isn’t perfect, but his policies are 100% in line with a unipolar strategy. </w:t>
      </w:r>
    </w:p>
    <w:p w:rsidR="009911CD" w:rsidRPr="002D3111" w:rsidRDefault="009911CD" w:rsidP="009911CD">
      <w:pPr>
        <w:rPr>
          <w:rStyle w:val="Style13ptBold"/>
          <w:rFonts w:asciiTheme="majorHAnsi" w:hAnsiTheme="majorHAnsi" w:cstheme="majorHAnsi"/>
        </w:rPr>
      </w:pPr>
      <w:r w:rsidRPr="002D3111">
        <w:rPr>
          <w:rStyle w:val="Style13ptBold"/>
          <w:rFonts w:asciiTheme="majorHAnsi" w:hAnsiTheme="majorHAnsi" w:cstheme="majorHAnsi"/>
        </w:rPr>
        <w:t>Stokes 18</w:t>
      </w:r>
    </w:p>
    <w:p w:rsidR="009911CD" w:rsidRPr="002D3111" w:rsidRDefault="009911CD" w:rsidP="009911CD">
      <w:pPr>
        <w:rPr>
          <w:rFonts w:asciiTheme="majorHAnsi" w:hAnsiTheme="majorHAnsi" w:cstheme="majorHAnsi"/>
          <w:b/>
          <w:sz w:val="20"/>
          <w:szCs w:val="20"/>
        </w:rPr>
      </w:pPr>
      <w:r w:rsidRPr="002D3111">
        <w:rPr>
          <w:rStyle w:val="Style13ptBold"/>
          <w:rFonts w:asciiTheme="majorHAnsi" w:hAnsiTheme="majorHAnsi" w:cstheme="majorHAnsi"/>
          <w:sz w:val="20"/>
          <w:szCs w:val="20"/>
        </w:rPr>
        <w:t xml:space="preserve">(Doug Stokes is a Professor in International Security and Strategy in the Department of Politics at the University of Exeter, Trump, American hegemony and the future of the liberal international order, International Affairs 94: 1 (2018) 133–150; </w:t>
      </w:r>
      <w:proofErr w:type="spellStart"/>
      <w:r w:rsidRPr="002D3111">
        <w:rPr>
          <w:rStyle w:val="Style13ptBold"/>
          <w:rFonts w:asciiTheme="majorHAnsi" w:hAnsiTheme="majorHAnsi" w:cstheme="majorHAnsi"/>
          <w:sz w:val="20"/>
          <w:szCs w:val="20"/>
        </w:rPr>
        <w:t>doi</w:t>
      </w:r>
      <w:proofErr w:type="spellEnd"/>
      <w:r w:rsidRPr="002D3111">
        <w:rPr>
          <w:rStyle w:val="Style13ptBold"/>
          <w:rFonts w:asciiTheme="majorHAnsi" w:hAnsiTheme="majorHAnsi" w:cstheme="majorHAnsi"/>
          <w:sz w:val="20"/>
          <w:szCs w:val="20"/>
        </w:rPr>
        <w:t>: 10.1093/</w:t>
      </w:r>
      <w:proofErr w:type="spellStart"/>
      <w:r w:rsidRPr="002D3111">
        <w:rPr>
          <w:rStyle w:val="Style13ptBold"/>
          <w:rFonts w:asciiTheme="majorHAnsi" w:hAnsiTheme="majorHAnsi" w:cstheme="majorHAnsi"/>
          <w:sz w:val="20"/>
          <w:szCs w:val="20"/>
        </w:rPr>
        <w:t>ia</w:t>
      </w:r>
      <w:proofErr w:type="spellEnd"/>
      <w:r w:rsidRPr="002D3111">
        <w:rPr>
          <w:rStyle w:val="Style13ptBold"/>
          <w:rFonts w:asciiTheme="majorHAnsi" w:hAnsiTheme="majorHAnsi" w:cstheme="majorHAnsi"/>
          <w:sz w:val="20"/>
          <w:szCs w:val="20"/>
        </w:rPr>
        <w:t>/iix238, JKS)</w:t>
      </w:r>
    </w:p>
    <w:p w:rsidR="00045ECC" w:rsidRDefault="00045ECC" w:rsidP="00045ECC">
      <w:pPr>
        <w:rPr>
          <w:rStyle w:val="StyleUnderline"/>
          <w:rFonts w:asciiTheme="majorHAnsi" w:hAnsiTheme="majorHAnsi" w:cstheme="majorHAnsi"/>
        </w:rPr>
      </w:pPr>
      <w:r w:rsidRPr="002D3111">
        <w:rPr>
          <w:rStyle w:val="StyleUnderline"/>
          <w:rFonts w:asciiTheme="majorHAnsi" w:hAnsiTheme="majorHAnsi" w:cstheme="majorHAnsi"/>
        </w:rPr>
        <w:t xml:space="preserve">Drawing from this </w:t>
      </w:r>
      <w:proofErr w:type="spellStart"/>
      <w:r w:rsidRPr="002D3111">
        <w:rPr>
          <w:rStyle w:val="StyleUnderline"/>
          <w:rFonts w:asciiTheme="majorHAnsi" w:hAnsiTheme="majorHAnsi" w:cstheme="majorHAnsi"/>
        </w:rPr>
        <w:t>scepticism</w:t>
      </w:r>
      <w:proofErr w:type="spellEnd"/>
      <w:r w:rsidRPr="002D3111">
        <w:rPr>
          <w:rStyle w:val="StyleUnderline"/>
          <w:rFonts w:asciiTheme="majorHAnsi" w:hAnsiTheme="majorHAnsi" w:cstheme="majorHAnsi"/>
        </w:rPr>
        <w:t xml:space="preserve">, while he has </w:t>
      </w:r>
      <w:proofErr w:type="spellStart"/>
      <w:r w:rsidRPr="002D3111">
        <w:rPr>
          <w:rStyle w:val="StyleUnderline"/>
          <w:rFonts w:asciiTheme="majorHAnsi" w:hAnsiTheme="majorHAnsi" w:cstheme="majorHAnsi"/>
        </w:rPr>
        <w:t>back-pedalled</w:t>
      </w:r>
      <w:proofErr w:type="spellEnd"/>
      <w:r w:rsidRPr="002D3111">
        <w:rPr>
          <w:rStyle w:val="StyleUnderline"/>
          <w:rFonts w:asciiTheme="majorHAnsi" w:hAnsiTheme="majorHAnsi" w:cstheme="majorHAnsi"/>
        </w:rPr>
        <w:t xml:space="preserve"> on his campaign rhetoric that NATO is obsolete, Trump has nonetheless questioned the utility of America’s longstanding security alliances</w:t>
      </w:r>
      <w:r w:rsidRPr="002D3111">
        <w:rPr>
          <w:rFonts w:asciiTheme="majorHAnsi" w:hAnsiTheme="majorHAnsi" w:cstheme="majorHAnsi"/>
          <w:sz w:val="16"/>
        </w:rPr>
        <w:t xml:space="preserve">. In his inaugural speech, for example, he argued that these alliances have been a zero-sum equation for America: For many decades, we’ve enriched foreign industry at the expense of American industry; subsidized the armies of other countries, while allowing for the very sad depletion of our military. We’ve defended other nations’ borders while refusing to defend our own. And spent trillions and trillions of dollars overseas while America’s infrastructure has fallen into disrepair and decay. We’ve made other countries rich, while the wealth, strength and confidence of our country has dissipated over the horizon.5 Continuing in this vein, he remained ambiguous about the US commitment to NATO’s Article 5 collective </w:t>
      </w:r>
      <w:proofErr w:type="spellStart"/>
      <w:r w:rsidRPr="002D3111">
        <w:rPr>
          <w:rFonts w:asciiTheme="majorHAnsi" w:hAnsiTheme="majorHAnsi" w:cstheme="majorHAnsi"/>
          <w:sz w:val="16"/>
        </w:rPr>
        <w:t>defence</w:t>
      </w:r>
      <w:proofErr w:type="spellEnd"/>
      <w:r w:rsidRPr="002D3111">
        <w:rPr>
          <w:rFonts w:asciiTheme="majorHAnsi" w:hAnsiTheme="majorHAnsi" w:cstheme="majorHAnsi"/>
          <w:sz w:val="16"/>
        </w:rPr>
        <w:t xml:space="preserve"> commitment at the alliance’s May 2017 summit. In </w:t>
      </w:r>
      <w:proofErr w:type="gramStart"/>
      <w:r w:rsidRPr="002D3111">
        <w:rPr>
          <w:rFonts w:asciiTheme="majorHAnsi" w:hAnsiTheme="majorHAnsi" w:cstheme="majorHAnsi"/>
          <w:sz w:val="16"/>
        </w:rPr>
        <w:t>response, and</w:t>
      </w:r>
      <w:proofErr w:type="gramEnd"/>
      <w:r w:rsidRPr="002D3111">
        <w:rPr>
          <w:rFonts w:asciiTheme="majorHAnsi" w:hAnsiTheme="majorHAnsi" w:cstheme="majorHAnsi"/>
          <w:sz w:val="16"/>
        </w:rPr>
        <w:t xml:space="preserve"> following Trump’s castigation of Germany as ‘very bad’ because of its trade surplus with the United States,6 German Chancellor Angela Merkel concluded that the ‘times in which we can fully count on others are somewhat over’. She continued by asserting that ‘Europeans must really take our destiny in our own hands ... we have to fight for our own future ourselves’.7 </w:t>
      </w:r>
      <w:r w:rsidR="00AC57C3" w:rsidRPr="002D3111">
        <w:rPr>
          <w:rStyle w:val="Emphasis"/>
          <w:rFonts w:asciiTheme="majorHAnsi" w:hAnsiTheme="majorHAnsi" w:cstheme="majorHAnsi"/>
        </w:rPr>
        <w:t>However, notwith</w:t>
      </w:r>
      <w:r w:rsidRPr="002D3111">
        <w:rPr>
          <w:rStyle w:val="Emphasis"/>
          <w:rFonts w:asciiTheme="majorHAnsi" w:hAnsiTheme="majorHAnsi" w:cstheme="majorHAnsi"/>
        </w:rPr>
        <w:t xml:space="preserve">standing his </w:t>
      </w:r>
      <w:proofErr w:type="gramStart"/>
      <w:r w:rsidRPr="002D3111">
        <w:rPr>
          <w:rStyle w:val="Emphasis"/>
          <w:rFonts w:asciiTheme="majorHAnsi" w:hAnsiTheme="majorHAnsi" w:cstheme="majorHAnsi"/>
        </w:rPr>
        <w:t>often bombastic</w:t>
      </w:r>
      <w:proofErr w:type="gramEnd"/>
      <w:r w:rsidRPr="002D3111">
        <w:rPr>
          <w:rStyle w:val="Emphasis"/>
          <w:rFonts w:asciiTheme="majorHAnsi" w:hAnsiTheme="majorHAnsi" w:cstheme="majorHAnsi"/>
        </w:rPr>
        <w:t xml:space="preserve"> statements, Trump’s nascent foreign security policy is characterized by a greater deal of continuity than is commonly assumed.</w:t>
      </w:r>
      <w:r w:rsidRPr="002D3111">
        <w:rPr>
          <w:rFonts w:asciiTheme="majorHAnsi" w:hAnsiTheme="majorHAnsi" w:cstheme="majorHAnsi"/>
          <w:sz w:val="16"/>
        </w:rPr>
        <w:t xml:space="preserve"> In this sense, his foreign policy alters Roosevelt’s famous dictum and Trump ‘speaks loudly whilst carrying a big stick’. Specifically, </w:t>
      </w:r>
      <w:r w:rsidRPr="002D3111">
        <w:rPr>
          <w:rStyle w:val="StyleUnderline"/>
          <w:rFonts w:asciiTheme="majorHAnsi" w:hAnsiTheme="majorHAnsi" w:cstheme="majorHAnsi"/>
        </w:rPr>
        <w:t xml:space="preserve">he has in fact increased the US military commitment to Afghanistan by abandoning a ‘timeline-based strategy’ in </w:t>
      </w:r>
      <w:proofErr w:type="spellStart"/>
      <w:r w:rsidRPr="002D3111">
        <w:rPr>
          <w:rStyle w:val="StyleUnderline"/>
          <w:rFonts w:asciiTheme="majorHAnsi" w:hAnsiTheme="majorHAnsi" w:cstheme="majorHAnsi"/>
        </w:rPr>
        <w:t>favour</w:t>
      </w:r>
      <w:proofErr w:type="spellEnd"/>
      <w:r w:rsidRPr="002D3111">
        <w:rPr>
          <w:rStyle w:val="StyleUnderline"/>
          <w:rFonts w:asciiTheme="majorHAnsi" w:hAnsiTheme="majorHAnsi" w:cstheme="majorHAnsi"/>
        </w:rPr>
        <w:t xml:space="preserve"> of a ‘conditions-based’ strategy</w:t>
      </w:r>
      <w:r w:rsidRPr="002D3111">
        <w:rPr>
          <w:rFonts w:asciiTheme="majorHAnsi" w:hAnsiTheme="majorHAnsi" w:cstheme="majorHAnsi"/>
          <w:sz w:val="16"/>
        </w:rPr>
        <w:t xml:space="preserve"> (effectively, an increased and open-ended US military presence). He has also raised funding for the European Reassurance Initiative by US$1.4 billion to US$4.7 billion for 2018, while tightening sanctions on Russia and bombing Syria, ostensibly on humanitarian grounds.8 Moreover, </w:t>
      </w:r>
      <w:r w:rsidRPr="002D3111">
        <w:rPr>
          <w:rStyle w:val="StyleUnderline"/>
          <w:rFonts w:asciiTheme="majorHAnsi" w:hAnsiTheme="majorHAnsi" w:cstheme="majorHAnsi"/>
        </w:rPr>
        <w:t xml:space="preserve">Trump has maintained US security commitments in east Asia in dealing with an increasingly bellicose North Korea. While his still developing national </w:t>
      </w:r>
      <w:proofErr w:type="gramStart"/>
      <w:r w:rsidRPr="002D3111">
        <w:rPr>
          <w:rStyle w:val="StyleUnderline"/>
          <w:rFonts w:asciiTheme="majorHAnsi" w:hAnsiTheme="majorHAnsi" w:cstheme="majorHAnsi"/>
        </w:rPr>
        <w:t>security</w:t>
      </w:r>
      <w:proofErr w:type="gramEnd"/>
      <w:r w:rsidRPr="002D3111">
        <w:rPr>
          <w:rStyle w:val="StyleUnderline"/>
          <w:rFonts w:asciiTheme="majorHAnsi" w:hAnsiTheme="majorHAnsi" w:cstheme="majorHAnsi"/>
        </w:rPr>
        <w:t xml:space="preserve"> strategy is thus characterized by often brash and abrupt rhetoric, his foreign security policies are broadly in line with those of previous administrations, exhibiting continuities deeper than popularly perceived.9</w:t>
      </w:r>
    </w:p>
    <w:p w:rsidR="00C33EC5" w:rsidRPr="00C33EC5" w:rsidRDefault="00C33EC5" w:rsidP="00C33EC5">
      <w:pPr>
        <w:pStyle w:val="Heading3"/>
      </w:pPr>
      <w:r w:rsidRPr="00C33EC5">
        <w:lastRenderedPageBreak/>
        <w:t>Turn- Russia-China</w:t>
      </w:r>
      <w:r>
        <w:t>-Iran</w:t>
      </w:r>
      <w:r w:rsidRPr="00C33EC5">
        <w:t xml:space="preserve"> Fill In</w:t>
      </w:r>
    </w:p>
    <w:p w:rsidR="00C33EC5" w:rsidRPr="00481143" w:rsidRDefault="00C33EC5" w:rsidP="00C33EC5">
      <w:pPr>
        <w:pStyle w:val="Heading4"/>
      </w:pPr>
      <w:r>
        <w:t>U</w:t>
      </w:r>
      <w:r>
        <w:t>.</w:t>
      </w:r>
      <w:r>
        <w:t>S</w:t>
      </w:r>
      <w:r>
        <w:t>.</w:t>
      </w:r>
      <w:r>
        <w:t xml:space="preserve"> withdrawal leads to revisionism in Russia, China, and</w:t>
      </w:r>
      <w:r>
        <w:t xml:space="preserve"> Iran.</w:t>
      </w:r>
    </w:p>
    <w:p w:rsidR="00C33EC5" w:rsidRDefault="00C33EC5" w:rsidP="00C33EC5">
      <w:pPr>
        <w:rPr>
          <w:rStyle w:val="Style13ptBold"/>
        </w:rPr>
      </w:pPr>
      <w:r w:rsidRPr="00481143">
        <w:rPr>
          <w:rStyle w:val="Style13ptBold"/>
        </w:rPr>
        <w:t xml:space="preserve">Stephens 14 </w:t>
      </w:r>
    </w:p>
    <w:p w:rsidR="00C33EC5" w:rsidRPr="00C33EC5" w:rsidRDefault="00C33EC5" w:rsidP="00C33EC5">
      <w:pPr>
        <w:rPr>
          <w:rStyle w:val="Style13ptBold"/>
          <w:sz w:val="20"/>
          <w:szCs w:val="20"/>
        </w:rPr>
      </w:pPr>
      <w:r w:rsidRPr="00C33EC5">
        <w:rPr>
          <w:rStyle w:val="Style13ptBold"/>
          <w:sz w:val="20"/>
          <w:szCs w:val="20"/>
        </w:rPr>
        <w:t xml:space="preserve">(Bret American journalist who won a Pulitzer Prize in </w:t>
      </w:r>
      <w:proofErr w:type="gramStart"/>
      <w:r w:rsidRPr="00C33EC5">
        <w:rPr>
          <w:rStyle w:val="Style13ptBold"/>
          <w:sz w:val="20"/>
          <w:szCs w:val="20"/>
        </w:rPr>
        <w:t>2013.[</w:t>
      </w:r>
      <w:proofErr w:type="gramEnd"/>
      <w:r w:rsidRPr="00C33EC5">
        <w:rPr>
          <w:rStyle w:val="Style13ptBold"/>
          <w:sz w:val="20"/>
          <w:szCs w:val="20"/>
        </w:rPr>
        <w:t>1] He works for The Wall Street Journal as the foreign-affairs columnist and the deputy editorial page editor, responsible for the editorial pages of the Journal's European and Asian editions. From 2002 to 2004, he was editor in chief of the Jerusalem Post, America in Retreat, p 154-158)</w:t>
      </w:r>
    </w:p>
    <w:p w:rsidR="00C33EC5" w:rsidRPr="00B2055F" w:rsidRDefault="00C33EC5" w:rsidP="00C33EC5">
      <w:pPr>
        <w:rPr>
          <w:rStyle w:val="StyleUnderline"/>
        </w:rPr>
      </w:pPr>
      <w:r w:rsidRPr="00B2055F">
        <w:rPr>
          <w:sz w:val="16"/>
        </w:rPr>
        <w:t xml:space="preserve">That may not be enough to save them, in the long term, from the consequences of their own inevitable mistakes. But the key question isn't the ultimate verdict of history: it's whether "the long term" lasts five years, a decade, or five decades. </w:t>
      </w:r>
      <w:r w:rsidRPr="006B5BFC">
        <w:rPr>
          <w:rStyle w:val="StyleUnderline"/>
        </w:rPr>
        <w:t>The answer lies in the willingness of liberal democracies to challenge modern authoritarianism, in part by competing with it ideologically, as the United States did with the Soviet Union in the Cold War, and also by challenging it geopolitically.</w:t>
      </w:r>
      <w:r w:rsidRPr="00B2055F">
        <w:rPr>
          <w:sz w:val="16"/>
        </w:rPr>
        <w:t xml:space="preserve"> The Retreat Doctrine may pretend to do the former through "nation building at home." But it neglects to do the latter. It is an invitation to modern authoritarians to press their strategic advantage while they can. </w:t>
      </w:r>
      <w:proofErr w:type="gramStart"/>
      <w:r w:rsidRPr="00B2055F">
        <w:rPr>
          <w:sz w:val="16"/>
        </w:rPr>
        <w:t>So</w:t>
      </w:r>
      <w:proofErr w:type="gramEnd"/>
      <w:r w:rsidRPr="00B2055F">
        <w:rPr>
          <w:sz w:val="16"/>
        </w:rPr>
        <w:t xml:space="preserve"> it has been with Russia. In 2005 Vladimir Putin said that the collapse of the Soviet Union was "the greatest geopolitical catastrophe" of the twentieth century. His foreign policy has been a methodical effort to reconstitute, if not the Union itself, then at least its old sphere of influence: through a full-scale invasion of Georgia (in the midst of the Beijing Olympics); the seizure of Ukraine's Crimean peninsula (just after the Sochi Olympics); election tampering, disinformation campaigns, covert </w:t>
      </w:r>
      <w:proofErr w:type="spellStart"/>
      <w:r w:rsidRPr="00B2055F">
        <w:rPr>
          <w:sz w:val="16"/>
        </w:rPr>
        <w:t>militaty</w:t>
      </w:r>
      <w:proofErr w:type="spellEnd"/>
      <w:r w:rsidRPr="00B2055F">
        <w:rPr>
          <w:sz w:val="16"/>
        </w:rPr>
        <w:t xml:space="preserve"> support to ethnic Russian separatists, and special forces operations in eastern Ukraine; political bribery in Kyrgyzstan; midwinter pipeline shutoffs in several former Soviet republics; assassinations in London; cyberwarfare in Estonia. In the meantime</w:t>
      </w:r>
      <w:r w:rsidRPr="006B5BFC">
        <w:rPr>
          <w:rStyle w:val="StyleUnderline"/>
        </w:rPr>
        <w:t xml:space="preserve">, Putin has brought back much of the spirit of the old USSR: the sham democracy, the transformation of news into propaganda, show trials for political opponents, the use of state power for ordinary criminal ends, and the reconstitution of the old elite nomenklatura. Russia is on course toward becoming a Soviet state, albeit one with regional rather than global ambitions, and without the economic encumbrances imposed by the abolition of private property. </w:t>
      </w:r>
      <w:proofErr w:type="gramStart"/>
      <w:r w:rsidRPr="006B5BFC">
        <w:rPr>
          <w:rStyle w:val="StyleUnderline"/>
        </w:rPr>
        <w:t>So</w:t>
      </w:r>
      <w:proofErr w:type="gramEnd"/>
      <w:r w:rsidRPr="006B5BFC">
        <w:rPr>
          <w:rStyle w:val="StyleUnderline"/>
        </w:rPr>
        <w:t xml:space="preserve"> it has been with Iran. Tehran makes no secret of its intention to dominate Iraq and western Afghanistan as U.S. troops make for the exits. Nor has the regime been shy about fighting for its client in Damascus, or arming Hezbollah in Lebanon and Hamas in Gaza, or renewing its historic claims to majority-Shiite Bahrain. Some of </w:t>
      </w:r>
      <w:proofErr w:type="gramStart"/>
      <w:r w:rsidRPr="006B5BFC">
        <w:rPr>
          <w:rStyle w:val="StyleUnderline"/>
        </w:rPr>
        <w:t>this stems</w:t>
      </w:r>
      <w:proofErr w:type="gramEnd"/>
      <w:r w:rsidRPr="006B5BFC">
        <w:rPr>
          <w:rStyle w:val="StyleUnderline"/>
        </w:rPr>
        <w:t xml:space="preserve"> from traditional Persian nationalism</w:t>
      </w:r>
      <w:r w:rsidRPr="00B2055F">
        <w:rPr>
          <w:sz w:val="16"/>
        </w:rPr>
        <w:t xml:space="preserve">, but more of it from Islamic revivalism. </w:t>
      </w:r>
      <w:r w:rsidRPr="006B5BFC">
        <w:rPr>
          <w:rStyle w:val="StyleUnderline"/>
        </w:rPr>
        <w:t xml:space="preserve">And </w:t>
      </w:r>
      <w:proofErr w:type="gramStart"/>
      <w:r w:rsidRPr="006B5BFC">
        <w:rPr>
          <w:rStyle w:val="StyleUnderline"/>
        </w:rPr>
        <w:t>so</w:t>
      </w:r>
      <w:proofErr w:type="gramEnd"/>
      <w:r w:rsidRPr="006B5BFC">
        <w:rPr>
          <w:rStyle w:val="StyleUnderline"/>
        </w:rPr>
        <w:t xml:space="preserve"> it is with China. In 1984, Deng Xiaoping vowed that Beijing would respect Hong Kong's freedoms for fifty years, and that if reunification with Taiwan "cannot be accomplished in 100 years, it will be in 1,000 years</w:t>
      </w:r>
      <w:r w:rsidRPr="00B2055F">
        <w:rPr>
          <w:sz w:val="16"/>
        </w:rPr>
        <w:t xml:space="preserve">." But Deng's doctrine of strategic patience died with him in 1997. </w:t>
      </w:r>
      <w:r w:rsidRPr="006B5BFC">
        <w:rPr>
          <w:rStyle w:val="StyleUnderline"/>
        </w:rPr>
        <w:t xml:space="preserve">In late 2011, Deng's successor Hu Jintao told a gathering of military officials that the navy should "accelerate its transformation and modernization in a sturdy </w:t>
      </w:r>
      <w:proofErr w:type="gramStart"/>
      <w:r w:rsidRPr="006B5BFC">
        <w:rPr>
          <w:rStyle w:val="StyleUnderline"/>
        </w:rPr>
        <w:t>way, and</w:t>
      </w:r>
      <w:proofErr w:type="gramEnd"/>
      <w:r w:rsidRPr="006B5BFC">
        <w:rPr>
          <w:rStyle w:val="StyleUnderline"/>
        </w:rPr>
        <w:t xml:space="preserve"> make extended preparations for warfare.'" Against whom? Everyone, it seemed</w:t>
      </w:r>
      <w:r w:rsidRPr="00B2055F">
        <w:rPr>
          <w:sz w:val="16"/>
        </w:rPr>
        <w:t xml:space="preserve">: within a year of Hu's remarks </w:t>
      </w:r>
      <w:r w:rsidRPr="006B5BFC">
        <w:rPr>
          <w:rStyle w:val="StyleUnderline"/>
        </w:rPr>
        <w:t xml:space="preserve">Beijing had deployed its first aircraft carrier and was picking maritime fights with Hanoi, Manila, Jakarta, and Tokyo. In September 2012 the Obama administration acknowledged that an attack on the </w:t>
      </w:r>
      <w:proofErr w:type="spellStart"/>
      <w:r w:rsidRPr="006B5BFC">
        <w:rPr>
          <w:rStyle w:val="StyleUnderline"/>
        </w:rPr>
        <w:t>Senkaku</w:t>
      </w:r>
      <w:proofErr w:type="spellEnd"/>
      <w:r w:rsidRPr="006B5BFC">
        <w:rPr>
          <w:rStyle w:val="StyleUnderline"/>
        </w:rPr>
        <w:t xml:space="preserve"> Islands, which the Japanese hold and the Chinese claim, would require the United States to come to Japan's defens</w:t>
      </w:r>
      <w:r w:rsidRPr="00B2055F">
        <w:rPr>
          <w:sz w:val="16"/>
        </w:rPr>
        <w:t xml:space="preserve">e under the terms of their 1960 mutual defense treaty. In December 2013 a Chinese naval ship crossed the bow of the USS Cowpens, nearly causing a collision with the $1 billion Aegis cruiser. In the meantime, </w:t>
      </w:r>
      <w:r w:rsidRPr="00B2055F">
        <w:rPr>
          <w:rStyle w:val="StyleUnderline"/>
        </w:rPr>
        <w:t xml:space="preserve">Beijing has developed a global strategy of cultivating pliable, resource-rich countries in Africa, Latin America, and Southeast Asia </w:t>
      </w:r>
      <w:r w:rsidRPr="00B2055F">
        <w:rPr>
          <w:sz w:val="16"/>
        </w:rPr>
        <w:t>through promises of easy cash and development aid. Since 2008, Venezuela alone has received $36 billion from Beijing, effectively underwriting a government that would otherwise have bankrupted itself long ago.</w:t>
      </w:r>
      <w:r w:rsidRPr="00B2055F">
        <w:rPr>
          <w:rStyle w:val="StyleUnderline"/>
        </w:rPr>
        <w:t xml:space="preserve">6 Should the rise of the revisionists especially alarm the rest of the world? Iran, Russia, and China have been truculent powers for a long time without quite blowing up the world. But there are differences today. One is that each of them is more powerful now than it was a decade ago: </w:t>
      </w:r>
      <w:r w:rsidRPr="00B2055F">
        <w:rPr>
          <w:rStyle w:val="StyleUnderline"/>
        </w:rPr>
        <w:lastRenderedPageBreak/>
        <w:t>Tehran</w:t>
      </w:r>
      <w:r w:rsidRPr="00B2055F">
        <w:rPr>
          <w:sz w:val="16"/>
        </w:rPr>
        <w:t xml:space="preserve"> has stared down domestic challenges to the regime and international challenges to its nuclear ambitions and is seeing its strategic gamble in Syria pay off. The Russian economy today is eight times the size it was when Putin came to power in 2000, growing from $250 billion to $2 trillion; military spending has also risen nearly threefold, to $90 billion. China has also seen massive growth in its economy over the same period, and its (published) military budget grew from $14.6 billion to more than $110 billion. These are astonishing increases, even if they rest on inherently weak foundations. (See chapter 6.) A second difference is that </w:t>
      </w:r>
      <w:r w:rsidRPr="00B2055F">
        <w:rPr>
          <w:rStyle w:val="Emphasis"/>
        </w:rPr>
        <w:t>each has noted that the United States is much more reluctant to exercise its own power, and each treats Washington with increasingly undisguised contempt.</w:t>
      </w:r>
      <w:r w:rsidRPr="00B2055F">
        <w:rPr>
          <w:sz w:val="16"/>
        </w:rPr>
        <w:t xml:space="preserve"> China made a point of abetting Edward Snowden' s flight from Hong Kong to Moscow, just weeks after Obama had hosted Chinese leader Xi Jinping in Palm Springs. "In #Geneva agreement world powers surrendered to Iranian nation's will," Hassan Rouhani tweeted-and tweaked-in January 2014. In September 2013, right after the administration's Syria capitulation, Putin took to the op-ed pages of 7he New York Times to scold Obama: "I would rather disagree with a case he [Obama] made on American exceptionalism, stating that the United States' policy is 'what makes America different. It's what makes us exceptional,'" Putin opined. "It is extremely dangerous to encourage people to see themselves as exceptional, whatever the motivation."' However powerful the United States may be in any objective tally of its inherent and relative strengths</w:t>
      </w:r>
      <w:r w:rsidRPr="00B2055F">
        <w:rPr>
          <w:rStyle w:val="StyleUnderline"/>
        </w:rPr>
        <w:t>, it will be treated as a declining nation if it regards itself as one-and is seen by others to so regard itself</w:t>
      </w:r>
      <w:r w:rsidRPr="00B2055F">
        <w:rPr>
          <w:sz w:val="16"/>
        </w:rPr>
        <w:t xml:space="preserve">. "I fear that policy is advocated in the knowledge that there is not a will to carry it out, but people don't have the courage of their convictions to </w:t>
      </w:r>
      <w:proofErr w:type="gramStart"/>
      <w:r w:rsidRPr="00B2055F">
        <w:rPr>
          <w:sz w:val="16"/>
        </w:rPr>
        <w:t>say</w:t>
      </w:r>
      <w:proofErr w:type="gramEnd"/>
      <w:r w:rsidRPr="00B2055F">
        <w:rPr>
          <w:sz w:val="16"/>
        </w:rPr>
        <w:t xml:space="preserve"> 'we are just going to talk and not use force,"' notes James Jeffrey, a distinguished U.S. diplomat who served as Obama's ambassador in both Turkey and Iraq. </w:t>
      </w:r>
      <w:r w:rsidRPr="00B2055F">
        <w:rPr>
          <w:rStyle w:val="Emphasis"/>
        </w:rPr>
        <w:t>8 In the knowledge that U.S. policy makers do not have the will to use force except in the face of direct attack, Iranian, Russian, and Chinese policy makers are growing bolder</w:t>
      </w:r>
      <w:r w:rsidRPr="00B2055F">
        <w:rPr>
          <w:sz w:val="16"/>
        </w:rPr>
        <w:t xml:space="preserve">. Finally, it isn't clear whether the confidence with which the revisionist powers operate today leads to wiser decision making on their part. It may be the opposite: confidence often leads to rashness. When Putin secured the Winter Olympics for Sochi in July 2007, Russia was riding a wave of rising oil prices and rising geopolitical confidence. Yet the Olympics wound up being an advertisement for the regime's grandiosity, incompetence, corruption, and domestic insecurity. </w:t>
      </w:r>
      <w:r w:rsidRPr="00B2055F">
        <w:rPr>
          <w:rStyle w:val="StyleUnderline"/>
        </w:rPr>
        <w:t>Iran's brinksmanship over its nuclear program has, at this writing, paid off. That could change if Israel carries off a successful strike, or if the tide of war changes again in Syria decisively against Assad, or if a war between Israel and Hezbollah ends with the terrorist group routed in the field</w:t>
      </w:r>
      <w:r w:rsidRPr="00B2055F">
        <w:rPr>
          <w:sz w:val="16"/>
        </w:rPr>
        <w:t xml:space="preserve">. As for China, a cliché about its foreign policy today is that they have been "playing chess while we've been playing checkers." Yet the truth of Chinese policy in Asia over the past decade has been (to use a better metaphor from Abraham Lincoln) a gallon of gall without a drop of honey, which has succeeded mainly in antagonizing its neighbors and driving them into closer alliances with one another and with the United States. </w:t>
      </w:r>
      <w:r w:rsidRPr="00B2055F">
        <w:rPr>
          <w:rStyle w:val="StyleUnderline"/>
        </w:rPr>
        <w:t xml:space="preserve">Observing Chinese behavior today reminds many observers of Germany in the run-up to the First World War: </w:t>
      </w:r>
      <w:r w:rsidRPr="00B2055F">
        <w:rPr>
          <w:sz w:val="16"/>
        </w:rPr>
        <w:t xml:space="preserve">bullying but insecure; grasping but aimless; animated by no larger idea than nationalist paranoia and historical resentment. "What the Kaiser wanted most was international recognition of Germany's importance and, above all, of its power;' observes Henry Kissinger. Yet "beyond the slogans lay an intellectual vacuum: truculent language masked an inner hollowness; vast slogans obscured timidity and the lack of any sense of direction."9 </w:t>
      </w:r>
      <w:r w:rsidRPr="00B2055F">
        <w:rPr>
          <w:rStyle w:val="StyleUnderline"/>
        </w:rPr>
        <w:t>At what point does their boldness violate a red line from which an American president cannot retreat? How do revisionist states learn to respect boundaries of international acceptability that seem constantly to recede? How does the United States enforce global order through persuasion and moral example alone? When does reluctance to use force become an invitation to aggression? And, perhaps most important, when does America's diffidence begin to reshape the calculations of our allies?</w:t>
      </w:r>
    </w:p>
    <w:p w:rsidR="00C33EC5" w:rsidRDefault="00C33EC5" w:rsidP="00C33EC5"/>
    <w:p w:rsidR="00C33EC5" w:rsidRDefault="00C33EC5" w:rsidP="00C33EC5">
      <w:pPr>
        <w:pStyle w:val="Heading4"/>
      </w:pPr>
      <w:r>
        <w:t>Retrenchment</w:t>
      </w:r>
      <w:r>
        <w:t xml:space="preserve"> leads to multiple scenarios for conflict</w:t>
      </w:r>
      <w:r>
        <w:t xml:space="preserve">. </w:t>
      </w:r>
    </w:p>
    <w:p w:rsidR="00863E6B" w:rsidRDefault="00863E6B" w:rsidP="00863E6B">
      <w:pPr>
        <w:rPr>
          <w:rStyle w:val="Style13ptBold"/>
        </w:rPr>
      </w:pPr>
      <w:r w:rsidRPr="00481143">
        <w:rPr>
          <w:rStyle w:val="Style13ptBold"/>
        </w:rPr>
        <w:t xml:space="preserve">Stephens 14 </w:t>
      </w:r>
    </w:p>
    <w:p w:rsidR="00863E6B" w:rsidRPr="00863E6B" w:rsidRDefault="00863E6B" w:rsidP="00863E6B">
      <w:pPr>
        <w:rPr>
          <w:b/>
          <w:sz w:val="20"/>
          <w:szCs w:val="20"/>
        </w:rPr>
      </w:pPr>
      <w:r w:rsidRPr="00C33EC5">
        <w:rPr>
          <w:rStyle w:val="Style13ptBold"/>
          <w:sz w:val="20"/>
          <w:szCs w:val="20"/>
        </w:rPr>
        <w:t xml:space="preserve">(Bret American journalist who won a Pulitzer Prize in </w:t>
      </w:r>
      <w:proofErr w:type="gramStart"/>
      <w:r w:rsidRPr="00C33EC5">
        <w:rPr>
          <w:rStyle w:val="Style13ptBold"/>
          <w:sz w:val="20"/>
          <w:szCs w:val="20"/>
        </w:rPr>
        <w:t>2013.[</w:t>
      </w:r>
      <w:proofErr w:type="gramEnd"/>
      <w:r w:rsidRPr="00C33EC5">
        <w:rPr>
          <w:rStyle w:val="Style13ptBold"/>
          <w:sz w:val="20"/>
          <w:szCs w:val="20"/>
        </w:rPr>
        <w:t>1] He works for The Wall Street Journal as the foreign-affairs columnist and the deputy editorial page editor, responsible for the editorial pages of the Journal's European and Asian editions. From 2002 to 2004, he was editor in chief of the Jerusalem Post, America in Retreat, p 154-158)</w:t>
      </w:r>
    </w:p>
    <w:p w:rsidR="00C33EC5" w:rsidRPr="009C06D7" w:rsidRDefault="00C33EC5" w:rsidP="00C33EC5">
      <w:pPr>
        <w:rPr>
          <w:rStyle w:val="StyleUnderline"/>
        </w:rPr>
      </w:pPr>
      <w:r w:rsidRPr="009C06D7">
        <w:rPr>
          <w:sz w:val="16"/>
        </w:rPr>
        <w:lastRenderedPageBreak/>
        <w:t xml:space="preserve">Then again, no law dictates that it will not. Challenges to global order are multiplying with little evidence that the United States intends to do more than acquiesce in whatever comes next. </w:t>
      </w:r>
      <w:r w:rsidRPr="000B60C6">
        <w:rPr>
          <w:rStyle w:val="StyleUnderline"/>
        </w:rPr>
        <w:t>Will Bashar al-Assad survive in Syria, and if so, what knock-on effects will there be for Lebanon, Iraq, Jordan, and Israel? Will Beijing seek to turn the South China Sea-over which one third of the world's maritime traffic crosses, and under which lie some of the world's largest energy reserves-into a Chinese lake? Will Iran obtain a nuclear weapon</w:t>
      </w:r>
      <w:r w:rsidRPr="009C06D7">
        <w:rPr>
          <w:sz w:val="16"/>
        </w:rPr>
        <w:t xml:space="preserve">, or at least get close enough to persuade Saudi Arabia that it had better acquire a bomb of its own rather than rely on dubious U.S. security guarantees? </w:t>
      </w:r>
      <w:r w:rsidRPr="000B60C6">
        <w:rPr>
          <w:rStyle w:val="StyleUnderline"/>
        </w:rPr>
        <w:t>Will Vladimir Putin take advantage of NATO's weakness to further consolidate Moscow's influence in the former Soviet republics? Will the American economy be able to power global economic growth in the event that the China bubble bursts, or the Eurozone sinks into another deep recession, or Abenomics founders on political resistance to serious structural reforms?</w:t>
      </w:r>
      <w:r w:rsidRPr="009C06D7">
        <w:rPr>
          <w:sz w:val="16"/>
        </w:rPr>
        <w:t xml:space="preserve"> </w:t>
      </w:r>
      <w:r w:rsidRPr="000B60C6">
        <w:rPr>
          <w:rStyle w:val="Emphasis"/>
        </w:rPr>
        <w:t xml:space="preserve">These are the sorts of nightmare scenarios that become increasingly plausible as the United States chooses to recuse itself from its global responsibilities. </w:t>
      </w:r>
      <w:r w:rsidRPr="009C06D7">
        <w:rPr>
          <w:sz w:val="16"/>
        </w:rPr>
        <w:t xml:space="preserve">This book is not a lament for the United States. America is not in decline. It is in retreat. </w:t>
      </w:r>
      <w:r w:rsidRPr="009C06D7">
        <w:rPr>
          <w:rStyle w:val="StyleUnderline"/>
        </w:rPr>
        <w:t>Nations in retreat, as the United States was after World War I, can still be on the rise. Nations in decline, as Russia is today, can still be on the march. Decline is the product of broad civilizational forces-demography, culture, ideologies, attitudes toward authority, attitudes about work-that are often beyond the grasp of ordinary political action</w:t>
      </w:r>
      <w:r w:rsidRPr="009C06D7">
        <w:rPr>
          <w:sz w:val="16"/>
        </w:rPr>
        <w:t xml:space="preserve">. </w:t>
      </w:r>
      <w:r w:rsidRPr="009C06D7">
        <w:rPr>
          <w:rStyle w:val="StyleUnderline"/>
        </w:rPr>
        <w:t>Retreat, by contrast, is often nothing more than a political choice. One president can make it; another president could reverse it. It is still within America's reach to make different choices. It has done it before.</w:t>
      </w:r>
    </w:p>
    <w:p w:rsidR="00C33EC5" w:rsidRPr="00C33EC5" w:rsidRDefault="00C33EC5" w:rsidP="00C33EC5"/>
    <w:p w:rsidR="00045ECC" w:rsidRDefault="002716DF" w:rsidP="009911CD">
      <w:pPr>
        <w:pStyle w:val="Heading2"/>
        <w:rPr>
          <w:rFonts w:asciiTheme="majorHAnsi" w:hAnsiTheme="majorHAnsi" w:cstheme="majorHAnsi"/>
        </w:rPr>
      </w:pPr>
      <w:r>
        <w:rPr>
          <w:rFonts w:asciiTheme="majorHAnsi" w:hAnsiTheme="majorHAnsi" w:cstheme="majorHAnsi"/>
        </w:rPr>
        <w:lastRenderedPageBreak/>
        <w:t>**</w:t>
      </w:r>
      <w:proofErr w:type="spellStart"/>
      <w:r w:rsidR="007754E3" w:rsidRPr="002D3111">
        <w:rPr>
          <w:rFonts w:asciiTheme="majorHAnsi" w:hAnsiTheme="majorHAnsi" w:cstheme="majorHAnsi"/>
        </w:rPr>
        <w:t>Heg</w:t>
      </w:r>
      <w:proofErr w:type="spellEnd"/>
      <w:r w:rsidR="007754E3" w:rsidRPr="002D3111">
        <w:rPr>
          <w:rFonts w:asciiTheme="majorHAnsi" w:hAnsiTheme="majorHAnsi" w:cstheme="majorHAnsi"/>
        </w:rPr>
        <w:t xml:space="preserve"> </w:t>
      </w:r>
      <w:r>
        <w:rPr>
          <w:rFonts w:asciiTheme="majorHAnsi" w:hAnsiTheme="majorHAnsi" w:cstheme="majorHAnsi"/>
        </w:rPr>
        <w:t>Good</w:t>
      </w:r>
    </w:p>
    <w:p w:rsidR="002716DF" w:rsidRPr="002716DF" w:rsidRDefault="002716DF" w:rsidP="002716DF">
      <w:pPr>
        <w:pStyle w:val="Heading3"/>
      </w:pPr>
      <w:r>
        <w:lastRenderedPageBreak/>
        <w:t>Sustainable</w:t>
      </w:r>
    </w:p>
    <w:p w:rsidR="00B5709E" w:rsidRDefault="00B5709E" w:rsidP="00B5709E">
      <w:pPr>
        <w:pStyle w:val="Heading4"/>
        <w:rPr>
          <w:rFonts w:asciiTheme="majorHAnsi" w:hAnsiTheme="majorHAnsi" w:cstheme="majorHAnsi"/>
        </w:rPr>
      </w:pPr>
      <w:r w:rsidRPr="002D3111">
        <w:rPr>
          <w:rFonts w:asciiTheme="majorHAnsi" w:hAnsiTheme="majorHAnsi" w:cstheme="majorHAnsi"/>
        </w:rPr>
        <w:t>The long-term foundations of U</w:t>
      </w:r>
      <w:r w:rsidR="002716DF">
        <w:rPr>
          <w:rFonts w:asciiTheme="majorHAnsi" w:hAnsiTheme="majorHAnsi" w:cstheme="majorHAnsi"/>
        </w:rPr>
        <w:t>.</w:t>
      </w:r>
      <w:r w:rsidRPr="002D3111">
        <w:rPr>
          <w:rFonts w:asciiTheme="majorHAnsi" w:hAnsiTheme="majorHAnsi" w:cstheme="majorHAnsi"/>
        </w:rPr>
        <w:t>S</w:t>
      </w:r>
      <w:r w:rsidR="002716DF">
        <w:rPr>
          <w:rFonts w:asciiTheme="majorHAnsi" w:hAnsiTheme="majorHAnsi" w:cstheme="majorHAnsi"/>
        </w:rPr>
        <w:t xml:space="preserve">. power are still intact, but </w:t>
      </w:r>
      <w:r w:rsidRPr="002D3111">
        <w:rPr>
          <w:rFonts w:asciiTheme="majorHAnsi" w:hAnsiTheme="majorHAnsi" w:cstheme="majorHAnsi"/>
        </w:rPr>
        <w:t>sustaining global engagement is key</w:t>
      </w:r>
      <w:r w:rsidR="002716DF">
        <w:rPr>
          <w:rFonts w:asciiTheme="majorHAnsi" w:hAnsiTheme="majorHAnsi" w:cstheme="majorHAnsi"/>
        </w:rPr>
        <w:t xml:space="preserve">. </w:t>
      </w:r>
    </w:p>
    <w:p w:rsidR="008973E5" w:rsidRPr="008973E5" w:rsidRDefault="008973E5" w:rsidP="008973E5">
      <w:r w:rsidRPr="002D3111">
        <w:rPr>
          <w:rStyle w:val="Style13ptBold"/>
          <w:rFonts w:asciiTheme="majorHAnsi" w:hAnsiTheme="majorHAnsi" w:cstheme="majorHAnsi"/>
        </w:rPr>
        <w:t>Brands 17</w:t>
      </w:r>
    </w:p>
    <w:p w:rsidR="00B5709E" w:rsidRPr="008973E5" w:rsidRDefault="008973E5" w:rsidP="008973E5">
      <w:pPr>
        <w:rPr>
          <w:rStyle w:val="Style13ptBold"/>
          <w:sz w:val="20"/>
          <w:szCs w:val="20"/>
        </w:rPr>
      </w:pPr>
      <w:r w:rsidRPr="008973E5">
        <w:rPr>
          <w:rStyle w:val="Style13ptBold"/>
          <w:sz w:val="20"/>
          <w:szCs w:val="20"/>
        </w:rPr>
        <w:t>(</w:t>
      </w:r>
      <w:r w:rsidR="00B5709E" w:rsidRPr="008973E5">
        <w:rPr>
          <w:rStyle w:val="Style13ptBold"/>
          <w:sz w:val="20"/>
          <w:szCs w:val="20"/>
        </w:rPr>
        <w:t xml:space="preserve">Hal, the Henry A. Kissinger distinguished professor of global affairs at Johns Hopkins University’s School of Advanced International Studies. With Charles </w:t>
      </w:r>
      <w:proofErr w:type="spellStart"/>
      <w:r w:rsidR="00B5709E" w:rsidRPr="008973E5">
        <w:rPr>
          <w:rStyle w:val="Style13ptBold"/>
          <w:sz w:val="20"/>
          <w:szCs w:val="20"/>
        </w:rPr>
        <w:t>Edel</w:t>
      </w:r>
      <w:proofErr w:type="spellEnd"/>
      <w:r w:rsidR="00B5709E" w:rsidRPr="008973E5">
        <w:rPr>
          <w:rStyle w:val="Style13ptBold"/>
          <w:sz w:val="20"/>
          <w:szCs w:val="20"/>
        </w:rPr>
        <w:t xml:space="preserve"> associate professor of strategy and policy at the U.S. Naval War College. 7/14/17, “The Gathering Storm vs. the Crisis of Confidence” http://foreignpolicy.com/2017/07/14/the-gathering-storm-vs-the-crisis-of-confidence-trump-1930s-1970s/</w:t>
      </w:r>
      <w:r w:rsidRPr="008973E5">
        <w:rPr>
          <w:rStyle w:val="Style13ptBold"/>
          <w:sz w:val="20"/>
          <w:szCs w:val="20"/>
        </w:rPr>
        <w:t>)</w:t>
      </w:r>
    </w:p>
    <w:p w:rsidR="000773C0" w:rsidRDefault="00B5709E" w:rsidP="00B5709E">
      <w:pPr>
        <w:rPr>
          <w:rFonts w:asciiTheme="majorHAnsi" w:hAnsiTheme="majorHAnsi" w:cstheme="majorHAnsi"/>
          <w:sz w:val="16"/>
        </w:rPr>
      </w:pPr>
      <w:r w:rsidRPr="002D3111">
        <w:rPr>
          <w:rStyle w:val="underline"/>
          <w:rFonts w:asciiTheme="majorHAnsi" w:hAnsiTheme="majorHAnsi" w:cstheme="majorHAnsi"/>
        </w:rPr>
        <w:t>In</w:t>
      </w:r>
      <w:r w:rsidRPr="002D3111">
        <w:rPr>
          <w:rFonts w:asciiTheme="majorHAnsi" w:hAnsiTheme="majorHAnsi" w:cstheme="majorHAnsi"/>
          <w:sz w:val="16"/>
        </w:rPr>
        <w:t xml:space="preserve"> many ways, this was an accurate reflection of the national mood at the end of </w:t>
      </w:r>
      <w:r w:rsidRPr="002D3111">
        <w:rPr>
          <w:rStyle w:val="underline"/>
          <w:rFonts w:asciiTheme="majorHAnsi" w:hAnsiTheme="majorHAnsi" w:cstheme="majorHAnsi"/>
        </w:rPr>
        <w:t>the</w:t>
      </w:r>
      <w:r w:rsidRPr="002D3111">
        <w:rPr>
          <w:rFonts w:asciiTheme="majorHAnsi" w:hAnsiTheme="majorHAnsi" w:cstheme="majorHAnsi"/>
          <w:sz w:val="16"/>
        </w:rPr>
        <w:t xml:space="preserve"> 19</w:t>
      </w:r>
      <w:r w:rsidRPr="002D3111">
        <w:rPr>
          <w:rStyle w:val="underline"/>
          <w:rFonts w:asciiTheme="majorHAnsi" w:hAnsiTheme="majorHAnsi" w:cstheme="majorHAnsi"/>
        </w:rPr>
        <w:t>70s</w:t>
      </w:r>
      <w:r w:rsidRPr="002D3111">
        <w:rPr>
          <w:rFonts w:asciiTheme="majorHAnsi" w:hAnsiTheme="majorHAnsi" w:cstheme="majorHAnsi"/>
          <w:sz w:val="16"/>
        </w:rPr>
        <w:t xml:space="preserve">. During that decade, </w:t>
      </w:r>
      <w:r w:rsidRPr="002D3111">
        <w:rPr>
          <w:rStyle w:val="underline"/>
          <w:rFonts w:asciiTheme="majorHAnsi" w:hAnsiTheme="majorHAnsi" w:cstheme="majorHAnsi"/>
        </w:rPr>
        <w:t xml:space="preserve">the </w:t>
      </w:r>
      <w:r w:rsidRPr="002D3111">
        <w:rPr>
          <w:rStyle w:val="Emphasis"/>
          <w:rFonts w:asciiTheme="majorHAnsi" w:hAnsiTheme="majorHAnsi" w:cstheme="majorHAnsi"/>
        </w:rPr>
        <w:t>U</w:t>
      </w:r>
      <w:r w:rsidRPr="002D3111">
        <w:rPr>
          <w:rStyle w:val="underline"/>
          <w:rFonts w:asciiTheme="majorHAnsi" w:hAnsiTheme="majorHAnsi" w:cstheme="majorHAnsi"/>
        </w:rPr>
        <w:t xml:space="preserve">nited </w:t>
      </w:r>
      <w:r w:rsidRPr="002D3111">
        <w:rPr>
          <w:rStyle w:val="Emphasis"/>
          <w:rFonts w:asciiTheme="majorHAnsi" w:hAnsiTheme="majorHAnsi" w:cstheme="majorHAnsi"/>
        </w:rPr>
        <w:t>S</w:t>
      </w:r>
      <w:r w:rsidRPr="002D3111">
        <w:rPr>
          <w:rStyle w:val="underline"/>
          <w:rFonts w:asciiTheme="majorHAnsi" w:hAnsiTheme="majorHAnsi" w:cstheme="majorHAnsi"/>
        </w:rPr>
        <w:t>tates faced a raft of serious challenges</w:t>
      </w:r>
      <w:r w:rsidRPr="002D3111">
        <w:rPr>
          <w:rFonts w:asciiTheme="majorHAnsi" w:hAnsiTheme="majorHAnsi" w:cstheme="majorHAnsi"/>
          <w:sz w:val="16"/>
        </w:rPr>
        <w:t xml:space="preserve"> — severe economic competition from other leading powers, the rise of the Soviet Union as a global peer competitor in military terms, the stagflation and national humiliation caused by the oil shocks. </w:t>
      </w:r>
      <w:r w:rsidRPr="002D3111">
        <w:rPr>
          <w:rStyle w:val="underline"/>
          <w:rFonts w:asciiTheme="majorHAnsi" w:hAnsiTheme="majorHAnsi" w:cstheme="majorHAnsi"/>
        </w:rPr>
        <w:t xml:space="preserve">There were concerns that the </w:t>
      </w:r>
      <w:r w:rsidRPr="002D3111">
        <w:rPr>
          <w:rStyle w:val="Emphasis"/>
          <w:rFonts w:asciiTheme="majorHAnsi" w:hAnsiTheme="majorHAnsi" w:cstheme="majorHAnsi"/>
        </w:rPr>
        <w:t>U</w:t>
      </w:r>
      <w:r w:rsidRPr="002D3111">
        <w:rPr>
          <w:rFonts w:asciiTheme="majorHAnsi" w:hAnsiTheme="majorHAnsi" w:cstheme="majorHAnsi"/>
          <w:sz w:val="16"/>
        </w:rPr>
        <w:t xml:space="preserve">nited </w:t>
      </w:r>
      <w:r w:rsidRPr="002D3111">
        <w:rPr>
          <w:rStyle w:val="Emphasis"/>
          <w:rFonts w:asciiTheme="majorHAnsi" w:hAnsiTheme="majorHAnsi" w:cstheme="majorHAnsi"/>
        </w:rPr>
        <w:t>S</w:t>
      </w:r>
      <w:r w:rsidRPr="002D3111">
        <w:rPr>
          <w:rFonts w:asciiTheme="majorHAnsi" w:hAnsiTheme="majorHAnsi" w:cstheme="majorHAnsi"/>
          <w:sz w:val="16"/>
        </w:rPr>
        <w:t xml:space="preserve">tates </w:t>
      </w:r>
      <w:r w:rsidRPr="002D3111">
        <w:rPr>
          <w:rStyle w:val="underline"/>
          <w:rFonts w:asciiTheme="majorHAnsi" w:hAnsiTheme="majorHAnsi" w:cstheme="majorHAnsi"/>
        </w:rPr>
        <w:t>was turning inward</w:t>
      </w:r>
      <w:r w:rsidRPr="002D3111">
        <w:rPr>
          <w:rFonts w:asciiTheme="majorHAnsi" w:hAnsiTheme="majorHAnsi" w:cstheme="majorHAnsi"/>
          <w:sz w:val="16"/>
        </w:rPr>
        <w:t xml:space="preserve"> </w:t>
      </w:r>
      <w:r w:rsidRPr="002D3111">
        <w:rPr>
          <w:rStyle w:val="underline"/>
          <w:rFonts w:asciiTheme="majorHAnsi" w:hAnsiTheme="majorHAnsi" w:cstheme="majorHAnsi"/>
        </w:rPr>
        <w:t>in the wake of Vietnam, as leading congressional observers even sought to withdraw significant numbers of U.S. troops from Europe</w:t>
      </w:r>
      <w:r w:rsidRPr="002D3111">
        <w:rPr>
          <w:rFonts w:asciiTheme="majorHAnsi" w:hAnsiTheme="majorHAnsi" w:cstheme="majorHAnsi"/>
          <w:sz w:val="16"/>
        </w:rPr>
        <w:t>. Economic nationalism was on the rise. Richard Nixon’s first treasury secretary, John Connally, artfully expressed the ethos: “Foreigners are out to screw us. Our job is to screw them first.”</w:t>
      </w:r>
      <w:r w:rsidR="008973E5">
        <w:rPr>
          <w:rFonts w:asciiTheme="majorHAnsi" w:hAnsiTheme="majorHAnsi" w:cstheme="majorHAnsi"/>
          <w:sz w:val="16"/>
        </w:rPr>
        <w:t xml:space="preserve"> </w:t>
      </w:r>
      <w:r w:rsidRPr="002D3111">
        <w:rPr>
          <w:rFonts w:asciiTheme="majorHAnsi" w:hAnsiTheme="majorHAnsi" w:cstheme="majorHAnsi"/>
          <w:sz w:val="16"/>
        </w:rPr>
        <w:t xml:space="preserve">In these circumstances, </w:t>
      </w:r>
      <w:r w:rsidRPr="002D3111">
        <w:rPr>
          <w:rStyle w:val="underline"/>
          <w:rFonts w:asciiTheme="majorHAnsi" w:hAnsiTheme="majorHAnsi" w:cstheme="majorHAnsi"/>
        </w:rPr>
        <w:t>doubts about the staying power of the United States and the postwar international system were pervasive. Defenders of that system fretted that the American era was coming to a close;</w:t>
      </w:r>
      <w:r w:rsidRPr="002D3111">
        <w:rPr>
          <w:rFonts w:asciiTheme="majorHAnsi" w:hAnsiTheme="majorHAnsi" w:cstheme="majorHAnsi"/>
          <w:sz w:val="16"/>
        </w:rPr>
        <w:t xml:space="preserv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w:t>
      </w:r>
      <w:r w:rsidR="008973E5">
        <w:rPr>
          <w:rFonts w:asciiTheme="majorHAnsi" w:hAnsiTheme="majorHAnsi" w:cstheme="majorHAnsi"/>
          <w:sz w:val="16"/>
        </w:rPr>
        <w:t xml:space="preserve"> </w:t>
      </w:r>
      <w:r w:rsidRPr="002D3111">
        <w:rPr>
          <w:rStyle w:val="Emphasis"/>
          <w:rFonts w:asciiTheme="majorHAnsi" w:hAnsiTheme="majorHAnsi" w:cstheme="majorHAnsi"/>
        </w:rPr>
        <w:t>And yet the 1970s proved not to be the death knell for American power</w:t>
      </w:r>
      <w:r w:rsidRPr="002D3111">
        <w:rPr>
          <w:rFonts w:asciiTheme="majorHAnsi" w:hAnsiTheme="majorHAnsi" w:cstheme="majorHAnsi"/>
          <w:sz w:val="16"/>
        </w:rPr>
        <w:t xml:space="preserve"> and the free world system erected after World War II, </w:t>
      </w:r>
      <w:r w:rsidRPr="002D3111">
        <w:rPr>
          <w:rStyle w:val="underline"/>
          <w:rFonts w:asciiTheme="majorHAnsi" w:hAnsiTheme="majorHAnsi" w:cstheme="majorHAnsi"/>
        </w:rPr>
        <w:t>but simply a difficult moment that served as prelude to renewal. By the late 1970s, the world was again turning in America’s direction — democracy was spreading, globalization was racing ahead, America’s primary great-power competitor was sliding into irreversible decline</w:t>
      </w:r>
      <w:r w:rsidRPr="002D3111">
        <w:rPr>
          <w:rFonts w:asciiTheme="majorHAnsi" w:hAnsiTheme="majorHAnsi" w:cstheme="majorHAnsi"/>
          <w:sz w:val="16"/>
        </w:rPr>
        <w:t>.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r w:rsidR="008973E5">
        <w:rPr>
          <w:rFonts w:asciiTheme="majorHAnsi" w:hAnsiTheme="majorHAnsi" w:cstheme="majorHAnsi"/>
          <w:sz w:val="16"/>
        </w:rPr>
        <w:t xml:space="preserve"> </w:t>
      </w:r>
      <w:r w:rsidRPr="002D3111">
        <w:rPr>
          <w:rFonts w:asciiTheme="majorHAnsi" w:hAnsiTheme="majorHAnsi" w:cstheme="majorHAnsi"/>
          <w:sz w:val="16"/>
        </w:rPr>
        <w:t xml:space="preserve">If focusing on the 1930s analogy thus leads one to fear that the end of the international order is nigh, looking at the 1970s encourages the conclusion that perhaps the future is relatively bright after all. In this view, the United States and the international system it anchors still have tremendous and unmatched strengths vis-à-vis the competition, the long-term trends are working in Washington’s favor, and </w:t>
      </w:r>
      <w:r w:rsidRPr="002D3111">
        <w:rPr>
          <w:rStyle w:val="underline"/>
          <w:rFonts w:asciiTheme="majorHAnsi" w:hAnsiTheme="majorHAnsi" w:cstheme="majorHAnsi"/>
        </w:rPr>
        <w:t xml:space="preserve">America is simply experiencing one of its periodic moments of doubt and introspection rather than a more </w:t>
      </w:r>
      <w:r w:rsidRPr="002D3111">
        <w:rPr>
          <w:rStyle w:val="Emphasis"/>
          <w:rFonts w:asciiTheme="majorHAnsi" w:hAnsiTheme="majorHAnsi" w:cstheme="majorHAnsi"/>
        </w:rPr>
        <w:t>fundamental turn</w:t>
      </w:r>
      <w:r w:rsidRPr="002D3111">
        <w:rPr>
          <w:rStyle w:val="underline"/>
          <w:rFonts w:asciiTheme="majorHAnsi" w:hAnsiTheme="majorHAnsi" w:cstheme="majorHAnsi"/>
        </w:rPr>
        <w:t xml:space="preserve"> away from internationalism </w:t>
      </w:r>
      <w:r w:rsidRPr="002D3111">
        <w:rPr>
          <w:rFonts w:asciiTheme="majorHAnsi" w:hAnsiTheme="majorHAnsi" w:cstheme="majorHAnsi"/>
          <w:sz w:val="16"/>
        </w:rPr>
        <w:t>— just as occurred during the 1970s.</w:t>
      </w:r>
      <w:r w:rsidR="008973E5">
        <w:rPr>
          <w:rFonts w:asciiTheme="majorHAnsi" w:hAnsiTheme="majorHAnsi" w:cstheme="majorHAnsi"/>
          <w:sz w:val="16"/>
        </w:rPr>
        <w:t xml:space="preserve"> </w:t>
      </w:r>
      <w:r w:rsidRPr="002D3111">
        <w:rPr>
          <w:rFonts w:asciiTheme="majorHAnsi" w:hAnsiTheme="majorHAnsi" w:cstheme="majorHAnsi"/>
          <w:sz w:val="16"/>
        </w:rPr>
        <w:t>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as a result of Trump’s presidency.</w:t>
      </w:r>
      <w:r w:rsidR="008973E5">
        <w:rPr>
          <w:rFonts w:asciiTheme="majorHAnsi" w:hAnsiTheme="majorHAnsi" w:cstheme="majorHAnsi"/>
          <w:sz w:val="16"/>
        </w:rPr>
        <w:t xml:space="preserve"> </w:t>
      </w:r>
      <w:r w:rsidRPr="002D3111">
        <w:rPr>
          <w:rFonts w:asciiTheme="majorHAnsi" w:hAnsiTheme="majorHAnsi" w:cstheme="majorHAnsi"/>
          <w:sz w:val="16"/>
        </w:rPr>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r w:rsidR="008973E5">
        <w:rPr>
          <w:rFonts w:asciiTheme="majorHAnsi" w:hAnsiTheme="majorHAnsi" w:cstheme="majorHAnsi"/>
          <w:sz w:val="16"/>
        </w:rPr>
        <w:t xml:space="preserve"> </w:t>
      </w:r>
      <w:r w:rsidRPr="002D3111">
        <w:rPr>
          <w:rFonts w:asciiTheme="majorHAnsi" w:hAnsiTheme="majorHAnsi" w:cstheme="majorHAnsi"/>
          <w:sz w:val="16"/>
        </w:rPr>
        <w:t>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w:t>
      </w:r>
      <w:r w:rsidR="008973E5">
        <w:rPr>
          <w:rFonts w:asciiTheme="majorHAnsi" w:hAnsiTheme="majorHAnsi" w:cstheme="majorHAnsi"/>
          <w:sz w:val="16"/>
        </w:rPr>
        <w:t xml:space="preserve"> </w:t>
      </w:r>
      <w:r w:rsidRPr="002D3111">
        <w:rPr>
          <w:rFonts w:asciiTheme="majorHAnsi" w:hAnsiTheme="majorHAnsi" w:cstheme="majorHAnsi"/>
          <w:sz w:val="16"/>
        </w:rPr>
        <w:t xml:space="preserve">Similarly, </w:t>
      </w:r>
      <w:r w:rsidRPr="002D3111">
        <w:rPr>
          <w:rStyle w:val="underline"/>
          <w:rFonts w:asciiTheme="majorHAnsi" w:hAnsiTheme="majorHAnsi" w:cstheme="majorHAnsi"/>
        </w:rPr>
        <w:t xml:space="preserve">the 1970s analogy reminds us to take into account long-range U.S. strengths </w:t>
      </w:r>
      <w:r w:rsidRPr="002D3111">
        <w:rPr>
          <w:rStyle w:val="underline"/>
          <w:rFonts w:asciiTheme="majorHAnsi" w:hAnsiTheme="majorHAnsi" w:cstheme="majorHAnsi"/>
        </w:rPr>
        <w:lastRenderedPageBreak/>
        <w:t>that no adversary can match and to factor in emerging trends that may play to America’s advantage.</w:t>
      </w:r>
      <w:r w:rsidRPr="002D3111">
        <w:rPr>
          <w:rFonts w:asciiTheme="majorHAnsi" w:hAnsiTheme="majorHAnsi" w:cstheme="majorHAnsi"/>
          <w:sz w:val="16"/>
        </w:rPr>
        <w:t xml:space="preserve"> </w:t>
      </w:r>
      <w:r w:rsidRPr="002D3111">
        <w:rPr>
          <w:rStyle w:val="underline"/>
          <w:rFonts w:asciiTheme="majorHAnsi" w:hAnsiTheme="majorHAnsi" w:cstheme="majorHAnsi"/>
        </w:rPr>
        <w:t>Washington’s</w:t>
      </w:r>
      <w:r w:rsidRPr="002D3111">
        <w:rPr>
          <w:rFonts w:asciiTheme="majorHAnsi" w:hAnsiTheme="majorHAnsi" w:cstheme="majorHAnsi"/>
          <w:sz w:val="16"/>
        </w:rPr>
        <w:t xml:space="preserve"> unequaled collection of allies, its relatively healthy demographic profile, its </w:t>
      </w:r>
      <w:r w:rsidRPr="002D3111">
        <w:rPr>
          <w:rStyle w:val="underline"/>
          <w:rFonts w:asciiTheme="majorHAnsi" w:hAnsiTheme="majorHAnsi" w:cstheme="majorHAnsi"/>
        </w:rPr>
        <w:t>culture of innovation</w:t>
      </w:r>
      <w:r w:rsidRPr="002D3111">
        <w:rPr>
          <w:rFonts w:asciiTheme="majorHAnsi" w:hAnsiTheme="majorHAnsi" w:cstheme="majorHAnsi"/>
          <w:sz w:val="16"/>
        </w:rPr>
        <w:t xml:space="preserve">, and its repeated resilience in the face of macroeconomic shifts falls into the first category; an energy revolution that is giving America new </w:t>
      </w:r>
      <w:r w:rsidRPr="002D3111">
        <w:rPr>
          <w:rStyle w:val="underline"/>
          <w:rFonts w:asciiTheme="majorHAnsi" w:hAnsiTheme="majorHAnsi" w:cstheme="majorHAnsi"/>
        </w:rPr>
        <w:t>economic and geopolitical leverage is but one example of the second.</w:t>
      </w:r>
      <w:r w:rsidR="008973E5">
        <w:rPr>
          <w:rStyle w:val="underline"/>
          <w:rFonts w:asciiTheme="majorHAnsi" w:hAnsiTheme="majorHAnsi" w:cstheme="majorHAnsi"/>
        </w:rPr>
        <w:t xml:space="preserve"> </w:t>
      </w:r>
      <w:r w:rsidRPr="002D3111">
        <w:rPr>
          <w:rFonts w:asciiTheme="majorHAnsi" w:hAnsiTheme="majorHAnsi" w:cstheme="majorHAnsi"/>
          <w:sz w:val="16"/>
        </w:rPr>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Additionally, </w:t>
      </w:r>
      <w:r w:rsidRPr="002D3111">
        <w:rPr>
          <w:rStyle w:val="underline"/>
          <w:rFonts w:asciiTheme="majorHAnsi" w:hAnsiTheme="majorHAnsi" w:cstheme="majorHAnsi"/>
        </w:rPr>
        <w:t>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w:t>
      </w:r>
      <w:r w:rsidR="008973E5">
        <w:rPr>
          <w:rStyle w:val="underline"/>
          <w:rFonts w:asciiTheme="majorHAnsi" w:hAnsiTheme="majorHAnsi" w:cstheme="majorHAnsi"/>
        </w:rPr>
        <w:t xml:space="preserve"> </w:t>
      </w:r>
      <w:r w:rsidRPr="002D3111">
        <w:rPr>
          <w:rFonts w:asciiTheme="majorHAnsi" w:hAnsiTheme="majorHAnsi" w:cstheme="majorHAnsi"/>
          <w:sz w:val="16"/>
        </w:rPr>
        <w:t xml:space="preserve">Finally, </w:t>
      </w:r>
      <w:r w:rsidRPr="002D3111">
        <w:rPr>
          <w:rStyle w:val="underline"/>
          <w:rFonts w:asciiTheme="majorHAnsi" w:hAnsiTheme="majorHAnsi" w:cstheme="majorHAnsi"/>
        </w:rPr>
        <w:t xml:space="preserve">the experience of the 1970s also cautions us not to panic about the state of American internationalism. Yes, the Trump phenomenon is </w:t>
      </w:r>
      <w:r w:rsidRPr="002D3111">
        <w:rPr>
          <w:rStyle w:val="Emphasis"/>
          <w:rFonts w:asciiTheme="majorHAnsi" w:hAnsiTheme="majorHAnsi" w:cstheme="majorHAnsi"/>
        </w:rPr>
        <w:t>deeply disturbing</w:t>
      </w:r>
      <w:r w:rsidRPr="002D3111">
        <w:rPr>
          <w:rStyle w:val="underline"/>
          <w:rFonts w:asciiTheme="majorHAnsi" w:hAnsiTheme="majorHAnsi" w:cstheme="majorHAnsi"/>
        </w:rPr>
        <w:t xml:space="preserve"> for those who wish to see a globally engaged America contributing constructively on issues including international trade and combating climate change. But we have lived through periods of American disillusion</w:t>
      </w:r>
      <w:r w:rsidRPr="002D3111">
        <w:rPr>
          <w:rFonts w:asciiTheme="majorHAnsi" w:hAnsiTheme="majorHAnsi" w:cstheme="majorHAnsi"/>
          <w:sz w:val="16"/>
        </w:rPr>
        <w:t xml:space="preserve"> </w:t>
      </w:r>
      <w:r w:rsidRPr="002D3111">
        <w:rPr>
          <w:rStyle w:val="underline"/>
          <w:rFonts w:asciiTheme="majorHAnsi" w:hAnsiTheme="majorHAnsi" w:cstheme="majorHAnsi"/>
        </w:rPr>
        <w:t>with the world before, as the experience of the 1970s reminds us, and the logic of global engagement and activism has generally reasserted itself after a fashion</w:t>
      </w:r>
      <w:r w:rsidRPr="002D3111">
        <w:rPr>
          <w:rFonts w:asciiTheme="majorHAnsi" w:hAnsiTheme="majorHAnsi" w:cstheme="majorHAnsi"/>
          <w:sz w:val="16"/>
        </w:rPr>
        <w:t xml:space="preserve"> — </w:t>
      </w:r>
      <w:r w:rsidRPr="002D3111">
        <w:rPr>
          <w:rStyle w:val="underline"/>
          <w:rFonts w:asciiTheme="majorHAnsi" w:hAnsiTheme="majorHAnsi" w:cstheme="majorHAnsi"/>
        </w:rPr>
        <w:t>usually in response to threatening developments abroad. Indeed, the fact that public opinion polling on support for U.S. alliances and honoring America’s overseas commitments actually looked much worse in the mid-1970s than it does at present</w:t>
      </w:r>
      <w:r w:rsidRPr="002D3111">
        <w:rPr>
          <w:rFonts w:asciiTheme="majorHAnsi" w:hAnsiTheme="majorHAnsi" w:cstheme="majorHAnsi"/>
          <w:sz w:val="16"/>
        </w:rPr>
        <w:t xml:space="preserve"> (after the U.S. withdrawal from Vietnam, for instance, only 36 percent of Americans felt that “it was important for the United States to make and keep commitments to other nations”) </w:t>
      </w:r>
      <w:r w:rsidRPr="002D3111">
        <w:rPr>
          <w:rStyle w:val="underline"/>
          <w:rFonts w:asciiTheme="majorHAnsi" w:hAnsiTheme="majorHAnsi" w:cstheme="majorHAnsi"/>
        </w:rPr>
        <w:t>provides some antidote to pessimism today</w:t>
      </w:r>
      <w:r w:rsidRPr="002D3111">
        <w:rPr>
          <w:rFonts w:asciiTheme="majorHAnsi" w:hAnsiTheme="majorHAnsi" w:cstheme="majorHAnsi"/>
          <w:sz w:val="16"/>
        </w:rPr>
        <w:t>.</w:t>
      </w:r>
    </w:p>
    <w:p w:rsidR="002716DF" w:rsidRDefault="002716DF" w:rsidP="002716DF">
      <w:pPr>
        <w:pStyle w:val="Heading3"/>
      </w:pPr>
      <w:r>
        <w:lastRenderedPageBreak/>
        <w:t>Pursuit Inevitable</w:t>
      </w:r>
    </w:p>
    <w:p w:rsidR="002716DF" w:rsidRPr="002D3111" w:rsidRDefault="002716DF" w:rsidP="002716DF">
      <w:pPr>
        <w:pStyle w:val="Heading4"/>
        <w:rPr>
          <w:rFonts w:asciiTheme="majorHAnsi" w:hAnsiTheme="majorHAnsi" w:cstheme="majorHAnsi"/>
        </w:rPr>
      </w:pPr>
      <w:r>
        <w:rPr>
          <w:rFonts w:asciiTheme="majorHAnsi" w:hAnsiTheme="majorHAnsi" w:cstheme="majorHAnsi"/>
        </w:rPr>
        <w:t xml:space="preserve">Pursuit is inevitable </w:t>
      </w:r>
      <w:r w:rsidRPr="002716DF">
        <w:rPr>
          <w:rFonts w:asciiTheme="majorHAnsi" w:hAnsiTheme="majorHAnsi" w:cstheme="majorHAnsi"/>
          <w:u w:val="single"/>
        </w:rPr>
        <w:t>even if unipolarity is imperfect</w:t>
      </w:r>
      <w:r>
        <w:rPr>
          <w:rFonts w:asciiTheme="majorHAnsi" w:hAnsiTheme="majorHAnsi" w:cstheme="majorHAnsi"/>
        </w:rPr>
        <w:t>- t</w:t>
      </w:r>
      <w:r w:rsidRPr="002D3111">
        <w:rPr>
          <w:rFonts w:asciiTheme="majorHAnsi" w:hAnsiTheme="majorHAnsi" w:cstheme="majorHAnsi"/>
        </w:rPr>
        <w:t>here is no alternative</w:t>
      </w:r>
      <w:r>
        <w:rPr>
          <w:rFonts w:asciiTheme="majorHAnsi" w:hAnsiTheme="majorHAnsi" w:cstheme="majorHAnsi"/>
        </w:rPr>
        <w:t>.</w:t>
      </w:r>
    </w:p>
    <w:p w:rsidR="002716DF" w:rsidRDefault="002716DF" w:rsidP="002716DF">
      <w:pPr>
        <w:rPr>
          <w:rFonts w:asciiTheme="majorHAnsi" w:hAnsiTheme="majorHAnsi" w:cstheme="majorHAnsi"/>
        </w:rPr>
      </w:pPr>
      <w:proofErr w:type="spellStart"/>
      <w:r w:rsidRPr="002D3111">
        <w:rPr>
          <w:rStyle w:val="Style13ptBold"/>
          <w:rFonts w:asciiTheme="majorHAnsi" w:hAnsiTheme="majorHAnsi" w:cstheme="majorHAnsi"/>
        </w:rPr>
        <w:t>Drezner</w:t>
      </w:r>
      <w:proofErr w:type="spellEnd"/>
      <w:r w:rsidRPr="002D3111">
        <w:rPr>
          <w:rStyle w:val="Style13ptBold"/>
          <w:rFonts w:asciiTheme="majorHAnsi" w:hAnsiTheme="majorHAnsi" w:cstheme="majorHAnsi"/>
        </w:rPr>
        <w:t xml:space="preserve"> 15</w:t>
      </w:r>
      <w:r w:rsidRPr="002D3111">
        <w:rPr>
          <w:rFonts w:asciiTheme="majorHAnsi" w:hAnsiTheme="majorHAnsi" w:cstheme="majorHAnsi"/>
        </w:rPr>
        <w:t xml:space="preserve"> </w:t>
      </w:r>
    </w:p>
    <w:p w:rsidR="002716DF" w:rsidRPr="00DA5E0B" w:rsidRDefault="002716DF" w:rsidP="002716DF">
      <w:pPr>
        <w:rPr>
          <w:rStyle w:val="Style13ptBold"/>
          <w:sz w:val="20"/>
          <w:szCs w:val="20"/>
        </w:rPr>
      </w:pPr>
      <w:r w:rsidRPr="00DA5E0B">
        <w:rPr>
          <w:rStyle w:val="Style13ptBold"/>
          <w:sz w:val="20"/>
          <w:szCs w:val="20"/>
        </w:rPr>
        <w:t xml:space="preserve">(Daniel </w:t>
      </w:r>
      <w:proofErr w:type="spellStart"/>
      <w:r w:rsidRPr="00DA5E0B">
        <w:rPr>
          <w:rStyle w:val="Style13ptBold"/>
          <w:sz w:val="20"/>
          <w:szCs w:val="20"/>
        </w:rPr>
        <w:t>Drezner</w:t>
      </w:r>
      <w:proofErr w:type="spellEnd"/>
      <w:r w:rsidRPr="00DA5E0B">
        <w:rPr>
          <w:rStyle w:val="Style13ptBold"/>
          <w:sz w:val="20"/>
          <w:szCs w:val="20"/>
        </w:rPr>
        <w:t xml:space="preserve"> – Tufts University IR professor, Brookings Institution senior fellow, US German Marshall Fund fellow, Council on Foreign Relations fellow, and Harvard University fellow, winter 2015, America’s Quarterly, “A Post-Hegemonic Paradise in Latin America?”, </w:t>
      </w:r>
      <w:hyperlink r:id="rId29" w:history="1">
        <w:r w:rsidRPr="00DA5E0B">
          <w:rPr>
            <w:rStyle w:val="Style13ptBold"/>
            <w:sz w:val="20"/>
            <w:szCs w:val="20"/>
          </w:rPr>
          <w:t>http://www.americasquarterly.org/content/post-hegemonic-paradise-latin-america, accessed 8/19/17</w:t>
        </w:r>
        <w:r w:rsidRPr="00DA5E0B">
          <w:rPr>
            <w:rStyle w:val="Style13ptBold"/>
            <w:sz w:val="20"/>
            <w:szCs w:val="20"/>
          </w:rPr>
          <w:t>,</w:t>
        </w:r>
      </w:hyperlink>
    </w:p>
    <w:p w:rsidR="002716DF" w:rsidRPr="002D3111" w:rsidRDefault="002716DF" w:rsidP="002716DF">
      <w:pPr>
        <w:rPr>
          <w:rFonts w:asciiTheme="majorHAnsi" w:hAnsiTheme="majorHAnsi" w:cstheme="majorHAnsi"/>
          <w:sz w:val="12"/>
        </w:rPr>
      </w:pPr>
      <w:r w:rsidRPr="002D3111">
        <w:rPr>
          <w:rFonts w:asciiTheme="majorHAnsi" w:hAnsiTheme="majorHAnsi" w:cstheme="majorHAnsi"/>
          <w:sz w:val="12"/>
        </w:rPr>
        <w:t xml:space="preserve">Despite the reasons for optimism, there are better reasons for pessimism. History provides ample reasons for why Latin America would resent U.S. hegemony. Nevertheless, </w:t>
      </w:r>
      <w:r w:rsidRPr="002D3111">
        <w:rPr>
          <w:rFonts w:asciiTheme="majorHAnsi" w:hAnsiTheme="majorHAnsi" w:cstheme="majorHAnsi"/>
          <w:u w:val="single"/>
        </w:rPr>
        <w:t>there is significant evidence</w:t>
      </w:r>
      <w:r w:rsidRPr="002D3111">
        <w:rPr>
          <w:rFonts w:asciiTheme="majorHAnsi" w:hAnsiTheme="majorHAnsi" w:cstheme="majorHAnsi"/>
          <w:sz w:val="12"/>
        </w:rPr>
        <w:t xml:space="preserve"> that American </w:t>
      </w:r>
      <w:r w:rsidRPr="002D3111">
        <w:rPr>
          <w:rFonts w:asciiTheme="majorHAnsi" w:hAnsiTheme="majorHAnsi" w:cstheme="majorHAnsi"/>
          <w:u w:val="single"/>
        </w:rPr>
        <w:t xml:space="preserve">hegemony acted as a </w:t>
      </w:r>
      <w:r w:rsidRPr="002D3111">
        <w:rPr>
          <w:rFonts w:asciiTheme="majorHAnsi" w:hAnsiTheme="majorHAnsi" w:cstheme="majorHAnsi"/>
          <w:b/>
          <w:u w:val="single"/>
        </w:rPr>
        <w:t>powerful booster</w:t>
      </w:r>
      <w:r w:rsidRPr="002D3111">
        <w:rPr>
          <w:rFonts w:asciiTheme="majorHAnsi" w:hAnsiTheme="majorHAnsi" w:cstheme="majorHAnsi"/>
          <w:u w:val="single"/>
        </w:rPr>
        <w:t xml:space="preserve"> for international </w:t>
      </w:r>
      <w:r w:rsidRPr="002D3111">
        <w:rPr>
          <w:rFonts w:asciiTheme="majorHAnsi" w:hAnsiTheme="majorHAnsi" w:cstheme="majorHAnsi"/>
          <w:b/>
          <w:u w:val="single"/>
        </w:rPr>
        <w:t>security and stability</w:t>
      </w:r>
      <w:r w:rsidRPr="002D3111">
        <w:rPr>
          <w:rFonts w:asciiTheme="majorHAnsi" w:hAnsiTheme="majorHAnsi" w:cstheme="majorHAnsi"/>
          <w:sz w:val="12"/>
        </w:rPr>
        <w:t xml:space="preserve">.8 Beginning with economic historian Charles </w:t>
      </w:r>
      <w:proofErr w:type="spellStart"/>
      <w:r w:rsidRPr="002D3111">
        <w:rPr>
          <w:rFonts w:asciiTheme="majorHAnsi" w:hAnsiTheme="majorHAnsi" w:cstheme="majorHAnsi"/>
          <w:sz w:val="12"/>
        </w:rPr>
        <w:t>Kindleberger</w:t>
      </w:r>
      <w:proofErr w:type="spellEnd"/>
      <w:r w:rsidRPr="002D3111">
        <w:rPr>
          <w:rFonts w:asciiTheme="majorHAnsi" w:hAnsiTheme="majorHAnsi" w:cstheme="majorHAnsi"/>
          <w:sz w:val="12"/>
        </w:rPr>
        <w:t xml:space="preserve">, </w:t>
      </w:r>
      <w:r w:rsidRPr="002D3111">
        <w:rPr>
          <w:rFonts w:asciiTheme="majorHAnsi" w:hAnsiTheme="majorHAnsi" w:cstheme="majorHAnsi"/>
          <w:u w:val="single"/>
        </w:rPr>
        <w:t>a wide range of</w:t>
      </w:r>
      <w:r w:rsidRPr="002D3111">
        <w:rPr>
          <w:rFonts w:asciiTheme="majorHAnsi" w:hAnsiTheme="majorHAnsi" w:cstheme="majorHAnsi"/>
          <w:sz w:val="12"/>
        </w:rPr>
        <w:t xml:space="preserve"> international relations </w:t>
      </w:r>
      <w:r w:rsidRPr="002D3111">
        <w:rPr>
          <w:rFonts w:asciiTheme="majorHAnsi" w:hAnsiTheme="majorHAnsi" w:cstheme="majorHAnsi"/>
          <w:u w:val="single"/>
        </w:rPr>
        <w:t>theorists have posited that a liberal hegemon is</w:t>
      </w:r>
      <w:r w:rsidRPr="002D3111">
        <w:rPr>
          <w:rFonts w:asciiTheme="majorHAnsi" w:hAnsiTheme="majorHAnsi" w:cstheme="majorHAnsi"/>
          <w:sz w:val="12"/>
        </w:rPr>
        <w:t xml:space="preserve"> a </w:t>
      </w:r>
      <w:r w:rsidRPr="002D3111">
        <w:rPr>
          <w:rFonts w:asciiTheme="majorHAnsi" w:hAnsiTheme="majorHAnsi" w:cstheme="majorHAnsi"/>
          <w:u w:val="single"/>
        </w:rPr>
        <w:t xml:space="preserve">necessary and </w:t>
      </w:r>
      <w:r w:rsidRPr="002D3111">
        <w:rPr>
          <w:rFonts w:asciiTheme="majorHAnsi" w:hAnsiTheme="majorHAnsi" w:cstheme="majorHAnsi"/>
          <w:sz w:val="12"/>
        </w:rPr>
        <w:t xml:space="preserve">sufficient condition for the creation of an open global </w:t>
      </w:r>
      <w:r w:rsidRPr="002D3111">
        <w:rPr>
          <w:rFonts w:asciiTheme="majorHAnsi" w:hAnsiTheme="majorHAnsi" w:cstheme="majorHAnsi"/>
          <w:b/>
          <w:u w:val="single"/>
        </w:rPr>
        <w:t>economic order</w:t>
      </w:r>
      <w:r w:rsidRPr="002D3111">
        <w:rPr>
          <w:rFonts w:asciiTheme="majorHAnsi" w:hAnsiTheme="majorHAnsi" w:cstheme="majorHAnsi"/>
          <w:sz w:val="12"/>
        </w:rPr>
        <w:t xml:space="preserve">.9 In a unipolar system, the lone superpower can provide an array of public goods in exchange for the cooperation of other states.10 Dartmouth professor William </w:t>
      </w:r>
      <w:proofErr w:type="spellStart"/>
      <w:r w:rsidRPr="002D3111">
        <w:rPr>
          <w:rFonts w:asciiTheme="majorHAnsi" w:hAnsiTheme="majorHAnsi" w:cstheme="majorHAnsi"/>
          <w:sz w:val="12"/>
        </w:rPr>
        <w:t>Wohlforth</w:t>
      </w:r>
      <w:proofErr w:type="spellEnd"/>
      <w:r w:rsidRPr="002D3111">
        <w:rPr>
          <w:rFonts w:asciiTheme="majorHAnsi" w:hAnsiTheme="majorHAnsi" w:cstheme="majorHAnsi"/>
          <w:sz w:val="12"/>
        </w:rPr>
        <w:t xml:space="preserve"> has made the strongest set of theoretical arguments for this position during the post-Cold War era. He argues, contra balance-of-power theorists, that </w:t>
      </w:r>
      <w:r w:rsidRPr="002D3111">
        <w:rPr>
          <w:rFonts w:asciiTheme="majorHAnsi" w:hAnsiTheme="majorHAnsi" w:cstheme="majorHAnsi"/>
          <w:u w:val="single"/>
        </w:rPr>
        <w:t xml:space="preserve">unipolarity is the </w:t>
      </w:r>
      <w:r w:rsidRPr="002D3111">
        <w:rPr>
          <w:rFonts w:asciiTheme="majorHAnsi" w:hAnsiTheme="majorHAnsi" w:cstheme="majorHAnsi"/>
          <w:b/>
          <w:u w:val="single"/>
        </w:rPr>
        <w:t>most stable and peaceful</w:t>
      </w:r>
      <w:r w:rsidRPr="002D3111">
        <w:rPr>
          <w:rFonts w:asciiTheme="majorHAnsi" w:hAnsiTheme="majorHAnsi" w:cstheme="majorHAnsi"/>
          <w:u w:val="single"/>
        </w:rPr>
        <w:t xml:space="preserve"> of all possible</w:t>
      </w:r>
      <w:r w:rsidRPr="002D3111">
        <w:rPr>
          <w:rFonts w:asciiTheme="majorHAnsi" w:hAnsiTheme="majorHAnsi" w:cstheme="majorHAnsi"/>
          <w:sz w:val="12"/>
        </w:rPr>
        <w:t xml:space="preserve"> international </w:t>
      </w:r>
      <w:r w:rsidRPr="002D3111">
        <w:rPr>
          <w:rFonts w:asciiTheme="majorHAnsi" w:hAnsiTheme="majorHAnsi" w:cstheme="majorHAnsi"/>
          <w:u w:val="single"/>
        </w:rPr>
        <w:t xml:space="preserve">systems because it </w:t>
      </w:r>
      <w:r w:rsidRPr="002D3111">
        <w:rPr>
          <w:rFonts w:asciiTheme="majorHAnsi" w:hAnsiTheme="majorHAnsi" w:cstheme="majorHAnsi"/>
          <w:b/>
          <w:u w:val="single"/>
        </w:rPr>
        <w:t>eliminates unproductive great power rivalries</w:t>
      </w:r>
      <w:r w:rsidRPr="002D3111">
        <w:rPr>
          <w:rFonts w:asciiTheme="majorHAnsi" w:hAnsiTheme="majorHAnsi" w:cstheme="majorHAnsi"/>
          <w:sz w:val="12"/>
        </w:rPr>
        <w:t xml:space="preserve">.11 The </w:t>
      </w:r>
      <w:r w:rsidRPr="002D3111">
        <w:rPr>
          <w:rFonts w:asciiTheme="majorHAnsi" w:hAnsiTheme="majorHAnsi" w:cstheme="majorHAnsi"/>
          <w:u w:val="single"/>
        </w:rPr>
        <w:t>post-Cold War</w:t>
      </w:r>
      <w:r w:rsidRPr="002D3111">
        <w:rPr>
          <w:rFonts w:asciiTheme="majorHAnsi" w:hAnsiTheme="majorHAnsi" w:cstheme="majorHAnsi"/>
          <w:sz w:val="12"/>
        </w:rPr>
        <w:t xml:space="preserve"> era </w:t>
      </w:r>
      <w:r w:rsidRPr="002D3111">
        <w:rPr>
          <w:rFonts w:asciiTheme="majorHAnsi" w:hAnsiTheme="majorHAnsi" w:cstheme="majorHAnsi"/>
          <w:u w:val="single"/>
        </w:rPr>
        <w:t xml:space="preserve">offers </w:t>
      </w:r>
      <w:r w:rsidRPr="002D3111">
        <w:rPr>
          <w:rFonts w:asciiTheme="majorHAnsi" w:hAnsiTheme="majorHAnsi" w:cstheme="majorHAnsi"/>
          <w:b/>
          <w:u w:val="single"/>
        </w:rPr>
        <w:t>strong evidence</w:t>
      </w:r>
      <w:r w:rsidRPr="002D3111">
        <w:rPr>
          <w:rFonts w:asciiTheme="majorHAnsi" w:hAnsiTheme="majorHAnsi" w:cstheme="majorHAnsi"/>
          <w:u w:val="single"/>
        </w:rPr>
        <w:t xml:space="preserve"> for reduced security rivalries and greater stability in a hegemonic</w:t>
      </w:r>
      <w:r w:rsidRPr="002D3111">
        <w:rPr>
          <w:rFonts w:asciiTheme="majorHAnsi" w:hAnsiTheme="majorHAnsi" w:cstheme="majorHAnsi"/>
          <w:sz w:val="12"/>
        </w:rPr>
        <w:t xml:space="preserve"> world </w:t>
      </w:r>
      <w:r w:rsidRPr="002D3111">
        <w:rPr>
          <w:rFonts w:asciiTheme="majorHAnsi" w:hAnsiTheme="majorHAnsi" w:cstheme="majorHAnsi"/>
          <w:u w:val="single"/>
        </w:rPr>
        <w:t xml:space="preserve">order. </w:t>
      </w:r>
      <w:r w:rsidRPr="002D3111">
        <w:rPr>
          <w:rStyle w:val="StyleUnderline"/>
          <w:rFonts w:asciiTheme="majorHAnsi" w:hAnsiTheme="majorHAnsi" w:cstheme="majorHAnsi"/>
        </w:rPr>
        <w:t>The Human Security Report Project has tracked</w:t>
      </w:r>
      <w:r w:rsidRPr="002D3111">
        <w:rPr>
          <w:rFonts w:asciiTheme="majorHAnsi" w:hAnsiTheme="majorHAnsi" w:cstheme="majorHAnsi"/>
          <w:u w:val="single"/>
        </w:rPr>
        <w:t xml:space="preserve"> a marked and secular decline in interstate </w:t>
      </w:r>
      <w:r w:rsidRPr="002D3111">
        <w:rPr>
          <w:rStyle w:val="StyleUnderline"/>
          <w:rFonts w:asciiTheme="majorHAnsi" w:hAnsiTheme="majorHAnsi" w:cstheme="majorHAnsi"/>
        </w:rPr>
        <w:t>violence since the end of the Cold War</w:t>
      </w:r>
      <w:r w:rsidRPr="002D3111">
        <w:rPr>
          <w:rFonts w:asciiTheme="majorHAnsi" w:hAnsiTheme="majorHAnsi" w:cstheme="majorHAnsi"/>
          <w:sz w:val="12"/>
        </w:rPr>
        <w:t xml:space="preserve">.12 </w:t>
      </w:r>
      <w:r w:rsidRPr="002D3111">
        <w:rPr>
          <w:rFonts w:asciiTheme="majorHAnsi" w:hAnsiTheme="majorHAnsi" w:cstheme="majorHAnsi"/>
          <w:u w:val="single"/>
        </w:rPr>
        <w:t xml:space="preserve">There has </w:t>
      </w:r>
      <w:r w:rsidRPr="002D3111">
        <w:rPr>
          <w:rStyle w:val="StyleUnderline"/>
          <w:rFonts w:asciiTheme="majorHAnsi" w:hAnsiTheme="majorHAnsi" w:cstheme="majorHAnsi"/>
        </w:rPr>
        <w:t xml:space="preserve">been a </w:t>
      </w:r>
      <w:r w:rsidRPr="002D3111">
        <w:rPr>
          <w:rStyle w:val="Emphasis"/>
          <w:rFonts w:asciiTheme="majorHAnsi" w:hAnsiTheme="majorHAnsi" w:cstheme="majorHAnsi"/>
        </w:rPr>
        <w:t>further decline</w:t>
      </w:r>
      <w:r w:rsidRPr="002D3111">
        <w:rPr>
          <w:rFonts w:asciiTheme="majorHAnsi" w:hAnsiTheme="majorHAnsi" w:cstheme="majorHAnsi"/>
          <w:b/>
          <w:u w:val="single"/>
        </w:rPr>
        <w:t xml:space="preserve"> in other forms of violence</w:t>
      </w:r>
      <w:r w:rsidRPr="002D3111">
        <w:rPr>
          <w:rFonts w:asciiTheme="majorHAnsi" w:hAnsiTheme="majorHAnsi" w:cstheme="majorHAnsi"/>
          <w:u w:val="single"/>
        </w:rPr>
        <w:t>, such as civil war and</w:t>
      </w:r>
      <w:r w:rsidRPr="002D3111">
        <w:rPr>
          <w:rFonts w:asciiTheme="majorHAnsi" w:hAnsiTheme="majorHAnsi" w:cstheme="majorHAnsi"/>
          <w:sz w:val="12"/>
        </w:rPr>
        <w:t xml:space="preserve"> extrajudicial </w:t>
      </w:r>
      <w:r w:rsidRPr="002D3111">
        <w:rPr>
          <w:rFonts w:asciiTheme="majorHAnsi" w:hAnsiTheme="majorHAnsi" w:cstheme="majorHAnsi"/>
          <w:u w:val="single"/>
        </w:rPr>
        <w:t xml:space="preserve">killings. Consistent with the logic of hegemony, global military expenditures </w:t>
      </w:r>
      <w:r w:rsidRPr="002D3111">
        <w:rPr>
          <w:rStyle w:val="StyleUnderline"/>
          <w:rFonts w:asciiTheme="majorHAnsi" w:hAnsiTheme="majorHAnsi" w:cstheme="majorHAnsi"/>
        </w:rPr>
        <w:t xml:space="preserve">declined </w:t>
      </w:r>
      <w:r w:rsidRPr="002D3111">
        <w:rPr>
          <w:rFonts w:asciiTheme="majorHAnsi" w:hAnsiTheme="majorHAnsi" w:cstheme="majorHAnsi"/>
          <w:sz w:val="12"/>
        </w:rPr>
        <w:t>dramatically following the end of the Cold War. Global expenditures on defense as a percentage of global output averaged 5.1 percent between 1972 and 1990. In the decade after the September 11th attacks, defense expenditures as a percentage of global</w:t>
      </w:r>
      <w:r w:rsidRPr="002D3111">
        <w:rPr>
          <w:rStyle w:val="StyleUnderline"/>
          <w:rFonts w:asciiTheme="majorHAnsi" w:hAnsiTheme="majorHAnsi" w:cstheme="majorHAnsi"/>
        </w:rPr>
        <w:t xml:space="preserve"> output averaged</w:t>
      </w:r>
      <w:r w:rsidRPr="002D3111">
        <w:rPr>
          <w:rFonts w:asciiTheme="majorHAnsi" w:hAnsiTheme="majorHAnsi" w:cstheme="majorHAnsi"/>
          <w:u w:val="single"/>
        </w:rPr>
        <w:t xml:space="preserve"> only 2.5 percent</w:t>
      </w:r>
      <w:r w:rsidRPr="002D3111">
        <w:rPr>
          <w:rFonts w:asciiTheme="majorHAnsi" w:hAnsiTheme="majorHAnsi" w:cstheme="majorHAnsi"/>
          <w:sz w:val="12"/>
        </w:rPr>
        <w:t xml:space="preserve">.13 Latin American defense spending as a percentage of output was even smaller during this period. The peace dividend from hegemony was significant. In the wake of the 2008 financial crisis, the perception of waning U.S. hegemony has been widespread. It is therefore worth noting that this perceived decline </w:t>
      </w:r>
      <w:r w:rsidRPr="002D3111">
        <w:rPr>
          <w:rStyle w:val="StyleUnderline"/>
          <w:rFonts w:asciiTheme="majorHAnsi" w:hAnsiTheme="majorHAnsi" w:cstheme="majorHAnsi"/>
        </w:rPr>
        <w:t>has been matched by a dramatic</w:t>
      </w:r>
      <w:r w:rsidRPr="002D3111">
        <w:rPr>
          <w:rFonts w:asciiTheme="majorHAnsi" w:hAnsiTheme="majorHAnsi" w:cstheme="majorHAnsi"/>
          <w:u w:val="single"/>
        </w:rPr>
        <w:t xml:space="preserve"> increase in Latin American defense spending</w:t>
      </w:r>
      <w:r w:rsidRPr="002D3111">
        <w:rPr>
          <w:rFonts w:asciiTheme="majorHAnsi" w:hAnsiTheme="majorHAnsi" w:cstheme="majorHAnsi"/>
          <w:sz w:val="12"/>
        </w:rPr>
        <w:t>. By one measure, absolute defense spending in Latin America practically doubled between 2006 and 2011.14 By 2012, defense spending accounted for approximately 4 percent of total GDP—significantly higher than in the rest of the world.15 In 2013, Latin America increased its defense expenditures, even as the rest of world decreased its military spending. To be sure, much of this defense spending is in response to U.S. preferences, such as combatting narco-trafficking. Yet the region’s increased military budgets are somewhat puzzling, given the ostensible absence of tensions among the countries. They suggest that even if war is comparatively rare in Latin America, security dilemmas and militarized tensions are more common.16 Beyond the insecurity posed by a</w:t>
      </w:r>
      <w:r w:rsidRPr="002D3111">
        <w:rPr>
          <w:rFonts w:asciiTheme="majorHAnsi" w:hAnsiTheme="majorHAnsi" w:cstheme="majorHAnsi"/>
          <w:b/>
          <w:u w:val="single"/>
        </w:rPr>
        <w:t xml:space="preserve"> multipolar</w:t>
      </w:r>
      <w:r w:rsidRPr="002D3111">
        <w:rPr>
          <w:rFonts w:asciiTheme="majorHAnsi" w:hAnsiTheme="majorHAnsi" w:cstheme="majorHAnsi"/>
          <w:u w:val="single"/>
        </w:rPr>
        <w:t xml:space="preserve"> world</w:t>
      </w:r>
      <w:r w:rsidRPr="002D3111">
        <w:rPr>
          <w:rFonts w:asciiTheme="majorHAnsi" w:hAnsiTheme="majorHAnsi" w:cstheme="majorHAnsi"/>
          <w:sz w:val="12"/>
        </w:rPr>
        <w:t xml:space="preserve">, however, </w:t>
      </w:r>
      <w:r w:rsidRPr="002D3111">
        <w:rPr>
          <w:rFonts w:asciiTheme="majorHAnsi" w:hAnsiTheme="majorHAnsi" w:cstheme="majorHAnsi"/>
          <w:u w:val="single"/>
        </w:rPr>
        <w:t>is the uncertainty that comes from an institutionally thicker world</w:t>
      </w:r>
      <w:r w:rsidRPr="002D3111">
        <w:rPr>
          <w:rFonts w:asciiTheme="majorHAnsi" w:hAnsiTheme="majorHAnsi" w:cstheme="majorHAnsi"/>
          <w:sz w:val="12"/>
        </w:rPr>
        <w:t xml:space="preserve">.17 This sounds paradoxical. Nevertheless, </w:t>
      </w:r>
      <w:r w:rsidRPr="002D3111">
        <w:rPr>
          <w:rFonts w:asciiTheme="majorHAnsi" w:hAnsiTheme="majorHAnsi" w:cstheme="majorHAnsi"/>
          <w:u w:val="single"/>
        </w:rPr>
        <w:t>the proliferation of</w:t>
      </w:r>
      <w:r w:rsidRPr="002D3111">
        <w:rPr>
          <w:rFonts w:asciiTheme="majorHAnsi" w:hAnsiTheme="majorHAnsi" w:cstheme="majorHAnsi"/>
          <w:sz w:val="12"/>
        </w:rPr>
        <w:t xml:space="preserve"> nested and </w:t>
      </w:r>
      <w:r w:rsidRPr="002D3111">
        <w:rPr>
          <w:rFonts w:asciiTheme="majorHAnsi" w:hAnsiTheme="majorHAnsi" w:cstheme="majorHAnsi"/>
          <w:u w:val="single"/>
        </w:rPr>
        <w:t xml:space="preserve">overlapping regimes does not necessarily lead to </w:t>
      </w:r>
      <w:r w:rsidRPr="002D3111">
        <w:rPr>
          <w:rStyle w:val="StyleUnderline"/>
          <w:rFonts w:asciiTheme="majorHAnsi" w:hAnsiTheme="majorHAnsi" w:cstheme="majorHAnsi"/>
        </w:rPr>
        <w:t>an increase in rule-based outcomes</w:t>
      </w:r>
      <w:r w:rsidRPr="002D3111">
        <w:rPr>
          <w:rFonts w:asciiTheme="majorHAnsi" w:hAnsiTheme="majorHAnsi" w:cstheme="majorHAnsi"/>
          <w:sz w:val="12"/>
        </w:rPr>
        <w:t xml:space="preserve">. Institutional thickening allows </w:t>
      </w:r>
      <w:r w:rsidRPr="002D3111">
        <w:rPr>
          <w:rStyle w:val="StyleUnderline"/>
          <w:rFonts w:asciiTheme="majorHAnsi" w:hAnsiTheme="majorHAnsi" w:cstheme="majorHAnsi"/>
        </w:rPr>
        <w:t>different governments to engage in forum</w:t>
      </w:r>
      <w:r w:rsidRPr="002D3111">
        <w:rPr>
          <w:rFonts w:asciiTheme="majorHAnsi" w:hAnsiTheme="majorHAnsi" w:cstheme="majorHAnsi"/>
          <w:u w:val="single"/>
        </w:rPr>
        <w:t>-</w:t>
      </w:r>
      <w:r w:rsidRPr="002D3111">
        <w:rPr>
          <w:rStyle w:val="StyleUnderline"/>
          <w:rFonts w:asciiTheme="majorHAnsi" w:hAnsiTheme="majorHAnsi" w:cstheme="majorHAnsi"/>
        </w:rPr>
        <w:t>shopping to find the regime most friendly to their preferences. Forum-shopping weaken</w:t>
      </w:r>
      <w:r w:rsidRPr="002D3111">
        <w:rPr>
          <w:rFonts w:asciiTheme="majorHAnsi" w:hAnsiTheme="majorHAnsi" w:cstheme="majorHAnsi"/>
          <w:sz w:val="12"/>
        </w:rPr>
        <w:t>s</w:t>
      </w:r>
      <w:r w:rsidRPr="002D3111">
        <w:rPr>
          <w:rStyle w:val="StyleUnderline"/>
          <w:rFonts w:asciiTheme="majorHAnsi" w:hAnsiTheme="majorHAnsi" w:cstheme="majorHAnsi"/>
        </w:rPr>
        <w:t xml:space="preserve"> the </w:t>
      </w:r>
      <w:r w:rsidRPr="002D3111">
        <w:rPr>
          <w:rFonts w:asciiTheme="majorHAnsi" w:hAnsiTheme="majorHAnsi" w:cstheme="majorHAnsi"/>
          <w:u w:val="single"/>
        </w:rPr>
        <w:t xml:space="preserve">power </w:t>
      </w:r>
      <w:r w:rsidRPr="002D3111">
        <w:rPr>
          <w:rStyle w:val="StyleUnderline"/>
          <w:rFonts w:asciiTheme="majorHAnsi" w:hAnsiTheme="majorHAnsi" w:cstheme="majorHAnsi"/>
        </w:rPr>
        <w:t>of pre-existing focal points, raises the costs and complexity of monitoring and compliance</w:t>
      </w:r>
      <w:r w:rsidRPr="002D3111">
        <w:rPr>
          <w:rFonts w:asciiTheme="majorHAnsi" w:hAnsiTheme="majorHAnsi" w:cstheme="majorHAnsi"/>
          <w:u w:val="single"/>
        </w:rPr>
        <w:t>, and creates conflicting</w:t>
      </w:r>
      <w:r w:rsidRPr="002D3111">
        <w:rPr>
          <w:rFonts w:asciiTheme="majorHAnsi" w:hAnsiTheme="majorHAnsi" w:cstheme="majorHAnsi"/>
          <w:sz w:val="12"/>
        </w:rPr>
        <w:t xml:space="preserve"> legal </w:t>
      </w:r>
      <w:r w:rsidRPr="002D3111">
        <w:rPr>
          <w:rFonts w:asciiTheme="majorHAnsi" w:hAnsiTheme="majorHAnsi" w:cstheme="majorHAnsi"/>
          <w:u w:val="single"/>
        </w:rPr>
        <w:t>obligations at the regional level</w:t>
      </w:r>
      <w:r w:rsidRPr="002D3111">
        <w:rPr>
          <w:rFonts w:asciiTheme="majorHAnsi" w:hAnsiTheme="majorHAnsi" w:cstheme="majorHAnsi"/>
          <w:sz w:val="12"/>
        </w:rPr>
        <w:t xml:space="preserve">. </w:t>
      </w:r>
      <w:r w:rsidRPr="002D3111">
        <w:rPr>
          <w:rStyle w:val="Emphasis"/>
          <w:rFonts w:asciiTheme="majorHAnsi" w:hAnsiTheme="majorHAnsi" w:cstheme="majorHAnsi"/>
        </w:rPr>
        <w:t>This situation endows great powers with fewer constraints and greater capabilities</w:t>
      </w:r>
      <w:r w:rsidRPr="002D3111">
        <w:rPr>
          <w:rStyle w:val="StyleUnderline"/>
          <w:rFonts w:asciiTheme="majorHAnsi" w:hAnsiTheme="majorHAnsi" w:cstheme="majorHAnsi"/>
        </w:rPr>
        <w:t xml:space="preserve"> to affect outcomes</w:t>
      </w:r>
      <w:r w:rsidRPr="002D3111">
        <w:rPr>
          <w:rFonts w:asciiTheme="majorHAnsi" w:hAnsiTheme="majorHAnsi" w:cstheme="majorHAnsi"/>
          <w:sz w:val="12"/>
        </w:rPr>
        <w:t xml:space="preserve">. In the process, </w:t>
      </w:r>
      <w:r w:rsidRPr="002D3111">
        <w:rPr>
          <w:rFonts w:asciiTheme="majorHAnsi" w:hAnsiTheme="majorHAnsi" w:cstheme="majorHAnsi"/>
          <w:u w:val="single"/>
        </w:rPr>
        <w:t xml:space="preserve">institutional </w:t>
      </w:r>
      <w:r w:rsidRPr="002D3111">
        <w:rPr>
          <w:rFonts w:asciiTheme="majorHAnsi" w:hAnsiTheme="majorHAnsi" w:cstheme="majorHAnsi"/>
          <w:b/>
          <w:u w:val="single"/>
        </w:rPr>
        <w:t>prolif</w:t>
      </w:r>
      <w:r w:rsidRPr="002D3111">
        <w:rPr>
          <w:rStyle w:val="StyleUnderline"/>
          <w:rFonts w:asciiTheme="majorHAnsi" w:hAnsiTheme="majorHAnsi" w:cstheme="majorHAnsi"/>
        </w:rPr>
        <w:t xml:space="preserve">eration </w:t>
      </w:r>
      <w:r w:rsidRPr="002D3111">
        <w:rPr>
          <w:rFonts w:asciiTheme="majorHAnsi" w:hAnsiTheme="majorHAnsi" w:cstheme="majorHAnsi"/>
          <w:u w:val="single"/>
        </w:rPr>
        <w:t>erodes</w:t>
      </w:r>
      <w:r w:rsidRPr="002D3111">
        <w:rPr>
          <w:rFonts w:asciiTheme="majorHAnsi" w:hAnsiTheme="majorHAnsi" w:cstheme="majorHAnsi"/>
          <w:sz w:val="12"/>
        </w:rPr>
        <w:t xml:space="preserve"> the </w:t>
      </w:r>
      <w:r w:rsidRPr="002D3111">
        <w:rPr>
          <w:rStyle w:val="StyleUnderline"/>
          <w:rFonts w:asciiTheme="majorHAnsi" w:hAnsiTheme="majorHAnsi" w:cstheme="majorHAnsi"/>
        </w:rPr>
        <w:t>causal mechanisms</w:t>
      </w:r>
      <w:r w:rsidRPr="002D3111">
        <w:rPr>
          <w:rFonts w:asciiTheme="majorHAnsi" w:hAnsiTheme="majorHAnsi" w:cstheme="majorHAnsi"/>
          <w:u w:val="single"/>
        </w:rPr>
        <w:t xml:space="preserve"> through which regimes ostensibly </w:t>
      </w:r>
      <w:r w:rsidRPr="002D3111">
        <w:rPr>
          <w:rFonts w:asciiTheme="majorHAnsi" w:hAnsiTheme="majorHAnsi" w:cstheme="majorHAnsi"/>
          <w:b/>
          <w:u w:val="single"/>
        </w:rPr>
        <w:t>strengthen international cooperation</w:t>
      </w:r>
      <w:r w:rsidRPr="002D3111">
        <w:rPr>
          <w:rFonts w:asciiTheme="majorHAnsi" w:hAnsiTheme="majorHAnsi" w:cstheme="majorHAnsi"/>
          <w:sz w:val="12"/>
        </w:rPr>
        <w:t xml:space="preserve">. Paradoxically, after a certain point, </w:t>
      </w:r>
      <w:r w:rsidRPr="002D3111">
        <w:rPr>
          <w:rFonts w:asciiTheme="majorHAnsi" w:hAnsiTheme="majorHAnsi" w:cstheme="majorHAnsi"/>
          <w:u w:val="single"/>
        </w:rPr>
        <w:t>the proliferation of</w:t>
      </w:r>
      <w:r w:rsidRPr="002D3111">
        <w:rPr>
          <w:rFonts w:asciiTheme="majorHAnsi" w:hAnsiTheme="majorHAnsi" w:cstheme="majorHAnsi"/>
          <w:sz w:val="12"/>
        </w:rPr>
        <w:t xml:space="preserve"> global </w:t>
      </w:r>
      <w:r w:rsidRPr="002D3111">
        <w:rPr>
          <w:rFonts w:asciiTheme="majorHAnsi" w:hAnsiTheme="majorHAnsi" w:cstheme="majorHAnsi"/>
          <w:u w:val="single"/>
        </w:rPr>
        <w:t xml:space="preserve">governance structures </w:t>
      </w:r>
      <w:r w:rsidRPr="002D3111">
        <w:rPr>
          <w:rStyle w:val="StyleUnderline"/>
          <w:rFonts w:asciiTheme="majorHAnsi" w:hAnsiTheme="majorHAnsi" w:cstheme="majorHAnsi"/>
        </w:rPr>
        <w:t>shifts the international system</w:t>
      </w:r>
      <w:r w:rsidRPr="002D3111">
        <w:rPr>
          <w:rFonts w:asciiTheme="majorHAnsi" w:hAnsiTheme="majorHAnsi" w:cstheme="majorHAnsi"/>
          <w:u w:val="single"/>
        </w:rPr>
        <w:t xml:space="preserve"> towards a</w:t>
      </w:r>
      <w:r w:rsidRPr="002D3111">
        <w:rPr>
          <w:rFonts w:asciiTheme="majorHAnsi" w:hAnsiTheme="majorHAnsi" w:cstheme="majorHAnsi"/>
          <w:sz w:val="12"/>
        </w:rPr>
        <w:t xml:space="preserve"> more </w:t>
      </w:r>
      <w:r w:rsidRPr="002D3111">
        <w:rPr>
          <w:rFonts w:asciiTheme="majorHAnsi" w:hAnsiTheme="majorHAnsi" w:cstheme="majorHAnsi"/>
          <w:u w:val="single"/>
        </w:rPr>
        <w:t>Hobbesian environme</w:t>
      </w:r>
      <w:r w:rsidRPr="002D3111">
        <w:rPr>
          <w:rStyle w:val="StyleUnderline"/>
          <w:rFonts w:asciiTheme="majorHAnsi" w:hAnsiTheme="majorHAnsi" w:cstheme="majorHAnsi"/>
        </w:rPr>
        <w:t>nt.</w:t>
      </w:r>
    </w:p>
    <w:p w:rsidR="002716DF" w:rsidRPr="002716DF" w:rsidRDefault="002716DF" w:rsidP="002716DF"/>
    <w:p w:rsidR="004A6BE1" w:rsidRDefault="000773C0" w:rsidP="004A6BE1">
      <w:pPr>
        <w:pStyle w:val="Heading4"/>
        <w:rPr>
          <w:rFonts w:asciiTheme="majorHAnsi" w:hAnsiTheme="majorHAnsi" w:cstheme="majorHAnsi"/>
        </w:rPr>
      </w:pPr>
      <w:r w:rsidRPr="000773C0">
        <w:rPr>
          <w:rFonts w:asciiTheme="majorHAnsi" w:hAnsiTheme="majorHAnsi" w:cstheme="majorHAnsi"/>
        </w:rPr>
        <w:t>Long term trends prove that p</w:t>
      </w:r>
      <w:r w:rsidR="004A6BE1" w:rsidRPr="000773C0">
        <w:rPr>
          <w:rFonts w:asciiTheme="majorHAnsi" w:hAnsiTheme="majorHAnsi" w:cstheme="majorHAnsi"/>
        </w:rPr>
        <w:t>ursuit</w:t>
      </w:r>
      <w:r w:rsidR="004A6BE1" w:rsidRPr="002D3111">
        <w:rPr>
          <w:rFonts w:asciiTheme="majorHAnsi" w:hAnsiTheme="majorHAnsi" w:cstheme="majorHAnsi"/>
        </w:rPr>
        <w:t xml:space="preserve"> of hegemony’s inevitable because of </w:t>
      </w:r>
      <w:r w:rsidR="004A6BE1" w:rsidRPr="002D3111">
        <w:rPr>
          <w:rFonts w:asciiTheme="majorHAnsi" w:hAnsiTheme="majorHAnsi" w:cstheme="majorHAnsi"/>
          <w:u w:val="single"/>
        </w:rPr>
        <w:t>public pressure</w:t>
      </w:r>
      <w:r>
        <w:rPr>
          <w:rFonts w:asciiTheme="majorHAnsi" w:hAnsiTheme="majorHAnsi" w:cstheme="majorHAnsi"/>
          <w:u w:val="single"/>
        </w:rPr>
        <w:t>.</w:t>
      </w:r>
      <w:r w:rsidR="004A6BE1" w:rsidRPr="002D3111">
        <w:rPr>
          <w:rFonts w:asciiTheme="majorHAnsi" w:hAnsiTheme="majorHAnsi" w:cstheme="majorHAnsi"/>
        </w:rPr>
        <w:t xml:space="preserve"> </w:t>
      </w:r>
    </w:p>
    <w:p w:rsidR="00DA5E0B" w:rsidRPr="00DA5E0B" w:rsidRDefault="00DA5E0B" w:rsidP="00DA5E0B">
      <w:r w:rsidRPr="002D3111">
        <w:rPr>
          <w:rStyle w:val="Style13ptBold"/>
          <w:rFonts w:asciiTheme="majorHAnsi" w:hAnsiTheme="majorHAnsi" w:cstheme="majorHAnsi"/>
        </w:rPr>
        <w:t>Edelman 10</w:t>
      </w:r>
    </w:p>
    <w:p w:rsidR="004A6BE1" w:rsidRPr="00DA5E0B" w:rsidRDefault="00DA5E0B" w:rsidP="004A6BE1">
      <w:pPr>
        <w:rPr>
          <w:rStyle w:val="Style13ptBold"/>
          <w:sz w:val="20"/>
          <w:szCs w:val="20"/>
        </w:rPr>
      </w:pPr>
      <w:r w:rsidRPr="00DA5E0B">
        <w:rPr>
          <w:rStyle w:val="Style13ptBold"/>
          <w:sz w:val="20"/>
          <w:szCs w:val="20"/>
        </w:rPr>
        <w:lastRenderedPageBreak/>
        <w:t>(</w:t>
      </w:r>
      <w:r w:rsidR="004A6BE1" w:rsidRPr="00DA5E0B">
        <w:rPr>
          <w:rStyle w:val="Style13ptBold"/>
          <w:sz w:val="20"/>
          <w:szCs w:val="20"/>
        </w:rPr>
        <w:t>Eric S., former Under Secretary of Defense for Policy, was Principal Deputy Assistant to the Vice President for National Security Affairs, 2010, “Understanding America’s Contested Primacy,” Center for Stra</w:t>
      </w:r>
      <w:r w:rsidRPr="00DA5E0B">
        <w:rPr>
          <w:rStyle w:val="Style13ptBold"/>
          <w:sz w:val="20"/>
          <w:szCs w:val="20"/>
        </w:rPr>
        <w:t>tegic and Budgetary Assessments)</w:t>
      </w:r>
    </w:p>
    <w:p w:rsidR="004A6BE1" w:rsidRPr="002D3111" w:rsidRDefault="004A6BE1" w:rsidP="004A6BE1">
      <w:pPr>
        <w:rPr>
          <w:rFonts w:asciiTheme="majorHAnsi" w:hAnsiTheme="majorHAnsi" w:cstheme="majorHAnsi"/>
          <w:sz w:val="16"/>
        </w:rPr>
      </w:pPr>
      <w:r w:rsidRPr="002D3111">
        <w:rPr>
          <w:rFonts w:asciiTheme="majorHAnsi" w:hAnsiTheme="majorHAnsi" w:cstheme="majorHAnsi"/>
          <w:sz w:val="16"/>
        </w:rPr>
        <w:t xml:space="preserve">Understanding that </w:t>
      </w:r>
      <w:proofErr w:type="spellStart"/>
      <w:r w:rsidRPr="002D3111">
        <w:rPr>
          <w:rFonts w:asciiTheme="majorHAnsi" w:hAnsiTheme="majorHAnsi" w:cstheme="majorHAnsi"/>
          <w:sz w:val="16"/>
        </w:rPr>
        <w:t>declinism</w:t>
      </w:r>
      <w:proofErr w:type="spellEnd"/>
      <w:r w:rsidRPr="002D3111">
        <w:rPr>
          <w:rFonts w:asciiTheme="majorHAnsi" w:hAnsiTheme="majorHAnsi" w:cstheme="majorHAnsi"/>
          <w:sz w:val="16"/>
        </w:rPr>
        <w:t xml:space="preserve"> is a persuasion can help one assess the arguments that are adduced to support the proposition that the United States is in decline. The </w:t>
      </w:r>
      <w:r w:rsidRPr="002D3111">
        <w:rPr>
          <w:rStyle w:val="StyleUnderline"/>
          <w:rFonts w:asciiTheme="majorHAnsi" w:hAnsiTheme="majorHAnsi" w:cstheme="majorHAnsi"/>
        </w:rPr>
        <w:t>debate over primacy is not</w:t>
      </w:r>
      <w:r w:rsidRPr="002D3111">
        <w:rPr>
          <w:rFonts w:asciiTheme="majorHAnsi" w:hAnsiTheme="majorHAnsi" w:cstheme="majorHAnsi"/>
          <w:sz w:val="16"/>
        </w:rPr>
        <w:t xml:space="preserve"> a </w:t>
      </w:r>
      <w:r w:rsidRPr="002D3111">
        <w:rPr>
          <w:rStyle w:val="StyleUnderline"/>
          <w:rFonts w:asciiTheme="majorHAnsi" w:hAnsiTheme="majorHAnsi" w:cstheme="majorHAnsi"/>
        </w:rPr>
        <w:t>partisan</w:t>
      </w:r>
      <w:r w:rsidRPr="002D3111">
        <w:rPr>
          <w:rFonts w:asciiTheme="majorHAnsi" w:hAnsiTheme="majorHAnsi" w:cstheme="majorHAnsi"/>
          <w:sz w:val="16"/>
        </w:rPr>
        <w:t xml:space="preserve"> issue. </w:t>
      </w:r>
      <w:r w:rsidRPr="002D3111">
        <w:rPr>
          <w:rStyle w:val="StyleUnderline"/>
          <w:rFonts w:asciiTheme="majorHAnsi" w:hAnsiTheme="majorHAnsi" w:cstheme="majorHAnsi"/>
        </w:rPr>
        <w:t>Both Republicans and Democrats have been divided over</w:t>
      </w:r>
      <w:r w:rsidRPr="002D3111">
        <w:rPr>
          <w:rFonts w:asciiTheme="majorHAnsi" w:hAnsiTheme="majorHAnsi" w:cstheme="majorHAnsi"/>
          <w:sz w:val="16"/>
        </w:rPr>
        <w:t xml:space="preserve"> the issue of </w:t>
      </w:r>
      <w:r w:rsidRPr="002D3111">
        <w:rPr>
          <w:rStyle w:val="StyleUnderline"/>
          <w:rFonts w:asciiTheme="majorHAnsi" w:hAnsiTheme="majorHAnsi" w:cstheme="majorHAnsi"/>
        </w:rPr>
        <w:t>whether and how to maintain America’s primacy</w:t>
      </w:r>
      <w:r w:rsidRPr="002D3111">
        <w:rPr>
          <w:rFonts w:asciiTheme="majorHAnsi" w:hAnsiTheme="majorHAnsi" w:cstheme="majorHAnsi"/>
          <w:sz w:val="16"/>
        </w:rPr>
        <w:t xml:space="preserve"> in the international system. As the country contends with a rising China, the increased economic clout of the other so-called BRIC countries, and the prospect of a multipolar world these debates will undoubtedly continue. </w:t>
      </w:r>
      <w:r w:rsidRPr="002D3111">
        <w:rPr>
          <w:rStyle w:val="StyleUnderline"/>
          <w:rFonts w:asciiTheme="majorHAnsi" w:hAnsiTheme="majorHAnsi" w:cstheme="majorHAnsi"/>
        </w:rPr>
        <w:t>One factor that will shape the debate is the</w:t>
      </w:r>
      <w:r w:rsidRPr="002D3111">
        <w:rPr>
          <w:rFonts w:asciiTheme="majorHAnsi" w:hAnsiTheme="majorHAnsi" w:cstheme="majorHAnsi"/>
          <w:sz w:val="16"/>
        </w:rPr>
        <w:t xml:space="preserve"> </w:t>
      </w:r>
      <w:r w:rsidRPr="002D3111">
        <w:rPr>
          <w:rStyle w:val="StyleUnderline"/>
          <w:rFonts w:asciiTheme="majorHAnsi" w:hAnsiTheme="majorHAnsi" w:cstheme="majorHAnsi"/>
        </w:rPr>
        <w:t>willingness of the American people to support the policy and pay the attendant costs of continued predominance. Some believe</w:t>
      </w:r>
      <w:r w:rsidRPr="002D3111">
        <w:rPr>
          <w:rFonts w:asciiTheme="majorHAnsi" w:hAnsiTheme="majorHAnsi" w:cstheme="majorHAnsi"/>
          <w:sz w:val="16"/>
        </w:rPr>
        <w:t xml:space="preserve"> that </w:t>
      </w:r>
      <w:r w:rsidRPr="002D3111">
        <w:rPr>
          <w:rStyle w:val="StyleUnderline"/>
          <w:rFonts w:asciiTheme="majorHAnsi" w:hAnsiTheme="majorHAnsi" w:cstheme="majorHAnsi"/>
        </w:rPr>
        <w:t>the American public</w:t>
      </w:r>
      <w:r w:rsidRPr="002D3111">
        <w:rPr>
          <w:rFonts w:asciiTheme="majorHAnsi" w:hAnsiTheme="majorHAnsi" w:cstheme="majorHAnsi"/>
          <w:sz w:val="16"/>
        </w:rPr>
        <w:t xml:space="preserve">, exhausted by eight years of military exertion in Iraq and Afghanistan, and focused by the Great Recession on job creation and health care, </w:t>
      </w:r>
      <w:r w:rsidRPr="002D3111">
        <w:rPr>
          <w:rStyle w:val="StyleUnderline"/>
          <w:rFonts w:asciiTheme="majorHAnsi" w:hAnsiTheme="majorHAnsi" w:cstheme="majorHAnsi"/>
        </w:rPr>
        <w:t>may be willing to accommodate US policy to other rising powers and forego a policy of global primacy</w:t>
      </w:r>
      <w:r w:rsidRPr="002D3111">
        <w:rPr>
          <w:rFonts w:asciiTheme="majorHAnsi" w:hAnsiTheme="majorHAnsi" w:cstheme="majorHAnsi"/>
          <w:sz w:val="16"/>
        </w:rPr>
        <w:t xml:space="preserve">. There is no doubt that these factors have shaped the recent public perception of America’s role in the world. Poll data has long shown that, when asked for their view, Americans will express a preference for acting in concert with other nations in the international arena. </w:t>
      </w:r>
      <w:r w:rsidRPr="002D3111">
        <w:rPr>
          <w:rStyle w:val="StyleUnderline"/>
          <w:rFonts w:asciiTheme="majorHAnsi" w:hAnsiTheme="majorHAnsi" w:cstheme="majorHAnsi"/>
        </w:rPr>
        <w:t>There has</w:t>
      </w:r>
      <w:r w:rsidRPr="002D3111">
        <w:rPr>
          <w:rFonts w:asciiTheme="majorHAnsi" w:hAnsiTheme="majorHAnsi" w:cstheme="majorHAnsi"/>
          <w:sz w:val="16"/>
        </w:rPr>
        <w:t xml:space="preserve"> also, </w:t>
      </w:r>
      <w:r w:rsidRPr="002D3111">
        <w:rPr>
          <w:rStyle w:val="StyleUnderline"/>
          <w:rFonts w:asciiTheme="majorHAnsi" w:hAnsiTheme="majorHAnsi" w:cstheme="majorHAnsi"/>
        </w:rPr>
        <w:t>however</w:t>
      </w:r>
      <w:r w:rsidRPr="002D3111">
        <w:rPr>
          <w:rFonts w:asciiTheme="majorHAnsi" w:hAnsiTheme="majorHAnsi" w:cstheme="majorHAnsi"/>
          <w:sz w:val="16"/>
        </w:rPr>
        <w:t xml:space="preserve">, </w:t>
      </w:r>
      <w:r w:rsidRPr="002D3111">
        <w:rPr>
          <w:rStyle w:val="StyleUnderline"/>
          <w:rFonts w:asciiTheme="majorHAnsi" w:hAnsiTheme="majorHAnsi" w:cstheme="majorHAnsi"/>
          <w:bdr w:val="single" w:sz="4" w:space="0" w:color="auto"/>
        </w:rPr>
        <w:t>been consistent public support for US leadership</w:t>
      </w:r>
      <w:r w:rsidRPr="002D3111">
        <w:rPr>
          <w:rFonts w:asciiTheme="majorHAnsi" w:hAnsiTheme="majorHAnsi" w:cstheme="majorHAnsi"/>
          <w:sz w:val="16"/>
        </w:rPr>
        <w:t xml:space="preserve"> in global affairs. </w:t>
      </w:r>
      <w:r w:rsidRPr="002D3111">
        <w:rPr>
          <w:rStyle w:val="StyleUnderline"/>
          <w:rFonts w:asciiTheme="majorHAnsi" w:hAnsiTheme="majorHAnsi" w:cstheme="majorHAnsi"/>
        </w:rPr>
        <w:t>It seems likely that when faced with</w:t>
      </w:r>
      <w:r w:rsidRPr="002D3111">
        <w:rPr>
          <w:rFonts w:asciiTheme="majorHAnsi" w:hAnsiTheme="majorHAnsi" w:cstheme="majorHAnsi"/>
          <w:sz w:val="16"/>
        </w:rPr>
        <w:t xml:space="preserve"> </w:t>
      </w:r>
      <w:r w:rsidRPr="002D3111">
        <w:rPr>
          <w:rStyle w:val="StyleUnderline"/>
          <w:rFonts w:asciiTheme="majorHAnsi" w:hAnsiTheme="majorHAnsi" w:cstheme="majorHAnsi"/>
        </w:rPr>
        <w:t>choices about decline</w:t>
      </w:r>
      <w:r w:rsidRPr="002D3111">
        <w:rPr>
          <w:rFonts w:asciiTheme="majorHAnsi" w:hAnsiTheme="majorHAnsi" w:cstheme="majorHAnsi"/>
          <w:sz w:val="16"/>
        </w:rPr>
        <w:t xml:space="preserve"> </w:t>
      </w:r>
      <w:r w:rsidRPr="002D3111">
        <w:rPr>
          <w:rStyle w:val="StyleUnderline"/>
          <w:rFonts w:asciiTheme="majorHAnsi" w:hAnsiTheme="majorHAnsi" w:cstheme="majorHAnsi"/>
          <w:bdr w:val="single" w:sz="4" w:space="0" w:color="auto"/>
        </w:rPr>
        <w:t>Americans are likely to opt for continued leadership</w:t>
      </w:r>
      <w:r w:rsidRPr="002D3111">
        <w:rPr>
          <w:rFonts w:asciiTheme="majorHAnsi" w:hAnsiTheme="majorHAnsi" w:cstheme="majorHAnsi"/>
          <w:sz w:val="16"/>
        </w:rPr>
        <w:t>. That certainly is the lesson of the post-Cold War period.</w:t>
      </w:r>
    </w:p>
    <w:p w:rsidR="00A2082F" w:rsidRDefault="00837714" w:rsidP="00837714">
      <w:pPr>
        <w:pStyle w:val="Heading3"/>
      </w:pPr>
      <w:r>
        <w:lastRenderedPageBreak/>
        <w:t>Extinction</w:t>
      </w:r>
    </w:p>
    <w:p w:rsidR="00837714" w:rsidRDefault="00837714" w:rsidP="00837714">
      <w:pPr>
        <w:pStyle w:val="Heading4"/>
      </w:pPr>
      <w:r>
        <w:t xml:space="preserve">Absent U.S. hegemony, the impact is extinction </w:t>
      </w:r>
    </w:p>
    <w:p w:rsidR="00837714" w:rsidRDefault="00837714" w:rsidP="00837714">
      <w:pPr>
        <w:pStyle w:val="Default"/>
        <w:rPr>
          <w:b/>
          <w:bCs/>
          <w:sz w:val="26"/>
          <w:szCs w:val="26"/>
        </w:rPr>
      </w:pPr>
      <w:r>
        <w:rPr>
          <w:b/>
          <w:bCs/>
          <w:sz w:val="26"/>
          <w:szCs w:val="26"/>
        </w:rPr>
        <w:t>Barnett 11</w:t>
      </w:r>
    </w:p>
    <w:p w:rsidR="00837714" w:rsidRPr="00B2055F" w:rsidRDefault="00837714" w:rsidP="00837714">
      <w:pPr>
        <w:pStyle w:val="Default"/>
        <w:rPr>
          <w:rStyle w:val="Style13ptBold"/>
          <w:sz w:val="20"/>
          <w:szCs w:val="20"/>
        </w:rPr>
      </w:pPr>
      <w:r w:rsidRPr="00B2055F">
        <w:rPr>
          <w:rStyle w:val="Style13ptBold"/>
          <w:sz w:val="20"/>
          <w:szCs w:val="20"/>
        </w:rPr>
        <w:t xml:space="preserve"> (Thomas P.M., Former Senior Strategic Researcher and Professor in the Warfare Analysis &amp; Research Department, Center for Naval Warfare Studies, U.S. Naval War College American military </w:t>
      </w:r>
      <w:proofErr w:type="spellStart"/>
      <w:r w:rsidRPr="00B2055F">
        <w:rPr>
          <w:rStyle w:val="Style13ptBold"/>
          <w:sz w:val="20"/>
          <w:szCs w:val="20"/>
        </w:rPr>
        <w:t>geostrategist</w:t>
      </w:r>
      <w:proofErr w:type="spellEnd"/>
      <w:r w:rsidRPr="00B2055F">
        <w:rPr>
          <w:rStyle w:val="Style13ptBold"/>
          <w:sz w:val="20"/>
          <w:szCs w:val="20"/>
        </w:rPr>
        <w:t xml:space="preserve"> and Chief Analyst at </w:t>
      </w:r>
      <w:proofErr w:type="spellStart"/>
      <w:r w:rsidRPr="00B2055F">
        <w:rPr>
          <w:rStyle w:val="Style13ptBold"/>
          <w:sz w:val="20"/>
          <w:szCs w:val="20"/>
        </w:rPr>
        <w:t>Wikistrat</w:t>
      </w:r>
      <w:proofErr w:type="spellEnd"/>
      <w:r w:rsidRPr="00B2055F">
        <w:rPr>
          <w:rStyle w:val="Style13ptBold"/>
          <w:sz w:val="20"/>
          <w:szCs w:val="20"/>
        </w:rPr>
        <w:t>., worked as the Assistant for Strategic Futures in the Office of Force Transformation in the Department of Defense, “The New Rules: Leadership Fatigue Puts U.S., and Globalization, at Crossroads,”)</w:t>
      </w:r>
    </w:p>
    <w:p w:rsidR="00837714" w:rsidRDefault="00837714" w:rsidP="00837714">
      <w:pPr>
        <w:rPr>
          <w:sz w:val="12"/>
          <w:szCs w:val="12"/>
        </w:rPr>
      </w:pPr>
      <w:r>
        <w:rPr>
          <w:sz w:val="12"/>
          <w:szCs w:val="12"/>
        </w:rPr>
        <w:t xml:space="preserve">Events in Libya are a further reminder for </w:t>
      </w:r>
      <w:r w:rsidRPr="00F65447">
        <w:rPr>
          <w:rStyle w:val="StyleUnderline"/>
        </w:rPr>
        <w:t>Americans</w:t>
      </w:r>
      <w:r>
        <w:t xml:space="preserve"> </w:t>
      </w:r>
      <w:r>
        <w:rPr>
          <w:sz w:val="12"/>
          <w:szCs w:val="12"/>
        </w:rPr>
        <w:t xml:space="preserve">that we </w:t>
      </w:r>
      <w:r w:rsidRPr="00F65447">
        <w:rPr>
          <w:rStyle w:val="StyleUnderline"/>
        </w:rPr>
        <w:t xml:space="preserve">stand at a crossroads in our continuing evolution as the world's sole full-service superpower. </w:t>
      </w:r>
      <w:r>
        <w:rPr>
          <w:sz w:val="12"/>
          <w:szCs w:val="12"/>
        </w:rPr>
        <w:t>Unfortunately</w:t>
      </w:r>
      <w:r>
        <w:rPr>
          <w:b/>
          <w:bCs/>
        </w:rPr>
        <w:t xml:space="preserve">, </w:t>
      </w:r>
      <w:r>
        <w:rPr>
          <w:sz w:val="12"/>
          <w:szCs w:val="12"/>
        </w:rPr>
        <w:t xml:space="preserve">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w:t>
      </w:r>
      <w:proofErr w:type="gramStart"/>
      <w:r>
        <w:rPr>
          <w:sz w:val="12"/>
          <w:szCs w:val="12"/>
        </w:rPr>
        <w:t>more blunt</w:t>
      </w:r>
      <w:proofErr w:type="gramEnd"/>
      <w:r>
        <w:rPr>
          <w:sz w:val="12"/>
          <w:szCs w:val="12"/>
        </w:rPr>
        <w:t xml:space="preserve">: </w:t>
      </w:r>
      <w:r w:rsidRPr="00F65447">
        <w:rPr>
          <w:rStyle w:val="StyleUnderline"/>
        </w:rPr>
        <w:t xml:space="preserve">As the guardian of globalization, </w:t>
      </w:r>
      <w:r w:rsidRPr="00F601CD">
        <w:rPr>
          <w:rStyle w:val="StyleUnderline"/>
        </w:rPr>
        <w:t>the U.S. military has been the greatest force for peace the world has ever known</w:t>
      </w:r>
      <w:r w:rsidRPr="00F65447">
        <w:rPr>
          <w:rStyle w:val="StyleUnderline"/>
        </w:rPr>
        <w:t xml:space="preserve">. </w:t>
      </w:r>
      <w:r w:rsidRPr="00F601CD">
        <w:rPr>
          <w:rStyle w:val="StyleUnderline"/>
        </w:rPr>
        <w:t>Had America been removed from the global dynamics</w:t>
      </w:r>
      <w:r w:rsidRPr="00F65447">
        <w:rPr>
          <w:rStyle w:val="StyleUnderline"/>
        </w:rPr>
        <w:t xml:space="preserve"> that governed the 20th century, the mass murder never would have ended.</w:t>
      </w:r>
      <w:r>
        <w:rPr>
          <w:sz w:val="12"/>
          <w:szCs w:val="12"/>
        </w:rPr>
        <w:t xml:space="preserve"> Indeed, it's entirely conceivable </w:t>
      </w:r>
      <w:r w:rsidRPr="00F601CD">
        <w:rPr>
          <w:rStyle w:val="StyleUnderline"/>
        </w:rPr>
        <w:t>there would now be no identifiable human civilization left</w:t>
      </w:r>
      <w:r w:rsidRPr="00F65447">
        <w:rPr>
          <w:rStyle w:val="StyleUnderline"/>
        </w:rPr>
        <w:t xml:space="preserve">, </w:t>
      </w:r>
      <w:r w:rsidRPr="00F601CD">
        <w:rPr>
          <w:rStyle w:val="StyleUnderline"/>
        </w:rPr>
        <w:t>once nuclear weapons entered the killing equation</w:t>
      </w:r>
      <w:r w:rsidRPr="00F65447">
        <w:rPr>
          <w:rStyle w:val="StyleUnderline"/>
        </w:rPr>
        <w:t xml:space="preserve">. </w:t>
      </w:r>
      <w:r w:rsidRPr="00F601CD">
        <w:rPr>
          <w:rStyle w:val="StyleUnderline"/>
        </w:rPr>
        <w:t>But the world did not keep sliding down that path of perpetual war. Instead, America stepped up and changed everything by ushering in our now-perpetual great-power peace</w:t>
      </w:r>
      <w:r w:rsidRPr="00F65447">
        <w:rPr>
          <w:rStyle w:val="StyleUnderline"/>
        </w:rPr>
        <w:t>. We introduced the international liberal trade order known as globalization</w:t>
      </w:r>
      <w:r>
        <w:t xml:space="preserve"> </w:t>
      </w:r>
      <w:r>
        <w:rPr>
          <w:sz w:val="12"/>
          <w:szCs w:val="12"/>
        </w:rPr>
        <w:t xml:space="preserve">and played loyal Leviathan over its spread. </w:t>
      </w:r>
      <w:r w:rsidRPr="00F65447">
        <w:rPr>
          <w:rStyle w:val="StyleUnderline"/>
        </w:rPr>
        <w:t>What resulted was the collapse of empires, an explosion of democracy, the persistent spread of human rights</w:t>
      </w:r>
      <w:r>
        <w:rPr>
          <w:sz w:val="12"/>
          <w:szCs w:val="12"/>
        </w:rPr>
        <w:t xml:space="preserve">, the liberation of women, </w:t>
      </w:r>
      <w:r w:rsidRPr="00F65447">
        <w:rPr>
          <w:rStyle w:val="StyleUnderline"/>
        </w:rPr>
        <w:t>the doubling of life expectancy</w:t>
      </w:r>
      <w:r>
        <w:rPr>
          <w:sz w:val="12"/>
          <w:szCs w:val="12"/>
        </w:rPr>
        <w:t xml:space="preserve">, a roughly </w:t>
      </w:r>
      <w:r w:rsidRPr="00F65447">
        <w:rPr>
          <w:rStyle w:val="StyleUnderline"/>
        </w:rPr>
        <w:t>10-fold increase in adjusted global GDP and a profound and persistent reduction in battle deaths from state-based conflicts</w:t>
      </w:r>
      <w:r>
        <w:t xml:space="preserve">. </w:t>
      </w:r>
      <w:r>
        <w:rPr>
          <w:sz w:val="12"/>
          <w:szCs w:val="12"/>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F601CD">
        <w:rPr>
          <w:rStyle w:val="StyleUnderline"/>
        </w:rPr>
        <w:t>calculations suggest a 90 percent absolute drop and a 99 percent relative drop in deaths due to war.</w:t>
      </w:r>
      <w:r>
        <w:rPr>
          <w:b/>
          <w:bCs/>
        </w:rPr>
        <w:t xml:space="preserve"> </w:t>
      </w:r>
      <w:r>
        <w:rPr>
          <w:sz w:val="12"/>
          <w:szCs w:val="12"/>
        </w:rPr>
        <w:t xml:space="preserve">We are clearly headed for a world order characterized by multipolarity, something the American-birthed system was designed to both encourage and accommodate. But given how things turned out the last time we collectively faced such a fluid structure, </w:t>
      </w:r>
      <w:r w:rsidRPr="00F601CD">
        <w:rPr>
          <w:rStyle w:val="StyleUnderline"/>
        </w:rPr>
        <w:t>we would do well to keep U.S. power, in all of its forms</w:t>
      </w:r>
      <w:r w:rsidRPr="00F601CD">
        <w:rPr>
          <w:sz w:val="12"/>
          <w:szCs w:val="12"/>
        </w:rPr>
        <w:t>,</w:t>
      </w:r>
      <w:r>
        <w:rPr>
          <w:sz w:val="12"/>
          <w:szCs w:val="12"/>
        </w:rPr>
        <w:t xml:space="preserve">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rsidR="00837714" w:rsidRPr="00837714" w:rsidRDefault="00837714" w:rsidP="00837714"/>
    <w:p w:rsidR="00B5709E" w:rsidRPr="002D3111" w:rsidRDefault="00B5709E" w:rsidP="00B5709E">
      <w:pPr>
        <w:rPr>
          <w:rFonts w:asciiTheme="majorHAnsi" w:hAnsiTheme="majorHAnsi" w:cstheme="majorHAnsi"/>
        </w:rPr>
      </w:pPr>
    </w:p>
    <w:sectPr w:rsidR="00B5709E" w:rsidRPr="002D311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D1C5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0B5B"/>
    <w:rsid w:val="00042891"/>
    <w:rsid w:val="00045ECC"/>
    <w:rsid w:val="00052FB1"/>
    <w:rsid w:val="00054276"/>
    <w:rsid w:val="000547B1"/>
    <w:rsid w:val="00056ADD"/>
    <w:rsid w:val="0006091E"/>
    <w:rsid w:val="000615BE"/>
    <w:rsid w:val="000638C1"/>
    <w:rsid w:val="00065FEE"/>
    <w:rsid w:val="00066E3C"/>
    <w:rsid w:val="00072718"/>
    <w:rsid w:val="0007381E"/>
    <w:rsid w:val="00076094"/>
    <w:rsid w:val="000773C0"/>
    <w:rsid w:val="00083C08"/>
    <w:rsid w:val="0008785F"/>
    <w:rsid w:val="00090B61"/>
    <w:rsid w:val="00090CBE"/>
    <w:rsid w:val="00094DEC"/>
    <w:rsid w:val="000A2D8A"/>
    <w:rsid w:val="000A54C4"/>
    <w:rsid w:val="000C0ACF"/>
    <w:rsid w:val="000D26A6"/>
    <w:rsid w:val="000D2B90"/>
    <w:rsid w:val="000D6ED8"/>
    <w:rsid w:val="000D717B"/>
    <w:rsid w:val="00100B28"/>
    <w:rsid w:val="001020F0"/>
    <w:rsid w:val="00117316"/>
    <w:rsid w:val="001209B4"/>
    <w:rsid w:val="001761FC"/>
    <w:rsid w:val="00182655"/>
    <w:rsid w:val="001840F2"/>
    <w:rsid w:val="00185134"/>
    <w:rsid w:val="001856C6"/>
    <w:rsid w:val="00185F7A"/>
    <w:rsid w:val="00191B5F"/>
    <w:rsid w:val="00192487"/>
    <w:rsid w:val="00193416"/>
    <w:rsid w:val="00195073"/>
    <w:rsid w:val="0019668D"/>
    <w:rsid w:val="0019778F"/>
    <w:rsid w:val="001A25FD"/>
    <w:rsid w:val="001A5371"/>
    <w:rsid w:val="001A72C7"/>
    <w:rsid w:val="001B73E3"/>
    <w:rsid w:val="001C316D"/>
    <w:rsid w:val="001C4D0F"/>
    <w:rsid w:val="001D1A0D"/>
    <w:rsid w:val="001D36BF"/>
    <w:rsid w:val="001D4C28"/>
    <w:rsid w:val="001D7E4B"/>
    <w:rsid w:val="001E0B1F"/>
    <w:rsid w:val="001E0C0F"/>
    <w:rsid w:val="001E1E0B"/>
    <w:rsid w:val="001F1173"/>
    <w:rsid w:val="002005A8"/>
    <w:rsid w:val="00203DD8"/>
    <w:rsid w:val="0020478A"/>
    <w:rsid w:val="00204E1D"/>
    <w:rsid w:val="002059BD"/>
    <w:rsid w:val="00207FD8"/>
    <w:rsid w:val="00210FAF"/>
    <w:rsid w:val="00213B1E"/>
    <w:rsid w:val="00215284"/>
    <w:rsid w:val="002168F2"/>
    <w:rsid w:val="00224381"/>
    <w:rsid w:val="0022589F"/>
    <w:rsid w:val="00225B17"/>
    <w:rsid w:val="002343FE"/>
    <w:rsid w:val="00235F7B"/>
    <w:rsid w:val="00245241"/>
    <w:rsid w:val="002502CF"/>
    <w:rsid w:val="00253B09"/>
    <w:rsid w:val="00265467"/>
    <w:rsid w:val="00267EBB"/>
    <w:rsid w:val="0027023B"/>
    <w:rsid w:val="002716DF"/>
    <w:rsid w:val="00272F3F"/>
    <w:rsid w:val="00274EDB"/>
    <w:rsid w:val="0027729E"/>
    <w:rsid w:val="002843B2"/>
    <w:rsid w:val="00284ED6"/>
    <w:rsid w:val="00290C5A"/>
    <w:rsid w:val="00290C92"/>
    <w:rsid w:val="0029647A"/>
    <w:rsid w:val="00296504"/>
    <w:rsid w:val="002B5511"/>
    <w:rsid w:val="002B7ACF"/>
    <w:rsid w:val="002D3111"/>
    <w:rsid w:val="002E0643"/>
    <w:rsid w:val="002E392E"/>
    <w:rsid w:val="002E6BBC"/>
    <w:rsid w:val="002F1BA9"/>
    <w:rsid w:val="002F1C0F"/>
    <w:rsid w:val="002F6E74"/>
    <w:rsid w:val="003106B3"/>
    <w:rsid w:val="0031385D"/>
    <w:rsid w:val="003145B8"/>
    <w:rsid w:val="003171AB"/>
    <w:rsid w:val="003223B2"/>
    <w:rsid w:val="00322A67"/>
    <w:rsid w:val="00330E13"/>
    <w:rsid w:val="00335A23"/>
    <w:rsid w:val="00340707"/>
    <w:rsid w:val="00341C61"/>
    <w:rsid w:val="00351841"/>
    <w:rsid w:val="003605BF"/>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2C35"/>
    <w:rsid w:val="003C208D"/>
    <w:rsid w:val="003C4B74"/>
    <w:rsid w:val="003C5F4C"/>
    <w:rsid w:val="003D5EA8"/>
    <w:rsid w:val="003D7B28"/>
    <w:rsid w:val="003E305E"/>
    <w:rsid w:val="003E34DB"/>
    <w:rsid w:val="003E4562"/>
    <w:rsid w:val="003E5302"/>
    <w:rsid w:val="003E5BF1"/>
    <w:rsid w:val="003F2452"/>
    <w:rsid w:val="003F41EA"/>
    <w:rsid w:val="003F7DF0"/>
    <w:rsid w:val="004039AF"/>
    <w:rsid w:val="00407AFF"/>
    <w:rsid w:val="0041155D"/>
    <w:rsid w:val="00413FE6"/>
    <w:rsid w:val="004170BF"/>
    <w:rsid w:val="004270E3"/>
    <w:rsid w:val="004348DC"/>
    <w:rsid w:val="00434921"/>
    <w:rsid w:val="00442018"/>
    <w:rsid w:val="00446567"/>
    <w:rsid w:val="00447B10"/>
    <w:rsid w:val="00452EE4"/>
    <w:rsid w:val="00452F0B"/>
    <w:rsid w:val="004536D6"/>
    <w:rsid w:val="00457224"/>
    <w:rsid w:val="00472553"/>
    <w:rsid w:val="0047482C"/>
    <w:rsid w:val="00475436"/>
    <w:rsid w:val="0048047E"/>
    <w:rsid w:val="00482AF9"/>
    <w:rsid w:val="00495592"/>
    <w:rsid w:val="00496BB2"/>
    <w:rsid w:val="004A6BE1"/>
    <w:rsid w:val="004B2191"/>
    <w:rsid w:val="004B37B4"/>
    <w:rsid w:val="004B72B4"/>
    <w:rsid w:val="004C0314"/>
    <w:rsid w:val="004C0D3D"/>
    <w:rsid w:val="004C213E"/>
    <w:rsid w:val="004C376C"/>
    <w:rsid w:val="004C5685"/>
    <w:rsid w:val="004C657F"/>
    <w:rsid w:val="004D17D8"/>
    <w:rsid w:val="004D3EAF"/>
    <w:rsid w:val="004D52D8"/>
    <w:rsid w:val="004E355B"/>
    <w:rsid w:val="005028E5"/>
    <w:rsid w:val="00503735"/>
    <w:rsid w:val="00504B7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3BB3"/>
    <w:rsid w:val="00577C12"/>
    <w:rsid w:val="00580BFC"/>
    <w:rsid w:val="00581048"/>
    <w:rsid w:val="00581203"/>
    <w:rsid w:val="00582E37"/>
    <w:rsid w:val="0058349C"/>
    <w:rsid w:val="00585FBE"/>
    <w:rsid w:val="005870E8"/>
    <w:rsid w:val="0058789C"/>
    <w:rsid w:val="005879E4"/>
    <w:rsid w:val="00591F0F"/>
    <w:rsid w:val="005A4D4E"/>
    <w:rsid w:val="005A7237"/>
    <w:rsid w:val="005B21FA"/>
    <w:rsid w:val="005B3244"/>
    <w:rsid w:val="005B6EE8"/>
    <w:rsid w:val="005B7731"/>
    <w:rsid w:val="005C4515"/>
    <w:rsid w:val="005C5602"/>
    <w:rsid w:val="005C74A6"/>
    <w:rsid w:val="005D38EE"/>
    <w:rsid w:val="005D3B4D"/>
    <w:rsid w:val="005D4B8A"/>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2699"/>
    <w:rsid w:val="006438CB"/>
    <w:rsid w:val="006529B9"/>
    <w:rsid w:val="00654695"/>
    <w:rsid w:val="0065500A"/>
    <w:rsid w:val="006550C3"/>
    <w:rsid w:val="00655217"/>
    <w:rsid w:val="0065727C"/>
    <w:rsid w:val="00666508"/>
    <w:rsid w:val="00674A78"/>
    <w:rsid w:val="00696A16"/>
    <w:rsid w:val="006A4840"/>
    <w:rsid w:val="006A52A0"/>
    <w:rsid w:val="006A7A1F"/>
    <w:rsid w:val="006A7E1D"/>
    <w:rsid w:val="006C3482"/>
    <w:rsid w:val="006C3A56"/>
    <w:rsid w:val="006D13F4"/>
    <w:rsid w:val="006D6AED"/>
    <w:rsid w:val="006D6BD7"/>
    <w:rsid w:val="006E4F1C"/>
    <w:rsid w:val="006E6D0B"/>
    <w:rsid w:val="006F126E"/>
    <w:rsid w:val="006F32C9"/>
    <w:rsid w:val="006F3834"/>
    <w:rsid w:val="006F5033"/>
    <w:rsid w:val="006F5693"/>
    <w:rsid w:val="006F5D4C"/>
    <w:rsid w:val="00711B5B"/>
    <w:rsid w:val="007154E8"/>
    <w:rsid w:val="00717B01"/>
    <w:rsid w:val="007227D9"/>
    <w:rsid w:val="0072491F"/>
    <w:rsid w:val="00725598"/>
    <w:rsid w:val="00735901"/>
    <w:rsid w:val="007374A1"/>
    <w:rsid w:val="00745874"/>
    <w:rsid w:val="007475D6"/>
    <w:rsid w:val="00752712"/>
    <w:rsid w:val="00753A84"/>
    <w:rsid w:val="00756E73"/>
    <w:rsid w:val="007611F5"/>
    <w:rsid w:val="007619E4"/>
    <w:rsid w:val="00761E75"/>
    <w:rsid w:val="0076495E"/>
    <w:rsid w:val="00765FC8"/>
    <w:rsid w:val="007745A7"/>
    <w:rsid w:val="007754E3"/>
    <w:rsid w:val="00775694"/>
    <w:rsid w:val="00782417"/>
    <w:rsid w:val="007825A6"/>
    <w:rsid w:val="00793F46"/>
    <w:rsid w:val="007A1325"/>
    <w:rsid w:val="007A1A18"/>
    <w:rsid w:val="007A3BAF"/>
    <w:rsid w:val="007B53D8"/>
    <w:rsid w:val="007C22C5"/>
    <w:rsid w:val="007C57E1"/>
    <w:rsid w:val="007C5811"/>
    <w:rsid w:val="007D2DF5"/>
    <w:rsid w:val="007D451A"/>
    <w:rsid w:val="007D5E3E"/>
    <w:rsid w:val="007D7596"/>
    <w:rsid w:val="007E1A6F"/>
    <w:rsid w:val="007E242C"/>
    <w:rsid w:val="007E6631"/>
    <w:rsid w:val="00803A12"/>
    <w:rsid w:val="008048AC"/>
    <w:rsid w:val="00805417"/>
    <w:rsid w:val="008266F9"/>
    <w:rsid w:val="008267E2"/>
    <w:rsid w:val="00826A9B"/>
    <w:rsid w:val="008347DA"/>
    <w:rsid w:val="00834842"/>
    <w:rsid w:val="00837714"/>
    <w:rsid w:val="00840E7B"/>
    <w:rsid w:val="00853103"/>
    <w:rsid w:val="008536AF"/>
    <w:rsid w:val="00853D40"/>
    <w:rsid w:val="008564FC"/>
    <w:rsid w:val="00863E6B"/>
    <w:rsid w:val="00864E76"/>
    <w:rsid w:val="008716A1"/>
    <w:rsid w:val="00872581"/>
    <w:rsid w:val="0087459D"/>
    <w:rsid w:val="0087680F"/>
    <w:rsid w:val="00876D81"/>
    <w:rsid w:val="00881D86"/>
    <w:rsid w:val="00883306"/>
    <w:rsid w:val="008837CA"/>
    <w:rsid w:val="008904F9"/>
    <w:rsid w:val="00890E4C"/>
    <w:rsid w:val="00890E74"/>
    <w:rsid w:val="00892798"/>
    <w:rsid w:val="0089418F"/>
    <w:rsid w:val="008973E5"/>
    <w:rsid w:val="00897C29"/>
    <w:rsid w:val="008A1A9C"/>
    <w:rsid w:val="008A4633"/>
    <w:rsid w:val="008B032E"/>
    <w:rsid w:val="008B2C25"/>
    <w:rsid w:val="008C0FA2"/>
    <w:rsid w:val="008C2342"/>
    <w:rsid w:val="008C2807"/>
    <w:rsid w:val="008C367D"/>
    <w:rsid w:val="008C4BEA"/>
    <w:rsid w:val="008C77B6"/>
    <w:rsid w:val="008D1B91"/>
    <w:rsid w:val="008D724A"/>
    <w:rsid w:val="008E4B33"/>
    <w:rsid w:val="008E7A3E"/>
    <w:rsid w:val="008F41FD"/>
    <w:rsid w:val="008F4479"/>
    <w:rsid w:val="008F4BA0"/>
    <w:rsid w:val="00901726"/>
    <w:rsid w:val="0091290A"/>
    <w:rsid w:val="00914D9D"/>
    <w:rsid w:val="00920E6A"/>
    <w:rsid w:val="00931816"/>
    <w:rsid w:val="00932C71"/>
    <w:rsid w:val="009509D5"/>
    <w:rsid w:val="009538F5"/>
    <w:rsid w:val="00953FCF"/>
    <w:rsid w:val="00957187"/>
    <w:rsid w:val="00960255"/>
    <w:rsid w:val="009603E1"/>
    <w:rsid w:val="00961C9D"/>
    <w:rsid w:val="0096297D"/>
    <w:rsid w:val="00963065"/>
    <w:rsid w:val="0097151F"/>
    <w:rsid w:val="00973777"/>
    <w:rsid w:val="00976E78"/>
    <w:rsid w:val="009775C0"/>
    <w:rsid w:val="00981F23"/>
    <w:rsid w:val="00984169"/>
    <w:rsid w:val="00990634"/>
    <w:rsid w:val="009911CD"/>
    <w:rsid w:val="00991733"/>
    <w:rsid w:val="00992078"/>
    <w:rsid w:val="00992BE3"/>
    <w:rsid w:val="009A1467"/>
    <w:rsid w:val="009A48EE"/>
    <w:rsid w:val="009A63E8"/>
    <w:rsid w:val="009A6464"/>
    <w:rsid w:val="009B3FFA"/>
    <w:rsid w:val="009B69F5"/>
    <w:rsid w:val="009C5FF7"/>
    <w:rsid w:val="009C6292"/>
    <w:rsid w:val="009C7732"/>
    <w:rsid w:val="009D15DB"/>
    <w:rsid w:val="009D1C55"/>
    <w:rsid w:val="009D3133"/>
    <w:rsid w:val="009D6186"/>
    <w:rsid w:val="009E160D"/>
    <w:rsid w:val="009F1CBB"/>
    <w:rsid w:val="009F3305"/>
    <w:rsid w:val="009F460D"/>
    <w:rsid w:val="009F6FB2"/>
    <w:rsid w:val="00A071C0"/>
    <w:rsid w:val="00A2082F"/>
    <w:rsid w:val="00A22670"/>
    <w:rsid w:val="00A24B35"/>
    <w:rsid w:val="00A271BA"/>
    <w:rsid w:val="00A27F86"/>
    <w:rsid w:val="00A4019B"/>
    <w:rsid w:val="00A4022B"/>
    <w:rsid w:val="00A431C6"/>
    <w:rsid w:val="00A54315"/>
    <w:rsid w:val="00A56E84"/>
    <w:rsid w:val="00A60FBC"/>
    <w:rsid w:val="00A63FF3"/>
    <w:rsid w:val="00A65C0B"/>
    <w:rsid w:val="00A71067"/>
    <w:rsid w:val="00A76C77"/>
    <w:rsid w:val="00A776BA"/>
    <w:rsid w:val="00A81FD2"/>
    <w:rsid w:val="00A8441A"/>
    <w:rsid w:val="00A8674A"/>
    <w:rsid w:val="00A96E24"/>
    <w:rsid w:val="00AA6F6E"/>
    <w:rsid w:val="00AB122B"/>
    <w:rsid w:val="00AB21B0"/>
    <w:rsid w:val="00AB48D3"/>
    <w:rsid w:val="00AC57C3"/>
    <w:rsid w:val="00AC606B"/>
    <w:rsid w:val="00AD05B1"/>
    <w:rsid w:val="00AD4FEF"/>
    <w:rsid w:val="00AE0243"/>
    <w:rsid w:val="00AE1BAD"/>
    <w:rsid w:val="00AE2124"/>
    <w:rsid w:val="00AE24BC"/>
    <w:rsid w:val="00AE3E3F"/>
    <w:rsid w:val="00AE4030"/>
    <w:rsid w:val="00AF2516"/>
    <w:rsid w:val="00AF4760"/>
    <w:rsid w:val="00AF55D4"/>
    <w:rsid w:val="00B0505F"/>
    <w:rsid w:val="00B05875"/>
    <w:rsid w:val="00B05C2D"/>
    <w:rsid w:val="00B12933"/>
    <w:rsid w:val="00B12B88"/>
    <w:rsid w:val="00B137E0"/>
    <w:rsid w:val="00B13BC8"/>
    <w:rsid w:val="00B1774D"/>
    <w:rsid w:val="00B24662"/>
    <w:rsid w:val="00B3569C"/>
    <w:rsid w:val="00B43676"/>
    <w:rsid w:val="00B5602D"/>
    <w:rsid w:val="00B5709E"/>
    <w:rsid w:val="00B60125"/>
    <w:rsid w:val="00B6656B"/>
    <w:rsid w:val="00B71625"/>
    <w:rsid w:val="00B75C54"/>
    <w:rsid w:val="00B8710E"/>
    <w:rsid w:val="00B92A93"/>
    <w:rsid w:val="00BA17A8"/>
    <w:rsid w:val="00BA3C33"/>
    <w:rsid w:val="00BB0878"/>
    <w:rsid w:val="00BB1879"/>
    <w:rsid w:val="00BC0ABE"/>
    <w:rsid w:val="00BC30DB"/>
    <w:rsid w:val="00BC64FF"/>
    <w:rsid w:val="00BC72FC"/>
    <w:rsid w:val="00BC7C37"/>
    <w:rsid w:val="00BD2244"/>
    <w:rsid w:val="00BD26D8"/>
    <w:rsid w:val="00BE45F3"/>
    <w:rsid w:val="00BE6472"/>
    <w:rsid w:val="00BF29B8"/>
    <w:rsid w:val="00BF46EA"/>
    <w:rsid w:val="00C05544"/>
    <w:rsid w:val="00C07769"/>
    <w:rsid w:val="00C07D05"/>
    <w:rsid w:val="00C10856"/>
    <w:rsid w:val="00C203FA"/>
    <w:rsid w:val="00C22000"/>
    <w:rsid w:val="00C244F5"/>
    <w:rsid w:val="00C27620"/>
    <w:rsid w:val="00C3164F"/>
    <w:rsid w:val="00C31B5E"/>
    <w:rsid w:val="00C32031"/>
    <w:rsid w:val="00C33EC5"/>
    <w:rsid w:val="00C34D3E"/>
    <w:rsid w:val="00C35B37"/>
    <w:rsid w:val="00C3747A"/>
    <w:rsid w:val="00C37F29"/>
    <w:rsid w:val="00C4473E"/>
    <w:rsid w:val="00C454A1"/>
    <w:rsid w:val="00C4708C"/>
    <w:rsid w:val="00C56D59"/>
    <w:rsid w:val="00C56DCC"/>
    <w:rsid w:val="00C57075"/>
    <w:rsid w:val="00C632A9"/>
    <w:rsid w:val="00C63B00"/>
    <w:rsid w:val="00C71A04"/>
    <w:rsid w:val="00C72AFE"/>
    <w:rsid w:val="00C81619"/>
    <w:rsid w:val="00C84844"/>
    <w:rsid w:val="00C94274"/>
    <w:rsid w:val="00CA013C"/>
    <w:rsid w:val="00CA25F4"/>
    <w:rsid w:val="00CA6D6D"/>
    <w:rsid w:val="00CC4A0C"/>
    <w:rsid w:val="00CC7A4E"/>
    <w:rsid w:val="00CD1359"/>
    <w:rsid w:val="00CD4C83"/>
    <w:rsid w:val="00D01EDC"/>
    <w:rsid w:val="00D078AA"/>
    <w:rsid w:val="00D10058"/>
    <w:rsid w:val="00D11978"/>
    <w:rsid w:val="00D15E30"/>
    <w:rsid w:val="00D16129"/>
    <w:rsid w:val="00D2444B"/>
    <w:rsid w:val="00D25DBD"/>
    <w:rsid w:val="00D26929"/>
    <w:rsid w:val="00D30CBD"/>
    <w:rsid w:val="00D30D9E"/>
    <w:rsid w:val="00D33908"/>
    <w:rsid w:val="00D354F2"/>
    <w:rsid w:val="00D36C30"/>
    <w:rsid w:val="00D37C90"/>
    <w:rsid w:val="00D43A8C"/>
    <w:rsid w:val="00D46A5E"/>
    <w:rsid w:val="00D53072"/>
    <w:rsid w:val="00D61A4E"/>
    <w:rsid w:val="00D634EA"/>
    <w:rsid w:val="00D646B3"/>
    <w:rsid w:val="00D713A1"/>
    <w:rsid w:val="00D77956"/>
    <w:rsid w:val="00D80F0C"/>
    <w:rsid w:val="00D92077"/>
    <w:rsid w:val="00D951E2"/>
    <w:rsid w:val="00D9565A"/>
    <w:rsid w:val="00D97CA5"/>
    <w:rsid w:val="00DA5E0B"/>
    <w:rsid w:val="00DB2337"/>
    <w:rsid w:val="00DB5F87"/>
    <w:rsid w:val="00DB699B"/>
    <w:rsid w:val="00DC0376"/>
    <w:rsid w:val="00DC099B"/>
    <w:rsid w:val="00DC2BE5"/>
    <w:rsid w:val="00DC79F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086B"/>
    <w:rsid w:val="00E1483B"/>
    <w:rsid w:val="00E15598"/>
    <w:rsid w:val="00E20D65"/>
    <w:rsid w:val="00E353A2"/>
    <w:rsid w:val="00E36881"/>
    <w:rsid w:val="00E406A1"/>
    <w:rsid w:val="00E42E4C"/>
    <w:rsid w:val="00E43A0A"/>
    <w:rsid w:val="00E47013"/>
    <w:rsid w:val="00E541F9"/>
    <w:rsid w:val="00E57B79"/>
    <w:rsid w:val="00E613F5"/>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E60E1"/>
    <w:rsid w:val="00EF1AD8"/>
    <w:rsid w:val="00EF2B5C"/>
    <w:rsid w:val="00EF7794"/>
    <w:rsid w:val="00F02046"/>
    <w:rsid w:val="00F050AB"/>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E0B"/>
    <w:rsid w:val="00F57FFB"/>
    <w:rsid w:val="00F601CD"/>
    <w:rsid w:val="00F601E6"/>
    <w:rsid w:val="00F73954"/>
    <w:rsid w:val="00F94060"/>
    <w:rsid w:val="00FA56F6"/>
    <w:rsid w:val="00FB329D"/>
    <w:rsid w:val="00FB40B7"/>
    <w:rsid w:val="00FC27E3"/>
    <w:rsid w:val="00FC74C7"/>
    <w:rsid w:val="00FD451D"/>
    <w:rsid w:val="00FD5B22"/>
    <w:rsid w:val="00FE1B01"/>
    <w:rsid w:val="00FF2A7D"/>
    <w:rsid w:val="00FF74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E83C0"/>
  <w14:defaultImageDpi w14:val="300"/>
  <w15:docId w15:val="{8BEEF4F8-14B1-EA47-B7FC-12940875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91F0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91F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91F0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91F0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91F0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91F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1F0F"/>
  </w:style>
  <w:style w:type="character" w:customStyle="1" w:styleId="Heading1Char">
    <w:name w:val="Heading 1 Char"/>
    <w:aliases w:val="Pocket Char"/>
    <w:basedOn w:val="DefaultParagraphFont"/>
    <w:link w:val="Heading1"/>
    <w:uiPriority w:val="9"/>
    <w:rsid w:val="00591F0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91F0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91F0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91F0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91F0F"/>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1"/>
    <w:qFormat/>
    <w:rsid w:val="00591F0F"/>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s,B,Box"/>
    <w:basedOn w:val="DefaultParagraphFont"/>
    <w:link w:val="textbold"/>
    <w:uiPriority w:val="7"/>
    <w:qFormat/>
    <w:rsid w:val="00591F0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91F0F"/>
    <w:rPr>
      <w:color w:val="auto"/>
      <w:u w:val="none"/>
    </w:rPr>
  </w:style>
  <w:style w:type="character" w:styleId="Hyperlink">
    <w:name w:val="Hyperlink"/>
    <w:aliases w:val="heading 1 (block title),Read,Important,Card Text,Internet Link,Analytic Text,Internet link,Char Char1,Block Char1,No Underline Char1,Char Char Char Char Char Char Char Char1,Text 7 Char1,Tags v 2 Char1,Heading 3 Char1 Char1,Heading 3 Char2"/>
    <w:basedOn w:val="DefaultParagraphFont"/>
    <w:uiPriority w:val="99"/>
    <w:unhideWhenUsed/>
    <w:rsid w:val="00591F0F"/>
    <w:rPr>
      <w:color w:val="auto"/>
      <w:u w:val="none"/>
    </w:rPr>
  </w:style>
  <w:style w:type="paragraph" w:styleId="DocumentMap">
    <w:name w:val="Document Map"/>
    <w:basedOn w:val="Normal"/>
    <w:link w:val="DocumentMapChar"/>
    <w:uiPriority w:val="99"/>
    <w:semiHidden/>
    <w:unhideWhenUsed/>
    <w:rsid w:val="00591F0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1F0F"/>
    <w:rPr>
      <w:rFonts w:ascii="Lucida Grande" w:hAnsi="Lucida Grande" w:cs="Lucida Grande"/>
    </w:rPr>
  </w:style>
  <w:style w:type="paragraph" w:customStyle="1" w:styleId="textbold">
    <w:name w:val="text bold"/>
    <w:basedOn w:val="Normal"/>
    <w:link w:val="Emphasis"/>
    <w:uiPriority w:val="7"/>
    <w:qFormat/>
    <w:rsid w:val="00B5709E"/>
    <w:pPr>
      <w:ind w:left="720"/>
      <w:jc w:val="both"/>
    </w:pPr>
    <w:rPr>
      <w:b/>
      <w:iCs/>
      <w:u w:val="single"/>
    </w:rPr>
  </w:style>
  <w:style w:type="character" w:customStyle="1" w:styleId="underline">
    <w:name w:val="underline"/>
    <w:basedOn w:val="DefaultParagraphFont"/>
    <w:qFormat/>
    <w:rsid w:val="00B5709E"/>
    <w:rPr>
      <w:u w:val="single"/>
    </w:rPr>
  </w:style>
  <w:style w:type="paragraph" w:customStyle="1" w:styleId="UnderlinePara">
    <w:name w:val="Underline Para"/>
    <w:basedOn w:val="Normal"/>
    <w:uiPriority w:val="6"/>
    <w:qFormat/>
    <w:rsid w:val="008E4B33"/>
    <w:pPr>
      <w:suppressAutoHyphens/>
      <w:spacing w:after="200" w:line="240" w:lineRule="auto"/>
      <w:contextualSpacing/>
    </w:pPr>
    <w:rPr>
      <w:rFonts w:asciiTheme="minorHAnsi" w:eastAsiaTheme="minorHAnsi" w:hAnsiTheme="minorHAnsi"/>
      <w:szCs w:val="22"/>
      <w:u w:val="single"/>
    </w:rPr>
  </w:style>
  <w:style w:type="character" w:styleId="UnresolvedMention">
    <w:name w:val="Unresolved Mention"/>
    <w:basedOn w:val="DefaultParagraphFont"/>
    <w:uiPriority w:val="99"/>
    <w:rsid w:val="00DA5E0B"/>
    <w:rPr>
      <w:color w:val="605E5C"/>
      <w:shd w:val="clear" w:color="auto" w:fill="E1DFDD"/>
    </w:rPr>
  </w:style>
  <w:style w:type="paragraph" w:customStyle="1" w:styleId="Default">
    <w:name w:val="Default"/>
    <w:rsid w:val="00837714"/>
    <w:pPr>
      <w:autoSpaceDE w:val="0"/>
      <w:autoSpaceDN w:val="0"/>
      <w:adjustRightInd w:val="0"/>
    </w:pPr>
    <w:rPr>
      <w:rFonts w:ascii="Calibri" w:eastAsiaTheme="minorHAns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usatoday.com/story/money/markets/2016/08/27/doomsday-inevitable-venezuela/89335716/" TargetMode="External"/><Relationship Id="rId18" Type="http://schemas.openxmlformats.org/officeDocument/2006/relationships/hyperlink" Target="http://watson.brown.edu/costsofwar/costs/economic" TargetMode="External"/><Relationship Id="rId26" Type="http://schemas.openxmlformats.org/officeDocument/2006/relationships/hyperlink" Target="http://www.cato.org/publications/white-paper/us-fiscal-imbalance-over-time-time-different" TargetMode="External"/><Relationship Id="rId3" Type="http://schemas.openxmlformats.org/officeDocument/2006/relationships/customXml" Target="../customXml/item3.xml"/><Relationship Id="rId21" Type="http://schemas.openxmlformats.org/officeDocument/2006/relationships/hyperlink" Target="http://www.cato.org/blog/some-context-pentagon-spending" TargetMode="External"/><Relationship Id="rId7" Type="http://schemas.openxmlformats.org/officeDocument/2006/relationships/settings" Target="settings.xml"/><Relationship Id="rId12" Type="http://schemas.openxmlformats.org/officeDocument/2006/relationships/hyperlink" Target="http://www.nytimes.com/2016/08/27/world/asia/united-nations-north-korea-missiles.html?ref=asia" TargetMode="External"/><Relationship Id="rId17" Type="http://schemas.openxmlformats.org/officeDocument/2006/relationships/hyperlink" Target="http://watson.brown.edu/costsofwar/costs/human/military/wounded" TargetMode="External"/><Relationship Id="rId25" Type="http://schemas.openxmlformats.org/officeDocument/2006/relationships/hyperlink" Target="http://www.cnn.com/2010/US/08/27/debt.security.mullen/" TargetMode="External"/><Relationship Id="rId2" Type="http://schemas.openxmlformats.org/officeDocument/2006/relationships/customXml" Target="../customXml/item2.xml"/><Relationship Id="rId16" Type="http://schemas.openxmlformats.org/officeDocument/2006/relationships/hyperlink" Target="https://books.google.com/books?id=vg_7X9eSlKMC&amp;pg=PA12&amp;lpg=PA12&amp;dq=%E2%80%9Cresisting,+and+where+possible,+undermining,+rising+dictators+and+hostile+ideologies%E2%80%9D&amp;source=bl&amp;ots=hWZ6kjk8KY&amp;sig=9iVCA6YykXNlW2eh9Z9lOf61MCA&amp;hl=en&amp;sa=X&amp;ved=0ahUKEwiL6dDjy7nOAhWEKB4KHTurD-IQ6AEIHjAA" TargetMode="External"/><Relationship Id="rId20" Type="http://schemas.openxmlformats.org/officeDocument/2006/relationships/hyperlink" Target="http://dailysignal.com/2016/05/17/6-facts-highlight-why-we-need-to-rebuild-our-military/" TargetMode="External"/><Relationship Id="rId29" Type="http://schemas.openxmlformats.org/officeDocument/2006/relationships/hyperlink" Target="http://www.americasquarterly.org/content/post-hegemonic-paradise-latin-america,%20accessed%208/19/1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ytimes.com/2016/08/30/world/asia/uzbekistan-president-islam-karimov.html?ref=asia" TargetMode="External"/><Relationship Id="rId24" Type="http://schemas.openxmlformats.org/officeDocument/2006/relationships/hyperlink" Target="http://www.wsj.com/articles/the-myth-of-a-u-s-military-readiness-crisis-1470783221" TargetMode="External"/><Relationship Id="rId5" Type="http://schemas.openxmlformats.org/officeDocument/2006/relationships/numbering" Target="numbering.xml"/><Relationship Id="rId15" Type="http://schemas.openxmlformats.org/officeDocument/2006/relationships/hyperlink" Target="https://www.chathamhouse.org/expert/comment/why-united-states-remains-indispensable-nation" TargetMode="External"/><Relationship Id="rId23" Type="http://schemas.openxmlformats.org/officeDocument/2006/relationships/hyperlink" Target="http://books.sipri.org/files/FS/SIPRIFS1604.pdf" TargetMode="External"/><Relationship Id="rId28" Type="http://schemas.openxmlformats.org/officeDocument/2006/relationships/hyperlink" Target="http://orientalreview.org/2015/11/11/time-is-running-out-for-pax-americanas-apologists" TargetMode="External"/><Relationship Id="rId10" Type="http://schemas.openxmlformats.org/officeDocument/2006/relationships/hyperlink" Target="http://www.nytimes.com/2016/08/30/world/middleeast/yemen-suicide-attack-aden.html?ref=world&amp;_r=0" TargetMode="External"/><Relationship Id="rId19" Type="http://schemas.openxmlformats.org/officeDocument/2006/relationships/hyperlink" Target="http://www.wsj.com/articles/john-mccain-and-mac-thornberry-americas-dangerous-defense-cuts-1425943297"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belfercenter.ksg.harvard.edu/files/macdonald-parent-may-2011-is-%20brief.pdf" TargetMode="External"/><Relationship Id="rId14" Type="http://schemas.openxmlformats.org/officeDocument/2006/relationships/hyperlink" Target="http://www.nytimes.com/2016/08/27/world/middleeast/syria-civil-war-why-get-worse.html?src=me" TargetMode="External"/><Relationship Id="rId22" Type="http://schemas.openxmlformats.org/officeDocument/2006/relationships/hyperlink" Target="http://www.cato.org/blog/gop-candidates-military-spending" TargetMode="External"/><Relationship Id="rId27" Type="http://schemas.openxmlformats.org/officeDocument/2006/relationships/hyperlink" Target="https://books.google.com/books?id=nt7ZCwAAQBAJ&amp;pg=PA143&amp;lpg=PA143&amp;dq=The+alternative+to+Pax+Americana%E2%80%94the+only+alternative%E2%80%94is+global+disorder,&amp;source=bl&amp;ots=rNh4MLXQGM&amp;sig=woowceCuJ3ym1Ym_qWWwE9Gab7M&amp;hl=en&amp;sa=X&amp;ved=0ahUKEwiE0IyH6-bOAhVBKh4KHdbJAoUQ6AEIHDAA"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0C9B973-91BF-B44E-8242-66021CE2E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232</TotalTime>
  <Pages>53</Pages>
  <Words>25995</Words>
  <Characters>140638</Characters>
  <Application>Microsoft Office Word</Application>
  <DocSecurity>0</DocSecurity>
  <Lines>1562</Lines>
  <Paragraphs>206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166427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103</cp:revision>
  <dcterms:created xsi:type="dcterms:W3CDTF">2018-05-07T19:20:00Z</dcterms:created>
  <dcterms:modified xsi:type="dcterms:W3CDTF">2018-05-31T08:26:00Z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