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78382E" w14:textId="6DA749B0" w:rsidR="00A22C16" w:rsidRDefault="001D0A4C" w:rsidP="00A22C16">
      <w:pPr>
        <w:pStyle w:val="Heading1"/>
      </w:pPr>
      <w:r>
        <w:t>H1b Affirmative</w:t>
      </w:r>
    </w:p>
    <w:p w14:paraId="63DF40AC" w14:textId="77777777" w:rsidR="00A22C16" w:rsidRPr="00A22C16" w:rsidRDefault="00A22C16" w:rsidP="00A22C16"/>
    <w:p w14:paraId="55100D68" w14:textId="1899D75C" w:rsidR="00A22C16" w:rsidRDefault="00A22C16" w:rsidP="007E2134">
      <w:pPr>
        <w:pStyle w:val="Heading1"/>
      </w:pPr>
      <w:r>
        <w:t xml:space="preserve">1AC </w:t>
      </w:r>
    </w:p>
    <w:p w14:paraId="44CEA0DC" w14:textId="06E27C09" w:rsidR="00BC0265" w:rsidRPr="00BC0265" w:rsidRDefault="007E2134" w:rsidP="007E2134">
      <w:pPr>
        <w:pStyle w:val="Heading2"/>
      </w:pPr>
      <w:r>
        <w:t xml:space="preserve">1AC-Eliminate the Cap </w:t>
      </w:r>
    </w:p>
    <w:p w14:paraId="7367CEE2" w14:textId="6D725751" w:rsidR="00280537" w:rsidRDefault="00A22C16" w:rsidP="00280537">
      <w:pPr>
        <w:rPr>
          <w:rStyle w:val="Style13ptBold"/>
        </w:rPr>
      </w:pPr>
      <w:r w:rsidRPr="008D367C">
        <w:rPr>
          <w:rStyle w:val="Style13ptBold"/>
        </w:rPr>
        <w:t xml:space="preserve">Plan: </w:t>
      </w:r>
      <w:r w:rsidR="0083244D" w:rsidRPr="008D367C">
        <w:rPr>
          <w:rStyle w:val="Style13ptBold"/>
        </w:rPr>
        <w:t xml:space="preserve">USFG </w:t>
      </w:r>
      <w:r w:rsidR="00280537" w:rsidRPr="008D367C">
        <w:rPr>
          <w:rStyle w:val="Style13ptBold"/>
        </w:rPr>
        <w:t>should abolish the current lottery system</w:t>
      </w:r>
      <w:r w:rsidR="00037E11">
        <w:rPr>
          <w:rStyle w:val="Style13ptBold"/>
        </w:rPr>
        <w:t xml:space="preserve"> and eliminate </w:t>
      </w:r>
      <w:r w:rsidR="00280537" w:rsidRPr="008D367C">
        <w:rPr>
          <w:rStyle w:val="Style13ptBold"/>
        </w:rPr>
        <w:t xml:space="preserve">the annual cap on H1B visas.  </w:t>
      </w:r>
    </w:p>
    <w:p w14:paraId="137AD23F" w14:textId="77777777" w:rsidR="001D7A88" w:rsidRDefault="001D7A88" w:rsidP="00A22C16"/>
    <w:p w14:paraId="6540C36B" w14:textId="651AC676" w:rsidR="001D7A88" w:rsidRDefault="0071384E" w:rsidP="00280537">
      <w:pPr>
        <w:pStyle w:val="Heading3"/>
      </w:pPr>
      <w:r>
        <w:t>Advantage</w:t>
      </w:r>
      <w:r w:rsidR="00044DCC">
        <w:t>--</w:t>
      </w:r>
      <w:r>
        <w:t xml:space="preserve"> Innovation</w:t>
      </w:r>
      <w:r w:rsidR="00CF370E">
        <w:t xml:space="preserve"> and Competitiveness </w:t>
      </w:r>
      <w:r>
        <w:t xml:space="preserve"> </w:t>
      </w:r>
    </w:p>
    <w:p w14:paraId="0551C0DB" w14:textId="77777777" w:rsidR="00044DCC" w:rsidRDefault="00044DCC" w:rsidP="00044DCC"/>
    <w:p w14:paraId="3EDD07C5" w14:textId="052856C7" w:rsidR="00044DCC" w:rsidRDefault="00044DCC" w:rsidP="00044DCC">
      <w:pPr>
        <w:pStyle w:val="Heading3"/>
      </w:pPr>
      <w:r>
        <w:t xml:space="preserve">Scenario 1. Medical Innovation </w:t>
      </w:r>
    </w:p>
    <w:p w14:paraId="0095D2E4" w14:textId="590C1060" w:rsidR="001D7A88" w:rsidRDefault="001D7A88" w:rsidP="009608A1">
      <w:pPr>
        <w:pStyle w:val="Heading4"/>
      </w:pPr>
      <w:r>
        <w:t>Even though Trump’s rhetoric has decreased the number of application</w:t>
      </w:r>
      <w:r w:rsidR="0071384E">
        <w:t>s</w:t>
      </w:r>
      <w:r>
        <w:t xml:space="preserve"> for the H1B-</w:t>
      </w:r>
      <w:r w:rsidR="0071384E">
        <w:t>-</w:t>
      </w:r>
      <w:r>
        <w:t>the cap was reached in only 5 days</w:t>
      </w:r>
      <w:r w:rsidR="00CF370E">
        <w:t xml:space="preserve">-this threatens competitiveness, growth, and medical innovation </w:t>
      </w:r>
      <w:r>
        <w:t xml:space="preserve"> </w:t>
      </w:r>
    </w:p>
    <w:p w14:paraId="717ED950" w14:textId="2ACA3470" w:rsidR="001D7A88" w:rsidRDefault="009608A1" w:rsidP="00A22C16">
      <w:r>
        <w:t xml:space="preserve">Jessica </w:t>
      </w:r>
      <w:proofErr w:type="spellStart"/>
      <w:r w:rsidRPr="0071384E">
        <w:rPr>
          <w:rStyle w:val="Style13ptBold"/>
        </w:rPr>
        <w:t>Dolcourt</w:t>
      </w:r>
      <w:proofErr w:type="spellEnd"/>
      <w:r w:rsidRPr="0071384E">
        <w:rPr>
          <w:rStyle w:val="Style13ptBold"/>
        </w:rPr>
        <w:t>,</w:t>
      </w:r>
      <w:r>
        <w:t xml:space="preserve"> 4-6-</w:t>
      </w:r>
      <w:r w:rsidRPr="0071384E">
        <w:rPr>
          <w:rStyle w:val="Style13ptBold"/>
        </w:rPr>
        <w:t>2018</w:t>
      </w:r>
      <w:r>
        <w:t xml:space="preserve">, "It took US companies just 5 days to max out H-1B visa applications for highly skilled workers," CNET, </w:t>
      </w:r>
      <w:hyperlink r:id="rId9" w:history="1">
        <w:r w:rsidRPr="004E107E">
          <w:rPr>
            <w:rStyle w:val="Hyperlink"/>
          </w:rPr>
          <w:t>https://www.cnet.com/news/us-visas-for-foreign-born-tech-workers-close-after-five-days/</w:t>
        </w:r>
      </w:hyperlink>
    </w:p>
    <w:p w14:paraId="2A4A6E54" w14:textId="7730096D" w:rsidR="009608A1" w:rsidRPr="0071384E" w:rsidRDefault="009608A1" w:rsidP="00A22C16">
      <w:pPr>
        <w:rPr>
          <w:b/>
          <w:u w:val="single"/>
        </w:rPr>
      </w:pPr>
      <w:r w:rsidRPr="00135BB7">
        <w:rPr>
          <w:rStyle w:val="StyleUnderline"/>
        </w:rPr>
        <w:t>Tech companies in the US that employ highly skilled foreign citizens won't be able to hire any more through the H-1B visa program until 2019. Applications for the H-1B visa that allows skilled workers to temporarily work in the US are now closed. The window opened</w:t>
      </w:r>
      <w:r>
        <w:t xml:space="preserve"> April 2, </w:t>
      </w:r>
      <w:r w:rsidRPr="00135BB7">
        <w:rPr>
          <w:rStyle w:val="StyleUnderline"/>
        </w:rPr>
        <w:t>only five days ago.</w:t>
      </w:r>
      <w:r w:rsidR="0071384E" w:rsidRPr="00135BB7">
        <w:rPr>
          <w:rStyle w:val="StyleUnderline"/>
        </w:rPr>
        <w:t xml:space="preserve"> </w:t>
      </w:r>
      <w:r w:rsidRPr="00135BB7">
        <w:rPr>
          <w:rStyle w:val="StyleUnderline"/>
        </w:rPr>
        <w:t>It took US companies just five days to max out their 2018 requests for H-1B visas for highly skilled foreign workers.</w:t>
      </w:r>
      <w:r w:rsidR="0071384E" w:rsidRPr="00135BB7">
        <w:rPr>
          <w:rStyle w:val="StyleUnderline"/>
        </w:rPr>
        <w:t xml:space="preserve"> </w:t>
      </w:r>
      <w:r>
        <w:t>US State Department</w:t>
      </w:r>
      <w:r w:rsidR="0071384E">
        <w:t xml:space="preserve"> </w:t>
      </w:r>
      <w:r>
        <w:t xml:space="preserve">While </w:t>
      </w:r>
      <w:r w:rsidRPr="00135BB7">
        <w:rPr>
          <w:rStyle w:val="StyleUnderline"/>
        </w:rPr>
        <w:t>the limited availability of H-1B visas</w:t>
      </w:r>
      <w:r>
        <w:t xml:space="preserve"> potentially </w:t>
      </w:r>
      <w:r w:rsidRPr="00135BB7">
        <w:rPr>
          <w:rStyle w:val="StyleUnderline"/>
        </w:rPr>
        <w:t>affects every company in the US, it hits the tech industry, and Silicon Valley in particular, especially hard.</w:t>
      </w:r>
      <w:r>
        <w:t xml:space="preserve"> Foreign citizens make up almost three quarters of the area's tech workforce, the San Jose Mercury News reported in January.</w:t>
      </w:r>
      <w:r w:rsidR="0071384E">
        <w:t xml:space="preserve"> </w:t>
      </w:r>
      <w:r w:rsidRPr="00135BB7">
        <w:rPr>
          <w:rStyle w:val="StyleUnderline"/>
        </w:rPr>
        <w:t>"That's it for the entire year for our nation's ability to bring in the best and brightest individuals through the H-1B program to come create American jobs</w:t>
      </w:r>
      <w:r>
        <w:t xml:space="preserve">," Todd Schulte, president of FWD.us, a US lobby in favor of immigration reform, said in a statement. </w:t>
      </w:r>
      <w:r w:rsidRPr="00135BB7">
        <w:rPr>
          <w:rStyle w:val="StyleUnderline"/>
        </w:rPr>
        <w:t xml:space="preserve">"In addition to forcing us to miss out on the creation of American jobs, these arbitrary limits will </w:t>
      </w:r>
      <w:r w:rsidRPr="0071384E">
        <w:rPr>
          <w:rStyle w:val="Emphasis"/>
        </w:rPr>
        <w:t xml:space="preserve">stifle medical innovation and wage </w:t>
      </w:r>
      <w:proofErr w:type="gramStart"/>
      <w:r w:rsidRPr="0071384E">
        <w:rPr>
          <w:rStyle w:val="Emphasis"/>
        </w:rPr>
        <w:t>growth, and</w:t>
      </w:r>
      <w:proofErr w:type="gramEnd"/>
      <w:r w:rsidRPr="0071384E">
        <w:rPr>
          <w:rStyle w:val="Emphasis"/>
        </w:rPr>
        <w:t xml:space="preserve"> will hurt our economy."</w:t>
      </w:r>
      <w:r w:rsidR="0071384E" w:rsidRPr="00135BB7">
        <w:rPr>
          <w:rStyle w:val="StyleUnderline"/>
        </w:rPr>
        <w:t xml:space="preserve"> </w:t>
      </w:r>
      <w:r>
        <w:t>President Donald Trump has focused on reforming the H-1B visa selection process, last year signing an executive order for government agencies to review official policies -- including those that allow spouses of H-1B visa holders to also work in the United States, The New York Times reported.</w:t>
      </w:r>
      <w:r w:rsidR="0071384E">
        <w:t xml:space="preserve"> </w:t>
      </w:r>
      <w:r>
        <w:t>Trump also wants to award visas to the most skilled workers.</w:t>
      </w:r>
      <w:r w:rsidR="0071384E">
        <w:t xml:space="preserve"> </w:t>
      </w:r>
      <w:r>
        <w:t>"Right now, H-1B visas are awarded in a totally random lottery, and that's wrong," Trump said last April.</w:t>
      </w:r>
      <w:r w:rsidR="0071384E">
        <w:t xml:space="preserve"> </w:t>
      </w:r>
      <w:r w:rsidRPr="00135BB7">
        <w:rPr>
          <w:rStyle w:val="StyleUnderline"/>
        </w:rPr>
        <w:t>Currently US Citizenship and Immigration Services uses an electronic program to randomly select 85,000 H-1B visa holders per year.</w:t>
      </w:r>
      <w:r>
        <w:t xml:space="preserve"> H-1B visas last three years, and they can be renewed. While visa holders are selected each year in April, they can't start work until October. Companies won't be able to petition again for H-1B visas on behalf of promising candidates until April 2019.</w:t>
      </w:r>
      <w:r w:rsidR="0071384E">
        <w:t xml:space="preserve"> </w:t>
      </w:r>
      <w:r w:rsidRPr="00135BB7">
        <w:rPr>
          <w:rStyle w:val="StyleUnderline"/>
        </w:rPr>
        <w:t>While the USCIS has reached its cap of H-1B petitions in under a week for years, that hasn't always been the case.</w:t>
      </w:r>
      <w:r w:rsidR="0071384E" w:rsidRPr="00135BB7">
        <w:rPr>
          <w:rStyle w:val="StyleUnderline"/>
        </w:rPr>
        <w:t xml:space="preserve"> </w:t>
      </w:r>
      <w:r>
        <w:t xml:space="preserve">"In the past it has stayed open for over a year," Sharon </w:t>
      </w:r>
      <w:proofErr w:type="spellStart"/>
      <w:r>
        <w:t>Rummery</w:t>
      </w:r>
      <w:proofErr w:type="spellEnd"/>
      <w:r>
        <w:t>, the PR liaison for the San Francisco branch of the USCIS, said. She added that the program is now more popular compared with other points in the visa's history</w:t>
      </w:r>
    </w:p>
    <w:p w14:paraId="51653284" w14:textId="2BFCE4D2" w:rsidR="00EC5FDA" w:rsidRDefault="00EC5FDA" w:rsidP="00EC5FDA">
      <w:pPr>
        <w:pStyle w:val="Heading4"/>
      </w:pPr>
      <w:r>
        <w:t>Medical innovation is the only line of defense from super bugs causing extinction – laundry list of potential sources makes action critical</w:t>
      </w:r>
    </w:p>
    <w:p w14:paraId="324FC7BF" w14:textId="77777777" w:rsidR="00EC5FDA" w:rsidRPr="00037E90" w:rsidRDefault="00EC5FDA" w:rsidP="00EC5FDA">
      <w:pPr>
        <w:rPr>
          <w:rStyle w:val="Style13ptBold"/>
        </w:rPr>
      </w:pPr>
      <w:r w:rsidRPr="00037E90">
        <w:rPr>
          <w:rStyle w:val="Style13ptBold"/>
        </w:rPr>
        <w:t>PhRMA 13</w:t>
      </w:r>
    </w:p>
    <w:p w14:paraId="39AEC367" w14:textId="77777777" w:rsidR="00EC5FDA" w:rsidRPr="00037E90" w:rsidRDefault="00EC5FDA" w:rsidP="00EC5FDA">
      <w:r w:rsidRPr="00037E90">
        <w:t xml:space="preserve">(Pharmaceutical Research and Manufacturers of America, union that represents the country’s leading pharmaceutical research and biotechnology companies, “400 New Medicines &amp; Vaccines to Fight Infectious Diseases” May 2, 2013, </w:t>
      </w:r>
      <w:hyperlink r:id="rId10" w:history="1">
        <w:r w:rsidRPr="00037E90">
          <w:rPr>
            <w:rStyle w:val="Hyperlink"/>
          </w:rPr>
          <w:t>http://www.phrma.org/press-release/nearly-400-medicines-and-vaccines-in-development-to-fight-infectious-diseases</w:t>
        </w:r>
      </w:hyperlink>
      <w:r w:rsidRPr="00037E90">
        <w:t>, JL)</w:t>
      </w:r>
    </w:p>
    <w:p w14:paraId="621C15C6" w14:textId="435C9278" w:rsidR="001D7A88" w:rsidRPr="00280537" w:rsidRDefault="00EC5FDA" w:rsidP="00A22C16">
      <w:pPr>
        <w:rPr>
          <w:b/>
          <w:u w:val="single"/>
        </w:rPr>
      </w:pPr>
      <w:r w:rsidRPr="00B049E3">
        <w:rPr>
          <w:rStyle w:val="Emphasis"/>
        </w:rPr>
        <w:t>Critical challenges remain in the centuries-old battles against infectious diseases, particularly as bacteria and viruses mutate and as the threat of bioterrorism grows</w:t>
      </w:r>
      <w:r w:rsidRPr="00B049E3">
        <w:t xml:space="preserve">. Responding to this need, </w:t>
      </w:r>
      <w:r w:rsidRPr="00135BB7">
        <w:rPr>
          <w:rStyle w:val="StyleUnderline"/>
        </w:rPr>
        <w:t>America’s biopharmaceutical research companies this year have 395 new medicines and vaccines in the pipeline to fight infectious diseases.</w:t>
      </w:r>
      <w:r w:rsidRPr="00B049E3">
        <w:t xml:space="preserve"> All 395 are in later stages of development, meaning in clinical trials or under Food and Drug Administration (FDA) review. </w:t>
      </w:r>
      <w:r w:rsidRPr="005D3173">
        <w:rPr>
          <w:rStyle w:val="Emphasis"/>
          <w:highlight w:val="cyan"/>
        </w:rPr>
        <w:t>Scientists have made huge strides</w:t>
      </w:r>
      <w:r w:rsidRPr="00B049E3">
        <w:rPr>
          <w:rStyle w:val="Emphasis"/>
        </w:rPr>
        <w:t xml:space="preserve"> against infectious diseases, </w:t>
      </w:r>
      <w:r w:rsidRPr="00B049E3">
        <w:t xml:space="preserve">which until the 1920s were the leading cause of death in the United States. </w:t>
      </w:r>
      <w:r w:rsidRPr="00B049E3">
        <w:rPr>
          <w:rStyle w:val="Emphasis"/>
        </w:rPr>
        <w:t>Still, more than 9.5 million people worldwide die each year from infectious diseases.</w:t>
      </w:r>
      <w:r w:rsidRPr="00B049E3">
        <w:t xml:space="preserve"> </w:t>
      </w:r>
      <w:r w:rsidRPr="005D3173">
        <w:rPr>
          <w:rStyle w:val="Emphasis"/>
          <w:highlight w:val="cyan"/>
          <w:bdr w:val="single" w:sz="4" w:space="0" w:color="auto"/>
        </w:rPr>
        <w:t>Of particular concern today are virulent forms of “super bugs” that have mutated and grown resistant to available antibiotics</w:t>
      </w:r>
      <w:r w:rsidRPr="00B049E3">
        <w:rPr>
          <w:rStyle w:val="Emphasis"/>
          <w:bdr w:val="single" w:sz="4" w:space="0" w:color="auto"/>
        </w:rPr>
        <w:t>.</w:t>
      </w:r>
      <w:r w:rsidRPr="00B049E3">
        <w:t xml:space="preserve"> Among medicines in development are those for resistant forms of tuberculosis and staph infections, according a new report, “Medicines in Development for Infectious Diseases 2010,” prepared by the Pharmaceutical Research and Manufacturers of America (PhRMA). “</w:t>
      </w:r>
      <w:r w:rsidRPr="005D3173">
        <w:rPr>
          <w:rStyle w:val="Emphasis"/>
          <w:highlight w:val="cyan"/>
        </w:rPr>
        <w:t>Infectious diseases continue to cause great human suffering, and the effort to conquer them is one of the greatest human endeavors</w:t>
      </w:r>
      <w:r w:rsidRPr="00B049E3">
        <w:t>,” said PhRMA President and CEO John J. Castellani. “</w:t>
      </w:r>
      <w:r w:rsidRPr="005D3173">
        <w:rPr>
          <w:rStyle w:val="Emphasis"/>
          <w:highlight w:val="cyan"/>
        </w:rPr>
        <w:t>Many once-deadly diseases have been nearly wiped out or are effectively controlled thanks to medical progress, but much more needs to be done</w:t>
      </w:r>
      <w:r w:rsidRPr="00B049E3">
        <w:t xml:space="preserve">.” </w:t>
      </w:r>
      <w:r w:rsidRPr="00135BB7">
        <w:rPr>
          <w:rStyle w:val="StyleUnderline"/>
        </w:rPr>
        <w:t>Some of the diseases targeted plague the developing world, while others threaten the lives of humans in every country, including the U.S. In Africa, for example, a child dies every 45 seconds of malaria</w:t>
      </w:r>
      <w:r w:rsidRPr="00B049E3">
        <w:t xml:space="preserve">. Six medicines and five vaccines for malaria are currently in development, according to the PhRMA report. </w:t>
      </w:r>
      <w:r w:rsidRPr="00135BB7">
        <w:rPr>
          <w:rStyle w:val="StyleUnderline"/>
        </w:rPr>
        <w:t>Scientists are also working to prevent, treat or cure other devastating diseases that mostly strike people in the developing world, such as the Ebola virus, dengue fever, yellow fever, typhoid and cholera.</w:t>
      </w:r>
      <w:r w:rsidRPr="00B049E3">
        <w:t xml:space="preserve"> </w:t>
      </w:r>
      <w:r w:rsidRPr="00B049E3">
        <w:rPr>
          <w:rStyle w:val="Emphasis"/>
        </w:rPr>
        <w:t>Increasing attention is also being paid to “super bugs,” like Methicillin-resistant Staphylococcus aureus (MRSA), that have spread throughout the world.</w:t>
      </w:r>
      <w:r w:rsidRPr="00B049E3">
        <w:t xml:space="preserve"> </w:t>
      </w:r>
      <w:r w:rsidRPr="005D3173">
        <w:rPr>
          <w:rStyle w:val="Emphasis"/>
          <w:highlight w:val="cyan"/>
        </w:rPr>
        <w:t>In the U.S., two million drug-resistant infections are reported each year, causing great suffering</w:t>
      </w:r>
      <w:r w:rsidRPr="00B049E3">
        <w:rPr>
          <w:rStyle w:val="Emphasis"/>
        </w:rPr>
        <w:t xml:space="preserve"> and costing the health system up to $34 billion a year,</w:t>
      </w:r>
      <w:r w:rsidRPr="00B049E3">
        <w:t xml:space="preserve"> according to the Infectious Disease Society. </w:t>
      </w:r>
      <w:r w:rsidRPr="00B049E3">
        <w:rPr>
          <w:rStyle w:val="Emphasis"/>
        </w:rPr>
        <w:t>Only two percent of staph infections in the U.S. were drug-resistant in 1974. The percentage jumped to 63% by 2004</w:t>
      </w:r>
      <w:r w:rsidRPr="00B049E3">
        <w:t xml:space="preserve">. </w:t>
      </w:r>
      <w:r w:rsidRPr="00B049E3">
        <w:rPr>
          <w:rStyle w:val="Emphasis"/>
        </w:rPr>
        <w:t>Staph infections now kill more people in the U.S. than AIDS</w:t>
      </w:r>
      <w:r w:rsidRPr="00B049E3">
        <w:t xml:space="preserve">, according to the U.S. Centers for Disease Control and Prevention. When staph bacteria spread to the bloodstream, a life-threatening illness known as sepsis can occur. </w:t>
      </w:r>
      <w:r w:rsidRPr="00B049E3">
        <w:rPr>
          <w:rStyle w:val="Emphasis"/>
        </w:rPr>
        <w:t>Sepsis, which has increased by 91.3% over the last 10 years, is expected to kill 215,000 people in the U.S. this year</w:t>
      </w:r>
      <w:r w:rsidRPr="00B049E3">
        <w:t xml:space="preserve">. Eighteen new medicines and vaccines to treat or prevent staph infections and sepsis are currently in development, according to the PhRMA report. </w:t>
      </w:r>
      <w:r w:rsidRPr="00135BB7">
        <w:rPr>
          <w:rStyle w:val="StyleUnderline"/>
          <w:highlight w:val="cyan"/>
        </w:rPr>
        <w:t>Scientists</w:t>
      </w:r>
      <w:r w:rsidRPr="00135BB7">
        <w:rPr>
          <w:rStyle w:val="StyleUnderline"/>
        </w:rPr>
        <w:t xml:space="preserve"> also </w:t>
      </w:r>
      <w:r w:rsidRPr="00135BB7">
        <w:rPr>
          <w:rStyle w:val="StyleUnderline"/>
          <w:highlight w:val="cyan"/>
        </w:rPr>
        <w:t>are developing treatments for infectious diseases</w:t>
      </w:r>
      <w:r w:rsidRPr="00135BB7">
        <w:rPr>
          <w:rStyle w:val="StyleUnderline"/>
        </w:rPr>
        <w:t xml:space="preserve"> as varied as herpes, rabies, meningitis and SARS. </w:t>
      </w:r>
      <w:r w:rsidRPr="00135BB7">
        <w:rPr>
          <w:rStyle w:val="StyleUnderline"/>
          <w:highlight w:val="cyan"/>
        </w:rPr>
        <w:t>A total of 145 vaccines are in development to prevent a variety of infections</w:t>
      </w:r>
      <w:r w:rsidRPr="00135BB7">
        <w:rPr>
          <w:rStyle w:val="StyleUnderline"/>
        </w:rPr>
        <w:t>, including a number of forms of influenza.</w:t>
      </w:r>
      <w:r w:rsidRPr="00B049E3">
        <w:t xml:space="preserve"> Additionally, 88 antibiotics and 96 antivirals are in development. </w:t>
      </w:r>
      <w:r w:rsidRPr="00135BB7">
        <w:rPr>
          <w:rStyle w:val="StyleUnderline"/>
        </w:rPr>
        <w:t>Treatments for HIV infection are not included in the most recent report, but a 2009 survey identified 97 medicines and vaccines in testing for HIV/AIDS</w:t>
      </w:r>
      <w:r w:rsidRPr="00B049E3">
        <w:t xml:space="preserve">. Of the 395 medicines and vaccines in the current report, 24 are on a “fast </w:t>
      </w:r>
      <w:proofErr w:type="gramStart"/>
      <w:r w:rsidRPr="00B049E3">
        <w:t>track”--</w:t>
      </w:r>
      <w:proofErr w:type="gramEnd"/>
      <w:r w:rsidRPr="00B049E3">
        <w:t xml:space="preserve"> a process designed to facilitate the development and expedite the review of drugs to treat serious diseases and fill a critical, unmet medical need. </w:t>
      </w:r>
      <w:r w:rsidRPr="00135BB7">
        <w:rPr>
          <w:rStyle w:val="StyleUnderline"/>
        </w:rPr>
        <w:t>The status is assigned by the FDA. “Fast track” medicines in development include those for hepatitis C, severe sepsis and pneumonia. Scientists are also working to thwart the potential devastation of biological warfare agents. Ten separate treatments for anthrax and three for smallpox are in development. Although medical progress eradicated naturally occurring smallpox in humans worldwide by 1980, concerns remain that the virus could be used as a bioterrorism weapon. Development of a new medicine or vaccine, from the laboratory to clinical trials to FDA approval, takes 10-15 years on average and costs $1.3 billion.</w:t>
      </w:r>
    </w:p>
    <w:p w14:paraId="57926CD7" w14:textId="1BF12145" w:rsidR="00044DCC" w:rsidRDefault="00044DCC" w:rsidP="00044DCC">
      <w:pPr>
        <w:pStyle w:val="Heading3"/>
      </w:pPr>
      <w:r>
        <w:t xml:space="preserve">Scenario 2: Competitiveness </w:t>
      </w:r>
    </w:p>
    <w:p w14:paraId="54F115EE" w14:textId="77777777" w:rsidR="00044DCC" w:rsidRDefault="00044DCC" w:rsidP="00044DCC">
      <w:pPr>
        <w:pStyle w:val="Heading4"/>
      </w:pPr>
      <w:r>
        <w:t xml:space="preserve">Moreover, H1B holders are the engines for innovation and competitiveness </w:t>
      </w:r>
    </w:p>
    <w:p w14:paraId="3FE335B6" w14:textId="77777777" w:rsidR="00044DCC" w:rsidRDefault="00044DCC" w:rsidP="00044DCC">
      <w:r w:rsidRPr="004C674B">
        <w:t xml:space="preserve">Samuel </w:t>
      </w:r>
      <w:r w:rsidRPr="00C62EF9">
        <w:rPr>
          <w:rStyle w:val="Style13ptBold"/>
        </w:rPr>
        <w:t>Granados</w:t>
      </w:r>
      <w:r w:rsidRPr="004C674B">
        <w:t>, 2-21-</w:t>
      </w:r>
      <w:r w:rsidRPr="00C62EF9">
        <w:rPr>
          <w:rStyle w:val="Style13ptBold"/>
        </w:rPr>
        <w:t>2017</w:t>
      </w:r>
      <w:r w:rsidRPr="004C674B">
        <w:t xml:space="preserve">, "How today’s visa restrictions might impact tomorrow’s America," Washington Post, </w:t>
      </w:r>
      <w:hyperlink r:id="rId11" w:history="1">
        <w:r w:rsidRPr="001B4720">
          <w:rPr>
            <w:rStyle w:val="Hyperlink"/>
          </w:rPr>
          <w:t>https://www.washingtonpost.com/graphics/national/visas-impact/?noredirect=on</w:t>
        </w:r>
      </w:hyperlink>
    </w:p>
    <w:p w14:paraId="0A905053" w14:textId="77777777" w:rsidR="00044DCC" w:rsidRPr="00FC053B" w:rsidRDefault="00044DCC" w:rsidP="00044DCC">
      <w:pPr>
        <w:rPr>
          <w:u w:val="single"/>
        </w:rPr>
      </w:pPr>
      <w:r w:rsidRPr="00135BB7">
        <w:rPr>
          <w:rStyle w:val="StyleUnderline"/>
        </w:rPr>
        <w:t>Amid increasing globalization</w:t>
      </w:r>
      <w:r>
        <w:t xml:space="preserve"> in recent decades</w:t>
      </w:r>
      <w:r w:rsidRPr="00135BB7">
        <w:rPr>
          <w:rStyle w:val="StyleUnderline"/>
        </w:rPr>
        <w:t>, the U.S. economy has relied on foreign labor for innovation. “There is a strong correlation between immigration and innovation,” said</w:t>
      </w:r>
      <w:r>
        <w:t xml:space="preserve"> </w:t>
      </w:r>
      <w:proofErr w:type="spellStart"/>
      <w:r>
        <w:t>Manjari</w:t>
      </w:r>
      <w:proofErr w:type="spellEnd"/>
      <w:r>
        <w:t xml:space="preserve"> </w:t>
      </w:r>
      <w:r w:rsidRPr="00135BB7">
        <w:rPr>
          <w:rStyle w:val="StyleUnderline"/>
        </w:rPr>
        <w:t>Raman, program director and senior researcher</w:t>
      </w:r>
      <w:r>
        <w:t xml:space="preserve"> at the U.S. Competitiveness Project </w:t>
      </w:r>
      <w:r w:rsidRPr="00135BB7">
        <w:rPr>
          <w:rStyle w:val="StyleUnderline"/>
        </w:rPr>
        <w:t xml:space="preserve">at Harvard Business School. “Tech companies in Silicon Valley rely on innovation as a competitive advantage, and they want access to large pools of talent.” </w:t>
      </w:r>
      <w:r>
        <w:t xml:space="preserve">A study by Georgetown’s Center on Education and the Workforce suggests that by 2020, 65 percent of all jobs will require postsecondary education and training, an increase from 28 percent in 1973. </w:t>
      </w:r>
      <w:r w:rsidRPr="00135BB7">
        <w:rPr>
          <w:rStyle w:val="StyleUnderline"/>
        </w:rPr>
        <w:t xml:space="preserve">“Our undergrads are predominantly U.S.-born but frequently come from families who are first-generation. But our master’s and PhD programs are extremely global in nature,” </w:t>
      </w:r>
      <w:r>
        <w:t xml:space="preserve">said Fiona E. Murray, associate dean for innovation at MIT. “This is not about excluding American students, but actually recognizing the demand for advanced education — especially PhDs and beyond — is often more global and less local in nature. And </w:t>
      </w:r>
      <w:proofErr w:type="gramStart"/>
      <w:r>
        <w:t>so</w:t>
      </w:r>
      <w:proofErr w:type="gramEnd"/>
      <w:r>
        <w:t xml:space="preserve"> we have an opportunity to educate a very global community of young innovators.” </w:t>
      </w:r>
      <w:r w:rsidRPr="00135BB7">
        <w:rPr>
          <w:rStyle w:val="StyleUnderline"/>
        </w:rPr>
        <w:t>H-1B visas for high-skilled workers</w:t>
      </w:r>
      <w:r>
        <w:t xml:space="preserve">, and H-4 visas for their immediate relatives, </w:t>
      </w:r>
      <w:r w:rsidRPr="00135BB7">
        <w:rPr>
          <w:rStyle w:val="StyleUnderline"/>
        </w:rPr>
        <w:t xml:space="preserve">represent more than a third of the total visas related to employment. For tech and research industries, these seem essential: The number of these visas is capped — for 2017, the limit is 65,000 plus an extra 20,000 for those with a master’s. Demand has exceeded the cap in most recent years, so a lottery system decides who receives a visa. </w:t>
      </w:r>
      <w:r>
        <w:t xml:space="preserve">The Office of Foreign Labor Certification is responsible for deciding if there are any qualified and available U.S. workers in the area of intended employment. It also must ensure that the admission of a foreign worker will not impact on the wages and working conditions of similarly employed U.S. workers. These certifications, while they don’t reflect the final number of visas, provide the best indicator of the needs for different companies. Most of these jobs are in the areas of science, technology, engineering and math (STEM), according to a 2015 report from the certification office. </w:t>
      </w:r>
      <w:r w:rsidRPr="00135BB7">
        <w:rPr>
          <w:rStyle w:val="StyleUnderline"/>
        </w:rPr>
        <w:t>But experts like Raman also note the need for these companies to do more. “In areas like STEM there is a shortage of high skill talent</w:t>
      </w:r>
      <w:r>
        <w:t xml:space="preserve"> within the country,” she said. “Immigration is a great way to fill a gap, but there is an opportunity here for these companies to see what they can do more to create a pipeline of talent within the U.S.” At the same time, she said, “</w:t>
      </w:r>
      <w:r w:rsidRPr="00135BB7">
        <w:rPr>
          <w:rStyle w:val="StyleUnderline"/>
        </w:rPr>
        <w:t xml:space="preserve">we should encourage students who come to the U.S. for higher studies, to stay back in the U.S. rather than send them back to their own countries. You need both.” </w:t>
      </w:r>
      <w:r>
        <w:t xml:space="preserve">It could impact U.S. competitiveness </w:t>
      </w:r>
      <w:r w:rsidRPr="00135BB7">
        <w:rPr>
          <w:rStyle w:val="StyleUnderline"/>
        </w:rPr>
        <w:t>Some of the international economies where these researchers and workers are coming from are among U.S. competitors,</w:t>
      </w:r>
      <w:r>
        <w:t xml:space="preserve"> although Raman clarified: “Competitiveness is not a win-lose game. When the U.S. becomes more competitive, everyone benefits. When China becomes more competitive, everyone benefits.” The four largest feeder countries for American companies are also among the top contributors to U.S. invention and research. </w:t>
      </w:r>
      <w:r w:rsidRPr="00135BB7">
        <w:rPr>
          <w:rStyle w:val="StyleUnderline"/>
        </w:rPr>
        <w:t>Since 2008, more U.S. patents have been registered by non-U.S. citizens than those registered by Americans. Murray confirmed this trend: “In our MIT alumni survey, the rate of patenting is higher for foreign-born students</w:t>
      </w:r>
      <w:r>
        <w:t xml:space="preserve"> (34 percent) In a recent report, </w:t>
      </w:r>
      <w:r w:rsidRPr="00135BB7">
        <w:rPr>
          <w:rStyle w:val="StyleUnderline"/>
        </w:rPr>
        <w:t xml:space="preserve">experts from the Harvard Business School said one of the ways to keep the U.S. economy competitive is to allow the influx of more high-skilled workers. </w:t>
      </w:r>
      <w:r>
        <w:t xml:space="preserve">However, the country doesn’t necessarily agree. The study notes that only 29 percent of the public supports high-skilled immigration, compared to 77 percent from the business community. “Many more jobs have been lost due to automation rather than immigration,” Raman said, adding that the latter is often the focus of the blame. To ensure the country’s ability to compete, Raman encouraged politicians to inform the public and keep an open dialogue including business leaders’ perspective, but also the needs of U.S. citizens. </w:t>
      </w:r>
      <w:r w:rsidRPr="00135BB7">
        <w:rPr>
          <w:rStyle w:val="StyleUnderline"/>
        </w:rPr>
        <w:t>“The United States is competitive if its companies are able to compete successfully across the globe</w:t>
      </w:r>
      <w:r>
        <w:t xml:space="preserve"> and, at the same time, the average American is able to aspire to rising living standards,” Raman said. </w:t>
      </w:r>
      <w:r w:rsidRPr="00135BB7">
        <w:rPr>
          <w:rStyle w:val="StyleUnderline"/>
        </w:rPr>
        <w:t>“If a policy decision serves only U.S. companies or</w:t>
      </w:r>
      <w:r>
        <w:t xml:space="preserve"> if it serves only </w:t>
      </w:r>
      <w:r w:rsidRPr="00135BB7">
        <w:rPr>
          <w:rStyle w:val="StyleUnderline"/>
        </w:rPr>
        <w:t>the average American, that might not always serve the country best in the long run.</w:t>
      </w:r>
      <w:r>
        <w:t xml:space="preserve"> It may seem a good policy in the short term, but in the long term </w:t>
      </w:r>
      <w:r w:rsidRPr="00135BB7">
        <w:rPr>
          <w:rStyle w:val="StyleUnderline"/>
        </w:rPr>
        <w:t>it may have unintended consequences that could harm the country’s ability to compete globally.”</w:t>
      </w:r>
    </w:p>
    <w:p w14:paraId="1667E05E" w14:textId="71CD7C96" w:rsidR="00422716" w:rsidRPr="00422716" w:rsidRDefault="00422716" w:rsidP="00422716">
      <w:pPr>
        <w:pStyle w:val="Heading4"/>
      </w:pPr>
      <w:r w:rsidRPr="00422716">
        <w:t xml:space="preserve">That is key since a crash is coming in the next year </w:t>
      </w:r>
    </w:p>
    <w:p w14:paraId="4EDDE2D7" w14:textId="77777777" w:rsidR="00422716" w:rsidRPr="00422716" w:rsidRDefault="00422716" w:rsidP="00422716"/>
    <w:p w14:paraId="066E65D9" w14:textId="1336F44D" w:rsidR="00422716" w:rsidRPr="00422716" w:rsidRDefault="00422716" w:rsidP="00422716">
      <w:r>
        <w:t>Rex Nutting, 3-13-2018, "The overheating economy could crash in 2019, this top forecaster says," MarketWatch, https://www.marketwatch.com/story/the-overheating-economy-could-crash-in-2019-this-top-forecaster-says-2018-03-10</w:t>
      </w:r>
    </w:p>
    <w:p w14:paraId="7217B991" w14:textId="2107FD88" w:rsidR="00422716" w:rsidRPr="00422716" w:rsidRDefault="00422716" w:rsidP="00422716">
      <w:r w:rsidRPr="00422716">
        <w:rPr>
          <w:rStyle w:val="StyleUnderline"/>
        </w:rPr>
        <w:t>By the middle of 2019</w:t>
      </w:r>
      <w:r>
        <w:t xml:space="preserve"> or so, </w:t>
      </w:r>
      <w:r w:rsidRPr="00422716">
        <w:rPr>
          <w:rStyle w:val="StyleUnderline"/>
        </w:rPr>
        <w:t>the U.S. economy will probably be in a sharp slowdown, and perhaps even a recession,</w:t>
      </w:r>
      <w:r>
        <w:t xml:space="preserve"> the economist said. He expects the economy to grow two to three percentage points faster than its long-run potential rate. With that much of a positive output gap, </w:t>
      </w:r>
      <w:r w:rsidRPr="00422716">
        <w:rPr>
          <w:rStyle w:val="StyleUnderline"/>
        </w:rPr>
        <w:t>the economy would look a lot like the overheated economy of 2000, which fell into a recession the next year.</w:t>
      </w:r>
      <w:r>
        <w:t xml:space="preserve"> “It can’t go on forever,” he said</w:t>
      </w:r>
      <w:r w:rsidRPr="00422716">
        <w:rPr>
          <w:rStyle w:val="StyleUnderline"/>
        </w:rPr>
        <w:t xml:space="preserve">. “The bubble will burst.” </w:t>
      </w:r>
      <w:r>
        <w:t xml:space="preserve">He sees no reason why the Federal Reserve won’t be aggressive about raising interest rates to cool the economy. He expects four rate hikes this year and possibly two more in early 2019. Even so, </w:t>
      </w:r>
      <w:r w:rsidRPr="005725A7">
        <w:rPr>
          <w:rStyle w:val="StyleUnderline"/>
        </w:rPr>
        <w:t xml:space="preserve">inflation will creep up to an annual rate of 2.5% or so. </w:t>
      </w:r>
      <w:r>
        <w:t xml:space="preserve">Read: Strong job growth isn’t enough to push Fed to get more aggressive on interest rate hikes </w:t>
      </w:r>
      <w:proofErr w:type="gramStart"/>
      <w:r w:rsidRPr="005725A7">
        <w:rPr>
          <w:rStyle w:val="Emphasis"/>
        </w:rPr>
        <w:t>The</w:t>
      </w:r>
      <w:proofErr w:type="gramEnd"/>
      <w:r w:rsidRPr="005725A7">
        <w:rPr>
          <w:rStyle w:val="Emphasis"/>
        </w:rPr>
        <w:t xml:space="preserve"> rising tide of protectionism is a wild card in his forecast,</w:t>
      </w:r>
      <w:r>
        <w:t xml:space="preserve"> he admits. He doesn’t expect it to have much impact on either economic growth or inflation as long as “everybody calms down, talks, and finds solutions.” But </w:t>
      </w:r>
      <w:r w:rsidRPr="005725A7">
        <w:rPr>
          <w:rStyle w:val="StyleUnderline"/>
        </w:rPr>
        <w:t>if a trade war erupts, “it will be disastrous for the U.S.” “I’m hopeful it won’t escalate,”</w:t>
      </w:r>
      <w:r>
        <w:t xml:space="preserve"> he said. </w:t>
      </w:r>
      <w:proofErr w:type="spellStart"/>
      <w:r>
        <w:t>Angelé</w:t>
      </w:r>
      <w:proofErr w:type="spellEnd"/>
      <w:r>
        <w:t xml:space="preserve"> has worked for RBI since August 2009. The bank is one of Austria’s largest </w:t>
      </w:r>
      <w:proofErr w:type="gramStart"/>
      <w:r>
        <w:t>banks, and</w:t>
      </w:r>
      <w:proofErr w:type="gramEnd"/>
      <w:r>
        <w:t xml:space="preserve"> has branches and operations throughout Central and Eastern Europe. </w:t>
      </w:r>
      <w:proofErr w:type="spellStart"/>
      <w:r>
        <w:t>Angelé</w:t>
      </w:r>
      <w:proofErr w:type="spellEnd"/>
      <w:r>
        <w:t xml:space="preserve"> covers the United States and Germany for the bank’s economics department.</w:t>
      </w:r>
    </w:p>
    <w:p w14:paraId="2574328B" w14:textId="086DA9CC" w:rsidR="00CF370E" w:rsidRPr="00991E7E" w:rsidRDefault="00CF370E" w:rsidP="00CF370E">
      <w:pPr>
        <w:pStyle w:val="Heading4"/>
      </w:pPr>
      <w:r w:rsidRPr="00991E7E">
        <w:t xml:space="preserve">Decline risks every global crisis. </w:t>
      </w:r>
    </w:p>
    <w:p w14:paraId="75C3BB8F" w14:textId="77777777" w:rsidR="00CF370E" w:rsidRPr="00991E7E" w:rsidRDefault="00CF370E" w:rsidP="00CF370E">
      <w:pPr>
        <w:rPr>
          <w:szCs w:val="16"/>
        </w:rPr>
      </w:pPr>
      <w:r w:rsidRPr="00991E7E">
        <w:rPr>
          <w:rStyle w:val="Style13ptBold"/>
        </w:rPr>
        <w:t xml:space="preserve">Posen ‘9 </w:t>
      </w:r>
      <w:r w:rsidRPr="00991E7E">
        <w:rPr>
          <w:szCs w:val="16"/>
        </w:rPr>
        <w:t xml:space="preserve">(Adam; 2009; Ph.D. from Harvard University, B.A. from Harvard University, president of the Peterson Institute for International Economics, advisor to the US Congressional Budget Office, member of the Council on Foreign Relations and Trilateral Commission; PIIE, “Economic Leadership Beyond the Crisis,” </w:t>
      </w:r>
      <w:hyperlink r:id="rId12" w:history="1">
        <w:r w:rsidRPr="00991E7E">
          <w:rPr>
            <w:rStyle w:val="Hyperlink"/>
            <w:szCs w:val="16"/>
          </w:rPr>
          <w:t>http://clients.squareeye.com/uploads/foresight/documents/PN%20USA_FINAL_LR_1.pdf)</w:t>
        </w:r>
      </w:hyperlink>
    </w:p>
    <w:p w14:paraId="70FF5E93" w14:textId="77777777" w:rsidR="00CF370E" w:rsidRPr="00784701" w:rsidRDefault="00CF370E" w:rsidP="00CF370E">
      <w:r w:rsidRPr="00784701">
        <w:rPr>
          <w:u w:val="single"/>
        </w:rPr>
        <w:t>In the postwar</w:t>
      </w:r>
      <w:r w:rsidRPr="00784701">
        <w:t xml:space="preserve"> period, </w:t>
      </w:r>
      <w:r w:rsidRPr="00784701">
        <w:rPr>
          <w:rStyle w:val="underlinedChar"/>
          <w:rFonts w:ascii="Georgia" w:hAnsi="Georgia"/>
        </w:rPr>
        <w:t xml:space="preserve">US power and prestige, beyond the nation's military might, </w:t>
      </w:r>
      <w:r w:rsidRPr="00784701">
        <w:rPr>
          <w:u w:val="single"/>
        </w:rPr>
        <w:t>have been</w:t>
      </w:r>
      <w:r w:rsidRPr="00784701">
        <w:rPr>
          <w:rStyle w:val="underlinedChar"/>
          <w:rFonts w:ascii="Georgia" w:hAnsi="Georgia"/>
        </w:rPr>
        <w:t xml:space="preserve"> based largely on American relative economic size and success</w:t>
      </w:r>
      <w:r w:rsidRPr="00784701">
        <w:rPr>
          <w:u w:val="single"/>
        </w:rPr>
        <w:t xml:space="preserve">. </w:t>
      </w:r>
      <w:r w:rsidRPr="00784701">
        <w:rPr>
          <w:rStyle w:val="underlinedChar"/>
          <w:rFonts w:ascii="Georgia" w:hAnsi="Georgia"/>
        </w:rPr>
        <w:t xml:space="preserve">These facts enabled the US to </w:t>
      </w:r>
      <w:r w:rsidRPr="00784701">
        <w:rPr>
          <w:rStyle w:val="underlinedChar"/>
          <w:rFonts w:ascii="Georgia" w:hAnsi="Georgia"/>
          <w:b/>
        </w:rPr>
        <w:t>promote economic openness</w:t>
      </w:r>
      <w:r w:rsidRPr="00784701">
        <w:rPr>
          <w:rStyle w:val="underlinedChar"/>
          <w:rFonts w:ascii="Georgia" w:hAnsi="Georgia"/>
        </w:rPr>
        <w:t xml:space="preserve"> and buy-in to a set of economic institutions, formal and informal, that resulted in increasing international economic </w:t>
      </w:r>
      <w:r w:rsidRPr="00784701">
        <w:rPr>
          <w:rStyle w:val="underlinedChar"/>
          <w:rFonts w:ascii="Georgia" w:hAnsi="Georgia"/>
          <w:b/>
        </w:rPr>
        <w:t>integration</w:t>
      </w:r>
      <w:r w:rsidRPr="00784701">
        <w:t xml:space="preserve">. With the exception of the immediate post-Bretton Woods oil-shock period (1974-85), </w:t>
      </w:r>
      <w:r w:rsidRPr="00784701">
        <w:rPr>
          <w:rStyle w:val="underlinedChar"/>
          <w:rFonts w:ascii="Georgia" w:hAnsi="Georgia"/>
        </w:rPr>
        <w:t xml:space="preserve">this combination produced generally growing prosperity at home and </w:t>
      </w:r>
      <w:proofErr w:type="gramStart"/>
      <w:r w:rsidRPr="00784701">
        <w:rPr>
          <w:rStyle w:val="underlinedChar"/>
          <w:rFonts w:ascii="Georgia" w:hAnsi="Georgia"/>
        </w:rPr>
        <w:t>abroad, and</w:t>
      </w:r>
      <w:proofErr w:type="gramEnd"/>
      <w:r w:rsidRPr="00784701">
        <w:rPr>
          <w:rStyle w:val="underlinedChar"/>
          <w:rFonts w:ascii="Georgia" w:hAnsi="Georgia"/>
        </w:rPr>
        <w:t xml:space="preserve"> underpinned the idea that there were benefits to other countries of following the American model and playing by American rules</w:t>
      </w:r>
      <w:r w:rsidRPr="00784701">
        <w:t xml:space="preserve">. Initially </w:t>
      </w:r>
      <w:r w:rsidRPr="00784701">
        <w:rPr>
          <w:u w:val="single"/>
        </w:rPr>
        <w:t>this system was most influential and successful in</w:t>
      </w:r>
      <w:r w:rsidRPr="00784701">
        <w:t xml:space="preserve"> those </w:t>
      </w:r>
      <w:r w:rsidRPr="00784701">
        <w:rPr>
          <w:u w:val="single"/>
        </w:rPr>
        <w:t>countries in</w:t>
      </w:r>
      <w:r w:rsidRPr="00784701">
        <w:t xml:space="preserve"> tight </w:t>
      </w:r>
      <w:r w:rsidRPr="00784701">
        <w:rPr>
          <w:b/>
          <w:u w:val="single"/>
        </w:rPr>
        <w:t>military alliance</w:t>
      </w:r>
      <w:r w:rsidRPr="00784701">
        <w:rPr>
          <w:u w:val="single"/>
        </w:rPr>
        <w:t xml:space="preserve"> with the US, such as Canada</w:t>
      </w:r>
      <w:r w:rsidRPr="00784701">
        <w:t xml:space="preserve">, West </w:t>
      </w:r>
      <w:r w:rsidRPr="00784701">
        <w:rPr>
          <w:u w:val="single"/>
        </w:rPr>
        <w:t>Germany, Japan, South Korea, and the U</w:t>
      </w:r>
      <w:r w:rsidRPr="00784701">
        <w:t xml:space="preserve">nited </w:t>
      </w:r>
      <w:r w:rsidRPr="00784701">
        <w:rPr>
          <w:u w:val="single"/>
        </w:rPr>
        <w:t>K</w:t>
      </w:r>
      <w:r w:rsidRPr="00784701">
        <w:t xml:space="preserve">ingdom. </w:t>
      </w:r>
      <w:r w:rsidRPr="00784701">
        <w:rPr>
          <w:rStyle w:val="underlinedChar"/>
          <w:rFonts w:ascii="Georgia" w:hAnsi="Georgia"/>
        </w:rPr>
        <w:t>With the collapse of Soviet communism in 1989, and the concomitant switch of important emerging economies, notably Brazil, China, India, and Mexico, to increasingly free-market capitalism, global integration on American terms through American leadership has been increasingly dominant for the last two decades</w:t>
      </w:r>
      <w:r w:rsidRPr="00784701">
        <w:rPr>
          <w:u w:val="single"/>
        </w:rPr>
        <w:t>. The global financial crisis</w:t>
      </w:r>
      <w:r w:rsidRPr="00784701">
        <w:t xml:space="preserve"> of 2008-09, however, </w:t>
      </w:r>
      <w:r w:rsidRPr="00784701">
        <w:rPr>
          <w:u w:val="single"/>
        </w:rPr>
        <w:t xml:space="preserve">represents a </w:t>
      </w:r>
      <w:r w:rsidRPr="00784701">
        <w:rPr>
          <w:b/>
          <w:u w:val="single"/>
        </w:rPr>
        <w:t>challenge to that world order</w:t>
      </w:r>
      <w:r w:rsidRPr="00784701">
        <w:t xml:space="preserve">.  While overt financial panic has been averted, and most economic forecasts are for recovery to begin in the US and the major emerging markets well before end of 2009 (a belief I share), </w:t>
      </w:r>
      <w:r w:rsidRPr="00784701">
        <w:rPr>
          <w:u w:val="single"/>
        </w:rPr>
        <w:t>there remain significant risks for</w:t>
      </w:r>
      <w:r w:rsidRPr="00784701">
        <w:t xml:space="preserve"> the </w:t>
      </w:r>
      <w:r w:rsidRPr="00784701">
        <w:rPr>
          <w:u w:val="single"/>
        </w:rPr>
        <w:t>US</w:t>
      </w:r>
      <w:r w:rsidRPr="00784701">
        <w:t xml:space="preserve"> and its </w:t>
      </w:r>
      <w:r w:rsidRPr="00784701">
        <w:rPr>
          <w:u w:val="single"/>
        </w:rPr>
        <w:t xml:space="preserve">leadership. </w:t>
      </w:r>
      <w:r w:rsidRPr="00784701">
        <w:rPr>
          <w:rStyle w:val="underlinedChar"/>
          <w:rFonts w:ascii="Georgia" w:hAnsi="Georgia"/>
        </w:rPr>
        <w:t>The global financial system, including but not limited to US-based entities, has not yet been sustainably reformed.</w:t>
      </w:r>
      <w:r w:rsidRPr="00784701">
        <w:t xml:space="preserve"> In fact, </w:t>
      </w:r>
      <w:r w:rsidRPr="00784701">
        <w:rPr>
          <w:u w:val="single"/>
        </w:rPr>
        <w:t>financial stability will come under strain</w:t>
      </w:r>
      <w:r w:rsidRPr="00784701">
        <w:t xml:space="preserve"> again </w:t>
      </w:r>
      <w:r w:rsidRPr="00784701">
        <w:rPr>
          <w:u w:val="single"/>
        </w:rPr>
        <w:t>when</w:t>
      </w:r>
      <w:r w:rsidRPr="00784701">
        <w:t xml:space="preserve"> the </w:t>
      </w:r>
      <w:r w:rsidRPr="00784701">
        <w:rPr>
          <w:u w:val="single"/>
        </w:rPr>
        <w:t>current government</w:t>
      </w:r>
      <w:r w:rsidRPr="00784701">
        <w:t xml:space="preserve"> financial </w:t>
      </w:r>
      <w:r w:rsidRPr="00784701">
        <w:rPr>
          <w:u w:val="single"/>
        </w:rPr>
        <w:t>guarantees and</w:t>
      </w:r>
      <w:r w:rsidRPr="00784701">
        <w:t xml:space="preserve"> public ownership of </w:t>
      </w:r>
      <w:r w:rsidRPr="00784701">
        <w:rPr>
          <w:u w:val="single"/>
        </w:rPr>
        <w:t>financial firms</w:t>
      </w:r>
      <w:r w:rsidRPr="00784701">
        <w:t xml:space="preserve"> and assets </w:t>
      </w:r>
      <w:r w:rsidRPr="00784701">
        <w:rPr>
          <w:u w:val="single"/>
        </w:rPr>
        <w:t>are unwound</w:t>
      </w:r>
      <w:r w:rsidRPr="00784701">
        <w:t xml:space="preserve"> over the next couple of years. </w:t>
      </w:r>
      <w:r w:rsidRPr="00784701">
        <w:rPr>
          <w:u w:val="single"/>
        </w:rPr>
        <w:t>The growth rate of the US economy and</w:t>
      </w:r>
      <w:r w:rsidRPr="00784701">
        <w:t xml:space="preserve"> the </w:t>
      </w:r>
      <w:r w:rsidRPr="00784701">
        <w:rPr>
          <w:u w:val="single"/>
        </w:rPr>
        <w:t>ability</w:t>
      </w:r>
      <w:r w:rsidRPr="00784701">
        <w:t xml:space="preserve"> of the US government </w:t>
      </w:r>
      <w:r w:rsidRPr="00784701">
        <w:rPr>
          <w:u w:val="single"/>
        </w:rPr>
        <w:t xml:space="preserve">to finance </w:t>
      </w:r>
      <w:r w:rsidRPr="00784701">
        <w:rPr>
          <w:b/>
          <w:u w:val="single"/>
        </w:rPr>
        <w:t>responses to future crises</w:t>
      </w:r>
      <w:r w:rsidRPr="00784701">
        <w:t xml:space="preserve">, both military and economic, </w:t>
      </w:r>
      <w:r w:rsidRPr="00784701">
        <w:rPr>
          <w:u w:val="single"/>
        </w:rPr>
        <w:t>will be</w:t>
      </w:r>
      <w:r w:rsidRPr="00784701">
        <w:t xml:space="preserve"> meaningfully </w:t>
      </w:r>
      <w:r w:rsidRPr="00784701">
        <w:rPr>
          <w:u w:val="single"/>
        </w:rPr>
        <w:t>curtailed for several years</w:t>
      </w:r>
      <w:r w:rsidRPr="00784701">
        <w:t xml:space="preserve"> to come. Furthermore, </w:t>
      </w:r>
      <w:r w:rsidRPr="00784701">
        <w:rPr>
          <w:rStyle w:val="underlinedChar"/>
          <w:rFonts w:ascii="Georgia" w:hAnsi="Georgia"/>
        </w:rPr>
        <w:t>the crisis will accelerate at least temporarily two related long-term trends eroding the viability of the current international economic arrangements</w:t>
      </w:r>
      <w:r w:rsidRPr="00784701">
        <w:rPr>
          <w:u w:val="single"/>
        </w:rPr>
        <w:t>. First</w:t>
      </w:r>
      <w:r w:rsidRPr="00784701">
        <w:t xml:space="preserve">, perhaps inevitably, </w:t>
      </w:r>
      <w:r w:rsidRPr="00784701">
        <w:rPr>
          <w:u w:val="single"/>
        </w:rPr>
        <w:t>the economic size</w:t>
      </w:r>
      <w:r w:rsidRPr="00784701">
        <w:t xml:space="preserve"> and importance </w:t>
      </w:r>
      <w:r w:rsidRPr="00784701">
        <w:rPr>
          <w:u w:val="single"/>
        </w:rPr>
        <w:t>of China, India, Brazil, and other</w:t>
      </w:r>
      <w:r w:rsidRPr="00784701">
        <w:t xml:space="preserve"> emerging </w:t>
      </w:r>
      <w:r w:rsidRPr="00784701">
        <w:rPr>
          <w:u w:val="single"/>
        </w:rPr>
        <w:t>markets</w:t>
      </w:r>
      <w:r w:rsidRPr="00784701">
        <w:t xml:space="preserve"> (including oil-exporters like Russia) </w:t>
      </w:r>
      <w:r w:rsidRPr="00784701">
        <w:rPr>
          <w:u w:val="single"/>
        </w:rPr>
        <w:t xml:space="preserve">has been </w:t>
      </w:r>
      <w:r w:rsidRPr="00784701">
        <w:rPr>
          <w:b/>
          <w:u w:val="single"/>
        </w:rPr>
        <w:t>catching up with the US</w:t>
      </w:r>
      <w:r w:rsidRPr="00784701">
        <w:rPr>
          <w:u w:val="single"/>
        </w:rPr>
        <w:t>, and</w:t>
      </w:r>
      <w:r w:rsidRPr="00784701">
        <w:t xml:space="preserve"> even </w:t>
      </w:r>
      <w:r w:rsidRPr="00784701">
        <w:rPr>
          <w:u w:val="single"/>
        </w:rPr>
        <w:t>more so with demographically and productivity challenged Europe</w:t>
      </w:r>
      <w:r w:rsidRPr="00784701">
        <w:t xml:space="preserve"> and northeast Asia. </w:t>
      </w:r>
      <w:r w:rsidRPr="00784701">
        <w:rPr>
          <w:u w:val="single"/>
        </w:rPr>
        <w:t>Second, pressure has been building over</w:t>
      </w:r>
      <w:r w:rsidRPr="00784701">
        <w:t xml:space="preserve"> the past </w:t>
      </w:r>
      <w:r w:rsidRPr="00784701">
        <w:rPr>
          <w:u w:val="single"/>
        </w:rPr>
        <w:t>fifteen years</w:t>
      </w:r>
      <w:r w:rsidRPr="00784701">
        <w:t xml:space="preserve"> or so </w:t>
      </w:r>
      <w:r w:rsidRPr="00784701">
        <w:rPr>
          <w:u w:val="single"/>
        </w:rPr>
        <w:t xml:space="preserve">of these developing countries' </w:t>
      </w:r>
      <w:r w:rsidRPr="00784701">
        <w:t xml:space="preserve">economic </w:t>
      </w:r>
      <w:r w:rsidRPr="00784701">
        <w:rPr>
          <w:u w:val="single"/>
        </w:rPr>
        <w:t>rise to give their governments more</w:t>
      </w:r>
      <w:r w:rsidRPr="00784701">
        <w:t xml:space="preserve"> voice and </w:t>
      </w:r>
      <w:r w:rsidRPr="00784701">
        <w:rPr>
          <w:u w:val="single"/>
        </w:rPr>
        <w:t>weight in international economic decision-making</w:t>
      </w:r>
      <w:r w:rsidRPr="00784701">
        <w:t xml:space="preserve">. Again, </w:t>
      </w:r>
      <w:r w:rsidRPr="00784701">
        <w:rPr>
          <w:u w:val="single"/>
        </w:rPr>
        <w:t xml:space="preserve">this implies a transfer of </w:t>
      </w:r>
      <w:r w:rsidRPr="00784701">
        <w:t xml:space="preserve">relative </w:t>
      </w:r>
      <w:r w:rsidRPr="00784701">
        <w:rPr>
          <w:u w:val="single"/>
        </w:rPr>
        <w:t>voting share from the US</w:t>
      </w:r>
      <w:r w:rsidRPr="00784701">
        <w:t xml:space="preserve">, but an even greater one from over-represented Western Europe. </w:t>
      </w:r>
      <w:r w:rsidRPr="00784701">
        <w:rPr>
          <w:u w:val="single"/>
        </w:rPr>
        <w:t>The</w:t>
      </w:r>
      <w:r w:rsidRPr="00784701">
        <w:t xml:space="preserve"> near </w:t>
      </w:r>
      <w:r w:rsidRPr="00784701">
        <w:rPr>
          <w:u w:val="single"/>
        </w:rPr>
        <w:t>certainty that Brazil, China, and India, are</w:t>
      </w:r>
      <w:r w:rsidRPr="00784701">
        <w:t xml:space="preserve"> to be </w:t>
      </w:r>
      <w:r w:rsidRPr="00784701">
        <w:rPr>
          <w:u w:val="single"/>
        </w:rPr>
        <w:t>less harmed</w:t>
      </w:r>
      <w:r w:rsidRPr="00784701">
        <w:t xml:space="preserve"> in real economic terms </w:t>
      </w:r>
      <w:r w:rsidRPr="00784701">
        <w:rPr>
          <w:u w:val="single"/>
        </w:rPr>
        <w:t>by the current crisis than</w:t>
      </w:r>
      <w:r w:rsidRPr="00784701">
        <w:t xml:space="preserve"> either </w:t>
      </w:r>
      <w:r w:rsidRPr="00784701">
        <w:rPr>
          <w:u w:val="single"/>
        </w:rPr>
        <w:t>the US</w:t>
      </w:r>
      <w:r w:rsidRPr="00784701">
        <w:t xml:space="preserve"> or most other advanced economies </w:t>
      </w:r>
      <w:r w:rsidRPr="00784701">
        <w:rPr>
          <w:u w:val="single"/>
        </w:rPr>
        <w:t>will</w:t>
      </w:r>
      <w:r w:rsidRPr="00784701">
        <w:t xml:space="preserve"> only </w:t>
      </w:r>
      <w:proofErr w:type="spellStart"/>
      <w:r w:rsidRPr="00784701">
        <w:rPr>
          <w:b/>
          <w:u w:val="single"/>
        </w:rPr>
        <w:t>emphasise</w:t>
      </w:r>
      <w:proofErr w:type="spellEnd"/>
      <w:r w:rsidRPr="00784701">
        <w:rPr>
          <w:b/>
          <w:u w:val="single"/>
        </w:rPr>
        <w:t xml:space="preserve"> their growing strength</w:t>
      </w:r>
      <w:r w:rsidRPr="00784701">
        <w:rPr>
          <w:u w:val="single"/>
        </w:rPr>
        <w:t>, and</w:t>
      </w:r>
      <w:r w:rsidRPr="00784701">
        <w:t xml:space="preserve"> their </w:t>
      </w:r>
      <w:r w:rsidRPr="00784701">
        <w:rPr>
          <w:u w:val="single"/>
        </w:rPr>
        <w:t>ability to claim</w:t>
      </w:r>
      <w:r w:rsidRPr="00784701">
        <w:t xml:space="preserve"> a role in </w:t>
      </w:r>
      <w:r w:rsidRPr="00784701">
        <w:rPr>
          <w:u w:val="single"/>
        </w:rPr>
        <w:t>leadership. The need for capital transfers from China</w:t>
      </w:r>
      <w:r w:rsidRPr="00784701">
        <w:t xml:space="preserve"> and oil-exporters </w:t>
      </w:r>
      <w:r w:rsidRPr="00784701">
        <w:rPr>
          <w:u w:val="single"/>
        </w:rPr>
        <w:t>to fund</w:t>
      </w:r>
      <w:r w:rsidRPr="00784701">
        <w:t xml:space="preserve"> deficits and bank </w:t>
      </w:r>
      <w:proofErr w:type="spellStart"/>
      <w:r w:rsidRPr="00784701">
        <w:rPr>
          <w:u w:val="single"/>
        </w:rPr>
        <w:t>recapitalisation</w:t>
      </w:r>
      <w:proofErr w:type="spellEnd"/>
      <w:r w:rsidRPr="00784701">
        <w:rPr>
          <w:u w:val="single"/>
        </w:rPr>
        <w:t xml:space="preserve"> throughout the Wes</w:t>
      </w:r>
      <w:r w:rsidRPr="00784701">
        <w:t xml:space="preserve">t, not just in the US, </w:t>
      </w:r>
      <w:r w:rsidRPr="00784701">
        <w:rPr>
          <w:u w:val="single"/>
        </w:rPr>
        <w:t>increases these</w:t>
      </w:r>
      <w:r w:rsidRPr="00784701">
        <w:t xml:space="preserve"> rising </w:t>
      </w:r>
      <w:r w:rsidRPr="00784701">
        <w:rPr>
          <w:u w:val="single"/>
        </w:rPr>
        <w:t>countries' leverage and legitimacy in</w:t>
      </w:r>
      <w:r w:rsidRPr="00784701">
        <w:t xml:space="preserve"> international </w:t>
      </w:r>
      <w:r w:rsidRPr="00784701">
        <w:rPr>
          <w:u w:val="single"/>
        </w:rPr>
        <w:t>economic discussions</w:t>
      </w:r>
      <w:r w:rsidRPr="00784701">
        <w:t xml:space="preserve">. One aspect of this particular crisis is that American economic policymakers, both Democratic and Republican, became increasingly infatuated with financial services and innovation beginning in the mid-1990s. This reflected a number of factors, some ideological, some institutional, and some interest group driven. The key point here is that </w:t>
      </w:r>
      <w:r w:rsidRPr="00784701">
        <w:rPr>
          <w:u w:val="single"/>
        </w:rPr>
        <w:t>export of financial services and</w:t>
      </w:r>
      <w:r w:rsidRPr="00784701">
        <w:t xml:space="preserve"> promotion of financial </w:t>
      </w:r>
      <w:proofErr w:type="spellStart"/>
      <w:r w:rsidRPr="00784701">
        <w:rPr>
          <w:u w:val="single"/>
        </w:rPr>
        <w:t>liberalisation</w:t>
      </w:r>
      <w:proofErr w:type="spellEnd"/>
      <w:r w:rsidRPr="00784701">
        <w:rPr>
          <w:u w:val="single"/>
        </w:rPr>
        <w:t xml:space="preserve"> on the US</w:t>
      </w:r>
      <w:r w:rsidRPr="00784701">
        <w:t xml:space="preserve"> </w:t>
      </w:r>
      <w:proofErr w:type="spellStart"/>
      <w:r w:rsidRPr="00784701">
        <w:t>securitised</w:t>
      </w:r>
      <w:proofErr w:type="spellEnd"/>
      <w:r w:rsidRPr="00784701">
        <w:t xml:space="preserve"> </w:t>
      </w:r>
      <w:r w:rsidRPr="00784701">
        <w:rPr>
          <w:u w:val="single"/>
        </w:rPr>
        <w:t>model</w:t>
      </w:r>
      <w:r w:rsidRPr="00784701">
        <w:t xml:space="preserve"> abroad </w:t>
      </w:r>
      <w:r w:rsidRPr="00784701">
        <w:rPr>
          <w:u w:val="single"/>
        </w:rPr>
        <w:t xml:space="preserve">came to </w:t>
      </w:r>
      <w:r w:rsidRPr="00784701">
        <w:rPr>
          <w:b/>
          <w:u w:val="single"/>
        </w:rPr>
        <w:t>dominate the US</w:t>
      </w:r>
      <w:r w:rsidRPr="00784701">
        <w:rPr>
          <w:u w:val="single"/>
        </w:rPr>
        <w:t xml:space="preserve"> international</w:t>
      </w:r>
      <w:r w:rsidRPr="00784701">
        <w:t xml:space="preserve"> economic policy </w:t>
      </w:r>
      <w:r w:rsidRPr="00784701">
        <w:rPr>
          <w:u w:val="single"/>
        </w:rPr>
        <w:t>agenda, and thus that of the IMF, the OECD, and</w:t>
      </w:r>
      <w:r w:rsidRPr="00784701">
        <w:t xml:space="preserve"> the </w:t>
      </w:r>
      <w:r w:rsidRPr="00784701">
        <w:rPr>
          <w:u w:val="single"/>
        </w:rPr>
        <w:t>G8 as well. This came to be embodied by</w:t>
      </w:r>
      <w:r w:rsidRPr="00784701">
        <w:t xml:space="preserve"> American </w:t>
      </w:r>
      <w:r w:rsidRPr="00784701">
        <w:rPr>
          <w:u w:val="single"/>
        </w:rPr>
        <w:t>multinational</w:t>
      </w:r>
      <w:r w:rsidRPr="00784701">
        <w:t xml:space="preserve"> commercial and investment </w:t>
      </w:r>
      <w:r w:rsidRPr="00784701">
        <w:rPr>
          <w:u w:val="single"/>
        </w:rPr>
        <w:t>banks</w:t>
      </w:r>
      <w:r w:rsidRPr="00784701">
        <w:t xml:space="preserve">, in perception and in practice. </w:t>
      </w:r>
      <w:r w:rsidRPr="00784701">
        <w:rPr>
          <w:u w:val="single"/>
        </w:rPr>
        <w:t>That</w:t>
      </w:r>
      <w:r w:rsidRPr="00784701">
        <w:t xml:space="preserve"> particular </w:t>
      </w:r>
      <w:r w:rsidRPr="00784701">
        <w:rPr>
          <w:u w:val="single"/>
        </w:rPr>
        <w:t>version of the American economic model has been</w:t>
      </w:r>
      <w:r w:rsidRPr="00784701">
        <w:t xml:space="preserve"> widely </w:t>
      </w:r>
      <w:r w:rsidRPr="00784701">
        <w:rPr>
          <w:b/>
          <w:u w:val="single"/>
        </w:rPr>
        <w:t>discredited</w:t>
      </w:r>
      <w:r w:rsidRPr="00784701">
        <w:rPr>
          <w:u w:val="single"/>
        </w:rPr>
        <w:t>, because of the crisis' apparent origins in</w:t>
      </w:r>
      <w:r w:rsidRPr="00784701">
        <w:t xml:space="preserve"> US </w:t>
      </w:r>
      <w:r w:rsidRPr="00784701">
        <w:rPr>
          <w:u w:val="single"/>
        </w:rPr>
        <w:t>lax regulation and over-consumption</w:t>
      </w:r>
      <w:r w:rsidRPr="00784701">
        <w:t xml:space="preserve">, as well as in excessive faith in American-style financial markets. </w:t>
      </w:r>
      <w:r w:rsidRPr="00784701">
        <w:rPr>
          <w:u w:val="single"/>
        </w:rPr>
        <w:t xml:space="preserve">Thus, </w:t>
      </w:r>
      <w:r w:rsidRPr="00784701">
        <w:rPr>
          <w:rStyle w:val="underlinedChar"/>
          <w:rFonts w:ascii="Georgia" w:hAnsi="Georgia"/>
        </w:rPr>
        <w:t>American global economic leadership has been eroded over the long-term by the rise of major emerging market economies, disrupted in the short-term by the nature and scope of the financial crisis, and partially discredited by the excessive reliance upon and overselling of US-led financial capitalism</w:t>
      </w:r>
      <w:r w:rsidRPr="00784701">
        <w:rPr>
          <w:u w:val="single"/>
        </w:rPr>
        <w:t>. This crisis</w:t>
      </w:r>
      <w:r w:rsidRPr="00784701">
        <w:t xml:space="preserve"> therefore </w:t>
      </w:r>
      <w:r w:rsidRPr="00784701">
        <w:rPr>
          <w:u w:val="single"/>
        </w:rPr>
        <w:t>presents the possibility of</w:t>
      </w:r>
      <w:r w:rsidRPr="00784701">
        <w:t xml:space="preserve"> the </w:t>
      </w:r>
      <w:r w:rsidRPr="00784701">
        <w:rPr>
          <w:u w:val="single"/>
        </w:rPr>
        <w:t>US</w:t>
      </w:r>
      <w:r w:rsidRPr="00784701">
        <w:t xml:space="preserve"> model for </w:t>
      </w:r>
      <w:r w:rsidRPr="00784701">
        <w:rPr>
          <w:b/>
          <w:u w:val="single"/>
        </w:rPr>
        <w:t>economic development being displaced</w:t>
      </w:r>
      <w:r w:rsidRPr="00784701">
        <w:t xml:space="preserve">, not only deservedly tarnished, </w:t>
      </w:r>
      <w:r w:rsidRPr="00784701">
        <w:rPr>
          <w:u w:val="single"/>
        </w:rPr>
        <w:t>and the US having limited resources</w:t>
      </w:r>
      <w:r w:rsidRPr="00784701">
        <w:t xml:space="preserve"> in the near-term to try </w:t>
      </w:r>
      <w:r w:rsidRPr="00784701">
        <w:rPr>
          <w:u w:val="single"/>
        </w:rPr>
        <w:t>to respond to that challenge</w:t>
      </w:r>
      <w:r w:rsidRPr="00784701">
        <w:t xml:space="preserve">. Additionally, </w:t>
      </w:r>
      <w:r w:rsidRPr="00784701">
        <w:rPr>
          <w:u w:val="single"/>
        </w:rPr>
        <w:t>the US' traditional allies</w:t>
      </w:r>
      <w:r w:rsidRPr="00784701">
        <w:t xml:space="preserve"> and co-capitalists </w:t>
      </w:r>
      <w:r w:rsidRPr="00784701">
        <w:rPr>
          <w:u w:val="single"/>
        </w:rPr>
        <w:t>in Western Europe and Northeast Asia have been</w:t>
      </w:r>
      <w:r w:rsidRPr="00784701">
        <w:t xml:space="preserve"> at least as </w:t>
      </w:r>
      <w:r w:rsidRPr="00784701">
        <w:rPr>
          <w:u w:val="single"/>
        </w:rPr>
        <w:t>damaged economically by the crisis</w:t>
      </w:r>
      <w:r w:rsidRPr="00784701">
        <w:t xml:space="preserve"> (though less damaged reputationally). Is there an alternative economic model? The preceding description would seem </w:t>
      </w:r>
      <w:r w:rsidRPr="00784701">
        <w:rPr>
          <w:u w:val="single"/>
        </w:rPr>
        <w:t xml:space="preserve">to confirm </w:t>
      </w:r>
      <w:r w:rsidRPr="00784701">
        <w:rPr>
          <w:rStyle w:val="underlinedChar"/>
          <w:rFonts w:ascii="Georgia" w:hAnsi="Georgia"/>
        </w:rPr>
        <w:t>the rise of the Rest over the West. That would be premature</w:t>
      </w:r>
      <w:r w:rsidRPr="00784701">
        <w:rPr>
          <w:u w:val="single"/>
        </w:rPr>
        <w:t>. The empirical record is that</w:t>
      </w:r>
      <w:r w:rsidRPr="00784701">
        <w:t xml:space="preserve"> economic </w:t>
      </w:r>
      <w:r w:rsidRPr="00784701">
        <w:rPr>
          <w:u w:val="single"/>
        </w:rPr>
        <w:t>recovery from financial crises</w:t>
      </w:r>
      <w:r w:rsidRPr="00784701">
        <w:t xml:space="preserve">, while painful, </w:t>
      </w:r>
      <w:r w:rsidRPr="00784701">
        <w:rPr>
          <w:u w:val="single"/>
        </w:rPr>
        <w:t>is doable</w:t>
      </w:r>
      <w:r w:rsidRPr="00784701">
        <w:t xml:space="preserve"> even by the poorest countries, </w:t>
      </w:r>
      <w:r w:rsidRPr="00784701">
        <w:rPr>
          <w:u w:val="single"/>
        </w:rPr>
        <w:t>and in advanced countries rarely leads to</w:t>
      </w:r>
      <w:r w:rsidRPr="00784701">
        <w:t xml:space="preserve"> significant </w:t>
      </w:r>
      <w:r w:rsidRPr="00784701">
        <w:rPr>
          <w:u w:val="single"/>
        </w:rPr>
        <w:t xml:space="preserve">political dislocation. </w:t>
      </w:r>
      <w:r w:rsidRPr="00784701">
        <w:rPr>
          <w:rStyle w:val="underlinedChar"/>
          <w:rFonts w:ascii="Georgia" w:hAnsi="Georgia"/>
        </w:rPr>
        <w:t>Even large fiscal debt burdens can be reined in over a few years where political will and institutions allow, and the US has historically fit in that category</w:t>
      </w:r>
      <w:r w:rsidRPr="00784701">
        <w:t xml:space="preserve">. A few years of slower growth will be costly, but also may put the US back on a sustainable growth path in terms of savings versus consumption. </w:t>
      </w:r>
      <w:r w:rsidRPr="00784701">
        <w:rPr>
          <w:rStyle w:val="underlinedChar"/>
          <w:rFonts w:ascii="Georgia" w:hAnsi="Georgia"/>
        </w:rPr>
        <w:t xml:space="preserve">Though the relative rise of the </w:t>
      </w:r>
      <w:r w:rsidRPr="00784701">
        <w:rPr>
          <w:rStyle w:val="underlinedChar"/>
          <w:rFonts w:ascii="Georgia" w:hAnsi="Georgia"/>
          <w:b/>
        </w:rPr>
        <w:t>major emerging markets</w:t>
      </w:r>
      <w:r w:rsidRPr="00784701">
        <w:rPr>
          <w:rStyle w:val="underlinedChar"/>
          <w:rFonts w:ascii="Georgia" w:hAnsi="Georgia"/>
        </w:rPr>
        <w:t xml:space="preserve"> will be accelerated by the crisis, that acceleration will be insufficient to rapidly close the gap with the US in size, let alone in technology and well-being.</w:t>
      </w:r>
      <w:r w:rsidRPr="00784701">
        <w:t xml:space="preserve"> None of those countries, except perhaps for China, can think in terms of rivaling the </w:t>
      </w:r>
      <w:r w:rsidRPr="00784701">
        <w:rPr>
          <w:u w:val="single"/>
        </w:rPr>
        <w:t>US</w:t>
      </w:r>
      <w:r w:rsidRPr="00784701">
        <w:t xml:space="preserve"> in all the aspects of </w:t>
      </w:r>
      <w:r w:rsidRPr="00784701">
        <w:rPr>
          <w:u w:val="single"/>
        </w:rPr>
        <w:t>national power</w:t>
      </w:r>
      <w:r w:rsidRPr="00784701">
        <w:t xml:space="preserve">. </w:t>
      </w:r>
      <w:r w:rsidRPr="00784701">
        <w:rPr>
          <w:rStyle w:val="underlinedChar"/>
          <w:rFonts w:ascii="Georgia" w:hAnsi="Georgia"/>
        </w:rPr>
        <w:t xml:space="preserve">These would include: a large, dynamic and open economy; favorable demographic dynamics; monetary stability and a currency with a global role; an ability to </w:t>
      </w:r>
      <w:r w:rsidRPr="00784701">
        <w:rPr>
          <w:rStyle w:val="underlinedChar"/>
          <w:rFonts w:ascii="Georgia" w:hAnsi="Georgia"/>
          <w:b/>
        </w:rPr>
        <w:t>project hard power</w:t>
      </w:r>
      <w:r w:rsidRPr="00784701">
        <w:rPr>
          <w:rStyle w:val="underlinedChar"/>
          <w:rFonts w:ascii="Georgia" w:hAnsi="Georgia"/>
        </w:rPr>
        <w:t xml:space="preserve"> abroad; and an attractive economic model to </w:t>
      </w:r>
      <w:r w:rsidRPr="00784701">
        <w:rPr>
          <w:rStyle w:val="underlinedChar"/>
          <w:rFonts w:ascii="Georgia" w:hAnsi="Georgia"/>
          <w:b/>
        </w:rPr>
        <w:t>export</w:t>
      </w:r>
      <w:r w:rsidRPr="00784701">
        <w:rPr>
          <w:rStyle w:val="underlinedChar"/>
          <w:rFonts w:ascii="Georgia" w:hAnsi="Georgia"/>
        </w:rPr>
        <w:t xml:space="preserve"> for wide emulation</w:t>
      </w:r>
      <w:r w:rsidRPr="00784701">
        <w:t xml:space="preserve">. </w:t>
      </w:r>
      <w:r w:rsidRPr="00784701">
        <w:rPr>
          <w:u w:val="single"/>
        </w:rPr>
        <w:t>This last point is key</w:t>
      </w:r>
      <w:r w:rsidRPr="00784701">
        <w:t xml:space="preserve">.  </w:t>
      </w:r>
      <w:r w:rsidRPr="00784701">
        <w:rPr>
          <w:rStyle w:val="underlinedChar"/>
          <w:rFonts w:ascii="Georgia" w:hAnsi="Georgia"/>
        </w:rPr>
        <w:t>In the area of alternative economic models, one cannot beat something with nothing - communism fell not just because of its internal contradictions, or the costly military build-up, but because capitalism presented a clearly superior alternative</w:t>
      </w:r>
      <w:r w:rsidRPr="00784701">
        <w:rPr>
          <w:u w:val="single"/>
        </w:rPr>
        <w:t>. The Chinese model is</w:t>
      </w:r>
      <w:r w:rsidRPr="00784701">
        <w:t xml:space="preserve"> in part </w:t>
      </w:r>
      <w:r w:rsidRPr="00784701">
        <w:rPr>
          <w:u w:val="single"/>
        </w:rPr>
        <w:t>the American capitalist</w:t>
      </w:r>
      <w:r w:rsidRPr="00784701">
        <w:t xml:space="preserve"> (albeit not high church financial </w:t>
      </w:r>
      <w:proofErr w:type="spellStart"/>
      <w:r w:rsidRPr="00784701">
        <w:t>liberalisation</w:t>
      </w:r>
      <w:proofErr w:type="spellEnd"/>
      <w:r w:rsidRPr="00784701">
        <w:t xml:space="preserve">) </w:t>
      </w:r>
      <w:proofErr w:type="gramStart"/>
      <w:r w:rsidRPr="00784701">
        <w:t xml:space="preserve">model, </w:t>
      </w:r>
      <w:r w:rsidRPr="00784701">
        <w:rPr>
          <w:u w:val="single"/>
        </w:rPr>
        <w:t>and</w:t>
      </w:r>
      <w:proofErr w:type="gramEnd"/>
      <w:r w:rsidRPr="00784701">
        <w:t xml:space="preserve"> is </w:t>
      </w:r>
      <w:r w:rsidRPr="00784701">
        <w:rPr>
          <w:u w:val="single"/>
        </w:rPr>
        <w:t>in part mercantilism. There has been concern that</w:t>
      </w:r>
      <w:r w:rsidRPr="00784701">
        <w:t xml:space="preserve"> some </w:t>
      </w:r>
      <w:r w:rsidRPr="00784701">
        <w:rPr>
          <w:u w:val="single"/>
        </w:rPr>
        <w:t>developing</w:t>
      </w:r>
      <w:r w:rsidRPr="00784701">
        <w:t xml:space="preserve"> or small </w:t>
      </w:r>
      <w:r w:rsidRPr="00784701">
        <w:rPr>
          <w:u w:val="single"/>
        </w:rPr>
        <w:t xml:space="preserve">countries could </w:t>
      </w:r>
      <w:r w:rsidRPr="00784701">
        <w:rPr>
          <w:b/>
          <w:u w:val="single"/>
        </w:rPr>
        <w:t>take the lesson from China</w:t>
      </w:r>
      <w:r w:rsidRPr="00784701">
        <w:rPr>
          <w:u w:val="single"/>
        </w:rPr>
        <w:t xml:space="preserve"> that building up</w:t>
      </w:r>
      <w:r w:rsidRPr="00784701">
        <w:t xml:space="preserve"> lots of hard currency </w:t>
      </w:r>
      <w:r w:rsidRPr="00784701">
        <w:rPr>
          <w:u w:val="single"/>
        </w:rPr>
        <w:t>reserves through undervaluation and</w:t>
      </w:r>
      <w:r w:rsidRPr="00784701">
        <w:t xml:space="preserve"> export </w:t>
      </w:r>
      <w:r w:rsidRPr="00784701">
        <w:rPr>
          <w:u w:val="single"/>
        </w:rPr>
        <w:t xml:space="preserve">orientation is smart. That would erode </w:t>
      </w:r>
      <w:proofErr w:type="spellStart"/>
      <w:r w:rsidRPr="00784701">
        <w:rPr>
          <w:u w:val="single"/>
        </w:rPr>
        <w:t>globalisation</w:t>
      </w:r>
      <w:proofErr w:type="spellEnd"/>
      <w:r w:rsidRPr="00784701">
        <w:rPr>
          <w:u w:val="single"/>
        </w:rPr>
        <w:t>, and lead to</w:t>
      </w:r>
      <w:r w:rsidRPr="00784701">
        <w:t xml:space="preserve"> greater </w:t>
      </w:r>
      <w:r w:rsidRPr="00784701">
        <w:rPr>
          <w:u w:val="single"/>
        </w:rPr>
        <w:t>conflict with and criticism of the US-led system</w:t>
      </w:r>
      <w:r w:rsidRPr="00784701">
        <w:t xml:space="preserve">. While in the abstract that is a concern, most emerging markets - and notably Brazil, India, Mexico, South Africa, and South Korea - are not pursuing that extreme line. The recent victory of the incumbent Congress Party in India is one indication, and the statements about openness of Brazilian President Lula is another. Mexico's continued orientation towards NAFTA while seeking other investment flows (outside petroleum sector, admittedly) to and from abroad is a particularly brave example. Germany's and Japan's obvious crisis-prompted difficulties emerging from their very high export dependence, despite their being wealthy, serve as cautionary examples on the other side. So unlike in the 1970s, the last time that the US economic performance and leadership were seriously compromised, we will not see leading developing economies like Brazil and India going down the import substitution or other self-destructive and uncooperative paths. If this assessment is correct, </w:t>
      </w:r>
      <w:r w:rsidRPr="00784701">
        <w:rPr>
          <w:u w:val="single"/>
        </w:rPr>
        <w:t>the policy challenge is to deal with relative US economic decline, but not outright</w:t>
      </w:r>
      <w:r w:rsidRPr="00784701">
        <w:t xml:space="preserve"> hostility to the US model or </w:t>
      </w:r>
      <w:r w:rsidRPr="00784701">
        <w:rPr>
          <w:u w:val="single"/>
        </w:rPr>
        <w:t>displacement of the current international economic system</w:t>
      </w:r>
      <w:r w:rsidRPr="00784701">
        <w:t xml:space="preserve">. That is reassuring, for it leaves us in the realm of normal economic diplomacy, perhaps to be pursued more multilaterally and less high-handedly than the US has done over the past 20 years. It also suggests that </w:t>
      </w:r>
      <w:r w:rsidRPr="00784701">
        <w:rPr>
          <w:u w:val="single"/>
        </w:rPr>
        <w:t>adjustment of</w:t>
      </w:r>
      <w:r w:rsidRPr="00784701">
        <w:t xml:space="preserve"> current </w:t>
      </w:r>
      <w:r w:rsidRPr="00784701">
        <w:rPr>
          <w:u w:val="single"/>
        </w:rPr>
        <w:t>international economic institutions is</w:t>
      </w:r>
      <w:r w:rsidRPr="00784701">
        <w:t xml:space="preserve"> all that is </w:t>
      </w:r>
      <w:r w:rsidRPr="00784701">
        <w:rPr>
          <w:u w:val="single"/>
        </w:rPr>
        <w:t>required</w:t>
      </w:r>
      <w:r w:rsidRPr="00784701">
        <w:t xml:space="preserve">, rather than desperately defending economic </w:t>
      </w:r>
      <w:proofErr w:type="spellStart"/>
      <w:r w:rsidRPr="00784701">
        <w:t>globalisation</w:t>
      </w:r>
      <w:proofErr w:type="spellEnd"/>
      <w:r w:rsidRPr="00784701">
        <w:t xml:space="preserve"> itself.  For all of that reassurance, however, </w:t>
      </w:r>
      <w:r w:rsidRPr="00784701">
        <w:rPr>
          <w:u w:val="single"/>
        </w:rPr>
        <w:t>the need to get buy-in from</w:t>
      </w:r>
      <w:r w:rsidRPr="00784701">
        <w:t xml:space="preserve"> the </w:t>
      </w:r>
      <w:r w:rsidRPr="00784701">
        <w:rPr>
          <w:u w:val="single"/>
        </w:rPr>
        <w:t xml:space="preserve">rising new players to the current system is </w:t>
      </w:r>
      <w:r w:rsidRPr="00784701">
        <w:rPr>
          <w:b/>
          <w:u w:val="single"/>
        </w:rPr>
        <w:t>more pressing</w:t>
      </w:r>
      <w:r w:rsidRPr="00784701">
        <w:rPr>
          <w:u w:val="single"/>
        </w:rPr>
        <w:t xml:space="preserve"> on the economic front than</w:t>
      </w:r>
      <w:r w:rsidRPr="00784701">
        <w:t xml:space="preserve"> it </w:t>
      </w:r>
      <w:r w:rsidRPr="00784701">
        <w:rPr>
          <w:u w:val="single"/>
        </w:rPr>
        <w:t>ever</w:t>
      </w:r>
      <w:r w:rsidRPr="00784701">
        <w:t xml:space="preserve"> has been before.  Due to the crisis, </w:t>
      </w:r>
      <w:r w:rsidRPr="00784701">
        <w:rPr>
          <w:u w:val="single"/>
        </w:rPr>
        <w:t>the ability of the US and</w:t>
      </w:r>
      <w:r w:rsidRPr="00784701">
        <w:t xml:space="preserve"> the other </w:t>
      </w:r>
      <w:r w:rsidRPr="00784701">
        <w:rPr>
          <w:u w:val="single"/>
        </w:rPr>
        <w:t>advanced</w:t>
      </w:r>
      <w:r w:rsidRPr="00784701">
        <w:t xml:space="preserve"> industrial </w:t>
      </w:r>
      <w:r w:rsidRPr="00784701">
        <w:rPr>
          <w:u w:val="single"/>
        </w:rPr>
        <w:t>democracies to put up</w:t>
      </w:r>
      <w:r w:rsidRPr="00784701">
        <w:t xml:space="preserve"> money and </w:t>
      </w:r>
      <w:r w:rsidRPr="00784701">
        <w:rPr>
          <w:u w:val="single"/>
        </w:rPr>
        <w:t>markets</w:t>
      </w:r>
      <w:r w:rsidRPr="00784701">
        <w:t xml:space="preserve"> for rewards and side-payments to those new players </w:t>
      </w:r>
      <w:r w:rsidRPr="00784701">
        <w:rPr>
          <w:u w:val="single"/>
        </w:rPr>
        <w:t>is</w:t>
      </w:r>
      <w:r w:rsidRPr="00784701">
        <w:t xml:space="preserve"> also more </w:t>
      </w:r>
      <w:r w:rsidRPr="00784701">
        <w:rPr>
          <w:u w:val="single"/>
        </w:rPr>
        <w:t>limited</w:t>
      </w:r>
      <w:r w:rsidRPr="00784701">
        <w:t xml:space="preserve"> than it has been in the </w:t>
      </w:r>
      <w:proofErr w:type="gramStart"/>
      <w:r w:rsidRPr="00784701">
        <w:t>past, and</w:t>
      </w:r>
      <w:proofErr w:type="gramEnd"/>
      <w:r w:rsidRPr="00784701">
        <w:t xml:space="preserve"> will remain so for at least the next few years. </w:t>
      </w:r>
      <w:r w:rsidRPr="00784701">
        <w:rPr>
          <w:u w:val="single"/>
        </w:rPr>
        <w:t>The need for the US to avoid</w:t>
      </w:r>
      <w:r w:rsidRPr="00784701">
        <w:t xml:space="preserve"> excessive domestic </w:t>
      </w:r>
      <w:r w:rsidRPr="00784701">
        <w:rPr>
          <w:u w:val="single"/>
        </w:rPr>
        <w:t>self-absorption is a real concern</w:t>
      </w:r>
      <w:r w:rsidRPr="00784701">
        <w:t xml:space="preserve"> as well, </w:t>
      </w:r>
      <w:r w:rsidRPr="00784701">
        <w:rPr>
          <w:u w:val="single"/>
        </w:rPr>
        <w:t>given the combination of foreign policy fatigue</w:t>
      </w:r>
      <w:r w:rsidRPr="00784701">
        <w:t xml:space="preserve"> from the Bush foreign policy agenda </w:t>
      </w:r>
      <w:r w:rsidRPr="00784701">
        <w:rPr>
          <w:u w:val="single"/>
        </w:rPr>
        <w:t xml:space="preserve">and </w:t>
      </w:r>
      <w:r w:rsidRPr="00784701">
        <w:rPr>
          <w:b/>
          <w:u w:val="single"/>
        </w:rPr>
        <w:t>economic insecurity</w:t>
      </w:r>
      <w:r w:rsidRPr="00784701">
        <w:t xml:space="preserve"> from the financial crisis. Managing the post-crisis global economy Thus, </w:t>
      </w:r>
      <w:r w:rsidRPr="00784701">
        <w:rPr>
          <w:u w:val="single"/>
        </w:rPr>
        <w:t>the US faces a challenging</w:t>
      </w:r>
      <w:r w:rsidRPr="00784701">
        <w:t xml:space="preserve"> but not truly threatening </w:t>
      </w:r>
      <w:r w:rsidRPr="00784701">
        <w:rPr>
          <w:u w:val="single"/>
        </w:rPr>
        <w:t>global economic situation as a result of</w:t>
      </w:r>
      <w:r w:rsidRPr="00784701">
        <w:t xml:space="preserve"> the crisis and </w:t>
      </w:r>
      <w:r w:rsidRPr="00784701">
        <w:rPr>
          <w:u w:val="single"/>
        </w:rPr>
        <w:t>longer-term financial trends. Failure to act</w:t>
      </w:r>
      <w:r w:rsidRPr="00784701">
        <w:t xml:space="preserve"> affirmatively </w:t>
      </w:r>
      <w:r w:rsidRPr="00784701">
        <w:rPr>
          <w:u w:val="single"/>
        </w:rPr>
        <w:t>to manage the situation</w:t>
      </w:r>
      <w:r w:rsidRPr="00784701">
        <w:t xml:space="preserve">, however, </w:t>
      </w:r>
      <w:r w:rsidRPr="00784701">
        <w:rPr>
          <w:u w:val="single"/>
        </w:rPr>
        <w:t>bears</w:t>
      </w:r>
      <w:r w:rsidRPr="00784701">
        <w:t xml:space="preserve"> two </w:t>
      </w:r>
      <w:r w:rsidRPr="00784701">
        <w:rPr>
          <w:u w:val="single"/>
        </w:rPr>
        <w:t>significant</w:t>
      </w:r>
      <w:r w:rsidRPr="00784701">
        <w:t xml:space="preserve"> and related </w:t>
      </w:r>
      <w:r w:rsidRPr="00784701">
        <w:rPr>
          <w:u w:val="single"/>
        </w:rPr>
        <w:t>risks: first, that China and</w:t>
      </w:r>
      <w:r w:rsidRPr="00784701">
        <w:t xml:space="preserve"> perhaps some </w:t>
      </w:r>
      <w:r w:rsidRPr="00784701">
        <w:rPr>
          <w:u w:val="single"/>
        </w:rPr>
        <w:t>other rising</w:t>
      </w:r>
      <w:r w:rsidRPr="00784701">
        <w:t xml:space="preserve"> economic </w:t>
      </w:r>
      <w:r w:rsidRPr="00784701">
        <w:rPr>
          <w:u w:val="single"/>
        </w:rPr>
        <w:t>powers will opportunistically divert countries in US</w:t>
      </w:r>
      <w:r w:rsidRPr="00784701">
        <w:t xml:space="preserve">-oriented </w:t>
      </w:r>
      <w:r w:rsidRPr="00784701">
        <w:rPr>
          <w:u w:val="single"/>
        </w:rPr>
        <w:t>integrated relationships to their</w:t>
      </w:r>
      <w:r w:rsidRPr="00784701">
        <w:t xml:space="preserve"> economic </w:t>
      </w:r>
      <w:r w:rsidRPr="00784701">
        <w:rPr>
          <w:u w:val="single"/>
        </w:rPr>
        <w:t xml:space="preserve">sphere(s); second, that a </w:t>
      </w:r>
      <w:r w:rsidRPr="00784701">
        <w:rPr>
          <w:b/>
          <w:u w:val="single"/>
        </w:rPr>
        <w:t>leadership vacuum</w:t>
      </w:r>
      <w:r w:rsidRPr="00784701">
        <w:rPr>
          <w:u w:val="single"/>
        </w:rPr>
        <w:t xml:space="preserve"> will arise in</w:t>
      </w:r>
      <w:r w:rsidRPr="00784701">
        <w:t xml:space="preserve"> international </w:t>
      </w:r>
      <w:r w:rsidRPr="00784701">
        <w:rPr>
          <w:u w:val="single"/>
        </w:rPr>
        <w:t>financial affairs and</w:t>
      </w:r>
      <w:r w:rsidRPr="00784701">
        <w:t xml:space="preserve"> in multilateral trade efforts, which </w:t>
      </w:r>
      <w:r w:rsidRPr="00784701">
        <w:rPr>
          <w:u w:val="single"/>
        </w:rPr>
        <w:t>will</w:t>
      </w:r>
      <w:r w:rsidRPr="00784701">
        <w:t xml:space="preserve"> over time </w:t>
      </w:r>
      <w:r w:rsidRPr="00784701">
        <w:rPr>
          <w:b/>
          <w:u w:val="single"/>
        </w:rPr>
        <w:t>erode support for a globally integrated</w:t>
      </w:r>
      <w:r w:rsidRPr="00784701">
        <w:rPr>
          <w:u w:val="single"/>
        </w:rPr>
        <w:t xml:space="preserve"> economy</w:t>
      </w:r>
      <w:r w:rsidRPr="00784701">
        <w:t xml:space="preserve">. Both of </w:t>
      </w:r>
      <w:r w:rsidRPr="00784701">
        <w:rPr>
          <w:u w:val="single"/>
        </w:rPr>
        <w:t>these risks</w:t>
      </w:r>
      <w:r w:rsidRPr="00784701">
        <w:t xml:space="preserve"> if </w:t>
      </w:r>
      <w:proofErr w:type="spellStart"/>
      <w:r w:rsidRPr="00784701">
        <w:t>realised</w:t>
      </w:r>
      <w:proofErr w:type="spellEnd"/>
      <w:r w:rsidRPr="00784701">
        <w:t xml:space="preserve"> </w:t>
      </w:r>
      <w:r w:rsidRPr="00784701">
        <w:rPr>
          <w:u w:val="single"/>
        </w:rPr>
        <w:t xml:space="preserve">would </w:t>
      </w:r>
      <w:r w:rsidRPr="00784701">
        <w:rPr>
          <w:b/>
          <w:u w:val="single"/>
        </w:rPr>
        <w:t>diminish US foreign policy influence</w:t>
      </w:r>
      <w:r w:rsidRPr="00784701">
        <w:rPr>
          <w:u w:val="single"/>
        </w:rPr>
        <w:t xml:space="preserve">, make the economic system </w:t>
      </w:r>
      <w:r w:rsidRPr="00784701">
        <w:rPr>
          <w:b/>
          <w:u w:val="single"/>
        </w:rPr>
        <w:t>less resilient</w:t>
      </w:r>
      <w:r w:rsidRPr="00784701">
        <w:t xml:space="preserve"> in response </w:t>
      </w:r>
      <w:r w:rsidRPr="00784701">
        <w:rPr>
          <w:u w:val="single"/>
        </w:rPr>
        <w:t>to</w:t>
      </w:r>
      <w:r w:rsidRPr="00784701">
        <w:t xml:space="preserve"> future </w:t>
      </w:r>
      <w:r w:rsidRPr="00784701">
        <w:rPr>
          <w:u w:val="single"/>
        </w:rPr>
        <w:t>shocks</w:t>
      </w:r>
      <w:r w:rsidRPr="00784701">
        <w:t xml:space="preserve"> (to every country's detriment), </w:t>
      </w:r>
      <w:r w:rsidRPr="00784701">
        <w:rPr>
          <w:u w:val="single"/>
        </w:rPr>
        <w:t>reduce economic growth and</w:t>
      </w:r>
      <w:r w:rsidRPr="00784701">
        <w:t xml:space="preserve"> thus </w:t>
      </w:r>
      <w:r w:rsidRPr="00784701">
        <w:rPr>
          <w:u w:val="single"/>
        </w:rPr>
        <w:t>the rate of reduction in</w:t>
      </w:r>
      <w:r w:rsidRPr="00784701">
        <w:t xml:space="preserve"> global </w:t>
      </w:r>
      <w:r w:rsidRPr="00784701">
        <w:rPr>
          <w:b/>
          <w:u w:val="single"/>
        </w:rPr>
        <w:t>poverty</w:t>
      </w:r>
      <w:r w:rsidRPr="00784701">
        <w:rPr>
          <w:u w:val="single"/>
        </w:rPr>
        <w:t>, and conflict with</w:t>
      </w:r>
      <w:r w:rsidRPr="00784701">
        <w:t xml:space="preserve"> other foreign policy goals like </w:t>
      </w:r>
      <w:r w:rsidRPr="00784701">
        <w:rPr>
          <w:u w:val="single"/>
        </w:rPr>
        <w:t xml:space="preserve">controlling </w:t>
      </w:r>
      <w:r w:rsidRPr="00784701">
        <w:rPr>
          <w:b/>
          <w:u w:val="single"/>
        </w:rPr>
        <w:t>climate change</w:t>
      </w:r>
      <w:r w:rsidRPr="00784701">
        <w:rPr>
          <w:u w:val="single"/>
        </w:rPr>
        <w:t xml:space="preserve"> or managing</w:t>
      </w:r>
      <w:r w:rsidRPr="00784701">
        <w:t xml:space="preserve"> migration and </w:t>
      </w:r>
      <w:r w:rsidRPr="00784701">
        <w:rPr>
          <w:u w:val="single"/>
        </w:rPr>
        <w:t>demographic shifts</w:t>
      </w:r>
      <w:r w:rsidRPr="00784701">
        <w:t xml:space="preserve">. If the US is to rise to the challenge, it should concentrate on the following priority measures. </w:t>
      </w:r>
    </w:p>
    <w:p w14:paraId="17EE224F" w14:textId="77777777" w:rsidR="005725A7" w:rsidRDefault="005725A7" w:rsidP="005725A7">
      <w:pPr>
        <w:pStyle w:val="Heading4"/>
      </w:pPr>
      <w:r>
        <w:t>Visas have a multiplier effect-very visa creates 5 American jobs</w:t>
      </w:r>
    </w:p>
    <w:p w14:paraId="25A701EC" w14:textId="77777777" w:rsidR="005725A7" w:rsidRDefault="005725A7" w:rsidP="005725A7">
      <w:r w:rsidRPr="0056285F">
        <w:t xml:space="preserve">Ellen </w:t>
      </w:r>
      <w:r w:rsidRPr="00901075">
        <w:rPr>
          <w:rStyle w:val="Style13ptBold"/>
        </w:rPr>
        <w:t>Sheng</w:t>
      </w:r>
      <w:r w:rsidRPr="0056285F">
        <w:t xml:space="preserve">, Special To </w:t>
      </w:r>
      <w:proofErr w:type="spellStart"/>
      <w:r w:rsidRPr="0056285F">
        <w:t>Cnbc</w:t>
      </w:r>
      <w:proofErr w:type="spellEnd"/>
      <w:r w:rsidRPr="0056285F">
        <w:t>, 4-1-</w:t>
      </w:r>
      <w:r w:rsidRPr="00901075">
        <w:rPr>
          <w:rStyle w:val="Style13ptBold"/>
        </w:rPr>
        <w:t>2018,</w:t>
      </w:r>
      <w:r w:rsidRPr="0056285F">
        <w:t xml:space="preserve"> "Silicon Valley is fighting a brain-drain war with Trump that it may lose," CNBC, </w:t>
      </w:r>
      <w:hyperlink r:id="rId13" w:history="1">
        <w:r w:rsidRPr="00E32CCC">
          <w:rPr>
            <w:rStyle w:val="Hyperlink"/>
          </w:rPr>
          <w:t>https://www.cnbc.com/2018/04/09/trumps-war-on-immigration-causing-silicon-valley-brain-drain.html</w:t>
        </w:r>
      </w:hyperlink>
    </w:p>
    <w:p w14:paraId="130190AE" w14:textId="77777777" w:rsidR="005725A7" w:rsidRDefault="005725A7" w:rsidP="005725A7">
      <w:pPr>
        <w:rPr>
          <w:rStyle w:val="StyleUnderline"/>
        </w:rPr>
      </w:pPr>
      <w:r>
        <w:t xml:space="preserve">To be sure, U.S. immigration has been difficult for quite some time, but now </w:t>
      </w:r>
      <w:r w:rsidRPr="00135BB7">
        <w:rPr>
          <w:rStyle w:val="StyleUnderline"/>
        </w:rPr>
        <w:t>Trump's executive orders and antiimmigration rhetoric has further accelerated the trend.</w:t>
      </w:r>
      <w:r>
        <w:t xml:space="preserve"> </w:t>
      </w:r>
      <w:proofErr w:type="spellStart"/>
      <w:r>
        <w:t>Tahmina</w:t>
      </w:r>
      <w:proofErr w:type="spellEnd"/>
      <w:r>
        <w:t xml:space="preserve"> Watson, Seattle-based immigration attorney and author of The Startup Visa: Key to Job Growth &amp; Economic Prosperity in America, </w:t>
      </w:r>
      <w:r w:rsidRPr="00135BB7">
        <w:rPr>
          <w:rStyle w:val="StyleUnderline"/>
        </w:rPr>
        <w:t>said she's started to see extreme scrutiny of H-1B visa applications. Routine applications that were once commonly accepted are now sent back requiring more documentation. H-1B visa extensions are facing more scrutiny. Watson is also seeing a sudden spike in H-1B visa denials</w:t>
      </w:r>
      <w:r>
        <w:t xml:space="preserve">. While some of the scrutiny is an attempt to close loopholes in the H-1B program, </w:t>
      </w:r>
      <w:r w:rsidRPr="00135BB7">
        <w:rPr>
          <w:rStyle w:val="StyleUnderline"/>
        </w:rPr>
        <w:t>the result is that talented, legitimate applicants are being turned away. Antiimmigration policies will</w:t>
      </w:r>
      <w:r>
        <w:t xml:space="preserve"> </w:t>
      </w:r>
      <w:r w:rsidRPr="00135BB7">
        <w:rPr>
          <w:rStyle w:val="StyleUnderline"/>
        </w:rPr>
        <w:t>likely hurt American workers,</w:t>
      </w:r>
      <w:r>
        <w:t xml:space="preserve"> Watson said, noting that </w:t>
      </w:r>
      <w:r w:rsidRPr="00135BB7">
        <w:rPr>
          <w:rStyle w:val="StyleUnderline"/>
        </w:rPr>
        <w:t xml:space="preserve">for every H-1B worker, five jobs are created. </w:t>
      </w:r>
      <w:r>
        <w:t xml:space="preserve">Another visa that would have been a boost to Silicon Valley's start-up scene has also been quashed. The international entrepreneur rule, or start-up visa, would have allowed qualified foreign entrepreneurs to stay in the United States to build businesses. It was set to go into effect last year but has been delayed and looks to be on the chopping block. </w:t>
      </w:r>
      <w:r w:rsidRPr="00135BB7">
        <w:rPr>
          <w:rStyle w:val="StyleUnderline"/>
        </w:rPr>
        <w:t>"The shortsightedness will be felt in upcoming months and years. To make America great again, scrutinizing business visas is not the way to go," she said.</w:t>
      </w:r>
    </w:p>
    <w:p w14:paraId="3E1823CD" w14:textId="77777777" w:rsidR="005725A7" w:rsidRDefault="005725A7" w:rsidP="005725A7">
      <w:pPr>
        <w:pStyle w:val="Heading4"/>
      </w:pPr>
      <w:r>
        <w:t xml:space="preserve">Plan spills over—boosts the economy long term </w:t>
      </w:r>
    </w:p>
    <w:p w14:paraId="3F2238FA" w14:textId="77777777" w:rsidR="005725A7" w:rsidRPr="009832CB" w:rsidRDefault="005725A7" w:rsidP="005725A7">
      <w:pPr>
        <w:rPr>
          <w:rStyle w:val="Style13ptBold"/>
        </w:rPr>
      </w:pPr>
      <w:proofErr w:type="spellStart"/>
      <w:r w:rsidRPr="009832CB">
        <w:rPr>
          <w:rStyle w:val="Style13ptBold"/>
        </w:rPr>
        <w:t>Nowrasteh</w:t>
      </w:r>
      <w:proofErr w:type="spellEnd"/>
      <w:r w:rsidRPr="009832CB">
        <w:rPr>
          <w:rStyle w:val="Style13ptBold"/>
        </w:rPr>
        <w:t xml:space="preserve"> 10</w:t>
      </w:r>
    </w:p>
    <w:p w14:paraId="1EF0AFEE" w14:textId="77777777" w:rsidR="005725A7" w:rsidRPr="009832CB" w:rsidRDefault="005725A7" w:rsidP="005725A7">
      <w:r>
        <w:t xml:space="preserve">(Alex </w:t>
      </w:r>
      <w:proofErr w:type="spellStart"/>
      <w:r>
        <w:t>Nowrasteh</w:t>
      </w:r>
      <w:proofErr w:type="spellEnd"/>
      <w:r>
        <w:t>, senior immigration policy analyst at the Cato Institute’s Center for Global Liberty and Prosperity, BA in economics from George Mason University and a Master of Science in economic history from the London School of Economics, October 2010, “H-1B Visas: A Case for Open Immigration of Highly Skilled Foreign Workers,” Competitive Enterprise Institute, http://www.cei.org/sites/default/files/Alex%20Nowrasteh%20-%20H1-B%20Visas.pdf, accessed 6/25/18, MBZ)</w:t>
      </w:r>
    </w:p>
    <w:p w14:paraId="129A0086" w14:textId="77777777" w:rsidR="005725A7" w:rsidRDefault="005725A7" w:rsidP="005725A7">
      <w:pPr>
        <w:rPr>
          <w:rStyle w:val="StyleUnderline"/>
        </w:rPr>
      </w:pPr>
      <w:r w:rsidRPr="00EA298C">
        <w:rPr>
          <w:sz w:val="14"/>
        </w:rPr>
        <w:t xml:space="preserve">Conclusion </w:t>
      </w:r>
      <w:r w:rsidRPr="00135BB7">
        <w:rPr>
          <w:rStyle w:val="StyleUnderline"/>
        </w:rPr>
        <w:t>Highly skilled immigrants are an enormous net benefit to the American economy. Their achievements are astounding, especially in relation to their numbers. But the achievements do not just accrue to the immigrants themselves. The spillover effects of increased technological innovation, entrepreneurship, and high rates of education are enough to safely justify removing all caps and restrictions on H-1B visas.</w:t>
      </w:r>
      <w:r w:rsidRPr="00EA298C">
        <w:rPr>
          <w:sz w:val="14"/>
        </w:rPr>
        <w:t xml:space="preserve"> Restrictions on the entry of highly skilled immigrants hinder the growth of certain industries, reduce economic growth, and slow technological development. The government cannot pick winners among highly skilled immigrants before they enter the country, so the number allowed entry should be as great as possible, the requirements for entry as low as possible, and the burdens eliminated to the greatest extent possible. Certain immigration restrictions should be enforced. Prospective immigrants who have been convicted of a felony or are suspects in felony cases, suspected or actual members of terrorist organizations, and those who have contracted highly contagious and severe diseases should not be allowed entry. A nation’s immigration policy ought to maximize benefits to its citizens. </w:t>
      </w:r>
      <w:r w:rsidRPr="00135BB7">
        <w:rPr>
          <w:rStyle w:val="StyleUnderline"/>
        </w:rPr>
        <w:t>Removing H-1B visa restrictions and allowing an unlimited flow of highly skilled immigrants</w:t>
      </w:r>
      <w:r w:rsidRPr="00EA298C">
        <w:rPr>
          <w:sz w:val="14"/>
        </w:rPr>
        <w:t xml:space="preserve">, subject to the few exceptions above, </w:t>
      </w:r>
      <w:r w:rsidRPr="00135BB7">
        <w:rPr>
          <w:rStyle w:val="StyleUnderline"/>
        </w:rPr>
        <w:t>will benefit Americans far more than it will cost them.</w:t>
      </w:r>
    </w:p>
    <w:p w14:paraId="0FDC1089" w14:textId="77777777" w:rsidR="00CF370E" w:rsidRDefault="00CF370E" w:rsidP="00CF370E"/>
    <w:p w14:paraId="58749C13" w14:textId="612645AC" w:rsidR="000A4F22" w:rsidRDefault="00044DCC" w:rsidP="00044DCC">
      <w:pPr>
        <w:pStyle w:val="Heading3"/>
      </w:pPr>
      <w:r>
        <w:t>Scenario 3</w:t>
      </w:r>
      <w:r w:rsidR="00281D0E">
        <w:t xml:space="preserve">-Cybersecurity </w:t>
      </w:r>
    </w:p>
    <w:p w14:paraId="72314754" w14:textId="0A15D7BE" w:rsidR="004C674B" w:rsidRDefault="00E2312B" w:rsidP="004C674B">
      <w:pPr>
        <w:pStyle w:val="Heading4"/>
      </w:pPr>
      <w:r>
        <w:t xml:space="preserve">Trump’s attempt to retool the H1B visa-has a massive </w:t>
      </w:r>
      <w:r w:rsidR="00957FB8">
        <w:t>chilling</w:t>
      </w:r>
      <w:r>
        <w:t xml:space="preserve"> effect on Indian nationals –they choose not to come </w:t>
      </w:r>
      <w:r w:rsidR="004C674B">
        <w:t xml:space="preserve">and it leads to US companies outsourcing those jobs overseas </w:t>
      </w:r>
    </w:p>
    <w:p w14:paraId="7F8E33CB" w14:textId="77777777" w:rsidR="004C674B" w:rsidRPr="0096141B" w:rsidRDefault="004C674B" w:rsidP="004C674B">
      <w:r>
        <w:t xml:space="preserve">Vishal </w:t>
      </w:r>
      <w:r w:rsidRPr="0096141B">
        <w:rPr>
          <w:rStyle w:val="Style13ptBold"/>
        </w:rPr>
        <w:t>Krishna</w:t>
      </w:r>
      <w:r>
        <w:t xml:space="preserve"> Indian IT bears the brunt of Trump’s visa reforms; H1B filings at an all-time low posted on 5th April </w:t>
      </w:r>
      <w:r w:rsidRPr="0096141B">
        <w:rPr>
          <w:rStyle w:val="Style13ptBold"/>
        </w:rPr>
        <w:t>2018</w:t>
      </w:r>
      <w:r>
        <w:t>, https://yourstory.com/2018/04/indian-bears-brunt-trumps-visa-reforms-h1b-filings-time-low/</w:t>
      </w:r>
    </w:p>
    <w:p w14:paraId="1CE691DA" w14:textId="06683880" w:rsidR="004C674B" w:rsidRPr="0096141B" w:rsidRDefault="004C674B" w:rsidP="004C674B">
      <w:r>
        <w:t xml:space="preserve">More than 200,000 Indians have gone to the US on H1B visas in the last three years, but a study by the San Francisco Chronicle reveals that firms like Wipro, Infosys, and TCS have reduced visa filings. </w:t>
      </w:r>
      <w:r w:rsidRPr="00135BB7">
        <w:rPr>
          <w:rStyle w:val="StyleUnderline"/>
        </w:rPr>
        <w:t>Indian IT companies are facing the heat from</w:t>
      </w:r>
      <w:r>
        <w:t xml:space="preserve"> US President Donald </w:t>
      </w:r>
      <w:r w:rsidRPr="00135BB7">
        <w:rPr>
          <w:rStyle w:val="StyleUnderline"/>
        </w:rPr>
        <w:t>Trump’s “Buy American, Hire American” campaign.</w:t>
      </w:r>
      <w:r>
        <w:t xml:space="preserve"> The president, who is campaigning for local job growth over cheap Indian IT </w:t>
      </w:r>
      <w:proofErr w:type="spellStart"/>
      <w:r>
        <w:t>labour</w:t>
      </w:r>
      <w:proofErr w:type="spellEnd"/>
      <w:r>
        <w:t xml:space="preserve">, has been demanding reforms of the H1B visa </w:t>
      </w:r>
      <w:proofErr w:type="spellStart"/>
      <w:r>
        <w:t>programme</w:t>
      </w:r>
      <w:proofErr w:type="spellEnd"/>
      <w:r>
        <w:t xml:space="preserve">. The H1B is used by most highly skilled workers in the US, including Indian nationals working in the IT sector. </w:t>
      </w:r>
      <w:r w:rsidRPr="00135BB7">
        <w:rPr>
          <w:rStyle w:val="StyleUnderline"/>
        </w:rPr>
        <w:t>Recent data suggests that Trump’s campaigns have made IT companies reduce H1B visa filings,</w:t>
      </w:r>
      <w:r>
        <w:t xml:space="preserve"> with Infosys, Wipro and TCS not being active at all in filing for visas recently. </w:t>
      </w:r>
      <w:r w:rsidRPr="0096141B">
        <w:rPr>
          <w:rStyle w:val="Emphasis"/>
        </w:rPr>
        <w:t>A study conducted by the San Francisco Chronicle revealed that Indian firms such as Wipro had reduced visa filings by 52.4 percent over 2015 and 2017.</w:t>
      </w:r>
      <w:r>
        <w:rPr>
          <w:rStyle w:val="Emphasis"/>
        </w:rPr>
        <w:t xml:space="preserve"> </w:t>
      </w:r>
      <w:r>
        <w:t xml:space="preserve">TCS reported an 18.3 percent decline while Infosys saw a 38.1 percent reduction. Wipro applied for only 5,812 visa applications for engineers to work in the US in 2017, while TCS applied for 13,537 and Infosys filed 20,587 applications, according to data from the US Department of </w:t>
      </w:r>
      <w:proofErr w:type="spellStart"/>
      <w:r>
        <w:t>Labour</w:t>
      </w:r>
      <w:proofErr w:type="spellEnd"/>
      <w:r>
        <w:t xml:space="preserve">. </w:t>
      </w:r>
      <w:r w:rsidRPr="00135BB7">
        <w:rPr>
          <w:rStyle w:val="StyleUnderline"/>
        </w:rPr>
        <w:t>The findings from San Francisco Chronicle also said that many Indian consulting firms, which have been accused of flooding the system with applications, have dramatically reduced their filings</w:t>
      </w:r>
      <w:r>
        <w:t xml:space="preserve">. However, since the decline in the number of applications made by Indian IT firms was the most in the last year, the newspaper noted that </w:t>
      </w:r>
      <w:r w:rsidRPr="00135BB7">
        <w:rPr>
          <w:rStyle w:val="StyleUnderline"/>
        </w:rPr>
        <w:t xml:space="preserve">the Trump administration’s hardline anti-immigration stance is taking its toll. </w:t>
      </w:r>
      <w:r>
        <w:t>The H1B visa is a non-immigrant visa that allows US companies to employ foreign workers in specialty occupations needing theoretical or technical expertise. Envoy Global</w:t>
      </w:r>
      <w:r w:rsidRPr="004C674B">
        <w:rPr>
          <w:rStyle w:val="Emphasis"/>
        </w:rPr>
        <w:t>, a technology-oriented immigration services provider, reports that 26 percent of employers it surveyed have had to delay projects, and 22 percent of them have relocated work overseas as a result of the current uncertainties in the US immigration system.</w:t>
      </w:r>
      <w:r>
        <w:rPr>
          <w:rStyle w:val="Emphasis"/>
        </w:rPr>
        <w:t xml:space="preserve"> </w:t>
      </w:r>
      <w:r>
        <w:t xml:space="preserve">The San Francisco Chronicle, meanwhile, argued that foreign-born workers are good for the US economy and good for US-born workers. The Chronicle in its findings also said that </w:t>
      </w:r>
      <w:r w:rsidRPr="00135BB7">
        <w:rPr>
          <w:rStyle w:val="StyleUnderline"/>
        </w:rPr>
        <w:t xml:space="preserve">when companies are allowed to hire the workers with the best skills for the job—regardless of where those workers happen to have been born—their increased competitiveness boosts all the industries around them. </w:t>
      </w:r>
    </w:p>
    <w:p w14:paraId="4032FFDA" w14:textId="674C4CB5" w:rsidR="004C674B" w:rsidRDefault="004C674B" w:rsidP="004C674B"/>
    <w:p w14:paraId="75279D28" w14:textId="1941F7CA" w:rsidR="004C674B" w:rsidRPr="004C674B" w:rsidRDefault="004C674B" w:rsidP="004C674B">
      <w:pPr>
        <w:pStyle w:val="Heading4"/>
      </w:pPr>
      <w:r>
        <w:t xml:space="preserve">This directly impacts Indian STEM workers since they hold nearly 70%of H1B visas </w:t>
      </w:r>
    </w:p>
    <w:p w14:paraId="4111AD7E" w14:textId="7B74D02A" w:rsidR="00852FC8" w:rsidRDefault="00852FC8" w:rsidP="00852FC8">
      <w:r>
        <w:t xml:space="preserve">Rebecca </w:t>
      </w:r>
      <w:proofErr w:type="spellStart"/>
      <w:r w:rsidRPr="00550304">
        <w:rPr>
          <w:rStyle w:val="Style13ptBold"/>
        </w:rPr>
        <w:t>Bundhun</w:t>
      </w:r>
      <w:proofErr w:type="spellEnd"/>
      <w:r>
        <w:t xml:space="preserve">, The National March 3, </w:t>
      </w:r>
      <w:r w:rsidRPr="00550304">
        <w:rPr>
          <w:rStyle w:val="Style13ptBold"/>
        </w:rPr>
        <w:t>2018</w:t>
      </w:r>
      <w:r>
        <w:t xml:space="preserve"> Saturday India's IT industry feels the impact</w:t>
      </w:r>
      <w:r w:rsidR="004C674B">
        <w:t xml:space="preserve"> of Trump's visa reforms, LN</w:t>
      </w:r>
      <w:r>
        <w:t xml:space="preserve"> </w:t>
      </w:r>
    </w:p>
    <w:p w14:paraId="0C3F79FA" w14:textId="7D7F0B22" w:rsidR="00CE34C3" w:rsidRPr="00135BB7" w:rsidRDefault="00852FC8" w:rsidP="00852FC8">
      <w:pPr>
        <w:rPr>
          <w:rStyle w:val="StyleUnderline"/>
        </w:rPr>
      </w:pPr>
      <w:r>
        <w:t xml:space="preserve">Since he came to power, </w:t>
      </w:r>
      <w:r w:rsidRPr="00135BB7">
        <w:rPr>
          <w:rStyle w:val="StyleUnderline"/>
          <w:highlight w:val="green"/>
        </w:rPr>
        <w:t>Trump has been demanding reforms of the H1B visa program - the visas used by high-</w:t>
      </w:r>
      <w:proofErr w:type="spellStart"/>
      <w:r w:rsidRPr="00135BB7">
        <w:rPr>
          <w:rStyle w:val="StyleUnderline"/>
          <w:highlight w:val="green"/>
        </w:rPr>
        <w:t>ly</w:t>
      </w:r>
      <w:proofErr w:type="spellEnd"/>
      <w:r w:rsidRPr="00135BB7">
        <w:rPr>
          <w:rStyle w:val="StyleUnderline"/>
          <w:highlight w:val="green"/>
        </w:rPr>
        <w:t>-skilled workers in the US</w:t>
      </w:r>
      <w:r w:rsidRPr="00135BB7">
        <w:rPr>
          <w:rStyle w:val="StyleUnderline"/>
        </w:rPr>
        <w:t>, including many Indian nationals in the IT sector - as part of his pledge to "Buy American, Hire American", aimed at protecting jobs for Americans</w:t>
      </w:r>
      <w:r w:rsidRPr="00135BB7">
        <w:rPr>
          <w:rStyle w:val="StyleUnderline"/>
          <w:highlight w:val="green"/>
        </w:rPr>
        <w:t>. The crackdown on the visa program is already impacting job opportunities for Indians in the US</w:t>
      </w:r>
      <w:r w:rsidRPr="00135BB7">
        <w:rPr>
          <w:rStyle w:val="StyleUnderline"/>
        </w:rPr>
        <w:t xml:space="preserve"> - a vital market for the Asian nation's $150 billion a year IT industry - </w:t>
      </w:r>
      <w:r w:rsidRPr="00135BB7">
        <w:rPr>
          <w:rStyle w:val="StyleUnderline"/>
          <w:highlight w:val="green"/>
        </w:rPr>
        <w:t>and driving up costs for US-based companie</w:t>
      </w:r>
      <w:r w:rsidRPr="00135BB7">
        <w:rPr>
          <w:rStyle w:val="StyleUnderline"/>
        </w:rPr>
        <w:t xml:space="preserve">s. </w:t>
      </w:r>
      <w:r>
        <w:t xml:space="preserve">Last month, the Trump administration announced a new policy which tightens procedures and means companies may need to provide more documents for hiring someone on an H1B visa. </w:t>
      </w:r>
      <w:r w:rsidRPr="00135BB7">
        <w:rPr>
          <w:rStyle w:val="StyleUnderline"/>
        </w:rPr>
        <w:t>There have been further proposed changes to the visa regime, including doubling the minimum salary requirement for these visas to $130,000 a year from $60,000 a year</w:t>
      </w:r>
      <w:r w:rsidRPr="00135BB7">
        <w:rPr>
          <w:rStyle w:val="StyleUnderline"/>
          <w:highlight w:val="green"/>
        </w:rPr>
        <w:t xml:space="preserve">. "It's a bit concerning for Indian technology </w:t>
      </w:r>
      <w:proofErr w:type="spellStart"/>
      <w:r w:rsidRPr="00135BB7">
        <w:rPr>
          <w:rStyle w:val="StyleUnderline"/>
          <w:highlight w:val="green"/>
        </w:rPr>
        <w:t>organisations</w:t>
      </w:r>
      <w:proofErr w:type="spellEnd"/>
      <w:r w:rsidRPr="00135BB7">
        <w:rPr>
          <w:rStyle w:val="StyleUnderline"/>
          <w:highlight w:val="green"/>
        </w:rPr>
        <w:t>,</w:t>
      </w:r>
      <w:r w:rsidRPr="00135BB7">
        <w:rPr>
          <w:rStyle w:val="StyleUnderline"/>
        </w:rPr>
        <w:t>"</w:t>
      </w:r>
      <w:r>
        <w:t xml:space="preserve"> says Srividya Kannan, the founder and director of Avaali Solutions, a consulting services firm based in Bangalore, often referred to as the Silicon Valley of India because of its large number of IT firms. </w:t>
      </w:r>
      <w:r w:rsidRPr="00135BB7">
        <w:rPr>
          <w:rStyle w:val="StyleUnderline"/>
        </w:rPr>
        <w:t xml:space="preserve">"With the new policies, costs and documentation procedures are going to become more cumbersome. This may also add to some red tape." Under the Trump administration's visa policy changes announced last month, firms will have to provide much more supporting evidence and work harder to prove that its H1B employees at third-party workplaces qualify for the visas. </w:t>
      </w:r>
      <w:proofErr w:type="spellStart"/>
      <w:r>
        <w:t>Ms</w:t>
      </w:r>
      <w:proofErr w:type="spellEnd"/>
      <w:r>
        <w:t xml:space="preserve"> Kannan says that moving Indian employees between companies or projects in the US is going to become much more challenging for businesses. "Hiring of local talent in the US is likely to again impact costs," she says. "Indian companies have already slashed their applications." Such moves </w:t>
      </w:r>
      <w:proofErr w:type="gramStart"/>
      <w:r>
        <w:t>comes</w:t>
      </w:r>
      <w:proofErr w:type="gramEnd"/>
      <w:r>
        <w:t xml:space="preserve"> at a time when India's IT sector is grappling with a range of challenges, including the rise of auto-</w:t>
      </w:r>
      <w:proofErr w:type="spellStart"/>
      <w:r>
        <w:t>mation</w:t>
      </w:r>
      <w:proofErr w:type="spellEnd"/>
      <w:r>
        <w:t xml:space="preserve"> and artificial intelligence, and competition from other markets including China. Global economic weakness has not helped, while Brexit poses some uncertainty to Indian IT firms' operations and expansion plans for the UK and the rest of Europe. </w:t>
      </w:r>
      <w:r w:rsidRPr="00135BB7">
        <w:rPr>
          <w:rStyle w:val="StyleUnderline"/>
          <w:highlight w:val="green"/>
        </w:rPr>
        <w:t>About 70 per cent of America's H1B visas are issued to Indian nationals. Six of the top ten companies which use the visa program are Indian outsourcing firms</w:t>
      </w:r>
      <w:r w:rsidRPr="00135BB7">
        <w:rPr>
          <w:rStyle w:val="StyleUnderline"/>
        </w:rPr>
        <w:t xml:space="preserve">, </w:t>
      </w:r>
      <w:r>
        <w:t xml:space="preserve">including Infosys and Tata Consultancy Services, according to Forbes. </w:t>
      </w:r>
      <w:r w:rsidRPr="00135BB7">
        <w:rPr>
          <w:rStyle w:val="StyleUnderline"/>
        </w:rPr>
        <w:t>US firms including Amazon and IBM are also among the main companies that use the visa program to hire workers from overseas. Such firms will also be impacted by Trump's proposed policies. The costs of hiring Americans is significantly higher than Indians,</w:t>
      </w:r>
      <w:r>
        <w:t xml:space="preserve"> with Employability Bridge, an Indian recruitment firm, </w:t>
      </w:r>
      <w:r w:rsidRPr="00135BB7">
        <w:rPr>
          <w:rStyle w:val="StyleUnderline"/>
        </w:rPr>
        <w:t>estimating an American software engineer will cost about 40 per cent more to hire than recruiting directly from India.</w:t>
      </w:r>
    </w:p>
    <w:p w14:paraId="2ADB4079" w14:textId="77777777" w:rsidR="004C674B" w:rsidRDefault="004C674B" w:rsidP="004C674B">
      <w:pPr>
        <w:pStyle w:val="Heading4"/>
      </w:pPr>
      <w:r>
        <w:t xml:space="preserve">Independently, Indian nationals are critical to the US IT sector </w:t>
      </w:r>
    </w:p>
    <w:p w14:paraId="38452AA3" w14:textId="77777777" w:rsidR="004C674B" w:rsidRDefault="004C674B" w:rsidP="004C674B">
      <w:r w:rsidRPr="00CA4E94">
        <w:t xml:space="preserve">Rebecca </w:t>
      </w:r>
      <w:proofErr w:type="spellStart"/>
      <w:r w:rsidRPr="00B81A97">
        <w:rPr>
          <w:rStyle w:val="Style13ptBold"/>
        </w:rPr>
        <w:t>Bundhun</w:t>
      </w:r>
      <w:proofErr w:type="spellEnd"/>
      <w:r w:rsidRPr="00CA4E94">
        <w:t xml:space="preserve">, The National March 3, </w:t>
      </w:r>
      <w:r w:rsidRPr="00B81A97">
        <w:rPr>
          <w:rStyle w:val="Style13ptBold"/>
        </w:rPr>
        <w:t>2018</w:t>
      </w:r>
      <w:r w:rsidRPr="00CA4E94">
        <w:t xml:space="preserve"> Saturday India's IT industry feels the impact of Trump's visa reforms, LN//PS</w:t>
      </w:r>
    </w:p>
    <w:p w14:paraId="7D888CBE" w14:textId="53882D56" w:rsidR="004C674B" w:rsidRPr="00CF370E" w:rsidRDefault="004C674B" w:rsidP="004C674B">
      <w:pPr>
        <w:rPr>
          <w:u w:val="single"/>
        </w:rPr>
      </w:pPr>
      <w:r w:rsidRPr="00135BB7">
        <w:rPr>
          <w:rStyle w:val="StyleUnderline"/>
          <w:highlight w:val="green"/>
        </w:rPr>
        <w:t>Trump's stance has already had a significant impact on the recruitment of Indian IT workers in the US</w:t>
      </w:r>
      <w:r w:rsidRPr="0096141B">
        <w:rPr>
          <w:highlight w:val="green"/>
        </w:rPr>
        <w:t>,</w:t>
      </w:r>
      <w:r>
        <w:t xml:space="preserve"> according to Ajay </w:t>
      </w:r>
      <w:proofErr w:type="spellStart"/>
      <w:r>
        <w:t>Kolla</w:t>
      </w:r>
      <w:proofErr w:type="spellEnd"/>
      <w:r>
        <w:t xml:space="preserve">, the chief executive and founder of </w:t>
      </w:r>
      <w:proofErr w:type="spellStart"/>
      <w:r>
        <w:t>Wisdomjobs</w:t>
      </w:r>
      <w:proofErr w:type="spellEnd"/>
      <w:r>
        <w:t>, a recruitment firm based in Hyderabad. "</w:t>
      </w:r>
      <w:r w:rsidRPr="00135BB7">
        <w:rPr>
          <w:rStyle w:val="StyleUnderline"/>
          <w:highlight w:val="green"/>
        </w:rPr>
        <w:t>After Trump came to power, the jobs got affected, going down by about 15 to 20 per cent</w:t>
      </w:r>
      <w:r>
        <w:t xml:space="preserve">," he says. </w:t>
      </w:r>
      <w:r w:rsidRPr="00135BB7">
        <w:rPr>
          <w:rStyle w:val="StyleUnderline"/>
        </w:rPr>
        <w:t xml:space="preserve">US businesses are concerned about the costs of having to hire more employees locally in America, </w:t>
      </w:r>
      <w:r w:rsidRPr="00135BB7">
        <w:rPr>
          <w:rStyle w:val="StyleUnderline"/>
          <w:highlight w:val="green"/>
        </w:rPr>
        <w:t>which is having a negative effect on the number of new projects that Indian IT firms are taking on</w:t>
      </w:r>
      <w:r w:rsidRPr="00135BB7">
        <w:rPr>
          <w:rStyle w:val="StyleUnderline"/>
        </w:rPr>
        <w:t xml:space="preserve"> in the country, he explains.</w:t>
      </w:r>
      <w:r>
        <w:t xml:space="preserve"> The </w:t>
      </w:r>
      <w:proofErr w:type="spellStart"/>
      <w:r>
        <w:t>situa-tion</w:t>
      </w:r>
      <w:proofErr w:type="spellEnd"/>
      <w:r>
        <w:t xml:space="preserve"> could get worse if Trump continues to tighten the H1B policies. "</w:t>
      </w:r>
      <w:r w:rsidRPr="00135BB7">
        <w:rPr>
          <w:rStyle w:val="StyleUnderline"/>
          <w:highlight w:val="green"/>
        </w:rPr>
        <w:t xml:space="preserve">In the IT sector, I think jobs wise, it's going to be a hit a lot in the </w:t>
      </w:r>
      <w:r w:rsidRPr="0096141B">
        <w:rPr>
          <w:rStyle w:val="Emphasis"/>
          <w:highlight w:val="green"/>
        </w:rPr>
        <w:t>next one year</w:t>
      </w:r>
      <w:r w:rsidRPr="00135BB7">
        <w:rPr>
          <w:rStyle w:val="StyleUnderline"/>
          <w:highlight w:val="green"/>
        </w:rPr>
        <w:t xml:space="preserve"> because of the Trump effect</w:t>
      </w:r>
      <w:r w:rsidRPr="00135BB7">
        <w:rPr>
          <w:rStyle w:val="StyleUnderline"/>
        </w:rPr>
        <w:t>,"</w:t>
      </w:r>
      <w:r>
        <w:t xml:space="preserve"> says </w:t>
      </w:r>
      <w:proofErr w:type="spellStart"/>
      <w:r>
        <w:t>Mr</w:t>
      </w:r>
      <w:proofErr w:type="spellEnd"/>
      <w:r>
        <w:t xml:space="preserve"> </w:t>
      </w:r>
      <w:proofErr w:type="spellStart"/>
      <w:r>
        <w:t>Kolla</w:t>
      </w:r>
      <w:proofErr w:type="spellEnd"/>
      <w:r>
        <w:t xml:space="preserve">. There's clear evidence that Indian companies that send workers to the US have already begun the process of hiring more Americans. Indian IT giant Infosys last year unveiled plans to hire 10,000 American employees by 2019, for example. The effects on the lives of some Indians can already be seen. </w:t>
      </w:r>
      <w:proofErr w:type="spellStart"/>
      <w:r>
        <w:t>Prathamesh</w:t>
      </w:r>
      <w:proofErr w:type="spellEnd"/>
      <w:r>
        <w:t xml:space="preserve"> </w:t>
      </w:r>
      <w:proofErr w:type="spellStart"/>
      <w:r>
        <w:t>Muzumdar</w:t>
      </w:r>
      <w:proofErr w:type="spellEnd"/>
      <w:r>
        <w:t xml:space="preserve"> from Mumbai completed an MBA in the US and worked there for several years in marketing research in the technology sector. He had hoped to settle in the US </w:t>
      </w:r>
      <w:proofErr w:type="gramStart"/>
      <w:r>
        <w:t>permanently, but</w:t>
      </w:r>
      <w:proofErr w:type="gramEnd"/>
      <w:r>
        <w:t xml:space="preserve"> was forced to return home last year after failing to find a new job after being laid off. "Nobody was interested to take a transfer for the H1B and most of the people who interviewed me gave me a very good reason, saying that this new Trump regime is coming with new reforms." He cannot imagine returning to the US while Trump remains in power, he says. Executives at Indian software company Newgen explain that it will be the IT services firms that heavily depend on manpower that would be most affected by changes to the visa regime. "Our major part of business is based on </w:t>
      </w:r>
      <w:proofErr w:type="spellStart"/>
      <w:r>
        <w:t>licence</w:t>
      </w:r>
      <w:proofErr w:type="spellEnd"/>
      <w:r>
        <w:t xml:space="preserve"> sales, unlike IT services companies," says Virender Jeet, the senior vice president of technology at Newgen Software. "We have made significant investments in hiring locals for setting up sales teams in the US geography." Ajay Shah, the vice president of recruitment services at </w:t>
      </w:r>
      <w:proofErr w:type="spellStart"/>
      <w:r>
        <w:t>TeamLease</w:t>
      </w:r>
      <w:proofErr w:type="spellEnd"/>
      <w:r>
        <w:t xml:space="preserve">, one of India's biggest human resources services companies, explains that if Trump's policies continue to reduce opportunities, more and more Indians will seek jobs within India, or they will look towards markets including Europe and Canada for employment. </w:t>
      </w:r>
      <w:r w:rsidRPr="00135BB7">
        <w:rPr>
          <w:rStyle w:val="StyleUnderline"/>
        </w:rPr>
        <w:t xml:space="preserve">He thinks it will be the US firms that will ultimately feel the negative impact of the visa changes, with India's IT industry also suffering. "My question is how </w:t>
      </w:r>
      <w:proofErr w:type="gramStart"/>
      <w:r w:rsidRPr="00135BB7">
        <w:rPr>
          <w:rStyle w:val="StyleUnderline"/>
        </w:rPr>
        <w:t>will they</w:t>
      </w:r>
      <w:proofErr w:type="gramEnd"/>
      <w:r w:rsidRPr="00135BB7">
        <w:rPr>
          <w:rStyle w:val="StyleUnderline"/>
        </w:rPr>
        <w:t xml:space="preserve"> be able to manage IT resourcing in the US alone, with the local resources being more expensive and less in number compared to the Indian workforce?"</w:t>
      </w:r>
    </w:p>
    <w:p w14:paraId="51452D0B" w14:textId="2F7745CA" w:rsidR="0096141B" w:rsidRPr="004C674B" w:rsidRDefault="0096141B" w:rsidP="004C674B"/>
    <w:p w14:paraId="22E804E2" w14:textId="6200C805" w:rsidR="00CE34C3" w:rsidRPr="000E62B1" w:rsidRDefault="00CE34C3" w:rsidP="000E62B1">
      <w:pPr>
        <w:pStyle w:val="Heading4"/>
      </w:pPr>
      <w:r w:rsidRPr="000E62B1">
        <w:t xml:space="preserve">Indian nationals are the critical internal link to building cybersecurity </w:t>
      </w:r>
      <w:r w:rsidR="00423C15">
        <w:t xml:space="preserve">measures-to protect American assets </w:t>
      </w:r>
    </w:p>
    <w:p w14:paraId="3AC8AE4A" w14:textId="3FD3248D" w:rsidR="00CE34C3" w:rsidRDefault="00CE34C3" w:rsidP="00852FC8">
      <w:proofErr w:type="spellStart"/>
      <w:r>
        <w:t>Nafeesa</w:t>
      </w:r>
      <w:proofErr w:type="spellEnd"/>
      <w:r>
        <w:t xml:space="preserve"> </w:t>
      </w:r>
      <w:proofErr w:type="spellStart"/>
      <w:r w:rsidRPr="00CE34C3">
        <w:rPr>
          <w:rStyle w:val="Style13ptBold"/>
        </w:rPr>
        <w:t>Syeed</w:t>
      </w:r>
      <w:proofErr w:type="spellEnd"/>
      <w:r>
        <w:t>, 4-6-</w:t>
      </w:r>
      <w:r w:rsidRPr="00CE34C3">
        <w:rPr>
          <w:rStyle w:val="Style13ptBold"/>
        </w:rPr>
        <w:t>2017</w:t>
      </w:r>
      <w:r>
        <w:t xml:space="preserve">, "H-1B visa crackdown creates national security risks: Steve </w:t>
      </w:r>
      <w:proofErr w:type="spellStart"/>
      <w:r>
        <w:t>Grobman</w:t>
      </w:r>
      <w:proofErr w:type="spellEnd"/>
      <w:r>
        <w:t xml:space="preserve"> of McAfee," News India Times, http://www.newsindiatimes.com/h-1b-visa-crackdown-creates-national-security-risks-steve-grobman-of-mcafee</w:t>
      </w:r>
    </w:p>
    <w:p w14:paraId="59974985" w14:textId="3057E8EB" w:rsidR="00CE34C3" w:rsidRDefault="00CE34C3" w:rsidP="00852FC8">
      <w:r w:rsidRPr="00135BB7">
        <w:rPr>
          <w:rStyle w:val="StyleUnderline"/>
        </w:rPr>
        <w:t>The Trump administration’s crackdown on work visas could create a national security risk if technology companies aren’t able to bring in the talent they need to build rapidly evolving cyber defenses,</w:t>
      </w:r>
      <w:r>
        <w:t xml:space="preserve"> a McAfee executive warned. While technology companies welcome what they’ve heard from the White House so far on the Trump administration’s cybersecurity policy, </w:t>
      </w:r>
      <w:r w:rsidRPr="00135BB7">
        <w:rPr>
          <w:rStyle w:val="StyleUnderline"/>
        </w:rPr>
        <w:t>there’s concern over moves to place “onerous restrictions” on the H-1B work-visa program that many of them depend on</w:t>
      </w:r>
      <w:r>
        <w:t xml:space="preserve">, Steve </w:t>
      </w:r>
      <w:proofErr w:type="spellStart"/>
      <w:r>
        <w:t>Grobman</w:t>
      </w:r>
      <w:proofErr w:type="spellEnd"/>
      <w:r>
        <w:t xml:space="preserve">, McAfee’s senior vice president and chief technology officer, said in an interview. The U.S. Citizenship and Immigration Services agency has issued new guidelines requiring more information on computer programmers applying for H-1B visas to prove the jobs they’d perform are complicated and require advanced knowledge and experience. The agency said its goal was to combat “fraud and abuse” in the program, and the Justice Department warned employers applying for visas not to discriminate against U.S. workers. </w:t>
      </w:r>
      <w:r w:rsidRPr="00135BB7">
        <w:rPr>
          <w:rStyle w:val="StyleUnderline"/>
        </w:rPr>
        <w:t xml:space="preserve">The tech sector “has been clear that we need good talent in order to build the technology that the country requires in order to protect itself,” </w:t>
      </w:r>
      <w:proofErr w:type="spellStart"/>
      <w:r>
        <w:t>Grobman</w:t>
      </w:r>
      <w:proofErr w:type="spellEnd"/>
      <w:r>
        <w:t xml:space="preserve"> said in the interview Wednesday in Washington. “</w:t>
      </w:r>
      <w:r w:rsidRPr="00135BB7">
        <w:rPr>
          <w:rStyle w:val="StyleUnderline"/>
        </w:rPr>
        <w:t xml:space="preserve">If we impose additional barriers to hiring key individuals — in many cases from countries that are through H-1B visas — that’s going to limit not only McAfee but many of the other companies that are building the security products and technology that the country relies on.” </w:t>
      </w:r>
      <w:r>
        <w:t xml:space="preserve">McAfee, which made its name in anti-virus software for home and business users, expanded its cybersecurity operations while it was a unit of Intel Corp. This week, it became a stand-alone company again after an investment by TPG Group, with Intel retaining a 49 percent stake. </w:t>
      </w:r>
      <w:proofErr w:type="spellStart"/>
      <w:r>
        <w:t>Grobman</w:t>
      </w:r>
      <w:proofErr w:type="spellEnd"/>
      <w:r>
        <w:t xml:space="preserve"> said the immigration debate is “a national security issue if we can’t develop the technology to defend against the best technology that other nation-states are building or cyber-criminals are building. It’s going to place businesses and the government at greater risk.” He said he’s having “good dialogue” with administration officials on major cyber threats and that they understand cybersecurity challenges the federal government faces, including fixing aging computer equipment and systems. He said he also agrees with the administration’s proposed policy of holding heads of agencies accountable for their departments’ cybersecurity, even if budgets are being trimmed, in the way that CEOs must answer to their boards about defending networks. Companies seeking to install updates to products and services the government uses face long certification and compliance processes, he said, often making systems less secure. In addition, “they don’t have the human capacity to get all of the technology they legally own into their environment” because there aren’t enough people to implement all the regulations, he said. </w:t>
      </w:r>
      <w:r w:rsidRPr="00135BB7">
        <w:rPr>
          <w:rStyle w:val="StyleUnderline"/>
        </w:rPr>
        <w:t xml:space="preserve">The government needs to think about building defenses from cyber-criminals increasingly looking toward harder targets like the federal government to steal or hold data “hostage” in exchange for ransom, </w:t>
      </w:r>
      <w:proofErr w:type="spellStart"/>
      <w:r>
        <w:t>Grobman</w:t>
      </w:r>
      <w:proofErr w:type="spellEnd"/>
      <w:r>
        <w:t xml:space="preserve"> said. Recent breaches and disclosures in other sectors are signs they’ve been successful.</w:t>
      </w:r>
    </w:p>
    <w:p w14:paraId="5DF95006" w14:textId="48074B7C" w:rsidR="00E2312B" w:rsidRDefault="00423C15" w:rsidP="00E2312B">
      <w:pPr>
        <w:pStyle w:val="Heading4"/>
      </w:pPr>
      <w:r>
        <w:t xml:space="preserve">A failure of </w:t>
      </w:r>
      <w:r w:rsidR="00E2312B">
        <w:t>Cybersecurity triggers retal</w:t>
      </w:r>
      <w:r>
        <w:t>iation</w:t>
      </w:r>
      <w:r w:rsidR="00E2312B">
        <w:t>—none of their impact d assumes trump</w:t>
      </w:r>
    </w:p>
    <w:p w14:paraId="407FF1D0" w14:textId="77777777" w:rsidR="00E2312B" w:rsidRDefault="00E2312B" w:rsidP="00E2312B">
      <w:proofErr w:type="spellStart"/>
      <w:r w:rsidRPr="009D70DA">
        <w:rPr>
          <w:rStyle w:val="Style13ptBold"/>
        </w:rPr>
        <w:t>Mosbergen</w:t>
      </w:r>
      <w:proofErr w:type="spellEnd"/>
      <w:r w:rsidRPr="009D70DA">
        <w:rPr>
          <w:rStyle w:val="Style13ptBold"/>
        </w:rPr>
        <w:t xml:space="preserve"> 17</w:t>
      </w:r>
      <w:r>
        <w:t xml:space="preserve"> (Dominique </w:t>
      </w:r>
      <w:proofErr w:type="spellStart"/>
      <w:r>
        <w:t>Mosbergen</w:t>
      </w:r>
      <w:proofErr w:type="spellEnd"/>
      <w:r>
        <w:t xml:space="preserve">- senior reporter at </w:t>
      </w:r>
      <w:proofErr w:type="spellStart"/>
      <w:r>
        <w:t>HuffPo</w:t>
      </w:r>
      <w:proofErr w:type="spellEnd"/>
      <w:r>
        <w:t xml:space="preserve">, “Pentagon Reportedly Weighing Using Nukes In Response To ‘Large Scale Cyber Attacks’,” Published: 1/17/18, </w:t>
      </w:r>
      <w:hyperlink r:id="rId14" w:history="1">
        <w:r w:rsidRPr="005C1B89">
          <w:rPr>
            <w:rStyle w:val="Hyperlink"/>
          </w:rPr>
          <w:t>https://www.huffingtonpost.com/entry/cyberattack-nuclear-weapons-pentagon_us_5a5f0c70e4b0ee2ff32bb228</w:t>
        </w:r>
      </w:hyperlink>
      <w:r>
        <w:t>)</w:t>
      </w:r>
    </w:p>
    <w:p w14:paraId="076C872B" w14:textId="77777777" w:rsidR="00E2312B" w:rsidRPr="00534C31" w:rsidRDefault="00E2312B" w:rsidP="00E2312B">
      <w:r>
        <w:t xml:space="preserve">**Different from Obama era—defines “extreme circumstances” as including non-nuclear strategic attacks—cyber </w:t>
      </w:r>
      <w:proofErr w:type="spellStart"/>
      <w:r>
        <w:t>attcks</w:t>
      </w:r>
      <w:proofErr w:type="spellEnd"/>
      <w:r>
        <w:t xml:space="preserve"> could be ground for retaliation</w:t>
      </w:r>
    </w:p>
    <w:p w14:paraId="69E46E53" w14:textId="07B69529" w:rsidR="00DE3588" w:rsidRPr="00135BB7" w:rsidRDefault="00E2312B" w:rsidP="00852FC8">
      <w:pPr>
        <w:rPr>
          <w:sz w:val="14"/>
        </w:rPr>
      </w:pPr>
      <w:r w:rsidRPr="00E5015E">
        <w:rPr>
          <w:u w:val="single"/>
        </w:rPr>
        <w:t xml:space="preserve">The </w:t>
      </w:r>
      <w:r w:rsidRPr="0080367C">
        <w:rPr>
          <w:highlight w:val="cyan"/>
          <w:u w:val="single"/>
        </w:rPr>
        <w:t>Pentagon i</w:t>
      </w:r>
      <w:r w:rsidRPr="00E5015E">
        <w:rPr>
          <w:u w:val="single"/>
        </w:rPr>
        <w:t>s</w:t>
      </w:r>
      <w:r w:rsidRPr="00E5015E">
        <w:rPr>
          <w:sz w:val="14"/>
        </w:rPr>
        <w:t xml:space="preserve"> reportedly </w:t>
      </w:r>
      <w:r w:rsidRPr="0080367C">
        <w:rPr>
          <w:highlight w:val="cyan"/>
          <w:u w:val="single"/>
        </w:rPr>
        <w:t>pushing</w:t>
      </w:r>
      <w:r w:rsidRPr="00E5015E">
        <w:rPr>
          <w:sz w:val="14"/>
        </w:rPr>
        <w:t xml:space="preserve"> a new </w:t>
      </w:r>
      <w:r w:rsidRPr="0080367C">
        <w:rPr>
          <w:highlight w:val="cyan"/>
          <w:u w:val="single"/>
        </w:rPr>
        <w:t>retaliation</w:t>
      </w:r>
      <w:r w:rsidRPr="00E5015E">
        <w:rPr>
          <w:sz w:val="14"/>
        </w:rPr>
        <w:t xml:space="preserve"> tactic </w:t>
      </w:r>
      <w:r w:rsidRPr="0080367C">
        <w:rPr>
          <w:highlight w:val="cyan"/>
          <w:u w:val="single"/>
        </w:rPr>
        <w:t>should the U.S. ever be hit by a</w:t>
      </w:r>
      <w:r w:rsidRPr="00E5015E">
        <w:rPr>
          <w:sz w:val="14"/>
        </w:rPr>
        <w:t xml:space="preserve"> devastating </w:t>
      </w:r>
      <w:r w:rsidRPr="0080367C">
        <w:rPr>
          <w:highlight w:val="cyan"/>
          <w:u w:val="single"/>
        </w:rPr>
        <w:t>cyberattack</w:t>
      </w:r>
      <w:r w:rsidRPr="0080367C">
        <w:rPr>
          <w:sz w:val="14"/>
          <w:highlight w:val="cyan"/>
        </w:rPr>
        <w:t xml:space="preserve">: </w:t>
      </w:r>
      <w:r w:rsidRPr="0080367C">
        <w:rPr>
          <w:highlight w:val="cyan"/>
          <w:u w:val="single"/>
        </w:rPr>
        <w:t>America could nuke the culprit</w:t>
      </w:r>
      <w:r w:rsidRPr="00E5015E">
        <w:rPr>
          <w:sz w:val="14"/>
        </w:rPr>
        <w:t xml:space="preserve">. The New York Times reported Tuesday that a pre-decisional draft of </w:t>
      </w:r>
      <w:r w:rsidRPr="0080367C">
        <w:rPr>
          <w:highlight w:val="cyan"/>
          <w:u w:val="single"/>
        </w:rPr>
        <w:t>the</w:t>
      </w:r>
      <w:r w:rsidRPr="00E5015E">
        <w:rPr>
          <w:sz w:val="14"/>
        </w:rPr>
        <w:t xml:space="preserve"> Defense Department’s 2018 </w:t>
      </w:r>
      <w:r w:rsidRPr="0080367C">
        <w:rPr>
          <w:highlight w:val="cyan"/>
          <w:u w:val="single"/>
        </w:rPr>
        <w:t>Nuclear Posture Review</w:t>
      </w:r>
      <w:r w:rsidRPr="00E5015E">
        <w:rPr>
          <w:u w:val="single"/>
        </w:rPr>
        <w:t>,</w:t>
      </w:r>
      <w:r w:rsidRPr="00E5015E">
        <w:rPr>
          <w:sz w:val="14"/>
        </w:rPr>
        <w:t xml:space="preserve"> which details U.S. nuclear strategy, </w:t>
      </w:r>
      <w:r w:rsidRPr="0080367C">
        <w:rPr>
          <w:highlight w:val="cyan"/>
          <w:u w:val="single"/>
        </w:rPr>
        <w:t xml:space="preserve">includes “large cyberattacks” as an example of a non-nuclear strike </w:t>
      </w:r>
      <w:r w:rsidRPr="0080367C">
        <w:rPr>
          <w:u w:val="single"/>
        </w:rPr>
        <w:t>on</w:t>
      </w:r>
      <w:r w:rsidRPr="00E5015E">
        <w:rPr>
          <w:sz w:val="14"/>
        </w:rPr>
        <w:t xml:space="preserve"> American </w:t>
      </w:r>
      <w:r w:rsidRPr="00E5015E">
        <w:rPr>
          <w:u w:val="single"/>
        </w:rPr>
        <w:t xml:space="preserve">lives and infrastructure that </w:t>
      </w:r>
      <w:r w:rsidRPr="0080367C">
        <w:rPr>
          <w:highlight w:val="cyan"/>
          <w:u w:val="single"/>
        </w:rPr>
        <w:t>could be countered with nuclear weap</w:t>
      </w:r>
      <w:r w:rsidRPr="00E5015E">
        <w:rPr>
          <w:u w:val="single"/>
        </w:rPr>
        <w:t>ons</w:t>
      </w:r>
      <w:r w:rsidRPr="00E5015E">
        <w:rPr>
          <w:sz w:val="14"/>
        </w:rPr>
        <w:t xml:space="preserve">. “Three current and former senior government officials said </w:t>
      </w:r>
      <w:r w:rsidRPr="0080367C">
        <w:rPr>
          <w:highlight w:val="cyan"/>
          <w:u w:val="single"/>
        </w:rPr>
        <w:t>large cyberattacks against the U</w:t>
      </w:r>
      <w:r w:rsidRPr="00E5015E">
        <w:rPr>
          <w:sz w:val="14"/>
        </w:rPr>
        <w:t xml:space="preserve">nited </w:t>
      </w:r>
      <w:r w:rsidRPr="0080367C">
        <w:rPr>
          <w:highlight w:val="cyan"/>
          <w:u w:val="single"/>
        </w:rPr>
        <w:t>S</w:t>
      </w:r>
      <w:r w:rsidRPr="00E5015E">
        <w:rPr>
          <w:sz w:val="14"/>
        </w:rPr>
        <w:t xml:space="preserve">tates and its interests </w:t>
      </w:r>
      <w:r w:rsidRPr="00E5015E">
        <w:rPr>
          <w:u w:val="single"/>
        </w:rPr>
        <w:t xml:space="preserve">would be included in the kinds of foreign aggression that </w:t>
      </w:r>
      <w:r w:rsidRPr="0080367C">
        <w:rPr>
          <w:highlight w:val="cyan"/>
          <w:u w:val="single"/>
        </w:rPr>
        <w:t>could justify a nuclear response,</w:t>
      </w:r>
      <w:r w:rsidRPr="0080367C">
        <w:rPr>
          <w:sz w:val="14"/>
          <w:highlight w:val="cyan"/>
        </w:rPr>
        <w:t>”</w:t>
      </w:r>
      <w:r w:rsidRPr="00E5015E">
        <w:rPr>
          <w:sz w:val="14"/>
        </w:rPr>
        <w:t xml:space="preserve"> the Times wrote of the new strategy. The officials stressed, however, that “</w:t>
      </w:r>
      <w:r w:rsidRPr="00E5015E">
        <w:rPr>
          <w:u w:val="single"/>
        </w:rPr>
        <w:t>other, more conventional options for retaliation” could also be used in response to a cyberattack</w:t>
      </w:r>
      <w:r w:rsidRPr="00E5015E">
        <w:rPr>
          <w:sz w:val="14"/>
        </w:rPr>
        <w:t xml:space="preserve">. The Nuclear Posture Review, or NPR, was commissioned last year by President Donald Trump and is currently being reviewed by the White House. It will need the president’s approval before it’s made final. HuffPost first published an unclassified copy of the draft last week. The final document is expected to be released in the coming weeks. As the Times notes, the draft does not explicitly state that a cyberattack could be grounds for a nuclear reprisal. Echoing the NPR of Barack Obama’s administration, the new strategy is expected to say that </w:t>
      </w:r>
      <w:r w:rsidRPr="00E5015E">
        <w:rPr>
          <w:u w:val="single"/>
        </w:rPr>
        <w:t>nuclear weapons could be used in “extreme circumstances to defend the vital interests of the United States or its allies and partners.”</w:t>
      </w:r>
      <w:r w:rsidRPr="00E5015E">
        <w:rPr>
          <w:sz w:val="14"/>
        </w:rPr>
        <w:t xml:space="preserve"> Unlike the Obama-era strategy, however, the new draft indicates that </w:t>
      </w:r>
      <w:r w:rsidRPr="00E5015E">
        <w:rPr>
          <w:u w:val="single"/>
        </w:rPr>
        <w:t>those “</w:t>
      </w:r>
      <w:r w:rsidRPr="0080367C">
        <w:rPr>
          <w:highlight w:val="cyan"/>
          <w:u w:val="single"/>
        </w:rPr>
        <w:t>extreme circumstances ... could include significant non-nuclear strategic attacks.</w:t>
      </w:r>
      <w:r w:rsidRPr="00E5015E">
        <w:rPr>
          <w:u w:val="single"/>
        </w:rPr>
        <w:t>”</w:t>
      </w:r>
      <w:r w:rsidRPr="00E5015E">
        <w:rPr>
          <w:sz w:val="14"/>
        </w:rPr>
        <w:t xml:space="preserve"> Officials told the Times that those non-nuclear attacks could include cyber ones that cause widespread destruction. Subscribe to the Politics email. How will Trump's administration impact you? address@email.com SUBSCRIBE </w:t>
      </w:r>
      <w:r w:rsidRPr="00E5015E">
        <w:rPr>
          <w:u w:val="single"/>
        </w:rPr>
        <w:t xml:space="preserve">Though </w:t>
      </w:r>
      <w:r w:rsidRPr="0080367C">
        <w:rPr>
          <w:highlight w:val="cyan"/>
          <w:u w:val="single"/>
        </w:rPr>
        <w:t>the U.S. has yet to experience a truly catastrophic cyberattack</w:t>
      </w:r>
      <w:r w:rsidRPr="00E5015E">
        <w:rPr>
          <w:u w:val="single"/>
        </w:rPr>
        <w:t>, such a strike could have devastating impacts — including the destruction of a country’s infrastructure. The massive “WannaCry” cyberattack last year, which was blamed on North Korea,</w:t>
      </w:r>
      <w:r w:rsidRPr="00E5015E">
        <w:rPr>
          <w:sz w:val="14"/>
        </w:rPr>
        <w:t xml:space="preserve"> impacted more than 230,000 computers in 150 countries across the globe. Banks and universities were shut down because of the attack. </w:t>
      </w:r>
      <w:r w:rsidRPr="00E5015E">
        <w:rPr>
          <w:u w:val="single"/>
        </w:rPr>
        <w:t>In the U.K., hospitals were forced to shutter wards and emergency rooms</w:t>
      </w:r>
      <w:r w:rsidRPr="00E5015E">
        <w:rPr>
          <w:sz w:val="14"/>
        </w:rPr>
        <w:t xml:space="preserve">. China, Russia and Iran have also recently been blamed for carrying out cyberattacks with widespread consequences. The 2018 </w:t>
      </w:r>
      <w:r w:rsidRPr="0080367C">
        <w:rPr>
          <w:highlight w:val="cyan"/>
          <w:u w:val="single"/>
        </w:rPr>
        <w:t>NPR also calls for the development of more so-called low-yield nuclear weapons ―</w:t>
      </w:r>
      <w:r w:rsidRPr="0080367C">
        <w:rPr>
          <w:sz w:val="14"/>
          <w:highlight w:val="cyan"/>
        </w:rPr>
        <w:t xml:space="preserve"> even</w:t>
      </w:r>
      <w:r w:rsidRPr="00E5015E">
        <w:rPr>
          <w:sz w:val="14"/>
        </w:rPr>
        <w:t xml:space="preserve"> though the U.S. already possesses over 1,000 nuclear warheads considered low-yield. Experts say it’s clear that the Trump administration is seeking to </w:t>
      </w:r>
      <w:proofErr w:type="spellStart"/>
      <w:r w:rsidRPr="00E5015E">
        <w:rPr>
          <w:sz w:val="14"/>
        </w:rPr>
        <w:t>amp</w:t>
      </w:r>
      <w:proofErr w:type="spellEnd"/>
      <w:r w:rsidRPr="00E5015E">
        <w:rPr>
          <w:sz w:val="14"/>
        </w:rPr>
        <w:t xml:space="preserve"> up America’s nuclear capabilities, but it’s unclear what outcome the government is hoping to achieve with more nukes. “</w:t>
      </w:r>
      <w:r w:rsidRPr="00E5015E">
        <w:rPr>
          <w:u w:val="single"/>
        </w:rPr>
        <w:t xml:space="preserve">Making the case that we need more low-yield options is making the case that this president needs more nuclear capabilities at his disposal,” </w:t>
      </w:r>
      <w:r w:rsidRPr="00E5015E">
        <w:rPr>
          <w:sz w:val="14"/>
        </w:rPr>
        <w:t xml:space="preserve">Alexandra Bell, a former senior adviser at the State Department and current senior policy director at the Center for Arms Control and Non-Proliferation, told HuffPost’s Ashley Feinberg last week. “Regardless of the fact that we have 4,000 nuclear weapons in our active stockpile, which is more than enough to destroy the world many times over. </w:t>
      </w:r>
      <w:proofErr w:type="gramStart"/>
      <w:r w:rsidRPr="00E5015E">
        <w:rPr>
          <w:sz w:val="14"/>
        </w:rPr>
        <w:t>So</w:t>
      </w:r>
      <w:proofErr w:type="gramEnd"/>
      <w:r w:rsidRPr="00E5015E">
        <w:rPr>
          <w:sz w:val="14"/>
        </w:rPr>
        <w:t xml:space="preserve"> I don’t think it makes a convincing case that we somehow lack capabilities. And, in fact, I don’t think you can make the case that this president needs any more capabilities,” Bell added. Trump recently made waves for his boasts about America’s nuclear arsenal. Responding to North Korean leader Kim Jong </w:t>
      </w:r>
      <w:proofErr w:type="spellStart"/>
      <w:r w:rsidRPr="00E5015E">
        <w:rPr>
          <w:sz w:val="14"/>
        </w:rPr>
        <w:t>Un’s</w:t>
      </w:r>
      <w:proofErr w:type="spellEnd"/>
      <w:r w:rsidRPr="00E5015E">
        <w:rPr>
          <w:sz w:val="14"/>
        </w:rPr>
        <w:t xml:space="preserve"> claim of a nuclear button, Trump tweeted about having a “much bigger” and “more powerful” one.</w:t>
      </w:r>
    </w:p>
    <w:p w14:paraId="17EADB7D" w14:textId="045064CA" w:rsidR="006010CA" w:rsidRDefault="00DE3588" w:rsidP="006010CA">
      <w:pPr>
        <w:pStyle w:val="Heading3"/>
      </w:pPr>
      <w:r>
        <w:t xml:space="preserve">Solvency </w:t>
      </w:r>
    </w:p>
    <w:p w14:paraId="1EC76898" w14:textId="77777777" w:rsidR="00380991" w:rsidRPr="00361B02" w:rsidRDefault="00380991" w:rsidP="00380991">
      <w:pPr>
        <w:pStyle w:val="Heading4"/>
      </w:pPr>
      <w:r w:rsidRPr="00361B02">
        <w:t xml:space="preserve">Current reforms will fail-only </w:t>
      </w:r>
      <w:proofErr w:type="gramStart"/>
      <w:r w:rsidRPr="00361B02">
        <w:t>abolishing</w:t>
      </w:r>
      <w:proofErr w:type="gramEnd"/>
      <w:r w:rsidRPr="00361B02">
        <w:t xml:space="preserve"> the lottery system solves </w:t>
      </w:r>
    </w:p>
    <w:p w14:paraId="63046143" w14:textId="77777777" w:rsidR="00380991" w:rsidRDefault="00380991" w:rsidP="00380991">
      <w:r>
        <w:t>A</w:t>
      </w:r>
      <w:r w:rsidRPr="000F0B19">
        <w:t xml:space="preserve">lex </w:t>
      </w:r>
      <w:proofErr w:type="spellStart"/>
      <w:r w:rsidRPr="000F0B19">
        <w:rPr>
          <w:rStyle w:val="Style13ptBold"/>
        </w:rPr>
        <w:t>Nowrasteh</w:t>
      </w:r>
      <w:proofErr w:type="spellEnd"/>
      <w:r w:rsidRPr="000F0B19">
        <w:t>, 1-30-</w:t>
      </w:r>
      <w:r w:rsidRPr="000F0B19">
        <w:rPr>
          <w:rStyle w:val="Style13ptBold"/>
        </w:rPr>
        <w:t>2018</w:t>
      </w:r>
      <w:r w:rsidRPr="000F0B19">
        <w:t xml:space="preserve">, "Don’t Sabotage H-1Bs — Fix Them," Cato Institute, </w:t>
      </w:r>
      <w:hyperlink r:id="rId15" w:history="1">
        <w:r w:rsidRPr="0045007A">
          <w:rPr>
            <w:rStyle w:val="Hyperlink"/>
          </w:rPr>
          <w:t>https://www.cato.org/publications/commentary/dont-sabotage-h-1bs-fix-them</w:t>
        </w:r>
      </w:hyperlink>
    </w:p>
    <w:p w14:paraId="3A144392" w14:textId="77777777" w:rsidR="00380991" w:rsidRPr="002419A3" w:rsidRDefault="00380991" w:rsidP="00380991">
      <w:r>
        <w:t xml:space="preserve">Late last year the House Judiciary Committee approved Rep. Darrell Issa’s (R-Calif.) Protect and Grow American Jobs Act, legislation that would set the minimum wage for skilled migrants seeking a job in the United States under the H-1B visa. It’s rare to see Republicans calling for a minimum wage hike, but in this </w:t>
      </w:r>
      <w:proofErr w:type="gramStart"/>
      <w:r>
        <w:t>case</w:t>
      </w:r>
      <w:proofErr w:type="gramEnd"/>
      <w:r>
        <w:t xml:space="preserve"> they have an ulterior motive. Rep. Bob Goodlatte (R-Va.) said that Issa’s bill would, “put American workers and our nation’s interests first,” by making it more difficult to hire H-1B workers.  Yet </w:t>
      </w:r>
      <w:r w:rsidRPr="00135BB7">
        <w:rPr>
          <w:rStyle w:val="StyleUnderline"/>
        </w:rPr>
        <w:t xml:space="preserve">legislation to reform the H-1B visa program in this way is likely to backfire and doesn’t take into consideration the real changes that are needed to fix challenges with the H-1B visa program. It also doesn’t consider the important economic role that H-1B visa holders have in the domestic economy. </w:t>
      </w:r>
      <w:r>
        <w:t xml:space="preserve"> Similar types of legislation call for setting the minimum wage for H-1B visa workers, upwards of $100,000 for some employers. </w:t>
      </w:r>
      <w:r w:rsidRPr="00135BB7">
        <w:rPr>
          <w:rStyle w:val="StyleUnderline"/>
        </w:rPr>
        <w:t>The H-1B is available only to 85,000 skilled foreign-workers each year, virtually all of whom have a bachelor’s degree or higher.</w:t>
      </w:r>
      <w:r>
        <w:t xml:space="preserve">  But last October, the unemployment rate for adult workers with a bachelor’s degree or higher was just 2 percent. More astounding, about 74 percent of people over age 25 with that level of education are working or looking for a job. Wages are also rising for educated workers more quickly than for others.  There are about 55 million adult American workers with at least a college education. </w:t>
      </w:r>
      <w:r w:rsidRPr="00135BB7">
        <w:rPr>
          <w:rStyle w:val="StyleUnderline"/>
        </w:rPr>
        <w:t xml:space="preserve">The H-1B visa only adds to that job pool by little more than one-tenth of one percent per year. </w:t>
      </w:r>
      <w:r>
        <w:t xml:space="preserve"> </w:t>
      </w:r>
      <w:r w:rsidRPr="00135BB7">
        <w:rPr>
          <w:rStyle w:val="StyleUnderline"/>
        </w:rPr>
        <w:t xml:space="preserve">Yet reforms keep coming, providing guarantees that the numerically limited H-1B visa goes to the most productive workers each year. Since there are only 85,000 H-1B visas granted annually and hundreds of thousands of applicants, the government uses a lottery to allocate visas. Companies that enter the most applications get the most workers. For H-1B jobs in 2017, about 30 percent of all applications are for H-1B workers who would make $60,000 to $65,000-as close to the minimum as possible.  This is a legitimate problem for the economy. </w:t>
      </w:r>
      <w:r>
        <w:t xml:space="preserve"> The H-1B visa is intended for the best and the brightest to come in and work in firms that need their talent to expand. The lottery system, however, only rewards firms that file the most applications.  </w:t>
      </w:r>
      <w:r w:rsidRPr="00135BB7">
        <w:rPr>
          <w:rStyle w:val="StyleUnderline"/>
        </w:rPr>
        <w:t xml:space="preserve">To truly reform the visa program, legislation should do away with the lottery entirely by mandating that visas be issued to the 85,000 H-1B applicants who would be paid the most.  There is a big difference between selecting the highest paid workers and setting a wage floor. </w:t>
      </w:r>
      <w:r w:rsidRPr="006C7494">
        <w:t xml:space="preserve">Under recent legislative proposals, firms would still be able to game the lottery by entering lots of applications for workers making exactly $100,000.  </w:t>
      </w:r>
      <w:r>
        <w:t xml:space="preserve">Workers that make above that would still be disadvantaged by the limited availability of the lottery system. Selecting the highest paid workers would raise average wages for H-1Bs </w:t>
      </w:r>
      <w:proofErr w:type="gramStart"/>
      <w:r>
        <w:t>faster, and</w:t>
      </w:r>
      <w:proofErr w:type="gramEnd"/>
      <w:r>
        <w:t xml:space="preserve"> prevent employers from gaming the system.  </w:t>
      </w:r>
      <w:r w:rsidRPr="00135BB7">
        <w:rPr>
          <w:rStyle w:val="StyleUnderline"/>
        </w:rPr>
        <w:t xml:space="preserve">Congress shouldn’t be in the business of setting minimum salaries for anybody, especially skilled workers, but a few legal changes could help raise the wages for H-1B workers so that the average rises above $100,000 a year.  The first change would be to allow H-1B workers to easily switch jobs after they arrive without prior government permission. This would remove any concerns that employers are importing workers to undercut Americans, because the underpaid workers would just quit and work for a firm willing to pay more. </w:t>
      </w:r>
      <w:r>
        <w:t xml:space="preserve"> </w:t>
      </w:r>
      <w:r w:rsidRPr="00135BB7">
        <w:rPr>
          <w:rStyle w:val="StyleUnderline"/>
        </w:rPr>
        <w:t xml:space="preserve">The second reform would be to fix the employment-based green card system. Employers of H-1B workers can file for green cards on their behalf, but our immigration laws make some H-1B workers wait decades for a green card merely because of the country they are from. Countries with a higher population get the same number of green cards as those with tiny populations. The employment based green card line is currently so long for Indians that it could take centuries for all current applicants to receive them. </w:t>
      </w:r>
      <w:r>
        <w:t xml:space="preserve"> Proposed changes, however, would add more regulatory complexity and ignore better ways of achieving the same goal. Selecting the highest paid H-1Bs instead of just setting a higher minimum wage, especially combined with more mobility and green cards for them, is the simplest and best way to protect American jobs and select the most skilled immigrants.</w:t>
      </w:r>
    </w:p>
    <w:p w14:paraId="732E9E3A" w14:textId="77777777" w:rsidR="007E2134" w:rsidRDefault="007E2134" w:rsidP="007E2134">
      <w:pPr>
        <w:pStyle w:val="Heading4"/>
      </w:pPr>
      <w:r>
        <w:t>USFG should remove caps on H-1B visas</w:t>
      </w:r>
    </w:p>
    <w:p w14:paraId="5E78FF4B" w14:textId="77777777" w:rsidR="007E2134" w:rsidRPr="00E712EC" w:rsidRDefault="007E2134" w:rsidP="007E2134">
      <w:pPr>
        <w:rPr>
          <w:rStyle w:val="Style13ptBold"/>
        </w:rPr>
      </w:pPr>
      <w:r>
        <w:rPr>
          <w:rStyle w:val="Style13ptBold"/>
        </w:rPr>
        <w:t>Bier 12</w:t>
      </w:r>
    </w:p>
    <w:p w14:paraId="62E6D38F" w14:textId="77777777" w:rsidR="007E2134" w:rsidRPr="00E712EC" w:rsidRDefault="007E2134" w:rsidP="007E2134">
      <w:r>
        <w:t xml:space="preserve">(David Bier, an immigration policy analyst at the Cato Institute’s Center for Global Liberty and Prosperity, 4-9-2012, "Removing H-1B visa quotas will create American jobs," Fox News, </w:t>
      </w:r>
      <w:hyperlink r:id="rId16" w:history="1">
        <w:r w:rsidRPr="00693FD5">
          <w:rPr>
            <w:rStyle w:val="Hyperlink"/>
          </w:rPr>
          <w:t>http://www.foxnews.com/opinion/2012/04/09/removing-h-1b-quotas-will-create-american-jobs.html</w:t>
        </w:r>
      </w:hyperlink>
      <w:r>
        <w:t>, accessed 6/25/18, MBZ)</w:t>
      </w:r>
    </w:p>
    <w:p w14:paraId="4C4F03B1" w14:textId="77777777" w:rsidR="007E2134" w:rsidRPr="000C2F86" w:rsidRDefault="007E2134" w:rsidP="007E2134">
      <w:pPr>
        <w:rPr>
          <w:sz w:val="16"/>
        </w:rPr>
      </w:pPr>
      <w:r w:rsidRPr="0009494E">
        <w:rPr>
          <w:sz w:val="16"/>
        </w:rPr>
        <w:t xml:space="preserve">The U.S. government began accepting applications for </w:t>
      </w:r>
      <w:r w:rsidRPr="00135BB7">
        <w:rPr>
          <w:rStyle w:val="StyleUnderline"/>
        </w:rPr>
        <w:t>H-1B high-skilled work visas</w:t>
      </w:r>
      <w:r w:rsidRPr="0009494E">
        <w:rPr>
          <w:sz w:val="16"/>
        </w:rPr>
        <w:t xml:space="preserve"> this week. As the requests pour in, U.S. business leaders </w:t>
      </w:r>
      <w:r w:rsidRPr="00135BB7">
        <w:rPr>
          <w:rStyle w:val="StyleUnderline"/>
        </w:rPr>
        <w:t>are</w:t>
      </w:r>
      <w:r w:rsidRPr="0009494E">
        <w:rPr>
          <w:sz w:val="16"/>
        </w:rPr>
        <w:t xml:space="preserve"> already telling Congress that the program is </w:t>
      </w:r>
      <w:r w:rsidRPr="00135BB7">
        <w:rPr>
          <w:rStyle w:val="StyleUnderline"/>
        </w:rPr>
        <w:t>woefully inadequate to meet</w:t>
      </w:r>
      <w:r w:rsidRPr="0009494E">
        <w:rPr>
          <w:sz w:val="16"/>
        </w:rPr>
        <w:t xml:space="preserve"> their </w:t>
      </w:r>
      <w:r w:rsidRPr="00135BB7">
        <w:rPr>
          <w:rStyle w:val="StyleUnderline"/>
        </w:rPr>
        <w:t>demand</w:t>
      </w:r>
      <w:r w:rsidRPr="0009494E">
        <w:rPr>
          <w:sz w:val="16"/>
        </w:rPr>
        <w:t xml:space="preserve"> for skilled workers. Cristobal Conde, immigrant entrepreneur and former CEO of </w:t>
      </w:r>
      <w:proofErr w:type="spellStart"/>
      <w:r w:rsidRPr="0009494E">
        <w:rPr>
          <w:sz w:val="16"/>
        </w:rPr>
        <w:t>Sungard</w:t>
      </w:r>
      <w:proofErr w:type="spellEnd"/>
      <w:r w:rsidRPr="0009494E">
        <w:rPr>
          <w:sz w:val="16"/>
        </w:rPr>
        <w:t xml:space="preserve"> Data, is one of those leaders. “If I were to try to come to America today, the likelihood is I would be turned away,” he said this week. “I hope Congress will come to its senses and roll out the red carpet.” </w:t>
      </w:r>
      <w:r w:rsidRPr="00135BB7">
        <w:rPr>
          <w:rStyle w:val="StyleUnderline"/>
        </w:rPr>
        <w:t>Congress has created a system that is unresponsive to market demand for these workers. H-1B visas and employer-sponsored green cards are the primary means by which U.S. companies compete for foreign skilled labor.</w:t>
      </w:r>
      <w:r w:rsidRPr="0009494E">
        <w:rPr>
          <w:sz w:val="16"/>
        </w:rPr>
        <w:t xml:space="preserve"> Like the rest of the economy, </w:t>
      </w:r>
      <w:r w:rsidRPr="00135BB7">
        <w:rPr>
          <w:rStyle w:val="StyleUnderline"/>
        </w:rPr>
        <w:t xml:space="preserve">this process is too regulated and restricted. </w:t>
      </w:r>
      <w:r w:rsidRPr="0009494E">
        <w:rPr>
          <w:sz w:val="16"/>
        </w:rPr>
        <w:t xml:space="preserve">To start with, </w:t>
      </w:r>
      <w:r w:rsidRPr="00135BB7">
        <w:rPr>
          <w:rStyle w:val="StyleUnderline"/>
        </w:rPr>
        <w:t>these programs require high-skilled laborers to be sponsored by an employer before they can come into the country to work.</w:t>
      </w:r>
      <w:r w:rsidRPr="0009494E">
        <w:rPr>
          <w:sz w:val="16"/>
        </w:rPr>
        <w:t xml:space="preserve"> Worse, </w:t>
      </w:r>
      <w:r w:rsidRPr="00135BB7">
        <w:rPr>
          <w:rStyle w:val="StyleUnderline"/>
        </w:rPr>
        <w:t>H-1B visas expire after just three years and are only renewable once. This comes as a huge tax to potential employers who must then begin the job search all over again.</w:t>
      </w:r>
      <w:r w:rsidRPr="0009494E">
        <w:rPr>
          <w:sz w:val="16"/>
        </w:rPr>
        <w:t xml:space="preserve"> Speaking of taxes, the Obama administration raised the H-1B fee by more than 600 percent, from $320 to $2,000, only adding to the costly program. </w:t>
      </w:r>
      <w:r w:rsidRPr="00135BB7">
        <w:rPr>
          <w:rStyle w:val="StyleUnderline"/>
        </w:rPr>
        <w:t>Worst of all is the arbitrary cap.</w:t>
      </w:r>
      <w:r w:rsidRPr="0009494E">
        <w:rPr>
          <w:sz w:val="16"/>
        </w:rPr>
        <w:t xml:space="preserve"> Only 85,000 H-1B visas are awarded each year to private companies. Before the recession and the fee hike, in most years all the available visas would be gone in a matter of days. The additional fees, regulations and lousy economy slowed down that process; last year, employers tapped out the program after several months. This year, the cap will prove even more inadequate, as the economy recovers. Such bureaucratic restrictions stifle growth. In particular, the technology sector, which depends on foreign-talent for expansion and has a very low unemployment rate, will see its growth constrained by the arbitrary limit. </w:t>
      </w:r>
      <w:r w:rsidRPr="00135BB7">
        <w:rPr>
          <w:rStyle w:val="StyleUnderline"/>
        </w:rPr>
        <w:t>Foreign highly skilled workers do not “take” American jobs. The economy doesn’t have a set number of jobs.</w:t>
      </w:r>
      <w:r w:rsidRPr="0009494E">
        <w:rPr>
          <w:sz w:val="16"/>
        </w:rPr>
        <w:t xml:space="preserve"> Rather, </w:t>
      </w:r>
      <w:r w:rsidRPr="00135BB7">
        <w:rPr>
          <w:rStyle w:val="StyleUnderline"/>
        </w:rPr>
        <w:t>jobs are created and destroyed based on production possibilities and economic innovation.</w:t>
      </w:r>
      <w:r w:rsidRPr="0009494E">
        <w:rPr>
          <w:sz w:val="16"/>
        </w:rPr>
        <w:t xml:space="preserve"> Firms hire H-1B workers as they expand, so the cap on H-1Bs severely limits companies’ ability to expand and hire more workers. As American companies begin to recover from the recent economic downturn, the government should make expansion and innovation easier, not harder. </w:t>
      </w:r>
      <w:r w:rsidRPr="00135BB7">
        <w:rPr>
          <w:rStyle w:val="StyleUnderline"/>
        </w:rPr>
        <w:t>Limits on H-1Bs mean long term limits on job creation.</w:t>
      </w:r>
      <w:r w:rsidRPr="0009494E">
        <w:rPr>
          <w:sz w:val="16"/>
        </w:rPr>
        <w:t xml:space="preserve"> Like Cristobal Conde, </w:t>
      </w:r>
      <w:r w:rsidRPr="00135BB7">
        <w:rPr>
          <w:rStyle w:val="StyleUnderline"/>
        </w:rPr>
        <w:t>immigrants are disproportionately entrepreneurial</w:t>
      </w:r>
      <w:r w:rsidRPr="0009494E">
        <w:rPr>
          <w:sz w:val="16"/>
        </w:rPr>
        <w:t xml:space="preserve">, which means they are </w:t>
      </w:r>
      <w:r w:rsidRPr="00135BB7">
        <w:rPr>
          <w:rStyle w:val="StyleUnderline"/>
        </w:rPr>
        <w:t>job creators</w:t>
      </w:r>
      <w:r w:rsidRPr="0009494E">
        <w:rPr>
          <w:sz w:val="16"/>
        </w:rPr>
        <w:t xml:space="preserve">, not takers. More than 40 percent of America’s Fortune 500 companies were founded by immigrants or their children, according to the Partnership for a New American Economy. In Silicon Valley, about one-third of all companies were founded or co-founded by Indian or Chinese nationals who were once able to work legally in the U.S. under H-1B visas or green cards. </w:t>
      </w:r>
      <w:r w:rsidRPr="00135BB7">
        <w:rPr>
          <w:rStyle w:val="StyleUnderline"/>
        </w:rPr>
        <w:t>Foreign skilled workers also do not lower wages. Highly skilled foreign workers generally complement</w:t>
      </w:r>
      <w:r w:rsidRPr="0009494E">
        <w:rPr>
          <w:sz w:val="16"/>
        </w:rPr>
        <w:t xml:space="preserve">, rather than compete with, </w:t>
      </w:r>
      <w:r w:rsidRPr="00135BB7">
        <w:rPr>
          <w:rStyle w:val="StyleUnderline"/>
        </w:rPr>
        <w:t>American workers.</w:t>
      </w:r>
      <w:r w:rsidRPr="0009494E">
        <w:rPr>
          <w:sz w:val="16"/>
        </w:rPr>
        <w:t xml:space="preserve"> What </w:t>
      </w:r>
      <w:r w:rsidRPr="00135BB7">
        <w:rPr>
          <w:rStyle w:val="StyleUnderline"/>
        </w:rPr>
        <w:t>H-1B restrictions</w:t>
      </w:r>
      <w:r w:rsidRPr="0009494E">
        <w:rPr>
          <w:sz w:val="16"/>
        </w:rPr>
        <w:t xml:space="preserve"> actually do is </w:t>
      </w:r>
      <w:r w:rsidRPr="00135BB7">
        <w:rPr>
          <w:rStyle w:val="StyleUnderline"/>
        </w:rPr>
        <w:t>force American firms to expand abroad in order to hire</w:t>
      </w:r>
      <w:r w:rsidRPr="0009494E">
        <w:rPr>
          <w:sz w:val="16"/>
        </w:rPr>
        <w:t xml:space="preserve"> the </w:t>
      </w:r>
      <w:r w:rsidRPr="00135BB7">
        <w:rPr>
          <w:rStyle w:val="StyleUnderline"/>
        </w:rPr>
        <w:t>workers</w:t>
      </w:r>
      <w:r w:rsidRPr="0009494E">
        <w:rPr>
          <w:sz w:val="16"/>
        </w:rPr>
        <w:t xml:space="preserve"> they need. For example, Microsoft recently opened a campus in Canada because the U.S. government would not allow it to hire enough highly skilled foreigners. Firms would rather innovate in the U.S. because of our laws, capitalist institutions, and large investments in research and development. But </w:t>
      </w:r>
      <w:r w:rsidRPr="00135BB7">
        <w:rPr>
          <w:rStyle w:val="StyleUnderline"/>
        </w:rPr>
        <w:t>if firms cannot import the talent they demand, they will go elsewhere to get their work done.</w:t>
      </w:r>
      <w:r w:rsidRPr="0009494E">
        <w:rPr>
          <w:sz w:val="16"/>
        </w:rPr>
        <w:t xml:space="preserve"> Research and expansion suffer as a whole and all of us are made worse off. It’s time Congress took Conde’s advice and “rolled out the red carpet.” </w:t>
      </w:r>
      <w:r w:rsidRPr="00135BB7">
        <w:rPr>
          <w:rStyle w:val="StyleUnderline"/>
        </w:rPr>
        <w:t>H-1B quota and time limits should be removed</w:t>
      </w:r>
      <w:r w:rsidRPr="0009494E">
        <w:rPr>
          <w:sz w:val="16"/>
        </w:rPr>
        <w:t xml:space="preserve">, and the fee should be cut to cover administrative costs only. </w:t>
      </w:r>
      <w:r w:rsidRPr="00135BB7">
        <w:rPr>
          <w:rStyle w:val="StyleUnderline"/>
        </w:rPr>
        <w:t>The requirement of company sponsorship should be either loosened or replaced with employee self-sponsorship.</w:t>
      </w:r>
      <w:r w:rsidRPr="0009494E">
        <w:rPr>
          <w:sz w:val="16"/>
        </w:rPr>
        <w:t xml:space="preserve"> Unlike many other programs on Congress’s agenda, rolling out the proverbial red carpet will cost the government nothing -- and will create the jobs and innovations that will make tomorrow’s economy prosper. </w:t>
      </w:r>
    </w:p>
    <w:p w14:paraId="2FE040B1" w14:textId="0CE80D2F" w:rsidR="006010CA" w:rsidRDefault="006010CA" w:rsidP="006010CA">
      <w:pPr>
        <w:pStyle w:val="Heading4"/>
      </w:pPr>
      <w:r>
        <w:t xml:space="preserve">US congress should pass legislation that ends the caps on H1B visas-it is the only way to avoid outsourcing, brain blocking, and racism </w:t>
      </w:r>
    </w:p>
    <w:p w14:paraId="701D5A4A" w14:textId="27F2FCFD" w:rsidR="006010CA" w:rsidRDefault="006010CA" w:rsidP="0071384E">
      <w:r>
        <w:t xml:space="preserve">Jeffrey L. </w:t>
      </w:r>
      <w:r w:rsidRPr="006010CA">
        <w:rPr>
          <w:rStyle w:val="Style13ptBold"/>
        </w:rPr>
        <w:t>Gower</w:t>
      </w:r>
      <w:r>
        <w:t xml:space="preserve"> (Contact Author), 3-30-</w:t>
      </w:r>
      <w:r w:rsidRPr="006010CA">
        <w:rPr>
          <w:rStyle w:val="Style13ptBold"/>
        </w:rPr>
        <w:t>2010</w:t>
      </w:r>
      <w:r>
        <w:t xml:space="preserve">, "The Unintended Consequences of Low H1-B Visa Caps: Brain Blocking, Brain Diversion, and Racial Discrimination Against Asian Technology Professionals by Jeffrey L. </w:t>
      </w:r>
      <w:proofErr w:type="gramStart"/>
      <w:r>
        <w:t>Gower :</w:t>
      </w:r>
      <w:proofErr w:type="gramEnd"/>
      <w:r>
        <w:t>: SSRN," No Publication, https://papers.ssrn.com/sol3/papers.cfm?abstract_id=1803231Gower, J.D. https://papers.ssrn.com/sol3/papers.cfm?abstract_id=1803231&amp;EXT=pdf</w:t>
      </w:r>
    </w:p>
    <w:p w14:paraId="7CEBB389" w14:textId="1777F5CC" w:rsidR="0071384E" w:rsidRPr="00135BB7" w:rsidRDefault="006010CA" w:rsidP="0071384E">
      <w:pPr>
        <w:rPr>
          <w:rStyle w:val="StyleUnderline"/>
        </w:rPr>
      </w:pPr>
      <w:r w:rsidRPr="00135BB7">
        <w:rPr>
          <w:rStyle w:val="StyleUnderline"/>
        </w:rPr>
        <w:t>American business interests face increasing difficulties as they attempt to compete against global science and technology</w:t>
      </w:r>
      <w:r>
        <w:t xml:space="preserve"> (S &amp; T)-</w:t>
      </w:r>
      <w:r w:rsidRPr="00135BB7">
        <w:rPr>
          <w:rStyle w:val="StyleUnderline"/>
        </w:rPr>
        <w:t>based industries</w:t>
      </w:r>
      <w:r>
        <w:t xml:space="preserve">.1 </w:t>
      </w:r>
      <w:r w:rsidRPr="00135BB7">
        <w:rPr>
          <w:rStyle w:val="StyleUnderline"/>
        </w:rPr>
        <w:t>As the U.S. educational system produces fewer technology workers, many firms look to foreign talent pools from India, China, or other Asian countries, that have an abundance of skilled professionals</w:t>
      </w:r>
      <w:r>
        <w:t xml:space="preserve">. The importation of foreign skilled professionals, however, has come under intense scrutiny from U.S. government officials, domestic labor interests, and protectionist media commentators that argue hiring foreign skilled workers depresses similar domestic wage levels. However, technology employers counter that </w:t>
      </w:r>
      <w:r w:rsidRPr="00135BB7">
        <w:rPr>
          <w:rStyle w:val="StyleUnderline"/>
        </w:rPr>
        <w:t>many of the skills that they require are not readily found among domestic workers, and those restrictions on the hiring of foreign skilled technology workers causes them to lose out on the best global innovative minds. The resultant lack of available skilled workers ultimately forces domestic technology firms to out-source work to foreign companies</w:t>
      </w:r>
      <w:r>
        <w:t xml:space="preserve">, often to the professionals the firm originally intended to import to the U.S. Domestic S &amp; T firms assert that arbitrary limits on </w:t>
      </w:r>
      <w:r w:rsidRPr="00135BB7">
        <w:rPr>
          <w:rStyle w:val="StyleUnderline"/>
        </w:rPr>
        <w:t>H-1B cap levels based on political decisions with no basis 1 In the relevant literature, the terms science and technology (S &amp; T) and science and engineering (S &amp; E) are often used interchangeably. in economic demand leads to fewer opportunities for innovation, development of global professional networks, scientific knowledge exchanges, and other agglomeration and spillover effects within their company, industry, and ultimately for the nation.</w:t>
      </w:r>
      <w:r>
        <w:t xml:space="preserve"> One way that the U.S. federal government controls the flow of international human intellectual capital has been through the manipulation of H-1B visa levels that allow skilled foreign workers to enter the country for a limited period of time. H-1B visas are the primary mechanism for entry-level positions in the information technology (IT) sector, in disproportionate use compared to other industries.2 In this paper, I assert that </w:t>
      </w:r>
      <w:r w:rsidRPr="00135BB7">
        <w:rPr>
          <w:rStyle w:val="StyleUnderline"/>
        </w:rPr>
        <w:t>the U.S. Congress, through its current selective immigration public policy, curtails national competitiveness and innovation by arbitrarily limiting the number of yearly H-1B visas available to domestic S &amp; T firms. Through the reduction of these visa caps, Congress brought about the following three unintended</w:t>
      </w:r>
      <w:r>
        <w:t xml:space="preserve"> </w:t>
      </w:r>
      <w:proofErr w:type="gramStart"/>
      <w:r>
        <w:t>The</w:t>
      </w:r>
      <w:proofErr w:type="gramEnd"/>
      <w:r>
        <w:t xml:space="preserve"> legislative trend since 2003 has been to reduce and cap the number of H-1B visas granted to allow domestic firms to employ and import foreign technology professionals primarily from South and East Asia. 2 Enid </w:t>
      </w:r>
      <w:proofErr w:type="spellStart"/>
      <w:r>
        <w:t>Trucios</w:t>
      </w:r>
      <w:proofErr w:type="spellEnd"/>
      <w:r>
        <w:t>-Haynes, Temporary Workers and Future Immigration Policy Conflicts: Protecting U.S. Workers and Satisfying Global Human Capital. 40 Brandeis L. J. 967, 968 (2002). consequences</w:t>
      </w:r>
      <w:r w:rsidRPr="00135BB7">
        <w:rPr>
          <w:rStyle w:val="StyleUnderline"/>
        </w:rPr>
        <w:t xml:space="preserve">: (1) the arbitrary cap limits on yearly H-1B visas effectively results in the brain blocking of foreign intellectual capital that reduces the potential of national brain gain resulting from agglomeration and spillover effects such as the creation of new knowledge and social networks and linkages, and thereby fails to optimize the potential of foreign knowledge importation; (2) the arbitrary cap limits on H-1B visas enriches foreign countries with less restrictive labor flow policies and foreign technology firm competitors at the expense of domestic S &amp; T firms and the nation, as skilled foreign professionals are denied work opportunities in the U.S. through the brain diversion of foreign human and intellectual capital; and (3) the arbitrary cap limits on H-1B visas as a tool to control the flow of foreign labor is similar to previous historical racially-motivated political actions against Asian workers in that it is aimed at workers from a particular geographic region, and thus produces de facto discrimination; </w:t>
      </w:r>
    </w:p>
    <w:p w14:paraId="2706A780" w14:textId="77777777" w:rsidR="00A22C16" w:rsidRDefault="00A22C16" w:rsidP="001D0A4C">
      <w:pPr>
        <w:pStyle w:val="Heading1"/>
      </w:pPr>
      <w:r>
        <w:t xml:space="preserve">2AC Blocks </w:t>
      </w:r>
    </w:p>
    <w:p w14:paraId="433F081B" w14:textId="77777777" w:rsidR="00957FB8" w:rsidRDefault="00957FB8" w:rsidP="00DF3B33"/>
    <w:p w14:paraId="7600848F" w14:textId="63F96B5B" w:rsidR="006C7494" w:rsidRDefault="006C7494" w:rsidP="00422716">
      <w:pPr>
        <w:pStyle w:val="Heading2"/>
      </w:pPr>
      <w:r>
        <w:t>Solvency</w:t>
      </w:r>
    </w:p>
    <w:p w14:paraId="72987BAA" w14:textId="2E73F0D3" w:rsidR="00422716" w:rsidRPr="00422716" w:rsidRDefault="00422716" w:rsidP="00422716">
      <w:pPr>
        <w:pStyle w:val="Heading3"/>
      </w:pPr>
      <w:r>
        <w:t xml:space="preserve">Solvency-Immigration </w:t>
      </w:r>
      <w:r>
        <w:sym w:font="Wingdings" w:char="F0E0"/>
      </w:r>
      <w:r>
        <w:t xml:space="preserve"> Innovation </w:t>
      </w:r>
    </w:p>
    <w:p w14:paraId="0CEA5D36" w14:textId="77777777" w:rsidR="006C7494" w:rsidRDefault="006C7494" w:rsidP="006C7494">
      <w:pPr>
        <w:pStyle w:val="Heading4"/>
      </w:pPr>
      <w:r>
        <w:t xml:space="preserve">Plan key to US innovations and research </w:t>
      </w:r>
    </w:p>
    <w:p w14:paraId="16068C74" w14:textId="77777777" w:rsidR="006C7494" w:rsidRDefault="006C7494" w:rsidP="006C7494">
      <w:proofErr w:type="spellStart"/>
      <w:r w:rsidRPr="00767228">
        <w:t>Vivek</w:t>
      </w:r>
      <w:proofErr w:type="spellEnd"/>
      <w:r w:rsidRPr="00767228">
        <w:t xml:space="preserve"> </w:t>
      </w:r>
      <w:r w:rsidRPr="0087720E">
        <w:rPr>
          <w:rStyle w:val="Style13ptBold"/>
        </w:rPr>
        <w:t>Wadhwa,</w:t>
      </w:r>
      <w:r w:rsidRPr="00767228">
        <w:t xml:space="preserve"> 1-31-</w:t>
      </w:r>
      <w:r w:rsidRPr="0087720E">
        <w:rPr>
          <w:rStyle w:val="Style13ptBold"/>
        </w:rPr>
        <w:t>2017,</w:t>
      </w:r>
      <w:r w:rsidRPr="00767228">
        <w:t xml:space="preserve"> "Why Trump’s immigration order could spark a brain drain that hurts the U.S. economy," MarketWatch, </w:t>
      </w:r>
      <w:hyperlink r:id="rId17" w:history="1">
        <w:r w:rsidRPr="00A61200">
          <w:rPr>
            <w:rStyle w:val="Hyperlink"/>
          </w:rPr>
          <w:t>https://www.marketwatch.com/story/why-trumps-immigration-order-could-spark-a-brain-drain-that-hurts-the-us-economy-2017-01-30//PS</w:t>
        </w:r>
      </w:hyperlink>
    </w:p>
    <w:p w14:paraId="1446FB96" w14:textId="77777777" w:rsidR="006C7494" w:rsidRPr="00135BB7" w:rsidRDefault="006C7494" w:rsidP="006C7494">
      <w:pPr>
        <w:rPr>
          <w:rStyle w:val="StyleUnderline"/>
        </w:rPr>
      </w:pPr>
      <w:r w:rsidRPr="00135BB7">
        <w:rPr>
          <w:rStyle w:val="StyleUnderline"/>
        </w:rPr>
        <w:t xml:space="preserve">Silicon Valley exports technology and imports the world’s best talent. That is how it has helped grow America’s economy and boosted its competitive advantage. </w:t>
      </w:r>
      <w:r>
        <w:t xml:space="preserve">President </w:t>
      </w:r>
      <w:r w:rsidRPr="00135BB7">
        <w:rPr>
          <w:rStyle w:val="StyleUnderline"/>
        </w:rPr>
        <w:t>Trump’s ex</w:t>
      </w:r>
      <w:r>
        <w:t xml:space="preserve">ecutive </w:t>
      </w:r>
      <w:r w:rsidRPr="00135BB7">
        <w:rPr>
          <w:rStyle w:val="StyleUnderline"/>
        </w:rPr>
        <w:t>o</w:t>
      </w:r>
      <w:r>
        <w:t xml:space="preserve">rder </w:t>
      </w:r>
      <w:r w:rsidRPr="00135BB7">
        <w:rPr>
          <w:rStyle w:val="StyleUnderline"/>
        </w:rPr>
        <w:t>banning immigrants from some Muslim countries sent shock waves through the tech industry over the weekend because it was a loud and clear message to the world that America’s doors are now closed, and xenophobia and bigotry are the new rules of law. It is no wonder that executives at almost every major technology company,</w:t>
      </w:r>
      <w:r>
        <w:t xml:space="preserve"> including Alphabet GOOG, +0.06% GOOGL, -0.02% Facebook FB, -0.18% and Apple AAPL, +0.70% </w:t>
      </w:r>
      <w:r w:rsidRPr="00135BB7">
        <w:rPr>
          <w:rStyle w:val="StyleUnderline"/>
        </w:rPr>
        <w:t>have made statements defending immigrants and distancing their companies from the president. These companies are worried about their survival and the future of the country. Let there be no doubt that immigrants are essential to our economic present and future. These newcomers start a disproportionate number of U.S. businesses, particularly in advanced technologies.</w:t>
      </w:r>
      <w:r>
        <w:t xml:space="preserve"> Immigrants and foreign-passport holders </w:t>
      </w:r>
      <w:r w:rsidRPr="00135BB7">
        <w:rPr>
          <w:rStyle w:val="StyleUnderline"/>
        </w:rPr>
        <w:t xml:space="preserve">occupy a growing majority of places in graduate education programs in computer science, mathematics, physics and other hard sciences. </w:t>
      </w:r>
      <w:r w:rsidRPr="00AA567C">
        <w:rPr>
          <w:rStyle w:val="Emphasis"/>
        </w:rPr>
        <w:t>They play an outsize role in U.S. research and innovation.</w:t>
      </w:r>
      <w:r>
        <w:rPr>
          <w:rStyle w:val="Emphasis"/>
        </w:rPr>
        <w:t xml:space="preserve"> </w:t>
      </w:r>
      <w:r>
        <w:t xml:space="preserve">A 2012 research paper I co-authored, “America’s New Immigrant Entrepreneurs: Then and Now,” documented that </w:t>
      </w:r>
      <w:r w:rsidRPr="00135BB7">
        <w:rPr>
          <w:rStyle w:val="StyleUnderline"/>
        </w:rPr>
        <w:t>24.3% of U.S. engineering and technology start-up companies and 43.9% of those based in Silicon Valley were founded by immigrants.</w:t>
      </w:r>
      <w:r>
        <w:t xml:space="preserve"> My research also determined that immigrants contributed to more than 60% of the patent filings at innovative companies such as Qualcomm QCOM, +0.73</w:t>
      </w:r>
      <w:proofErr w:type="gramStart"/>
      <w:r>
        <w:t>% ,</w:t>
      </w:r>
      <w:proofErr w:type="gramEnd"/>
      <w:r>
        <w:t xml:space="preserve"> Merck MRK, -0.69% , General Electric GE, +0.95% , and Cisco Systems CSCO, +0.06% . And surprisingly, more than 40% of the international patent applications filed by the U.S. government had foreign-national authors. </w:t>
      </w:r>
      <w:r w:rsidRPr="00135BB7">
        <w:rPr>
          <w:rStyle w:val="StyleUnderline"/>
        </w:rPr>
        <w:t>Study after study has found that immigrants are more likely to start job-creating businesses, not only in tech but across the economy.</w:t>
      </w:r>
      <w:r>
        <w:t xml:space="preserve"> </w:t>
      </w:r>
      <w:r w:rsidRPr="00135BB7">
        <w:rPr>
          <w:rStyle w:val="StyleUnderline"/>
        </w:rPr>
        <w:t>In 2014, 20% of the Inc. 500 companies had immigrant founders. That’s despite immigrants accounting for less than 15% of the U.S. population.</w:t>
      </w:r>
      <w:r>
        <w:t xml:space="preserve"> According to research by economist Robert </w:t>
      </w:r>
      <w:proofErr w:type="spellStart"/>
      <w:r>
        <w:t>Fairlie</w:t>
      </w:r>
      <w:proofErr w:type="spellEnd"/>
      <w:r>
        <w:t xml:space="preserve"> for the Small Business Administration, immigrants are more than twice as likely to found businesses as non-immigrants and 7.1% of immigrant-founded businesses export their products outside the U.S. as compared to only 4.4% of non-immigrant-founded businesses. Clearly, </w:t>
      </w:r>
      <w:r w:rsidRPr="00135BB7">
        <w:rPr>
          <w:rStyle w:val="StyleUnderline"/>
        </w:rPr>
        <w:t>blocking the path of immigrants into the United States cuts off the exact economic growth serum that has made America great. Creating an atmosphere where immigrants are fearful and uncertain about their future will reduce their incentives to open businesses here and stay. This is becoming even more so as other countries increasingly court educated immigrants and entrepreneurs.</w:t>
      </w:r>
      <w:r>
        <w:t xml:space="preserve"> Those who support the president’s executive order say that the intent is to block people from countries where terrorism is sourced. But it’s not so simple. By blocking entrance based on passport or country of birth rather than objective criteria, the executive order paints all immigrants from those affected countries and possibly dual-passport-holders with the same scarlet letter. What if the next Mark Zuckerberg happens to be Iranian? Or if an Einstein happened to be born in Libya? Let’s not forget that Steve </w:t>
      </w:r>
      <w:proofErr w:type="spellStart"/>
      <w:r>
        <w:t>Jobs’s</w:t>
      </w:r>
      <w:proofErr w:type="spellEnd"/>
      <w:r>
        <w:t xml:space="preserve"> father was Syrian — and he would have been banned from entering the U.S. under Trump’s dictate. Read: Ron Hira on why President Trump needs to fix the broken H-1B visa system Yes, it is true that the affected countries aren't the largest sources of immigrant entrepreneurs. But setting a precedent like this can mean that a politician can use this weapon against other countries that have become critical in supplying talent to fuel U.S. innovation. What if a frustrated president elected to block immigrants with Mexican, Chinese or Indian passports? The scenario, totally unthinkable a few months ago, is today entirely plausible. Read: </w:t>
      </w:r>
      <w:proofErr w:type="spellStart"/>
      <w:r>
        <w:t>Vivek</w:t>
      </w:r>
      <w:proofErr w:type="spellEnd"/>
      <w:r>
        <w:t xml:space="preserve"> Wadhwa tells the Indians supporting Trump they may be demonized next </w:t>
      </w:r>
      <w:proofErr w:type="gramStart"/>
      <w:r>
        <w:t>In</w:t>
      </w:r>
      <w:proofErr w:type="gramEnd"/>
      <w:r>
        <w:t xml:space="preserve"> my 2012 book, “The Immigrant Exodus: Why America Is Losing the Global Race to Capture Entrepreneurial Talent,” I documented the stories of numerous immigrant entrepreneurs who were forced to leave the country because of shortages of skilled immigrant visas, called green cards. It wasn’t that we didn’t want these people here; American politics was caught in a political quagmire on skilled immigration. As a result, the country began suffering a brain drain, with highly-skilled foreign-born doctors, engineers and scientists returning home. With this executive order, Trump has made it clear that immigrants will have to worry about being singled out even after they have become lawful permanent residents; that their religion and place of birth may be the deciding factor in whether they are allowed to re-enter the U.S. after going abroad. This will no doubt turn the trickle of skilled workers permanently leaving the country into a flood. Entrepreneurs who had wanted to come here will have now second thoughts. Whether or not the courts uphold the legality of the executive order, the damage has been done. </w:t>
      </w:r>
      <w:r w:rsidRPr="00135BB7">
        <w:rPr>
          <w:rStyle w:val="StyleUnderline"/>
        </w:rPr>
        <w:t>Already, the number of billion-dollar technology startups, commonly called “unicorns,” that are located outside the U.S. has been increasing dramatically. Fifteen years ago, almost all were in the U.S., while today 86 of the 191 unicorns are in countries such as China and India. We can expect this trend to accelerate because the Trump administration has just added fuel to the fire of innovation abroad and handicapped our own technology industry.</w:t>
      </w:r>
    </w:p>
    <w:p w14:paraId="3C21A42B" w14:textId="28C73F07" w:rsidR="00422716" w:rsidRDefault="00422716" w:rsidP="00422716">
      <w:pPr>
        <w:pStyle w:val="Heading3"/>
      </w:pPr>
      <w:r>
        <w:t xml:space="preserve">Solvency-Cap key </w:t>
      </w:r>
    </w:p>
    <w:p w14:paraId="3470E735" w14:textId="4A65BD72" w:rsidR="006C7494" w:rsidRDefault="006C7494" w:rsidP="006C7494">
      <w:pPr>
        <w:pStyle w:val="Heading4"/>
      </w:pPr>
      <w:r>
        <w:t>USFG should remove caps and restrictions on H-1B visas</w:t>
      </w:r>
    </w:p>
    <w:p w14:paraId="6A62B198" w14:textId="77777777" w:rsidR="006C7494" w:rsidRPr="001D1201" w:rsidRDefault="006C7494" w:rsidP="006C7494">
      <w:pPr>
        <w:rPr>
          <w:rStyle w:val="Style13ptBold"/>
        </w:rPr>
      </w:pPr>
      <w:proofErr w:type="spellStart"/>
      <w:r>
        <w:rPr>
          <w:rStyle w:val="Style13ptBold"/>
        </w:rPr>
        <w:t>Nowrasteh</w:t>
      </w:r>
      <w:proofErr w:type="spellEnd"/>
      <w:r>
        <w:rPr>
          <w:rStyle w:val="Style13ptBold"/>
        </w:rPr>
        <w:t xml:space="preserve"> 10</w:t>
      </w:r>
    </w:p>
    <w:p w14:paraId="67441026" w14:textId="77777777" w:rsidR="006C7494" w:rsidRDefault="006C7494" w:rsidP="006C7494">
      <w:r>
        <w:t xml:space="preserve">(Alex </w:t>
      </w:r>
      <w:proofErr w:type="spellStart"/>
      <w:r>
        <w:t>Nowrasteh</w:t>
      </w:r>
      <w:proofErr w:type="spellEnd"/>
      <w:r>
        <w:t xml:space="preserve">, senior immigration policy analyst at the Cato Institute’s Center for Global Liberty and Prosperity, BA in economics from George Mason University and a Master of Science in economic history from the London School of Economics, October 2010, “H-1B Visas: A Case for Open Immigration of Highly Skilled Foreign Workers,” Competitive Enterprise Institute, </w:t>
      </w:r>
      <w:hyperlink r:id="rId18" w:history="1">
        <w:r w:rsidRPr="00693FD5">
          <w:rPr>
            <w:rStyle w:val="Hyperlink"/>
          </w:rPr>
          <w:t>http://www.cei.org/sites/default/files/Alex%20Nowrasteh%20-%20H1-B%20Visas.pdf</w:t>
        </w:r>
      </w:hyperlink>
      <w:r>
        <w:t>, accessed 6/25/18, MBZ)</w:t>
      </w:r>
    </w:p>
    <w:p w14:paraId="392C6C47" w14:textId="77777777" w:rsidR="006C7494" w:rsidRPr="00EA298C" w:rsidRDefault="006C7494" w:rsidP="006C7494">
      <w:pPr>
        <w:rPr>
          <w:sz w:val="16"/>
        </w:rPr>
      </w:pPr>
      <w:r w:rsidRPr="009832CB">
        <w:rPr>
          <w:sz w:val="16"/>
        </w:rPr>
        <w:t xml:space="preserve">Executive Summary </w:t>
      </w:r>
      <w:r w:rsidRPr="00135BB7">
        <w:rPr>
          <w:rStyle w:val="StyleUnderline"/>
        </w:rPr>
        <w:t>The growth of the information technology, research and development, and science sectors of the economy has forced American firms to scour the world for talent.</w:t>
      </w:r>
      <w:r w:rsidRPr="009832CB">
        <w:rPr>
          <w:sz w:val="16"/>
        </w:rPr>
        <w:t xml:space="preserve"> To bring workers they need into the United States, </w:t>
      </w:r>
      <w:r w:rsidRPr="00135BB7">
        <w:rPr>
          <w:rStyle w:val="StyleUnderline"/>
        </w:rPr>
        <w:t>American companies sponsor</w:t>
      </w:r>
      <w:r w:rsidRPr="009832CB">
        <w:rPr>
          <w:sz w:val="16"/>
        </w:rPr>
        <w:t xml:space="preserve"> their </w:t>
      </w:r>
      <w:r w:rsidRPr="00135BB7">
        <w:rPr>
          <w:rStyle w:val="StyleUnderline"/>
        </w:rPr>
        <w:t>H-1B work visas</w:t>
      </w:r>
      <w:r w:rsidRPr="009832CB">
        <w:rPr>
          <w:sz w:val="16"/>
        </w:rPr>
        <w:t xml:space="preserve">. The rapid pace of </w:t>
      </w:r>
      <w:r w:rsidRPr="00135BB7">
        <w:rPr>
          <w:rStyle w:val="StyleUnderline"/>
        </w:rPr>
        <w:t>technological and scientific development is best fostered by</w:t>
      </w:r>
      <w:r w:rsidRPr="009832CB">
        <w:rPr>
          <w:sz w:val="16"/>
        </w:rPr>
        <w:t xml:space="preserve"> an </w:t>
      </w:r>
      <w:r w:rsidRPr="00135BB7">
        <w:rPr>
          <w:rStyle w:val="StyleUnderline"/>
        </w:rPr>
        <w:t>open immigration</w:t>
      </w:r>
      <w:r w:rsidRPr="009832CB">
        <w:rPr>
          <w:sz w:val="16"/>
        </w:rPr>
        <w:t xml:space="preserve"> regime. Unfortunately, America is far from that today. </w:t>
      </w:r>
      <w:r w:rsidRPr="00135BB7">
        <w:rPr>
          <w:rStyle w:val="StyleUnderline"/>
        </w:rPr>
        <w:t>Highly skilled foreign workers are typically well educated, English speaking, and young. They receive high levels of compensation, do not consume social programs, and do not commit crimes more than the general population.</w:t>
      </w:r>
      <w:r w:rsidRPr="009832CB">
        <w:rPr>
          <w:sz w:val="16"/>
        </w:rPr>
        <w:t xml:space="preserve"> Moreover, </w:t>
      </w:r>
      <w:r w:rsidRPr="00135BB7">
        <w:rPr>
          <w:rStyle w:val="StyleUnderline"/>
        </w:rPr>
        <w:t>there is little direct competition between foreign highly skilled workers and similarly skilled Americans. Foreign workers complement American workers and push them into different higher paying occupations.</w:t>
      </w:r>
      <w:r w:rsidRPr="009832CB">
        <w:rPr>
          <w:sz w:val="16"/>
        </w:rPr>
        <w:t xml:space="preserve"> </w:t>
      </w:r>
      <w:r w:rsidRPr="00135BB7">
        <w:rPr>
          <w:rStyle w:val="StyleUnderline"/>
        </w:rPr>
        <w:t xml:space="preserve">To further expand these benefits to the American economy, </w:t>
      </w:r>
      <w:r w:rsidRPr="005B78C0">
        <w:rPr>
          <w:rStyle w:val="Emphasis"/>
        </w:rPr>
        <w:t>the restrictions and fees levied on H-1B visas and other skilled foreign worker visa categories should be removed.</w:t>
      </w:r>
      <w:r w:rsidRPr="009832CB">
        <w:rPr>
          <w:sz w:val="16"/>
        </w:rPr>
        <w:t xml:space="preserve"> </w:t>
      </w:r>
      <w:r w:rsidRPr="00135BB7">
        <w:rPr>
          <w:rStyle w:val="StyleUnderline"/>
        </w:rPr>
        <w:t>Quotas</w:t>
      </w:r>
      <w:r w:rsidRPr="009832CB">
        <w:rPr>
          <w:sz w:val="16"/>
        </w:rPr>
        <w:t xml:space="preserve"> and the temporary time nature of work visas </w:t>
      </w:r>
      <w:r w:rsidRPr="00135BB7">
        <w:rPr>
          <w:rStyle w:val="StyleUnderline"/>
        </w:rPr>
        <w:t>are major impediments to Americans fully reaping the benefits that highly skilled workers bring.</w:t>
      </w:r>
      <w:r w:rsidRPr="009832CB">
        <w:rPr>
          <w:sz w:val="16"/>
        </w:rPr>
        <w:t xml:space="preserve"> Contrary to claims by immigration </w:t>
      </w:r>
      <w:proofErr w:type="spellStart"/>
      <w:r w:rsidRPr="009832CB">
        <w:rPr>
          <w:sz w:val="16"/>
        </w:rPr>
        <w:t>restrictionists</w:t>
      </w:r>
      <w:proofErr w:type="spellEnd"/>
      <w:r w:rsidRPr="009832CB">
        <w:rPr>
          <w:sz w:val="16"/>
        </w:rPr>
        <w:t xml:space="preserve">, </w:t>
      </w:r>
      <w:r w:rsidRPr="00135BB7">
        <w:rPr>
          <w:rStyle w:val="StyleUnderline"/>
        </w:rPr>
        <w:t>many</w:t>
      </w:r>
      <w:r w:rsidRPr="009832CB">
        <w:rPr>
          <w:sz w:val="16"/>
        </w:rPr>
        <w:t xml:space="preserve"> highly skilled foreign workers, including </w:t>
      </w:r>
      <w:r w:rsidRPr="00135BB7">
        <w:rPr>
          <w:rStyle w:val="StyleUnderline"/>
        </w:rPr>
        <w:t>H-1B visa holders</w:t>
      </w:r>
      <w:r w:rsidRPr="009832CB">
        <w:rPr>
          <w:sz w:val="16"/>
        </w:rPr>
        <w:t xml:space="preserve">, </w:t>
      </w:r>
      <w:r w:rsidRPr="00135BB7">
        <w:rPr>
          <w:rStyle w:val="StyleUnderline"/>
        </w:rPr>
        <w:t>go on to start profitable businesses in the U.S. that employ thousands of Americans.</w:t>
      </w:r>
      <w:r w:rsidRPr="009832CB">
        <w:rPr>
          <w:sz w:val="16"/>
        </w:rPr>
        <w:t xml:space="preserve"> Furthermore</w:t>
      </w:r>
      <w:r w:rsidRPr="00135BB7">
        <w:rPr>
          <w:rStyle w:val="StyleUnderline"/>
        </w:rPr>
        <w:t>, patents and scientific discoveries by</w:t>
      </w:r>
      <w:r w:rsidRPr="009832CB">
        <w:rPr>
          <w:sz w:val="16"/>
        </w:rPr>
        <w:t xml:space="preserve"> highly skilled </w:t>
      </w:r>
      <w:r w:rsidRPr="00135BB7">
        <w:rPr>
          <w:rStyle w:val="StyleUnderline"/>
        </w:rPr>
        <w:t>foreign workers have yielded billions of dollars in productivity gains that enrich millions of Americans.</w:t>
      </w:r>
      <w:r w:rsidRPr="009832CB">
        <w:rPr>
          <w:sz w:val="16"/>
        </w:rPr>
        <w:t xml:space="preserve"> Government quotas, rules, and fees create regulatory burdens to the efficient hiring of foreign talent when firms need it the most. American businesses should be free to employ the best worker for any job—from anywhere in the world. In a globalized and interconnected world, countries that place restrictions on their own businesses’ ability to do so are shooting themselves in the foot. </w:t>
      </w:r>
    </w:p>
    <w:p w14:paraId="7842BDE6" w14:textId="77777777" w:rsidR="006C7494" w:rsidRDefault="006C7494" w:rsidP="006C7494">
      <w:pPr>
        <w:rPr>
          <w:sz w:val="16"/>
        </w:rPr>
      </w:pPr>
      <w:r w:rsidRPr="009832CB">
        <w:rPr>
          <w:sz w:val="16"/>
        </w:rPr>
        <w:t xml:space="preserve">Introduction In uncertain economic times, </w:t>
      </w:r>
      <w:r w:rsidRPr="00135BB7">
        <w:rPr>
          <w:rStyle w:val="StyleUnderline"/>
        </w:rPr>
        <w:t>demagogic politicians tend to scapegoat politically vulnerable groups</w:t>
      </w:r>
      <w:r w:rsidRPr="009832CB">
        <w:rPr>
          <w:sz w:val="16"/>
        </w:rPr>
        <w:t xml:space="preserve">, and </w:t>
      </w:r>
      <w:r w:rsidRPr="00135BB7">
        <w:rPr>
          <w:rStyle w:val="StyleUnderline"/>
        </w:rPr>
        <w:t>immigrants</w:t>
      </w:r>
      <w:r w:rsidRPr="009832CB">
        <w:rPr>
          <w:sz w:val="16"/>
        </w:rPr>
        <w:t>—mostly low-skilled—</w:t>
      </w:r>
      <w:r w:rsidRPr="00135BB7">
        <w:rPr>
          <w:rStyle w:val="StyleUnderline"/>
        </w:rPr>
        <w:t>have become an easy target in the</w:t>
      </w:r>
      <w:r w:rsidRPr="009832CB">
        <w:rPr>
          <w:sz w:val="16"/>
        </w:rPr>
        <w:t xml:space="preserve"> current </w:t>
      </w:r>
      <w:r w:rsidRPr="00135BB7">
        <w:rPr>
          <w:rStyle w:val="StyleUnderline"/>
        </w:rPr>
        <w:t>recession</w:t>
      </w:r>
      <w:r w:rsidRPr="009832CB">
        <w:rPr>
          <w:sz w:val="16"/>
        </w:rPr>
        <w:t xml:space="preserve">. Often overlooked, however, are the highly skilled workers who enter the United States—mainly on H-1B visas. For the sake of brevity, this paper uses the characteristics of H-1B visa holders as a proxy for all highly skilled foreign workers. Despite their small numbers, unions and other immigration </w:t>
      </w:r>
      <w:proofErr w:type="spellStart"/>
      <w:r w:rsidRPr="009832CB">
        <w:rPr>
          <w:sz w:val="16"/>
        </w:rPr>
        <w:t>restrictionists</w:t>
      </w:r>
      <w:proofErr w:type="spellEnd"/>
      <w:r w:rsidRPr="009832CB">
        <w:rPr>
          <w:sz w:val="16"/>
        </w:rPr>
        <w:t xml:space="preserve"> want to eliminate or severely restrict this source of skilled labor. With protectionist and </w:t>
      </w:r>
      <w:proofErr w:type="spellStart"/>
      <w:r w:rsidRPr="009832CB">
        <w:rPr>
          <w:sz w:val="16"/>
        </w:rPr>
        <w:t>restrictionist</w:t>
      </w:r>
      <w:proofErr w:type="spellEnd"/>
      <w:r w:rsidRPr="009832CB">
        <w:rPr>
          <w:sz w:val="16"/>
        </w:rPr>
        <w:t xml:space="preserve"> policies gaining in popularity during the present economic downturn, this study shows that closing the border to highly skilled foreign workers would be a grave mistake. </w:t>
      </w:r>
      <w:r w:rsidRPr="00135BB7">
        <w:rPr>
          <w:rStyle w:val="StyleUnderline"/>
        </w:rPr>
        <w:t>Highly skilled foreign workers’ contributions to science and technology, high rates of education, low rates of crime, net contribution in tax revenue, and positive effect on the wages and productivity of American workers are all reasons to remove restrictions on highly skilled foreigners immigrating to the U.S.</w:t>
      </w:r>
      <w:r w:rsidRPr="009832CB">
        <w:rPr>
          <w:sz w:val="16"/>
        </w:rPr>
        <w:t xml:space="preserve"> Restricting the flow of highly skilled foreigners to the U.S. would hurt our economy. </w:t>
      </w:r>
      <w:r w:rsidRPr="00135BB7">
        <w:rPr>
          <w:rStyle w:val="StyleUnderline"/>
        </w:rPr>
        <w:t>Entry barriers faced by foreign-born, highly skilled workers should be significantly eased.</w:t>
      </w:r>
      <w:r w:rsidRPr="009832CB">
        <w:rPr>
          <w:sz w:val="16"/>
        </w:rPr>
        <w:t xml:space="preserve"> Facing a recession and upcoming election, politicians from both major political parties are desperate to be seen as helping to create jobs for Americans. One proposed solution is to pass and enforce stronger antiimmigration laws, which use a targeted two-tiered approach of increased workplace and border enforcement. This strategy is premised on an economic fallacy and doomed to failure. Contrary to populist arguments, a more open immigration policy creates economic prosperity and jobs. </w:t>
      </w:r>
      <w:r w:rsidRPr="00135BB7">
        <w:rPr>
          <w:rStyle w:val="StyleUnderline"/>
        </w:rPr>
        <w:t xml:space="preserve">The number of jobs in our economy is not fixed. In a dynamic and relatively free economy, with most prices determined by supply and demand, the opportunities for job growth are virtually limitless. </w:t>
      </w:r>
      <w:r w:rsidRPr="009832CB">
        <w:rPr>
          <w:sz w:val="16"/>
        </w:rPr>
        <w:t xml:space="preserve">However, when the price for labor rises due to artificial scarcity, such as that imposed by our immigration system, many jobs and tasks that could have been done in the U.S. move overseas. Wealth is not measured by the amount of paper dollars in bank accounts, but by individual access to goods and services. </w:t>
      </w:r>
      <w:r w:rsidRPr="00135BB7">
        <w:rPr>
          <w:rStyle w:val="StyleUnderline"/>
        </w:rPr>
        <w:t xml:space="preserve">More immigration in a legal and orderly way increases the </w:t>
      </w:r>
      <w:proofErr w:type="gramStart"/>
      <w:r w:rsidRPr="00135BB7">
        <w:rPr>
          <w:rStyle w:val="StyleUnderline"/>
        </w:rPr>
        <w:t>amount</w:t>
      </w:r>
      <w:proofErr w:type="gramEnd"/>
      <w:r w:rsidRPr="00135BB7">
        <w:rPr>
          <w:rStyle w:val="StyleUnderline"/>
        </w:rPr>
        <w:t xml:space="preserve"> of tasks that can be accomplished and, thereby, goods and services available to all Americans</w:t>
      </w:r>
      <w:r>
        <w:rPr>
          <w:sz w:val="16"/>
        </w:rPr>
        <w:t xml:space="preserve">. </w:t>
      </w:r>
      <w:r w:rsidRPr="009832CB">
        <w:rPr>
          <w:sz w:val="16"/>
        </w:rPr>
        <w:t xml:space="preserve">Characteristics of the H-1B Population Highly skilled immigrants primarily enter the country on H-1B visas.1 The H-1B is a dual purpose specialty occupation employer-sponsored work visa established by the Immigration Act of 1990.2 It allows employers to temporarily hire highly skilled foreign workers in specialty occupations where American workers would not be displaced.3 The visas last for three years and can be renewed once for an additional three years.4 The number of new H-1B visas annually issued is limited to 85,000,5 of which 65,0006 must come from abroad while 20,000 are granted to foreign nationals with master’s degrees or higher from American universities. Jobs at non-profit research institutions affiliated with colleges or universities do not count toward the cap.7 In fiscal year 2008, 276,2528 H-1B petitions were approved, 109,3359 for initial employment and 166,91710 for continuing employment. Of the visas approved for initial employment, 24,335 were sponsored by nonprofit research institutions not subjected to the cap. The remaining 85,000 visas were sponsored by firms. 123,480 H-1B visa applications </w:t>
      </w:r>
      <w:proofErr w:type="gramStart"/>
      <w:r w:rsidRPr="009832CB">
        <w:rPr>
          <w:sz w:val="16"/>
        </w:rPr>
        <w:t>subject</w:t>
      </w:r>
      <w:proofErr w:type="gramEnd"/>
      <w:r w:rsidRPr="009832CB">
        <w:rPr>
          <w:sz w:val="16"/>
        </w:rPr>
        <w:t xml:space="preserve"> to the cap were filed on the first day applications could be submitted for fiscal year 2008. The government stopped accepting visa applications the next day and began a vetting process that culminated with a lottery to determine who received the coveted visas.11 As of 2008, 24,607,494 workers were foreign-born.12 In the same year, 276,252 H-1B petitions were approved for highly skilled foreign workers.13 Out of a total American workforce of 157,345,776,14 0.18 percent were admitted through the H-1B program. A majority of H-1B workers comes from Asia, especially India (see Table 1). Problems and Solutions for H-1B Visas As the numbers above show, </w:t>
      </w:r>
      <w:r w:rsidRPr="00135BB7">
        <w:rPr>
          <w:rStyle w:val="StyleUnderline"/>
        </w:rPr>
        <w:t>the H-1B visa program is flawed and needs reform.</w:t>
      </w:r>
      <w:r w:rsidRPr="009832CB">
        <w:rPr>
          <w:sz w:val="16"/>
        </w:rPr>
        <w:t xml:space="preserve"> The following proposals would improve it dramatically. First, </w:t>
      </w:r>
      <w:r w:rsidRPr="00135BB7">
        <w:rPr>
          <w:rStyle w:val="StyleUnderline"/>
        </w:rPr>
        <w:t>the numerical cap on foreign born workers for private firms should be lifted. Knowledge and high skills are the life blood of economic innovation.</w:t>
      </w:r>
      <w:r w:rsidRPr="009832CB">
        <w:rPr>
          <w:sz w:val="16"/>
        </w:rPr>
        <w:t xml:space="preserve"> Any increase in the cap should be welcomed, but </w:t>
      </w:r>
      <w:r w:rsidRPr="00135BB7">
        <w:rPr>
          <w:rStyle w:val="StyleUnderline"/>
        </w:rPr>
        <w:t>to maximize American gains from the H-1B visa program, the cap needs to be eliminated.</w:t>
      </w:r>
      <w:r w:rsidRPr="009832CB">
        <w:rPr>
          <w:sz w:val="16"/>
        </w:rPr>
        <w:t xml:space="preserve"> Instead of waiting years for highly educated Americans to complete graduate school, we could immediately import the skills needed. Second, </w:t>
      </w:r>
      <w:r w:rsidRPr="00135BB7">
        <w:rPr>
          <w:rStyle w:val="StyleUnderline"/>
        </w:rPr>
        <w:t xml:space="preserve">the length of employment for an H-1B worker should be unlimited. </w:t>
      </w:r>
      <w:r w:rsidRPr="009832CB">
        <w:rPr>
          <w:sz w:val="16"/>
        </w:rPr>
        <w:t xml:space="preserve">Currently, the visa can be held for a maximum of six years.15 This is unfortunate because worker productivity increases over time due to the accumulation of experience and firm-specific knowledge. Limiting these workers to just six years deprives them, their employers, and the American economy of the most productive years of their employment. The six-year length of the visa should be extended </w:t>
      </w:r>
      <w:proofErr w:type="spellStart"/>
      <w:r w:rsidRPr="009832CB">
        <w:rPr>
          <w:sz w:val="16"/>
        </w:rPr>
        <w:t>indefi</w:t>
      </w:r>
      <w:proofErr w:type="spellEnd"/>
      <w:r w:rsidRPr="009832CB">
        <w:rPr>
          <w:sz w:val="16"/>
        </w:rPr>
        <w:t xml:space="preserve"> </w:t>
      </w:r>
      <w:proofErr w:type="spellStart"/>
      <w:r w:rsidRPr="009832CB">
        <w:rPr>
          <w:sz w:val="16"/>
        </w:rPr>
        <w:t>nitely</w:t>
      </w:r>
      <w:proofErr w:type="spellEnd"/>
      <w:r w:rsidRPr="009832CB">
        <w:rPr>
          <w:sz w:val="16"/>
        </w:rPr>
        <w:t xml:space="preserve"> if the worker does not commit a felony. Third, </w:t>
      </w:r>
      <w:r w:rsidRPr="00135BB7">
        <w:rPr>
          <w:rStyle w:val="StyleUnderline"/>
        </w:rPr>
        <w:t>the fees for filing for a H-1B visa should be drastically reduced.</w:t>
      </w:r>
      <w:r w:rsidRPr="009832CB">
        <w:rPr>
          <w:sz w:val="16"/>
        </w:rPr>
        <w:t xml:space="preserve"> Firms pay between $2,32016 and $6,00017 per H-1B applicant. The only fees that should be assessed are fees designed to cover the cost of filing, processing, and storing the visa application. The current system is a burdensome labor tax that discourages hiring H-1B workers. Fourth, </w:t>
      </w:r>
      <w:r w:rsidRPr="00135BB7">
        <w:rPr>
          <w:rStyle w:val="StyleUnderline"/>
        </w:rPr>
        <w:t>the H-1B work visa should be awarded on an individual basis</w:t>
      </w:r>
      <w:r w:rsidRPr="009832CB">
        <w:rPr>
          <w:sz w:val="16"/>
        </w:rPr>
        <w:t xml:space="preserve">. To maximize the </w:t>
      </w:r>
      <w:proofErr w:type="spellStart"/>
      <w:r w:rsidRPr="009832CB">
        <w:rPr>
          <w:sz w:val="16"/>
        </w:rPr>
        <w:t>benefi</w:t>
      </w:r>
      <w:proofErr w:type="spellEnd"/>
      <w:r w:rsidRPr="009832CB">
        <w:rPr>
          <w:sz w:val="16"/>
        </w:rPr>
        <w:t xml:space="preserve"> </w:t>
      </w:r>
      <w:proofErr w:type="spellStart"/>
      <w:r w:rsidRPr="009832CB">
        <w:rPr>
          <w:sz w:val="16"/>
        </w:rPr>
        <w:t>ts</w:t>
      </w:r>
      <w:proofErr w:type="spellEnd"/>
      <w:r w:rsidRPr="009832CB">
        <w:rPr>
          <w:sz w:val="16"/>
        </w:rPr>
        <w:t xml:space="preserve"> they bring to the American economy, </w:t>
      </w:r>
      <w:r w:rsidRPr="00135BB7">
        <w:rPr>
          <w:rStyle w:val="StyleUnderline"/>
        </w:rPr>
        <w:t>highly skilled workers should be allowed to enter the U.S. without company sponsorship. This would help attract those highly skilled foreigners who are entrepreneurial and would rather start their own businesses.</w:t>
      </w:r>
      <w:r w:rsidRPr="009832CB">
        <w:rPr>
          <w:sz w:val="16"/>
        </w:rPr>
        <w:t xml:space="preserve"> This also cuts down on the regulatory cost of monitoring the worker’s remuneration. Furthermore, </w:t>
      </w:r>
      <w:r w:rsidRPr="00135BB7">
        <w:rPr>
          <w:rStyle w:val="StyleUnderline"/>
        </w:rPr>
        <w:t>H-1B workers should be free to sign private labor contracts with any American firms that will hire them, without restriction.</w:t>
      </w:r>
      <w:r w:rsidRPr="009832CB">
        <w:rPr>
          <w:sz w:val="16"/>
        </w:rPr>
        <w:t xml:space="preserve"> Fifth, </w:t>
      </w:r>
      <w:r w:rsidRPr="00135BB7">
        <w:rPr>
          <w:rStyle w:val="StyleUnderline"/>
        </w:rPr>
        <w:t>H-1B visa workers should be free to change jobs without jumping through bureaucratic hoops.</w:t>
      </w:r>
      <w:r w:rsidRPr="009832CB">
        <w:rPr>
          <w:sz w:val="16"/>
        </w:rPr>
        <w:t xml:space="preserve"> According to the present law, a H-1B worker’s wage must meet or exceed the prevailing wage for the occupation or the employer (whichever is higher).18 Consequently, businesses are required to file onerous reports to verify this while government agents investigate claims and complaints.19, 20 Sixth, </w:t>
      </w:r>
      <w:r w:rsidRPr="00135BB7">
        <w:rPr>
          <w:rStyle w:val="StyleUnderline"/>
        </w:rPr>
        <w:t>the definition of a specialty occupation and a highly skilled worker should be expanded.</w:t>
      </w:r>
      <w:r w:rsidRPr="009832CB">
        <w:rPr>
          <w:sz w:val="16"/>
        </w:rPr>
        <w:t xml:space="preserve"> A specialty occupation must currently meet one of the following requirements: 1. Require a bachelor’s degree, its equivalent, or higher. 2. The employer normally requires a degree or its equivalent for the position. 3. The nature of the specific duties is so specialized and complex that the knowledge required to perform the duties is usually associated with attainment of a bachelor’s or higher degrees.21 To work in a specialty occupation, the worker must meet one of the following requirements: 1. Hold a U.S. baccalaureate or higher degree as required by the specialty occupation from an accredited college or university. 2. Possess a foreign degree equivalent to a U.S. baccalaureate or higher as required by the specialty occupation. 3. Have a required license or other official permission to practice the occupation in the state in which employment is sought. 4. Have the equivalent of the required degree acquired through a combination or education, specialized training, and/or progressively responsible experience.22 </w:t>
      </w:r>
      <w:r w:rsidRPr="00135BB7">
        <w:rPr>
          <w:rStyle w:val="StyleUnderline"/>
        </w:rPr>
        <w:t>Workers</w:t>
      </w:r>
      <w:r w:rsidRPr="009832CB">
        <w:rPr>
          <w:sz w:val="16"/>
        </w:rPr>
        <w:t xml:space="preserve"> with some college education or post-high school training often possess valuable and unique skills. However, many others—such as welders, computer technicians, plumbers, and masons—</w:t>
      </w:r>
      <w:r w:rsidRPr="00135BB7">
        <w:rPr>
          <w:rStyle w:val="StyleUnderline"/>
        </w:rPr>
        <w:t>who do not fall under the</w:t>
      </w:r>
      <w:r w:rsidRPr="009832CB">
        <w:rPr>
          <w:sz w:val="16"/>
        </w:rPr>
        <w:t xml:space="preserve"> above </w:t>
      </w:r>
      <w:r w:rsidRPr="00135BB7">
        <w:rPr>
          <w:rStyle w:val="StyleUnderline"/>
        </w:rPr>
        <w:t>categories</w:t>
      </w:r>
      <w:r w:rsidRPr="009832CB">
        <w:rPr>
          <w:sz w:val="16"/>
        </w:rPr>
        <w:t xml:space="preserve"> </w:t>
      </w:r>
      <w:r w:rsidRPr="00135BB7">
        <w:rPr>
          <w:rStyle w:val="StyleUnderline"/>
        </w:rPr>
        <w:t>due to lack of a college education nevertheless possess valuable skills that are in high demand and short supply.</w:t>
      </w:r>
      <w:r w:rsidRPr="009832CB">
        <w:rPr>
          <w:sz w:val="16"/>
        </w:rPr>
        <w:t xml:space="preserve"> As a result, </w:t>
      </w:r>
      <w:r w:rsidRPr="00135BB7">
        <w:rPr>
          <w:rStyle w:val="StyleUnderline"/>
        </w:rPr>
        <w:t>many highly skilled workers cannot be hired by American firms under this visa due to government-created scarcity.</w:t>
      </w:r>
      <w:r w:rsidRPr="009832CB">
        <w:rPr>
          <w:sz w:val="16"/>
        </w:rPr>
        <w:t xml:space="preserve"> Seventh, </w:t>
      </w:r>
      <w:r w:rsidRPr="00135BB7">
        <w:rPr>
          <w:rStyle w:val="StyleUnderline"/>
        </w:rPr>
        <w:t>1-B workers who decide to apply for permanent residence should be able to do so without disruption to their employment, by allowing them to stay in the country and remain employed during the application process.</w:t>
      </w:r>
      <w:r w:rsidRPr="009832CB">
        <w:rPr>
          <w:sz w:val="16"/>
        </w:rPr>
        <w:t xml:space="preserve"> Benefits of H-1Bs Patents and Scientific Research Immigrants contribute to America’s ongoing technological success. While far from perfect, patents can serve as a rough measure of a country’s level of technological innovation. A 2005 World Bank study found that foreign graduate students working in the United States file an enormous number of patents.23 Additionally, a quarter of international patents filed from the U.S. in 2006 named a non-U.S. citizen working in the U.S. as the inventor or co-inventor.24 Increased usage of computers and information technology services are responsible for virtually all of the growth in labor productivity and two-thirds of the growth in total factor productivity between 1995 and 2002.25 H-1Bs are heavily concentrated in those sectors and have been instrumental in many recent technological advances.26 Technological improvements, largely driven by the rate of innovation and invention, can be approximately measured by looking at the rate of patent issuance. In many sectors—particularly in those involving emerging technologies— the more patents that get filed, the quicker and broader the pace of technological advancement.27 An increase in patents would help GDP growth.28 The elasticity of America’s GDP in the late 1990s was about 0.113, which means that a relatively small increase in the number of highly skilled foreign workers and their resulting patents have a disproportionately large effect on GDP. The influx of immigrant college graduates in the 1990s increased U.S. per capita GDP by 1.4 percent to 2.4 percent. GDP in the first quarter of 2000 was $11 trillion.29 In that year, patents filed by immigrant college graduates contributed between $155 billion and $265 billion to GDP.30 </w:t>
      </w:r>
      <w:r w:rsidRPr="00135BB7">
        <w:rPr>
          <w:rStyle w:val="StyleUnderline"/>
        </w:rPr>
        <w:t>Foreign graduate students studying in the U.S.—many of whom qualify for but are denied H-1B visas due to the cap—are prolific inventors.</w:t>
      </w:r>
      <w:r w:rsidRPr="009832CB">
        <w:rPr>
          <w:sz w:val="16"/>
        </w:rPr>
        <w:t xml:space="preserve"> On average, each additional foreign graduate student results in 0.63 patent applications.31 Additionally, 24.2 percent of international patents filed from the U.S. listed a foreign skilled worker as an inventor or co-inventor.32 That figure is up from 7.2 percent in 1998.33 This army of foreign graduate student innovators gives the U.S. a significant comparative advantage in the training and export of specialists in higher education, partly because of the numbers of skilled foreign workers and foreign students enrolled at U.S. universities.34 Technological growth and change is highly dependent upon spillovers of knowledge. Today’s inventions and innovations are usually built upon those of yesteryear. Speeding up this process are the knowledge of those inventions and the concentration of inventors. Contact between inventors, especially geographic proximity, is a prime ingredient for rapid and valuable technological advancement.35 Highly skilled foreigners accelerate and expand this process. The contribution of foreign-born workers to scientific progress outside of the intellectual property sphere is also staggering. Forty percent of all science and engineering PhDs working in the U.S. are foreign-born.36 Since the year 2000, one-third of the Americans who received the Nobel Prize in physics37 and one-third of Americans who received the Nobel Prize for medicine and physiology between 1901 and 2005 were born abroad.38 Five of the eight Americans who received the Nobel Prize for sciences in 2009 were born abroad.39 Given this, it is reasonable to assert that excluding highly educated foreigners would harm groundbreaking, frontier research and development in the United States. </w:t>
      </w:r>
    </w:p>
    <w:p w14:paraId="337C2627" w14:textId="77777777" w:rsidR="006C7494" w:rsidRDefault="006C7494" w:rsidP="006C7494">
      <w:pPr>
        <w:pStyle w:val="Heading4"/>
      </w:pPr>
      <w:r>
        <w:t>Lifting caps on H-1B visas leads to increased entrepreneurship and innovation</w:t>
      </w:r>
    </w:p>
    <w:p w14:paraId="3CD07AEA" w14:textId="77777777" w:rsidR="006C7494" w:rsidRPr="001D1201" w:rsidRDefault="006C7494" w:rsidP="006C7494">
      <w:pPr>
        <w:rPr>
          <w:rStyle w:val="Style13ptBold"/>
        </w:rPr>
      </w:pPr>
      <w:proofErr w:type="spellStart"/>
      <w:r>
        <w:rPr>
          <w:rStyle w:val="Style13ptBold"/>
        </w:rPr>
        <w:t>Nowrasteh</w:t>
      </w:r>
      <w:proofErr w:type="spellEnd"/>
      <w:r>
        <w:rPr>
          <w:rStyle w:val="Style13ptBold"/>
        </w:rPr>
        <w:t xml:space="preserve"> 10</w:t>
      </w:r>
    </w:p>
    <w:p w14:paraId="25082732" w14:textId="77777777" w:rsidR="006C7494" w:rsidRPr="00EA298C" w:rsidRDefault="006C7494" w:rsidP="006C7494">
      <w:r>
        <w:t xml:space="preserve">(Alex </w:t>
      </w:r>
      <w:proofErr w:type="spellStart"/>
      <w:r>
        <w:t>Nowrasteh</w:t>
      </w:r>
      <w:proofErr w:type="spellEnd"/>
      <w:r>
        <w:t xml:space="preserve">, senior immigration policy analyst at the Cato Institute’s Center for Global Liberty and Prosperity, BA in economics from George Mason University and a Master of Science in economic history from the London School of Economics, October 2010, “H-1B Visas: A Case for Open Immigration of Highly Skilled Foreign Workers,” Competitive Enterprise Institute, </w:t>
      </w:r>
      <w:hyperlink r:id="rId19" w:history="1">
        <w:r w:rsidRPr="00693FD5">
          <w:rPr>
            <w:rStyle w:val="Hyperlink"/>
          </w:rPr>
          <w:t>http://www.cei.org/sites/default/files/Alex%20Nowrasteh%20-%20H1-B%20Visas.pdf</w:t>
        </w:r>
      </w:hyperlink>
      <w:r>
        <w:t>, accessed 6/25/18, MBZ)</w:t>
      </w:r>
    </w:p>
    <w:p w14:paraId="44D467E1" w14:textId="77777777" w:rsidR="006C7494" w:rsidRPr="009832CB" w:rsidRDefault="006C7494" w:rsidP="006C7494">
      <w:pPr>
        <w:rPr>
          <w:sz w:val="16"/>
        </w:rPr>
      </w:pPr>
      <w:r w:rsidRPr="009832CB">
        <w:rPr>
          <w:sz w:val="16"/>
        </w:rPr>
        <w:t xml:space="preserve">Entrepreneurship </w:t>
      </w:r>
      <w:r w:rsidRPr="00135BB7">
        <w:rPr>
          <w:rStyle w:val="StyleUnderline"/>
        </w:rPr>
        <w:t>To reap the full benefits of highly skilled, foreign-born entrepreneurs, restrictions and limitations in their visas need to be removed.</w:t>
      </w:r>
      <w:r w:rsidRPr="009832CB">
        <w:rPr>
          <w:sz w:val="16"/>
        </w:rPr>
        <w:t xml:space="preserve"> H-1B workers are tied to their employers, so it is very difficult for them to start their own firms while working for somebody else. To remedy this, the H-1B visa should not be a company-sponsored visa but a visa held by the worker, allowing him or her to start a firm when opportunity knocks. Highly skilled immigrants are responsible for starting many of the most successful companies in America. Additionally, many successful small and mid-sized firms are the creations of highly skilled immigrants. Not all of these immigrants were highly skilled when they entered the U.S., but many became so. Consider the following: • Twenty-five percent of all venture-backed U.S. public firms started between 1990 and 2005 had at least one immigrant founder.40 • The largest of such firms — Intel, Sanmina-SCI, Sun Microsystems, eBay, Yahoo!, and Google41 — have a combined market capitalization of $242 billion.42 • By 2000, as many as one-fifth of all Silicon Valley fi rms were started by people who were, at one time, residing in the U.S. on a work visa.43 • As of 2008, one-third of all Silicon Valley companies were founded or co-founded by Indian or Chinese nationals who were able to legally work in the U.S. under H-1B visas or green cards.44 • Overall, 52.4 percent of all Silicon Valley firms started by 2005 had one or more immigrants as a key founder, compared with a California average of 38.8 percent.45 Of the engineering and technology companies founded between 1995 and 2005, 25.3 percent of them had at least one key founder who was foreign-born.46 • Indians founded more engineering and technology companies in the U.S. during the same time period than immigrants from the United Kingdom, China, Taiwan, and Japan combined. • By 2005 Indian and Chinese immigrants constituted less than 1 percent of the U.S. population yet accounted for 26 percent of the foreign-born engineering and technology entrepreneurs.47 • According to one survey, immigrant-founded, venture capital-backed companies employed 123 people on average with 30 as the median.48 Researchers at the Kauffman Foundation have proposed creating a new visa category called a “start-up” or an “entrepreneur” visa to take advantage of the surge in foreign-born, high-skilled entrepreneurs.49 This sounds like a good idea, but it is impossible to tell which highly skilled foreigner will become an entrepreneur when he or she applies for a visa. Many of the entrepreneurs who started the companies listed above worked for years in the U.S. before they founded their companies.50 Others, like Sergey Brin of Google, immigrated to the U.S. as children.51, 52 Labor Markets and Wages Immigration </w:t>
      </w:r>
      <w:proofErr w:type="spellStart"/>
      <w:r w:rsidRPr="009832CB">
        <w:rPr>
          <w:sz w:val="16"/>
        </w:rPr>
        <w:t>restrictionists</w:t>
      </w:r>
      <w:proofErr w:type="spellEnd"/>
      <w:r w:rsidRPr="009832CB">
        <w:rPr>
          <w:sz w:val="16"/>
        </w:rPr>
        <w:t xml:space="preserve"> have long contended that increasing the number of highly skilled immigrants decreases the wages of American workers and takes jobs from Americans.53 These arguments are not supported by the facts. First of all, wealth is not determined by the level of monetary wages, but by the purchasing power of those wages. For instance, decreasing the amount of services and goods available relative to a wage makes the worker poorer by increasing his cost to consume at the same level. If the amount of services and goods denied to him are decreased more than his wage is increased, the worker is left worse off. </w:t>
      </w:r>
      <w:proofErr w:type="spellStart"/>
      <w:r w:rsidRPr="009832CB">
        <w:rPr>
          <w:sz w:val="16"/>
        </w:rPr>
        <w:t>Restrictionists</w:t>
      </w:r>
      <w:proofErr w:type="spellEnd"/>
      <w:r w:rsidRPr="009832CB">
        <w:rPr>
          <w:sz w:val="16"/>
        </w:rPr>
        <w:t xml:space="preserve"> argue that if foreign labor is not allowed into the United States, American wages will adjust and more </w:t>
      </w:r>
      <w:proofErr w:type="gramStart"/>
      <w:r w:rsidRPr="009832CB">
        <w:rPr>
          <w:sz w:val="16"/>
        </w:rPr>
        <w:t>native born</w:t>
      </w:r>
      <w:proofErr w:type="gramEnd"/>
      <w:r w:rsidRPr="009832CB">
        <w:rPr>
          <w:sz w:val="16"/>
        </w:rPr>
        <w:t xml:space="preserve"> Americans will be drawn into fields that are presently dominated by immigrants. Even if that were true, if there are fewer workers, then fewer services and goods will be provided relative to any increase in wages. Restricting the amount of labor available to Americans decreases the purchasing power of their wages and leaves them worse off. Moreover, labor supply is not the only determinant of wages. The response of capital to increases in labor moderates any decrease in wages. If an increase in the supply of labor puts downward pressure on wages, firms can hire more employees. Hiring more employees raises the productivity of capital goods employed in production, which in turn induces firms and capital markets to make significant investments in physical capital. Increases in capital make labor more productive and raise wages.54 </w:t>
      </w:r>
      <w:proofErr w:type="spellStart"/>
      <w:r w:rsidRPr="009832CB">
        <w:rPr>
          <w:sz w:val="16"/>
        </w:rPr>
        <w:t>Restrictionists</w:t>
      </w:r>
      <w:proofErr w:type="spellEnd"/>
      <w:r w:rsidRPr="009832CB">
        <w:rPr>
          <w:sz w:val="16"/>
        </w:rPr>
        <w:t xml:space="preserve"> also ignore the fact that most workers are not interchangeable. Native born American laborers and immigrants have comparative advantages in different fields. </w:t>
      </w:r>
      <w:r w:rsidRPr="00135BB7">
        <w:rPr>
          <w:rStyle w:val="StyleUnderline"/>
        </w:rPr>
        <w:t>Highly skilled, foreign-born workers, due to their different skill sets, are complements for American workers rather than substitutes.</w:t>
      </w:r>
      <w:r w:rsidRPr="009832CB">
        <w:rPr>
          <w:sz w:val="16"/>
        </w:rPr>
        <w:t xml:space="preserve">55 </w:t>
      </w:r>
      <w:r w:rsidRPr="00135BB7">
        <w:rPr>
          <w:rStyle w:val="StyleUnderline"/>
        </w:rPr>
        <w:t>They work in different areas and the differences in their skill sets increase each group’s productivity</w:t>
      </w:r>
      <w:r w:rsidRPr="009832CB">
        <w:rPr>
          <w:sz w:val="16"/>
        </w:rPr>
        <w:t xml:space="preserve">.56 </w:t>
      </w:r>
      <w:r w:rsidRPr="00135BB7">
        <w:rPr>
          <w:rStyle w:val="StyleUnderline"/>
        </w:rPr>
        <w:t>American firms</w:t>
      </w:r>
      <w:r w:rsidRPr="009832CB">
        <w:rPr>
          <w:sz w:val="16"/>
        </w:rPr>
        <w:t xml:space="preserve"> also </w:t>
      </w:r>
      <w:r w:rsidRPr="00135BB7">
        <w:rPr>
          <w:rStyle w:val="StyleUnderline"/>
        </w:rPr>
        <w:t>tend to hire H-1B visa workers when they are expanding operations and have trouble finding Americans with the appropriate job skills and education. Hiring H-1B workers in information technology is highly correlated with increased employment of Americans, higher wages for American workers, and lower rates of unemployment.</w:t>
      </w:r>
      <w:r w:rsidRPr="009832CB">
        <w:rPr>
          <w:sz w:val="16"/>
        </w:rPr>
        <w:t xml:space="preserve">57 Each H-1B position requested by a technology firm with fewer than 5,000 employees was associated with an increase of employment of 7.5 workers.58 The most pessimistic estimates of the decline in wages of college educated, native-born Americans due to immigration is -3.8 percent in the short-run and -0.5 percent in the long-run with an elastic capital market.59 In the long-run, the effect on all native-born American workers is slightly positive.60 In response to highly skilled foreigners, intelligent Americans who would have become engineers or scientists are instead majoring in different fields. Bright students have been flocking toward lucrative careers in business, law, and medicine when they used to become scientists or engineers.61 Critics of the H-1B visa program contend that firms hire H-1B workers because they are paid less and are less costly overall than American workers.62 But that does not comport with the facts. If firms saved money by employing H-1B visa workers instead of similarly skilled native workers, then demand for them would go up during recessions or when fi rms are downsizing. Overall, there are many fewer H-1B applications made when firms are downsizing and even fewer during general recessions.63 Science and Technology It is often said that America is falling behind in science, technology, engineering, and mathematics (known as the STEM fields). That is debatable, yet even if it were true that America is falling behind in these fields, the country’s number of scientists and engineers can be increased relatively quickly and easily by allowing the educated foreigners of the world to migrate to the U.S. As mentioned previously, less than 1 percent of H-1B applicants had less than a bachelor’s degree, 43 percent had a bachelor’s degree, 41 percent had a master’s degree, 11 percent had a doctorate, and 5 percent had professional degrees.64 They are a highly educated group and many of them pursue educational opportunities in the United States prior, during, or after becoming H-1B workers. The number of STEM degrees awarded to foreign students studying in America is substantial. Between 2003 and 2007, nonresident aliens earned 143,391 bachelor’s degrees, 255,267 master’s degrees, and 49,532 doctorates in STEM.65 According to estimates based on survey data and an assumed annual emigration rate of 3.2 percent, 50,187 bachelor’s, 117,634 master’s, and 14,960 doctorates from the group above would have remained in the U.S. had visa rules allowed them.66 Foreign-born graduate students do not crowd out American students from advanced programs.67 They tend to fill new spots rather than displace qualified Americans.68 The number of PhDs awarded to Americans has not changed in recent decades, but the departments have expanded tremendously to accommodate increasing numbers of foreign students. Additionally, highly skilled, foreign-born workers do not use public education funds. Education is the single largest component of state and local government spending, absorbing roughly a third of all state and local expenditures.69 The average per pupil cost of public primary and secondary education is approximately $9,600 per year.70 Highly skilled foreign workers on H-1B visas are, by and large, already educated once they receive their work documents. They do not receive state funding for primary and secondary education. Students already working in the U.S. on H-1B visas can typically receive in-state tuition for state universities if they become residents of the state in which they are working. This may qualify as an example of taxpayers subsidizing the education of foreign-born workers—though the workers still pay. This is a relatively minor problem that would be best addressed by states reforming </w:t>
      </w:r>
      <w:proofErr w:type="gramStart"/>
      <w:r w:rsidRPr="009832CB">
        <w:rPr>
          <w:sz w:val="16"/>
        </w:rPr>
        <w:t>their</w:t>
      </w:r>
      <w:proofErr w:type="gramEnd"/>
      <w:r w:rsidRPr="009832CB">
        <w:rPr>
          <w:sz w:val="16"/>
        </w:rPr>
        <w:t xml:space="preserve"> in-state tuition policies. Moreover, if highly skilled foreign workers were allowed to live and work in the U.S. indefinitely after completing their education, the increased tax revenue would more than offset the modest public education subsidy. The amount of annual federal tax revenue foregone by forcing STEM graduates to leave the country is approximately $3.6 billion.71 That makes up for state university subsidies. Health Care and Entitlement Programs Contrary to the </w:t>
      </w:r>
      <w:proofErr w:type="spellStart"/>
      <w:r w:rsidRPr="009832CB">
        <w:rPr>
          <w:sz w:val="16"/>
        </w:rPr>
        <w:t>restrictionist</w:t>
      </w:r>
      <w:proofErr w:type="spellEnd"/>
      <w:r w:rsidRPr="009832CB">
        <w:rPr>
          <w:sz w:val="16"/>
        </w:rPr>
        <w:t xml:space="preserve"> claim that immigrants place a strain on state-provided social services, </w:t>
      </w:r>
      <w:r w:rsidRPr="00135BB7">
        <w:rPr>
          <w:rStyle w:val="StyleUnderline"/>
        </w:rPr>
        <w:t>highly skilled foreign workers are net contributors to the welfare state.</w:t>
      </w:r>
      <w:r w:rsidRPr="009832CB">
        <w:rPr>
          <w:sz w:val="16"/>
        </w:rPr>
        <w:t xml:space="preserve"> Most American social welfare programs are designed to provide care to the elderly, sick, women, and children.72 The majority of H-1B workers are younger than the American population average, healthier, and male. Of H-1B workers, 95.53 percent are 44 years old or younger, compared to 61.5 percent of the general American population.73 Of the total U.S. population, 12.7 percent is old enough to receive Social Security and Medicare benefits, while only 0.09 percent of the H-1B population is old enough to qualify for those programs. H-1B workers are ineligible for Medicaid benefits. Besides having a high median annual income of $60,000 and a mean annual income of $54,000 (which by itself makes them ineligible),74 legal foreign residents of the U.S. are not eligible to receive Medicaid benefits during the first five years of their residency.75 Their primary and secondary education was not paid by the U.S. government or any states, so the costs for them are lower and net tax revenue greater. In addition to not receiving entitlement benefits or public education, </w:t>
      </w:r>
      <w:r w:rsidRPr="00135BB7">
        <w:rPr>
          <w:rStyle w:val="StyleUnderline"/>
        </w:rPr>
        <w:t xml:space="preserve">H-1B </w:t>
      </w:r>
      <w:proofErr w:type="spellStart"/>
      <w:r w:rsidRPr="00135BB7">
        <w:rPr>
          <w:rStyle w:val="StyleUnderline"/>
        </w:rPr>
        <w:t>workers</w:t>
      </w:r>
      <w:proofErr w:type="spellEnd"/>
      <w:r w:rsidRPr="00135BB7">
        <w:rPr>
          <w:rStyle w:val="StyleUnderline"/>
        </w:rPr>
        <w:t xml:space="preserve"> pay a significant amount of taxes to the federal treasury</w:t>
      </w:r>
      <w:r w:rsidRPr="009832CB">
        <w:rPr>
          <w:sz w:val="16"/>
        </w:rPr>
        <w:t xml:space="preserve">. The STEM graduates likely to have remained in the U.S., had visa rules allowed them, would have paid between $2.7 billion to $3.6 billion in tax revenue to the federal government.76 </w:t>
      </w:r>
    </w:p>
    <w:p w14:paraId="11615CCD" w14:textId="77777777" w:rsidR="006C7494" w:rsidRPr="00EA298C" w:rsidRDefault="006C7494" w:rsidP="006C7494"/>
    <w:p w14:paraId="5F31EB6E" w14:textId="77777777" w:rsidR="006C7494" w:rsidRDefault="006C7494" w:rsidP="006C7494">
      <w:pPr>
        <w:pStyle w:val="Heading4"/>
      </w:pPr>
      <w:r>
        <w:t xml:space="preserve">Remove cap solves </w:t>
      </w:r>
    </w:p>
    <w:p w14:paraId="1921B554" w14:textId="77777777" w:rsidR="006C7494" w:rsidRPr="0071384E" w:rsidRDefault="006C7494" w:rsidP="006C7494">
      <w:r>
        <w:t xml:space="preserve">Gary </w:t>
      </w:r>
      <w:r w:rsidRPr="000D2FB5">
        <w:rPr>
          <w:rStyle w:val="Style13ptBold"/>
        </w:rPr>
        <w:t>Beach</w:t>
      </w:r>
      <w:r>
        <w:t>, 4-1-</w:t>
      </w:r>
      <w:r w:rsidRPr="000D2FB5">
        <w:rPr>
          <w:rStyle w:val="Style13ptBold"/>
        </w:rPr>
        <w:t>2015</w:t>
      </w:r>
      <w:r>
        <w:t>, "Remove the H-1B Visa Cap," WSJ, https://blogs.wsj.com/cio/2015/04/01/remove-the-h1b-visa-cap/</w:t>
      </w:r>
    </w:p>
    <w:p w14:paraId="3D360D3D" w14:textId="77777777" w:rsidR="006C7494" w:rsidRDefault="006C7494" w:rsidP="006C7494">
      <w:r>
        <w:t xml:space="preserve">For me it is clear. </w:t>
      </w:r>
      <w:r w:rsidRPr="00135BB7">
        <w:rPr>
          <w:rStyle w:val="StyleUnderline"/>
        </w:rPr>
        <w:t>The American economy needs more, not fewer, skilled technology workers</w:t>
      </w:r>
      <w:r>
        <w:t xml:space="preserve">. Reinventing public education to teach the digital skills needed in the workforce is job #1 for the United States. This is America’s energy-independence fight for skills. Until that job is completed, and it will take at least 20-years to do that, </w:t>
      </w:r>
      <w:r w:rsidRPr="00135BB7">
        <w:rPr>
          <w:rStyle w:val="StyleUnderline"/>
        </w:rPr>
        <w:t>Congress needs to act.</w:t>
      </w:r>
      <w:r>
        <w:t xml:space="preserve"> Here’s how. By this time next week, the 65,000 H-1B visas will be “sold out.” </w:t>
      </w:r>
      <w:r w:rsidRPr="00135BB7">
        <w:rPr>
          <w:rStyle w:val="StyleUnderline"/>
        </w:rPr>
        <w:t>Do the math. America has a classic supply and demand problem. Here’s an idea:</w:t>
      </w:r>
      <w:r>
        <w:t xml:space="preserve"> for fiscal year 2017 </w:t>
      </w:r>
      <w:r w:rsidRPr="00135BB7">
        <w:rPr>
          <w:rStyle w:val="StyleUnderline"/>
        </w:rPr>
        <w:t>Congress should lift the H-1B cap entirely. See where demand goes. Then hit the reset button – for more, or fewer, H-1B visas</w:t>
      </w:r>
      <w:r>
        <w:t xml:space="preserve"> – for FY 2018. Make it a market-driven policy decision. Not a political one. </w:t>
      </w:r>
      <w:r w:rsidRPr="00135BB7">
        <w:rPr>
          <w:rStyle w:val="StyleUnderline"/>
        </w:rPr>
        <w:t xml:space="preserve">The current H-1B program pleases no one. </w:t>
      </w:r>
      <w:proofErr w:type="spellStart"/>
      <w:r w:rsidRPr="00135BB7">
        <w:rPr>
          <w:rStyle w:val="StyleUnderline"/>
        </w:rPr>
        <w:t>Vivek</w:t>
      </w:r>
      <w:proofErr w:type="spellEnd"/>
      <w:r w:rsidRPr="00135BB7">
        <w:rPr>
          <w:rStyle w:val="StyleUnderline"/>
        </w:rPr>
        <w:t xml:space="preserve"> Wadhwa, a Fellow at Stanford University who follows immigration issues, says unreasonable visa policies could lead to a “reverse brain-drain” where talented non-immigrant foreign nationals choose home, rather than the United States, to start their companies. And create new jobs. </w:t>
      </w:r>
      <w:r>
        <w:t>With baseball season starting next week, that is one home run the American tech industry is not rooting for.</w:t>
      </w:r>
    </w:p>
    <w:p w14:paraId="5DA6C010" w14:textId="77777777" w:rsidR="006C7494" w:rsidRPr="00EA298C" w:rsidRDefault="006C7494" w:rsidP="006C7494">
      <w:pPr>
        <w:pStyle w:val="Heading4"/>
      </w:pPr>
      <w:r w:rsidRPr="00EA298C">
        <w:t xml:space="preserve">School </w:t>
      </w:r>
      <w:r>
        <w:t>d</w:t>
      </w:r>
      <w:r w:rsidRPr="00EA298C">
        <w:t xml:space="preserve">istricts </w:t>
      </w:r>
      <w:r>
        <w:t>t</w:t>
      </w:r>
      <w:r w:rsidRPr="00EA298C">
        <w:t xml:space="preserve">aking </w:t>
      </w:r>
      <w:r>
        <w:t>a</w:t>
      </w:r>
      <w:r w:rsidRPr="00EA298C">
        <w:t xml:space="preserve">dvantage </w:t>
      </w:r>
      <w:r>
        <w:t>of H-1B now</w:t>
      </w:r>
    </w:p>
    <w:p w14:paraId="61231D06" w14:textId="77777777" w:rsidR="006C7494" w:rsidRPr="00EA298C" w:rsidRDefault="006C7494" w:rsidP="006C7494">
      <w:pPr>
        <w:rPr>
          <w:rStyle w:val="Style13ptBold"/>
        </w:rPr>
      </w:pPr>
      <w:r w:rsidRPr="00EA298C">
        <w:rPr>
          <w:rStyle w:val="Style13ptBold"/>
        </w:rPr>
        <w:t>McNair Law Firm 17</w:t>
      </w:r>
    </w:p>
    <w:p w14:paraId="1B1D48A6" w14:textId="77777777" w:rsidR="006C7494" w:rsidRPr="00EA298C" w:rsidRDefault="006C7494" w:rsidP="006C7494">
      <w:r>
        <w:t>(</w:t>
      </w:r>
      <w:r w:rsidRPr="00EA298C">
        <w:t>McNair Law Firm, P.A.</w:t>
      </w:r>
      <w:r>
        <w:t>,</w:t>
      </w:r>
      <w:r w:rsidRPr="00EA298C">
        <w:t xml:space="preserve"> 2017</w:t>
      </w:r>
      <w:r>
        <w:t>,</w:t>
      </w:r>
      <w:r w:rsidRPr="00EA298C">
        <w:t xml:space="preserve"> "School Districts Taking Advantage of New H-1B Cap Exemption Regulations</w:t>
      </w:r>
      <w:r>
        <w:t>,</w:t>
      </w:r>
      <w:r w:rsidRPr="00EA298C">
        <w:t xml:space="preserve">" JDSURPA, </w:t>
      </w:r>
      <w:hyperlink r:id="rId20" w:history="1">
        <w:r w:rsidRPr="00EA298C">
          <w:rPr>
            <w:rStyle w:val="Hyperlink"/>
          </w:rPr>
          <w:t>https://www.jdsupra.com/legalnews/school-districts-taking-advantage-of-64663/</w:t>
        </w:r>
      </w:hyperlink>
      <w:r w:rsidRPr="00EA298C">
        <w:t>, access</w:t>
      </w:r>
      <w:r>
        <w:t xml:space="preserve">ed </w:t>
      </w:r>
      <w:r w:rsidRPr="00EA298C">
        <w:t>6/25/18,</w:t>
      </w:r>
      <w:r>
        <w:t xml:space="preserve"> BS)</w:t>
      </w:r>
    </w:p>
    <w:p w14:paraId="4D78B722" w14:textId="77777777" w:rsidR="006C7494" w:rsidRPr="00EA298C" w:rsidRDefault="006C7494" w:rsidP="006C7494">
      <w:pPr>
        <w:pStyle w:val="NormalWeb"/>
        <w:shd w:val="clear" w:color="auto" w:fill="FFFFFF"/>
        <w:spacing w:before="0" w:beforeAutospacing="0" w:after="0" w:afterAutospacing="0"/>
        <w:rPr>
          <w:rFonts w:asciiTheme="minorHAnsi" w:hAnsiTheme="minorHAnsi" w:cstheme="minorHAnsi"/>
          <w:b/>
          <w:bCs/>
          <w:color w:val="500050"/>
          <w:sz w:val="16"/>
          <w:szCs w:val="19"/>
        </w:rPr>
      </w:pPr>
      <w:r w:rsidRPr="00EA298C">
        <w:rPr>
          <w:rFonts w:asciiTheme="minorHAnsi" w:hAnsiTheme="minorHAnsi" w:cstheme="minorHAnsi"/>
          <w:color w:val="263238"/>
          <w:sz w:val="16"/>
          <w:szCs w:val="22"/>
          <w:shd w:val="clear" w:color="auto" w:fill="FFFFFF"/>
        </w:rPr>
        <w:t>With the increased focus on foreign language programs—particularly the popularity of immersion programs in which the foreign language is used for instruction rather than as the subject of instruction—</w:t>
      </w:r>
      <w:r w:rsidRPr="00EA298C">
        <w:rPr>
          <w:rFonts w:asciiTheme="minorHAnsi" w:hAnsiTheme="minorHAnsi" w:cstheme="minorHAnsi"/>
          <w:color w:val="263238"/>
          <w:sz w:val="22"/>
          <w:szCs w:val="22"/>
          <w:u w:val="single"/>
          <w:shd w:val="clear" w:color="auto" w:fill="FFFFFF"/>
        </w:rPr>
        <w:t>schools districts are</w:t>
      </w:r>
      <w:r w:rsidRPr="00EA298C">
        <w:rPr>
          <w:rFonts w:asciiTheme="minorHAnsi" w:hAnsiTheme="minorHAnsi" w:cstheme="minorHAnsi"/>
          <w:color w:val="263238"/>
          <w:sz w:val="16"/>
          <w:szCs w:val="22"/>
          <w:shd w:val="clear" w:color="auto" w:fill="FFFFFF"/>
        </w:rPr>
        <w:t xml:space="preserve"> increasingly </w:t>
      </w:r>
      <w:r w:rsidRPr="00EA298C">
        <w:rPr>
          <w:rFonts w:asciiTheme="minorHAnsi" w:hAnsiTheme="minorHAnsi" w:cstheme="minorHAnsi"/>
          <w:color w:val="263238"/>
          <w:sz w:val="22"/>
          <w:szCs w:val="22"/>
          <w:u w:val="single"/>
          <w:shd w:val="clear" w:color="auto" w:fill="FFFFFF"/>
        </w:rPr>
        <w:t>turning to foreign nationals</w:t>
      </w:r>
      <w:r w:rsidRPr="00EA298C">
        <w:rPr>
          <w:rFonts w:asciiTheme="minorHAnsi" w:hAnsiTheme="minorHAnsi" w:cstheme="minorHAnsi"/>
          <w:color w:val="263238"/>
          <w:sz w:val="16"/>
          <w:szCs w:val="22"/>
          <w:shd w:val="clear" w:color="auto" w:fill="FFFFFF"/>
        </w:rPr>
        <w:t xml:space="preserve"> in order </w:t>
      </w:r>
      <w:r w:rsidRPr="00EA298C">
        <w:rPr>
          <w:rFonts w:asciiTheme="minorHAnsi" w:hAnsiTheme="minorHAnsi" w:cstheme="minorHAnsi"/>
          <w:color w:val="263238"/>
          <w:sz w:val="22"/>
          <w:szCs w:val="22"/>
          <w:u w:val="single"/>
          <w:shd w:val="clear" w:color="auto" w:fill="FFFFFF"/>
        </w:rPr>
        <w:t>to fill employment</w:t>
      </w:r>
      <w:r w:rsidRPr="00EA298C">
        <w:rPr>
          <w:rFonts w:asciiTheme="minorHAnsi" w:hAnsiTheme="minorHAnsi" w:cstheme="minorHAnsi"/>
          <w:color w:val="263238"/>
          <w:sz w:val="16"/>
          <w:szCs w:val="22"/>
          <w:shd w:val="clear" w:color="auto" w:fill="FFFFFF"/>
        </w:rPr>
        <w:t xml:space="preserve"> needs. There are other hard-to-fill positions in school districts where foreign national hires are more prevalent as well.  While </w:t>
      </w:r>
      <w:r w:rsidRPr="00EA298C">
        <w:rPr>
          <w:rFonts w:asciiTheme="minorHAnsi" w:hAnsiTheme="minorHAnsi" w:cstheme="minorHAnsi"/>
          <w:color w:val="263238"/>
          <w:sz w:val="22"/>
          <w:szCs w:val="22"/>
          <w:u w:val="single"/>
          <w:shd w:val="clear" w:color="auto" w:fill="FFFFFF"/>
        </w:rPr>
        <w:t>positions such as teachers normally qualify for H-1B visas</w:t>
      </w:r>
      <w:r w:rsidRPr="00EA298C">
        <w:rPr>
          <w:rFonts w:asciiTheme="minorHAnsi" w:hAnsiTheme="minorHAnsi" w:cstheme="minorHAnsi"/>
          <w:color w:val="263238"/>
          <w:sz w:val="16"/>
          <w:szCs w:val="22"/>
          <w:shd w:val="clear" w:color="auto" w:fill="FFFFFF"/>
        </w:rPr>
        <w:t xml:space="preserve">, the uncertainty surrounding whether a petition will be selected in the annual 85,000 H-1B visa </w:t>
      </w:r>
      <w:proofErr w:type="gramStart"/>
      <w:r w:rsidRPr="00EA298C">
        <w:rPr>
          <w:rFonts w:asciiTheme="minorHAnsi" w:hAnsiTheme="minorHAnsi" w:cstheme="minorHAnsi"/>
          <w:color w:val="263238"/>
          <w:sz w:val="16"/>
          <w:szCs w:val="22"/>
          <w:shd w:val="clear" w:color="auto" w:fill="FFFFFF"/>
        </w:rPr>
        <w:t>lottery</w:t>
      </w:r>
      <w:proofErr w:type="gramEnd"/>
      <w:r w:rsidRPr="00EA298C">
        <w:rPr>
          <w:rFonts w:asciiTheme="minorHAnsi" w:hAnsiTheme="minorHAnsi" w:cstheme="minorHAnsi"/>
          <w:color w:val="263238"/>
          <w:sz w:val="16"/>
          <w:szCs w:val="22"/>
          <w:shd w:val="clear" w:color="auto" w:fill="FFFFFF"/>
        </w:rPr>
        <w:t xml:space="preserve"> (20,000 of which are reserved for positions requiring a U.S. Master’s Degree) has led many districts to look to create immigration strategies.  </w:t>
      </w:r>
      <w:r w:rsidRPr="00EA298C">
        <w:rPr>
          <w:rFonts w:asciiTheme="minorHAnsi" w:hAnsiTheme="minorHAnsi" w:cstheme="minorHAnsi"/>
          <w:color w:val="263238"/>
          <w:sz w:val="22"/>
          <w:szCs w:val="22"/>
          <w:u w:val="single"/>
          <w:shd w:val="clear" w:color="auto" w:fill="FFFFFF"/>
        </w:rPr>
        <w:t>A new regulation that went into effect in January</w:t>
      </w:r>
      <w:r w:rsidRPr="00EA298C">
        <w:rPr>
          <w:rFonts w:asciiTheme="minorHAnsi" w:hAnsiTheme="minorHAnsi" w:cstheme="minorHAnsi"/>
          <w:color w:val="263238"/>
          <w:sz w:val="16"/>
          <w:szCs w:val="22"/>
          <w:shd w:val="clear" w:color="auto" w:fill="FFFFFF"/>
        </w:rPr>
        <w:t xml:space="preserve"> 2017, which we discussed more generally in a previous article, </w:t>
      </w:r>
      <w:r w:rsidRPr="00EA298C">
        <w:rPr>
          <w:rFonts w:asciiTheme="minorHAnsi" w:hAnsiTheme="minorHAnsi" w:cstheme="minorHAnsi"/>
          <w:color w:val="263238"/>
          <w:sz w:val="22"/>
          <w:szCs w:val="22"/>
          <w:u w:val="single"/>
          <w:shd w:val="clear" w:color="auto" w:fill="FFFFFF"/>
        </w:rPr>
        <w:t>qualifies some school districts for exemption from the</w:t>
      </w:r>
      <w:r w:rsidRPr="00EA298C">
        <w:rPr>
          <w:rFonts w:asciiTheme="minorHAnsi" w:hAnsiTheme="minorHAnsi" w:cstheme="minorHAnsi"/>
          <w:color w:val="263238"/>
          <w:sz w:val="16"/>
          <w:szCs w:val="22"/>
          <w:shd w:val="clear" w:color="auto" w:fill="FFFFFF"/>
        </w:rPr>
        <w:t xml:space="preserve"> H-1B </w:t>
      </w:r>
      <w:r w:rsidRPr="00EA298C">
        <w:rPr>
          <w:rFonts w:asciiTheme="minorHAnsi" w:hAnsiTheme="minorHAnsi" w:cstheme="minorHAnsi"/>
          <w:color w:val="263238"/>
          <w:sz w:val="22"/>
          <w:szCs w:val="22"/>
          <w:u w:val="single"/>
          <w:shd w:val="clear" w:color="auto" w:fill="FFFFFF"/>
        </w:rPr>
        <w:t>cap</w:t>
      </w:r>
      <w:r w:rsidRPr="00EA298C">
        <w:rPr>
          <w:rFonts w:asciiTheme="minorHAnsi" w:hAnsiTheme="minorHAnsi" w:cstheme="minorHAnsi"/>
          <w:color w:val="263238"/>
          <w:sz w:val="16"/>
          <w:szCs w:val="22"/>
          <w:shd w:val="clear" w:color="auto" w:fill="FFFFFF"/>
        </w:rPr>
        <w:t>.  </w:t>
      </w:r>
      <w:r w:rsidRPr="00EA298C">
        <w:rPr>
          <w:rFonts w:asciiTheme="minorHAnsi" w:hAnsiTheme="minorHAnsi" w:cstheme="minorHAnsi"/>
          <w:color w:val="263238"/>
          <w:sz w:val="22"/>
          <w:szCs w:val="22"/>
          <w:u w:val="single"/>
          <w:shd w:val="clear" w:color="auto" w:fill="FFFFFF"/>
        </w:rPr>
        <w:t>The new regulation allows</w:t>
      </w:r>
      <w:r w:rsidRPr="00EA298C">
        <w:rPr>
          <w:rFonts w:asciiTheme="minorHAnsi" w:hAnsiTheme="minorHAnsi" w:cstheme="minorHAnsi"/>
          <w:color w:val="263238"/>
          <w:sz w:val="16"/>
          <w:szCs w:val="22"/>
          <w:shd w:val="clear" w:color="auto" w:fill="FFFFFF"/>
        </w:rPr>
        <w:t xml:space="preserve"> qualifying districts </w:t>
      </w:r>
      <w:r w:rsidRPr="00EA298C">
        <w:rPr>
          <w:rFonts w:asciiTheme="minorHAnsi" w:hAnsiTheme="minorHAnsi" w:cstheme="minorHAnsi"/>
          <w:color w:val="263238"/>
          <w:sz w:val="22"/>
          <w:szCs w:val="22"/>
          <w:u w:val="single"/>
          <w:shd w:val="clear" w:color="auto" w:fill="FFFFFF"/>
        </w:rPr>
        <w:t>to bypass the lottery</w:t>
      </w:r>
      <w:r w:rsidRPr="00EA298C">
        <w:rPr>
          <w:rFonts w:asciiTheme="minorHAnsi" w:hAnsiTheme="minorHAnsi" w:cstheme="minorHAnsi"/>
          <w:color w:val="263238"/>
          <w:sz w:val="16"/>
          <w:szCs w:val="22"/>
          <w:shd w:val="clear" w:color="auto" w:fill="FFFFFF"/>
        </w:rPr>
        <w:t xml:space="preserve">, avoid timing constraints of cap-subject petitions, </w:t>
      </w:r>
      <w:r w:rsidRPr="00EA298C">
        <w:rPr>
          <w:rFonts w:asciiTheme="minorHAnsi" w:hAnsiTheme="minorHAnsi" w:cstheme="minorHAnsi"/>
          <w:color w:val="263238"/>
          <w:sz w:val="22"/>
          <w:szCs w:val="22"/>
          <w:u w:val="single"/>
          <w:shd w:val="clear" w:color="auto" w:fill="FFFFFF"/>
        </w:rPr>
        <w:t>and feel more comfortable about their future staffing needs</w:t>
      </w:r>
      <w:r w:rsidRPr="00EA298C">
        <w:rPr>
          <w:rFonts w:asciiTheme="minorHAnsi" w:hAnsiTheme="minorHAnsi" w:cstheme="minorHAnsi"/>
          <w:color w:val="263238"/>
          <w:sz w:val="16"/>
          <w:szCs w:val="22"/>
          <w:shd w:val="clear" w:color="auto" w:fill="FFFFFF"/>
        </w:rPr>
        <w:t>.</w:t>
      </w:r>
    </w:p>
    <w:p w14:paraId="5671D16F" w14:textId="77777777" w:rsidR="002E1930" w:rsidRDefault="002E1930" w:rsidP="002E1930">
      <w:pPr>
        <w:pStyle w:val="Heading4"/>
      </w:pPr>
      <w:r>
        <w:t xml:space="preserve">Ending the lottery and basing H1B applications on pay would boost productivity and supercharge economic growth </w:t>
      </w:r>
    </w:p>
    <w:p w14:paraId="677C64D1" w14:textId="77777777" w:rsidR="002E1930" w:rsidRDefault="002E1930" w:rsidP="002E1930">
      <w:r w:rsidRPr="00361B02">
        <w:t xml:space="preserve">Chad </w:t>
      </w:r>
      <w:proofErr w:type="spellStart"/>
      <w:r w:rsidRPr="002419A3">
        <w:rPr>
          <w:rStyle w:val="Style13ptBold"/>
        </w:rPr>
        <w:t>Sparber</w:t>
      </w:r>
      <w:proofErr w:type="spellEnd"/>
      <w:r w:rsidRPr="00361B02">
        <w:t>, 9-6-</w:t>
      </w:r>
      <w:r w:rsidRPr="002419A3">
        <w:rPr>
          <w:rStyle w:val="Style13ptBold"/>
        </w:rPr>
        <w:t>2017</w:t>
      </w:r>
      <w:r w:rsidRPr="00361B02">
        <w:t xml:space="preserve">, "An Alternative to the H-1B Lottery," Cato Institute, </w:t>
      </w:r>
      <w:hyperlink r:id="rId21" w:anchor="full" w:history="1">
        <w:r w:rsidRPr="0045007A">
          <w:rPr>
            <w:rStyle w:val="Hyperlink"/>
          </w:rPr>
          <w:t>https://www.cato.org/publications/research-briefs-economic-policy/alternative-h-1b-lottery#full</w:t>
        </w:r>
      </w:hyperlink>
    </w:p>
    <w:p w14:paraId="2A34896F" w14:textId="77777777" w:rsidR="002E1930" w:rsidRPr="00BF1C2A" w:rsidRDefault="002E1930" w:rsidP="002E1930">
      <w:pPr>
        <w:rPr>
          <w:u w:val="single"/>
        </w:rPr>
      </w:pPr>
      <w:r>
        <w:t xml:space="preserve">The H-1B program provides temporary work visas to highly educated foreign individuals in specialty occupations. New H-1B issuances to employees of most firms are currently capped at 85,000 per year. United States Citizenship and Immigration Services (USCIS) began accepting applications for Fiscal Year 2018 on April 1, 2017. By April 7, </w:t>
      </w:r>
      <w:r w:rsidRPr="00135BB7">
        <w:rPr>
          <w:rStyle w:val="StyleUnderline"/>
        </w:rPr>
        <w:t>USCIS had received 199,000 applications. This was the fifth consecutive year in which the number of applications received in the first week of the filing period exceeded the total number of H-1Bs available for the entire year. There is good reason to believe that the H-1B program—or highly educated immigrants in general—</w:t>
      </w:r>
      <w:r w:rsidRPr="00135BB7">
        <w:rPr>
          <w:rStyle w:val="Emphasis"/>
        </w:rPr>
        <w:t>increase American GDP and productivity.</w:t>
      </w:r>
      <w:r>
        <w:t xml:space="preserve"> </w:t>
      </w:r>
      <w:r w:rsidRPr="00135BB7">
        <w:rPr>
          <w:rStyle w:val="StyleUnderline"/>
        </w:rPr>
        <w:t>H-1B workers</w:t>
      </w:r>
      <w:r>
        <w:t xml:space="preserve"> tend to </w:t>
      </w:r>
      <w:r w:rsidRPr="00135BB7">
        <w:rPr>
          <w:rStyle w:val="StyleUnderline"/>
        </w:rPr>
        <w:t>specialize in</w:t>
      </w:r>
      <w:r>
        <w:t xml:space="preserve"> science, technology, engineering, and mathematics (</w:t>
      </w:r>
      <w:r w:rsidRPr="00135BB7">
        <w:rPr>
          <w:rStyle w:val="StyleUnderline"/>
        </w:rPr>
        <w:t>STEM) fields</w:t>
      </w:r>
      <w:r>
        <w:t xml:space="preserve">. </w:t>
      </w:r>
      <w:r w:rsidRPr="00135BB7">
        <w:rPr>
          <w:rStyle w:val="StyleUnderline"/>
        </w:rPr>
        <w:t>They provide skills that complement those of American-born workers, concentrate in innovative research and development occupations, and generate technology gains that benefit large sections of the American labor force and macro economy.</w:t>
      </w:r>
      <w:r>
        <w:t xml:space="preserve"> Despite the potential for large gains, however, </w:t>
      </w:r>
      <w:r w:rsidRPr="00135BB7">
        <w:rPr>
          <w:rStyle w:val="StyleUnderline"/>
        </w:rPr>
        <w:t>it seems unlikely that the H-1B program will be expanded any time soon. Instead, one might ask whether other changes might be possible to help get the most out of the program.</w:t>
      </w:r>
      <w:r>
        <w:t xml:space="preserve"> One idea is to change the way H-1Bs are allocated. The current policy distributes visas to individuals (not firms) through a random lottery. Any person who has applied for an H-1B during the first week of April, has a qualified job offer from an employer, and meets the eligibility requirements will have an equal chance of winning. Skill, ability, firm-type, and employers’ preferences play no role. Luck is the determinant. </w:t>
      </w:r>
      <w:r w:rsidRPr="00135BB7">
        <w:t>Thus, while the H-1B cap prevents labor markets from clearing along the quantity dimension, the allocation method prevents labor markets from clearing along the price (i.e., wage) dimension. Rather than allocate H-1Bs randomly, USCIS could potentially improve the program by distributing H-1Bs to the applicants who have received the largest wage offers. The intuition behind this approach is simple: in a market economy, the wage reflects the marginal productivity of labor, meaning the willingness of firms to pay for an extra worker. It also reflects the scarcity of the skills and abilities that the worker is bringing to the market. Loosely speaking, more productive workers earn higher wages. If policymakers want to attract the most productive workers, wage-based H-1B allocation would be more effective than a random lottery. The immediate result of changing the H-1B allocation method would be that new H-1B entrants would be substantially more skilled. They would also be paid higher wages accordingly. Skill differences between allocation methods are much greater when the proportion of H-1B applicants who receive visas is smaller. For example,</w:t>
      </w:r>
      <w:r>
        <w:t xml:space="preserve"> </w:t>
      </w:r>
      <w:r w:rsidRPr="00135BB7">
        <w:rPr>
          <w:rStyle w:val="StyleUnderline"/>
        </w:rPr>
        <w:t xml:space="preserve">available information on the distribution of H-1B applicants implies that in fiscal years 2016 and 2017, when 36 percent of applicants received a visa, wage-based allocation would have increased the skill level of new H-1B recipients by 28.5 percent. In fiscal year 2018, when 42.7 percent of applicants received a visa, the skill gap between allocation methods would have been 24 percent. </w:t>
      </w:r>
      <w:r>
        <w:t>Importantly, those skill differences grow over time. A person can work in the United States on H-1B status for up to six years, and many H-1B workers use the program as a steppingstone to permanent residency. Furthermore</w:t>
      </w:r>
      <w:r w:rsidRPr="00135BB7">
        <w:rPr>
          <w:rStyle w:val="StyleUnderline"/>
        </w:rPr>
        <w:t>, the accumulation of skills serves to increase aggregate economic output and productivity as well. Altogether, estimates suggest that when only 36 percent of H-1B applicants receive visas, GDP could rise by over $40 billion over a six-year period with a wage-based H-1B allocation system</w:t>
      </w:r>
      <w:r>
        <w:rPr>
          <w:u w:val="single"/>
        </w:rPr>
        <w:t>.</w:t>
      </w:r>
    </w:p>
    <w:p w14:paraId="2B168159" w14:textId="77777777" w:rsidR="006C7494" w:rsidRDefault="006C7494" w:rsidP="006C7494">
      <w:bookmarkStart w:id="0" w:name="_GoBack"/>
      <w:bookmarkEnd w:id="0"/>
    </w:p>
    <w:p w14:paraId="7E89EAA4" w14:textId="1E905D92" w:rsidR="003134B7" w:rsidRPr="00E571EA" w:rsidRDefault="003134B7" w:rsidP="00E571EA">
      <w:pPr>
        <w:pStyle w:val="Heading2"/>
        <w:rPr>
          <w:rStyle w:val="StyleUnderline"/>
          <w:sz w:val="32"/>
        </w:rPr>
      </w:pPr>
      <w:r>
        <w:t xml:space="preserve">A2: Brain Drain DA </w:t>
      </w:r>
    </w:p>
    <w:p w14:paraId="0BFB926A" w14:textId="77777777" w:rsidR="003134B7" w:rsidRDefault="003134B7" w:rsidP="003134B7">
      <w:pPr>
        <w:pStyle w:val="Heading4"/>
      </w:pPr>
      <w:r>
        <w:t xml:space="preserve">Reverse brain drain will tank US innovation and competitiveness </w:t>
      </w:r>
    </w:p>
    <w:p w14:paraId="4D2C914C" w14:textId="77777777" w:rsidR="003134B7" w:rsidRDefault="003134B7" w:rsidP="003134B7">
      <w:r w:rsidRPr="0056285F">
        <w:t xml:space="preserve">Ellen </w:t>
      </w:r>
      <w:r w:rsidRPr="00901075">
        <w:rPr>
          <w:rStyle w:val="Style13ptBold"/>
        </w:rPr>
        <w:t>Sheng</w:t>
      </w:r>
      <w:r w:rsidRPr="0056285F">
        <w:t xml:space="preserve">, Special To </w:t>
      </w:r>
      <w:proofErr w:type="spellStart"/>
      <w:r w:rsidRPr="0056285F">
        <w:t>Cnbc</w:t>
      </w:r>
      <w:proofErr w:type="spellEnd"/>
      <w:r w:rsidRPr="0056285F">
        <w:t>, 4-1-</w:t>
      </w:r>
      <w:r w:rsidRPr="00901075">
        <w:rPr>
          <w:rStyle w:val="Style13ptBold"/>
        </w:rPr>
        <w:t>2018,</w:t>
      </w:r>
      <w:r w:rsidRPr="0056285F">
        <w:t xml:space="preserve"> "Silicon Valley is fighting a brain-drain war with Trump that it may lose," CNBC, </w:t>
      </w:r>
      <w:hyperlink r:id="rId22" w:history="1">
        <w:r w:rsidRPr="00E32CCC">
          <w:rPr>
            <w:rStyle w:val="Hyperlink"/>
          </w:rPr>
          <w:t>https://www.cnbc.com/2018/04/09/trumps-war-on-immigration-causing-silicon-valley-brain-drain.html</w:t>
        </w:r>
      </w:hyperlink>
    </w:p>
    <w:p w14:paraId="41CEF191" w14:textId="77777777" w:rsidR="003134B7" w:rsidRDefault="003134B7" w:rsidP="003134B7">
      <w:r w:rsidRPr="00135BB7">
        <w:rPr>
          <w:rStyle w:val="StyleUnderline"/>
        </w:rPr>
        <w:t>For decades the United States has attracted some of the best and brightest.</w:t>
      </w:r>
      <w:r>
        <w:t xml:space="preserve"> Now </w:t>
      </w:r>
      <w:r w:rsidRPr="00135BB7">
        <w:rPr>
          <w:rStyle w:val="StyleUnderline"/>
        </w:rPr>
        <w:t>some are starting to see the reverse happen.</w:t>
      </w:r>
      <w:r>
        <w:t xml:space="preserve"> </w:t>
      </w:r>
      <w:proofErr w:type="spellStart"/>
      <w:r>
        <w:t>Vivek</w:t>
      </w:r>
      <w:proofErr w:type="spellEnd"/>
      <w:r>
        <w:t xml:space="preserve"> Wadhwa, a distinguished fellow and adjunct professor at Carnegie Mellon University's College of Engineering and author of The Immigrant Exodus: Why America Is Losing the Global Race to Capture Entrepreneurial Talent, said that in his current class at Carnegie Mellon, not one of the foreign students is looking to stay</w:t>
      </w:r>
      <w:r w:rsidRPr="00135BB7">
        <w:rPr>
          <w:rStyle w:val="StyleUnderline"/>
        </w:rPr>
        <w:t xml:space="preserve">. Foreign students from India, China and elsewhere who used to stay are now returning to their home countries to start businesses. This is alarming because it will adversely impact U.S. innovation, </w:t>
      </w:r>
      <w:r>
        <w:t xml:space="preserve">Wadhwa said. </w:t>
      </w:r>
      <w:r w:rsidRPr="00135BB7">
        <w:rPr>
          <w:rStyle w:val="StyleUnderline"/>
        </w:rPr>
        <w:t xml:space="preserve">"In the next five to 10 years, we're going to be competing with China and India and Singapore and many other countries all over the world for talent like never before," </w:t>
      </w:r>
      <w:r>
        <w:t xml:space="preserve">he said. </w:t>
      </w:r>
      <w:r w:rsidRPr="00135BB7">
        <w:rPr>
          <w:rStyle w:val="StyleUnderline"/>
        </w:rPr>
        <w:t>The U.S. has seen its share of tech "unicorns" drop dramatically in recent years, according to data from CB Insights. Of the 214 unicorn start-ups globally, 41 percent are based in the United States compared to 75 percent in 2013.</w:t>
      </w:r>
      <w:r>
        <w:t xml:space="preserve"> Meanwhile, </w:t>
      </w:r>
      <w:r w:rsidRPr="00135BB7">
        <w:rPr>
          <w:rStyle w:val="StyleUnderline"/>
        </w:rPr>
        <w:t>the proliferation of tech unicorns from outside has been increasing, especially from China. China is now home to 36 percent of tech unicorns compared to 12 percent in 2014. If we keep going on the path we are on, China will have more tech unicorns than the United States. China is catching up to the United States in advanced technology on everything from artificial intelligence and gene editing to quantum computing,</w:t>
      </w:r>
      <w:r>
        <w:t xml:space="preserve"> Wadhwa said, </w:t>
      </w:r>
      <w:r w:rsidRPr="00135BB7">
        <w:rPr>
          <w:rStyle w:val="StyleUnderline"/>
        </w:rPr>
        <w:t>adding that once that happens, "China will be neck-to-neck with Silicon Valley,</w:t>
      </w:r>
      <w:r>
        <w:t xml:space="preserve"> and then they're going to eat our lunch."</w:t>
      </w:r>
    </w:p>
    <w:p w14:paraId="3B16232A" w14:textId="77777777" w:rsidR="003134B7" w:rsidRDefault="003134B7" w:rsidP="003134B7">
      <w:pPr>
        <w:pStyle w:val="Heading4"/>
      </w:pPr>
      <w:r>
        <w:t xml:space="preserve">Other countries fill in  </w:t>
      </w:r>
    </w:p>
    <w:p w14:paraId="5B4FD3C7" w14:textId="77777777" w:rsidR="003134B7" w:rsidRDefault="003134B7" w:rsidP="003134B7">
      <w:r w:rsidRPr="0056285F">
        <w:t xml:space="preserve">Ellen </w:t>
      </w:r>
      <w:r w:rsidRPr="00901075">
        <w:rPr>
          <w:rStyle w:val="Style13ptBold"/>
        </w:rPr>
        <w:t>Sheng</w:t>
      </w:r>
      <w:r w:rsidRPr="0056285F">
        <w:t xml:space="preserve">, Special To </w:t>
      </w:r>
      <w:proofErr w:type="spellStart"/>
      <w:r w:rsidRPr="0056285F">
        <w:t>Cnbc</w:t>
      </w:r>
      <w:proofErr w:type="spellEnd"/>
      <w:r w:rsidRPr="0056285F">
        <w:t>, 4-1-</w:t>
      </w:r>
      <w:r w:rsidRPr="00901075">
        <w:rPr>
          <w:rStyle w:val="Style13ptBold"/>
        </w:rPr>
        <w:t>2018,</w:t>
      </w:r>
      <w:r w:rsidRPr="0056285F">
        <w:t xml:space="preserve"> "Silicon Valley is fighting a brain-drain war with Trump that it may lose," CNBC, </w:t>
      </w:r>
      <w:hyperlink r:id="rId23" w:history="1">
        <w:r w:rsidRPr="00E32CCC">
          <w:rPr>
            <w:rStyle w:val="Hyperlink"/>
          </w:rPr>
          <w:t>https://www.cnbc.com/2018/04/09/trumps-war-on-immigration-causing-silicon-valley-brain-drain.html</w:t>
        </w:r>
      </w:hyperlink>
      <w:r>
        <w:rPr>
          <w:rStyle w:val="Hyperlink"/>
        </w:rPr>
        <w:t>//PS</w:t>
      </w:r>
    </w:p>
    <w:p w14:paraId="207C6B1C" w14:textId="77777777" w:rsidR="003134B7" w:rsidRPr="007636F6" w:rsidRDefault="003134B7" w:rsidP="003134B7">
      <w:r w:rsidRPr="00135BB7">
        <w:rPr>
          <w:rStyle w:val="StyleUnderline"/>
        </w:rPr>
        <w:t>As the United States closes its borders, other countries are courting the world's best and brightest to come and start businesses. France</w:t>
      </w:r>
      <w:r>
        <w:t xml:space="preserve"> introduced a new tech visa program last year, and French president Emmanuel Macron has said he aims to make France a "Startup Nation." </w:t>
      </w:r>
      <w:r w:rsidRPr="00901075">
        <w:t>Canada</w:t>
      </w:r>
      <w:r w:rsidRPr="00135BB7">
        <w:rPr>
          <w:rStyle w:val="StyleUnderline"/>
        </w:rPr>
        <w:t xml:space="preserve"> l</w:t>
      </w:r>
      <w:r>
        <w:t xml:space="preserve">aunched a program to fast-track visas and short-term work permits for highly skilled foreign workers. </w:t>
      </w:r>
      <w:r w:rsidRPr="00135BB7">
        <w:rPr>
          <w:rStyle w:val="StyleUnderline"/>
        </w:rPr>
        <w:t>When the U.S. Citizenship and Immigration Services department said in June they would stop premium processing of H-1B visas for up to six months, Canada stepped up</w:t>
      </w:r>
      <w:r>
        <w:t xml:space="preserve"> and said it would fast-track applications. </w:t>
      </w:r>
      <w:r w:rsidRPr="00135BB7">
        <w:rPr>
          <w:rStyle w:val="StyleUnderline"/>
        </w:rPr>
        <w:t>India's commerce ministry and various government arms have created innovation labs and incubators in efforts to develop the country's start-up scene, while China has vowed to invest vigorously in artificial intelligence to create a $150 billion industry by 2030.</w:t>
      </w:r>
      <w:r>
        <w:t xml:space="preserve"> "In the wake of our administration's policies, it's becoming easier for others to fill the void," said David Brown, a serial entrepreneur and founder of </w:t>
      </w:r>
      <w:proofErr w:type="spellStart"/>
      <w:r>
        <w:t>Techstars</w:t>
      </w:r>
      <w:proofErr w:type="spellEnd"/>
      <w:r>
        <w:t xml:space="preserve">, which helps start-ups through accelerator programs and investment. Brown said that </w:t>
      </w:r>
      <w:proofErr w:type="spellStart"/>
      <w:r>
        <w:t>Techstar's</w:t>
      </w:r>
      <w:proofErr w:type="spellEnd"/>
      <w:r>
        <w:t xml:space="preserve"> Toronto program is reaping the benefit of entrepreneurs who are leaving the United States for Canada. Whether the current tide of people leaving becomes a wave has yet to be determined. But meanwhile, "the rhetoric has got people really stressed. They just want to do work and spend time with their families, not deal with political pressure," said </w:t>
      </w:r>
      <w:proofErr w:type="spellStart"/>
      <w:r>
        <w:t>Rangnekar</w:t>
      </w:r>
      <w:proofErr w:type="spellEnd"/>
      <w:r>
        <w:t>. "</w:t>
      </w:r>
      <w:r w:rsidRPr="00135BB7">
        <w:rPr>
          <w:rStyle w:val="StyleUnderline"/>
        </w:rPr>
        <w:t>The U.S. is still a great place to be. It's not too late. Silicon Valley is still the most amazing place in the world; people still want to be here if they have a choice. The problem is, we give them no choice,</w:t>
      </w:r>
      <w:r>
        <w:t>" Wadhwa said.</w:t>
      </w:r>
    </w:p>
    <w:p w14:paraId="6025E7A3" w14:textId="77777777" w:rsidR="003134B7" w:rsidRPr="0087720E" w:rsidRDefault="003134B7" w:rsidP="003134B7"/>
    <w:p w14:paraId="42A31765" w14:textId="01717B76" w:rsidR="00037E11" w:rsidRDefault="00A41765" w:rsidP="00E571EA">
      <w:pPr>
        <w:pStyle w:val="Heading2"/>
      </w:pPr>
      <w:r>
        <w:t xml:space="preserve">A2: Wages </w:t>
      </w:r>
    </w:p>
    <w:p w14:paraId="2FD6D7F7" w14:textId="41F836A5" w:rsidR="00A41765" w:rsidRDefault="00A41765" w:rsidP="00A41765">
      <w:pPr>
        <w:pStyle w:val="Heading4"/>
      </w:pPr>
      <w:r>
        <w:t xml:space="preserve">Even if their da is right-forcing employers to pay more </w:t>
      </w:r>
      <w:proofErr w:type="spellStart"/>
      <w:r>
        <w:t>woud</w:t>
      </w:r>
      <w:proofErr w:type="spellEnd"/>
      <w:r>
        <w:t xml:space="preserve"> just lead to off shoring-and unemployment or wage suppression-that flips the Wages DA and Offshoring takes low and high skilled manufacturing and engineering jobs</w:t>
      </w:r>
    </w:p>
    <w:p w14:paraId="6027E2C4" w14:textId="77777777" w:rsidR="00A41765" w:rsidRDefault="00A41765" w:rsidP="00A41765">
      <w:proofErr w:type="spellStart"/>
      <w:r w:rsidRPr="005F4571">
        <w:rPr>
          <w:rStyle w:val="Heading4Char"/>
        </w:rPr>
        <w:t>Algaze</w:t>
      </w:r>
      <w:proofErr w:type="spellEnd"/>
      <w:r w:rsidRPr="005F4571">
        <w:rPr>
          <w:rStyle w:val="Heading4Char"/>
        </w:rPr>
        <w:t xml:space="preserve"> 17</w:t>
      </w:r>
      <w:r>
        <w:t xml:space="preserve"> (Ben </w:t>
      </w:r>
      <w:proofErr w:type="spellStart"/>
      <w:r>
        <w:t>Algaze</w:t>
      </w:r>
      <w:proofErr w:type="spellEnd"/>
      <w:r>
        <w:t xml:space="preserve">, author at </w:t>
      </w:r>
      <w:proofErr w:type="spellStart"/>
      <w:r>
        <w:t>ExtremeTech</w:t>
      </w:r>
      <w:proofErr w:type="spellEnd"/>
      <w:r>
        <w:t xml:space="preserve">, “What Happened to the Tech Job Boom?”, September 20, 2017, </w:t>
      </w:r>
      <w:hyperlink r:id="rId24" w:history="1">
        <w:r w:rsidRPr="008A0367">
          <w:rPr>
            <w:rStyle w:val="Hyperlink"/>
          </w:rPr>
          <w:t>https://www.extremetech.com/computing/256056-where-is-the-tech-job-boom</w:t>
        </w:r>
      </w:hyperlink>
    </w:p>
    <w:p w14:paraId="75335E21" w14:textId="77777777" w:rsidR="00A41765" w:rsidRDefault="00A41765" w:rsidP="00A41765">
      <w:pPr>
        <w:rPr>
          <w:u w:val="single"/>
        </w:rPr>
      </w:pPr>
      <w:r w:rsidRPr="00A7327A">
        <w:rPr>
          <w:highlight w:val="yellow"/>
          <w:u w:val="single"/>
        </w:rPr>
        <w:t>In hardware, manufacturing in the US has moved almost entirely offshore</w:t>
      </w:r>
      <w:r w:rsidRPr="00E320AF">
        <w:rPr>
          <w:sz w:val="16"/>
        </w:rPr>
        <w:t xml:space="preserve">. While some high-value manufacturing in semiconductor products remains in the US – and companies like Intel have continued to make large fab investments here </w:t>
      </w:r>
      <w:r w:rsidRPr="00A7327A">
        <w:rPr>
          <w:sz w:val="16"/>
          <w:highlight w:val="yellow"/>
        </w:rPr>
        <w:t xml:space="preserve">– </w:t>
      </w:r>
      <w:r w:rsidRPr="00A7327A">
        <w:rPr>
          <w:highlight w:val="yellow"/>
          <w:u w:val="single"/>
        </w:rPr>
        <w:t>most</w:t>
      </w:r>
      <w:r w:rsidRPr="00B93FC7">
        <w:rPr>
          <w:u w:val="single"/>
        </w:rPr>
        <w:t xml:space="preserve"> silicon and </w:t>
      </w:r>
      <w:r w:rsidRPr="00A7327A">
        <w:rPr>
          <w:highlight w:val="yellow"/>
          <w:u w:val="single"/>
        </w:rPr>
        <w:t>device manufacturing has moved overseas</w:t>
      </w:r>
      <w:r w:rsidRPr="00E320AF">
        <w:rPr>
          <w:sz w:val="16"/>
        </w:rPr>
        <w:t>. Contract manufacturers like Flex and Foxconn build products in China, where the cost of labor for assembly is lower. Foundries like Taiwan Semiconductor and Samsung build chips for other companies</w:t>
      </w:r>
      <w:r w:rsidRPr="00B93FC7">
        <w:rPr>
          <w:u w:val="single"/>
        </w:rPr>
        <w:t xml:space="preserve">. One of the results of offshoring manufacturing is that the </w:t>
      </w:r>
      <w:r w:rsidRPr="00A7327A">
        <w:rPr>
          <w:highlight w:val="yellow"/>
          <w:u w:val="single"/>
        </w:rPr>
        <w:t>engineering support jobs for those operations move to where the factories are – and those jobs include high-value positions requiring expertise in</w:t>
      </w:r>
      <w:r w:rsidRPr="00B93FC7">
        <w:rPr>
          <w:u w:val="single"/>
        </w:rPr>
        <w:t xml:space="preserve"> areas like </w:t>
      </w:r>
      <w:r w:rsidRPr="00A7327A">
        <w:rPr>
          <w:highlight w:val="yellow"/>
          <w:u w:val="single"/>
        </w:rPr>
        <w:t>robotics, mechanical engineering, materials science, and quality control</w:t>
      </w:r>
      <w:r w:rsidRPr="00E320AF">
        <w:rPr>
          <w:sz w:val="16"/>
        </w:rPr>
        <w:t xml:space="preserve">. Willy Shih, professor at Harvard Business School and a veteran of Kodak and IBM, noted in 2012: </w:t>
      </w:r>
      <w:r w:rsidRPr="00B93FC7">
        <w:rPr>
          <w:u w:val="single"/>
        </w:rPr>
        <w:t xml:space="preserve">In some of the advanced semiconductor fabrication lines in Asia, </w:t>
      </w:r>
      <w:r w:rsidRPr="00A7327A">
        <w:rPr>
          <w:highlight w:val="yellow"/>
          <w:u w:val="single"/>
        </w:rPr>
        <w:t>you have masters in engineering running production</w:t>
      </w:r>
      <w:r w:rsidRPr="00E320AF">
        <w:rPr>
          <w:sz w:val="16"/>
        </w:rPr>
        <w:t xml:space="preserve"> tools that cost as much as an airplane—$65 million, $70 million. They’re extremely sophisticated and complex, and a lot of engineering goes on </w:t>
      </w:r>
      <w:proofErr w:type="spellStart"/>
      <w:r w:rsidRPr="00E320AF">
        <w:rPr>
          <w:sz w:val="16"/>
        </w:rPr>
        <w:t>on</w:t>
      </w:r>
      <w:proofErr w:type="spellEnd"/>
      <w:r w:rsidRPr="00E320AF">
        <w:rPr>
          <w:sz w:val="16"/>
        </w:rPr>
        <w:t xml:space="preserve"> the factory floor. </w:t>
      </w:r>
      <w:r w:rsidRPr="00B93FC7">
        <w:rPr>
          <w:u w:val="single"/>
        </w:rPr>
        <w:t xml:space="preserve">In other words, </w:t>
      </w:r>
      <w:r w:rsidRPr="00A7327A">
        <w:rPr>
          <w:highlight w:val="yellow"/>
          <w:u w:val="single"/>
        </w:rPr>
        <w:t>when the manufacturing ecosystem moves elsewhere, more than just the lower-skill jobs move with it.</w:t>
      </w:r>
    </w:p>
    <w:p w14:paraId="4EAF0B87" w14:textId="77777777" w:rsidR="00A41765" w:rsidRPr="00052009" w:rsidRDefault="00A41765" w:rsidP="00A41765">
      <w:pPr>
        <w:rPr>
          <w:sz w:val="16"/>
        </w:rPr>
      </w:pPr>
    </w:p>
    <w:p w14:paraId="2D972B83" w14:textId="77777777" w:rsidR="005F4571" w:rsidRDefault="005F4571" w:rsidP="005F4571">
      <w:pPr>
        <w:pStyle w:val="Heading4"/>
      </w:pPr>
      <w:r>
        <w:t>More H-1B Visas fill jobs and prevent offshoring</w:t>
      </w:r>
    </w:p>
    <w:p w14:paraId="1B6D0E25" w14:textId="77777777" w:rsidR="005F4571" w:rsidRDefault="005F4571" w:rsidP="005F4571">
      <w:r>
        <w:t xml:space="preserve">Irving 17 (Blake Irving, Chief Executive Officer and Board Director of the GoDaddy group of companies, “If You’re Against Outsourcing, </w:t>
      </w:r>
      <w:proofErr w:type="gramStart"/>
      <w:r>
        <w:t>You  Should</w:t>
      </w:r>
      <w:proofErr w:type="gramEnd"/>
      <w:r>
        <w:t xml:space="preserve"> Support U.S. Visas for Skilled Foreigners”, </w:t>
      </w:r>
      <w:proofErr w:type="spellStart"/>
      <w:r>
        <w:t>Fbruary</w:t>
      </w:r>
      <w:proofErr w:type="spellEnd"/>
      <w:r>
        <w:t xml:space="preserve"> 9, 2017, </w:t>
      </w:r>
      <w:r w:rsidRPr="00B00395">
        <w:t>http://fortune.com/2017/02/09/godaddy-immigration-h-1b-visa/</w:t>
      </w:r>
      <w:r>
        <w:t>)</w:t>
      </w:r>
    </w:p>
    <w:p w14:paraId="23F7AD2D" w14:textId="6FBB4E7E" w:rsidR="005F4571" w:rsidRPr="005F4571" w:rsidRDefault="005F4571" w:rsidP="005F4571">
      <w:pPr>
        <w:rPr>
          <w:b/>
          <w:iCs/>
          <w:u w:val="single"/>
          <w:bdr w:val="single" w:sz="8" w:space="0" w:color="auto"/>
        </w:rPr>
      </w:pPr>
      <w:r w:rsidRPr="005F4571">
        <w:rPr>
          <w:highlight w:val="yellow"/>
          <w:u w:val="single"/>
        </w:rPr>
        <w:t>Last year the US only issued 85,000 H-1B visas out of 236,000 requests</w:t>
      </w:r>
      <w:r w:rsidRPr="005F4571">
        <w:rPr>
          <w:highlight w:val="yellow"/>
        </w:rPr>
        <w:t>.</w:t>
      </w:r>
      <w:r w:rsidRPr="00FB35D1">
        <w:t xml:space="preserve"> Twenty thousand of those went to foreign recipients of master’s degrees from US universities and the remaining 65,000 were decided by a highly unpredictable lottery. </w:t>
      </w:r>
      <w:r w:rsidRPr="005F4571">
        <w:rPr>
          <w:rStyle w:val="Emphasis"/>
          <w:highlight w:val="yellow"/>
        </w:rPr>
        <w:t>The simple math suggests that more high-skilled visa holders in the US means an overall reduced need for hiring talent offshore. That means that if you’re against outsourcing, you should support H-1B visas.</w:t>
      </w:r>
    </w:p>
    <w:p w14:paraId="2C5A177B" w14:textId="77777777" w:rsidR="00A41765" w:rsidRDefault="00A41765" w:rsidP="00A41765">
      <w:pPr>
        <w:pStyle w:val="Heading4"/>
      </w:pPr>
      <w:r>
        <w:t>Offshoring lowers wages and weakens the economy</w:t>
      </w:r>
    </w:p>
    <w:p w14:paraId="17439092" w14:textId="77777777" w:rsidR="00A41765" w:rsidRDefault="00A41765" w:rsidP="00A41765">
      <w:r>
        <w:t xml:space="preserve">Hersh and </w:t>
      </w:r>
      <w:proofErr w:type="spellStart"/>
      <w:r>
        <w:t>Gurwitz</w:t>
      </w:r>
      <w:proofErr w:type="spellEnd"/>
      <w:r>
        <w:t xml:space="preserve"> 14 (Adam Hersh and Ethan </w:t>
      </w:r>
      <w:proofErr w:type="spellStart"/>
      <w:r>
        <w:t>Gurwitz</w:t>
      </w:r>
      <w:proofErr w:type="spellEnd"/>
      <w:r>
        <w:t xml:space="preserve">, policy analyst for Economic Policy at American Progress, Offshoring Work Is Taking a Toll on the US Economy, July 30, 2014, </w:t>
      </w:r>
      <w:hyperlink r:id="rId25" w:history="1">
        <w:r w:rsidRPr="008A0367">
          <w:rPr>
            <w:rStyle w:val="Hyperlink"/>
          </w:rPr>
          <w:t>https://www.americanprogress.org/issues</w:t>
        </w:r>
      </w:hyperlink>
      <w:r>
        <w:t xml:space="preserve"> </w:t>
      </w:r>
      <w:r w:rsidRPr="007F41D6">
        <w:t>/economy/news/2014/07/30/94864/offshoring-work-is-taking-a-toll-on-the-u-s-economy/</w:t>
      </w:r>
    </w:p>
    <w:p w14:paraId="2D0D38C0" w14:textId="7FBF2BFC" w:rsidR="00A41765" w:rsidRDefault="00A41765" w:rsidP="00A41765">
      <w:pPr>
        <w:rPr>
          <w:u w:val="single"/>
        </w:rPr>
      </w:pPr>
      <w:r w:rsidRPr="00E320AF">
        <w:rPr>
          <w:sz w:val="16"/>
        </w:rPr>
        <w:t xml:space="preserve">Offshoring, the practice of moving production to foreign locales while continuing to sell goods to the U.S. market, is a pervasive feature of the U.S. economy today. Market pressures drive businesses to seek reduced production costs, often in places where standards of living and protections for workers and the environment are </w:t>
      </w:r>
      <w:proofErr w:type="gramStart"/>
      <w:r w:rsidRPr="00E320AF">
        <w:rPr>
          <w:sz w:val="16"/>
        </w:rPr>
        <w:t>more lax</w:t>
      </w:r>
      <w:proofErr w:type="gramEnd"/>
      <w:r w:rsidRPr="00E320AF">
        <w:rPr>
          <w:sz w:val="16"/>
        </w:rPr>
        <w:t xml:space="preserve"> than in the United States. Moreover, an ineffective tax structure further encourages the relocation of assets and production to foreign countries with lower costs. Policies such as a tax credit that reduces the costs a company incurs when it </w:t>
      </w:r>
      <w:proofErr w:type="spellStart"/>
      <w:r w:rsidRPr="00E320AF">
        <w:rPr>
          <w:sz w:val="16"/>
        </w:rPr>
        <w:t>reshores</w:t>
      </w:r>
      <w:proofErr w:type="spellEnd"/>
      <w:r w:rsidRPr="00E320AF">
        <w:rPr>
          <w:sz w:val="16"/>
        </w:rPr>
        <w:t xml:space="preserve"> jobs back to the United States would help slow this trend. In addition</w:t>
      </w:r>
      <w:r w:rsidRPr="00C16860">
        <w:rPr>
          <w:u w:val="single"/>
        </w:rPr>
        <w:t>, the financial incentive to bring production back would help workers here at home, where production loss has led to broad downward pressure on wages across the economy, even in industries relatively insulated from international trade competition.</w:t>
      </w:r>
    </w:p>
    <w:p w14:paraId="6F46D9EA" w14:textId="77777777" w:rsidR="00A41765" w:rsidRPr="003968EE" w:rsidRDefault="00A41765" w:rsidP="00A41765">
      <w:pPr>
        <w:pStyle w:val="Heading4"/>
      </w:pPr>
      <w:r>
        <w:t>Offshoring puts 1 in 4 US Jobs at risk</w:t>
      </w:r>
    </w:p>
    <w:p w14:paraId="0C22E0BE" w14:textId="77777777" w:rsidR="00A41765" w:rsidRDefault="00A41765" w:rsidP="00A41765">
      <w:proofErr w:type="spellStart"/>
      <w:r>
        <w:t>Soergel</w:t>
      </w:r>
      <w:proofErr w:type="spellEnd"/>
      <w:r>
        <w:t xml:space="preserve"> 17 (Andrew </w:t>
      </w:r>
      <w:proofErr w:type="spellStart"/>
      <w:r>
        <w:t>Soergel</w:t>
      </w:r>
      <w:proofErr w:type="spellEnd"/>
      <w:r>
        <w:t xml:space="preserve">, Senior Reporter at U.S. News, “Study: 1 in 4 US Jobs at Risk of Offshoring, July 17, 2017 </w:t>
      </w:r>
      <w:hyperlink r:id="rId26" w:history="1">
        <w:r w:rsidRPr="008A0367">
          <w:rPr>
            <w:rStyle w:val="Hyperlink"/>
          </w:rPr>
          <w:t>https://www.usnews.com/news/economy/articles/2017-07-17/study-1-in-4-us-jobs-at-risk-of-offshoring</w:t>
        </w:r>
      </w:hyperlink>
    </w:p>
    <w:p w14:paraId="3114A0E2" w14:textId="3912DDF6" w:rsidR="00A41765" w:rsidRDefault="00A41765" w:rsidP="00A41765">
      <w:pPr>
        <w:rPr>
          <w:sz w:val="16"/>
        </w:rPr>
      </w:pPr>
      <w:r w:rsidRPr="00CD0A64">
        <w:rPr>
          <w:u w:val="single"/>
        </w:rPr>
        <w:t>RESEARCHERS AT MUNCIE, Indiana's Ball State University recently published</w:t>
      </w:r>
      <w:r w:rsidRPr="00E320AF">
        <w:rPr>
          <w:sz w:val="16"/>
        </w:rPr>
        <w:t xml:space="preserve"> </w:t>
      </w:r>
      <w:r w:rsidRPr="00CD0A64">
        <w:rPr>
          <w:u w:val="single"/>
        </w:rPr>
        <w:t>a</w:t>
      </w:r>
      <w:r w:rsidRPr="00E320AF">
        <w:rPr>
          <w:sz w:val="16"/>
        </w:rPr>
        <w:t xml:space="preserve">n illuminating – and concerning – </w:t>
      </w:r>
      <w:r w:rsidRPr="00CD0A64">
        <w:rPr>
          <w:u w:val="single"/>
        </w:rPr>
        <w:t xml:space="preserve">dive into expectations for the future health of the U.S. labor market </w:t>
      </w:r>
      <w:r w:rsidRPr="00E320AF">
        <w:rPr>
          <w:sz w:val="16"/>
        </w:rPr>
        <w:t xml:space="preserve">in a paper titled "How Vulnerable Are American Communities to Automation, Trade and Urbanization?" The answer: Pretty vulnerable. </w:t>
      </w:r>
      <w:r w:rsidRPr="00CD0A64">
        <w:rPr>
          <w:u w:val="single"/>
        </w:rPr>
        <w:t>Drawing on new and existing research focused on job movement and potential displacement in the U.S., the researchers indicated as many as 25 percent of American jobs could be offshored in the years ahead</w:t>
      </w:r>
      <w:r w:rsidRPr="00E320AF">
        <w:rPr>
          <w:sz w:val="16"/>
        </w:rPr>
        <w:t>, at risk of replacement by foreign competition. And half of all low-skill jobs could eventually be automated, potentially displacing millions of U.S. workers.</w:t>
      </w:r>
    </w:p>
    <w:p w14:paraId="7636D9A6" w14:textId="77777777" w:rsidR="00E01382" w:rsidRDefault="00E01382" w:rsidP="005725A7"/>
    <w:p w14:paraId="4962FC46" w14:textId="02FB718C" w:rsidR="00E01382" w:rsidRDefault="00E01382" w:rsidP="00E01382">
      <w:pPr>
        <w:pStyle w:val="Heading4"/>
      </w:pPr>
      <w:r>
        <w:t>The cap and lottery fails-it decks small business and fail</w:t>
      </w:r>
      <w:r w:rsidR="00627493">
        <w:t>s</w:t>
      </w:r>
      <w:r>
        <w:t xml:space="preserve"> to increase hiring of Americans or the best and brightest immigrants </w:t>
      </w:r>
    </w:p>
    <w:p w14:paraId="51E153FD" w14:textId="31489AAF" w:rsidR="005725A7" w:rsidRDefault="005725A7" w:rsidP="005725A7">
      <w:r w:rsidRPr="005725A7">
        <w:t xml:space="preserve">Steve </w:t>
      </w:r>
      <w:r w:rsidRPr="00E01382">
        <w:rPr>
          <w:rStyle w:val="Style13ptBold"/>
        </w:rPr>
        <w:t>Maas,</w:t>
      </w:r>
      <w:r w:rsidRPr="005725A7">
        <w:t>, 1-26-</w:t>
      </w:r>
      <w:r w:rsidRPr="00E01382">
        <w:rPr>
          <w:rStyle w:val="Style13ptBold"/>
        </w:rPr>
        <w:t>2018,</w:t>
      </w:r>
      <w:r w:rsidRPr="005725A7">
        <w:t xml:space="preserve"> "Economist's View: Cutback in H-1B Visas Did Not Raise Employment for Natives," No Publication, </w:t>
      </w:r>
      <w:hyperlink r:id="rId27" w:history="1">
        <w:r w:rsidRPr="005F16D4">
          <w:rPr>
            <w:rStyle w:val="Hyperlink"/>
          </w:rPr>
          <w:t>http://economistsview.typepad.com/economistsview/2018/01/cutback-in-h-1b-visas-did-not-raise-employment-for-natives.html</w:t>
        </w:r>
      </w:hyperlink>
    </w:p>
    <w:p w14:paraId="4BB8D207" w14:textId="15203267" w:rsidR="005725A7" w:rsidRPr="005725A7" w:rsidRDefault="005725A7" w:rsidP="005725A7">
      <w:r w:rsidRPr="005725A7">
        <w:rPr>
          <w:rStyle w:val="StyleUnderline"/>
        </w:rPr>
        <w:t>Cutback in H-1B Visas Did Not Raise Employment for Natives,</w:t>
      </w:r>
      <w:r>
        <w:t xml:space="preserve"> by Steve Maas, NBER Digest: </w:t>
      </w:r>
      <w:r w:rsidRPr="005725A7">
        <w:rPr>
          <w:rStyle w:val="StyleUnderline"/>
        </w:rPr>
        <w:t>In response to concerns that foreign workers were taking jobs from Americans, especially in high-technology fields,</w:t>
      </w:r>
      <w:r>
        <w:t xml:space="preserve"> </w:t>
      </w:r>
      <w:r w:rsidRPr="005725A7">
        <w:rPr>
          <w:rStyle w:val="StyleUnderline"/>
        </w:rPr>
        <w:t>Congress cut the annual quota on new H-1B visas from 195,000 to 65,000, beginning with fiscal year 2004.</w:t>
      </w:r>
      <w:r>
        <w:t xml:space="preserve"> A study by Anna Maria </w:t>
      </w:r>
      <w:proofErr w:type="spellStart"/>
      <w:r>
        <w:t>Mayda</w:t>
      </w:r>
      <w:proofErr w:type="spellEnd"/>
      <w:r>
        <w:t xml:space="preserve">, </w:t>
      </w:r>
      <w:proofErr w:type="spellStart"/>
      <w:r>
        <w:t>Francesc</w:t>
      </w:r>
      <w:proofErr w:type="spellEnd"/>
      <w:r>
        <w:t xml:space="preserve"> Ortega, Giovanni Peri, Kevin Shih, and Chad </w:t>
      </w:r>
      <w:proofErr w:type="spellStart"/>
      <w:r>
        <w:t>Sparber</w:t>
      </w:r>
      <w:proofErr w:type="spellEnd"/>
      <w:r>
        <w:t xml:space="preserve">, based on data for the fiscal years 2002-09, finds that </w:t>
      </w:r>
      <w:r w:rsidRPr="005725A7">
        <w:rPr>
          <w:rStyle w:val="StyleUnderline"/>
        </w:rPr>
        <w:t>the reduced cap did not increase the hiring of U.S. workers.</w:t>
      </w:r>
      <w:r>
        <w:rPr>
          <w:rStyle w:val="StyleUnderline"/>
        </w:rPr>
        <w:t xml:space="preserve"> </w:t>
      </w:r>
      <w:r>
        <w:t xml:space="preserve">In </w:t>
      </w:r>
      <w:proofErr w:type="gramStart"/>
      <w:r>
        <w:t>The</w:t>
      </w:r>
      <w:proofErr w:type="gramEnd"/>
      <w:r>
        <w:t xml:space="preserve"> Effect of the H-1B Quota on Employment and Selection of Foreign-Born Labor (NBER Working Paper No. 23902), the researchers examine data obtained through a Freedom of Information Act request to present the first assessment of the consequences of the cap reduction on various sectors of the skilled labor force. The H-1B program, which was launched in 1990, has provided foreign-born, college-educated professionals their main entry point into the U.S. market. As much as half the growth in America's college-educated science, technology, engineering and mathematics workforce in subsequent decades can be attributed to H-1B workers. </w:t>
      </w:r>
      <w:r w:rsidRPr="005725A7">
        <w:rPr>
          <w:rStyle w:val="StyleUnderline"/>
        </w:rPr>
        <w:t xml:space="preserve">Since the cap was tightened in 2004, firms hired </w:t>
      </w:r>
      <w:r>
        <w:t xml:space="preserve">between 20 and 50 percent </w:t>
      </w:r>
      <w:r w:rsidRPr="005725A7">
        <w:rPr>
          <w:rStyle w:val="StyleUnderline"/>
        </w:rPr>
        <w:t>fewer new H-1B workers</w:t>
      </w:r>
      <w:r>
        <w:t xml:space="preserve"> than they might have hired had it remained at 195,000 visas per year. The researchers find</w:t>
      </w:r>
      <w:r w:rsidRPr="005725A7">
        <w:rPr>
          <w:rStyle w:val="StyleUnderline"/>
        </w:rPr>
        <w:t>, however, that</w:t>
      </w:r>
      <w:r>
        <w:t xml:space="preserve"> the reduced pool of foreign workers </w:t>
      </w:r>
      <w:r w:rsidRPr="005725A7">
        <w:rPr>
          <w:rStyle w:val="StyleUnderline"/>
        </w:rPr>
        <w:t xml:space="preserve">did not lead firms to hire more </w:t>
      </w:r>
      <w:proofErr w:type="gramStart"/>
      <w:r w:rsidRPr="005725A7">
        <w:rPr>
          <w:rStyle w:val="StyleUnderline"/>
        </w:rPr>
        <w:t>Americans</w:t>
      </w:r>
      <w:r>
        <w:t>, and</w:t>
      </w:r>
      <w:proofErr w:type="gramEnd"/>
      <w:r>
        <w:t xml:space="preserve"> conclude that this suggests "low substitutability between native-born and H-1B workers in the same skill groups." The cap only applies to for-profit companies, not to new employees of educational institutions or nonprofit research institutions. </w:t>
      </w:r>
      <w:r w:rsidRPr="005725A7">
        <w:rPr>
          <w:rStyle w:val="StyleUnderline"/>
        </w:rPr>
        <w:t>The researchers also find that the quota reduction resulted in changes to the composition of new visa holders</w:t>
      </w:r>
      <w:r>
        <w:t xml:space="preserve"> and the companies that hired them. Employment losses were concentrated at the lowest and highest ends of the wage scale, leading H-1B workers to become more concentrated among workers with mid-level skills. "</w:t>
      </w:r>
      <w:r w:rsidRPr="005725A7">
        <w:rPr>
          <w:rStyle w:val="StyleUnderline"/>
        </w:rPr>
        <w:t>The binding H-1B cap reduced the number of workers who were likely to have been among the most talented and productive foreign individuals seeking U.S. employment."</w:t>
      </w:r>
      <w:r>
        <w:t xml:space="preserve"> Yet these are just the workers who might have contributed technological advances benefiting the entire economy. </w:t>
      </w:r>
      <w:r w:rsidRPr="005725A7">
        <w:rPr>
          <w:rStyle w:val="StyleUnderline"/>
        </w:rPr>
        <w:t>The cap led to an increased concentration of India-born workers in computer-related fields</w:t>
      </w:r>
      <w:r>
        <w:t xml:space="preserve">. The paper posits that Indians had a leg up on other foreign workers because of long-established labor networks in the software and semiconductor industries. On the employer side, </w:t>
      </w:r>
      <w:r w:rsidRPr="005725A7">
        <w:rPr>
          <w:rStyle w:val="StyleUnderline"/>
        </w:rPr>
        <w:t xml:space="preserve">the lower cap favored larger firms with greater experience navigating the bureaucracy </w:t>
      </w:r>
      <w:r>
        <w:t xml:space="preserve">of the visa program and with in-house legal teams that could handle the paperwork. This proved especially advantageous in fiscal years 2008 and 2009, </w:t>
      </w:r>
      <w:r w:rsidRPr="005725A7">
        <w:rPr>
          <w:rStyle w:val="StyleUnderline"/>
        </w:rPr>
        <w:t>when demand for visas was so high that the number of applications exceeded the quota level within the first week and the government resorted to a computerized random lottery system to allocate them. Smaller firms simply could not afford to spend money applying for visas when they were</w:t>
      </w:r>
      <w:r>
        <w:t xml:space="preserve"> not sure whether they would obtain one.</w:t>
      </w:r>
    </w:p>
    <w:p w14:paraId="0D8ADE95" w14:textId="2389A152" w:rsidR="000C2F86" w:rsidRDefault="000C2F86" w:rsidP="00A41765">
      <w:pPr>
        <w:rPr>
          <w:sz w:val="16"/>
        </w:rPr>
      </w:pPr>
    </w:p>
    <w:p w14:paraId="71FE7A30" w14:textId="23626622" w:rsidR="000C2F86" w:rsidRDefault="006C466C" w:rsidP="00E571EA">
      <w:pPr>
        <w:pStyle w:val="Heading2"/>
      </w:pPr>
      <w:r>
        <w:t xml:space="preserve">A2: Politics </w:t>
      </w:r>
    </w:p>
    <w:p w14:paraId="10F4F3C1" w14:textId="640382E5" w:rsidR="00E571EA" w:rsidRPr="00E571EA" w:rsidRDefault="00E571EA" w:rsidP="00E571EA">
      <w:pPr>
        <w:pStyle w:val="Heading3"/>
      </w:pPr>
      <w:r>
        <w:t>2ac</w:t>
      </w:r>
    </w:p>
    <w:p w14:paraId="06CB03F6" w14:textId="47D25A75" w:rsidR="006C466C" w:rsidRPr="00AF7124" w:rsidRDefault="006C466C" w:rsidP="006C466C">
      <w:pPr>
        <w:pStyle w:val="Heading4"/>
        <w:rPr>
          <w:rFonts w:asciiTheme="minorHAnsi" w:hAnsiTheme="minorHAnsi"/>
          <w:i/>
          <w:sz w:val="20"/>
          <w:szCs w:val="20"/>
        </w:rPr>
      </w:pPr>
      <w:r>
        <w:rPr>
          <w:rFonts w:asciiTheme="minorHAnsi" w:hAnsiTheme="minorHAnsi"/>
        </w:rPr>
        <w:t xml:space="preserve">Business lobby loves the plan </w:t>
      </w:r>
    </w:p>
    <w:p w14:paraId="3563A752" w14:textId="77777777" w:rsidR="006C466C" w:rsidRPr="00427CAA" w:rsidRDefault="002E1930" w:rsidP="006C466C">
      <w:pPr>
        <w:rPr>
          <w:rStyle w:val="Style13ptBold"/>
        </w:rPr>
      </w:pPr>
      <w:hyperlink r:id="rId28" w:tgtFrame="_blank" w:tooltip="View other papers by this author" w:history="1">
        <w:r w:rsidR="006C466C" w:rsidRPr="00427CAA">
          <w:rPr>
            <w:rStyle w:val="Style13ptBold"/>
          </w:rPr>
          <w:t>Ghosh</w:t>
        </w:r>
      </w:hyperlink>
      <w:r w:rsidR="006C466C" w:rsidRPr="00427CAA">
        <w:rPr>
          <w:rStyle w:val="Style13ptBold"/>
        </w:rPr>
        <w:t xml:space="preserve"> 14 </w:t>
      </w:r>
    </w:p>
    <w:p w14:paraId="4B16BC0C" w14:textId="77777777" w:rsidR="006C466C" w:rsidRPr="00AF7124" w:rsidRDefault="002E1930" w:rsidP="006C466C">
      <w:pPr>
        <w:rPr>
          <w:rStyle w:val="StyleUnderline"/>
          <w:u w:val="none"/>
        </w:rPr>
      </w:pPr>
      <w:hyperlink r:id="rId29" w:tgtFrame="_blank" w:tooltip="View other papers by this author" w:history="1">
        <w:r w:rsidR="006C466C" w:rsidRPr="00AF7124">
          <w:rPr>
            <w:rStyle w:val="Hyperlink"/>
          </w:rPr>
          <w:t>Ghosh</w:t>
        </w:r>
      </w:hyperlink>
      <w:r w:rsidR="006C466C" w:rsidRPr="00AF7124">
        <w:t xml:space="preserve"> 14 Georgetown Unive</w:t>
      </w:r>
      <w:r w:rsidR="006C466C" w:rsidRPr="00AF7124">
        <w:rPr>
          <w:rStyle w:val="StyleUnderline"/>
          <w:u w:val="none"/>
        </w:rPr>
        <w:t>rsity - Department of Economics,</w:t>
      </w:r>
    </w:p>
    <w:p w14:paraId="5094AB42" w14:textId="4D6ADA6E" w:rsidR="006C466C" w:rsidRDefault="006C466C" w:rsidP="006C466C">
      <w:r w:rsidRPr="00AF7124">
        <w:rPr>
          <w:rStyle w:val="StyleUnderline"/>
        </w:rPr>
        <w:t>Many U.S. businessmen are</w:t>
      </w:r>
      <w:r w:rsidRPr="00AF7124">
        <w:rPr>
          <w:rStyle w:val="StyleUnderline"/>
          <w:u w:val="none"/>
        </w:rPr>
        <w:t xml:space="preserve"> vocally </w:t>
      </w:r>
      <w:r w:rsidRPr="00AF7124">
        <w:rPr>
          <w:rStyle w:val="StyleUnderline"/>
        </w:rPr>
        <w:t>in</w:t>
      </w:r>
      <w:r w:rsidRPr="00AF7124">
        <w:rPr>
          <w:u w:val="single"/>
        </w:rPr>
        <w:t xml:space="preserve"> favor of an increase in the number of H-1B visas</w:t>
      </w:r>
      <w:r w:rsidRPr="00AF7124">
        <w:t xml:space="preserve">. Is there systematic evidence that this would positively affect firms' productivity, sales, employment or profits? To address these </w:t>
      </w:r>
      <w:proofErr w:type="gramStart"/>
      <w:r w:rsidRPr="00AF7124">
        <w:t>questions</w:t>
      </w:r>
      <w:proofErr w:type="gramEnd"/>
      <w:r w:rsidRPr="00AF7124">
        <w:t xml:space="preserve"> we assemble a unique dataset that matches all labor condition applications (LCAs) – the first step towards H-1B visas for skilled foreign-born workers in the U.S. – with firm-level data on publicly traded U.S. firms (from </w:t>
      </w:r>
      <w:proofErr w:type="spellStart"/>
      <w:r w:rsidRPr="00AF7124">
        <w:t>Compustat</w:t>
      </w:r>
      <w:proofErr w:type="spellEnd"/>
      <w:r w:rsidRPr="00AF7124">
        <w:t>). Our identification is based on the sharp reduction in the annual H-1B cap that took place in 2004, combined with information on the degree of dependency on H-1B visas at the firm level as in Kerr and Lincoln (2010</w:t>
      </w:r>
      <w:proofErr w:type="gramStart"/>
      <w:r w:rsidRPr="00AF7124">
        <w:t>).The</w:t>
      </w:r>
      <w:proofErr w:type="gramEnd"/>
      <w:r w:rsidRPr="00AF7124">
        <w:t xml:space="preserve"> main result of this paper is </w:t>
      </w:r>
      <w:r w:rsidRPr="00AF7124">
        <w:rPr>
          <w:u w:val="single"/>
        </w:rPr>
        <w:t>that if the cap on H-1B visas were relaxed, a subset of firms would experience gains in average labor productivity, firm size, and profits</w:t>
      </w:r>
      <w:r w:rsidRPr="00AF7124">
        <w:t>. These are firms that conduct R&amp;D and are heavy users of H-1B workers – they belong to the top quintile among filers of LCAs. These empirical findings are consistent with a heterogeneous-firms model where innovation enhances productivity and is subject to fixed</w:t>
      </w:r>
      <w:r w:rsidR="00872ADE">
        <w:t xml:space="preserve"> costs. </w:t>
      </w:r>
    </w:p>
    <w:p w14:paraId="1B53F712" w14:textId="3F7C050C" w:rsidR="00E571EA" w:rsidRDefault="00E571EA" w:rsidP="006C466C"/>
    <w:p w14:paraId="22C12434" w14:textId="3C1163DC" w:rsidR="00872ADE" w:rsidRDefault="00E571EA" w:rsidP="00E571EA">
      <w:pPr>
        <w:pStyle w:val="Heading4"/>
      </w:pPr>
      <w:r>
        <w:t xml:space="preserve">Tech lobbies love high skilled immigration and are key to the agenda-DACA stalemate and tax reform prove </w:t>
      </w:r>
    </w:p>
    <w:p w14:paraId="497463E9" w14:textId="1FCD2B80" w:rsidR="00872ADE" w:rsidRPr="00AF7124" w:rsidRDefault="00872ADE" w:rsidP="006C466C">
      <w:r w:rsidRPr="00872ADE">
        <w:rPr>
          <w:rStyle w:val="Style13ptBold"/>
        </w:rPr>
        <w:t xml:space="preserve">Tony </w:t>
      </w:r>
      <w:proofErr w:type="spellStart"/>
      <w:r w:rsidRPr="00872ADE">
        <w:rPr>
          <w:rStyle w:val="Style13ptBold"/>
        </w:rPr>
        <w:t>Romm</w:t>
      </w:r>
      <w:r>
        <w:t>@Tonyromm</w:t>
      </w:r>
      <w:proofErr w:type="spellEnd"/>
      <w:r>
        <w:t>, 1-23-</w:t>
      </w:r>
      <w:r w:rsidRPr="00872ADE">
        <w:rPr>
          <w:rStyle w:val="Style13ptBold"/>
        </w:rPr>
        <w:t>2018</w:t>
      </w:r>
      <w:r>
        <w:t>, "Apple, Amazon, Facebook and Google spent nearly $50 million — a record — to influence the U.S. government in 2017," Recode, https://www.recode.net/2018/1/23/16919424/apple-amazon-facebook-google-uber-trump-white-house-lobbying-immigration-russia</w:t>
      </w:r>
    </w:p>
    <w:p w14:paraId="086E33EF" w14:textId="4C3B28D4" w:rsidR="006C466C" w:rsidRDefault="00872ADE" w:rsidP="006C466C">
      <w:r>
        <w:t xml:space="preserve">And </w:t>
      </w:r>
      <w:r w:rsidRPr="00872ADE">
        <w:rPr>
          <w:rStyle w:val="StyleUnderline"/>
        </w:rPr>
        <w:t>Apple shelled out $7 million</w:t>
      </w:r>
      <w:r>
        <w:t xml:space="preserve"> — again, more than ever — </w:t>
      </w:r>
      <w:r w:rsidRPr="00E571EA">
        <w:rPr>
          <w:rStyle w:val="StyleUnderline"/>
        </w:rPr>
        <w:t>to lobby the U.S. government</w:t>
      </w:r>
      <w:r>
        <w:t xml:space="preserve"> over the same period. </w:t>
      </w:r>
      <w:r w:rsidRPr="00E571EA">
        <w:rPr>
          <w:rStyle w:val="StyleUnderline"/>
        </w:rPr>
        <w:t>The iPhone giant continued to press forward on issues like encryption and immigration</w:t>
      </w:r>
      <w:r>
        <w:t>. And the company — like the rest of the industry — advocated for the tax reform law recently signed by Trump.</w:t>
      </w:r>
      <w:r w:rsidR="00E571EA">
        <w:t xml:space="preserve"> </w:t>
      </w:r>
      <w:r>
        <w:t>Apple and Facebook declined to comment for this story; Amazon and Google did not immediately respond to emails seeking comment.</w:t>
      </w:r>
      <w:r w:rsidR="00E571EA">
        <w:t xml:space="preserve"> </w:t>
      </w:r>
      <w:r w:rsidRPr="00E571EA">
        <w:rPr>
          <w:rStyle w:val="StyleUnderline"/>
        </w:rPr>
        <w:t>For much of tech, the industry’s tough 2017 began as soon as Trump entered the White House and signed an executive order restricting immigrants</w:t>
      </w:r>
      <w:r>
        <w:t xml:space="preserve"> and refugees from majority-Muslim countries. While federal courts later tossed that initial directive, Trump’s early, aggressive stance on immigration only foreshadowed further restrictions, including those targeting high-skilled foreign workers and their spouses.</w:t>
      </w:r>
      <w:r w:rsidR="00E571EA">
        <w:t xml:space="preserve"> </w:t>
      </w:r>
      <w:r>
        <w:t xml:space="preserve">More recently, </w:t>
      </w:r>
      <w:r w:rsidRPr="00E571EA">
        <w:rPr>
          <w:rStyle w:val="StyleUnderline"/>
        </w:rPr>
        <w:t>tech giants like Amazon, Apple, Facebook, Google and Microsoft have tapped their vast lobbying armies to revive a program known as DACA.</w:t>
      </w:r>
      <w:r>
        <w:t xml:space="preserve"> Scrapped by Trump in 2017, it had protected young immigrants who had been brought illegally to the U.S. as children from being deported. </w:t>
      </w:r>
      <w:r w:rsidRPr="00E571EA">
        <w:rPr>
          <w:rStyle w:val="StyleUnderline"/>
        </w:rPr>
        <w:t>The future of DACA fed a stalemate in Congress this January that briefly caused the U.S. government to shut down.</w:t>
      </w:r>
      <w:r w:rsidR="00E571EA">
        <w:t xml:space="preserve"> </w:t>
      </w:r>
      <w:r>
        <w:t>Web companies, meanwhile, faced unfamiliar calls for fresh regulation in the nation’s capital last year. For Facebook, Google and Twitter, it primarily came in the form of an investigation that found that hundreds of millions of their U.S. users had fallen victim to Russian disinformation during the 2016 election.</w:t>
      </w:r>
      <w:r w:rsidR="00E571EA">
        <w:t xml:space="preserve"> </w:t>
      </w:r>
      <w:r>
        <w:t>In response, some lawmakers sought new federal rules governing the way tech companies display political ads. But Facebook, Google and Twitter each devoted their seemingly limitless lobbying resources toward fighting the measure, called the Honest Ads Act, as their federal disclosures show.</w:t>
      </w:r>
      <w:r w:rsidR="00E571EA">
        <w:t xml:space="preserve"> </w:t>
      </w:r>
      <w:r>
        <w:t>So, too, did that trio fight a proposal to hold social media companies, ad networks and others accountable for enabling — or even failing to spot — sex trafficking on their platforms. And these and other tech players lobbied extensively last year to save the U.S. government’s net neutrality rules, which the Federal Communications Commission ultimately scrapped in December anyway.</w:t>
      </w:r>
      <w:r w:rsidR="00E571EA">
        <w:t xml:space="preserve"> </w:t>
      </w:r>
      <w:r w:rsidRPr="00E571EA">
        <w:rPr>
          <w:rStyle w:val="StyleUnderline"/>
        </w:rPr>
        <w:t>Those three fights</w:t>
      </w:r>
      <w:r>
        <w:t xml:space="preserve"> — political ads, sex trafficking and net neutrality — remain unresolved at the beginning of 2018. Meanwhile, lawmakers and federal regulators are beginning to question the social costs of the digital age. FCC Chairman </w:t>
      </w:r>
      <w:proofErr w:type="spellStart"/>
      <w:r>
        <w:t>Ajit</w:t>
      </w:r>
      <w:proofErr w:type="spellEnd"/>
      <w:r>
        <w:t xml:space="preserve"> Pai, for one, has emerged as one of the more vocal critics of the “downsides” of social media.</w:t>
      </w:r>
      <w:r w:rsidR="00E571EA">
        <w:t xml:space="preserve"> </w:t>
      </w:r>
      <w:r>
        <w:t xml:space="preserve">Of course, </w:t>
      </w:r>
      <w:r w:rsidRPr="00E571EA">
        <w:rPr>
          <w:rStyle w:val="StyleUnderline"/>
        </w:rPr>
        <w:t xml:space="preserve">the tech industry didn’t totally lose in Trump’s Washington last year. A major tax reform bill signed into law seems guaranteed to lessen tech giants’ annual bills to the feds. </w:t>
      </w:r>
      <w:r>
        <w:t>To that end, Apple — a longtime advocate for tax reform — announced this month that it would reinvest billions of dollars in the United States.</w:t>
      </w:r>
    </w:p>
    <w:p w14:paraId="5B650810" w14:textId="3EC1741D" w:rsidR="00E571EA" w:rsidRDefault="00E571EA" w:rsidP="00E571EA">
      <w:pPr>
        <w:pStyle w:val="Heading3"/>
      </w:pPr>
      <w:r>
        <w:t>1ar</w:t>
      </w:r>
    </w:p>
    <w:p w14:paraId="7BA5D0A3" w14:textId="4F070559" w:rsidR="00E571EA" w:rsidRDefault="00E571EA" w:rsidP="00E571EA">
      <w:pPr>
        <w:pStyle w:val="Heading4"/>
      </w:pPr>
      <w:r>
        <w:t xml:space="preserve">Business lobbies control the framing of the debate-they will win </w:t>
      </w:r>
    </w:p>
    <w:p w14:paraId="2341FA46" w14:textId="77777777" w:rsidR="00E571EA" w:rsidRDefault="00E571EA" w:rsidP="00E571EA">
      <w:proofErr w:type="spellStart"/>
      <w:r>
        <w:t>Tamasin</w:t>
      </w:r>
      <w:proofErr w:type="spellEnd"/>
      <w:r>
        <w:t xml:space="preserve"> Cave, 3-12-2014, "The truth about lobbying: 10 ways big business controls government," Guardian, </w:t>
      </w:r>
      <w:hyperlink r:id="rId30" w:history="1">
        <w:r w:rsidRPr="005F16D4">
          <w:rPr>
            <w:rStyle w:val="Hyperlink"/>
          </w:rPr>
          <w:t>https://www.theguardian.com/politics/2014/mar/12/lobbying-10-ways-corprations-influence-government</w:t>
        </w:r>
      </w:hyperlink>
    </w:p>
    <w:p w14:paraId="352B090D" w14:textId="77777777" w:rsidR="00E571EA" w:rsidRDefault="00E571EA" w:rsidP="00E571EA">
      <w:r w:rsidRPr="00E571EA">
        <w:rPr>
          <w:rStyle w:val="StyleUnderline"/>
        </w:rPr>
        <w:t>Lobbyists succeed by owning the terms of debate, steering conversations away from those they can't win and on to those they can.</w:t>
      </w:r>
      <w:r>
        <w:t xml:space="preserve"> If a public discussion on a company's environmental impact is unwelcome, lobbyists will push instead to have a debate with politicians and the media on the hypothetical economic benefits of their ambitions. </w:t>
      </w:r>
      <w:r w:rsidRPr="00E571EA">
        <w:rPr>
          <w:rStyle w:val="StyleUnderline"/>
        </w:rPr>
        <w:t>Once this narrowly framed conversation becomes dominant, dissenting voices will appear marginal and irrelevant.</w:t>
      </w:r>
      <w:r>
        <w:t xml:space="preserve"> Everybody's doing it, including lobbyists for fracking and nuclear power, public sector reform and bank regulation. It doesn't matter if the new frame relies on fabrication. </w:t>
      </w:r>
    </w:p>
    <w:p w14:paraId="149A39BD" w14:textId="77777777" w:rsidR="00E571EA" w:rsidRPr="006C466C" w:rsidRDefault="00E571EA" w:rsidP="006C466C"/>
    <w:p w14:paraId="4AF0F444" w14:textId="0230B103" w:rsidR="00A41765" w:rsidRDefault="00A41765" w:rsidP="00E571EA">
      <w:pPr>
        <w:pStyle w:val="Heading2"/>
      </w:pPr>
      <w:r>
        <w:t xml:space="preserve">A2: Alt Causes </w:t>
      </w:r>
    </w:p>
    <w:p w14:paraId="21037B83" w14:textId="027E6E83" w:rsidR="00E571EA" w:rsidRPr="00E571EA" w:rsidRDefault="00E571EA" w:rsidP="00E571EA">
      <w:pPr>
        <w:pStyle w:val="Heading3"/>
      </w:pPr>
      <w:r>
        <w:t xml:space="preserve">Trump </w:t>
      </w:r>
      <w:r w:rsidR="001B1431">
        <w:t xml:space="preserve">hates H1Bs </w:t>
      </w:r>
    </w:p>
    <w:p w14:paraId="18D7C2A0" w14:textId="1DA605A5" w:rsidR="00A41765" w:rsidRDefault="00A41765" w:rsidP="00A41765">
      <w:pPr>
        <w:pStyle w:val="Heading4"/>
      </w:pPr>
      <w:r>
        <w:t xml:space="preserve">Trump is increasing regulations on H1B visas </w:t>
      </w:r>
    </w:p>
    <w:p w14:paraId="28523983" w14:textId="77777777" w:rsidR="00A41765" w:rsidRPr="00A74CD6" w:rsidRDefault="00A41765" w:rsidP="00A41765">
      <w:pPr>
        <w:rPr>
          <w:b/>
          <w:sz w:val="26"/>
        </w:rPr>
      </w:pPr>
      <w:r>
        <w:t xml:space="preserve">NICHOLAS </w:t>
      </w:r>
      <w:r w:rsidRPr="00A74CD6">
        <w:rPr>
          <w:rStyle w:val="Style13ptBold"/>
        </w:rPr>
        <w:t xml:space="preserve">RICCARDI </w:t>
      </w:r>
      <w:r>
        <w:t>Associated Press, Charleston Gazette-Mail Trump says he wants skills, but creates hurdles.</w:t>
      </w:r>
      <w:r w:rsidRPr="00E63DFA">
        <w:t xml:space="preserve"> </w:t>
      </w:r>
      <w:r>
        <w:t xml:space="preserve">Pg. P10A, April 2, </w:t>
      </w:r>
      <w:r w:rsidRPr="00A74CD6">
        <w:rPr>
          <w:rStyle w:val="Style13ptBold"/>
        </w:rPr>
        <w:t xml:space="preserve">2018, </w:t>
      </w:r>
    </w:p>
    <w:p w14:paraId="757511B5" w14:textId="77777777" w:rsidR="00A41765" w:rsidRDefault="00A41765" w:rsidP="00A41765">
      <w:r>
        <w:t xml:space="preserve">Last year, </w:t>
      </w:r>
      <w:r w:rsidRPr="00135BB7">
        <w:rPr>
          <w:rStyle w:val="StyleUnderline"/>
        </w:rPr>
        <w:t>Trump signed an executive order that directed all government agencies to "rigorously enforce and administer the laws governing entry</w:t>
      </w:r>
      <w:r>
        <w:t xml:space="preserve"> into the United States of workers from abroad </w:t>
      </w:r>
      <w:r w:rsidRPr="00135BB7">
        <w:rPr>
          <w:rStyle w:val="StyleUnderline"/>
        </w:rPr>
        <w:t xml:space="preserve">to ensure the maximum number of U.S. citizens have jobs. The order also called for shifting H1Bs from lower-paid workers to higher-paid ones who truly have skills that can't be obtained from the native workforce. </w:t>
      </w:r>
      <w:r>
        <w:t>The administration also stopped an Obama administration program that was about to start last year to provide visas to let international entrepreneurs who start companies in the United States live in the country for renewable, 30-month stints. In December</w:t>
      </w:r>
      <w:r w:rsidRPr="00135BB7">
        <w:rPr>
          <w:rStyle w:val="StyleUnderline"/>
        </w:rPr>
        <w:t xml:space="preserve">, the U.S. Department of Homeland Security released its new regulatory agenda which included further, unspecified changes to the H1B program. The administration also indicated it will roll back the STEM OPT program expanded by President Barack Obama that lets international science and technology students work legally in the U.S. for up to three years. </w:t>
      </w:r>
      <w:r>
        <w:t>Meanwhile</w:t>
      </w:r>
      <w:r w:rsidRPr="00135BB7">
        <w:rPr>
          <w:rStyle w:val="StyleUnderline"/>
        </w:rPr>
        <w:t>, the State Department said last week it is seeking to further enhance vetting of potential immigrant</w:t>
      </w:r>
      <w:r>
        <w:t>s and visitors by requiring all U.S. visa applicants to submit their social media usernames, previous email addresses and phone numbers - information that was previously sought only from applicants identified for extra scrutiny. The department estimates 710,000 immigrant visa applicants and 14 million non-immigrant visa applicants will be affected annually.</w:t>
      </w:r>
    </w:p>
    <w:p w14:paraId="273532A9" w14:textId="77777777" w:rsidR="00A41765" w:rsidRDefault="00A41765" w:rsidP="00A41765">
      <w:pPr>
        <w:pStyle w:val="Heading4"/>
      </w:pPr>
      <w:r>
        <w:t xml:space="preserve">Trump tightening H1B visas </w:t>
      </w:r>
    </w:p>
    <w:p w14:paraId="3EE53212" w14:textId="77777777" w:rsidR="00A41765" w:rsidRPr="00A74CD6" w:rsidRDefault="00A41765" w:rsidP="00A41765">
      <w:pPr>
        <w:rPr>
          <w:rStyle w:val="Style13ptBold"/>
        </w:rPr>
      </w:pPr>
      <w:r>
        <w:t xml:space="preserve">NICHOLAS </w:t>
      </w:r>
      <w:r w:rsidRPr="00A74CD6">
        <w:rPr>
          <w:rStyle w:val="Style13ptBold"/>
        </w:rPr>
        <w:t xml:space="preserve">RICCARDI </w:t>
      </w:r>
      <w:r>
        <w:t>Associated Press, Charleston Gazette-Mail Trump says he wants skills, but creates hurdles.</w:t>
      </w:r>
      <w:r w:rsidRPr="00E63DFA">
        <w:t xml:space="preserve"> </w:t>
      </w:r>
      <w:r>
        <w:t xml:space="preserve">Pg. P10A, April 2, </w:t>
      </w:r>
      <w:r w:rsidRPr="00A74CD6">
        <w:rPr>
          <w:rStyle w:val="Style13ptBold"/>
        </w:rPr>
        <w:t xml:space="preserve">2018, </w:t>
      </w:r>
    </w:p>
    <w:p w14:paraId="79BEAA9C" w14:textId="77777777" w:rsidR="00A41765" w:rsidRDefault="00A41765" w:rsidP="00A41765">
      <w:r>
        <w:t xml:space="preserve">It may be a while before President Donald </w:t>
      </w:r>
      <w:r w:rsidRPr="00135BB7">
        <w:rPr>
          <w:rStyle w:val="StyleUnderline"/>
        </w:rPr>
        <w:t>Trump</w:t>
      </w:r>
      <w:r>
        <w:t xml:space="preserve"> gets another chance at creating a new, "merit-based immigration sys-</w:t>
      </w:r>
      <w:proofErr w:type="spellStart"/>
      <w:r>
        <w:t>tem</w:t>
      </w:r>
      <w:proofErr w:type="spellEnd"/>
      <w:r>
        <w:t xml:space="preserve">, a keystone of his four-part plan that Congress rejected last month. In the meantime, his administration </w:t>
      </w:r>
      <w:r w:rsidRPr="00135BB7">
        <w:rPr>
          <w:rStyle w:val="StyleUnderline"/>
        </w:rPr>
        <w:t>is busy making it harder, not easier, for skilled migrants to come work in the United States</w:t>
      </w:r>
      <w:r>
        <w:t xml:space="preserve">. </w:t>
      </w:r>
      <w:r w:rsidRPr="00135BB7">
        <w:rPr>
          <w:rStyle w:val="StyleUnderline"/>
        </w:rPr>
        <w:t xml:space="preserve">The State Department has ended an Obama-era program to grant visas to foreign entrepreneurs </w:t>
      </w:r>
      <w:r>
        <w:t>who want to start com-</w:t>
      </w:r>
      <w:proofErr w:type="spellStart"/>
      <w:r>
        <w:t>panies</w:t>
      </w:r>
      <w:proofErr w:type="spellEnd"/>
      <w:r>
        <w:t xml:space="preserve"> in the United States. </w:t>
      </w:r>
      <w:r w:rsidRPr="00135BB7">
        <w:rPr>
          <w:rStyle w:val="StyleUnderline"/>
        </w:rPr>
        <w:t>It is</w:t>
      </w:r>
      <w:r>
        <w:t xml:space="preserve"> more aggressively </w:t>
      </w:r>
      <w:r w:rsidRPr="00135BB7">
        <w:rPr>
          <w:rStyle w:val="StyleUnderline"/>
        </w:rPr>
        <w:t>scrutinizing visas to skilled workers</w:t>
      </w:r>
      <w:r>
        <w:t xml:space="preserve"> from other countries. And it is contemplating ending a provision that allows spouses of those skilled workers to be employed in the U.S. The administration and its backers contend it's trying to fix flaws in the existing, employer-centric skilled immigration system while advocating for a complete overhaul of America's immigration system. "The stuff that they're actually doing is not so much restricting skilled immigration as enforcing the law, said Mark Krikorian of the Center for Immigration Studies, which supports reducing immigration. "They're rolling back some of the extralegal measures that other administrations have taken. </w:t>
      </w:r>
      <w:r w:rsidRPr="00135BB7">
        <w:rPr>
          <w:rStyle w:val="StyleUnderline"/>
        </w:rPr>
        <w:t>A primary avenue for skilled immigrants to enter the United States is the H1B visa</w:t>
      </w:r>
      <w:r>
        <w:t xml:space="preserve"> for specialty workers, which is heavily used by the technology industry. About 85,000 visas are issued annually in a lottery system. Some critics </w:t>
      </w:r>
      <w:proofErr w:type="spellStart"/>
      <w:r>
        <w:t>ar-gue</w:t>
      </w:r>
      <w:proofErr w:type="spellEnd"/>
      <w:r>
        <w:t xml:space="preserve"> they are a way for companies to avoid hiring U.S. citizens; Trump himself has said H1B recipients shouldn't even be considered skilled. In 2016, two technology workers sued Disney, alleging 250 U.S. employees were laid off and many were forced to train replacements who were hired on H1B visas. A federal judge dismissed the lawsuit, saying Disney was following existing immigration laws. </w:t>
      </w:r>
      <w:r w:rsidRPr="00135BB7">
        <w:rPr>
          <w:rStyle w:val="StyleUnderline"/>
        </w:rPr>
        <w:t xml:space="preserve">The Trump administration has increased its scrutiny of H1B applications, requiring renewals be submitted in person and asking for additional proof the workers are needed and are being paid top tier. "This increase reflects our commitment to protecting the integrity of the immigration system, </w:t>
      </w:r>
      <w:r>
        <w:t xml:space="preserve">said Joanne </w:t>
      </w:r>
      <w:proofErr w:type="spellStart"/>
      <w:r>
        <w:t>Fereirra</w:t>
      </w:r>
      <w:proofErr w:type="spellEnd"/>
      <w:r>
        <w:t>, a spokeswoman for U.S. Citizenship and Immigration Services. She added that 92.5 percent of the visas are still ap-proved, only two percentage points lower than under the Obama administration in 2016. Still</w:t>
      </w:r>
      <w:r w:rsidRPr="00135BB7">
        <w:rPr>
          <w:rStyle w:val="StyleUnderline"/>
        </w:rPr>
        <w:t xml:space="preserve">, businesses have noticed a change. </w:t>
      </w:r>
      <w:r>
        <w:t>"We've got employees that are going through the process, who have gone through such a level of scrutiny and interrogatory that is unprecedented, said Dean Garfield, president of the Information Technology Industry Council, which advocates for H1B visas and has had one of its own workers have to move back overseas because of delays in approving the requisite visa. The extra time with H1B visas is only part of the administration's changes to skilled, work-based immigration.</w:t>
      </w:r>
    </w:p>
    <w:p w14:paraId="22A42D37" w14:textId="77777777" w:rsidR="00A41765" w:rsidRDefault="00A41765" w:rsidP="00A41765">
      <w:pPr>
        <w:pStyle w:val="Heading4"/>
      </w:pPr>
      <w:r>
        <w:t xml:space="preserve">Trump Cracking down on H1Bs </w:t>
      </w:r>
    </w:p>
    <w:p w14:paraId="0F676B47" w14:textId="77777777" w:rsidR="00A41765" w:rsidRDefault="00A41765" w:rsidP="00A41765">
      <w:r w:rsidRPr="00B928F5">
        <w:t xml:space="preserve">Sara Ashley </w:t>
      </w:r>
      <w:r w:rsidRPr="00BC0265">
        <w:rPr>
          <w:rStyle w:val="Style13ptBold"/>
        </w:rPr>
        <w:t>O'Brien,</w:t>
      </w:r>
      <w:r w:rsidRPr="00B928F5">
        <w:t xml:space="preserve"> 2-23-</w:t>
      </w:r>
      <w:r w:rsidRPr="00BC0265">
        <w:rPr>
          <w:rStyle w:val="Style13ptBold"/>
        </w:rPr>
        <w:t>2018</w:t>
      </w:r>
      <w:r w:rsidRPr="00B928F5">
        <w:t xml:space="preserve">, "Trump administration cracks down H-1B visa abuse," CNNMoney, </w:t>
      </w:r>
      <w:hyperlink r:id="rId31" w:history="1">
        <w:r w:rsidRPr="00A04FA1">
          <w:rPr>
            <w:rStyle w:val="Hyperlink"/>
          </w:rPr>
          <w:t>http://money.cnn.com/2018/02/23/technology/h1b-visa-abuse/index.html</w:t>
        </w:r>
      </w:hyperlink>
    </w:p>
    <w:p w14:paraId="0D8B4389" w14:textId="77777777" w:rsidR="00A41765" w:rsidRDefault="00A41765" w:rsidP="00A41765">
      <w:r w:rsidRPr="00135BB7">
        <w:rPr>
          <w:rStyle w:val="StyleUnderline"/>
        </w:rPr>
        <w:t>The Trump administration is cracking down on</w:t>
      </w:r>
      <w:r>
        <w:t xml:space="preserve"> companies that get </w:t>
      </w:r>
      <w:r w:rsidRPr="00135BB7">
        <w:rPr>
          <w:rStyle w:val="StyleUnderline"/>
        </w:rPr>
        <w:t xml:space="preserve">visas for foreign workers </w:t>
      </w:r>
      <w:r>
        <w:t xml:space="preserve">and farm them out to employers. </w:t>
      </w:r>
      <w:r w:rsidRPr="00135BB7">
        <w:rPr>
          <w:rStyle w:val="StyleUnderline"/>
        </w:rPr>
        <w:t>Some staffing agencies seek</w:t>
      </w:r>
      <w:r>
        <w:t xml:space="preserve"> hard-to-get </w:t>
      </w:r>
      <w:r w:rsidRPr="00135BB7">
        <w:rPr>
          <w:rStyle w:val="StyleUnderline"/>
        </w:rPr>
        <w:t>H-1B visas for high-skilled workers,</w:t>
      </w:r>
      <w:r>
        <w:t xml:space="preserve"> only to contract them out to other companies. There's nothing inherently illegal about contracting out visa recipients, but the workers are supposed to maintain a relationship with their employers, among other requirements. In some cases, outsourcing firms flood the system with applicants. </w:t>
      </w:r>
      <w:r w:rsidRPr="00B928F5">
        <w:rPr>
          <w:rStyle w:val="Emphasis"/>
        </w:rPr>
        <w:t>The U.S. C</w:t>
      </w:r>
      <w:r>
        <w:t xml:space="preserve">itizenship and </w:t>
      </w:r>
      <w:r w:rsidRPr="00B928F5">
        <w:rPr>
          <w:rStyle w:val="Emphasis"/>
        </w:rPr>
        <w:t>I</w:t>
      </w:r>
      <w:r>
        <w:t xml:space="preserve">mmigration </w:t>
      </w:r>
      <w:r w:rsidRPr="00E54688">
        <w:rPr>
          <w:rStyle w:val="Emphasis"/>
        </w:rPr>
        <w:t>S</w:t>
      </w:r>
      <w:r>
        <w:t xml:space="preserve">ervices agency </w:t>
      </w:r>
      <w:r w:rsidRPr="00E54688">
        <w:t>said in a new policy memo</w:t>
      </w:r>
      <w:r>
        <w:t xml:space="preserve"> released Thursday it </w:t>
      </w:r>
      <w:r w:rsidRPr="00135BB7">
        <w:rPr>
          <w:rStyle w:val="StyleUnderline"/>
        </w:rPr>
        <w:t>will require more information</w:t>
      </w:r>
      <w:r>
        <w:t xml:space="preserve"> </w:t>
      </w:r>
      <w:r w:rsidRPr="00135BB7">
        <w:rPr>
          <w:rStyle w:val="StyleUnderline"/>
        </w:rPr>
        <w:t xml:space="preserve">about H-1B workers' </w:t>
      </w:r>
      <w:r>
        <w:t xml:space="preserve">employment to ensure the workers are doing what they were hired for. </w:t>
      </w:r>
      <w:r w:rsidRPr="00135BB7">
        <w:rPr>
          <w:rStyle w:val="StyleUnderline"/>
        </w:rPr>
        <w:t>Companies will have to provide specific work assignments, including dates and locations, to verify the "employer-employee" relationship between the company applying for an H-1B and its visa recipient.</w:t>
      </w:r>
      <w:r>
        <w:t xml:space="preserve"> H-1B visas are valid for three years and can be renewed for another three years. </w:t>
      </w:r>
      <w:r w:rsidRPr="00135BB7">
        <w:rPr>
          <w:rStyle w:val="StyleUnderline"/>
        </w:rPr>
        <w:t>It is a visa that is near and dear to the tech community, with many engineers vying for one of the program's 85,000 visas each year. (20,000 of that quota are reserved for advanced degree holders.) Demand for the visa often exceeds the supply -- in that case, a lottery system is activated. "Since there is a limited number of H-1B visas it is important that those visa workers go where they are legitimately needed,"</w:t>
      </w:r>
      <w:r>
        <w:t xml:space="preserve"> attorney Sara Blackwell told CNN. Blackwell advocates for American workers replaced by foreigner visa holders. </w:t>
      </w:r>
      <w:r w:rsidRPr="00135BB7">
        <w:rPr>
          <w:rStyle w:val="StyleUnderline"/>
        </w:rPr>
        <w:t>The government's crackdown is in line with Trump's direction to federal agencies to implement a "Buy American, Hire American" strategy. The administration proposed new rules and guidance for preventing fraud and abuse of work visas -- particularly the H-1B program. The USCIS says it may limit the length of the visa to shorter than three years based the information an employer provides.</w:t>
      </w:r>
      <w:r>
        <w:t xml:space="preserve"> </w:t>
      </w:r>
    </w:p>
    <w:p w14:paraId="32AA8FD9" w14:textId="77777777" w:rsidR="00A41765" w:rsidRDefault="00A41765" w:rsidP="00A41765">
      <w:pPr>
        <w:pStyle w:val="Heading4"/>
      </w:pPr>
      <w:r>
        <w:t xml:space="preserve">H1B reviews will undermine applications </w:t>
      </w:r>
    </w:p>
    <w:p w14:paraId="545D50B2" w14:textId="77777777" w:rsidR="00A41765" w:rsidRDefault="00A41765" w:rsidP="00A41765">
      <w:r w:rsidRPr="000F0B19">
        <w:t xml:space="preserve">Alex </w:t>
      </w:r>
      <w:proofErr w:type="spellStart"/>
      <w:r w:rsidRPr="000F0B19">
        <w:rPr>
          <w:rStyle w:val="Style13ptBold"/>
        </w:rPr>
        <w:t>Nowrasteh</w:t>
      </w:r>
      <w:proofErr w:type="spellEnd"/>
      <w:r w:rsidRPr="000F0B19">
        <w:t>, 5-13-</w:t>
      </w:r>
      <w:r w:rsidRPr="000F0B19">
        <w:rPr>
          <w:rStyle w:val="Style13ptBold"/>
        </w:rPr>
        <w:t>2018, "</w:t>
      </w:r>
      <w:r w:rsidRPr="000F0B19">
        <w:t xml:space="preserve">How Trump Is Really Changing Immigration: Making It Harder for People to Come Here Legally," Cato Institute, </w:t>
      </w:r>
      <w:hyperlink r:id="rId32" w:history="1">
        <w:r w:rsidRPr="0045007A">
          <w:rPr>
            <w:rStyle w:val="Hyperlink"/>
          </w:rPr>
          <w:t>https://www.cato.org/publications/commentary/how-trump-really-changing-immigration-making-it-harder-people-come-here</w:t>
        </w:r>
      </w:hyperlink>
    </w:p>
    <w:p w14:paraId="1AEDA6D7" w14:textId="77777777" w:rsidR="00A41765" w:rsidRPr="00EB7AE0" w:rsidRDefault="00A41765" w:rsidP="00A41765">
      <w:pPr>
        <w:rPr>
          <w:b/>
          <w:u w:val="single"/>
        </w:rPr>
      </w:pPr>
      <w:r>
        <w:t xml:space="preserve">A Trump supporter named John B. who emailed me recently wrote that, “No one is against legal immigration.” President </w:t>
      </w:r>
      <w:r w:rsidRPr="00135BB7">
        <w:rPr>
          <w:rStyle w:val="StyleUnderline"/>
          <w:highlight w:val="cyan"/>
        </w:rPr>
        <w:t>Trump</w:t>
      </w:r>
      <w:r w:rsidRPr="00135BB7">
        <w:rPr>
          <w:rStyle w:val="StyleUnderline"/>
        </w:rPr>
        <w:t xml:space="preserve"> a</w:t>
      </w:r>
      <w:r>
        <w:t xml:space="preserve">nd his administration are, I replied. Yes, Trump still wants his big, beautiful wall to stop illegal border crossings. But he’s </w:t>
      </w:r>
      <w:r w:rsidRPr="00135BB7">
        <w:rPr>
          <w:rStyle w:val="StyleUnderline"/>
          <w:highlight w:val="cyan"/>
        </w:rPr>
        <w:t>been railing against all forms of immigration since his campaign</w:t>
      </w:r>
      <w:r w:rsidRPr="00135BB7">
        <w:rPr>
          <w:rStyle w:val="StyleUnderline"/>
        </w:rPr>
        <w:t xml:space="preserve">. </w:t>
      </w:r>
      <w:r w:rsidRPr="00135BB7">
        <w:rPr>
          <w:rStyle w:val="StyleUnderline"/>
          <w:highlight w:val="cyan"/>
        </w:rPr>
        <w:t>And he’s having a much easier time chipping away at legal immigration than funding his wall.</w:t>
      </w:r>
      <w:r>
        <w:t xml:space="preserve"> In some cases, </w:t>
      </w:r>
      <w:r w:rsidRPr="00135BB7">
        <w:rPr>
          <w:rStyle w:val="StyleUnderline"/>
          <w:highlight w:val="cyan"/>
        </w:rPr>
        <w:t>the methods are</w:t>
      </w:r>
      <w:r w:rsidRPr="00135BB7">
        <w:rPr>
          <w:rStyle w:val="StyleUnderline"/>
        </w:rPr>
        <w:t xml:space="preserve"> strict quotas or </w:t>
      </w:r>
      <w:r w:rsidRPr="00135BB7">
        <w:rPr>
          <w:rStyle w:val="StyleUnderline"/>
          <w:highlight w:val="cyan"/>
        </w:rPr>
        <w:t>new rules.</w:t>
      </w:r>
      <w:r w:rsidRPr="00135BB7">
        <w:rPr>
          <w:rStyle w:val="StyleUnderline"/>
        </w:rPr>
        <w:t xml:space="preserve"> But </w:t>
      </w:r>
      <w:r w:rsidRPr="00135BB7">
        <w:rPr>
          <w:rStyle w:val="StyleUnderline"/>
          <w:highlight w:val="cyan"/>
        </w:rPr>
        <w:t>paperwork and red tape work, too</w:t>
      </w:r>
      <w:r w:rsidRPr="00135BB7">
        <w:rPr>
          <w:rStyle w:val="StyleUnderline"/>
        </w:rPr>
        <w:t xml:space="preserve">. </w:t>
      </w:r>
      <w:r>
        <w:t xml:space="preserve">For instance, </w:t>
      </w:r>
      <w:r w:rsidRPr="00135BB7">
        <w:rPr>
          <w:rStyle w:val="StyleUnderline"/>
        </w:rPr>
        <w:t>this administration tripled the number of pages in green card applications. Forms for sponsoring a foreign-born spouse are nine times longer than they used to be.</w:t>
      </w:r>
      <w:r>
        <w:t xml:space="preserve"> Here’s an overview of key ways Trump has made it more difficult and expensive to come here legally for foreign students, skilled temporary workers, green cards holders, refugees and others. H1-B visas </w:t>
      </w:r>
      <w:r w:rsidRPr="00135BB7">
        <w:rPr>
          <w:rStyle w:val="StyleUnderline"/>
          <w:highlight w:val="cyan"/>
        </w:rPr>
        <w:t xml:space="preserve">The Trump administration has piled new compliance rules, documentation requirements and other regulations on H-1B visas. These changes make it much </w:t>
      </w:r>
      <w:proofErr w:type="gramStart"/>
      <w:r w:rsidRPr="00135BB7">
        <w:rPr>
          <w:rStyle w:val="StyleUnderline"/>
          <w:highlight w:val="cyan"/>
        </w:rPr>
        <w:t>more costly</w:t>
      </w:r>
      <w:proofErr w:type="gramEnd"/>
      <w:r w:rsidRPr="00135BB7">
        <w:rPr>
          <w:rStyle w:val="StyleUnderline"/>
          <w:highlight w:val="cyan"/>
        </w:rPr>
        <w:t xml:space="preserve"> for employers to use H-1B visas to hire skilled foreign workers, which is a likely reason that applications dropped by 20% from 2016 to 2018.</w:t>
      </w:r>
    </w:p>
    <w:p w14:paraId="2A264858" w14:textId="77777777" w:rsidR="00A41765" w:rsidRDefault="00A41765" w:rsidP="00A41765">
      <w:pPr>
        <w:pStyle w:val="Heading4"/>
      </w:pPr>
      <w:r>
        <w:t xml:space="preserve">These new reviews and red tape are tanking the biotech industry--decrease in H1B visas will tank innovation </w:t>
      </w:r>
    </w:p>
    <w:p w14:paraId="19B22154" w14:textId="77777777" w:rsidR="00A41765" w:rsidRDefault="00A41765" w:rsidP="00A41765">
      <w:r w:rsidRPr="00696FAA">
        <w:t xml:space="preserve">Sunil </w:t>
      </w:r>
      <w:r w:rsidRPr="00696FAA">
        <w:rPr>
          <w:rStyle w:val="Style13ptBold"/>
        </w:rPr>
        <w:t>Joshi</w:t>
      </w:r>
      <w:r w:rsidRPr="00696FAA">
        <w:t>, 5-2-</w:t>
      </w:r>
      <w:r w:rsidRPr="00696FAA">
        <w:rPr>
          <w:rStyle w:val="Style13ptBold"/>
        </w:rPr>
        <w:t>2017</w:t>
      </w:r>
      <w:r w:rsidRPr="00696FAA">
        <w:t xml:space="preserve">, "Why Pharma &amp; Biotech Industry Should Be Concerned About </w:t>
      </w:r>
      <w:proofErr w:type="gramStart"/>
      <w:r w:rsidRPr="00696FAA">
        <w:t>The</w:t>
      </w:r>
      <w:proofErr w:type="gramEnd"/>
      <w:r w:rsidRPr="00696FAA">
        <w:t xml:space="preserve"> Ongoing Review of H-1B Program," No Publication, https://www.linkedin.com/pulse/why-pharma-biotech-industry-should-concerned-ongoing-review-joshi</w:t>
      </w:r>
    </w:p>
    <w:p w14:paraId="61B54052" w14:textId="62332168" w:rsidR="00A41765" w:rsidRDefault="00A41765" w:rsidP="00A41765">
      <w:r>
        <w:t xml:space="preserve">On March 17, 2017 the US Citizenship and Immigration services announced that they will temporarily suspend premium processing of H-1B visa petitions. Then on Friday, April 14th, President Trump signed an executive order, ordering the Immigration Services to conduct a full review of the high-skilled immigration program with the goal to prevent companies from hiring foreign workers in place of American workers. On the face of it, the order does not seem out of the ordinary - in fact, as Americans we should require our government to periodically review all the programs to ensure that they are meeting the goals and objectives that led to the program being put there in the first place. However, there is a concern in some quarters that the current review is being pursued with the political goal of curtailing the H-1B visa quota and reducing the number of highly skilled foreign workers hired by American companies. The information </w:t>
      </w:r>
      <w:r w:rsidRPr="00135BB7">
        <w:rPr>
          <w:rStyle w:val="StyleUnderline"/>
          <w:highlight w:val="cyan"/>
        </w:rPr>
        <w:t>tech</w:t>
      </w:r>
      <w:r>
        <w:t xml:space="preserve">nology </w:t>
      </w:r>
      <w:r w:rsidRPr="00135BB7">
        <w:rPr>
          <w:rStyle w:val="StyleUnderline"/>
        </w:rPr>
        <w:t xml:space="preserve">companies have </w:t>
      </w:r>
      <w:r w:rsidRPr="00135BB7">
        <w:rPr>
          <w:rStyle w:val="StyleUnderline"/>
          <w:highlight w:val="cyan"/>
        </w:rPr>
        <w:t>reacted poorly to the announced review.</w:t>
      </w:r>
      <w:r>
        <w:t xml:space="preserve"> Companies like </w:t>
      </w:r>
      <w:r w:rsidRPr="00135BB7">
        <w:rPr>
          <w:rStyle w:val="StyleUnderline"/>
        </w:rPr>
        <w:t>Google and Apple are concerned that any reduction in H1B quota will adversely impact their competitiveness</w:t>
      </w:r>
      <w:r>
        <w:t xml:space="preserve">. However, </w:t>
      </w:r>
      <w:r w:rsidRPr="00135BB7">
        <w:rPr>
          <w:rStyle w:val="StyleUnderline"/>
        </w:rPr>
        <w:t xml:space="preserve">Pharma &amp; </w:t>
      </w:r>
      <w:r w:rsidRPr="00135BB7">
        <w:rPr>
          <w:rStyle w:val="StyleUnderline"/>
          <w:highlight w:val="cyan"/>
        </w:rPr>
        <w:t>Biotech industry also has a reason to be worried, because any reduction in H-1B</w:t>
      </w:r>
      <w:r w:rsidRPr="00135BB7">
        <w:rPr>
          <w:rStyle w:val="StyleUnderline"/>
        </w:rPr>
        <w:t xml:space="preserve"> quota </w:t>
      </w:r>
      <w:r w:rsidRPr="00135BB7">
        <w:rPr>
          <w:rStyle w:val="StyleUnderline"/>
          <w:highlight w:val="cyan"/>
        </w:rPr>
        <w:t xml:space="preserve">numbers will </w:t>
      </w:r>
      <w:r w:rsidRPr="00BC0265">
        <w:rPr>
          <w:rStyle w:val="Emphasis"/>
          <w:highlight w:val="cyan"/>
        </w:rPr>
        <w:t>directly impact</w:t>
      </w:r>
      <w:r w:rsidRPr="00135BB7">
        <w:rPr>
          <w:rStyle w:val="StyleUnderline"/>
          <w:highlight w:val="cyan"/>
        </w:rPr>
        <w:t xml:space="preserve"> our ability to hire key scientific talent</w:t>
      </w:r>
      <w:r>
        <w:t xml:space="preserve">. Having led Pharma &amp; Biotech teams, I know </w:t>
      </w:r>
      <w:proofErr w:type="spellStart"/>
      <w:r>
        <w:t>first hand</w:t>
      </w:r>
      <w:proofErr w:type="spellEnd"/>
      <w:r>
        <w:t xml:space="preserve"> that </w:t>
      </w:r>
      <w:r w:rsidRPr="00135BB7">
        <w:rPr>
          <w:rStyle w:val="StyleUnderline"/>
          <w:highlight w:val="cyan"/>
        </w:rPr>
        <w:t xml:space="preserve">a significant portion of our scientific talent tends to be foreign born, and I value the important role these </w:t>
      </w:r>
      <w:proofErr w:type="gramStart"/>
      <w:r w:rsidRPr="00135BB7">
        <w:rPr>
          <w:rStyle w:val="StyleUnderline"/>
          <w:highlight w:val="cyan"/>
        </w:rPr>
        <w:t>foreign born</w:t>
      </w:r>
      <w:proofErr w:type="gramEnd"/>
      <w:r w:rsidRPr="00135BB7">
        <w:rPr>
          <w:rStyle w:val="StyleUnderline"/>
          <w:highlight w:val="cyan"/>
        </w:rPr>
        <w:t xml:space="preserve"> scientists and engineers play in our industry</w:t>
      </w:r>
      <w:r w:rsidRPr="00135BB7">
        <w:rPr>
          <w:rStyle w:val="StyleUnderline"/>
        </w:rPr>
        <w:t>.</w:t>
      </w:r>
      <w:r>
        <w:t xml:space="preserve"> Walk into any science forum and you will see people from all around the world engaged in scientific discussions. Many of these individuals came to the United States as graduate students and decided to stay back, taking on jobs as postdoc scholars on J-1 visa, before migrating to the biotech and health care industry, </w:t>
      </w:r>
      <w:r w:rsidRPr="00135BB7">
        <w:rPr>
          <w:rStyle w:val="StyleUnderline"/>
          <w:highlight w:val="cyan"/>
        </w:rPr>
        <w:t>many on H-1B visa</w:t>
      </w:r>
      <w:r w:rsidRPr="00135BB7">
        <w:rPr>
          <w:rStyle w:val="StyleUnderline"/>
        </w:rPr>
        <w:t>.</w:t>
      </w:r>
      <w:r>
        <w:t xml:space="preserve"> In a report published in February 2017 by National Center for Science &amp; Engineering Statistics (NCSES), there were 63,861 postdoctoral appointees in Science, Engineering and Health fields, of which 56,205 (88%) postdoctoral scholars were employed in the field of biological sciences and health care. This forms an important talent pool for our science and innovation driven Pharma &amp; Biotech industry. Unfortunately, </w:t>
      </w:r>
      <w:r w:rsidRPr="00135BB7">
        <w:rPr>
          <w:rStyle w:val="StyleUnderline"/>
        </w:rPr>
        <w:t>over the last five years the talent pool of American born or naturalized American citizen post-doctoral scholars has accounted for less than half of the postdoctoral scholars, t</w:t>
      </w:r>
      <w:r>
        <w:t xml:space="preserve">hus </w:t>
      </w:r>
      <w:r w:rsidRPr="00135BB7">
        <w:rPr>
          <w:rStyle w:val="StyleUnderline"/>
        </w:rPr>
        <w:t xml:space="preserve">suggesting that the </w:t>
      </w:r>
      <w:proofErr w:type="gramStart"/>
      <w:r w:rsidRPr="00135BB7">
        <w:rPr>
          <w:rStyle w:val="StyleUnderline"/>
        </w:rPr>
        <w:t>foreign born</w:t>
      </w:r>
      <w:proofErr w:type="gramEnd"/>
      <w:r w:rsidRPr="00135BB7">
        <w:rPr>
          <w:rStyle w:val="StyleUnderline"/>
        </w:rPr>
        <w:t xml:space="preserve"> science and health care scholars fill an important gap left by the American citizenry.</w:t>
      </w:r>
      <w:r>
        <w:t xml:space="preserve"> For instance, the NCSES report states that in 2015, of the 63,861 </w:t>
      </w:r>
      <w:proofErr w:type="spellStart"/>
      <w:r>
        <w:t>post doctoral</w:t>
      </w:r>
      <w:proofErr w:type="spellEnd"/>
      <w:r>
        <w:t xml:space="preserve"> scholars in the US, less than half (28,726) were US citizens and permanent residents and a full 55% (35,135) were foreign nationals. Biotechnology industry relies heavily on this talent pool to fill the scientific talent needs in the industry. As most of these foreign national postdoc scholars tend to be on J-1 Visa, the </w:t>
      </w:r>
      <w:r w:rsidRPr="0089268C">
        <w:rPr>
          <w:rStyle w:val="Emphasis"/>
          <w:highlight w:val="cyan"/>
        </w:rPr>
        <w:t>companies wishing to tap into this talent pool often need to sponsor</w:t>
      </w:r>
      <w:r w:rsidRPr="00696FAA">
        <w:rPr>
          <w:rStyle w:val="Emphasis"/>
        </w:rPr>
        <w:t xml:space="preserve"> the scholar on </w:t>
      </w:r>
      <w:r w:rsidRPr="0089268C">
        <w:rPr>
          <w:rStyle w:val="Emphasis"/>
          <w:highlight w:val="cyan"/>
        </w:rPr>
        <w:t>H-1B visa. I</w:t>
      </w:r>
      <w:r w:rsidRPr="00696FAA">
        <w:rPr>
          <w:rStyle w:val="Emphasis"/>
        </w:rPr>
        <w:t xml:space="preserve">f </w:t>
      </w:r>
      <w:r w:rsidRPr="00100A1D">
        <w:rPr>
          <w:rStyle w:val="Emphasis"/>
          <w:highlight w:val="cyan"/>
        </w:rPr>
        <w:t>the number of H-1B visas are reduced, this will significantly reduce the ability of companies in science driven industries from being able to hire this badly needed talent, thus directly impacting our competitiveness</w:t>
      </w:r>
      <w:r w:rsidRPr="00696FAA">
        <w:rPr>
          <w:rStyle w:val="Emphasis"/>
        </w:rPr>
        <w:t>.</w:t>
      </w:r>
      <w:r>
        <w:rPr>
          <w:rStyle w:val="Emphasis"/>
        </w:rPr>
        <w:t xml:space="preserve"> </w:t>
      </w:r>
      <w:r>
        <w:t xml:space="preserve">The current law limits H-1B visas issued each year to 65,000. An additional 20,000 foreign nationals are exempt from this limit if they received a masters or higher degree from a US university. Companies in all industries have to compete against each other to access this quota of 85,000 H-1B visas. Any reduction in this number will lead to greater competition not only between different science driven </w:t>
      </w:r>
      <w:proofErr w:type="gramStart"/>
      <w:r>
        <w:t>industries, but</w:t>
      </w:r>
      <w:proofErr w:type="gramEnd"/>
      <w:r>
        <w:t xml:space="preserve"> could have a disproportionate impact on the ability of companies in biotech and health care industries due to our heavy reliance on this post-doc pool of scholars. </w:t>
      </w:r>
      <w:r w:rsidRPr="00135BB7">
        <w:rPr>
          <w:rStyle w:val="StyleUnderline"/>
        </w:rPr>
        <w:t>The H-1B visa program is a great program that helps America stay competitive by allowing us to source foreign born high skill talent where urgently needed.</w:t>
      </w:r>
      <w:r>
        <w:t xml:space="preserve"> Companies in information technology and biotech industry depend on this </w:t>
      </w:r>
      <w:proofErr w:type="gramStart"/>
      <w:r>
        <w:t>foreign born</w:t>
      </w:r>
      <w:proofErr w:type="gramEnd"/>
      <w:r>
        <w:t xml:space="preserve"> talent to fill critical talent gaps in our industries. Any reduction in the numbers of H-1B visas from 85,000 </w:t>
      </w:r>
      <w:proofErr w:type="gramStart"/>
      <w:r>
        <w:t>cap</w:t>
      </w:r>
      <w:proofErr w:type="gramEnd"/>
      <w:r>
        <w:t xml:space="preserve"> would severely disadvantage the biotechnology companies which have to compete with information technology companies for their share of this visa pool. </w:t>
      </w:r>
    </w:p>
    <w:p w14:paraId="5E95898B" w14:textId="31F51A36" w:rsidR="00CB13B6" w:rsidRDefault="00CB13B6" w:rsidP="00CB13B6">
      <w:pPr>
        <w:pStyle w:val="Heading3"/>
      </w:pPr>
      <w:r>
        <w:t xml:space="preserve">A2: Derrida </w:t>
      </w:r>
    </w:p>
    <w:p w14:paraId="1E6310DD" w14:textId="28DAB10B" w:rsidR="00CB13B6" w:rsidRPr="000C2F86" w:rsidRDefault="00CB13B6" w:rsidP="000C2F86">
      <w:pPr>
        <w:pStyle w:val="Heading4"/>
      </w:pPr>
      <w:r w:rsidRPr="000C2F86">
        <w:t xml:space="preserve">Perm: Do both- the perm solves the </w:t>
      </w:r>
      <w:proofErr w:type="spellStart"/>
      <w:r w:rsidRPr="000C2F86">
        <w:t>aff</w:t>
      </w:r>
      <w:proofErr w:type="spellEnd"/>
      <w:r w:rsidRPr="000C2F86">
        <w:t xml:space="preserve"> and </w:t>
      </w:r>
      <w:r w:rsidR="000C2F86" w:rsidRPr="000C2F86">
        <w:t xml:space="preserve">the link to the K </w:t>
      </w:r>
      <w:r w:rsidRPr="000C2F86">
        <w:t xml:space="preserve">because the </w:t>
      </w:r>
      <w:proofErr w:type="spellStart"/>
      <w:r w:rsidRPr="000C2F86">
        <w:t>aff</w:t>
      </w:r>
      <w:proofErr w:type="spellEnd"/>
      <w:r w:rsidRPr="000C2F86">
        <w:t xml:space="preserve"> embraces an analytic of internationalism-this is the logical combination of the nationalism of the SQ and the cosmopolitanism of the alternative-</w:t>
      </w:r>
    </w:p>
    <w:p w14:paraId="598AAD86" w14:textId="77777777" w:rsidR="00CB13B6" w:rsidRDefault="00CB13B6" w:rsidP="00CB13B6">
      <w:proofErr w:type="spellStart"/>
      <w:r w:rsidRPr="00C97D2F">
        <w:t>Bhikhu</w:t>
      </w:r>
      <w:proofErr w:type="spellEnd"/>
      <w:r w:rsidRPr="00C97D2F">
        <w:t xml:space="preserve"> </w:t>
      </w:r>
      <w:r w:rsidRPr="000C2F86">
        <w:rPr>
          <w:rStyle w:val="Style13ptBold"/>
        </w:rPr>
        <w:t>Parekh</w:t>
      </w:r>
      <w:r w:rsidRPr="00C97D2F">
        <w:t>, 1-1-</w:t>
      </w:r>
      <w:r w:rsidRPr="000C2F86">
        <w:rPr>
          <w:rStyle w:val="Style13ptBold"/>
        </w:rPr>
        <w:t>2003</w:t>
      </w:r>
      <w:r w:rsidRPr="00C97D2F">
        <w:t>, "Cosmopolitanism and global citizenship," Cambridge Core, https://www.cambridge.org/core/journals/review-of-international-studies/article/cosmopolitanism-and-global-citizenship/5A4F8CD83D9672CE5574FDB15A7576C1</w:t>
      </w:r>
    </w:p>
    <w:p w14:paraId="22FB511A" w14:textId="00840A53" w:rsidR="00CB13B6" w:rsidRDefault="00CB13B6" w:rsidP="00CB13B6">
      <w:pPr>
        <w:rPr>
          <w:rStyle w:val="StyleUnderline"/>
        </w:rPr>
      </w:pPr>
      <w:r w:rsidRPr="00C97D2F">
        <w:rPr>
          <w:sz w:val="16"/>
        </w:rPr>
        <w:t xml:space="preserve">We then have duties to members of our community as well as to outsiders. We cannot say that our obligations to humankind automatically trump those to our community on the ground that they cover more human beings or because the principle of impartiality so requires. I have already shown why this view is false. Nor can we say that our obligations to our own community automatically trump those to humankind at large on the ground that they are stronger, deeper, born out of special relations, or embedded in a web of greater expectations. I have already shown why this view too is false. The duties limit each other, and each needs to be so defined and discharged that it does not frustrate the other. </w:t>
      </w:r>
      <w:r w:rsidRPr="000C2F86">
        <w:rPr>
          <w:rStyle w:val="StyleUnderline"/>
        </w:rPr>
        <w:t xml:space="preserve">This means that we should pursue our collective well-being in a manner that does not damage others’, and </w:t>
      </w:r>
      <w:proofErr w:type="gramStart"/>
      <w:r w:rsidRPr="000C2F86">
        <w:rPr>
          <w:rStyle w:val="StyleUnderline"/>
        </w:rPr>
        <w:t>conversely</w:t>
      </w:r>
      <w:proofErr w:type="gramEnd"/>
      <w:r w:rsidRPr="000C2F86">
        <w:rPr>
          <w:rStyle w:val="StyleUnderline"/>
        </w:rPr>
        <w:t xml:space="preserve"> we should help others secure the basic conditions of the good life in all ways we can consistently with a due regard for the interests of our fellow-citizens. I have so far argued that we have moral duties to humankind, that they have a political content and character, and that they are best discharged through our political communities. This gives a new meaning to the familiar ideas of global citizenship and cosmopolitanism.</w:t>
      </w:r>
      <w:r w:rsidRPr="000C2F86">
        <w:rPr>
          <w:sz w:val="16"/>
        </w:rPr>
        <w:t xml:space="preserve"> The cosmos is not yet a polis, and we should not even try to make it one by creating a world state, which is bound to be remote, bureaucratic, oppressive, and culturally bland. If global citizenship means being a citizen of the world, it is neither practicable nor desirable. There is another sense, however, in which it is meaningful and historically relevant. </w:t>
      </w:r>
      <w:r w:rsidRPr="000C2F86">
        <w:rPr>
          <w:rStyle w:val="StyleUnderline"/>
        </w:rPr>
        <w:t xml:space="preserve">Since the conditions of life of our fellow human beings in distant parts of the world should be a matter of deep moral and political concern to us, our citizenship has an inescapable global dimension, and we should aim to become what I might call a globally oriented citizen. A global or cosmopolitan citizen, one who claims to belong to the whole world, has no political home and is in a state of what Martha Nussbaum calls ‘voluntary exile’.5 By contrast a globally oriented citizen has a valued home of his own, from which he reaches out to and forms different kinds of alliances with others having homes of their own. Globally oriented citizenship </w:t>
      </w:r>
      <w:proofErr w:type="spellStart"/>
      <w:r w:rsidRPr="000C2F86">
        <w:rPr>
          <w:rStyle w:val="StyleUnderline"/>
        </w:rPr>
        <w:t>recognises</w:t>
      </w:r>
      <w:proofErr w:type="spellEnd"/>
      <w:r w:rsidRPr="000C2F86">
        <w:rPr>
          <w:rStyle w:val="StyleUnderline"/>
        </w:rPr>
        <w:t xml:space="preserve"> both the reality and the value of political communities, not necessarily in their current form but at least in some suitably revised </w:t>
      </w:r>
      <w:proofErr w:type="gramStart"/>
      <w:r w:rsidRPr="000C2F86">
        <w:rPr>
          <w:rStyle w:val="StyleUnderline"/>
        </w:rPr>
        <w:t>form, and</w:t>
      </w:r>
      <w:proofErr w:type="gramEnd"/>
      <w:r w:rsidRPr="000C2F86">
        <w:rPr>
          <w:rStyle w:val="StyleUnderline"/>
        </w:rPr>
        <w:t xml:space="preserve"> calls for not cosmopolitanism but internationalism. </w:t>
      </w:r>
      <w:r w:rsidRPr="000C2F86">
        <w:rPr>
          <w:sz w:val="16"/>
        </w:rPr>
        <w:t xml:space="preserve">Internationalism respects the basic moral impulses lying at the heart of nationalism and cosmopolitanism while avoiding their pathologies. Like nationalism it accepts the legitimate place of the love of one’s community in human life, but expands its range to include the love of, or at least respect and concern, for other communities. And while stressing our global duties, it avoids the obvious dangers of cosmopolitanism. Cosmopolitanism ignores special ties and attachments to one’s community, is too abstract to generate the emotional and moral energy needed to live up to its austere </w:t>
      </w:r>
      <w:proofErr w:type="gramStart"/>
      <w:r w:rsidRPr="000C2F86">
        <w:rPr>
          <w:sz w:val="16"/>
        </w:rPr>
        <w:t>imperatives, and</w:t>
      </w:r>
      <w:proofErr w:type="gramEnd"/>
      <w:r w:rsidRPr="000C2F86">
        <w:rPr>
          <w:sz w:val="16"/>
        </w:rPr>
        <w:t xml:space="preserve"> can also easily become an excuse for ignoring the well-being of the community one knows and can directly influence in the name of an unrealistic pursuit of the abstract ideal of universal well-being. This is bad in itself but also has the further consequence of provoking a defensive reaction in the form of narrow nationalism</w:t>
      </w:r>
      <w:r w:rsidRPr="000C2F86">
        <w:rPr>
          <w:rStyle w:val="StyleUnderline"/>
        </w:rPr>
        <w:t xml:space="preserve">. Nationalism and cosmopolitanism feed off and reinforce each other, and the limitations of one give pseudo-legitimacy to the other. Internationalism mediates between the two and offers a better alternative. With all their limitations, political communities in one form or another have long been an inescapable part of our life. They shape us, are </w:t>
      </w:r>
      <w:proofErr w:type="spellStart"/>
      <w:r w:rsidRPr="000C2F86">
        <w:rPr>
          <w:rStyle w:val="StyleUnderline"/>
        </w:rPr>
        <w:t>centres</w:t>
      </w:r>
      <w:proofErr w:type="spellEnd"/>
      <w:r w:rsidRPr="000C2F86">
        <w:rPr>
          <w:rStyle w:val="StyleUnderline"/>
        </w:rPr>
        <w:t xml:space="preserve"> of our loyalty and attachment, and constitute an important element in our self-definition. Since they are a source of moral and emotional energy, to ignore them is to deprive us of a vital moral resource. We should instead find ways of redefining, reorienting and building on them and using their resources for wider moral purposes.</w:t>
      </w:r>
    </w:p>
    <w:p w14:paraId="05B4D81E" w14:textId="77777777" w:rsidR="000C2F86" w:rsidRDefault="000C2F86" w:rsidP="000C2F86">
      <w:pPr>
        <w:pStyle w:val="Heading4"/>
      </w:pPr>
      <w:r>
        <w:t xml:space="preserve">Cosmopolitanism accepts the notion of responsibility towards the human community above nationalism. </w:t>
      </w:r>
    </w:p>
    <w:p w14:paraId="05D39E77" w14:textId="77777777" w:rsidR="000C2F86" w:rsidRPr="00565A75" w:rsidRDefault="000C2F86" w:rsidP="000C2F86">
      <w:r>
        <w:t xml:space="preserve">Julian </w:t>
      </w:r>
      <w:r w:rsidRPr="00565A75">
        <w:rPr>
          <w:rStyle w:val="Style13ptBold"/>
        </w:rPr>
        <w:t>Brookes</w:t>
      </w:r>
      <w:r>
        <w:t xml:space="preserve"> 20</w:t>
      </w:r>
      <w:r w:rsidRPr="00565A75">
        <w:rPr>
          <w:rStyle w:val="Style13ptBold"/>
        </w:rPr>
        <w:t>06</w:t>
      </w:r>
      <w:r>
        <w:t xml:space="preserve">, FEB. 23, 2006, "Cosmopolitanism: How </w:t>
      </w:r>
      <w:proofErr w:type="gramStart"/>
      <w:r>
        <w:t>To</w:t>
      </w:r>
      <w:proofErr w:type="gramEnd"/>
      <w:r>
        <w:t xml:space="preserve"> Be a Citizen of the World," Mother Jones, https://www.motherjones.com/politics/2006/02/cosmopolitanism-how-be-citizen-world/</w:t>
      </w:r>
    </w:p>
    <w:p w14:paraId="648CB97D" w14:textId="0314BE6A" w:rsidR="000C2F86" w:rsidRPr="000C2F86" w:rsidRDefault="000C2F86" w:rsidP="00CB13B6">
      <w:pPr>
        <w:rPr>
          <w:u w:val="single"/>
        </w:rPr>
      </w:pPr>
      <w:r w:rsidRPr="00565A75">
        <w:rPr>
          <w:rStyle w:val="Emphasis"/>
          <w:highlight w:val="yellow"/>
        </w:rPr>
        <w:t xml:space="preserve">I don’t think that cosmopolitanism </w:t>
      </w:r>
      <w:r w:rsidRPr="00565A75">
        <w:t>has to be either</w:t>
      </w:r>
      <w:r w:rsidRPr="00565A75">
        <w:rPr>
          <w:rStyle w:val="Emphasis"/>
          <w:highlight w:val="yellow"/>
        </w:rPr>
        <w:t xml:space="preserve"> elitist </w:t>
      </w:r>
      <w:r w:rsidRPr="00565A75">
        <w:t>or unpatriotic</w:t>
      </w:r>
      <w:r>
        <w:t xml:space="preserve">; I think </w:t>
      </w:r>
      <w:r w:rsidRPr="00565A75">
        <w:rPr>
          <w:rStyle w:val="Emphasis"/>
          <w:highlight w:val="yellow"/>
        </w:rPr>
        <w:t>it’s perfectly possible to combine a sense of real responsibility for other human beings as human beings with a deeper sense of commitment to a political community</w:t>
      </w:r>
      <w:r>
        <w:t xml:space="preserve">. As far as I’m concerned, the </w:t>
      </w:r>
      <w:r w:rsidRPr="00565A75">
        <w:rPr>
          <w:rStyle w:val="Emphasis"/>
          <w:highlight w:val="yellow"/>
        </w:rPr>
        <w:t>key things in cosmopolitanism are</w:t>
      </w:r>
      <w:r>
        <w:t xml:space="preserve">, first, that </w:t>
      </w:r>
      <w:r w:rsidRPr="00565A75">
        <w:rPr>
          <w:rStyle w:val="Emphasis"/>
          <w:highlight w:val="yellow"/>
        </w:rPr>
        <w:t>global concern</w:t>
      </w:r>
      <w:r>
        <w:t>–</w:t>
      </w:r>
      <w:r w:rsidRPr="00565A75">
        <w:rPr>
          <w:rStyle w:val="Emphasis"/>
          <w:highlight w:val="yellow"/>
        </w:rPr>
        <w:t>the acceptance that we’re all responsible for the human community, which is the fundamental idea of morality</w:t>
      </w:r>
      <w:r>
        <w:t xml:space="preserve">. What’s distinctive about the cosmopolitan attitude is that it comes with a recognition that encounters with other people aren’t about making them like us. Cosmopolitans accept and indeed like the fact that people live in different ways; that free human beings will choose to live in different ways and will choose to express themselves in different ways. And that openness to difference comes, I think, from a kind of toleration combined with a recognition of human fallibility. One of the reasons why we’re glad there are people out there who aren’t like us is that we’re pretty certain that there are a lot of things we’re wrong about. </w:t>
      </w:r>
      <w:r w:rsidRPr="00393D6E">
        <w:rPr>
          <w:rStyle w:val="Emphasis"/>
          <w:highlight w:val="yellow"/>
        </w:rPr>
        <w:t>Modern cosmopolitanism in Singapore is increasingly devoted to a post-racial, citizenship-blind future carefully managed by technocrats and tempered by “compassion” and “acceptance” — all of which aims at the maximal amount of material prosperity</w:t>
      </w:r>
      <w:r>
        <w:t xml:space="preserve">. Such a view however only facilitates the polarization of politics, especially along class lines. As a nation, we need to redefine what being cosmopolitan means, and whether we see it as a wholly good thing. </w:t>
      </w:r>
      <w:r w:rsidRPr="00393D6E">
        <w:rPr>
          <w:rStyle w:val="Emphasis"/>
          <w:highlight w:val="yellow"/>
        </w:rPr>
        <w:t xml:space="preserve">It means broadening our conceptions of </w:t>
      </w:r>
      <w:proofErr w:type="gramStart"/>
      <w:r w:rsidRPr="00393D6E">
        <w:rPr>
          <w:rStyle w:val="Emphasis"/>
          <w:highlight w:val="yellow"/>
        </w:rPr>
        <w:t>diversity, and</w:t>
      </w:r>
      <w:proofErr w:type="gramEnd"/>
      <w:r w:rsidRPr="00393D6E">
        <w:rPr>
          <w:rStyle w:val="Emphasis"/>
          <w:highlight w:val="yellow"/>
        </w:rPr>
        <w:t xml:space="preserve"> being comfortable with real difference so that “nothing human is alien to me”.</w:t>
      </w:r>
      <w:r>
        <w:t xml:space="preserve"> </w:t>
      </w:r>
      <w:r w:rsidRPr="00393D6E">
        <w:rPr>
          <w:rStyle w:val="Emphasis"/>
        </w:rPr>
        <w:t>We should stop promoting cosmopolitanism as a Utopian ideal, a panacea for the solutions of today’s increasingly divisive world.</w:t>
      </w:r>
      <w:r>
        <w:t xml:space="preserve"> </w:t>
      </w:r>
      <w:r w:rsidRPr="00393D6E">
        <w:rPr>
          <w:rStyle w:val="Emphasis"/>
        </w:rPr>
        <w:t xml:space="preserve">Instead of applying it as a band-aid for the deeply structural issues within society, we can create a more inclusive definition of cosmopolitanism </w:t>
      </w:r>
      <w:proofErr w:type="spellStart"/>
      <w:proofErr w:type="gramStart"/>
      <w:r w:rsidRPr="00393D6E">
        <w:rPr>
          <w:rStyle w:val="Emphasis"/>
        </w:rPr>
        <w:t>together.</w:t>
      </w:r>
      <w:r>
        <w:t>An</w:t>
      </w:r>
      <w:proofErr w:type="spellEnd"/>
      <w:proofErr w:type="gramEnd"/>
      <w:r>
        <w:t xml:space="preserve"> inclusive </w:t>
      </w:r>
      <w:r w:rsidRPr="00393D6E">
        <w:rPr>
          <w:rStyle w:val="Emphasis"/>
          <w:highlight w:val="yellow"/>
        </w:rPr>
        <w:t>cosmopolitanism</w:t>
      </w:r>
      <w:r>
        <w:t xml:space="preserve"> is one that </w:t>
      </w:r>
      <w:r w:rsidRPr="00393D6E">
        <w:rPr>
          <w:rStyle w:val="Emphasis"/>
          <w:highlight w:val="yellow"/>
        </w:rPr>
        <w:t>recognizes that globalization and its accessories bring about benefits for society at large</w:t>
      </w:r>
      <w:r>
        <w:t xml:space="preserve">, but comes with very real and immediate economic costs to a substantial minority, most of whom will continue to be the scapegoats for progress in today’s neo-liberal economy. It recognizes that people are motivated by more dimensions than purely ethical or moral ones, and that reactions to abstract ideals are often articulated primarily based on their impact on day-to-day life. It avoids stereotyping segments of populations who traditionally oppose the structural changes that bring about this kind of </w:t>
      </w:r>
      <w:proofErr w:type="gramStart"/>
      <w:r>
        <w:t>cosmopolitanism, or</w:t>
      </w:r>
      <w:proofErr w:type="gramEnd"/>
      <w:r>
        <w:t xml:space="preserve"> viewing them through a condescending lens which mainstream media so often lapses into. Instead, it sees them as equals, rather than as an uneducated or illiberal mass that needs to be educated. This does not mean legitimizing hate, or discrimination, or any other such forms of prejudice, but taking a compassionate and concerted effort to hear what others have to say without superimposing these preconceived judgments. </w:t>
      </w:r>
    </w:p>
    <w:p w14:paraId="4F5B399D" w14:textId="1D5A1F64" w:rsidR="00DF3B33" w:rsidRDefault="003134B7" w:rsidP="006C466C">
      <w:pPr>
        <w:pStyle w:val="Heading1"/>
      </w:pPr>
      <w:r>
        <w:t>Addons</w:t>
      </w:r>
    </w:p>
    <w:p w14:paraId="553BEC8E" w14:textId="77777777" w:rsidR="00EE6C29" w:rsidRDefault="00EE6C29" w:rsidP="00EE6C29">
      <w:pPr>
        <w:pStyle w:val="Heading2"/>
      </w:pPr>
      <w:r>
        <w:t xml:space="preserve">Competitiveness-Silicon Valley </w:t>
      </w:r>
    </w:p>
    <w:p w14:paraId="76EEF207" w14:textId="77777777" w:rsidR="00EE6C29" w:rsidRDefault="00EE6C29" w:rsidP="00EE6C29">
      <w:pPr>
        <w:pStyle w:val="Heading4"/>
      </w:pPr>
      <w:r>
        <w:t xml:space="preserve">Silicon Valley relies on the H1B-more than 50% of their workforce is foreign born </w:t>
      </w:r>
    </w:p>
    <w:p w14:paraId="47C7ECB4" w14:textId="77777777" w:rsidR="00EE6C29" w:rsidRDefault="00EE6C29" w:rsidP="00EE6C29">
      <w:r w:rsidRPr="0056285F">
        <w:t xml:space="preserve">Ellen </w:t>
      </w:r>
      <w:r w:rsidRPr="00BC0265">
        <w:rPr>
          <w:rStyle w:val="Style13ptBold"/>
        </w:rPr>
        <w:t>Sheng</w:t>
      </w:r>
      <w:r w:rsidRPr="0056285F">
        <w:t xml:space="preserve">, Special To </w:t>
      </w:r>
      <w:proofErr w:type="spellStart"/>
      <w:r w:rsidRPr="0056285F">
        <w:t>Cnbc</w:t>
      </w:r>
      <w:proofErr w:type="spellEnd"/>
      <w:r w:rsidRPr="0056285F">
        <w:t>, 4-1-</w:t>
      </w:r>
      <w:r w:rsidRPr="00BC0265">
        <w:rPr>
          <w:rStyle w:val="Style13ptBold"/>
        </w:rPr>
        <w:t>2018</w:t>
      </w:r>
      <w:r w:rsidRPr="0056285F">
        <w:t xml:space="preserve">, "Silicon Valley is fighting a brain-drain war with Trump that it may lose," CNBC, </w:t>
      </w:r>
      <w:hyperlink r:id="rId33" w:history="1">
        <w:r w:rsidRPr="00E32CCC">
          <w:rPr>
            <w:rStyle w:val="Hyperlink"/>
          </w:rPr>
          <w:t>https://www.cnbc.com/2018/04/09/trumps-war-on-immigration-causing-silicon-valley-brain-drain.html</w:t>
        </w:r>
      </w:hyperlink>
    </w:p>
    <w:p w14:paraId="5BD0A076" w14:textId="77777777" w:rsidR="00EE6C29" w:rsidRDefault="00EE6C29" w:rsidP="00EE6C29">
      <w:proofErr w:type="spellStart"/>
      <w:r w:rsidRPr="000E694F">
        <w:t>Rangnekar</w:t>
      </w:r>
      <w:proofErr w:type="spellEnd"/>
      <w:r w:rsidRPr="000E694F">
        <w:t xml:space="preserve"> is one of</w:t>
      </w:r>
      <w:r w:rsidRPr="0056285F">
        <w:rPr>
          <w:rFonts w:ascii="Arial" w:hAnsi="Arial" w:cs="Arial"/>
          <w:color w:val="424858"/>
          <w:shd w:val="clear" w:color="auto" w:fill="FFFFFF"/>
        </w:rPr>
        <w:t xml:space="preserve"> </w:t>
      </w:r>
      <w:r w:rsidRPr="00135BB7">
        <w:rPr>
          <w:rStyle w:val="StyleUnderline"/>
        </w:rPr>
        <w:t>a growing number of highly educated foreign entrepreneurs in the United States who have started looking at alternatives to the obstacle-strewn path to U.S. citizenship. Hardships for foreign entrepreneurs in the United States have increased as of late, thanks to the heightened vetting of H-1B visas,</w:t>
      </w:r>
      <w:r w:rsidRPr="0056285F">
        <w:rPr>
          <w:rFonts w:ascii="Arial" w:hAnsi="Arial" w:cs="Arial"/>
          <w:color w:val="424858"/>
          <w:shd w:val="clear" w:color="auto" w:fill="FFFFFF"/>
        </w:rPr>
        <w:t xml:space="preserve"> </w:t>
      </w:r>
      <w:r w:rsidRPr="000E694F">
        <w:t>Trump's Muslim ban and an increasingly hostile stance toward immigration. Trump, through a number of executive orders and memos from various U.S. agencies has started narrowing visa requirements. In February the U.S Citizenship and Immigration Services agency put out a new policy memo requiring "detailed documentation" about H-1B workers employed at third-party work sites to demonstrate that employees are actually filling specialty roles for which they were hired. The move is designed to cut down on "benching" — a practice in which employers hire entry-level software engineers from overseas, pay them the minimum required wage or less and shuffle them to subsidiaries. Although it is important to close some of the loopholes in the H-1B visa program</w:t>
      </w:r>
      <w:r>
        <w:t xml:space="preserve">, </w:t>
      </w:r>
      <w:r w:rsidRPr="00135BB7">
        <w:rPr>
          <w:rStyle w:val="StyleUnderline"/>
        </w:rPr>
        <w:t xml:space="preserve">these actions could also have unintended consequences. Often lost in the political rhetoric is the fact that immigration is a critical issue for the U.S. economy and our nation's competitive position. The National Foundation for American Policy found that immigrants have started more than half of the country's billion-dollar start-up companies. </w:t>
      </w:r>
      <w:r w:rsidRPr="0056285F">
        <w:t>Some of the more prominent examples include SpaceX and Tesla founder Elon Musk, from South Africa, and Google co-founder Sergey Brin, an immigrant from the former Soviet Union.</w:t>
      </w:r>
      <w:r>
        <w:t xml:space="preserve">  </w:t>
      </w:r>
      <w:r w:rsidRPr="00135BB7">
        <w:rPr>
          <w:rStyle w:val="StyleUnderline"/>
        </w:rPr>
        <w:t>The H-1B visa is the primary avenue for skilled immigrants to enter the United States</w:t>
      </w:r>
      <w:r>
        <w:t xml:space="preserve">. While it's well known that companies in </w:t>
      </w:r>
      <w:r w:rsidRPr="00135BB7">
        <w:rPr>
          <w:rStyle w:val="StyleUnderline"/>
        </w:rPr>
        <w:t>Silicon Valley rely on H-1B visas,</w:t>
      </w:r>
      <w:r>
        <w:t xml:space="preserve"> it is also used heavily by companies in New York, Texas and Washington, D.C. A recent Pew Research Center report revealed that between 2010 and 2016, almost a third of visas went to businesses in the New York City area. I</w:t>
      </w:r>
      <w:r w:rsidRPr="00135BB7">
        <w:rPr>
          <w:rStyle w:val="StyleUnderline"/>
        </w:rPr>
        <w:t xml:space="preserve">ncreased restrictions and rejections of H-1B visas have companies worried. Recent reports suggest that restrictions on foreign-born workers could have outsized impact on the tech industry. </w:t>
      </w:r>
      <w:r>
        <w:t xml:space="preserve">A recent report from the Silicon Valley Competitiveness and Innovation Project found that </w:t>
      </w:r>
      <w:r w:rsidRPr="007636F6">
        <w:rPr>
          <w:rStyle w:val="Emphasis"/>
        </w:rPr>
        <w:t>the country's largest tech companies rely more on foreign-born workers than domestic ones. In Silicon Valley at least 57 percent of workers in science, tech, engineering and mathematics with a bachelor's degree or higher were born outside the United States,</w:t>
      </w:r>
      <w:r>
        <w:t xml:space="preserve"> the report said. According to data from the U.S. Department of Labor, IBM applied for 12,381 H-1B visas last year, Microsoft 5,029 visas and Google 4,897.</w:t>
      </w:r>
    </w:p>
    <w:p w14:paraId="6DA8BE5C" w14:textId="77777777" w:rsidR="00EE6C29" w:rsidRDefault="00EE6C29" w:rsidP="00EE6C29">
      <w:pPr>
        <w:pStyle w:val="Heading4"/>
      </w:pPr>
      <w:r>
        <w:t>Silicon Valley key to the economy</w:t>
      </w:r>
    </w:p>
    <w:p w14:paraId="7D9BB40C" w14:textId="77777777" w:rsidR="00EE6C29" w:rsidRPr="005955EF" w:rsidRDefault="00EE6C29" w:rsidP="00EE6C29">
      <w:r w:rsidRPr="005955EF">
        <w:t xml:space="preserve">Stokes 17 </w:t>
      </w:r>
      <w:r w:rsidRPr="005955EF">
        <w:rPr>
          <w:sz w:val="16"/>
          <w:szCs w:val="16"/>
        </w:rPr>
        <w:t>(Stokes, Caroline. (2017). The Trump effect: The U.S. is heading for a tech brain drain. Venture Beat. Caroline is the founder of Forward. https://venturebeat.com/2017/02/24/the-trump-effect-the-u-s-is-heading-for-a-tech-brain-drain/)</w:t>
      </w:r>
    </w:p>
    <w:p w14:paraId="59572E76" w14:textId="77777777" w:rsidR="00EE6C29" w:rsidRPr="00135BB7" w:rsidRDefault="00EE6C29" w:rsidP="00EE6C29">
      <w:pPr>
        <w:rPr>
          <w:u w:val="single"/>
        </w:rPr>
      </w:pPr>
      <w:r w:rsidRPr="00C246B6">
        <w:rPr>
          <w:sz w:val="16"/>
        </w:rPr>
        <w:t xml:space="preserve">2. </w:t>
      </w:r>
      <w:r w:rsidRPr="00135BB7">
        <w:rPr>
          <w:rStyle w:val="StyleUnderline"/>
          <w:highlight w:val="yellow"/>
        </w:rPr>
        <w:t>Talent exits the US</w:t>
      </w:r>
      <w:r w:rsidRPr="00C246B6">
        <w:rPr>
          <w:sz w:val="16"/>
        </w:rPr>
        <w:t xml:space="preserve">. Highly qualified leaders and contributors won’t find much difficulty moving to another country where the skills gap is large according to the </w:t>
      </w:r>
      <w:hyperlink r:id="rId34" w:tgtFrame="_blank" w:history="1">
        <w:r w:rsidRPr="00C246B6">
          <w:rPr>
            <w:sz w:val="16"/>
          </w:rPr>
          <w:t>World Economic Forum’s future of jobs report</w:t>
        </w:r>
      </w:hyperlink>
      <w:r w:rsidRPr="00C246B6">
        <w:rPr>
          <w:sz w:val="16"/>
        </w:rPr>
        <w:t xml:space="preserve">. There are many emerging economies desperate for the skills and experience. </w:t>
      </w:r>
      <w:r w:rsidRPr="00135BB7">
        <w:rPr>
          <w:rStyle w:val="StyleUnderline"/>
        </w:rPr>
        <w:t xml:space="preserve">In Japan, </w:t>
      </w:r>
      <w:r w:rsidRPr="00135BB7">
        <w:rPr>
          <w:rStyle w:val="StyleUnderline"/>
          <w:highlight w:val="yellow"/>
        </w:rPr>
        <w:t>where</w:t>
      </w:r>
      <w:r w:rsidRPr="00135BB7">
        <w:rPr>
          <w:rStyle w:val="StyleUnderline"/>
        </w:rPr>
        <w:t xml:space="preserve"> the skills gap is exacerbated by the aging workforce, </w:t>
      </w:r>
      <w:r w:rsidRPr="00135BB7">
        <w:rPr>
          <w:rStyle w:val="StyleUnderline"/>
          <w:highlight w:val="yellow"/>
        </w:rPr>
        <w:t>there are</w:t>
      </w:r>
      <w:r w:rsidRPr="00135BB7">
        <w:rPr>
          <w:rStyle w:val="StyleUnderline"/>
        </w:rPr>
        <w:t xml:space="preserve"> unique </w:t>
      </w:r>
      <w:r w:rsidRPr="00135BB7">
        <w:rPr>
          <w:rStyle w:val="StyleUnderline"/>
          <w:highlight w:val="yellow"/>
        </w:rPr>
        <w:t>opportunities for career advancement</w:t>
      </w:r>
      <w:r w:rsidRPr="00135BB7">
        <w:rPr>
          <w:rStyle w:val="StyleUnderline"/>
        </w:rPr>
        <w:t xml:space="preserve">. The more credentials, experience, and qualifications a candidate has, the more likely they are to find opportunities like these. This means </w:t>
      </w:r>
      <w:r w:rsidRPr="00135BB7">
        <w:rPr>
          <w:rStyle w:val="StyleUnderline"/>
          <w:highlight w:val="yellow"/>
        </w:rPr>
        <w:t>the global system favors America’s best and brightest moving to greener pastures</w:t>
      </w:r>
      <w:r w:rsidRPr="00135BB7">
        <w:rPr>
          <w:rStyle w:val="StyleUnderline"/>
        </w:rPr>
        <w:t xml:space="preserve"> elsewhere</w:t>
      </w:r>
      <w:r w:rsidRPr="00C246B6">
        <w:rPr>
          <w:sz w:val="16"/>
        </w:rPr>
        <w:t xml:space="preserve">, especially to Europe and APAC. For example, obtaining a work permit or permanent residence in Canada works on a points system. Under such a system, people with degrees and advanced degrees plus hard-to-find skills are favored. </w:t>
      </w:r>
      <w:r w:rsidRPr="00135BB7">
        <w:rPr>
          <w:rStyle w:val="StyleUnderline"/>
        </w:rPr>
        <w:t>For most Americans, Canada would be the easiest place to assimilate culturally,</w:t>
      </w:r>
      <w:r w:rsidRPr="00C246B6">
        <w:rPr>
          <w:sz w:val="16"/>
        </w:rPr>
        <w:t xml:space="preserve"> although moving to another continent might be more of an adventure and do more for the </w:t>
      </w:r>
      <w:proofErr w:type="gramStart"/>
      <w:r w:rsidRPr="00C246B6">
        <w:rPr>
          <w:sz w:val="16"/>
        </w:rPr>
        <w:t>resume.</w:t>
      </w:r>
      <w:r w:rsidRPr="00C246B6">
        <w:rPr>
          <w:sz w:val="12"/>
        </w:rPr>
        <w:t>¶</w:t>
      </w:r>
      <w:proofErr w:type="gramEnd"/>
      <w:r w:rsidRPr="00C246B6">
        <w:rPr>
          <w:sz w:val="16"/>
        </w:rPr>
        <w:t xml:space="preserve"> </w:t>
      </w:r>
      <w:r w:rsidRPr="00135BB7">
        <w:rPr>
          <w:rStyle w:val="StyleUnderline"/>
        </w:rPr>
        <w:t>As human capital moves to others parts of the globe, it could help spark a more balanced international innovation wave too. Those who cannot secure full-time corporate jobs or who do not want to could embark on ventures of their own overseas, taking advantage of the capital and labor sources available to them</w:t>
      </w:r>
      <w:r w:rsidRPr="00C246B6">
        <w:rPr>
          <w:sz w:val="16"/>
        </w:rPr>
        <w:t xml:space="preserve">. With lower startup costs than what they would face in New York or San Francisco, entrepreneurs can move quickly. Entrepreneurs moving to countries with lower costs of living could find it substantially less burdensome to </w:t>
      </w:r>
      <w:proofErr w:type="gramStart"/>
      <w:r w:rsidRPr="00C246B6">
        <w:rPr>
          <w:sz w:val="16"/>
        </w:rPr>
        <w:t>innovate.</w:t>
      </w:r>
      <w:r w:rsidRPr="00C246B6">
        <w:rPr>
          <w:sz w:val="12"/>
        </w:rPr>
        <w:t>¶</w:t>
      </w:r>
      <w:proofErr w:type="gramEnd"/>
      <w:r w:rsidRPr="00C246B6">
        <w:rPr>
          <w:sz w:val="16"/>
        </w:rPr>
        <w:t xml:space="preserve"> Regardless of the EU and Brexit situation, Europe is already a location many tech leaders are eying. Barcelona, Prague, Amsterdam, Helsinki, Copenhagen, London, Geneva, Dublin, Lisbon, and Berlin are all highly desirable and thriving economic locations. And for many, Singapore, Hong Kong, Manila, Tokyo, and other APAC locations are also highly </w:t>
      </w:r>
      <w:proofErr w:type="gramStart"/>
      <w:r w:rsidRPr="00C246B6">
        <w:rPr>
          <w:sz w:val="16"/>
        </w:rPr>
        <w:t>desirable.</w:t>
      </w:r>
      <w:r w:rsidRPr="00C246B6">
        <w:rPr>
          <w:sz w:val="12"/>
        </w:rPr>
        <w:t>¶</w:t>
      </w:r>
      <w:proofErr w:type="gramEnd"/>
      <w:r w:rsidRPr="00C246B6">
        <w:rPr>
          <w:sz w:val="16"/>
        </w:rPr>
        <w:t xml:space="preserve"> With a talent drain, will the US face a decline?</w:t>
      </w:r>
      <w:r w:rsidRPr="00C246B6">
        <w:rPr>
          <w:sz w:val="12"/>
        </w:rPr>
        <w:t>¶</w:t>
      </w:r>
      <w:r w:rsidRPr="00C246B6">
        <w:rPr>
          <w:sz w:val="16"/>
        </w:rPr>
        <w:t xml:space="preserve"> </w:t>
      </w:r>
      <w:r w:rsidRPr="00135BB7">
        <w:rPr>
          <w:rStyle w:val="StyleUnderline"/>
          <w:highlight w:val="yellow"/>
        </w:rPr>
        <w:t>If</w:t>
      </w:r>
      <w:r w:rsidRPr="00135BB7">
        <w:rPr>
          <w:rStyle w:val="StyleUnderline"/>
        </w:rPr>
        <w:t xml:space="preserve"> our </w:t>
      </w:r>
      <w:r w:rsidRPr="00135BB7">
        <w:rPr>
          <w:rStyle w:val="StyleUnderline"/>
          <w:highlight w:val="yellow"/>
        </w:rPr>
        <w:t>high achievers leave the US</w:t>
      </w:r>
      <w:r w:rsidRPr="00135BB7">
        <w:rPr>
          <w:rStyle w:val="StyleUnderline"/>
        </w:rPr>
        <w:t xml:space="preserve"> </w:t>
      </w:r>
      <w:proofErr w:type="spellStart"/>
      <w:r w:rsidRPr="00135BB7">
        <w:rPr>
          <w:rStyle w:val="StyleUnderline"/>
        </w:rPr>
        <w:t>en</w:t>
      </w:r>
      <w:proofErr w:type="spellEnd"/>
      <w:r w:rsidRPr="00135BB7">
        <w:rPr>
          <w:rStyle w:val="StyleUnderline"/>
        </w:rPr>
        <w:t xml:space="preserve"> masse, </w:t>
      </w:r>
      <w:r w:rsidRPr="00135BB7">
        <w:rPr>
          <w:rStyle w:val="StyleUnderline"/>
          <w:highlight w:val="yellow"/>
        </w:rPr>
        <w:t>Silicon Valley will face an even bigger skills gap than it has now</w:t>
      </w:r>
      <w:r w:rsidRPr="00135BB7">
        <w:rPr>
          <w:rStyle w:val="StyleUnderline"/>
        </w:rPr>
        <w:t xml:space="preserve">; we’ll also lose media and entertainment talent, </w:t>
      </w:r>
      <w:r w:rsidRPr="00135BB7">
        <w:rPr>
          <w:rStyle w:val="StyleUnderline"/>
          <w:highlight w:val="yellow"/>
        </w:rPr>
        <w:t>resulting in long-term economic decline</w:t>
      </w:r>
      <w:r w:rsidRPr="009E46F1">
        <w:rPr>
          <w:sz w:val="16"/>
          <w:highlight w:val="yellow"/>
        </w:rPr>
        <w:t xml:space="preserve">. </w:t>
      </w:r>
      <w:r w:rsidRPr="00135BB7">
        <w:rPr>
          <w:rStyle w:val="StyleUnderline"/>
          <w:highlight w:val="yellow"/>
        </w:rPr>
        <w:t>The young and talented leaving America could deal a severe blow to the nation’s economy</w:t>
      </w:r>
      <w:r w:rsidRPr="00135BB7">
        <w:rPr>
          <w:rStyle w:val="StyleUnderline"/>
        </w:rPr>
        <w:t xml:space="preserve"> over the next 10 to 20 years.</w:t>
      </w:r>
      <w:r w:rsidRPr="00C246B6">
        <w:rPr>
          <w:sz w:val="16"/>
        </w:rPr>
        <w:t xml:space="preserve"> Emerging economies rich with resources are ripe right now to support startups. These countries could benefit enormously from an influx of highly talented American workers. And we could speculate that </w:t>
      </w:r>
      <w:r w:rsidRPr="00135BB7">
        <w:rPr>
          <w:rStyle w:val="StyleUnderline"/>
          <w:highlight w:val="yellow"/>
        </w:rPr>
        <w:t>some companies would be less likely to keep their headquarters in the US if attracting talent became too difficult</w:t>
      </w:r>
    </w:p>
    <w:p w14:paraId="009E59AF" w14:textId="77777777" w:rsidR="00EE6C29" w:rsidRDefault="00EE6C29" w:rsidP="00EE6C29">
      <w:pPr>
        <w:pStyle w:val="Heading4"/>
      </w:pPr>
      <w:r>
        <w:t xml:space="preserve">It is a </w:t>
      </w:r>
      <w:proofErr w:type="gramStart"/>
      <w:r>
        <w:t>short term</w:t>
      </w:r>
      <w:proofErr w:type="gramEnd"/>
      <w:r>
        <w:t xml:space="preserve"> solution </w:t>
      </w:r>
    </w:p>
    <w:p w14:paraId="55E348DE" w14:textId="77777777" w:rsidR="00EE6C29" w:rsidRDefault="00EE6C29" w:rsidP="00EE6C29">
      <w:proofErr w:type="spellStart"/>
      <w:r>
        <w:t>I</w:t>
      </w:r>
      <w:r w:rsidRPr="002B6D54">
        <w:t>ssie</w:t>
      </w:r>
      <w:proofErr w:type="spellEnd"/>
      <w:r w:rsidRPr="002B6D54">
        <w:t xml:space="preserve"> </w:t>
      </w:r>
      <w:proofErr w:type="spellStart"/>
      <w:r w:rsidRPr="00874F28">
        <w:rPr>
          <w:rStyle w:val="Style13ptBold"/>
        </w:rPr>
        <w:t>Lapowsky</w:t>
      </w:r>
      <w:proofErr w:type="spellEnd"/>
      <w:r w:rsidRPr="002B6D54">
        <w:t>, 11-23-</w:t>
      </w:r>
      <w:r w:rsidRPr="00874F28">
        <w:rPr>
          <w:rStyle w:val="Style13ptBold"/>
        </w:rPr>
        <w:t>2016,</w:t>
      </w:r>
      <w:r w:rsidRPr="002B6D54">
        <w:t xml:space="preserve"> "Trump’s Immigration Crackdown Could Spark a Tech Brain Drain," WIRED, </w:t>
      </w:r>
      <w:hyperlink r:id="rId35" w:history="1">
        <w:r w:rsidRPr="00C456D6">
          <w:rPr>
            <w:rStyle w:val="Hyperlink"/>
          </w:rPr>
          <w:t>https://www.wired.com/2016/11/trumps-immigration-crackdown-spark-tech-brain-drain//PS</w:t>
        </w:r>
      </w:hyperlink>
    </w:p>
    <w:p w14:paraId="0B6F52A1" w14:textId="77777777" w:rsidR="00EE6C29" w:rsidRDefault="00EE6C29" w:rsidP="00EE6C29">
      <w:r>
        <w:t xml:space="preserve">Setting aside the emotional toll this would take on the country’s immigrant community, </w:t>
      </w:r>
      <w:r w:rsidRPr="00135BB7">
        <w:rPr>
          <w:rStyle w:val="StyleUnderline"/>
        </w:rPr>
        <w:t xml:space="preserve">advocates warn these </w:t>
      </w:r>
      <w:r w:rsidRPr="00135BB7">
        <w:rPr>
          <w:rStyle w:val="StyleUnderline"/>
          <w:highlight w:val="yellow"/>
        </w:rPr>
        <w:t>changes could result in a massive brain drain for industries like tech</w:t>
      </w:r>
      <w:r w:rsidRPr="00135BB7">
        <w:rPr>
          <w:rStyle w:val="StyleUnderline"/>
        </w:rPr>
        <w:t xml:space="preserve"> that rely heavily on foreign workers. The</w:t>
      </w:r>
      <w:r>
        <w:t xml:space="preserve"> left-leaning Center for American Progress estimates that repealing DACA alone could cost the US economy $433.4 billion in lost productivity over ten years. </w:t>
      </w:r>
      <w:r w:rsidRPr="00135BB7">
        <w:rPr>
          <w:rStyle w:val="StyleUnderline"/>
        </w:rPr>
        <w:t>“</w:t>
      </w:r>
      <w:r w:rsidRPr="00135BB7">
        <w:rPr>
          <w:rStyle w:val="StyleUnderline"/>
          <w:highlight w:val="yellow"/>
        </w:rPr>
        <w:t>The internet industry is a bright spot of our economy and there are more positions at internet companies available than can be filled by the current workforce,</w:t>
      </w:r>
      <w:r w:rsidRPr="00135BB7">
        <w:rPr>
          <w:rStyle w:val="StyleUnderline"/>
        </w:rPr>
        <w:t>”</w:t>
      </w:r>
      <w:r>
        <w:t xml:space="preserve"> says Michael Beckerman, President and CEO, Internet Association. Beckman says that </w:t>
      </w:r>
      <w:r w:rsidRPr="00135BB7">
        <w:rPr>
          <w:rStyle w:val="StyleUnderline"/>
        </w:rPr>
        <w:t xml:space="preserve">future generations of American workers can start filling those jobs if the country commits more to STEM </w:t>
      </w:r>
      <w:r w:rsidRPr="00CF370E">
        <w:t xml:space="preserve">and computer science education. </w:t>
      </w:r>
      <w:r w:rsidRPr="00135BB7">
        <w:rPr>
          <w:rStyle w:val="StyleUnderline"/>
        </w:rPr>
        <w:t>“</w:t>
      </w:r>
      <w:r w:rsidRPr="00135BB7">
        <w:rPr>
          <w:rStyle w:val="StyleUnderline"/>
          <w:highlight w:val="yellow"/>
        </w:rPr>
        <w:t>In the near term,</w:t>
      </w:r>
      <w:r w:rsidRPr="00135BB7">
        <w:rPr>
          <w:rStyle w:val="StyleUnderline"/>
        </w:rPr>
        <w:t xml:space="preserve"> however, welcoming </w:t>
      </w:r>
      <w:r w:rsidRPr="00135BB7">
        <w:rPr>
          <w:rStyle w:val="StyleUnderline"/>
          <w:highlight w:val="cyan"/>
        </w:rPr>
        <w:t>high-skilled workers</w:t>
      </w:r>
      <w:r w:rsidRPr="00135BB7">
        <w:rPr>
          <w:rStyle w:val="StyleUnderline"/>
        </w:rPr>
        <w:t xml:space="preserve"> to stay </w:t>
      </w:r>
      <w:r w:rsidRPr="00135BB7">
        <w:rPr>
          <w:rStyle w:val="StyleUnderline"/>
          <w:highlight w:val="cyan"/>
        </w:rPr>
        <w:t>in the US helps our economy grow and increases our global competitiveness</w:t>
      </w:r>
      <w:r w:rsidRPr="00135BB7">
        <w:rPr>
          <w:rStyle w:val="StyleUnderline"/>
        </w:rPr>
        <w:t xml:space="preserve">.” For Trump, </w:t>
      </w:r>
      <w:r w:rsidRPr="00CF370E">
        <w:t>who campaigned on the promise of putting “America first,”</w:t>
      </w:r>
      <w:r w:rsidRPr="00135BB7">
        <w:rPr>
          <w:rStyle w:val="StyleUnderline"/>
        </w:rPr>
        <w:t xml:space="preserve"> the case against H-1B visas is clear: Foreign workers shouldn’t have easy access to these jobs</w:t>
      </w:r>
      <w:r w:rsidRPr="0065781F">
        <w:t xml:space="preserve"> when so many Americans are still out of work. </w:t>
      </w:r>
      <w:r w:rsidRPr="00135BB7">
        <w:rPr>
          <w:rStyle w:val="StyleUnderline"/>
        </w:rPr>
        <w:t>The program requires employers to pay H-1B workers a so-called “prevailing wage,” which is sometimes lower than the market rate for a given role.</w:t>
      </w:r>
      <w:r w:rsidRPr="0065781F">
        <w:t>1 T</w:t>
      </w:r>
      <w:r w:rsidRPr="00135BB7">
        <w:rPr>
          <w:rStyle w:val="StyleUnderline"/>
        </w:rPr>
        <w:t xml:space="preserve">he way Trump sees it, H-1B visas amount to a loophole that allows employers to keep wages down. </w:t>
      </w:r>
      <w:r w:rsidRPr="00CF370E">
        <w:t>And he’s not altogether wrong. Studies have found that the majority of H-1B visas are going to a handful of India-based IT outsourcing firms, such as Tata Consultancy Service and Infosys, that flood the program with applications. That makes their applicants more likely to win the visa lottery,</w:t>
      </w:r>
      <w:r w:rsidRPr="0065781F">
        <w:t xml:space="preserve"> meaning Tata and Infosys, which place these workers in jobs, are more likely to profit. One particularly startling statistic: In 2014, 20 companies—including the likes of IBM and Google—were awarded more than 32,000 visas to bring in foreign workers, despite the fact that 10,000 companies applied. </w:t>
      </w:r>
    </w:p>
    <w:p w14:paraId="48C1B198" w14:textId="77777777" w:rsidR="00EE6C29" w:rsidRPr="00784BBE" w:rsidRDefault="00EE6C29" w:rsidP="00EE6C29">
      <w:pPr>
        <w:keepNext/>
        <w:keepLines/>
        <w:spacing w:before="200"/>
        <w:outlineLvl w:val="3"/>
        <w:rPr>
          <w:rFonts w:eastAsiaTheme="majorEastAsia" w:cstheme="majorBidi"/>
          <w:b/>
          <w:bCs/>
          <w:iCs/>
          <w:sz w:val="26"/>
        </w:rPr>
      </w:pPr>
      <w:r>
        <w:rPr>
          <w:rFonts w:eastAsiaTheme="majorEastAsia" w:cstheme="majorBidi"/>
          <w:b/>
          <w:bCs/>
          <w:iCs/>
          <w:sz w:val="26"/>
        </w:rPr>
        <w:t>Econ Decline-Econ decline causes nuclear war</w:t>
      </w:r>
    </w:p>
    <w:p w14:paraId="49C6FC85" w14:textId="77777777" w:rsidR="00EE6C29" w:rsidRPr="00784BBE" w:rsidRDefault="00EE6C29" w:rsidP="00EE6C29">
      <w:proofErr w:type="spellStart"/>
      <w:r w:rsidRPr="00784BBE">
        <w:rPr>
          <w:b/>
          <w:bCs/>
          <w:sz w:val="26"/>
        </w:rPr>
        <w:t>Merlini</w:t>
      </w:r>
      <w:proofErr w:type="spellEnd"/>
      <w:r w:rsidRPr="00784BBE">
        <w:rPr>
          <w:b/>
          <w:bCs/>
          <w:sz w:val="26"/>
        </w:rPr>
        <w:t>, 11</w:t>
      </w:r>
      <w:r w:rsidRPr="00784BBE">
        <w:t xml:space="preserve"> </w:t>
      </w:r>
    </w:p>
    <w:p w14:paraId="71D24E29" w14:textId="77777777" w:rsidR="00EE6C29" w:rsidRPr="00784BBE" w:rsidRDefault="00EE6C29" w:rsidP="00EE6C29">
      <w:r w:rsidRPr="00784BBE">
        <w:t xml:space="preserve">Cesare </w:t>
      </w:r>
      <w:proofErr w:type="spellStart"/>
      <w:r w:rsidRPr="00784BBE">
        <w:t>Merlini</w:t>
      </w:r>
      <w:proofErr w:type="spellEnd"/>
      <w:r w:rsidRPr="00784BBE">
        <w:t xml:space="preserve"> 11, nonresident senior fellow at the Center on the United States and Europe and chairman of the Board of Trustees of the Italian Institute for International Affairs, May 2011, “A Post-Secular World?”, Survival, Vol. 53, No. 2</w:t>
      </w:r>
    </w:p>
    <w:p w14:paraId="2C0D5E8D" w14:textId="77777777" w:rsidR="00EE6C29" w:rsidRPr="00784BBE" w:rsidRDefault="00EE6C29" w:rsidP="00EE6C29">
      <w:pPr>
        <w:ind w:right="288"/>
        <w:rPr>
          <w:sz w:val="10"/>
        </w:rPr>
      </w:pPr>
      <w:r w:rsidRPr="00784BBE">
        <w:rPr>
          <w:sz w:val="10"/>
        </w:rPr>
        <w:t xml:space="preserve">Two neatly opposed scenarios for the future of the world order illustrate the range of possibilities, albeit at the risk of oversimplification. The first scenario entails the premature crumbling of the post-Westphalian system. </w:t>
      </w:r>
      <w:r w:rsidRPr="00784BBE">
        <w:rPr>
          <w:b/>
          <w:bCs/>
          <w:u w:val="single"/>
        </w:rPr>
        <w:t>One or more of the acute tensions apparent today evolves into</w:t>
      </w:r>
      <w:r w:rsidRPr="00784BBE">
        <w:rPr>
          <w:sz w:val="10"/>
        </w:rPr>
        <w:t xml:space="preserve"> an open and </w:t>
      </w:r>
      <w:r w:rsidRPr="00784BBE">
        <w:rPr>
          <w:b/>
          <w:bCs/>
          <w:u w:val="single"/>
        </w:rPr>
        <w:t xml:space="preserve">traditional </w:t>
      </w:r>
      <w:r w:rsidRPr="00784BBE">
        <w:rPr>
          <w:b/>
          <w:iCs/>
          <w:highlight w:val="yellow"/>
          <w:u w:val="single"/>
        </w:rPr>
        <w:t>conflict</w:t>
      </w:r>
      <w:r w:rsidRPr="00784BBE">
        <w:rPr>
          <w:b/>
          <w:iCs/>
          <w:u w:val="single"/>
        </w:rPr>
        <w:t xml:space="preserve"> </w:t>
      </w:r>
      <w:r w:rsidRPr="00784BBE">
        <w:rPr>
          <w:b/>
          <w:bCs/>
          <w:u w:val="single"/>
        </w:rPr>
        <w:t>between states, perhaps</w:t>
      </w:r>
      <w:r w:rsidRPr="00784BBE">
        <w:rPr>
          <w:sz w:val="10"/>
        </w:rPr>
        <w:t xml:space="preserve"> even </w:t>
      </w:r>
      <w:r w:rsidRPr="00784BBE">
        <w:rPr>
          <w:b/>
          <w:iCs/>
          <w:highlight w:val="yellow"/>
          <w:u w:val="single"/>
        </w:rPr>
        <w:t>involving</w:t>
      </w:r>
      <w:r w:rsidRPr="00784BBE">
        <w:rPr>
          <w:b/>
          <w:iCs/>
          <w:u w:val="single"/>
        </w:rPr>
        <w:t xml:space="preserve"> the use of </w:t>
      </w:r>
      <w:r w:rsidRPr="00784BBE">
        <w:rPr>
          <w:b/>
          <w:iCs/>
          <w:highlight w:val="yellow"/>
          <w:u w:val="single"/>
        </w:rPr>
        <w:t>nuclear weapons.</w:t>
      </w:r>
      <w:r w:rsidRPr="00784BBE">
        <w:rPr>
          <w:b/>
          <w:bCs/>
          <w:highlight w:val="yellow"/>
          <w:u w:val="single"/>
        </w:rPr>
        <w:t xml:space="preserve"> </w:t>
      </w:r>
      <w:r w:rsidRPr="00784BBE">
        <w:rPr>
          <w:b/>
          <w:bCs/>
          <w:u w:val="single"/>
        </w:rPr>
        <w:t xml:space="preserve">The crisis </w:t>
      </w:r>
      <w:r w:rsidRPr="00784BBE">
        <w:rPr>
          <w:b/>
          <w:iCs/>
          <w:highlight w:val="yellow"/>
          <w:u w:val="single"/>
          <w:bdr w:val="single" w:sz="18" w:space="0" w:color="auto"/>
        </w:rPr>
        <w:t>might be triggered by a collapse of the global economic</w:t>
      </w:r>
      <w:r w:rsidRPr="00784BBE">
        <w:rPr>
          <w:b/>
          <w:iCs/>
          <w:u w:val="single"/>
          <w:bdr w:val="single" w:sz="18" w:space="0" w:color="auto"/>
        </w:rPr>
        <w:t xml:space="preserve"> and financial </w:t>
      </w:r>
      <w:r w:rsidRPr="00784BBE">
        <w:rPr>
          <w:b/>
          <w:iCs/>
          <w:highlight w:val="yellow"/>
          <w:u w:val="single"/>
          <w:bdr w:val="single" w:sz="18" w:space="0" w:color="auto"/>
        </w:rPr>
        <w:t>system</w:t>
      </w:r>
      <w:r w:rsidRPr="00784BBE">
        <w:rPr>
          <w:sz w:val="10"/>
        </w:rPr>
        <w:t xml:space="preserve">, the vulnerability of which we have just experienced, </w:t>
      </w:r>
      <w:r w:rsidRPr="00784BBE">
        <w:rPr>
          <w:b/>
          <w:bCs/>
          <w:u w:val="single"/>
        </w:rPr>
        <w:t>and the prospect of a second Great Depression,</w:t>
      </w:r>
      <w:r w:rsidRPr="00784BBE">
        <w:rPr>
          <w:b/>
          <w:bCs/>
          <w:highlight w:val="yellow"/>
          <w:u w:val="single"/>
        </w:rPr>
        <w:t xml:space="preserve"> with consequences for peace </w:t>
      </w:r>
      <w:r w:rsidRPr="00784BBE">
        <w:rPr>
          <w:b/>
          <w:bCs/>
          <w:u w:val="single"/>
        </w:rPr>
        <w:t>and democracy similar to those of the first</w:t>
      </w:r>
      <w:r w:rsidRPr="00784BBE">
        <w:rPr>
          <w:sz w:val="10"/>
        </w:rPr>
        <w:t xml:space="preserve">. Whatever the trigger, </w:t>
      </w:r>
      <w:r w:rsidRPr="00784BBE">
        <w:rPr>
          <w:b/>
          <w:bCs/>
          <w:highlight w:val="yellow"/>
          <w:u w:val="single"/>
        </w:rPr>
        <w:t xml:space="preserve">the unlimited exercise of </w:t>
      </w:r>
      <w:r w:rsidRPr="00784BBE">
        <w:rPr>
          <w:b/>
          <w:bCs/>
          <w:u w:val="single"/>
        </w:rPr>
        <w:t xml:space="preserve">national </w:t>
      </w:r>
      <w:r w:rsidRPr="00784BBE">
        <w:rPr>
          <w:b/>
          <w:bCs/>
          <w:highlight w:val="yellow"/>
          <w:u w:val="single"/>
        </w:rPr>
        <w:t>sovereignty</w:t>
      </w:r>
      <w:r w:rsidRPr="00784BBE">
        <w:rPr>
          <w:b/>
          <w:bCs/>
          <w:u w:val="single"/>
        </w:rPr>
        <w:t xml:space="preserve">, exclusive </w:t>
      </w:r>
      <w:r w:rsidRPr="00784BBE">
        <w:rPr>
          <w:b/>
          <w:bCs/>
          <w:highlight w:val="yellow"/>
          <w:u w:val="single"/>
        </w:rPr>
        <w:t>self-interest and rejection of outside interference</w:t>
      </w:r>
      <w:r w:rsidRPr="00784BBE">
        <w:rPr>
          <w:sz w:val="10"/>
        </w:rPr>
        <w:t xml:space="preserve"> would self-interest and rejection of outside interference </w:t>
      </w:r>
      <w:r w:rsidRPr="00784BBE">
        <w:rPr>
          <w:b/>
          <w:bCs/>
          <w:highlight w:val="yellow"/>
          <w:u w:val="single"/>
        </w:rPr>
        <w:t>would</w:t>
      </w:r>
      <w:r w:rsidRPr="00784BBE">
        <w:rPr>
          <w:sz w:val="10"/>
        </w:rPr>
        <w:t xml:space="preserve"> likely </w:t>
      </w:r>
      <w:r w:rsidRPr="00784BBE">
        <w:rPr>
          <w:b/>
          <w:bCs/>
          <w:u w:val="single"/>
        </w:rPr>
        <w:t xml:space="preserve">be amplified, </w:t>
      </w:r>
      <w:r w:rsidRPr="00784BBE">
        <w:rPr>
          <w:b/>
          <w:bCs/>
          <w:highlight w:val="yellow"/>
          <w:u w:val="single"/>
        </w:rPr>
        <w:t>empty</w:t>
      </w:r>
      <w:r w:rsidRPr="00784BBE">
        <w:rPr>
          <w:b/>
          <w:bCs/>
          <w:u w:val="single"/>
        </w:rPr>
        <w:t>ing</w:t>
      </w:r>
      <w:r w:rsidRPr="00784BBE">
        <w:rPr>
          <w:sz w:val="10"/>
        </w:rPr>
        <w:t xml:space="preserve">, perhaps entirely, the half-full glass of </w:t>
      </w:r>
      <w:r w:rsidRPr="00784BBE">
        <w:rPr>
          <w:b/>
          <w:bCs/>
          <w:highlight w:val="yellow"/>
          <w:u w:val="single"/>
        </w:rPr>
        <w:t>multilateralism</w:t>
      </w:r>
      <w:r w:rsidRPr="00784BBE">
        <w:rPr>
          <w:sz w:val="10"/>
        </w:rPr>
        <w:t>, including the UN and the European Union. Many of the more likely conflicts, such as between Israel and Iran or India and Pakistan, have potential religious dimensions. Short of war, tensions such as those related to immigration might become unbearable. F</w:t>
      </w:r>
      <w:r w:rsidRPr="00784BBE">
        <w:rPr>
          <w:b/>
          <w:bCs/>
          <w:u w:val="single"/>
        </w:rPr>
        <w:t>amiliar issues of creed and identity could be exacerbated</w:t>
      </w:r>
      <w:r w:rsidRPr="00784BBE">
        <w:rPr>
          <w:sz w:val="10"/>
        </w:rPr>
        <w:t xml:space="preserve">. One way or another, the </w:t>
      </w:r>
      <w:r w:rsidRPr="00784BBE">
        <w:rPr>
          <w:b/>
          <w:bCs/>
          <w:u w:val="single"/>
        </w:rPr>
        <w:t>secular rational approach would be sidestepped by a return to theocratic absolutes</w:t>
      </w:r>
      <w:r w:rsidRPr="00784BBE">
        <w:rPr>
          <w:sz w:val="10"/>
        </w:rPr>
        <w:t xml:space="preserve">, competing or </w:t>
      </w:r>
      <w:r w:rsidRPr="00784BBE">
        <w:rPr>
          <w:b/>
          <w:bCs/>
          <w:highlight w:val="yellow"/>
          <w:u w:val="single"/>
        </w:rPr>
        <w:t>converging with</w:t>
      </w:r>
      <w:r w:rsidRPr="00784BBE">
        <w:rPr>
          <w:sz w:val="10"/>
        </w:rPr>
        <w:t xml:space="preserve"> secular absolutes such as </w:t>
      </w:r>
      <w:r w:rsidRPr="00784BBE">
        <w:rPr>
          <w:b/>
          <w:bCs/>
          <w:highlight w:val="yellow"/>
          <w:u w:val="single"/>
        </w:rPr>
        <w:t>unbridled nationalism</w:t>
      </w:r>
      <w:r w:rsidRPr="00784BBE">
        <w:rPr>
          <w:b/>
          <w:sz w:val="10"/>
          <w:highlight w:val="yellow"/>
        </w:rPr>
        <w:t>.</w:t>
      </w:r>
    </w:p>
    <w:p w14:paraId="17F1112E" w14:textId="77777777" w:rsidR="00EE6C29" w:rsidRPr="00135BB7" w:rsidRDefault="00EE6C29" w:rsidP="00EE6C29">
      <w:pPr>
        <w:rPr>
          <w:rStyle w:val="StyleUnderline"/>
        </w:rPr>
      </w:pPr>
    </w:p>
    <w:p w14:paraId="100F8F69" w14:textId="77777777" w:rsidR="003673C5" w:rsidRDefault="003673C5" w:rsidP="003673C5">
      <w:pPr>
        <w:pStyle w:val="Heading2"/>
      </w:pPr>
      <w:r>
        <w:t xml:space="preserve">Transnationalism </w:t>
      </w:r>
    </w:p>
    <w:p w14:paraId="3FFD78B9" w14:textId="77777777" w:rsidR="003673C5" w:rsidRDefault="003673C5" w:rsidP="003673C5">
      <w:pPr>
        <w:pStyle w:val="Heading3"/>
      </w:pPr>
      <w:r>
        <w:t>1ac/2ac</w:t>
      </w:r>
    </w:p>
    <w:p w14:paraId="7A0D3947" w14:textId="77777777" w:rsidR="003673C5" w:rsidRPr="00AB05F3" w:rsidRDefault="003673C5" w:rsidP="003673C5">
      <w:pPr>
        <w:pStyle w:val="Heading4"/>
      </w:pPr>
      <w:r w:rsidRPr="00AB05F3">
        <w:t>Empirically circular migration from and to the US diffuses ideas and norms and institutions – not just money and technology – challenges repression, corruption, and ineffective governance. Circulating migrants produce high-profit geographic clusters of innovative business; these empirically become political and business hubs in the US and abroad</w:t>
      </w:r>
    </w:p>
    <w:p w14:paraId="685B6475" w14:textId="77777777" w:rsidR="003673C5" w:rsidRDefault="003673C5" w:rsidP="003673C5">
      <w:r>
        <w:t xml:space="preserve">Michael </w:t>
      </w:r>
      <w:r w:rsidRPr="00E36FBB">
        <w:rPr>
          <w:rStyle w:val="Style13ptBold"/>
        </w:rPr>
        <w:t>Clemens</w:t>
      </w:r>
      <w:r>
        <w:t>, 8-27-</w:t>
      </w:r>
      <w:r w:rsidRPr="00E36FBB">
        <w:rPr>
          <w:rStyle w:val="Style13ptBold"/>
        </w:rPr>
        <w:t>2009</w:t>
      </w:r>
      <w:r>
        <w:t xml:space="preserve">, "Skill Flow: A Fundamental Reconsideration of Skilled-Worker Mobility and Development," Center For Global Development, </w:t>
      </w:r>
      <w:hyperlink r:id="rId36" w:history="1">
        <w:r w:rsidRPr="00247E34">
          <w:rPr>
            <w:rStyle w:val="Hyperlink"/>
          </w:rPr>
          <w:t>https://www.cgdev.org/publication/skill-flow-fundamental-reconsideration-skilled-worker-mobility-and-</w:t>
        </w:r>
      </w:hyperlink>
    </w:p>
    <w:p w14:paraId="1529CC86" w14:textId="77777777" w:rsidR="003673C5" w:rsidRPr="00E36FBB" w:rsidRDefault="003673C5" w:rsidP="003673C5">
      <w:pPr>
        <w:rPr>
          <w:rStyle w:val="StyleUnderline"/>
        </w:rPr>
      </w:pPr>
      <w:r>
        <w:t xml:space="preserve">Does reducing skill flow reduce international trade and capital flows? Many </w:t>
      </w:r>
      <w:r w:rsidRPr="00E36FBB">
        <w:rPr>
          <w:rStyle w:val="StyleUnderline"/>
        </w:rPr>
        <w:t xml:space="preserve">people who live and work abroad interact extensively with their countries of origin. </w:t>
      </w:r>
      <w:r>
        <w:t>The best‐known example of this phenomenon is workers’ remittances</w:t>
      </w:r>
      <w:r w:rsidRPr="00E36FBB">
        <w:rPr>
          <w:rStyle w:val="StyleUnderline"/>
        </w:rPr>
        <w:t xml:space="preserve">: Foreign workers in the United States sent more money to their home countries </w:t>
      </w:r>
      <w:r>
        <w:t xml:space="preserve">in 2006 </w:t>
      </w:r>
      <w:r w:rsidRPr="00E36FBB">
        <w:rPr>
          <w:rStyle w:val="StyleUnderline"/>
        </w:rPr>
        <w:t>than the US government sent in foreign aid to the entire world</w:t>
      </w:r>
      <w:r>
        <w:t xml:space="preserve"> (IADB 2007). Remittances are roughly one‐fifth the size of gross domestic product in Albania, El Salvador, and Haiti. Data on skilled workers’ remittances in particular are limited, and researchers debate whether or not skilled migrants tend to send less money than unskilled ones. Skilled migrants from many countries nevertheless send large sums home. </w:t>
      </w:r>
      <w:proofErr w:type="spellStart"/>
      <w:r>
        <w:t>Osili</w:t>
      </w:r>
      <w:proofErr w:type="spellEnd"/>
      <w:r>
        <w:t xml:space="preserve"> (2007) studies a sample of Nigerian households in the US, whose heads on average have education beyond the university level and have been out of Nigeria for 14 years. Despite this the average household sends about $6,000 per year to Nigeria (including households that send none). The migration choice is certainly a proximate cause of these substantial resource flows. But cash gifts are just the beginning of the story. Other, </w:t>
      </w:r>
      <w:r w:rsidRPr="00E36FBB">
        <w:rPr>
          <w:rStyle w:val="StyleUnderline"/>
        </w:rPr>
        <w:t>perhaps far more important, interactions occur between skilled workers abroad and their home countries. Indian,</w:t>
      </w:r>
      <w:r>
        <w:t xml:space="preserve"> Chinese, and Israeli </w:t>
      </w:r>
      <w:r w:rsidRPr="00E36FBB">
        <w:rPr>
          <w:rStyle w:val="StyleUnderline"/>
        </w:rPr>
        <w:t>immigrants to the United States, for example, have been crucial to the formation of manufacturing and information technology hubs in those countries. Skilled workers abroad serve as intermediaries, commercial ambassadors, role models, mentors, partners, and investors for ventures back home</w:t>
      </w:r>
      <w:r>
        <w:t xml:space="preserve"> (</w:t>
      </w:r>
      <w:proofErr w:type="spellStart"/>
      <w:r>
        <w:t>Saxenian</w:t>
      </w:r>
      <w:proofErr w:type="spellEnd"/>
      <w:r>
        <w:t xml:space="preserve"> 2006, </w:t>
      </w:r>
      <w:proofErr w:type="spellStart"/>
      <w:r>
        <w:t>Devane</w:t>
      </w:r>
      <w:proofErr w:type="spellEnd"/>
      <w:r>
        <w:t xml:space="preserve"> 2006). None of this accords with a model of the world in which growth and innovation are a simple function of the concentration of skilled individuals in one place. </w:t>
      </w:r>
      <w:proofErr w:type="spellStart"/>
      <w:r>
        <w:t>Saxenian</w:t>
      </w:r>
      <w:proofErr w:type="spellEnd"/>
      <w:r>
        <w:t xml:space="preserve"> (2006) shows that </w:t>
      </w:r>
      <w:r w:rsidRPr="00E36FBB">
        <w:rPr>
          <w:rStyle w:val="StyleUnderline"/>
        </w:rPr>
        <w:t>the spread of new industries via international networks of skilled professionals can be rapid and highly unpredictable, can find niches even amidst otherwise low levels of overall development, and depends crucially on the openness of the business and political environment at home: C</w:t>
      </w:r>
      <w:r>
        <w:t xml:space="preserve">ountries like Iran, Vietnam, and Russia have benefitted less in high‐tech business formation via their skilled workers abroad than India, Taiwan, Mainland China, and Israel have. In general, </w:t>
      </w:r>
      <w:r w:rsidRPr="00E36FBB">
        <w:rPr>
          <w:rStyle w:val="StyleUnderline"/>
        </w:rPr>
        <w:t xml:space="preserve">it is well documented that the share of foreign direct investment that countries receive from the United States is positively correlated with the number of college graduates from that country present in the United States </w:t>
      </w:r>
      <w:r>
        <w:t>(</w:t>
      </w:r>
      <w:proofErr w:type="spellStart"/>
      <w:r>
        <w:t>Javorcik</w:t>
      </w:r>
      <w:proofErr w:type="spellEnd"/>
      <w:r>
        <w:t xml:space="preserve"> et al. 2006, Kugler and Rapoport 2007, </w:t>
      </w:r>
      <w:proofErr w:type="spellStart"/>
      <w:r>
        <w:t>Docquier</w:t>
      </w:r>
      <w:proofErr w:type="spellEnd"/>
      <w:r>
        <w:t xml:space="preserve"> and </w:t>
      </w:r>
      <w:proofErr w:type="spellStart"/>
      <w:r>
        <w:t>Lodigiani</w:t>
      </w:r>
      <w:proofErr w:type="spellEnd"/>
      <w:r>
        <w:t xml:space="preserve"> 2009). Beyond this, </w:t>
      </w:r>
      <w:r w:rsidRPr="00E36FBB">
        <w:rPr>
          <w:rStyle w:val="Emphasis"/>
        </w:rPr>
        <w:t>the more highly skilled emigrants from one country live in another, the more trade occurs between those countries</w:t>
      </w:r>
      <w:r>
        <w:t xml:space="preserve"> (Rauch 1999; </w:t>
      </w:r>
      <w:proofErr w:type="spellStart"/>
      <w:r>
        <w:t>Felbermayr</w:t>
      </w:r>
      <w:proofErr w:type="spellEnd"/>
      <w:r>
        <w:t xml:space="preserve"> and </w:t>
      </w:r>
      <w:proofErr w:type="spellStart"/>
      <w:r>
        <w:t>Toubal</w:t>
      </w:r>
      <w:proofErr w:type="spellEnd"/>
      <w:r>
        <w:t xml:space="preserve"> 2008). </w:t>
      </w:r>
      <w:r w:rsidRPr="00E36FBB">
        <w:rPr>
          <w:rStyle w:val="StyleUnderline"/>
        </w:rPr>
        <w:t>Skilled emigrants can also facilitate skilled emigration from the same country, so that all of these phenomena are enhanced and reinforced over time.</w:t>
      </w:r>
    </w:p>
    <w:p w14:paraId="7F97F95B" w14:textId="77777777" w:rsidR="003673C5" w:rsidRDefault="003673C5" w:rsidP="003673C5">
      <w:pPr>
        <w:pStyle w:val="Heading4"/>
      </w:pPr>
      <w:r>
        <w:t xml:space="preserve">These hubs become epicenters attracting the best and the brightest from all over the globe—this has a tremendous effect of breaking starving oppressive regimes of their most successful forcing them to change or collapse-foot voting is real and transnational circular migration is a critical internal link--challenges </w:t>
      </w:r>
      <w:proofErr w:type="spellStart"/>
      <w:r>
        <w:t>squo</w:t>
      </w:r>
      <w:proofErr w:type="spellEnd"/>
      <w:r>
        <w:t xml:space="preserve"> economic hierarchies.</w:t>
      </w:r>
    </w:p>
    <w:p w14:paraId="04461F9C" w14:textId="77777777" w:rsidR="003673C5" w:rsidRDefault="003673C5" w:rsidP="003673C5">
      <w:proofErr w:type="spellStart"/>
      <w:r w:rsidRPr="002859FD">
        <w:rPr>
          <w:rStyle w:val="Style13ptBold"/>
        </w:rPr>
        <w:t>Somin</w:t>
      </w:r>
      <w:proofErr w:type="spellEnd"/>
      <w:r w:rsidRPr="002859FD">
        <w:rPr>
          <w:rStyle w:val="Style13ptBold"/>
        </w:rPr>
        <w:t xml:space="preserve"> 2008</w:t>
      </w:r>
      <w:r>
        <w:rPr>
          <w:rFonts w:ascii="Arial" w:hAnsi="Arial" w:cs="Arial"/>
          <w:color w:val="000000"/>
          <w:sz w:val="20"/>
          <w:szCs w:val="20"/>
          <w:shd w:val="clear" w:color="auto" w:fill="FFFFFF"/>
        </w:rPr>
        <w:t xml:space="preserve"> (George Mason University School of Law, 73 Mo. L. Rev. 1247 Fall)</w:t>
      </w:r>
    </w:p>
    <w:p w14:paraId="1137476A" w14:textId="77777777" w:rsidR="003673C5" w:rsidRPr="002859FD" w:rsidRDefault="003673C5" w:rsidP="003673C5">
      <w:pPr>
        <w:rPr>
          <w:rStyle w:val="StyleUnderline"/>
        </w:rPr>
      </w:pPr>
      <w:r w:rsidRPr="00940901">
        <w:rPr>
          <w:rStyle w:val="StyleUnderline"/>
        </w:rPr>
        <w:t>From the standpoint of promoting foot voting, the distinction between victims of "persecution" and other potential migrants makes little sense.</w:t>
      </w:r>
      <w:r>
        <w:t xml:space="preserve"> Even potential migrants who have not been personally targeted for persecution on the basis of race, religion or political beliefs may still suffer the ill effects of oppressive or misguided government policies. For example, repression of the right to freedom of speech and political organization affects not only would-be speakers, but also all other citizens of the society in question, who are forced to live under a political process that they have no power to influence. Similarly, </w:t>
      </w:r>
      <w:r w:rsidRPr="00940901">
        <w:rPr>
          <w:rStyle w:val="StyleUnderline"/>
        </w:rPr>
        <w:t>"economic" migrants are in many cases fleeing poverty that is in large part caused by the flawed policies of the governments they live under.</w:t>
      </w:r>
      <w:r>
        <w:t xml:space="preserve"> Development economists recognize that most poor countries could generate rapid economic growth by adopting appropriate policies.5' In many cases, enormous advances in the economic status of the poor could be achieved simply by allowing them to acquire enforceable property rights52 and by integrating the nation in question more closely with the world economy. 53 All too often, </w:t>
      </w:r>
      <w:r w:rsidRPr="00940901">
        <w:rPr>
          <w:rStyle w:val="StyleUnderline"/>
        </w:rPr>
        <w:t>migrants who are fleeing generally adverse economic and political conditions are no less victims of their governments than those who have been targeted for individualized "persecution" of the sort currently recognized as grounds for asylum rights by international law.</w:t>
      </w:r>
      <w:r>
        <w:t xml:space="preserve"> Previous scholars have argued for stronger international migration rights on a variety of grounds.54 This Article highlights an additional and generally ignored advantage of migration rights: </w:t>
      </w:r>
      <w:r w:rsidRPr="002859FD">
        <w:rPr>
          <w:rStyle w:val="StyleUnderline"/>
        </w:rPr>
        <w:t xml:space="preserve">the opportunity to strengthen democratic accountability by enabling more people to "vote with their feet" against repressive or dysfunctional governments in their home societies. As in the case of domestic federal systems, international foot voting allows citizens greater choice over the government policies they live </w:t>
      </w:r>
      <w:proofErr w:type="gramStart"/>
      <w:r w:rsidRPr="002859FD">
        <w:rPr>
          <w:rStyle w:val="StyleUnderline"/>
        </w:rPr>
        <w:t>under, and</w:t>
      </w:r>
      <w:proofErr w:type="gramEnd"/>
      <w:r w:rsidRPr="002859FD">
        <w:rPr>
          <w:rStyle w:val="StyleUnderline"/>
        </w:rPr>
        <w:t xml:space="preserve"> may force states to adopt better policies in order to prevent skilled migrants and valuable taxpayers from departing.</w:t>
      </w:r>
      <w:r>
        <w:t xml:space="preserve"> Unlike many other types of international law, </w:t>
      </w:r>
      <w:r w:rsidRPr="002859FD">
        <w:rPr>
          <w:rStyle w:val="StyleUnderline"/>
        </w:rPr>
        <w:t xml:space="preserve">a right to free migration does not significantly undermine the </w:t>
      </w:r>
      <w:proofErr w:type="spellStart"/>
      <w:r w:rsidRPr="002859FD">
        <w:rPr>
          <w:rStyle w:val="StyleUnderline"/>
        </w:rPr>
        <w:t>abilit</w:t>
      </w:r>
      <w:proofErr w:type="spellEnd"/>
      <w:r w:rsidRPr="002859FD">
        <w:rPr>
          <w:rStyle w:val="StyleUnderline"/>
        </w:rPr>
        <w:t xml:space="preserve"> of democratic states to adopt diverse approaches to various policy issues. States with free entry and exit rights can still enact a wide range of different policies, so long as they do not inhibit freedom of movement. Indeed</w:t>
      </w:r>
      <w:r>
        <w:t xml:space="preserve">, as scholars of domestic federalism have emphasized, </w:t>
      </w:r>
      <w:r w:rsidRPr="002859FD">
        <w:rPr>
          <w:rStyle w:val="StyleUnderline"/>
        </w:rPr>
        <w:t>freedom of movement might stimulate policy innovation by governments, as they compete for economically valuable migrants.</w:t>
      </w:r>
    </w:p>
    <w:p w14:paraId="10BB79A3" w14:textId="77777777" w:rsidR="003673C5" w:rsidRDefault="003673C5" w:rsidP="003673C5">
      <w:pPr>
        <w:pStyle w:val="Heading4"/>
      </w:pPr>
      <w:r>
        <w:t>Cosmopolitanism accounts for humanity rather than 1 state or country</w:t>
      </w:r>
    </w:p>
    <w:p w14:paraId="03362AAD" w14:textId="77777777" w:rsidR="003673C5" w:rsidRDefault="003673C5" w:rsidP="003673C5">
      <w:r>
        <w:t>Appiah 06</w:t>
      </w:r>
    </w:p>
    <w:p w14:paraId="500FD4C3" w14:textId="77777777" w:rsidR="003673C5" w:rsidRDefault="003673C5" w:rsidP="003673C5">
      <w:r>
        <w:t xml:space="preserve">2006 by Kwame Anthony Appiah. “Cosmopolitanism: ethics in a world of strangers” Kwame </w:t>
      </w:r>
      <w:proofErr w:type="spellStart"/>
      <w:r>
        <w:t>Akroma-Ampim</w:t>
      </w:r>
      <w:proofErr w:type="spellEnd"/>
      <w:r>
        <w:t xml:space="preserve"> </w:t>
      </w:r>
      <w:proofErr w:type="spellStart"/>
      <w:r>
        <w:t>Kusi</w:t>
      </w:r>
      <w:proofErr w:type="spellEnd"/>
      <w:r>
        <w:t xml:space="preserve"> Anthony Appiah is a British-born Ghanaian-American philosopher, cultural theorist, and novelist whose interests include political and moral theory, the philosophy of language and mind, and African intellectual history. http://management-revue.org/papers/mrev_4_08_Appiah_Review.pdf //QM</w:t>
      </w:r>
    </w:p>
    <w:p w14:paraId="0A62133D" w14:textId="77777777" w:rsidR="003673C5" w:rsidRDefault="003673C5" w:rsidP="003673C5">
      <w:r>
        <w:t xml:space="preserve">Yet the </w:t>
      </w:r>
      <w:proofErr w:type="spellStart"/>
      <w:r>
        <w:t>impartialist</w:t>
      </w:r>
      <w:proofErr w:type="spellEnd"/>
      <w:r>
        <w:t xml:space="preserve"> version of the cosmopolitan creed has continued to hold a steely fascination. Virginia Woolf once exhorted “freedom from unreal loyalties”—to nation, sex, school, neighborhood, and on and on. Leo Tolstoy, in the same spirit, inveighed against the “stupidity” of patriotism. “To destroy war, destroy patriotism,” he wrote in an 1896 essay—a couple of decades before the tsar was swept away by a revolution in the name of the international working class. Some contemporary philosophers have similarly urged that the boundaries of nations are morally irrelevant—accidents of history with no rightful claim on our conscience. </w:t>
      </w:r>
      <w:r w:rsidRPr="00F11B9D">
        <w:rPr>
          <w:rStyle w:val="Emphasis"/>
          <w:highlight w:val="yellow"/>
        </w:rPr>
        <w:t>But if there are friends of cosmopolitanism who make me nervous, I am happy to be opposed to cosmopolitanism’s noisiest foes. Both Hitler and Stalin</w:t>
      </w:r>
      <w:r>
        <w:t xml:space="preserve">—who agreed about little else, save that murder was the first instrument of politics—launched regular invectives against “rootless cosmopolitans” and while, for both, anti-cosmopolitanism was often just a euphemism for anti-Semitism, they were right to see cosmopolitanism as their enemy. For they both required a kind of loyalty to one portion of humanity—a nation, a class—that ruled out loyalty to all of humanity. And the one thought that </w:t>
      </w:r>
      <w:r w:rsidRPr="00F11B9D">
        <w:rPr>
          <w:rStyle w:val="Emphasis"/>
          <w:highlight w:val="yellow"/>
        </w:rPr>
        <w:t>cosmopolitans share is that no local loyalty can ever justify forgetting that each human being has responsibilities to every other</w:t>
      </w:r>
      <w:r>
        <w:t xml:space="preserve">. Fortunately, we need take sides neither with the nationalist who abandons all foreigners nor with the hard-core cosmopolitan who regards her friends and fellow citizens with icy impartiality. </w:t>
      </w:r>
      <w:r w:rsidRPr="00F11B9D">
        <w:rPr>
          <w:rStyle w:val="Emphasis"/>
          <w:highlight w:val="yellow"/>
        </w:rPr>
        <w:t>The position worth defending might be called</w:t>
      </w:r>
      <w:r>
        <w:t xml:space="preserve"> (in both senses) a partial </w:t>
      </w:r>
      <w:r w:rsidRPr="00F11B9D">
        <w:rPr>
          <w:rStyle w:val="Emphasis"/>
          <w:highlight w:val="yellow"/>
        </w:rPr>
        <w:t>cosmopolitanism</w:t>
      </w:r>
    </w:p>
    <w:p w14:paraId="6F88BFD5" w14:textId="77777777" w:rsidR="003673C5" w:rsidRDefault="003673C5" w:rsidP="003673C5"/>
    <w:p w14:paraId="6C3442D1" w14:textId="77777777" w:rsidR="003673C5" w:rsidRDefault="003673C5" w:rsidP="003673C5">
      <w:pPr>
        <w:pStyle w:val="Heading4"/>
      </w:pPr>
      <w:r>
        <w:t>Cosmopolitanism is a step in the right direction to achieving Derrida’s “democracy to come”</w:t>
      </w:r>
    </w:p>
    <w:p w14:paraId="2BF43042" w14:textId="77777777" w:rsidR="003673C5" w:rsidRPr="00CD1217" w:rsidRDefault="003673C5" w:rsidP="003673C5">
      <w:r>
        <w:t xml:space="preserve">Zeynep </w:t>
      </w:r>
      <w:proofErr w:type="spellStart"/>
      <w:r w:rsidRPr="00FD0037">
        <w:rPr>
          <w:rStyle w:val="Style13ptBold"/>
        </w:rPr>
        <w:t>Direk</w:t>
      </w:r>
      <w:proofErr w:type="spellEnd"/>
      <w:r>
        <w:t xml:space="preserve"> and Leonard </w:t>
      </w:r>
      <w:r w:rsidRPr="00FD0037">
        <w:rPr>
          <w:rStyle w:val="Style13ptBold"/>
        </w:rPr>
        <w:t>Lawlor,</w:t>
      </w:r>
      <w:r>
        <w:t xml:space="preserve"> 9 January 20</w:t>
      </w:r>
      <w:r w:rsidRPr="00FD0037">
        <w:rPr>
          <w:rStyle w:val="Style13ptBold"/>
        </w:rPr>
        <w:t>15</w:t>
      </w:r>
      <w:r>
        <w:rPr>
          <w:color w:val="333333"/>
        </w:rPr>
        <w:t xml:space="preserve">. </w:t>
      </w:r>
      <w:r>
        <w:rPr>
          <w:rFonts w:ascii="&amp;quot" w:hAnsi="&amp;quot"/>
          <w:i/>
          <w:iCs/>
          <w:color w:val="333333"/>
        </w:rPr>
        <w:t>A Companion to Derrida</w:t>
      </w:r>
      <w:r>
        <w:rPr>
          <w:color w:val="333333"/>
        </w:rPr>
        <w:t>. Wiley Blackwell.</w:t>
      </w:r>
    </w:p>
    <w:p w14:paraId="51EC0FD8" w14:textId="77777777" w:rsidR="003673C5" w:rsidRPr="00CD1217" w:rsidRDefault="003673C5" w:rsidP="003673C5">
      <w:r>
        <w:t xml:space="preserve">Zeynep </w:t>
      </w:r>
      <w:proofErr w:type="spellStart"/>
      <w:r>
        <w:t>Direk</w:t>
      </w:r>
      <w:proofErr w:type="spellEnd"/>
      <w:r>
        <w:t xml:space="preserve"> teaches contemporary philosophy and ethics at </w:t>
      </w:r>
      <w:proofErr w:type="spellStart"/>
      <w:r>
        <w:t>Koç</w:t>
      </w:r>
      <w:proofErr w:type="spellEnd"/>
      <w:r>
        <w:t xml:space="preserve"> University, Istanbul. She has written numerous essays in Contemporary European philosophy and edited 10 books in Turkish on Levinas, Derrida, Merleau-Ponty, and Sartre, in addition to editing collections of essays and journal issues on gender and race theory.</w:t>
      </w:r>
    </w:p>
    <w:p w14:paraId="6828B053" w14:textId="77777777" w:rsidR="003673C5" w:rsidRDefault="003673C5" w:rsidP="003673C5">
      <w:r>
        <w:t xml:space="preserve">Nonetheless, these abuses distract us from seeing the more favorable demand also inscribed in the history of cosmopolitanism. </w:t>
      </w:r>
      <w:r w:rsidRPr="00CD1217">
        <w:rPr>
          <w:rStyle w:val="Emphasis"/>
          <w:highlight w:val="yellow"/>
        </w:rPr>
        <w:t>Derrida refers to</w:t>
      </w:r>
      <w:r>
        <w:t xml:space="preserve"> this injunction as </w:t>
      </w:r>
      <w:r w:rsidRPr="00CD1217">
        <w:rPr>
          <w:rStyle w:val="Emphasis"/>
          <w:highlight w:val="yellow"/>
        </w:rPr>
        <w:t>“democracy to come” and indicates that he is willing to accept the idea of cosmopolitanism</w:t>
      </w:r>
      <w:r>
        <w:t xml:space="preserve"> or a “world contract” only if it is understood as adhering to this demand (NEG, 339, 376, 385–386). He declares that the injunction of democracy to come goes “beyond the limits of [classical] cosmopolitanism” and “is more in line with what lets singular beings (anyone) ‘live together</w:t>
      </w:r>
      <w:proofErr w:type="gramStart"/>
      <w:r>
        <w:t>’ ”</w:t>
      </w:r>
      <w:proofErr w:type="gramEnd"/>
      <w:r>
        <w:t xml:space="preserve"> where “they are not yet defined by [state or world] citizenship” (PT, 130). </w:t>
      </w:r>
      <w:r w:rsidRPr="00CD1217">
        <w:rPr>
          <w:rStyle w:val="Emphasis"/>
          <w:highlight w:val="yellow"/>
        </w:rPr>
        <w:t xml:space="preserve">More specifically, he sees this aspect of </w:t>
      </w:r>
      <w:proofErr w:type="spellStart"/>
      <w:r w:rsidRPr="00CD1217">
        <w:rPr>
          <w:rStyle w:val="Emphasis"/>
          <w:highlight w:val="yellow"/>
        </w:rPr>
        <w:t>mondialisation</w:t>
      </w:r>
      <w:proofErr w:type="spellEnd"/>
      <w:r w:rsidRPr="00CD1217">
        <w:rPr>
          <w:rStyle w:val="Emphasis"/>
          <w:highlight w:val="yellow"/>
        </w:rPr>
        <w:t>, or what we can now call “cosmopolitanism to come,” as a “universalization” that “implements the best memory” of its historical heritage. This</w:t>
      </w:r>
      <w:r>
        <w:t xml:space="preserve"> memory struggles against its own tendency toward inequality and homo-</w:t>
      </w:r>
      <w:proofErr w:type="spellStart"/>
      <w:r>
        <w:t>hegemonization</w:t>
      </w:r>
      <w:proofErr w:type="spellEnd"/>
      <w:r>
        <w:t xml:space="preserve"> (NEG, 376) and wishes to end the “wearying opposition between Eurocentrism and anti-Eurocentrism” (NEG, 336; cf. </w:t>
      </w:r>
      <w:proofErr w:type="spellStart"/>
      <w:r>
        <w:t>Mignolo</w:t>
      </w:r>
      <w:proofErr w:type="spellEnd"/>
      <w:r>
        <w:t xml:space="preserve"> 2000a, 2000b). </w:t>
      </w:r>
      <w:r w:rsidRPr="00CD1217">
        <w:rPr>
          <w:rStyle w:val="Emphasis"/>
          <w:highlight w:val="yellow"/>
        </w:rPr>
        <w:t>It encourages us “to see the coming of a universal alliance or solidarity that extends beyond the internationality of nation-states</w:t>
      </w:r>
      <w:r>
        <w:t xml:space="preserve"> </w:t>
      </w:r>
      <w:r w:rsidRPr="00CD1217">
        <w:rPr>
          <w:rStyle w:val="Emphasis"/>
          <w:highlight w:val="yellow"/>
        </w:rPr>
        <w:t>and thus beyond citizenship”</w:t>
      </w:r>
      <w:r>
        <w:t xml:space="preserve"> (PT, 123–124).</w:t>
      </w:r>
    </w:p>
    <w:p w14:paraId="7C015EB4" w14:textId="77777777" w:rsidR="003673C5" w:rsidRPr="00B55AD5" w:rsidRDefault="003673C5" w:rsidP="003673C5"/>
    <w:p w14:paraId="6D080539" w14:textId="77777777" w:rsidR="003673C5" w:rsidRDefault="003673C5" w:rsidP="003673C5">
      <w:pPr>
        <w:pStyle w:val="Heading2"/>
      </w:pPr>
      <w:r>
        <w:t xml:space="preserve">Protectionism </w:t>
      </w:r>
    </w:p>
    <w:p w14:paraId="67BD5085" w14:textId="77777777" w:rsidR="003673C5" w:rsidRDefault="003673C5" w:rsidP="003673C5">
      <w:pPr>
        <w:pStyle w:val="Heading3"/>
      </w:pPr>
      <w:r>
        <w:t xml:space="preserve">Add on </w:t>
      </w:r>
    </w:p>
    <w:p w14:paraId="64C6DF0C" w14:textId="77777777" w:rsidR="003673C5" w:rsidRDefault="003673C5" w:rsidP="003673C5">
      <w:pPr>
        <w:pStyle w:val="Heading4"/>
      </w:pPr>
      <w:r>
        <w:t>Trump driving us towards protectionist agenda</w:t>
      </w:r>
    </w:p>
    <w:p w14:paraId="3C67BC4E" w14:textId="77777777" w:rsidR="003673C5" w:rsidRPr="006E108B" w:rsidRDefault="003673C5" w:rsidP="003673C5">
      <w:r>
        <w:t xml:space="preserve">David </w:t>
      </w:r>
      <w:proofErr w:type="spellStart"/>
      <w:r w:rsidRPr="00BF1C2A">
        <w:rPr>
          <w:rStyle w:val="Style13ptBold"/>
        </w:rPr>
        <w:t>Harsanyi</w:t>
      </w:r>
      <w:proofErr w:type="spellEnd"/>
      <w:r w:rsidRPr="00BF1C2A">
        <w:rPr>
          <w:rStyle w:val="Style13ptBold"/>
        </w:rPr>
        <w:t>,</w:t>
      </w:r>
      <w:r>
        <w:t xml:space="preserve"> 4-21-</w:t>
      </w:r>
      <w:r w:rsidRPr="00BF1C2A">
        <w:rPr>
          <w:rStyle w:val="Style13ptBold"/>
        </w:rPr>
        <w:t>2017</w:t>
      </w:r>
      <w:r>
        <w:t>, "Trump’s ‘Buy American, Hire American’ Policy Is Dangerous Nonsense," National Review, https://www.nationalreview.com/2017/04/donald-trump-buy-american-protectionism/</w:t>
      </w:r>
    </w:p>
    <w:p w14:paraId="72AFDA38" w14:textId="77777777" w:rsidR="003673C5" w:rsidRPr="00013C23" w:rsidRDefault="003673C5" w:rsidP="003673C5">
      <w:pPr>
        <w:rPr>
          <w:rStyle w:val="Emphasis"/>
        </w:rPr>
      </w:pPr>
      <w:r>
        <w:t xml:space="preserve">‘We don’t have a level playing field for our workers,” President Donald Trump told a group of workers in Kenosha, Wis., on Tuesday. </w:t>
      </w:r>
      <w:r w:rsidRPr="006E108B">
        <w:rPr>
          <w:rStyle w:val="StyleUnderline"/>
        </w:rPr>
        <w:t>Truth is, if we were to ever level the playing field with countries like Mexico and China, the average American worker would be making $3 an hour and spending his pittance on Third World health care and decrepit housing. Please, don’t level the playing field.</w:t>
      </w:r>
      <w:r>
        <w:rPr>
          <w:rStyle w:val="StyleUnderline"/>
        </w:rPr>
        <w:t xml:space="preserve"> </w:t>
      </w:r>
      <w:r>
        <w:t xml:space="preserve">When few things are going your way in politics, though, it’s customary to return to rhetoric that made you successful. So, as Republicans have been unable to push forward on health-care reform or tax reform — or anything not named Neil Gorsuch, for that matter — it is unsurprising that Trump would turn to protectionism as a way to bolster his political fortunes. On Tuesday, the president traveled to a tool-manufacturing company in Wisconsin and threw some nationalistic bromides at a blue-collar crowd (none of which included the words “I’m afraid some of your jobs will be taken by robots in the future”), and then signed an executive order ordering the White House to look into ways to curb guest-worker visa programs and require government agencies to buy more goods and services from American companies. For the past two years, over 200,000 foreigners applied for open positions each year. </w:t>
      </w:r>
      <w:r w:rsidRPr="006E108B">
        <w:rPr>
          <w:rStyle w:val="StyleUnderline"/>
        </w:rPr>
        <w:t xml:space="preserve">The U.S. Citizenship and Immigration Services holds a lottery and gives out 85,000 H-1B visas to high-skilled foreign workers. It’s a program that’s most popular with the tech industry, owing to a shortage of Americans trained in science and engineering. </w:t>
      </w:r>
      <w:r>
        <w:t xml:space="preserve">I suppose it’s a lot easier to stop talented immigrants from entering the country than to find ways to incentivize Americans to become math majors. Over the past couple of decades, </w:t>
      </w:r>
      <w:r w:rsidRPr="006E108B">
        <w:rPr>
          <w:rStyle w:val="StyleUnderline"/>
        </w:rPr>
        <w:t>a high number of immigrants (which many H-1B visa holders become) have been part of innovations and start-ups that have created jobs for American workers.</w:t>
      </w:r>
      <w:r>
        <w:t xml:space="preserve"> Now, even if you don’t believe immigrants add economic value, how exactly is cutting down on high-tech visas going to help rehabilitate the economically depressed areas of the nation? Moreover, </w:t>
      </w:r>
      <w:r w:rsidRPr="006E108B">
        <w:rPr>
          <w:rStyle w:val="StyleUnderline"/>
        </w:rPr>
        <w:t>it seems telling that many of those who are concerned about illegal immigration also seem intent on lowering numbers of legal and potentially high-achieving immigrants from entering the country. The underlying message is that there is a cultural problem, not merely an economic one.</w:t>
      </w:r>
      <w:r>
        <w:t xml:space="preserve"> “When two-thirds or three-quarters of the CEOs in Silicon Valley are from South Asia or from Asia, I think </w:t>
      </w:r>
      <w:proofErr w:type="gramStart"/>
      <w:r>
        <w:t>. . . ,</w:t>
      </w:r>
      <w:proofErr w:type="gramEnd"/>
      <w:r>
        <w:t xml:space="preserve">” White House chief strategist Steve Bannon said not long ago in a jumbled explanation of economic nationalism, “a country is more than an economy. We’re a civic society.” The second part of the order cuts down on waivers and exemptions to President Herbert Hoover’s Buy American law. It instructs agencies to use American-made goods and services rather than saving taxpayer dollars or searching out the best deals they can. This is how we incentivize rent-seeking and cronyism. Until a couple of months ago, this is what Republicans used to call “picking winners and losers.” If you thought General Motors shouldn’t be bailed out because it couldn’t compete in a global marketplace, why would you support a state-impelled “Buy American, Hire American” when it comes to steel, for example? In a political sense, the idea of “Buy American, Hire American” is much like fighting climate change: a comforting government-prescribed solution that people embrace in theory but rarely in practice. In the protectionist’s universe, everyone with a Samsung cellphone or a Toyota Camry (both the best-selling brands in their categories) would be a traitor to the American worker. In the real world, competition allows us to buy the best products at the cheapest prices — and then buy more things with the money we save. The rules of economics don’t give us waivers for being American. </w:t>
      </w:r>
      <w:r w:rsidRPr="00FF56BD">
        <w:rPr>
          <w:rStyle w:val="StyleUnderline"/>
        </w:rPr>
        <w:t>Protectionism is one area where Trump could find willing partners in both parties.</w:t>
      </w:r>
      <w:r>
        <w:rPr>
          <w:rStyle w:val="StyleUnderline"/>
        </w:rPr>
        <w:t xml:space="preserve"> </w:t>
      </w:r>
      <w:r>
        <w:t xml:space="preserve">How damaging will Trump’s trade agenda be? Who knows? Despite the protestations of the Left — and its eight-year weakening of constitutional restrictions on executive power — Trump’s power has always been curbed by the realities of the job. But protectionism is one area where he could find willing partners in both parties. </w:t>
      </w:r>
      <w:r w:rsidRPr="00180FE8">
        <w:rPr>
          <w:rStyle w:val="StyleUnderline"/>
        </w:rPr>
        <w:t>Protectionism, after all, is where Trump is most comfortable and effective. It’s the issue that made him, the issue he is most coherent about, and the issue with which he has shown the most ideological affinity. Because of its political potency, it has also seen converts, not only among blue-collar Americans but also onetime free-market conservatives.</w:t>
      </w:r>
      <w:r>
        <w:rPr>
          <w:rStyle w:val="StyleUnderline"/>
        </w:rPr>
        <w:t xml:space="preserve"> </w:t>
      </w:r>
      <w:r>
        <w:t xml:space="preserve">“Buy American,” an appealing and patriotic-sounding solution, is popular across ideological lines. The protectionist impulses of the progressive Left — the Bernie Sanders and Elizabeth Warren wing — closely align with Trump once the cultural aspects are stripped away. In American politics, both parties seem to have warmed to the idea that we can regulate the country into economic growth. The biggest risk is that protectionist rhetoric will be normalized within the GOP, which means there will be two parties with significant factions embracing mercantilism. How long will it be before that kind of support manifests in truly destructive legislation? Swaminathan Aiyar, 5-16-2017, "How India will benefit from Trump’s protectionist visa curbs," Financial Times, https://www.ft.com/content/3378ee36-3589-11e7-99bd-13beb0903fa3 </w:t>
      </w:r>
      <w:r w:rsidRPr="00013C23">
        <w:rPr>
          <w:rStyle w:val="StyleUnderline"/>
        </w:rPr>
        <w:t>Protectionism usually backfires. To protect US software workers</w:t>
      </w:r>
      <w:r>
        <w:t xml:space="preserve">, President Donald </w:t>
      </w:r>
      <w:r w:rsidRPr="00013C23">
        <w:rPr>
          <w:rStyle w:val="StyleUnderline"/>
        </w:rPr>
        <w:t>Trump has issued executive order</w:t>
      </w:r>
      <w:r>
        <w:t xml:space="preserve">s to ensure that only the “most skilled and highest paid” foreigners receive visas for on-site work in the US. One official said Indian software companies paid $65,000 a year for temporary Indian workers, the minimum wage for H-1B visa holders, compared with the median software pay of $150,000 in Silicon Valley. </w:t>
      </w:r>
      <w:r w:rsidRPr="00013C23">
        <w:rPr>
          <w:rStyle w:val="Emphasis"/>
        </w:rPr>
        <w:t xml:space="preserve">If the rules, which are yet to be fleshed out, are stringent, they may create more American jobs in the short term. But they will also raise wage costs and erode US competitiveness. </w:t>
      </w:r>
      <w:r>
        <w:t xml:space="preserve">So, </w:t>
      </w:r>
      <w:r w:rsidRPr="00013C23">
        <w:rPr>
          <w:rStyle w:val="Emphasis"/>
        </w:rPr>
        <w:t>in the medium term, IT work will shift from the high-wage US to lower-wage countries such as India. The net result could be fewer, not more, US jobs.</w:t>
      </w:r>
    </w:p>
    <w:p w14:paraId="7CE7D22B" w14:textId="77777777" w:rsidR="00BF341F" w:rsidRDefault="00BF341F" w:rsidP="00BF341F">
      <w:pPr>
        <w:pStyle w:val="Heading4"/>
      </w:pPr>
      <w:r>
        <w:t>Protectionism leads to genocide—multiple scenarios</w:t>
      </w:r>
    </w:p>
    <w:p w14:paraId="6476ADA9" w14:textId="77777777" w:rsidR="00BF341F" w:rsidRPr="00AC4270" w:rsidRDefault="00BF341F" w:rsidP="00BF341F">
      <w:pPr>
        <w:rPr>
          <w:rStyle w:val="Style13ptBold"/>
        </w:rPr>
      </w:pPr>
      <w:r w:rsidRPr="00AC4270">
        <w:rPr>
          <w:rStyle w:val="Style13ptBold"/>
        </w:rPr>
        <w:t>Panzer 7</w:t>
      </w:r>
    </w:p>
    <w:p w14:paraId="37F117EB" w14:textId="77777777" w:rsidR="00BF341F" w:rsidRDefault="00BF341F" w:rsidP="00BF341F">
      <w:r>
        <w:t>(Michael J., Faculty – New York Institute of Finance, 2007, Financial Armageddon: Protecting Your Future from Four Impending Catastrophes, p. 229-230)</w:t>
      </w:r>
    </w:p>
    <w:p w14:paraId="372F5EF3" w14:textId="77777777" w:rsidR="00BF341F" w:rsidRPr="00EE4DBE" w:rsidRDefault="00BF341F" w:rsidP="00BF341F">
      <w:pPr>
        <w:rPr>
          <w:sz w:val="16"/>
        </w:rPr>
      </w:pPr>
      <w:r w:rsidRPr="00EE4DBE">
        <w:rPr>
          <w:sz w:val="16"/>
        </w:rPr>
        <w:t xml:space="preserve">The rise in isolationism and </w:t>
      </w:r>
      <w:r w:rsidRPr="00AC4270">
        <w:rPr>
          <w:rStyle w:val="StyleUnderline"/>
        </w:rPr>
        <w:t>protectionism will bring</w:t>
      </w:r>
      <w:r w:rsidRPr="00EE4DBE">
        <w:rPr>
          <w:sz w:val="16"/>
        </w:rPr>
        <w:t xml:space="preserve"> about ever more heated arguments and </w:t>
      </w:r>
      <w:r w:rsidRPr="00AC4270">
        <w:rPr>
          <w:rStyle w:val="StyleUnderline"/>
        </w:rPr>
        <w:t>dangerous confrontations over</w:t>
      </w:r>
      <w:r w:rsidRPr="00EE4DBE">
        <w:rPr>
          <w:sz w:val="16"/>
        </w:rPr>
        <w:t xml:space="preserve"> shared sources of oil, gas, and other </w:t>
      </w:r>
      <w:r w:rsidRPr="00AC4270">
        <w:rPr>
          <w:rStyle w:val="StyleUnderline"/>
        </w:rPr>
        <w:t>key commodities</w:t>
      </w:r>
      <w:r w:rsidRPr="00EE4DBE">
        <w:rPr>
          <w:sz w:val="16"/>
        </w:rPr>
        <w:t xml:space="preserve"> as well as factors of production that must, out of necessity, be acquired from less-than-friendly nations. Whether involving raw materials used in strategic industries or basic necessities such as food, water, and energy, </w:t>
      </w:r>
      <w:r w:rsidRPr="00AC4270">
        <w:rPr>
          <w:rStyle w:val="StyleUnderline"/>
        </w:rPr>
        <w:t>efforts to secure adequate supplies will take increasing precedence</w:t>
      </w:r>
      <w:r w:rsidRPr="00EE4DBE">
        <w:rPr>
          <w:sz w:val="16"/>
        </w:rPr>
        <w:t xml:space="preserve"> in a world where demand seems constantly out of kilter with supply. Disputes over the misuse, overuse, and pollution of the environment and natural resources will become more commonplace. Around the world, such </w:t>
      </w:r>
      <w:r w:rsidRPr="00AC4270">
        <w:rPr>
          <w:rStyle w:val="StyleUnderline"/>
        </w:rPr>
        <w:t xml:space="preserve">tensions will give rise to </w:t>
      </w:r>
      <w:proofErr w:type="spellStart"/>
      <w:r w:rsidRPr="00AC4270">
        <w:rPr>
          <w:rStyle w:val="StyleUnderline"/>
        </w:rPr>
        <w:t>fullscale</w:t>
      </w:r>
      <w:proofErr w:type="spellEnd"/>
      <w:r w:rsidRPr="00AC4270">
        <w:rPr>
          <w:rStyle w:val="StyleUnderline"/>
        </w:rPr>
        <w:t xml:space="preserve"> military encounters</w:t>
      </w:r>
      <w:r w:rsidRPr="00EE4DBE">
        <w:rPr>
          <w:sz w:val="16"/>
        </w:rPr>
        <w:t xml:space="preserve">, often </w:t>
      </w:r>
      <w:r w:rsidRPr="00AC4270">
        <w:rPr>
          <w:rStyle w:val="StyleUnderline"/>
        </w:rPr>
        <w:t>with minimal provocation.</w:t>
      </w:r>
      <w:r w:rsidRPr="00EE4DBE">
        <w:rPr>
          <w:sz w:val="16"/>
        </w:rPr>
        <w:t xml:space="preserve"> In some instances, </w:t>
      </w:r>
      <w:r w:rsidRPr="00AC4270">
        <w:rPr>
          <w:rStyle w:val="StyleUnderline"/>
        </w:rPr>
        <w:t>economic conditions will serve as a convenient pretext for conflicts</w:t>
      </w:r>
      <w:r w:rsidRPr="00EE4DBE">
        <w:rPr>
          <w:sz w:val="16"/>
        </w:rPr>
        <w:t xml:space="preserve"> that stem from cultural and religious differences. Alternatively, </w:t>
      </w:r>
      <w:r w:rsidRPr="00AC4270">
        <w:rPr>
          <w:rStyle w:val="StyleUnderline"/>
        </w:rPr>
        <w:t>nations</w:t>
      </w:r>
      <w:r w:rsidRPr="00EE4DBE">
        <w:rPr>
          <w:sz w:val="16"/>
        </w:rPr>
        <w:t xml:space="preserve"> may look to </w:t>
      </w:r>
      <w:r w:rsidRPr="00AC4270">
        <w:rPr>
          <w:rStyle w:val="StyleUnderline"/>
        </w:rPr>
        <w:t>divert attention</w:t>
      </w:r>
      <w:r w:rsidRPr="00EE4DBE">
        <w:rPr>
          <w:sz w:val="16"/>
        </w:rPr>
        <w:t xml:space="preserve"> away </w:t>
      </w:r>
      <w:r w:rsidRPr="00AC4270">
        <w:rPr>
          <w:rStyle w:val="StyleUnderline"/>
        </w:rPr>
        <w:t xml:space="preserve">from domestic problems by channeling frustration and populist sentiment toward other countries and cultures. </w:t>
      </w:r>
      <w:r w:rsidRPr="00EE4DBE">
        <w:rPr>
          <w:sz w:val="16"/>
        </w:rPr>
        <w:t xml:space="preserve">Enabled by </w:t>
      </w:r>
      <w:r w:rsidRPr="00AC4270">
        <w:rPr>
          <w:rStyle w:val="StyleUnderline"/>
        </w:rPr>
        <w:t>cheap technology and the waning threat of American retribution</w:t>
      </w:r>
      <w:r w:rsidRPr="00EE4DBE">
        <w:rPr>
          <w:sz w:val="16"/>
        </w:rPr>
        <w:t xml:space="preserve">, terrorist groups </w:t>
      </w:r>
      <w:r w:rsidRPr="00AC4270">
        <w:rPr>
          <w:rStyle w:val="StyleUnderline"/>
        </w:rPr>
        <w:t>will</w:t>
      </w:r>
      <w:r w:rsidRPr="00EE4DBE">
        <w:rPr>
          <w:sz w:val="16"/>
        </w:rPr>
        <w:t xml:space="preserve"> likely </w:t>
      </w:r>
      <w:r w:rsidRPr="00AC4270">
        <w:rPr>
          <w:rStyle w:val="StyleUnderline"/>
        </w:rPr>
        <w:t>boost the frequency and scale of</w:t>
      </w:r>
      <w:r w:rsidRPr="00EE4DBE">
        <w:rPr>
          <w:sz w:val="16"/>
        </w:rPr>
        <w:t xml:space="preserve"> their </w:t>
      </w:r>
      <w:r w:rsidRPr="00AC4270">
        <w:rPr>
          <w:rStyle w:val="StyleUnderline"/>
        </w:rPr>
        <w:t>horrifying attacks</w:t>
      </w:r>
      <w:r w:rsidRPr="00EE4DBE">
        <w:rPr>
          <w:sz w:val="16"/>
        </w:rPr>
        <w:t xml:space="preserve">, </w:t>
      </w:r>
      <w:r w:rsidRPr="00EE4DBE">
        <w:rPr>
          <w:rStyle w:val="StyleUnderline"/>
        </w:rPr>
        <w:t>bringing the threat of random violence to a whole new level.</w:t>
      </w:r>
      <w:r w:rsidRPr="00EE4DBE">
        <w:rPr>
          <w:sz w:val="16"/>
        </w:rPr>
        <w:t xml:space="preserve"> Turbulent conditions will encourage aggressive saber rattling and interdictions by rogue nations running amok. Age-old clashes will also take on a new, more heated sense of urgency. China will likely assume an increasingly belligerent posture toward Taiwan, while Iran may embark on overt colonization of its neighbors in the Mideast. Israel, for its part, may look to draw a dwindling list of allies from around the world into a growing number of conflicts. Some observers, like John Mearsheimer, a political scientist at the University of Chicago, have even speculated that an “intense confrontation” between the United States and China is “inevitable” at some point. More than a few disputes will turn out to be almost wholly ideological. </w:t>
      </w:r>
      <w:r w:rsidRPr="00EE4DBE">
        <w:rPr>
          <w:rStyle w:val="StyleUnderline"/>
        </w:rPr>
        <w:t>Growing cultural and religious differences will be transformed</w:t>
      </w:r>
      <w:r w:rsidRPr="00EE4DBE">
        <w:rPr>
          <w:sz w:val="16"/>
        </w:rPr>
        <w:t xml:space="preserve"> from wars of words </w:t>
      </w:r>
      <w:r w:rsidRPr="00EE4DBE">
        <w:rPr>
          <w:rStyle w:val="StyleUnderline"/>
        </w:rPr>
        <w:t>to battles soaked in blood. Long-simmering resentments could also degenerate quickly, spurring the basest of human instincts and triggering genocidal acts. Terrorists employing biological or nuclear weapons will vie with conventional forces</w:t>
      </w:r>
      <w:r w:rsidRPr="00EE4DBE">
        <w:rPr>
          <w:sz w:val="16"/>
        </w:rPr>
        <w:t xml:space="preserve"> using jets, cruise missiles, and bunker-busting bombs </w:t>
      </w:r>
      <w:r w:rsidRPr="00EE4DBE">
        <w:rPr>
          <w:rStyle w:val="StyleUnderline"/>
        </w:rPr>
        <w:t>to cause widespread destruction</w:t>
      </w:r>
      <w:r w:rsidRPr="00EE4DBE">
        <w:rPr>
          <w:sz w:val="16"/>
        </w:rPr>
        <w:t>. Many will interpret stepped-up conflicts between Muslims and Western societies as the beginnings of a new world war. As events unfold, unsettling geopolitical tensions and the continuing economic collapse will weigh heavily on the familiar routines of everyday life, forcing many Americans to wonder when, or if, it will ever end.</w:t>
      </w:r>
    </w:p>
    <w:p w14:paraId="2270454E" w14:textId="77777777" w:rsidR="003673C5" w:rsidRDefault="003673C5" w:rsidP="003673C5"/>
    <w:p w14:paraId="481F7D6E" w14:textId="77777777" w:rsidR="003673C5" w:rsidRDefault="003673C5" w:rsidP="003673C5"/>
    <w:p w14:paraId="7B1BB25C" w14:textId="77777777" w:rsidR="003673C5" w:rsidRDefault="003673C5" w:rsidP="003673C5"/>
    <w:p w14:paraId="2572F55A" w14:textId="6EE90A6C" w:rsidR="003134B7" w:rsidRDefault="003134B7" w:rsidP="006C466C">
      <w:pPr>
        <w:pStyle w:val="Heading2"/>
      </w:pPr>
      <w:r>
        <w:t xml:space="preserve">Remittances </w:t>
      </w:r>
    </w:p>
    <w:p w14:paraId="7D41C5BF" w14:textId="25B7A58E" w:rsidR="006C466C" w:rsidRPr="006C466C" w:rsidRDefault="006C466C" w:rsidP="006C466C">
      <w:pPr>
        <w:pStyle w:val="Heading3"/>
      </w:pPr>
      <w:r>
        <w:t>2ac/1ac</w:t>
      </w:r>
    </w:p>
    <w:p w14:paraId="56D61CA0" w14:textId="77777777" w:rsidR="006C466C" w:rsidRPr="006C466C" w:rsidRDefault="006C466C" w:rsidP="006C466C">
      <w:pPr>
        <w:pStyle w:val="Heading4"/>
      </w:pPr>
      <w:r w:rsidRPr="006C466C">
        <w:t>India top recipient of remissions</w:t>
      </w:r>
    </w:p>
    <w:p w14:paraId="6F14FED6" w14:textId="77777777" w:rsidR="006C466C" w:rsidRDefault="006C466C" w:rsidP="006C466C">
      <w:r>
        <w:t xml:space="preserve">Murthy Law Firm, </w:t>
      </w:r>
      <w:r w:rsidRPr="00B730E7">
        <w:t>18 Jul 2011</w:t>
      </w:r>
    </w:p>
    <w:p w14:paraId="13815A58" w14:textId="77777777" w:rsidR="006C466C" w:rsidRPr="00B730E7" w:rsidRDefault="006C466C" w:rsidP="006C466C">
      <w:r w:rsidRPr="00B730E7">
        <w:t>https://www.murthy.com/2011/07/18/india-is-number-one-recipient-of-remittances/</w:t>
      </w:r>
    </w:p>
    <w:p w14:paraId="6473AC85" w14:textId="77777777" w:rsidR="006C466C" w:rsidRDefault="006C466C" w:rsidP="006C466C">
      <w:pPr>
        <w:rPr>
          <w:sz w:val="16"/>
        </w:rPr>
      </w:pPr>
      <w:r w:rsidRPr="00B730E7">
        <w:rPr>
          <w:sz w:val="16"/>
        </w:rPr>
        <w:t xml:space="preserve">From a human capital standpoint, there are compelling reasons for their home governments to welcome these well-educated returnees with open arms, and equally compelling reasons for U.S. immigration policy to make it easier for them to stay here, so the American economy can benefit from their brain power. On the other hand, </w:t>
      </w:r>
      <w:r w:rsidRPr="00135BB7">
        <w:rPr>
          <w:rStyle w:val="StyleUnderline"/>
          <w:highlight w:val="yellow"/>
        </w:rPr>
        <w:t>the Indian and Chinese governments may want to think twice before urging too many of their superstar STEM grads to come home, because they</w:t>
      </w:r>
      <w:r w:rsidRPr="00135BB7">
        <w:rPr>
          <w:rStyle w:val="StyleUnderline"/>
        </w:rPr>
        <w:t xml:space="preserve"> – and other overseas Indians and Chinese – </w:t>
      </w:r>
      <w:r w:rsidRPr="00135BB7">
        <w:rPr>
          <w:rStyle w:val="StyleUnderline"/>
          <w:highlight w:val="yellow"/>
        </w:rPr>
        <w:t>pump huge amounts of money into their home economies in the form of remittances. India leads the world in remittances</w:t>
      </w:r>
      <w:r w:rsidRPr="00135BB7">
        <w:rPr>
          <w:rStyle w:val="StyleUnderline"/>
        </w:rPr>
        <w:t xml:space="preserve"> – money sent home from its own nationals who live and work overseas</w:t>
      </w:r>
      <w:r w:rsidRPr="00B730E7">
        <w:rPr>
          <w:sz w:val="16"/>
        </w:rPr>
        <w:t xml:space="preserve"> – according to World Bank data compiled by the Migration Policy Institute (MPI), a nonpartisan Washington think tank. (See Remittances Profile: India, Migration Policy Institute, 2011.) According to </w:t>
      </w:r>
      <w:r w:rsidRPr="00B730E7">
        <w:rPr>
          <w:sz w:val="16"/>
          <w:szCs w:val="16"/>
        </w:rPr>
        <w:t xml:space="preserve">MPI, </w:t>
      </w:r>
      <w:r w:rsidRPr="00135BB7">
        <w:rPr>
          <w:rStyle w:val="StyleUnderline"/>
          <w:highlight w:val="yellow"/>
        </w:rPr>
        <w:t>India received remittances from overseas totaling an estimated US$ 53.13 billion in 2010</w:t>
      </w:r>
      <w:r w:rsidRPr="00135BB7">
        <w:rPr>
          <w:rStyle w:val="StyleUnderline"/>
        </w:rPr>
        <w:t>, an amount equivalent to four percent of its gross domestic product (GDP), 30 percent of its merchandise exports, 57 percent of India’s commercial services exports, and 143 percent of foreign direct investment in India. These remittances</w:t>
      </w:r>
      <w:r w:rsidRPr="00B730E7">
        <w:rPr>
          <w:sz w:val="16"/>
        </w:rPr>
        <w:t xml:space="preserve"> represent a massive 2,067 percent of the official development assistance India receives. By comparison, </w:t>
      </w:r>
      <w:r w:rsidRPr="00135BB7">
        <w:rPr>
          <w:rStyle w:val="StyleUnderline"/>
          <w:highlight w:val="yellow"/>
        </w:rPr>
        <w:t>China is second only to India, receiving an estimated US$ 51.30 billion in remittances last year</w:t>
      </w:r>
      <w:r w:rsidRPr="00B730E7">
        <w:rPr>
          <w:sz w:val="16"/>
          <w:highlight w:val="yellow"/>
        </w:rPr>
        <w:t xml:space="preserve"> </w:t>
      </w:r>
      <w:r w:rsidRPr="00B730E7">
        <w:rPr>
          <w:highlight w:val="yellow"/>
          <w:u w:val="single"/>
        </w:rPr>
        <w:t>(2010),</w:t>
      </w:r>
      <w:r w:rsidRPr="00B730E7">
        <w:rPr>
          <w:sz w:val="16"/>
        </w:rPr>
        <w:t xml:space="preserve"> according to MPI – </w:t>
      </w:r>
      <w:r w:rsidRPr="00135BB7">
        <w:rPr>
          <w:rStyle w:val="StyleUnderline"/>
        </w:rPr>
        <w:t xml:space="preserve">an amount representing one percent of Chinese GDP, 62 percent of its foreign direct investment, four percent of its merchandise exports, and 38 percent of its commercial services exports. Compared to the net amount of official development received by China, 2010 remittances were 4,306 percent of the total. </w:t>
      </w:r>
      <w:r w:rsidRPr="00B730E7">
        <w:rPr>
          <w:sz w:val="16"/>
        </w:rPr>
        <w:t>MPI’s Remittances Profile show</w:t>
      </w:r>
      <w:r w:rsidRPr="00B730E7">
        <w:rPr>
          <w:sz w:val="16"/>
          <w:szCs w:val="16"/>
        </w:rPr>
        <w:t xml:space="preserve">s </w:t>
      </w:r>
      <w:r w:rsidRPr="00135BB7">
        <w:rPr>
          <w:rStyle w:val="StyleUnderline"/>
        </w:rPr>
        <w:t xml:space="preserve">that </w:t>
      </w:r>
      <w:r w:rsidRPr="00135BB7">
        <w:rPr>
          <w:rStyle w:val="StyleUnderline"/>
          <w:highlight w:val="yellow"/>
        </w:rPr>
        <w:t>India’s annual remittance flows have grown considerably over the past 20 years</w:t>
      </w:r>
      <w:r w:rsidRPr="00135BB7">
        <w:rPr>
          <w:rStyle w:val="StyleUnderline"/>
        </w:rPr>
        <w:t>, from US$ 2.38 billion in 1990, to US$ 12.88 billion in 2000, to the staggering US$ 53.13 billion total reached in 2010</w:t>
      </w:r>
      <w:r w:rsidRPr="00B730E7">
        <w:rPr>
          <w:sz w:val="16"/>
        </w:rPr>
        <w:t xml:space="preserve">. According to MPI, </w:t>
      </w:r>
      <w:r w:rsidRPr="00135BB7">
        <w:rPr>
          <w:rStyle w:val="StyleUnderline"/>
          <w:highlight w:val="yellow"/>
        </w:rPr>
        <w:t>about 27 percent of India’s remittance inflows come from North America – sent by a mere 15 percent of the Indians living overseas</w:t>
      </w:r>
      <w:r w:rsidRPr="00135BB7">
        <w:rPr>
          <w:rStyle w:val="StyleUnderline"/>
        </w:rPr>
        <w:t>. Overseas Indians in Europe – 10 percent of Indian migrants – likewise account for a disproportionate share (13 percent) of the overall remittances to India. By contrast, although 72 percent of India’s overseas migrants are in Asia, they send home only 58 percent of India’s remittances, MPI reports</w:t>
      </w:r>
      <w:r w:rsidRPr="00B730E7">
        <w:rPr>
          <w:sz w:val="16"/>
        </w:rPr>
        <w:t>.</w:t>
      </w:r>
    </w:p>
    <w:p w14:paraId="5AEFDB1F" w14:textId="77777777" w:rsidR="00C757C8" w:rsidRPr="001E1822" w:rsidRDefault="00C757C8" w:rsidP="00C757C8">
      <w:pPr>
        <w:pStyle w:val="Heading4"/>
      </w:pPr>
      <w:r>
        <w:t>Remittances allow the H-1B worker to benefit their family and homeland.</w:t>
      </w:r>
    </w:p>
    <w:p w14:paraId="3EB61AB0" w14:textId="77777777" w:rsidR="00C757C8" w:rsidRPr="00135BB7" w:rsidRDefault="00C757C8" w:rsidP="00C757C8">
      <w:r w:rsidRPr="00135BB7">
        <w:rPr>
          <w:rStyle w:val="Style13ptBold"/>
        </w:rPr>
        <w:t>The Economist, 11</w:t>
      </w:r>
      <w:r w:rsidRPr="00135BB7">
        <w:t xml:space="preserve"> (The Economist, Drain or </w:t>
      </w:r>
      <w:proofErr w:type="gramStart"/>
      <w:r w:rsidRPr="00135BB7">
        <w:t>Gain?,</w:t>
      </w:r>
      <w:proofErr w:type="gramEnd"/>
      <w:r w:rsidRPr="00135BB7">
        <w:t xml:space="preserve"> May 26, 2011, </w:t>
      </w:r>
      <w:hyperlink r:id="rId37" w:history="1">
        <w:r w:rsidRPr="00135BB7">
          <w:rPr>
            <w:rStyle w:val="Hyperlink"/>
          </w:rPr>
          <w:t>https://www.economist.com/finance-and-economics/2011/05/26/drain-or-gain)</w:t>
        </w:r>
      </w:hyperlink>
      <w:r w:rsidRPr="00135BB7">
        <w:t xml:space="preserve"> </w:t>
      </w:r>
      <w:proofErr w:type="spellStart"/>
      <w:r w:rsidRPr="00135BB7">
        <w:t>af</w:t>
      </w:r>
      <w:proofErr w:type="spellEnd"/>
    </w:p>
    <w:p w14:paraId="6B2AB763" w14:textId="77777777" w:rsidR="00C757C8" w:rsidRPr="00C757C8" w:rsidRDefault="00C757C8" w:rsidP="00C757C8">
      <w:pPr>
        <w:rPr>
          <w:sz w:val="12"/>
        </w:rPr>
      </w:pPr>
      <w:r w:rsidRPr="00C757C8">
        <w:rPr>
          <w:sz w:val="12"/>
        </w:rPr>
        <w:t xml:space="preserve">WHEN people in rich countries worry about migration, they tend to think of low-paid incomers who compete for jobs as construction workers, dishwashers or farmhands. When people in developing countries worry about migration, they are usually concerned at the prospect of their best and brightest decamping to Silicon Valley or to hospitals and universities in the developed world. These are the kind of workers that countries like Britain, Canada and Australia try to attract by using immigration rules that privilege college graduates. </w:t>
      </w:r>
      <w:r w:rsidRPr="00135BB7">
        <w:rPr>
          <w:rStyle w:val="StyleUnderline"/>
        </w:rPr>
        <w:t xml:space="preserve">Lots of </w:t>
      </w:r>
      <w:r w:rsidRPr="00135BB7">
        <w:rPr>
          <w:rStyle w:val="StyleUnderline"/>
          <w:highlight w:val="yellow"/>
        </w:rPr>
        <w:t>studies have found that well-educated people from developing countries are</w:t>
      </w:r>
      <w:r w:rsidRPr="00135BB7">
        <w:rPr>
          <w:rStyle w:val="StyleUnderline"/>
        </w:rPr>
        <w:t xml:space="preserve"> particularly </w:t>
      </w:r>
      <w:r w:rsidRPr="00135BB7">
        <w:rPr>
          <w:rStyle w:val="StyleUnderline"/>
          <w:highlight w:val="yellow"/>
        </w:rPr>
        <w:t>likely to emigrate.</w:t>
      </w:r>
      <w:r w:rsidRPr="00135BB7">
        <w:rPr>
          <w:rStyle w:val="StyleUnderline"/>
        </w:rPr>
        <w:t xml:space="preserve"> By some estimates, </w:t>
      </w:r>
      <w:r w:rsidRPr="00135BB7">
        <w:rPr>
          <w:rStyle w:val="StyleUnderline"/>
          <w:highlight w:val="yellow"/>
        </w:rPr>
        <w:t>two-thirds of highly educated Cape Verdeans live outside the country</w:t>
      </w:r>
      <w:r w:rsidRPr="00135BB7">
        <w:rPr>
          <w:rStyle w:val="StyleUnderline"/>
        </w:rPr>
        <w:t xml:space="preserve">. A big survey of </w:t>
      </w:r>
      <w:r w:rsidRPr="00135BB7">
        <w:rPr>
          <w:rStyle w:val="StyleUnderline"/>
          <w:highlight w:val="yellow"/>
        </w:rPr>
        <w:t>Indian households carried out in 2004</w:t>
      </w:r>
      <w:r w:rsidRPr="00135BB7">
        <w:rPr>
          <w:rStyle w:val="StyleUnderline"/>
        </w:rPr>
        <w:t xml:space="preserve"> asked about family members who had moved abroad. It found </w:t>
      </w:r>
      <w:r w:rsidRPr="00135BB7">
        <w:rPr>
          <w:rStyle w:val="StyleUnderline"/>
          <w:highlight w:val="yellow"/>
        </w:rPr>
        <w:t>that nearly 40% of emigrants had more than a high-school education</w:t>
      </w:r>
      <w:r w:rsidRPr="00135BB7">
        <w:rPr>
          <w:rStyle w:val="StyleUnderline"/>
        </w:rPr>
        <w:t xml:space="preserve">, compared with around 3.3% of all Indians over the age of 25. </w:t>
      </w:r>
      <w:r w:rsidRPr="00C757C8">
        <w:rPr>
          <w:sz w:val="12"/>
        </w:rPr>
        <w:t xml:space="preserve">This “brain drain” has long bothered policymakers in poor countries. They fear that it hurts their economies, depriving them of much-needed skilled workers who could have taught at their universities, worked in their hospitals and come up with clever new products for their factories to make. Many now take issue with this view (see </w:t>
      </w:r>
      <w:hyperlink r:id="rId38" w:history="1">
        <w:r w:rsidRPr="00C757C8">
          <w:rPr>
            <w:sz w:val="12"/>
          </w:rPr>
          <w:t>article</w:t>
        </w:r>
      </w:hyperlink>
      <w:r w:rsidRPr="00C757C8">
        <w:rPr>
          <w:sz w:val="12"/>
        </w:rPr>
        <w:t xml:space="preserve">). </w:t>
      </w:r>
      <w:r w:rsidRPr="00135BB7">
        <w:rPr>
          <w:rStyle w:val="StyleUnderline"/>
        </w:rPr>
        <w:t xml:space="preserve">Several </w:t>
      </w:r>
      <w:r w:rsidRPr="00135BB7">
        <w:rPr>
          <w:rStyle w:val="StyleUnderline"/>
          <w:highlight w:val="yellow"/>
        </w:rPr>
        <w:t>economists reckon that</w:t>
      </w:r>
      <w:r w:rsidRPr="00135BB7">
        <w:rPr>
          <w:rStyle w:val="StyleUnderline"/>
        </w:rPr>
        <w:t xml:space="preserve"> the </w:t>
      </w:r>
      <w:r w:rsidRPr="00135BB7">
        <w:rPr>
          <w:rStyle w:val="StyleUnderline"/>
          <w:highlight w:val="yellow"/>
        </w:rPr>
        <w:t>brain-drain hypothesis fai</w:t>
      </w:r>
      <w:r w:rsidRPr="00135BB7">
        <w:rPr>
          <w:rStyle w:val="StyleUnderline"/>
        </w:rPr>
        <w:t xml:space="preserve">ls </w:t>
      </w:r>
      <w:r w:rsidRPr="00135BB7">
        <w:rPr>
          <w:rStyle w:val="StyleUnderline"/>
          <w:highlight w:val="yellow"/>
        </w:rPr>
        <w:t>to account for the effects of remittances</w:t>
      </w:r>
      <w:r w:rsidRPr="00135BB7">
        <w:rPr>
          <w:rStyle w:val="StyleUnderline"/>
        </w:rPr>
        <w:t xml:space="preserve">, for the </w:t>
      </w:r>
      <w:r w:rsidRPr="00135BB7">
        <w:rPr>
          <w:rStyle w:val="StyleUnderline"/>
          <w:highlight w:val="yellow"/>
        </w:rPr>
        <w:t>beneficial effects of returning migrants, and</w:t>
      </w:r>
      <w:r w:rsidRPr="00135BB7">
        <w:rPr>
          <w:rStyle w:val="StyleUnderline"/>
        </w:rPr>
        <w:t xml:space="preserve"> for the possibility that </w:t>
      </w:r>
      <w:r w:rsidRPr="00135BB7">
        <w:rPr>
          <w:rStyle w:val="StyleUnderline"/>
          <w:highlight w:val="yellow"/>
        </w:rPr>
        <w:t>being able to migrate to greener pastures induces people to get more education.</w:t>
      </w:r>
      <w:r w:rsidRPr="00C757C8">
        <w:rPr>
          <w:sz w:val="12"/>
        </w:rPr>
        <w:t xml:space="preserve"> Some argue that once these factors are taken into account, an exodus of highly skilled people could turn out to be a net benefit to the countries they leave. Recent studies of migration from countries as far apart as Ghana, Fiji, India and Romania have found support for this “brain gain” idea. </w:t>
      </w:r>
      <w:r w:rsidRPr="00135BB7">
        <w:rPr>
          <w:rStyle w:val="StyleUnderline"/>
          <w:highlight w:val="yellow"/>
        </w:rPr>
        <w:t>The</w:t>
      </w:r>
      <w:r w:rsidRPr="00135BB7">
        <w:rPr>
          <w:rStyle w:val="StyleUnderline"/>
        </w:rPr>
        <w:t xml:space="preserve"> most obvious </w:t>
      </w:r>
      <w:r w:rsidRPr="00135BB7">
        <w:rPr>
          <w:rStyle w:val="StyleUnderline"/>
          <w:highlight w:val="yellow"/>
        </w:rPr>
        <w:t>way</w:t>
      </w:r>
      <w:r w:rsidRPr="00135BB7">
        <w:rPr>
          <w:rStyle w:val="StyleUnderline"/>
        </w:rPr>
        <w:t xml:space="preserve"> in which </w:t>
      </w:r>
      <w:r w:rsidRPr="00135BB7">
        <w:rPr>
          <w:rStyle w:val="StyleUnderline"/>
          <w:highlight w:val="yellow"/>
        </w:rPr>
        <w:t>migrants repay their homelands is through remittances. Workers from developing countries remitted</w:t>
      </w:r>
      <w:r w:rsidRPr="00135BB7">
        <w:rPr>
          <w:rStyle w:val="StyleUnderline"/>
        </w:rPr>
        <w:t xml:space="preserve"> a total of </w:t>
      </w:r>
      <w:r w:rsidRPr="00135BB7">
        <w:rPr>
          <w:rStyle w:val="StyleUnderline"/>
          <w:highlight w:val="yellow"/>
        </w:rPr>
        <w:t>$325 billion in 2010,</w:t>
      </w:r>
      <w:r w:rsidRPr="00135BB7">
        <w:rPr>
          <w:rStyle w:val="StyleUnderline"/>
        </w:rPr>
        <w:t xml:space="preserve"> according to the World Bank. </w:t>
      </w:r>
      <w:r w:rsidRPr="00C757C8">
        <w:rPr>
          <w:sz w:val="12"/>
        </w:rPr>
        <w:t xml:space="preserve">In Lebanon, Lesotho, Nepal, Tajikistan and a few other places, </w:t>
      </w:r>
      <w:r w:rsidRPr="00135BB7">
        <w:rPr>
          <w:rStyle w:val="StyleUnderline"/>
          <w:highlight w:val="yellow"/>
        </w:rPr>
        <w:t>remittances are more than 20% of GDP. A skilled migrant may earn several multiples of what his income would have been had he stayed at home.</w:t>
      </w:r>
      <w:r w:rsidRPr="00135BB7">
        <w:rPr>
          <w:rStyle w:val="StyleUnderline"/>
        </w:rPr>
        <w:t xml:space="preserve"> A study of </w:t>
      </w:r>
      <w:r w:rsidRPr="00C757C8">
        <w:rPr>
          <w:sz w:val="12"/>
        </w:rPr>
        <w:t>Romanian migrants to America found that the average emigrant earned almost $12,000 a year more in America than he would have done in his native land, a huge premium for someone from a country where income per person is around $7,500 (at market exchange rate</w:t>
      </w:r>
      <w:r w:rsidRPr="00135BB7">
        <w:rPr>
          <w:rStyle w:val="StyleUnderline"/>
        </w:rPr>
        <w:t xml:space="preserve">s). </w:t>
      </w:r>
      <w:r w:rsidRPr="00C757C8">
        <w:rPr>
          <w:sz w:val="12"/>
        </w:rPr>
        <w:t xml:space="preserve">It is true that many skilled migrants have been educated and trained partly at the expense of their (often cash-strapped) governments. Some argue that poor countries should therefore rethink how much they spend on higher education. Indians, for example, often debate whether their government should continue to </w:t>
      </w:r>
      <w:proofErr w:type="spellStart"/>
      <w:r w:rsidRPr="00C757C8">
        <w:rPr>
          <w:sz w:val="12"/>
        </w:rPr>
        <w:t>subsidise</w:t>
      </w:r>
      <w:proofErr w:type="spellEnd"/>
      <w:r w:rsidRPr="00C757C8">
        <w:rPr>
          <w:sz w:val="12"/>
        </w:rPr>
        <w:t xml:space="preserve"> the Indian Institutes of Technology (IITs), its elite engineering schools, when large numbers of IIT graduates end up in Silicon Valley or on Wall Street. But a new study of remittances sent home by Ghanaian migrants suggests that on average they transfer enough over their working lives to cover the amount spent on educating them several times over. The study finds that once remittances are taken into account, the cost of education would have to be 5.6 times the official figure to make it a losing proposition for Ghana</w:t>
      </w:r>
      <w:r w:rsidRPr="00135BB7">
        <w:rPr>
          <w:rStyle w:val="StyleUnderline"/>
        </w:rPr>
        <w:t>.</w:t>
      </w:r>
      <w:r w:rsidRPr="00C757C8">
        <w:rPr>
          <w:sz w:val="12"/>
        </w:rPr>
        <w:t xml:space="preserve"> There are more subtle ways in which the departure of some skilled people may aid poorer countries. Some emigrants would have been jobless had they stayed. Studies have found that unemployment rates among young people with college degrees in countries like Morocco and Tunisia are several multiples of those among the poorly educated, perhaps because graduates are more demanding. </w:t>
      </w:r>
      <w:r w:rsidRPr="00135BB7">
        <w:rPr>
          <w:rStyle w:val="StyleUnderline"/>
          <w:highlight w:val="yellow"/>
        </w:rPr>
        <w:t>Migration may lead to a more productive pairing of people's skills and jobs</w:t>
      </w:r>
      <w:r w:rsidRPr="00135BB7">
        <w:rPr>
          <w:rStyle w:val="StyleUnderline"/>
        </w:rPr>
        <w:t xml:space="preserve">. </w:t>
      </w:r>
      <w:r w:rsidRPr="00135BB7">
        <w:rPr>
          <w:rStyle w:val="StyleUnderline"/>
          <w:highlight w:val="yellow"/>
        </w:rPr>
        <w:t>Some</w:t>
      </w:r>
      <w:r w:rsidRPr="00135BB7">
        <w:rPr>
          <w:rStyle w:val="StyleUnderline"/>
        </w:rPr>
        <w:t xml:space="preserve"> of the </w:t>
      </w:r>
      <w:r w:rsidRPr="00135BB7">
        <w:rPr>
          <w:rStyle w:val="StyleUnderline"/>
          <w:highlight w:val="yellow"/>
        </w:rPr>
        <w:t>benefits of this</w:t>
      </w:r>
      <w:r w:rsidRPr="00135BB7">
        <w:rPr>
          <w:rStyle w:val="StyleUnderline"/>
        </w:rPr>
        <w:t xml:space="preserve"> improved match </w:t>
      </w:r>
      <w:r w:rsidRPr="00135BB7">
        <w:rPr>
          <w:rStyle w:val="StyleUnderline"/>
          <w:highlight w:val="yellow"/>
        </w:rPr>
        <w:t>then flow back to the migrant's home country, most directly via remittances.</w:t>
      </w:r>
      <w:r w:rsidRPr="00135BB7">
        <w:rPr>
          <w:rStyle w:val="StyleUnderline"/>
        </w:rPr>
        <w:t xml:space="preserve"> The possibility of </w:t>
      </w:r>
      <w:r w:rsidRPr="00135BB7">
        <w:rPr>
          <w:rStyle w:val="StyleUnderline"/>
          <w:highlight w:val="yellow"/>
        </w:rPr>
        <w:t>emigration may</w:t>
      </w:r>
      <w:r w:rsidRPr="00135BB7">
        <w:rPr>
          <w:rStyle w:val="StyleUnderline"/>
        </w:rPr>
        <w:t xml:space="preserve"> even </w:t>
      </w:r>
      <w:r w:rsidRPr="00135BB7">
        <w:rPr>
          <w:rStyle w:val="StyleUnderline"/>
          <w:highlight w:val="yellow"/>
        </w:rPr>
        <w:t>have beneficial effects on those who choose to stay, by giving people in poor countries an incentive to invest in education</w:t>
      </w:r>
      <w:r w:rsidRPr="00C757C8">
        <w:rPr>
          <w:sz w:val="12"/>
        </w:rPr>
        <w:t xml:space="preserve">. A study of Cape Verdeans finds that an increase of ten percentage points in young people's perceived probability of emigrating raises the probability of their completing secondary school by around eight points. Another study looks at Fiji. A series of coups beginning in 1987 was seen by Fijians of Indian origin as permanently harming their prospects in the country by limiting their share of government jobs and political power. This set off a wave of emigration. Yet young Indians in Fiji became more likely to go to university even as the outlook at home dimmed, in part because Australia, Canada and New Zealand, three of the top destinations for Fijians, put more emphasis on attracting skilled migrants. Since some of those who got more education ended up staying, the skill levels of the resident Fijian population soared. </w:t>
      </w:r>
      <w:bookmarkStart w:id="1" w:name="passport_to_riches"/>
      <w:bookmarkEnd w:id="1"/>
      <w:r w:rsidRPr="00C757C8">
        <w:rPr>
          <w:sz w:val="12"/>
        </w:rPr>
        <w:t xml:space="preserve">Passport to riches Migrants can also affect their home country directly. In a recent book about the Indian diaspora, Devesh </w:t>
      </w:r>
      <w:proofErr w:type="spellStart"/>
      <w:r w:rsidRPr="00C757C8">
        <w:rPr>
          <w:sz w:val="12"/>
        </w:rPr>
        <w:t>Kapur</w:t>
      </w:r>
      <w:proofErr w:type="spellEnd"/>
      <w:r w:rsidRPr="00C757C8">
        <w:rPr>
          <w:sz w:val="12"/>
        </w:rPr>
        <w:t xml:space="preserve"> of the University of Pennsylvania argues that Indians in Silicon Valley helped shape the regulatory structure for India's home-grown venture-capital industry. He also argues that these people helped Indian software companies break into the American market by vouching for their quality. Finally, migrants may return home, often with skills that would have been hard to pick up had they never gone abroad. The study of Romanian migrants found that returnees earned an average of 12-14% more than similar people who had stayed at home. Letting educated people go where they want looks like the brainy option.</w:t>
      </w:r>
      <w:bookmarkStart w:id="2" w:name="footnote1"/>
      <w:bookmarkEnd w:id="2"/>
    </w:p>
    <w:p w14:paraId="65CD6E35" w14:textId="77777777" w:rsidR="00C757C8" w:rsidRDefault="00C757C8" w:rsidP="00C757C8">
      <w:pPr>
        <w:pStyle w:val="Heading4"/>
      </w:pPr>
      <w:r>
        <w:t>Poverty is a structural impact – it kills millions and outweighs on probability</w:t>
      </w:r>
    </w:p>
    <w:p w14:paraId="1509C4C4" w14:textId="77777777" w:rsidR="00C757C8" w:rsidRDefault="00C757C8" w:rsidP="00C757C8">
      <w:r w:rsidRPr="00E9479E">
        <w:rPr>
          <w:rStyle w:val="Style13ptBold"/>
        </w:rPr>
        <w:t>Gilligan</w:t>
      </w:r>
      <w:r>
        <w:t xml:space="preserve">, (Dept. of Psych. @ Harvard Med &amp; Dir. of the Center for the Study of Violence) </w:t>
      </w:r>
      <w:r w:rsidRPr="00E9479E">
        <w:rPr>
          <w:rStyle w:val="Style13ptBold"/>
        </w:rPr>
        <w:t>1996</w:t>
      </w:r>
    </w:p>
    <w:p w14:paraId="32CE610E" w14:textId="77777777" w:rsidR="00C757C8" w:rsidRDefault="00C757C8" w:rsidP="00C757C8">
      <w:r>
        <w:t>[James, Violence: Our Deadly Epidemic and its Causes]</w:t>
      </w:r>
    </w:p>
    <w:p w14:paraId="326E255C" w14:textId="77777777" w:rsidR="00C757C8" w:rsidRDefault="00C757C8" w:rsidP="00C757C8">
      <w:pPr>
        <w:rPr>
          <w:sz w:val="16"/>
        </w:rPr>
      </w:pPr>
      <w:r w:rsidRPr="009C6606">
        <w:rPr>
          <w:sz w:val="16"/>
        </w:rPr>
        <w:t xml:space="preserve">Structural violence differs from behavioral violence in at least three major respects </w:t>
      </w:r>
      <w:proofErr w:type="gramStart"/>
      <w:r w:rsidRPr="0082094E">
        <w:rPr>
          <w:rStyle w:val="StyleUnderline"/>
          <w:highlight w:val="cyan"/>
        </w:rPr>
        <w:t>The</w:t>
      </w:r>
      <w:proofErr w:type="gramEnd"/>
      <w:r w:rsidRPr="0082094E">
        <w:rPr>
          <w:rStyle w:val="StyleUnderline"/>
          <w:highlight w:val="cyan"/>
        </w:rPr>
        <w:t xml:space="preserve"> lethal effects of structural violence operate continuously</w:t>
      </w:r>
      <w:r w:rsidRPr="009C6606">
        <w:rPr>
          <w:sz w:val="16"/>
        </w:rPr>
        <w:t xml:space="preserve"> rather than sporadically, </w:t>
      </w:r>
      <w:r w:rsidRPr="0082094E">
        <w:rPr>
          <w:rStyle w:val="StyleUnderline"/>
          <w:highlight w:val="cyan"/>
        </w:rPr>
        <w:t>whereas</w:t>
      </w:r>
      <w:r w:rsidRPr="009C6606">
        <w:rPr>
          <w:sz w:val="16"/>
        </w:rPr>
        <w:t xml:space="preserve"> murders, suicides, executions, </w:t>
      </w:r>
      <w:r w:rsidRPr="0082094E">
        <w:rPr>
          <w:rStyle w:val="StyleUnderline"/>
          <w:highlight w:val="cyan"/>
        </w:rPr>
        <w:t>wars</w:t>
      </w:r>
      <w:r w:rsidRPr="009C6606">
        <w:rPr>
          <w:sz w:val="16"/>
        </w:rPr>
        <w:t xml:space="preserve">, and other forms of behavioral violence </w:t>
      </w:r>
      <w:r w:rsidRPr="0082094E">
        <w:rPr>
          <w:rStyle w:val="StyleUnderline"/>
          <w:highlight w:val="cyan"/>
        </w:rPr>
        <w:t>occur one at a time</w:t>
      </w:r>
      <w:r w:rsidRPr="009C6606">
        <w:rPr>
          <w:sz w:val="16"/>
        </w:rPr>
        <w:t xml:space="preserve">. </w:t>
      </w:r>
      <w:r w:rsidRPr="009C6606">
        <w:rPr>
          <w:rStyle w:val="StyleUnderline"/>
        </w:rPr>
        <w:t>Structural violence operates</w:t>
      </w:r>
      <w:r w:rsidRPr="009C6606">
        <w:rPr>
          <w:sz w:val="16"/>
        </w:rPr>
        <w:t xml:space="preserve"> more or less </w:t>
      </w:r>
      <w:r w:rsidRPr="009C6606">
        <w:rPr>
          <w:rStyle w:val="StyleUnderline"/>
        </w:rPr>
        <w:t>independently of individual acts;</w:t>
      </w:r>
      <w:r w:rsidRPr="009C6606">
        <w:rPr>
          <w:sz w:val="16"/>
        </w:rPr>
        <w:t xml:space="preserve"> independent of individuals and groups (politicians, political parties, voters) whose decisions may nevertheless have lethal consequences for others. </w:t>
      </w:r>
      <w:r w:rsidRPr="0082094E">
        <w:rPr>
          <w:rStyle w:val="StyleUnderline"/>
          <w:highlight w:val="cyan"/>
        </w:rPr>
        <w:t>The</w:t>
      </w:r>
      <w:r w:rsidRPr="009C6606">
        <w:rPr>
          <w:sz w:val="16"/>
        </w:rPr>
        <w:t xml:space="preserve"> 14 to </w:t>
      </w:r>
      <w:r w:rsidRPr="0082094E">
        <w:rPr>
          <w:rStyle w:val="StyleUnderline"/>
          <w:highlight w:val="cyan"/>
        </w:rPr>
        <w:t>18 million deaths a year caused by structural violence compare with about 100,000 deaths per year from armed conflict</w:t>
      </w:r>
      <w:r w:rsidRPr="009C6606">
        <w:rPr>
          <w:sz w:val="16"/>
        </w:rPr>
        <w:t xml:space="preserve">. Comparing this frequency of deaths from structural violence to the frequency of those caused by major military and political violence, such as World War II (an estimated 49 million military and civilian deaths, including those caused by genocide---or about eight million per year, 1939-1945), the Indonesian massacre of 1965-66 (perhaps 575,000 deaths), the Vietnam war (possibly two million, 1954-1973), and </w:t>
      </w:r>
      <w:r w:rsidRPr="009C6606">
        <w:rPr>
          <w:rStyle w:val="StyleUnderline"/>
        </w:rPr>
        <w:t>e</w:t>
      </w:r>
      <w:r w:rsidRPr="0082094E">
        <w:rPr>
          <w:rStyle w:val="StyleUnderline"/>
          <w:highlight w:val="cyan"/>
        </w:rPr>
        <w:t>ven a hypothetical nuclear exchange</w:t>
      </w:r>
      <w:r w:rsidRPr="009C6606">
        <w:rPr>
          <w:sz w:val="16"/>
        </w:rPr>
        <w:t xml:space="preserve"> between the U.S. and the U.S.S.R. (232 million), it was clear that even war </w:t>
      </w:r>
      <w:r w:rsidRPr="0082094E">
        <w:rPr>
          <w:rStyle w:val="StyleUnderline"/>
          <w:highlight w:val="cyan"/>
        </w:rPr>
        <w:t>cannot begin to compare with structural violence</w:t>
      </w:r>
      <w:r w:rsidRPr="009C6606">
        <w:rPr>
          <w:rStyle w:val="StyleUnderline"/>
        </w:rPr>
        <w:t>, which continues year after year</w:t>
      </w:r>
      <w:r w:rsidRPr="009C6606">
        <w:rPr>
          <w:sz w:val="16"/>
        </w:rPr>
        <w:t xml:space="preserve">. In other words, </w:t>
      </w:r>
      <w:r w:rsidRPr="0082094E">
        <w:rPr>
          <w:rStyle w:val="StyleUnderline"/>
          <w:highlight w:val="cyan"/>
        </w:rPr>
        <w:t>every fifteen years</w:t>
      </w:r>
      <w:r w:rsidRPr="009C6606">
        <w:rPr>
          <w:sz w:val="16"/>
        </w:rPr>
        <w:t xml:space="preserve">, on the average, </w:t>
      </w:r>
      <w:r w:rsidRPr="0082094E">
        <w:rPr>
          <w:rStyle w:val="StyleUnderline"/>
          <w:highlight w:val="cyan"/>
        </w:rPr>
        <w:t>as many people die because of relative poverty as would be killed in a nuclear war</w:t>
      </w:r>
      <w:r w:rsidRPr="009C6606">
        <w:rPr>
          <w:sz w:val="16"/>
        </w:rPr>
        <w:t xml:space="preserve"> that caused 232 deaths, and every single year, two to three times as many people die from poverty throughout the world as were killed by the Nazi genocide of the Jews over a six-year period. </w:t>
      </w:r>
      <w:r w:rsidRPr="0082094E">
        <w:rPr>
          <w:rStyle w:val="StyleUnderline"/>
          <w:highlight w:val="cyan"/>
        </w:rPr>
        <w:t>This is</w:t>
      </w:r>
      <w:r w:rsidRPr="009C6606">
        <w:rPr>
          <w:rStyle w:val="StyleUnderline"/>
        </w:rPr>
        <w:t>,</w:t>
      </w:r>
      <w:r w:rsidRPr="009C6606">
        <w:rPr>
          <w:sz w:val="16"/>
        </w:rPr>
        <w:t xml:space="preserve"> in effect</w:t>
      </w:r>
      <w:r w:rsidRPr="0082094E">
        <w:rPr>
          <w:sz w:val="16"/>
          <w:highlight w:val="cyan"/>
        </w:rPr>
        <w:t xml:space="preserve">, </w:t>
      </w:r>
      <w:r w:rsidRPr="0082094E">
        <w:rPr>
          <w:rStyle w:val="StyleUnderline"/>
          <w:highlight w:val="cyan"/>
        </w:rPr>
        <w:t>the equivalent of an ongoing</w:t>
      </w:r>
      <w:r w:rsidRPr="009C6606">
        <w:rPr>
          <w:sz w:val="16"/>
        </w:rPr>
        <w:t xml:space="preserve">, unending, in fact accelerating, </w:t>
      </w:r>
      <w:r w:rsidRPr="0082094E">
        <w:rPr>
          <w:rStyle w:val="StyleUnderline"/>
          <w:highlight w:val="cyan"/>
        </w:rPr>
        <w:t>thermonuclear war</w:t>
      </w:r>
      <w:r w:rsidRPr="009C6606">
        <w:rPr>
          <w:sz w:val="16"/>
        </w:rPr>
        <w:t xml:space="preserve">, or genocide, </w:t>
      </w:r>
      <w:r w:rsidRPr="0082094E">
        <w:rPr>
          <w:rStyle w:val="StyleUnderline"/>
          <w:highlight w:val="cyan"/>
        </w:rPr>
        <w:t>perpetuated on the</w:t>
      </w:r>
      <w:r w:rsidRPr="009C6606">
        <w:rPr>
          <w:rStyle w:val="StyleUnderline"/>
        </w:rPr>
        <w:t xml:space="preserve"> weak and </w:t>
      </w:r>
      <w:r w:rsidRPr="0082094E">
        <w:rPr>
          <w:rStyle w:val="StyleUnderline"/>
          <w:highlight w:val="cyan"/>
        </w:rPr>
        <w:t>poor</w:t>
      </w:r>
      <w:r w:rsidRPr="009C6606">
        <w:rPr>
          <w:rStyle w:val="StyleUnderline"/>
        </w:rPr>
        <w:t xml:space="preserve"> </w:t>
      </w:r>
      <w:r w:rsidRPr="009C6606">
        <w:rPr>
          <w:sz w:val="16"/>
        </w:rPr>
        <w:t xml:space="preserve">every year of every decade, throughout the world. </w:t>
      </w:r>
      <w:r w:rsidRPr="009C6606">
        <w:rPr>
          <w:rStyle w:val="StyleUnderline"/>
        </w:rPr>
        <w:t>Structural violence is also the main cause of behavioral violence on a socially and epidemiologically significant scale</w:t>
      </w:r>
      <w:r w:rsidRPr="009C6606">
        <w:rPr>
          <w:sz w:val="16"/>
        </w:rPr>
        <w:t xml:space="preserve"> (from homicide and suicide to war and genocide). The question as to which of the two forms of violence—structural or behavioral—is more important, dangerous, or lethal is moot, for they are inextricably related to each other, as cause to effect. </w:t>
      </w:r>
    </w:p>
    <w:p w14:paraId="469C1B01" w14:textId="77777777" w:rsidR="00C757C8" w:rsidRDefault="00C757C8" w:rsidP="00C757C8"/>
    <w:p w14:paraId="331426A4" w14:textId="168CAEB8" w:rsidR="00C757C8" w:rsidRDefault="00C757C8" w:rsidP="00C757C8">
      <w:pPr>
        <w:pStyle w:val="Heading3"/>
      </w:pPr>
      <w:r>
        <w:t xml:space="preserve">H1B key to Indian Economy </w:t>
      </w:r>
    </w:p>
    <w:p w14:paraId="456D1084" w14:textId="6DC4D45F" w:rsidR="00957FB8" w:rsidRDefault="00957FB8" w:rsidP="00957FB8">
      <w:pPr>
        <w:pStyle w:val="Heading4"/>
      </w:pPr>
      <w:r>
        <w:t xml:space="preserve">Slashing H1B would tank the </w:t>
      </w:r>
      <w:r w:rsidR="00DD35D3">
        <w:t>Indian</w:t>
      </w:r>
      <w:r>
        <w:t xml:space="preserve"> economy-they rely on remittances from the US sent back to India </w:t>
      </w:r>
      <w:r w:rsidR="00C757C8">
        <w:t xml:space="preserve">to lift many out of poverty </w:t>
      </w:r>
    </w:p>
    <w:p w14:paraId="041F7B63" w14:textId="77777777" w:rsidR="00957FB8" w:rsidRDefault="00957FB8" w:rsidP="00957FB8">
      <w:r>
        <w:t xml:space="preserve">Marcus </w:t>
      </w:r>
      <w:r w:rsidRPr="00E2312B">
        <w:rPr>
          <w:rStyle w:val="Style13ptBold"/>
        </w:rPr>
        <w:t>Chan</w:t>
      </w:r>
      <w:r>
        <w:t>, 2-4-</w:t>
      </w:r>
      <w:r w:rsidRPr="00E2312B">
        <w:rPr>
          <w:rStyle w:val="Style13ptBold"/>
        </w:rPr>
        <w:t>2013,</w:t>
      </w:r>
      <w:r>
        <w:t xml:space="preserve"> "Biggest Brain Drains: India Gets Nearly Two-Thirds of U.S. H-1Bs," Bloomberg, </w:t>
      </w:r>
      <w:hyperlink r:id="rId39" w:history="1">
        <w:r w:rsidRPr="001B4720">
          <w:rPr>
            <w:rStyle w:val="Hyperlink"/>
          </w:rPr>
          <w:t>https://www.bloomberg.com/news/2013-08-20/india-nabs-nearly-two-thirds-of-u-s-h-1b-visas.html</w:t>
        </w:r>
      </w:hyperlink>
    </w:p>
    <w:p w14:paraId="70A05220" w14:textId="2ED2469C" w:rsidR="006F5011" w:rsidRDefault="00957FB8" w:rsidP="005B54CA">
      <w:r w:rsidRPr="00135BB7">
        <w:rPr>
          <w:rStyle w:val="StyleUnderline"/>
        </w:rPr>
        <w:t>As the fate of the H-1B visa program rests with the U.S. Congress, a lot of Indians</w:t>
      </w:r>
      <w:r>
        <w:t xml:space="preserve"> -- at least 168,367 of them </w:t>
      </w:r>
      <w:r w:rsidRPr="00135BB7">
        <w:rPr>
          <w:rStyle w:val="StyleUnderline"/>
        </w:rPr>
        <w:t>-- are losing slee</w:t>
      </w:r>
      <w:r>
        <w:t>p over proposed changes to the guest worker rules. That's the number of Indians whose H-1B visa petitions were approved in the year ending in September 2012, according to a recent report by the U.S. Department of Homeland Security</w:t>
      </w:r>
      <w:r w:rsidRPr="00135BB7">
        <w:rPr>
          <w:rStyle w:val="StyleUnderline"/>
        </w:rPr>
        <w:t>. While it's no surprise that India gets the lion's share of these visas designed for skilled workers such as engineers, the latest figure represents 64 percent of the total, up from 58 percent the year before. In other words, the H-1B stakes are only growing for Asia's third-largest economy.</w:t>
      </w:r>
      <w:r>
        <w:t xml:space="preserve"> The U.S. Senate passed an immigration bill in June that would increase the annual H-1B cap, but also raise the visa cost by thousands of dollars, which could hit India's big outsourcing firms. </w:t>
      </w:r>
      <w:r w:rsidRPr="00135BB7">
        <w:rPr>
          <w:rStyle w:val="StyleUnderline"/>
        </w:rPr>
        <w:t>That's causing many restless nights for foreigners who are banking on employment in the U.S. and the money that's sent back home. Tighter rules could sap up to $8 billion from India's teetering economy,</w:t>
      </w:r>
      <w:r>
        <w:t xml:space="preserve"> JPMorgan Chase estimated. Still, what the final law will look like and when it might happen aren't yet clear. House Republicans have delayed consideration of immigration bills until the fall. Photographer: David L Ryan/The Boston Globe via Getty Images Jay </w:t>
      </w:r>
      <w:proofErr w:type="spellStart"/>
      <w:r>
        <w:t>Meattle</w:t>
      </w:r>
      <w:proofErr w:type="spellEnd"/>
      <w:r>
        <w:t xml:space="preserve">, founder of </w:t>
      </w:r>
      <w:proofErr w:type="spellStart"/>
      <w:r>
        <w:t>Shareaholic</w:t>
      </w:r>
      <w:proofErr w:type="spellEnd"/>
      <w:r>
        <w:t xml:space="preserve">, an online service that helps people share content... Read More Regardless of the outcome, the latest data point to India's ever-growing stake in H-1Bs. Its share of the visas grew in 2012, while the next nine countries topping the list shrank, compared with the average over the previous three years, according to Bloomberg Rankings. Here's a look at the top 10 countries contributing to the U.S. brain gain. The first set of numbers shows the total number of H-1B approved petitions for 2012 (% of total). The second set shows the annual average of approvals for 2009-2011 (% of total). </w:t>
      </w:r>
    </w:p>
    <w:p w14:paraId="76676516" w14:textId="77777777" w:rsidR="00C757C8" w:rsidRDefault="00C757C8" w:rsidP="00C757C8">
      <w:pPr>
        <w:pStyle w:val="Heading4"/>
      </w:pPr>
      <w:r>
        <w:t>Remittances from the US and Abroad boosting Indian Economy</w:t>
      </w:r>
    </w:p>
    <w:p w14:paraId="779E0702" w14:textId="77777777" w:rsidR="00C757C8" w:rsidRDefault="00C757C8" w:rsidP="00C757C8">
      <w:r>
        <w:t>RMT, October 9,2014</w:t>
      </w:r>
    </w:p>
    <w:p w14:paraId="047FC80C" w14:textId="77777777" w:rsidR="00C757C8" w:rsidRDefault="00C757C8" w:rsidP="00C757C8">
      <w:r w:rsidRPr="000602AD">
        <w:t>https://blog.riamoneytransfer.com/overseas-remittances-helping-drive-indias-economy/</w:t>
      </w:r>
    </w:p>
    <w:p w14:paraId="352A32A0" w14:textId="77777777" w:rsidR="00C757C8" w:rsidRPr="00135BB7" w:rsidRDefault="00C757C8" w:rsidP="00C757C8">
      <w:pPr>
        <w:rPr>
          <w:rStyle w:val="StyleUnderline"/>
        </w:rPr>
      </w:pPr>
      <w:r w:rsidRPr="000602AD">
        <w:rPr>
          <w:sz w:val="16"/>
        </w:rPr>
        <w:t xml:space="preserve">As the global economy experienced a sharp downturn beginning in 2007, remittances to India remained strong. In fact, they increased over the ensuing seven years, hitting an all-time high </w:t>
      </w:r>
      <w:r w:rsidRPr="00135BB7">
        <w:rPr>
          <w:rStyle w:val="StyleUnderline"/>
          <w:highlight w:val="yellow"/>
        </w:rPr>
        <w:t>in 2014</w:t>
      </w:r>
      <w:r w:rsidRPr="000602AD">
        <w:rPr>
          <w:sz w:val="16"/>
        </w:rPr>
        <w:t xml:space="preserve"> </w:t>
      </w:r>
      <w:r w:rsidRPr="00135BB7">
        <w:rPr>
          <w:rStyle w:val="StyleUnderline"/>
        </w:rPr>
        <w:t xml:space="preserve">when </w:t>
      </w:r>
      <w:r w:rsidRPr="00135BB7">
        <w:rPr>
          <w:rStyle w:val="StyleUnderline"/>
          <w:highlight w:val="yellow"/>
        </w:rPr>
        <w:t>non-resident Indians (NRIs) sent over $70 billion to families back home.</w:t>
      </w:r>
      <w:r w:rsidRPr="00135BB7">
        <w:rPr>
          <w:rStyle w:val="StyleUnderline"/>
        </w:rPr>
        <w:t xml:space="preserve"> </w:t>
      </w:r>
      <w:r w:rsidRPr="00135BB7">
        <w:rPr>
          <w:rStyle w:val="StyleUnderline"/>
          <w:highlight w:val="yellow"/>
        </w:rPr>
        <w:t>This cash infusion helped buoy the Indian economy on the macro level</w:t>
      </w:r>
      <w:r w:rsidRPr="00135BB7">
        <w:rPr>
          <w:rStyle w:val="StyleUnderline"/>
        </w:rPr>
        <w:t xml:space="preserve"> as well as </w:t>
      </w:r>
      <w:proofErr w:type="gramStart"/>
      <w:r w:rsidRPr="00135BB7">
        <w:rPr>
          <w:rStyle w:val="StyleUnderline"/>
        </w:rPr>
        <w:t>households</w:t>
      </w:r>
      <w:proofErr w:type="gramEnd"/>
      <w:r w:rsidRPr="00135BB7">
        <w:rPr>
          <w:rStyle w:val="StyleUnderline"/>
        </w:rPr>
        <w:t xml:space="preserve"> dependent on overseas money to replace lost wages from domestic layoffs. </w:t>
      </w:r>
      <w:r w:rsidRPr="00135BB7">
        <w:rPr>
          <w:rStyle w:val="StyleUnderline"/>
          <w:highlight w:val="yellow"/>
        </w:rPr>
        <w:t>Without remittances, many families simply didn’t have the financial wherewithal to survive</w:t>
      </w:r>
      <w:r w:rsidRPr="00135BB7">
        <w:rPr>
          <w:rStyle w:val="StyleUnderline"/>
        </w:rPr>
        <w:t xml:space="preserve">. </w:t>
      </w:r>
      <w:r w:rsidRPr="000602AD">
        <w:rPr>
          <w:sz w:val="16"/>
        </w:rPr>
        <w:t>The Indian government deregulated interest rates of non-resident ordinary (NRO) and non-resident external (NRE) accounts in 2010 to encourage non-resident Indians to invest their remittances in domestic ventures. The cost to send those remittances also remained cheap compared to rates charged by other countries</w:t>
      </w:r>
      <w:r w:rsidRPr="00135BB7">
        <w:rPr>
          <w:rStyle w:val="StyleUnderline"/>
        </w:rPr>
        <w:t xml:space="preserve">. By keeping more remittance money in Indian bank accounts, financial institutions can earn more in interest off remittance deposits. As revenue from interest payments increases, banks can leverage this influx of capital to make loans, which in turn drives domestic business. Job growth, and by extension economic health, flows out from that business development. </w:t>
      </w:r>
      <w:r w:rsidRPr="000602AD">
        <w:rPr>
          <w:sz w:val="16"/>
        </w:rPr>
        <w:t>Increases in interest rates aren’t the only way Indian banks and other financial institutions shape the remittance market. To keep the remittance money flowing, banks streamlined the exchange and transfer process to encourage more NRIs to use it. At the Indian government’s urging, banks are also looking into setting up servicing centers at key locations in the country to improve efficiency. They want to give a better service experience for NRIs using their systems, which could attract more customers in the long run. Efforts to improve electronic payment infrastructure among domestic Indian banks target further reducing the cost of processing remittances. A robust electronic payment system means faster transactions for both banks and local consumers, allowing them faster access to funds without the need to appear in person at a local bank branch to collect. Exchange rates continue to a play a significant role as a driver of Indian economic growth when it comes to remittances. With remittance money coming from Indian workers employed in the United States</w:t>
      </w:r>
      <w:r w:rsidRPr="00135BB7">
        <w:rPr>
          <w:rStyle w:val="StyleUnderline"/>
        </w:rPr>
        <w:t xml:space="preserve">, the relative strength of the dollar compared to the Indian rupee leads to favorable exchanges. </w:t>
      </w:r>
      <w:r w:rsidRPr="000602AD">
        <w:rPr>
          <w:sz w:val="16"/>
        </w:rPr>
        <w:t>Since 2010, the U.S. dollar has risen steadily from $1 equaling about 50 rupees to over 60 rupees</w:t>
      </w:r>
      <w:r w:rsidRPr="00135BB7">
        <w:rPr>
          <w:rStyle w:val="StyleUnderline"/>
        </w:rPr>
        <w:t>. As the exchange rate increased over time, so did the number of Indians working abroad who sent money to families living in their homeland.</w:t>
      </w:r>
      <w:r w:rsidRPr="000602AD">
        <w:rPr>
          <w:sz w:val="16"/>
        </w:rPr>
        <w:t xml:space="preserve"> Low fees such as the one on Ria Money Transfer’s Send Money to India only have sweetened the deal. For this trend to hold true for the coming years, confidence in foreign currencies — in particular the euro and the dollar — needs to stay high. If exchange rates begin to sag against the rupee, total remittance cash flowing into India will lessen on exchange rates alone. The number of NRIs sending money may not decrease, but the money their families receive for their efforts will shrink. </w:t>
      </w:r>
      <w:r w:rsidRPr="00135BB7">
        <w:rPr>
          <w:rStyle w:val="StyleUnderline"/>
          <w:highlight w:val="yellow"/>
        </w:rPr>
        <w:t>Indian workers in the U.S. information technology sector accounted for $65 billion of the $70 billion in remittance money received by India in 2014</w:t>
      </w:r>
      <w:r w:rsidRPr="000602AD">
        <w:rPr>
          <w:sz w:val="16"/>
        </w:rPr>
        <w:t xml:space="preserve">. Software development and other digital technology companies in Silicon Valley and throughout the United States continue to add skilled workers despite global downturns in employment numbers. Indian IT professionals have benefited from this trend, emerging as a large percentage of the 25 million non-resident Indians flooding their native country with remittance money from around the world. No expert expects global interest in software and new technology to wane anytime soon, meaning that this jobs trend could continue for the foreseeable future. The Bureau of Labor Statistics expects the job market for software developers in the United States to grow “much faster than average” through 2022. An increasing current account deficit is a near constant threat to Indian economic stability due to the country’s diminishing net foreign assets. Remittance money turns NRIs into a kind of export that India can use to lift up their current account deficit. Each worker funneling money back into the country’s economy is a foreign asset with increasing impact on India’s gross domestic product (GDP). </w:t>
      </w:r>
      <w:r w:rsidRPr="00135BB7">
        <w:rPr>
          <w:rStyle w:val="StyleUnderline"/>
          <w:highlight w:val="yellow"/>
        </w:rPr>
        <w:t>Current numbers show that remittances make up about 4 percent of India’s GDP and helped fuel its 5.7 percent growth in 2014. In a country that boasts the tenth largest economy in the world, even that seemingly small percentage is a significant amount</w:t>
      </w:r>
      <w:r w:rsidRPr="00135BB7">
        <w:rPr>
          <w:rStyle w:val="StyleUnderline"/>
        </w:rPr>
        <w:t>. As remittances grow, India will become increasingly dependent on this revenue as a driver of imports and exports.</w:t>
      </w:r>
    </w:p>
    <w:p w14:paraId="721DBF52" w14:textId="75270BD1" w:rsidR="00B62872" w:rsidRDefault="004373F0" w:rsidP="004373F0">
      <w:pPr>
        <w:pStyle w:val="Heading3"/>
      </w:pPr>
      <w:r>
        <w:t xml:space="preserve">Remittances solve poverty </w:t>
      </w:r>
    </w:p>
    <w:p w14:paraId="2F0D41BA" w14:textId="5D2F13F6" w:rsidR="000333E2" w:rsidRDefault="000333E2" w:rsidP="000333E2">
      <w:pPr>
        <w:pStyle w:val="Heading4"/>
      </w:pPr>
      <w:r>
        <w:t>Foreign Countries rely heavily on remittance money</w:t>
      </w:r>
    </w:p>
    <w:p w14:paraId="2A9F4481" w14:textId="77777777" w:rsidR="000333E2" w:rsidRDefault="000333E2" w:rsidP="000333E2">
      <w:r w:rsidRPr="00E36FA1">
        <w:t xml:space="preserve">Rishi </w:t>
      </w:r>
      <w:proofErr w:type="spellStart"/>
      <w:r w:rsidRPr="00B62872">
        <w:rPr>
          <w:rStyle w:val="Style13ptBold"/>
        </w:rPr>
        <w:t>Iyengar</w:t>
      </w:r>
      <w:proofErr w:type="spellEnd"/>
      <w:r>
        <w:t xml:space="preserve">, </w:t>
      </w:r>
      <w:r w:rsidRPr="00E36FA1">
        <w:t xml:space="preserve">June 15, </w:t>
      </w:r>
      <w:r w:rsidRPr="00B62872">
        <w:rPr>
          <w:rStyle w:val="Style13ptBold"/>
        </w:rPr>
        <w:t>2017</w:t>
      </w:r>
    </w:p>
    <w:p w14:paraId="3B13CABA" w14:textId="77777777" w:rsidR="000333E2" w:rsidRPr="00E36FA1" w:rsidRDefault="000333E2" w:rsidP="000333E2">
      <w:r w:rsidRPr="00E36FA1">
        <w:t>http://money.cnn.com/2017/06/15/news/economy/migrant-workers-global-remittances/index.html</w:t>
      </w:r>
    </w:p>
    <w:p w14:paraId="3705F7F6" w14:textId="3EAF118F" w:rsidR="000333E2" w:rsidRPr="00F2699B" w:rsidRDefault="000333E2" w:rsidP="00957FB8">
      <w:pPr>
        <w:rPr>
          <w:sz w:val="16"/>
        </w:rPr>
      </w:pPr>
      <w:r w:rsidRPr="00E36FA1">
        <w:rPr>
          <w:u w:val="single"/>
        </w:rPr>
        <w:t>Nearly half a trillion dollars.</w:t>
      </w:r>
      <w:r>
        <w:rPr>
          <w:u w:val="single"/>
        </w:rPr>
        <w:t xml:space="preserve"> </w:t>
      </w:r>
      <w:r w:rsidRPr="00E36FA1">
        <w:rPr>
          <w:u w:val="single"/>
        </w:rPr>
        <w:t>That's how much money migrant workers send back to their home countries each year, according to a new report by a United Nations agency.</w:t>
      </w:r>
      <w:r>
        <w:rPr>
          <w:u w:val="single"/>
        </w:rPr>
        <w:t xml:space="preserve"> </w:t>
      </w:r>
      <w:r w:rsidRPr="00E36FA1">
        <w:rPr>
          <w:highlight w:val="yellow"/>
          <w:u w:val="single"/>
        </w:rPr>
        <w:t>Global remittances were worth more than $445 billion in 2016</w:t>
      </w:r>
      <w:r w:rsidRPr="00E36FA1">
        <w:rPr>
          <w:sz w:val="16"/>
        </w:rPr>
        <w:t xml:space="preserve">, representing an increase of 51% over the past decade, the UN International Fund for Agricultural Development (IFAD) said. That total is expected to rise by another $5 billion this year, when IFAD predicts one in seven people globally will either send or receive money earned abroad. </w:t>
      </w:r>
      <w:r w:rsidRPr="00E36FA1">
        <w:rPr>
          <w:u w:val="single"/>
        </w:rPr>
        <w:t>Around 200 million migrant workers currently support 800 million family members back home</w:t>
      </w:r>
      <w:r w:rsidRPr="00E36FA1">
        <w:rPr>
          <w:sz w:val="16"/>
        </w:rPr>
        <w:t xml:space="preserve">, the report said. "The small amounts of $200 or $300 that each migrant sends home make up about 60% of the family's household income, and this makes an enormous difference in their lives and the communities in which they live," IFAD President Gilbert </w:t>
      </w:r>
      <w:proofErr w:type="spellStart"/>
      <w:r w:rsidRPr="00E36FA1">
        <w:rPr>
          <w:sz w:val="16"/>
        </w:rPr>
        <w:t>Houngbo</w:t>
      </w:r>
      <w:proofErr w:type="spellEnd"/>
      <w:r w:rsidRPr="00E36FA1">
        <w:rPr>
          <w:sz w:val="16"/>
        </w:rPr>
        <w:t xml:space="preserve"> said in a statement. </w:t>
      </w:r>
      <w:r w:rsidRPr="00E36FA1">
        <w:rPr>
          <w:highlight w:val="yellow"/>
          <w:u w:val="single"/>
        </w:rPr>
        <w:t>India is the biggest beneficiary of overseas remittances, receiving $63 billion in total last year</w:t>
      </w:r>
      <w:r w:rsidRPr="00E36FA1">
        <w:rPr>
          <w:u w:val="single"/>
        </w:rPr>
        <w:t>.</w:t>
      </w:r>
      <w:r>
        <w:rPr>
          <w:u w:val="single"/>
        </w:rPr>
        <w:t xml:space="preserve"> </w:t>
      </w:r>
      <w:r w:rsidRPr="00E36FA1">
        <w:rPr>
          <w:u w:val="single"/>
        </w:rPr>
        <w:t>The South Asian nation overtook its neighbor, China, which had previously held the top spot. China received $38.5 billion to India's $37.2 billion in 2007, but Chinese workers sent back $2 billion less in 2016.</w:t>
      </w:r>
      <w:r>
        <w:rPr>
          <w:u w:val="single"/>
        </w:rPr>
        <w:t xml:space="preserve"> </w:t>
      </w:r>
      <w:r w:rsidRPr="00E36FA1">
        <w:rPr>
          <w:sz w:val="16"/>
        </w:rPr>
        <w:t>But receipts from India's diaspora of 30 million play a relatively small role in its booming economy. The vast sums of money sent back by overseas workers equate to only about 3% of gross domestic product</w:t>
      </w:r>
      <w:r w:rsidRPr="00E36FA1">
        <w:rPr>
          <w:sz w:val="16"/>
          <w:highlight w:val="yellow"/>
        </w:rPr>
        <w:t xml:space="preserve">. </w:t>
      </w:r>
      <w:r w:rsidRPr="00E36FA1">
        <w:rPr>
          <w:highlight w:val="yellow"/>
          <w:u w:val="single"/>
        </w:rPr>
        <w:t>Some developing countries are much more dependent on migrant money.</w:t>
      </w:r>
      <w:r w:rsidRPr="00E36FA1">
        <w:rPr>
          <w:u w:val="single"/>
        </w:rPr>
        <w:t xml:space="preserve"> </w:t>
      </w:r>
      <w:r w:rsidRPr="00135BB7">
        <w:rPr>
          <w:rStyle w:val="StyleUnderline"/>
          <w:highlight w:val="yellow"/>
        </w:rPr>
        <w:t>Nepal, India's tiny landlocked northern neighbor, for example, receives the equivalent of 32% of GDP in remittances</w:t>
      </w:r>
      <w:r w:rsidRPr="00E36FA1">
        <w:rPr>
          <w:u w:val="single"/>
        </w:rPr>
        <w:t>, followed closely by Liberia (31%), Tajikistan (29%) and Kyrgyzstan (26%).</w:t>
      </w:r>
      <w:r>
        <w:rPr>
          <w:u w:val="single"/>
        </w:rPr>
        <w:t xml:space="preserve"> </w:t>
      </w:r>
      <w:r w:rsidRPr="00E36FA1">
        <w:rPr>
          <w:highlight w:val="yellow"/>
          <w:u w:val="single"/>
        </w:rPr>
        <w:t>Migrant workers don't just provide vital support for families back home, they also help keep the economies of their adopted countries ticking over. About 85% of global migrant earnings -- an estimated $3 trillion per year -- remain in the host countries</w:t>
      </w:r>
      <w:r w:rsidRPr="00E36FA1">
        <w:rPr>
          <w:u w:val="single"/>
        </w:rPr>
        <w:t>,</w:t>
      </w:r>
      <w:r w:rsidRPr="00E36FA1">
        <w:rPr>
          <w:sz w:val="16"/>
        </w:rPr>
        <w:t xml:space="preserve"> the report said. Pedro de Vasconcelos, the report's lead author, said </w:t>
      </w:r>
      <w:r w:rsidRPr="00E36FA1">
        <w:rPr>
          <w:u w:val="single"/>
        </w:rPr>
        <w:t>the demand for migrant labor in developed countries will likely keep growing as their populations continue to age.</w:t>
      </w:r>
      <w:r w:rsidRPr="00E36FA1">
        <w:rPr>
          <w:sz w:val="16"/>
        </w:rPr>
        <w:t xml:space="preserve"> "Remittances can help the families of migrants build a more secure future," he said, "making migration for young people more of a choice than a necessity."</w:t>
      </w:r>
    </w:p>
    <w:p w14:paraId="53D8060E" w14:textId="77777777" w:rsidR="00A41765" w:rsidRPr="006C466C" w:rsidRDefault="00A41765" w:rsidP="006C466C">
      <w:pPr>
        <w:pStyle w:val="Heading4"/>
      </w:pPr>
      <w:r w:rsidRPr="006C466C">
        <w:t>Many countries and families depend on the money from remittances.</w:t>
      </w:r>
    </w:p>
    <w:p w14:paraId="216D2BA4" w14:textId="77777777" w:rsidR="00A41765" w:rsidRPr="00135BB7" w:rsidRDefault="00A41765" w:rsidP="00A41765">
      <w:pPr>
        <w:rPr>
          <w:rStyle w:val="StyleUnderline"/>
        </w:rPr>
      </w:pPr>
      <w:r w:rsidRPr="00135BB7">
        <w:rPr>
          <w:rStyle w:val="StyleUnderline"/>
        </w:rPr>
        <w:t xml:space="preserve">Meyer &amp; Shera—Co-authors of the book: </w:t>
      </w:r>
      <w:proofErr w:type="spellStart"/>
      <w:r w:rsidRPr="00135BB7">
        <w:rPr>
          <w:rStyle w:val="StyleUnderline"/>
        </w:rPr>
        <w:t>EconomiA</w:t>
      </w:r>
      <w:proofErr w:type="spellEnd"/>
      <w:r w:rsidRPr="00135BB7">
        <w:rPr>
          <w:rStyle w:val="StyleUnderline"/>
        </w:rPr>
        <w:t xml:space="preserve">, volume 18, issue 2 (The impact of remittances on economic growth: An Econometric Model, May- August 2017, </w:t>
      </w:r>
      <w:hyperlink r:id="rId40" w:history="1">
        <w:r w:rsidRPr="008F7EC4">
          <w:rPr>
            <w:rStyle w:val="Hyperlink"/>
          </w:rPr>
          <w:t>https://www.sciencedirect.com/science/article/pii/S1517758016300753)</w:t>
        </w:r>
      </w:hyperlink>
      <w:r w:rsidRPr="00135BB7">
        <w:rPr>
          <w:rStyle w:val="StyleUnderline"/>
        </w:rPr>
        <w:t xml:space="preserve"> </w:t>
      </w:r>
      <w:proofErr w:type="spellStart"/>
      <w:r w:rsidRPr="00135BB7">
        <w:rPr>
          <w:rStyle w:val="StyleUnderline"/>
        </w:rPr>
        <w:t>af</w:t>
      </w:r>
      <w:proofErr w:type="spellEnd"/>
    </w:p>
    <w:p w14:paraId="3F80C223" w14:textId="30BC3E1D" w:rsidR="000333E2" w:rsidRPr="00135BB7" w:rsidRDefault="00A41765" w:rsidP="00957FB8">
      <w:pPr>
        <w:rPr>
          <w:u w:val="single"/>
        </w:rPr>
      </w:pPr>
      <w:r w:rsidRPr="00135BB7">
        <w:rPr>
          <w:rStyle w:val="StyleUnderline"/>
          <w:highlight w:val="yellow"/>
        </w:rPr>
        <w:t>Remittances in the world represent one of major international financial resources,</w:t>
      </w:r>
      <w:r w:rsidRPr="00135BB7">
        <w:rPr>
          <w:rStyle w:val="StyleUnderline"/>
        </w:rPr>
        <w:t xml:space="preserve"> which sometimes they exceed the flows of foreign direct investment (FDI)</w:t>
      </w:r>
      <w:r w:rsidRPr="00184ABC">
        <w:rPr>
          <w:sz w:val="16"/>
        </w:rPr>
        <w:t xml:space="preserve">. For centuries, there have been heated debates on the sources of economic growth in developing economies and also why some countries reflect strong economic growth comparing to others. </w:t>
      </w:r>
      <w:r w:rsidRPr="00135BB7">
        <w:rPr>
          <w:rStyle w:val="StyleUnderline"/>
          <w:highlight w:val="yellow"/>
        </w:rPr>
        <w:t>This study aims to observe the impacts of remittances on economic growth, using panel data set of six high remittances receiving countries, Albania, Bulgaria, Macedonia, Moldova, Romania and Bosnia Herzegovina during the period 1999–2013.</w:t>
      </w:r>
      <w:r w:rsidRPr="00184ABC">
        <w:rPr>
          <w:sz w:val="16"/>
        </w:rPr>
        <w:t xml:space="preserve"> These countries have experienced a major increase in remittance inflows, and at this time accounts for the bulk of total remittance receipts, compared with other regions.</w:t>
      </w:r>
      <w:r w:rsidRPr="00135BB7">
        <w:rPr>
          <w:rStyle w:val="StyleUnderline"/>
        </w:rPr>
        <w:t xml:space="preserve"> </w:t>
      </w:r>
      <w:r w:rsidRPr="00184ABC">
        <w:rPr>
          <w:sz w:val="16"/>
        </w:rPr>
        <w:t xml:space="preserve">In other words, the econometric analysis will be based on those six remittance receiving countries. The paper is then to review the empirical literature devoted to the impact of remittances on economic growth, in order, to identify empirically if there are significant relationships between remittances and growth in these countries. </w:t>
      </w:r>
      <w:r w:rsidRPr="00135BB7">
        <w:rPr>
          <w:rStyle w:val="StyleUnderline"/>
        </w:rPr>
        <w:t xml:space="preserve">The results suggest that </w:t>
      </w:r>
      <w:r w:rsidRPr="00135BB7">
        <w:rPr>
          <w:rStyle w:val="StyleUnderline"/>
          <w:highlight w:val="yellow"/>
        </w:rPr>
        <w:t>remittances have a positive impact on growth and that this impact increases at higher levels of remittances relative to GDP.</w:t>
      </w:r>
    </w:p>
    <w:p w14:paraId="2EB8D987" w14:textId="525FDAE5" w:rsidR="00281D0E" w:rsidRDefault="00281D0E" w:rsidP="00EE6C29">
      <w:pPr>
        <w:pStyle w:val="Heading2"/>
      </w:pPr>
      <w:proofErr w:type="spellStart"/>
      <w:r>
        <w:t>Semiconducters</w:t>
      </w:r>
      <w:proofErr w:type="spellEnd"/>
      <w:r>
        <w:t xml:space="preserve"> </w:t>
      </w:r>
    </w:p>
    <w:p w14:paraId="425D64F9" w14:textId="31D9EC6E" w:rsidR="006176B5" w:rsidRPr="006176B5" w:rsidRDefault="006176B5" w:rsidP="006176B5">
      <w:pPr>
        <w:pStyle w:val="Heading3"/>
      </w:pPr>
      <w:r>
        <w:t>1ac/2ac</w:t>
      </w:r>
    </w:p>
    <w:p w14:paraId="32D2D46A" w14:textId="77777777" w:rsidR="00841C6D" w:rsidRPr="00954B9B" w:rsidRDefault="00841C6D" w:rsidP="00841C6D">
      <w:pPr>
        <w:pStyle w:val="Heading4"/>
        <w:rPr>
          <w:rStyle w:val="StyleUnderline"/>
          <w:sz w:val="26"/>
          <w:highlight w:val="yellow"/>
          <w:u w:val="none"/>
        </w:rPr>
      </w:pPr>
      <w:r w:rsidRPr="00954B9B">
        <w:rPr>
          <w:rStyle w:val="StyleUnderline"/>
          <w:sz w:val="26"/>
          <w:u w:val="none"/>
        </w:rPr>
        <w:t>H1-B visas are key to the semiconductor industry, the fill the shortage and open up more jobs for US workers</w:t>
      </w:r>
    </w:p>
    <w:p w14:paraId="5D2BA6B8" w14:textId="77777777" w:rsidR="00841C6D" w:rsidRPr="00954B9B" w:rsidRDefault="00841C6D" w:rsidP="00841C6D">
      <w:pPr>
        <w:rPr>
          <w:rStyle w:val="Style13ptBold"/>
        </w:rPr>
      </w:pPr>
      <w:r w:rsidRPr="00954B9B">
        <w:rPr>
          <w:rStyle w:val="Style13ptBold"/>
        </w:rPr>
        <w:t xml:space="preserve">Todd 15 </w:t>
      </w:r>
      <w:r w:rsidRPr="00954B9B">
        <w:rPr>
          <w:rStyle w:val="Style13ptBold"/>
          <w:b w:val="0"/>
          <w:sz w:val="16"/>
          <w:szCs w:val="16"/>
        </w:rPr>
        <w:t xml:space="preserve">(Dustin Todd, Director of Government affairs for SIA (Semiconductors Industry Association), 4-2-15, “H1-B Visa Limit Shows Urgent Need for Immigration Reform” </w:t>
      </w:r>
      <w:hyperlink r:id="rId41" w:history="1">
        <w:r w:rsidRPr="006E2E47">
          <w:rPr>
            <w:rStyle w:val="Hyperlink"/>
            <w:sz w:val="16"/>
            <w:szCs w:val="16"/>
          </w:rPr>
          <w:t>http://blog.semiconductors.org/blog/h1b-visa-limit-shows-urgent-need-for-immigration-reform</w:t>
        </w:r>
      </w:hyperlink>
      <w:r>
        <w:rPr>
          <w:rStyle w:val="Style13ptBold"/>
          <w:b w:val="0"/>
          <w:sz w:val="16"/>
          <w:szCs w:val="16"/>
        </w:rPr>
        <w:t xml:space="preserve">) JS </w:t>
      </w:r>
    </w:p>
    <w:p w14:paraId="6EA7D43B" w14:textId="77777777" w:rsidR="00841C6D" w:rsidRPr="008E45A4" w:rsidRDefault="00841C6D" w:rsidP="00841C6D">
      <w:pPr>
        <w:rPr>
          <w:u w:val="single"/>
        </w:rPr>
      </w:pPr>
      <w:r w:rsidRPr="00954B9B">
        <w:rPr>
          <w:rStyle w:val="StyleUnderline"/>
          <w:highlight w:val="yellow"/>
        </w:rPr>
        <w:t>When it comes to America’s high-skilled immigration system, demand for talent far exceeds supply</w:t>
      </w:r>
      <w:r w:rsidRPr="00954B9B">
        <w:rPr>
          <w:rStyle w:val="StyleUnderline"/>
        </w:rPr>
        <w:t xml:space="preserve">. </w:t>
      </w:r>
      <w:r w:rsidRPr="00954B9B">
        <w:rPr>
          <w:sz w:val="16"/>
        </w:rPr>
        <w:t xml:space="preserve">That unfortunate fact will be reinforced this week as the U.S. government begins accepting applications from employers for H-1B visas for highly educated workers who are needed to fill open jobs in the U.S. </w:t>
      </w:r>
      <w:r w:rsidRPr="00954B9B">
        <w:rPr>
          <w:rStyle w:val="StyleUnderline"/>
        </w:rPr>
        <w:t xml:space="preserve">Since </w:t>
      </w:r>
      <w:r w:rsidRPr="00954B9B">
        <w:rPr>
          <w:rStyle w:val="StyleUnderline"/>
          <w:highlight w:val="yellow"/>
        </w:rPr>
        <w:t>U.S. businesses demand</w:t>
      </w:r>
      <w:r w:rsidRPr="00954B9B">
        <w:rPr>
          <w:rStyle w:val="StyleUnderline"/>
        </w:rPr>
        <w:t xml:space="preserve"> far </w:t>
      </w:r>
      <w:r w:rsidRPr="00954B9B">
        <w:rPr>
          <w:rStyle w:val="StyleUnderline"/>
          <w:highlight w:val="yellow"/>
        </w:rPr>
        <w:t>more skilled workers than are provided</w:t>
      </w:r>
      <w:r w:rsidRPr="00954B9B">
        <w:rPr>
          <w:rStyle w:val="StyleUnderline"/>
        </w:rPr>
        <w:t xml:space="preserve"> by U.S. citizens or permanent residents, </w:t>
      </w:r>
      <w:r w:rsidRPr="00954B9B">
        <w:rPr>
          <w:rStyle w:val="StyleUnderline"/>
          <w:highlight w:val="yellow"/>
        </w:rPr>
        <w:t>we need to fill this gap with highly educated immigrant workers</w:t>
      </w:r>
      <w:r w:rsidRPr="00954B9B">
        <w:rPr>
          <w:rStyle w:val="StyleUnderline"/>
        </w:rPr>
        <w:t xml:space="preserve">, many of whom have been educated in America’s colleges and universities. Since </w:t>
      </w:r>
      <w:r w:rsidRPr="00954B9B">
        <w:rPr>
          <w:rStyle w:val="StyleUnderline"/>
          <w:highlight w:val="yellow"/>
        </w:rPr>
        <w:t>this demand</w:t>
      </w:r>
      <w:r w:rsidRPr="00954B9B">
        <w:rPr>
          <w:rStyle w:val="StyleUnderline"/>
        </w:rPr>
        <w:t xml:space="preserve"> for immigrant workers </w:t>
      </w:r>
      <w:r w:rsidRPr="00954B9B">
        <w:rPr>
          <w:rStyle w:val="StyleUnderline"/>
          <w:highlight w:val="yellow"/>
        </w:rPr>
        <w:t>exceeds the current statutory cap of 65,000 H-1B visas</w:t>
      </w:r>
      <w:r w:rsidRPr="00954B9B">
        <w:rPr>
          <w:rStyle w:val="StyleUnderline"/>
        </w:rPr>
        <w:t xml:space="preserve"> (plus an additional 20,000 for those with advanced degrees from U.S. universities), the limit likely will be reached in a matter of days. </w:t>
      </w:r>
      <w:r w:rsidRPr="00954B9B">
        <w:rPr>
          <w:sz w:val="16"/>
        </w:rPr>
        <w:t xml:space="preserve">For years, SIA has advocated for reforming our high-skilled immigration system so </w:t>
      </w:r>
      <w:r w:rsidRPr="00841C6D">
        <w:rPr>
          <w:rStyle w:val="StyleUnderline"/>
        </w:rPr>
        <w:t xml:space="preserve">the best and brightest minds from around the world can stay in the U.S., create jobs, spur innovation and drive economic growth. Many of America’s most innovative companies </w:t>
      </w:r>
      <w:r w:rsidRPr="00954B9B">
        <w:rPr>
          <w:sz w:val="16"/>
        </w:rPr>
        <w:t xml:space="preserve">– including several SIA members – were founded and led by immigrants. </w:t>
      </w:r>
      <w:r w:rsidRPr="00954B9B">
        <w:rPr>
          <w:rStyle w:val="StyleUnderline"/>
        </w:rPr>
        <w:t xml:space="preserve">Unfortunately, </w:t>
      </w:r>
      <w:r w:rsidRPr="00954B9B">
        <w:rPr>
          <w:rStyle w:val="StyleUnderline"/>
          <w:highlight w:val="yellow"/>
        </w:rPr>
        <w:t>the</w:t>
      </w:r>
      <w:r w:rsidRPr="00954B9B">
        <w:rPr>
          <w:rStyle w:val="StyleUnderline"/>
        </w:rPr>
        <w:t xml:space="preserve"> overall immigration reform </w:t>
      </w:r>
      <w:r w:rsidRPr="00954B9B">
        <w:rPr>
          <w:rStyle w:val="StyleUnderline"/>
          <w:highlight w:val="yellow"/>
        </w:rPr>
        <w:t>debate in Washington has been deadlocked</w:t>
      </w:r>
      <w:r w:rsidRPr="00954B9B">
        <w:rPr>
          <w:rStyle w:val="StyleUnderline"/>
        </w:rPr>
        <w:t xml:space="preserve"> for years, effectively </w:t>
      </w:r>
      <w:r w:rsidRPr="00954B9B">
        <w:rPr>
          <w:rStyle w:val="StyleUnderline"/>
          <w:highlight w:val="yellow"/>
        </w:rPr>
        <w:t>blocking high-skilled immigration reform and inhibiting growth in the U.S. semiconductor industry</w:t>
      </w:r>
      <w:r w:rsidRPr="00954B9B">
        <w:rPr>
          <w:rStyle w:val="StyleUnderline"/>
        </w:rPr>
        <w:t xml:space="preserve">. </w:t>
      </w:r>
      <w:r w:rsidRPr="00954B9B">
        <w:rPr>
          <w:sz w:val="16"/>
        </w:rPr>
        <w:t xml:space="preserve">Part of the reason for the immigration stalemate in Washington is that too often the facts get lost in the rhetoric. SIA and a group of 18 other industry leaders recently developed a document titled </w:t>
      </w:r>
      <w:hyperlink r:id="rId42" w:history="1">
        <w:r w:rsidRPr="00954B9B">
          <w:rPr>
            <w:sz w:val="16"/>
          </w:rPr>
          <w:t>Debunking the Myth that Immigration Harms America</w:t>
        </w:r>
      </w:hyperlink>
      <w:r w:rsidRPr="00954B9B">
        <w:rPr>
          <w:sz w:val="16"/>
        </w:rPr>
        <w:t xml:space="preserve"> to set the record straight on immigration. </w:t>
      </w:r>
      <w:r w:rsidRPr="00954B9B">
        <w:rPr>
          <w:rStyle w:val="StyleUnderline"/>
        </w:rPr>
        <w:t xml:space="preserve">Among the document’s key points: a </w:t>
      </w:r>
      <w:hyperlink r:id="rId43" w:history="1">
        <w:r w:rsidRPr="00954B9B">
          <w:rPr>
            <w:rStyle w:val="StyleUnderline"/>
          </w:rPr>
          <w:t>study by the American Enterprise Institute</w:t>
        </w:r>
      </w:hyperlink>
      <w:r w:rsidRPr="00954B9B">
        <w:rPr>
          <w:rStyle w:val="StyleUnderline"/>
        </w:rPr>
        <w:t xml:space="preserve"> found that </w:t>
      </w:r>
      <w:r w:rsidRPr="00954B9B">
        <w:rPr>
          <w:rStyle w:val="StyleUnderline"/>
          <w:highlight w:val="yellow"/>
        </w:rPr>
        <w:t>for every approved H-1B immigrant worker, nearly two additional jobs are created for U.S.-born workers.</w:t>
      </w:r>
      <w:r w:rsidRPr="00954B9B">
        <w:rPr>
          <w:sz w:val="16"/>
          <w:highlight w:val="yellow"/>
        </w:rPr>
        <w:t xml:space="preserve"> </w:t>
      </w:r>
      <w:r w:rsidRPr="00954B9B">
        <w:rPr>
          <w:rStyle w:val="StyleUnderline"/>
          <w:highlight w:val="yellow"/>
        </w:rPr>
        <w:t>Economists, researchers, and experts at top universities</w:t>
      </w:r>
      <w:r w:rsidRPr="00954B9B">
        <w:rPr>
          <w:rStyle w:val="StyleUnderline"/>
        </w:rPr>
        <w:t xml:space="preserve"> – as well as the majority of Americans – overwhelmingly </w:t>
      </w:r>
      <w:r w:rsidRPr="00954B9B">
        <w:rPr>
          <w:rStyle w:val="StyleUnderline"/>
          <w:highlight w:val="yellow"/>
        </w:rPr>
        <w:t>agree that legal immigration boosts America’s economic strength and global competitiveness</w:t>
      </w:r>
      <w:r w:rsidRPr="00954B9B">
        <w:rPr>
          <w:sz w:val="16"/>
        </w:rPr>
        <w:t xml:space="preserve">. Some policymakers have taken steps to advance high-skilled immigration reform, including the introduction of Sen. Orrin Hatch’s (R-Utah) </w:t>
      </w:r>
      <w:hyperlink r:id="rId44" w:history="1">
        <w:r w:rsidRPr="00954B9B">
          <w:rPr>
            <w:sz w:val="16"/>
          </w:rPr>
          <w:t>I-Squared Act</w:t>
        </w:r>
      </w:hyperlink>
      <w:r w:rsidRPr="00954B9B">
        <w:rPr>
          <w:sz w:val="16"/>
        </w:rPr>
        <w:t xml:space="preserve"> (S.153), but legislation has not yet been considered in this Congress. SIA strongly urges Congress to work with the White House to enact </w:t>
      </w:r>
      <w:r w:rsidRPr="00954B9B">
        <w:rPr>
          <w:rStyle w:val="StyleUnderline"/>
          <w:highlight w:val="yellow"/>
        </w:rPr>
        <w:t>meaningful immigration reform legislation in short order. Doing so will boost U.S. competitiveness, spur innovation and grow our economy.</w:t>
      </w:r>
    </w:p>
    <w:p w14:paraId="1B02AC35" w14:textId="77777777" w:rsidR="00281D0E" w:rsidRPr="007E50C5" w:rsidRDefault="00281D0E" w:rsidP="00281D0E">
      <w:pPr>
        <w:pStyle w:val="Heading4"/>
        <w:rPr>
          <w:rStyle w:val="Style13ptBold"/>
          <w:b/>
        </w:rPr>
      </w:pPr>
      <w:r w:rsidRPr="007E50C5">
        <w:rPr>
          <w:rStyle w:val="Style13ptBold"/>
          <w:b/>
        </w:rPr>
        <w:t>The Semiconductor industry plays a crucial role in U.S</w:t>
      </w:r>
      <w:r>
        <w:rPr>
          <w:rStyle w:val="Style13ptBold"/>
          <w:b/>
        </w:rPr>
        <w:t xml:space="preserve">. global leadership, defense and military technology </w:t>
      </w:r>
    </w:p>
    <w:p w14:paraId="50953E8D" w14:textId="77777777" w:rsidR="00281D0E" w:rsidRPr="00F07DA4" w:rsidRDefault="00281D0E" w:rsidP="00281D0E">
      <w:pPr>
        <w:rPr>
          <w:sz w:val="16"/>
          <w:szCs w:val="16"/>
        </w:rPr>
      </w:pPr>
      <w:proofErr w:type="spellStart"/>
      <w:r>
        <w:rPr>
          <w:rStyle w:val="Style13ptBold"/>
        </w:rPr>
        <w:t>Yinug</w:t>
      </w:r>
      <w:proofErr w:type="spellEnd"/>
      <w:r>
        <w:rPr>
          <w:rStyle w:val="Style13ptBold"/>
        </w:rPr>
        <w:t xml:space="preserve"> 16 </w:t>
      </w:r>
      <w:r w:rsidRPr="00F07DA4">
        <w:rPr>
          <w:sz w:val="16"/>
          <w:szCs w:val="16"/>
        </w:rPr>
        <w:t>(</w:t>
      </w:r>
      <w:proofErr w:type="spellStart"/>
      <w:r w:rsidRPr="00F07DA4">
        <w:rPr>
          <w:sz w:val="16"/>
          <w:szCs w:val="16"/>
        </w:rPr>
        <w:t>Falan</w:t>
      </w:r>
      <w:proofErr w:type="spellEnd"/>
      <w:r w:rsidRPr="00F07DA4">
        <w:rPr>
          <w:sz w:val="16"/>
          <w:szCs w:val="16"/>
        </w:rPr>
        <w:t xml:space="preserve"> </w:t>
      </w:r>
      <w:proofErr w:type="spellStart"/>
      <w:r w:rsidRPr="00F07DA4">
        <w:rPr>
          <w:sz w:val="16"/>
          <w:szCs w:val="16"/>
        </w:rPr>
        <w:t>Yinug</w:t>
      </w:r>
      <w:proofErr w:type="spellEnd"/>
      <w:r w:rsidRPr="00F07DA4">
        <w:rPr>
          <w:sz w:val="16"/>
          <w:szCs w:val="16"/>
        </w:rPr>
        <w:t xml:space="preserve"> Jan 28, 2016; </w:t>
      </w:r>
      <w:proofErr w:type="spellStart"/>
      <w:r w:rsidRPr="00F07DA4">
        <w:rPr>
          <w:sz w:val="16"/>
          <w:szCs w:val="16"/>
        </w:rPr>
        <w:t>Falan</w:t>
      </w:r>
      <w:proofErr w:type="spellEnd"/>
      <w:r w:rsidRPr="00F07DA4">
        <w:rPr>
          <w:sz w:val="16"/>
          <w:szCs w:val="16"/>
        </w:rPr>
        <w:t xml:space="preserve"> </w:t>
      </w:r>
      <w:proofErr w:type="spellStart"/>
      <w:r w:rsidRPr="00F07DA4">
        <w:rPr>
          <w:sz w:val="16"/>
          <w:szCs w:val="16"/>
        </w:rPr>
        <w:t>Yinug</w:t>
      </w:r>
      <w:proofErr w:type="spellEnd"/>
      <w:r w:rsidRPr="00F07DA4">
        <w:rPr>
          <w:sz w:val="16"/>
          <w:szCs w:val="16"/>
        </w:rPr>
        <w:t xml:space="preserve"> has a B.A. in history from Carleton College, and a master’s in public policy from the Harvard Kennedy School. He also </w:t>
      </w:r>
      <w:r>
        <w:rPr>
          <w:sz w:val="16"/>
          <w:szCs w:val="16"/>
        </w:rPr>
        <w:t>is the director of i</w:t>
      </w:r>
      <w:r w:rsidRPr="00F07DA4">
        <w:rPr>
          <w:sz w:val="16"/>
          <w:szCs w:val="16"/>
        </w:rPr>
        <w:t xml:space="preserve">ndustry statistics and economic policy at SIA. “How U.S. Semiconductor Technology Strengthens our Military on the Battlefield” </w:t>
      </w:r>
      <w:hyperlink r:id="rId45" w:history="1">
        <w:r w:rsidRPr="00F07DA4">
          <w:rPr>
            <w:rStyle w:val="Hyperlink"/>
            <w:sz w:val="16"/>
            <w:szCs w:val="16"/>
          </w:rPr>
          <w:t>http://blog.semiconductors.org/blog/how-us-semiconductor-technology-strengthens-our-military-on-the-battlefield</w:t>
        </w:r>
      </w:hyperlink>
      <w:r w:rsidRPr="00F07DA4">
        <w:rPr>
          <w:sz w:val="16"/>
          <w:szCs w:val="16"/>
        </w:rPr>
        <w:t xml:space="preserve">) JS </w:t>
      </w:r>
    </w:p>
    <w:p w14:paraId="088D8423" w14:textId="77777777" w:rsidR="00281D0E" w:rsidRPr="00AD1551" w:rsidRDefault="00281D0E" w:rsidP="00281D0E">
      <w:pPr>
        <w:rPr>
          <w:rFonts w:ascii="Times" w:eastAsia="Times New Roman" w:hAnsi="Times" w:cs="Times New Roman"/>
          <w:sz w:val="20"/>
          <w:szCs w:val="20"/>
        </w:rPr>
      </w:pPr>
      <w:r w:rsidRPr="00EA1EF3">
        <w:rPr>
          <w:sz w:val="16"/>
          <w:szCs w:val="16"/>
        </w:rPr>
        <w:t xml:space="preserve">SIA frequently points out that </w:t>
      </w:r>
      <w:r w:rsidRPr="00135BB7">
        <w:rPr>
          <w:rStyle w:val="StyleUnderline"/>
          <w:highlight w:val="yellow"/>
        </w:rPr>
        <w:t>semiconductors play a critical role in</w:t>
      </w:r>
      <w:r w:rsidRPr="00135BB7">
        <w:rPr>
          <w:rStyle w:val="StyleUnderline"/>
        </w:rPr>
        <w:t xml:space="preserve"> </w:t>
      </w:r>
      <w:hyperlink r:id="rId46" w:history="1">
        <w:r w:rsidRPr="00EA1EF3">
          <w:rPr>
            <w:rStyle w:val="StyleUnderline"/>
          </w:rPr>
          <w:t>strengthening our country</w:t>
        </w:r>
      </w:hyperlink>
      <w:r w:rsidRPr="00135BB7">
        <w:rPr>
          <w:rStyle w:val="StyleUnderline"/>
        </w:rPr>
        <w:t xml:space="preserve">, including </w:t>
      </w:r>
      <w:r w:rsidRPr="00135BB7">
        <w:rPr>
          <w:rStyle w:val="StyleUnderline"/>
          <w:highlight w:val="yellow"/>
        </w:rPr>
        <w:t>our national security. A</w:t>
      </w:r>
      <w:r w:rsidRPr="00135BB7">
        <w:rPr>
          <w:rStyle w:val="StyleUnderline"/>
        </w:rPr>
        <w:t xml:space="preserve"> concrete </w:t>
      </w:r>
      <w:r w:rsidRPr="00135BB7">
        <w:rPr>
          <w:rStyle w:val="StyleUnderline"/>
          <w:highlight w:val="yellow"/>
        </w:rPr>
        <w:t>example comes from a new semiconductor</w:t>
      </w:r>
      <w:r w:rsidRPr="00135BB7">
        <w:rPr>
          <w:rStyle w:val="StyleUnderline"/>
        </w:rPr>
        <w:t xml:space="preserve"> developed </w:t>
      </w:r>
      <w:r w:rsidRPr="00135BB7">
        <w:rPr>
          <w:rStyle w:val="StyleUnderline"/>
          <w:highlight w:val="yellow"/>
        </w:rPr>
        <w:t>by</w:t>
      </w:r>
      <w:r w:rsidRPr="00135BB7">
        <w:rPr>
          <w:rStyle w:val="StyleUnderline"/>
        </w:rPr>
        <w:t xml:space="preserve"> the Defense Advanced Research Projects Agency </w:t>
      </w:r>
      <w:r w:rsidRPr="00135BB7">
        <w:rPr>
          <w:rStyle w:val="StyleUnderline"/>
          <w:highlight w:val="yellow"/>
        </w:rPr>
        <w:t>(DARPA)</w:t>
      </w:r>
      <w:r w:rsidRPr="00135BB7">
        <w:rPr>
          <w:rStyle w:val="StyleUnderline"/>
        </w:rPr>
        <w:t xml:space="preserve"> </w:t>
      </w:r>
      <w:r w:rsidRPr="00135BB7">
        <w:rPr>
          <w:rStyle w:val="StyleUnderline"/>
          <w:highlight w:val="yellow"/>
        </w:rPr>
        <w:t>that gives our military a measurable advantage in</w:t>
      </w:r>
      <w:r w:rsidRPr="00135BB7">
        <w:rPr>
          <w:rStyle w:val="StyleUnderline"/>
        </w:rPr>
        <w:t xml:space="preserve"> one critical arena of the modern battlefield: </w:t>
      </w:r>
      <w:r w:rsidRPr="00135BB7">
        <w:rPr>
          <w:rStyle w:val="StyleUnderline"/>
          <w:highlight w:val="yellow"/>
        </w:rPr>
        <w:t>electronic warfare</w:t>
      </w:r>
      <w:r w:rsidRPr="00EA1EF3">
        <w:rPr>
          <w:sz w:val="16"/>
          <w:szCs w:val="16"/>
        </w:rPr>
        <w:t xml:space="preserve">. As DARPA </w:t>
      </w:r>
      <w:hyperlink r:id="rId47" w:history="1">
        <w:r w:rsidRPr="00EA1EF3">
          <w:rPr>
            <w:sz w:val="16"/>
            <w:szCs w:val="16"/>
          </w:rPr>
          <w:t>explains</w:t>
        </w:r>
      </w:hyperlink>
      <w:r w:rsidRPr="00EA1EF3">
        <w:rPr>
          <w:sz w:val="16"/>
          <w:szCs w:val="16"/>
        </w:rPr>
        <w:t xml:space="preserve">, </w:t>
      </w:r>
      <w:r w:rsidRPr="00135BB7">
        <w:rPr>
          <w:rStyle w:val="StyleUnderline"/>
          <w:highlight w:val="yellow"/>
        </w:rPr>
        <w:t>the advance is a</w:t>
      </w:r>
      <w:r w:rsidRPr="00135BB7">
        <w:rPr>
          <w:rStyle w:val="StyleUnderline"/>
        </w:rPr>
        <w:t xml:space="preserve">n exceptionally </w:t>
      </w:r>
      <w:r w:rsidRPr="00135BB7">
        <w:rPr>
          <w:rStyle w:val="StyleUnderline"/>
          <w:highlight w:val="yellow"/>
        </w:rPr>
        <w:t>high-speed</w:t>
      </w:r>
      <w:r w:rsidRPr="00135BB7">
        <w:rPr>
          <w:rStyle w:val="StyleUnderline"/>
        </w:rPr>
        <w:t xml:space="preserve"> analog-to-digital converter </w:t>
      </w:r>
      <w:r w:rsidRPr="00135BB7">
        <w:rPr>
          <w:rStyle w:val="StyleUnderline"/>
          <w:highlight w:val="yellow"/>
        </w:rPr>
        <w:t>(ADC</w:t>
      </w:r>
      <w:r w:rsidRPr="00EA1EF3">
        <w:rPr>
          <w:sz w:val="16"/>
          <w:szCs w:val="16"/>
        </w:rPr>
        <w:t xml:space="preserve">) </w:t>
      </w:r>
      <w:r w:rsidRPr="00135BB7">
        <w:rPr>
          <w:rStyle w:val="StyleUnderline"/>
          <w:highlight w:val="yellow"/>
        </w:rPr>
        <w:t>that is enabled by</w:t>
      </w:r>
      <w:r w:rsidRPr="00135BB7">
        <w:rPr>
          <w:rStyle w:val="StyleUnderline"/>
        </w:rPr>
        <w:t xml:space="preserve"> 32 nanometer silicon-on-insulator (SOI) </w:t>
      </w:r>
      <w:r w:rsidRPr="00135BB7">
        <w:rPr>
          <w:rStyle w:val="StyleUnderline"/>
          <w:highlight w:val="yellow"/>
        </w:rPr>
        <w:t>semiconductor tech</w:t>
      </w:r>
      <w:r w:rsidRPr="00135BB7">
        <w:rPr>
          <w:rStyle w:val="StyleUnderline"/>
        </w:rPr>
        <w:t>nologies</w:t>
      </w:r>
      <w:r w:rsidRPr="00EA1EF3">
        <w:rPr>
          <w:sz w:val="16"/>
          <w:szCs w:val="16"/>
        </w:rPr>
        <w:t xml:space="preserve">. </w:t>
      </w:r>
      <w:r w:rsidRPr="00135BB7">
        <w:rPr>
          <w:rStyle w:val="StyleUnderline"/>
          <w:highlight w:val="yellow"/>
        </w:rPr>
        <w:t>This</w:t>
      </w:r>
      <w:r w:rsidRPr="00135BB7">
        <w:rPr>
          <w:rStyle w:val="StyleUnderline"/>
        </w:rPr>
        <w:t xml:space="preserve"> advance </w:t>
      </w:r>
      <w:r w:rsidRPr="00135BB7">
        <w:rPr>
          <w:rStyle w:val="StyleUnderline"/>
          <w:highlight w:val="yellow"/>
        </w:rPr>
        <w:t>allows the ability to operate</w:t>
      </w:r>
      <w:r w:rsidRPr="00135BB7">
        <w:rPr>
          <w:rStyle w:val="StyleUnderline"/>
        </w:rPr>
        <w:t xml:space="preserve"> spectrum-dependent </w:t>
      </w:r>
      <w:r w:rsidRPr="00135BB7">
        <w:rPr>
          <w:rStyle w:val="StyleUnderline"/>
          <w:highlight w:val="yellow"/>
        </w:rPr>
        <w:t>military capabilities such as communications and radar without allowing the enemy to disable or “jam” them</w:t>
      </w:r>
      <w:r w:rsidRPr="00135BB7">
        <w:rPr>
          <w:rStyle w:val="StyleUnderline"/>
        </w:rPr>
        <w:t>.</w:t>
      </w:r>
      <w:r w:rsidRPr="00EA1EF3">
        <w:rPr>
          <w:sz w:val="16"/>
          <w:szCs w:val="16"/>
        </w:rPr>
        <w:t xml:space="preserve"> The development of this new semiconductor-enabled DARPA technology has a couple critical implications for policymakers. First, </w:t>
      </w:r>
      <w:r w:rsidRPr="00135BB7">
        <w:rPr>
          <w:rStyle w:val="StyleUnderline"/>
        </w:rPr>
        <w:t>i</w:t>
      </w:r>
      <w:r w:rsidRPr="00135BB7">
        <w:rPr>
          <w:rStyle w:val="StyleUnderline"/>
          <w:highlight w:val="yellow"/>
        </w:rPr>
        <w:t>t underscores the strategic nature of the U.S. semiconductor industry to our country’s national security</w:t>
      </w:r>
      <w:r w:rsidRPr="00135BB7">
        <w:rPr>
          <w:rStyle w:val="StyleUnderline"/>
        </w:rPr>
        <w:t>.</w:t>
      </w:r>
      <w:r w:rsidRPr="00EA1EF3">
        <w:rPr>
          <w:sz w:val="16"/>
          <w:szCs w:val="16"/>
        </w:rPr>
        <w:t xml:space="preserve"> As a recent Washington Post article </w:t>
      </w:r>
      <w:hyperlink r:id="rId48" w:history="1">
        <w:r w:rsidRPr="00EA1EF3">
          <w:t>describes</w:t>
        </w:r>
      </w:hyperlink>
      <w:r w:rsidRPr="00EA1EF3">
        <w:rPr>
          <w:sz w:val="16"/>
          <w:szCs w:val="16"/>
        </w:rPr>
        <w:t xml:space="preserve">, </w:t>
      </w:r>
      <w:r w:rsidRPr="00135BB7">
        <w:rPr>
          <w:rStyle w:val="StyleUnderline"/>
        </w:rPr>
        <w:t>other “near peer” adversaries have strong electronic warfare capabilities</w:t>
      </w:r>
      <w:r w:rsidRPr="00EA1EF3">
        <w:rPr>
          <w:sz w:val="16"/>
          <w:szCs w:val="16"/>
        </w:rPr>
        <w:t xml:space="preserve">, </w:t>
      </w:r>
      <w:r w:rsidRPr="00135BB7">
        <w:rPr>
          <w:rStyle w:val="StyleUnderline"/>
          <w:highlight w:val="yellow"/>
        </w:rPr>
        <w:t>so to maintain global U.S. military leadership semiconductor technology will continue to play a critical role.</w:t>
      </w:r>
      <w:r w:rsidRPr="00135BB7">
        <w:rPr>
          <w:rStyle w:val="StyleUnderline"/>
        </w:rPr>
        <w:t xml:space="preserve"> As a result, the U.S. semiconductor industry must continue to maintain global industry leadership</w:t>
      </w:r>
      <w:r w:rsidRPr="00EA1EF3">
        <w:rPr>
          <w:sz w:val="16"/>
          <w:szCs w:val="16"/>
        </w:rPr>
        <w:t xml:space="preserve">. Second, </w:t>
      </w:r>
      <w:r w:rsidRPr="00135BB7">
        <w:rPr>
          <w:rStyle w:val="StyleUnderline"/>
          <w:highlight w:val="yellow"/>
        </w:rPr>
        <w:t>policymakers need to increase federal investment fo</w:t>
      </w:r>
      <w:r w:rsidRPr="00135BB7">
        <w:rPr>
          <w:rStyle w:val="StyleUnderline"/>
        </w:rPr>
        <w:t xml:space="preserve">r university-based, pre-competitive research at DARPA, NIST, NSF, and DOE, as well as implement and support research programs to advance </w:t>
      </w:r>
      <w:r w:rsidRPr="00135BB7">
        <w:rPr>
          <w:rStyle w:val="StyleUnderline"/>
          <w:highlight w:val="yellow"/>
        </w:rPr>
        <w:t>semiconductor technology and innovation</w:t>
      </w:r>
      <w:r w:rsidRPr="00EA1EF3">
        <w:rPr>
          <w:sz w:val="16"/>
          <w:szCs w:val="16"/>
        </w:rPr>
        <w:t xml:space="preserve">. </w:t>
      </w:r>
      <w:r w:rsidRPr="00135BB7">
        <w:rPr>
          <w:rStyle w:val="StyleUnderline"/>
          <w:highlight w:val="yellow"/>
        </w:rPr>
        <w:t>Doing so will help</w:t>
      </w:r>
      <w:r w:rsidRPr="00135BB7">
        <w:rPr>
          <w:rStyle w:val="StyleUnderline"/>
        </w:rPr>
        <w:t xml:space="preserve"> ensure a vibrant U.S. semiconductor industry, which in turn will </w:t>
      </w:r>
      <w:r w:rsidRPr="00135BB7">
        <w:rPr>
          <w:rStyle w:val="StyleUnderline"/>
          <w:highlight w:val="yellow"/>
        </w:rPr>
        <w:t>promote a strong and technologically advanced U.S. military</w:t>
      </w:r>
      <w:r w:rsidRPr="00135BB7">
        <w:rPr>
          <w:rStyle w:val="StyleUnderline"/>
        </w:rPr>
        <w:t xml:space="preserve"> and give our men and women in uniform the tools they need to succeed. </w:t>
      </w:r>
    </w:p>
    <w:p w14:paraId="3812EF2F" w14:textId="77777777" w:rsidR="00281D0E" w:rsidRPr="00E33DB0" w:rsidRDefault="00281D0E" w:rsidP="00281D0E">
      <w:pPr>
        <w:pStyle w:val="Heading4"/>
        <w:rPr>
          <w:rStyle w:val="Style13ptBold"/>
          <w:b/>
        </w:rPr>
      </w:pPr>
      <w:r w:rsidRPr="00E33DB0">
        <w:rPr>
          <w:rStyle w:val="Style13ptBold"/>
          <w:b/>
        </w:rPr>
        <w:t xml:space="preserve">China is currently challenging the U.S. in </w:t>
      </w:r>
      <w:r>
        <w:rPr>
          <w:rStyle w:val="Style13ptBold"/>
          <w:b/>
        </w:rPr>
        <w:t xml:space="preserve">Semiconductor </w:t>
      </w:r>
      <w:r w:rsidRPr="00E33DB0">
        <w:rPr>
          <w:rStyle w:val="Style13ptBold"/>
          <w:b/>
        </w:rPr>
        <w:t xml:space="preserve">innovation, </w:t>
      </w:r>
      <w:r>
        <w:rPr>
          <w:rStyle w:val="Style13ptBold"/>
          <w:b/>
        </w:rPr>
        <w:t xml:space="preserve">need an increase in H-1B visas to maintain dominance </w:t>
      </w:r>
    </w:p>
    <w:p w14:paraId="496EA7F4" w14:textId="77777777" w:rsidR="00281D0E" w:rsidRPr="00E33DB0" w:rsidRDefault="00281D0E" w:rsidP="00281D0E">
      <w:pPr>
        <w:rPr>
          <w:rStyle w:val="Style13ptBold"/>
          <w:rFonts w:asciiTheme="majorHAnsi" w:hAnsiTheme="majorHAnsi"/>
          <w:sz w:val="16"/>
          <w:szCs w:val="16"/>
        </w:rPr>
      </w:pPr>
      <w:r>
        <w:rPr>
          <w:rStyle w:val="Style13ptBold"/>
        </w:rPr>
        <w:t xml:space="preserve">Davis &amp; Dou 17 </w:t>
      </w:r>
      <w:r w:rsidRPr="00E33DB0">
        <w:rPr>
          <w:rStyle w:val="Style13ptBold"/>
          <w:rFonts w:asciiTheme="majorHAnsi" w:hAnsiTheme="majorHAnsi"/>
          <w:b w:val="0"/>
          <w:sz w:val="16"/>
          <w:szCs w:val="16"/>
        </w:rPr>
        <w:t>(Bob Davis and Eva Dou 7-27-17; Bob Davis is a reporter for the Wall Street Journal that covers mostly economic issues from D.C., China, Brussels, and Latin America. He was also a professor at Princeton University. Eva Dou is a China politics reporter for The Wall Street Journal. She also formerly covered tech in Beijing and Taipei. “China’s Next Target: U.S. Microchip Hegemony”</w:t>
      </w:r>
      <w:r w:rsidRPr="00E33DB0">
        <w:rPr>
          <w:rStyle w:val="Style13ptBold"/>
          <w:rFonts w:asciiTheme="majorHAnsi" w:hAnsiTheme="majorHAnsi"/>
          <w:sz w:val="16"/>
          <w:szCs w:val="16"/>
        </w:rPr>
        <w:t xml:space="preserve"> </w:t>
      </w:r>
      <w:hyperlink r:id="rId49" w:history="1">
        <w:r w:rsidRPr="00E33DB0">
          <w:rPr>
            <w:rStyle w:val="Hyperlink"/>
            <w:rFonts w:asciiTheme="majorHAnsi" w:hAnsiTheme="majorHAnsi"/>
            <w:sz w:val="16"/>
            <w:szCs w:val="16"/>
          </w:rPr>
          <w:t>https://www.wsj.com/articles/chinas-next-target-u-s-microchip-hegemony-1501168303</w:t>
        </w:r>
      </w:hyperlink>
      <w:r w:rsidRPr="00E33DB0">
        <w:rPr>
          <w:rStyle w:val="Style13ptBold"/>
          <w:rFonts w:asciiTheme="majorHAnsi" w:hAnsiTheme="majorHAnsi"/>
          <w:sz w:val="16"/>
          <w:szCs w:val="16"/>
        </w:rPr>
        <w:t>)</w:t>
      </w:r>
      <w:r w:rsidRPr="00E33DB0">
        <w:rPr>
          <w:rStyle w:val="Style13ptBold"/>
          <w:rFonts w:asciiTheme="majorHAnsi" w:hAnsiTheme="majorHAnsi"/>
          <w:b w:val="0"/>
          <w:sz w:val="16"/>
          <w:szCs w:val="16"/>
        </w:rPr>
        <w:t xml:space="preserve"> JS</w:t>
      </w:r>
      <w:r w:rsidRPr="00E33DB0">
        <w:rPr>
          <w:rStyle w:val="Style13ptBold"/>
          <w:rFonts w:asciiTheme="majorHAnsi" w:hAnsiTheme="majorHAnsi"/>
          <w:sz w:val="16"/>
          <w:szCs w:val="16"/>
        </w:rPr>
        <w:t xml:space="preserve"> </w:t>
      </w:r>
    </w:p>
    <w:p w14:paraId="352E193A" w14:textId="4D958C88" w:rsidR="00281D0E" w:rsidRDefault="00281D0E" w:rsidP="00281D0E">
      <w:pPr>
        <w:rPr>
          <w:rStyle w:val="StyleUnderline"/>
        </w:rPr>
      </w:pPr>
      <w:r w:rsidRPr="00F64D01">
        <w:rPr>
          <w:sz w:val="16"/>
          <w:szCs w:val="16"/>
        </w:rPr>
        <w:t xml:space="preserve">WUHAN, China--At a muddy construction site the size of 12 baseball stadiums, globalization is turning into nationalism. Truck after truck delivers steel rods to </w:t>
      </w:r>
      <w:r w:rsidRPr="00135BB7">
        <w:rPr>
          <w:rStyle w:val="StyleUnderline"/>
          <w:highlight w:val="yellow"/>
        </w:rPr>
        <w:t>China's</w:t>
      </w:r>
      <w:r w:rsidRPr="00135BB7">
        <w:rPr>
          <w:rStyle w:val="StyleUnderline"/>
        </w:rPr>
        <w:t xml:space="preserve"> Tsinghua </w:t>
      </w:r>
      <w:proofErr w:type="spellStart"/>
      <w:r w:rsidRPr="00135BB7">
        <w:rPr>
          <w:rStyle w:val="StyleUnderline"/>
          <w:highlight w:val="yellow"/>
        </w:rPr>
        <w:t>Unigroup</w:t>
      </w:r>
      <w:proofErr w:type="spellEnd"/>
      <w:r w:rsidRPr="00135BB7">
        <w:rPr>
          <w:rStyle w:val="StyleUnderline"/>
        </w:rPr>
        <w:t xml:space="preserve"> Ltd., </w:t>
      </w:r>
      <w:r w:rsidRPr="00135BB7">
        <w:rPr>
          <w:rStyle w:val="StyleUnderline"/>
          <w:highlight w:val="yellow"/>
        </w:rPr>
        <w:t>a state-owned firm that's spending $24 billion to build the country's first advanced memory-chip factories. It's part of the Chinese government's plan to become a major player in the global chip market and the move is setting off alarms in Washington.</w:t>
      </w:r>
      <w:r w:rsidRPr="00135BB7">
        <w:rPr>
          <w:rStyle w:val="StyleUnderline"/>
        </w:rPr>
        <w:t xml:space="preserve"> When </w:t>
      </w:r>
      <w:proofErr w:type="spellStart"/>
      <w:r w:rsidRPr="00135BB7">
        <w:rPr>
          <w:rStyle w:val="StyleUnderline"/>
        </w:rPr>
        <w:t>Unigroup</w:t>
      </w:r>
      <w:proofErr w:type="spellEnd"/>
      <w:r w:rsidRPr="00135BB7">
        <w:rPr>
          <w:rStyle w:val="StyleUnderline"/>
        </w:rPr>
        <w:t xml:space="preserve"> tried to buy U.S. semiconductor firms in 2015 and 2016, </w:t>
      </w:r>
      <w:r w:rsidRPr="00135BB7">
        <w:rPr>
          <w:rStyle w:val="StyleUnderline"/>
          <w:highlight w:val="yellow"/>
        </w:rPr>
        <w:t>Washington</w:t>
      </w:r>
      <w:r w:rsidRPr="00135BB7">
        <w:rPr>
          <w:rStyle w:val="StyleUnderline"/>
        </w:rPr>
        <w:t xml:space="preserve"> shot down the bids. It </w:t>
      </w:r>
      <w:r w:rsidRPr="00135BB7">
        <w:rPr>
          <w:rStyle w:val="StyleUnderline"/>
          <w:highlight w:val="yellow"/>
        </w:rPr>
        <w:t>is considering other moves to counter Beijing's push</w:t>
      </w:r>
      <w:r w:rsidRPr="00135BB7">
        <w:rPr>
          <w:rStyle w:val="StyleUnderline"/>
        </w:rPr>
        <w:t>. China is aiming "to take over more and more segments of the semiconductor market</w:t>
      </w:r>
      <w:r w:rsidRPr="00F64D01">
        <w:rPr>
          <w:sz w:val="16"/>
          <w:szCs w:val="16"/>
        </w:rPr>
        <w:t xml:space="preserve">," says </w:t>
      </w:r>
      <w:r w:rsidRPr="00135BB7">
        <w:rPr>
          <w:rStyle w:val="StyleUnderline"/>
          <w:highlight w:val="yellow"/>
        </w:rPr>
        <w:t>White House trade adviser</w:t>
      </w:r>
      <w:r w:rsidRPr="00F64D01">
        <w:rPr>
          <w:sz w:val="16"/>
          <w:szCs w:val="16"/>
        </w:rPr>
        <w:t xml:space="preserve"> Peter Navarro, who </w:t>
      </w:r>
      <w:r w:rsidRPr="00135BB7">
        <w:rPr>
          <w:rStyle w:val="StyleUnderline"/>
          <w:highlight w:val="yellow"/>
        </w:rPr>
        <w:t>fears Beijing will flood the market with inexpensive products and bankrupt U.S. companies</w:t>
      </w:r>
      <w:r w:rsidRPr="00F64D01">
        <w:rPr>
          <w:sz w:val="16"/>
          <w:szCs w:val="16"/>
        </w:rPr>
        <w:t xml:space="preserve">. </w:t>
      </w:r>
      <w:proofErr w:type="spellStart"/>
      <w:r w:rsidRPr="00F64D01">
        <w:rPr>
          <w:sz w:val="16"/>
          <w:szCs w:val="16"/>
        </w:rPr>
        <w:t>Unigroup's</w:t>
      </w:r>
      <w:proofErr w:type="spellEnd"/>
      <w:r w:rsidRPr="00F64D01">
        <w:rPr>
          <w:sz w:val="16"/>
          <w:szCs w:val="16"/>
        </w:rPr>
        <w:t xml:space="preserve"> CEO Zhao </w:t>
      </w:r>
      <w:proofErr w:type="spellStart"/>
      <w:r w:rsidRPr="00F64D01">
        <w:rPr>
          <w:sz w:val="16"/>
          <w:szCs w:val="16"/>
        </w:rPr>
        <w:t>Weiguo</w:t>
      </w:r>
      <w:proofErr w:type="spellEnd"/>
      <w:r w:rsidRPr="00F64D01">
        <w:rPr>
          <w:sz w:val="16"/>
          <w:szCs w:val="16"/>
        </w:rPr>
        <w:t xml:space="preserve"> says he is only building his own factories due to Washington's refusal to let him invest in the U.S. "Chinese companies have faced discrimination in many areas," of technology, he says. "Abnormal discrimination." </w:t>
      </w:r>
      <w:r w:rsidRPr="00135BB7">
        <w:rPr>
          <w:rStyle w:val="StyleUnderline"/>
          <w:highlight w:val="yellow"/>
        </w:rPr>
        <w:t>Semiconductors</w:t>
      </w:r>
      <w:r w:rsidRPr="00135BB7">
        <w:rPr>
          <w:rStyle w:val="StyleUnderline"/>
        </w:rPr>
        <w:t>--the computer chips that enabled the digital age and power the international economy-</w:t>
      </w:r>
      <w:r w:rsidRPr="00135BB7">
        <w:rPr>
          <w:rStyle w:val="StyleUnderline"/>
          <w:highlight w:val="yellow"/>
        </w:rPr>
        <w:t>-have long been among the most globalized of industries</w:t>
      </w:r>
      <w:r w:rsidRPr="00135BB7">
        <w:rPr>
          <w:rStyle w:val="StyleUnderline"/>
        </w:rPr>
        <w:t xml:space="preserve">, with design and manufacturing spread across dozens of countries. </w:t>
      </w:r>
      <w:r w:rsidRPr="00135BB7">
        <w:rPr>
          <w:rStyle w:val="StyleUnderline"/>
          <w:highlight w:val="yellow"/>
        </w:rPr>
        <w:t>Today, the industry is riven by a nationalist battle between China and the U.S., one that reflects broad currents reshaping the path of globalization</w:t>
      </w:r>
      <w:r w:rsidRPr="00F64D01">
        <w:rPr>
          <w:sz w:val="16"/>
          <w:szCs w:val="16"/>
        </w:rPr>
        <w:t xml:space="preserve">. Washington accuses Beijing of using government financing and subsidies to try to dominate semiconductors as it did earlier with steel, aluminum, and solar power. China claims U.S. complaints are a poorly disguised attempt to hobble China's development. </w:t>
      </w:r>
      <w:r w:rsidRPr="00135BB7">
        <w:rPr>
          <w:rStyle w:val="StyleUnderline"/>
        </w:rPr>
        <w:t>Big U.S. players like Intel Corp. and Micron Technology Inc. find themselves in a bind--eager to expand in China but wary of losing out to state sponsored rivals</w:t>
      </w:r>
      <w:r w:rsidRPr="00F64D01">
        <w:rPr>
          <w:sz w:val="16"/>
          <w:szCs w:val="16"/>
        </w:rPr>
        <w:t xml:space="preserve">. For decades, Western companies worked in the developing world to develop advanced technology by harnessing cheap labor to spread iPhones and laptops globally. </w:t>
      </w:r>
      <w:r w:rsidRPr="00135BB7">
        <w:rPr>
          <w:rStyle w:val="StyleUnderline"/>
          <w:highlight w:val="yellow"/>
        </w:rPr>
        <w:t>The new semiconductor battle marks a shift toward nationalism, trade battles and protected markets</w:t>
      </w:r>
      <w:r w:rsidRPr="00F64D01">
        <w:rPr>
          <w:sz w:val="16"/>
          <w:szCs w:val="16"/>
        </w:rPr>
        <w:t xml:space="preserve">. </w:t>
      </w:r>
      <w:r w:rsidRPr="00135BB7">
        <w:rPr>
          <w:rStyle w:val="StyleUnderline"/>
        </w:rPr>
        <w:t xml:space="preserve">Behind the rivalry are different views of how technology should advance. </w:t>
      </w:r>
      <w:r w:rsidRPr="00135BB7">
        <w:rPr>
          <w:rStyle w:val="StyleUnderline"/>
          <w:highlight w:val="yellow"/>
        </w:rPr>
        <w:t>The U.S. has long bet on markets and private sector-led development. China uses government financing and planning to create domestic champions.</w:t>
      </w:r>
      <w:r w:rsidRPr="00F64D01">
        <w:rPr>
          <w:sz w:val="16"/>
          <w:szCs w:val="16"/>
        </w:rPr>
        <w:t xml:space="preserve"> The U.S. estimates China will eventually spend $150 billion on the project, a figure equal to about half of global semiconductor sales annually. Though Republicans and Democrats are at odds on many economic policy issues, they're unified on this. </w:t>
      </w:r>
      <w:r w:rsidRPr="00135BB7">
        <w:rPr>
          <w:rStyle w:val="StyleUnderline"/>
        </w:rPr>
        <w:t>An interagency working group on semiconductors</w:t>
      </w:r>
      <w:r w:rsidRPr="00F64D01">
        <w:rPr>
          <w:sz w:val="16"/>
          <w:szCs w:val="16"/>
        </w:rPr>
        <w:t xml:space="preserve">, started by the Obama administration in 2015, </w:t>
      </w:r>
      <w:r w:rsidRPr="00135BB7">
        <w:rPr>
          <w:rStyle w:val="StyleUnderline"/>
        </w:rPr>
        <w:t>has continued meeting under President Donald Trump</w:t>
      </w:r>
      <w:r w:rsidRPr="00F64D01">
        <w:rPr>
          <w:sz w:val="16"/>
          <w:szCs w:val="16"/>
        </w:rPr>
        <w:t xml:space="preserve">. </w:t>
      </w:r>
      <w:r w:rsidRPr="00135BB7">
        <w:rPr>
          <w:rStyle w:val="StyleUnderline"/>
        </w:rPr>
        <w:t>The group is weighing policies to make it more difficult for China to scoop up U.S. technology</w:t>
      </w:r>
      <w:r w:rsidRPr="00F64D01">
        <w:rPr>
          <w:sz w:val="16"/>
          <w:szCs w:val="16"/>
        </w:rPr>
        <w:t xml:space="preserve">, according to people involved in the discussions. </w:t>
      </w:r>
      <w:r w:rsidRPr="00135BB7">
        <w:rPr>
          <w:rStyle w:val="StyleUnderline"/>
          <w:highlight w:val="yellow"/>
        </w:rPr>
        <w:t>One idea is tightening the rules covering U.S. approval of foreign investments to make it tougher for Chinese firms seen as security risks.</w:t>
      </w:r>
      <w:r w:rsidRPr="00135BB7">
        <w:rPr>
          <w:rStyle w:val="StyleUnderline"/>
        </w:rPr>
        <w:t xml:space="preserve"> Other options include trade sanctions, stricter export controls and added federal research spending. </w:t>
      </w:r>
      <w:r w:rsidRPr="00135BB7">
        <w:rPr>
          <w:rStyle w:val="StyleUnderline"/>
          <w:highlight w:val="yellow"/>
        </w:rPr>
        <w:t>The general principle</w:t>
      </w:r>
      <w:r w:rsidRPr="00135BB7">
        <w:rPr>
          <w:rStyle w:val="StyleUnderline"/>
        </w:rPr>
        <w:t xml:space="preserve">, say those involved, </w:t>
      </w:r>
      <w:r w:rsidRPr="00135BB7">
        <w:rPr>
          <w:rStyle w:val="StyleUnderline"/>
          <w:highlight w:val="yellow"/>
        </w:rPr>
        <w:t>is reciprocity: treating Chinese investment in the U.S. the same way Beijing treats U.S. firms</w:t>
      </w:r>
      <w:r w:rsidRPr="00F64D01">
        <w:rPr>
          <w:sz w:val="16"/>
          <w:szCs w:val="16"/>
          <w:highlight w:val="yellow"/>
        </w:rPr>
        <w:t>.</w:t>
      </w:r>
      <w:r w:rsidRPr="00F64D01">
        <w:rPr>
          <w:sz w:val="16"/>
          <w:szCs w:val="16"/>
        </w:rPr>
        <w:t xml:space="preserve"> If Beijing discriminates against U.S. firms, the U.S. would limit Chinese investment in the U.S. "If [the Chinese] become a very big and fully competitive technological competitor, then what does that do to our industry?" said Commerce Secretary Wilbur Ross in an interview. "Does it destroy our semiconductor industry economically?" </w:t>
      </w:r>
      <w:r w:rsidRPr="00135BB7">
        <w:rPr>
          <w:rStyle w:val="StyleUnderline"/>
          <w:highlight w:val="yellow"/>
        </w:rPr>
        <w:t>The U.S. views China as its biggest semiconductor challenge since Japan in the late 1980s</w:t>
      </w:r>
      <w:r w:rsidRPr="00F64D01">
        <w:rPr>
          <w:sz w:val="16"/>
          <w:szCs w:val="16"/>
        </w:rPr>
        <w:t xml:space="preserve">. The U.S. triumphed then through trade sanctions and technological advances. Japanese firms couldn't match U.S. microprocessor technology, which powered the personal computer revolution, and fell behind South Korea in low-margin memory chips. </w:t>
      </w:r>
      <w:r w:rsidRPr="00135BB7">
        <w:rPr>
          <w:rStyle w:val="StyleUnderline"/>
          <w:highlight w:val="yellow"/>
        </w:rPr>
        <w:t>China has advantages Japan didn't. It is the world's biggest chip market, consuming 58.5% of the global $354 billion semiconductor sales in 2015</w:t>
      </w:r>
      <w:r w:rsidRPr="00135BB7">
        <w:rPr>
          <w:rStyle w:val="StyleUnderline"/>
        </w:rPr>
        <w:t xml:space="preserve"> according to PricewaterhouseCoopers LLP. </w:t>
      </w:r>
      <w:r w:rsidRPr="00135BB7">
        <w:rPr>
          <w:rStyle w:val="StyleUnderline"/>
          <w:highlight w:val="yellow"/>
        </w:rPr>
        <w:t>That gives Beijing power to discriminate</w:t>
      </w:r>
      <w:r w:rsidRPr="00135BB7">
        <w:rPr>
          <w:rStyle w:val="StyleUnderline"/>
        </w:rPr>
        <w:t>, if it wants, against overseas suppliers</w:t>
      </w:r>
      <w:r w:rsidRPr="00F64D01">
        <w:rPr>
          <w:sz w:val="16"/>
          <w:szCs w:val="16"/>
        </w:rPr>
        <w:t xml:space="preserve">. China's tech ministry has dismissed such concerns, saying in an interview with The Wall Street Journal that the electronics industry is too globally competitive for any company to survive if it chooses its components based on anything but price and quality. </w:t>
      </w:r>
      <w:r w:rsidRPr="00135BB7">
        <w:rPr>
          <w:rStyle w:val="StyleUnderline"/>
        </w:rPr>
        <w:t xml:space="preserve">Beijing's semiconductor program shifted into high gear in 2012, when the value of its chip imports surged past its bill for crude oil for the first time, says Wei </w:t>
      </w:r>
      <w:proofErr w:type="spellStart"/>
      <w:r w:rsidRPr="00135BB7">
        <w:rPr>
          <w:rStyle w:val="StyleUnderline"/>
        </w:rPr>
        <w:t>Shaojun</w:t>
      </w:r>
      <w:proofErr w:type="spellEnd"/>
      <w:r w:rsidRPr="00135BB7">
        <w:rPr>
          <w:rStyle w:val="StyleUnderline"/>
        </w:rPr>
        <w:t xml:space="preserve">, a Tsinghua University electronics expert who advises the Chinese government. </w:t>
      </w:r>
    </w:p>
    <w:p w14:paraId="37E01BE2" w14:textId="77777777" w:rsidR="00CA2F85" w:rsidRPr="00344E37" w:rsidRDefault="00CA2F85" w:rsidP="00CA2F85">
      <w:pPr>
        <w:pStyle w:val="Heading4"/>
      </w:pPr>
      <w:r>
        <w:t xml:space="preserve">Ready arsenal important to nuclear deterrence </w:t>
      </w:r>
    </w:p>
    <w:p w14:paraId="2B9A7A47" w14:textId="77777777" w:rsidR="00CA2F85" w:rsidRPr="00344E37" w:rsidRDefault="00CA2F85" w:rsidP="00CA2F85">
      <w:proofErr w:type="spellStart"/>
      <w:r w:rsidRPr="00344E37">
        <w:rPr>
          <w:rFonts w:eastAsiaTheme="majorEastAsia" w:cstheme="majorBidi"/>
          <w:b/>
          <w:bCs/>
          <w:sz w:val="26"/>
          <w:szCs w:val="26"/>
        </w:rPr>
        <w:t>Douris</w:t>
      </w:r>
      <w:proofErr w:type="spellEnd"/>
      <w:r w:rsidRPr="00344E37">
        <w:rPr>
          <w:rFonts w:eastAsiaTheme="majorEastAsia" w:cstheme="majorBidi"/>
          <w:b/>
          <w:bCs/>
          <w:sz w:val="26"/>
          <w:szCs w:val="26"/>
        </w:rPr>
        <w:t xml:space="preserve"> 17</w:t>
      </w:r>
      <w:r w:rsidRPr="00344E37">
        <w:t xml:space="preserve"> (Constance </w:t>
      </w:r>
      <w:proofErr w:type="spellStart"/>
      <w:r w:rsidRPr="00344E37">
        <w:t>Douris</w:t>
      </w:r>
      <w:proofErr w:type="spellEnd"/>
      <w:r w:rsidRPr="00344E37">
        <w:t xml:space="preserve">, M.A., Vice President of the Lexington Institute, “Minutemen III Replacement: Key to Nuclear Deterrence”, </w:t>
      </w:r>
      <w:r>
        <w:t xml:space="preserve">October 11, 2017, </w:t>
      </w:r>
      <w:r w:rsidRPr="00344E37">
        <w:t>https://www.realcleardefense.com/articles/2017/10/11/minuteman_iii_replacement_key_to_nuclear_deterrence_112461.html?utm_source=RC+Defense+Morning+Recon&amp;utm_campaign=d6b667e12a-EMAIL_CAMPAIGN_2017_10_10&amp;utm_medium=email&amp;utm_term=0_694f73a8dc-d6b667e12a-85185262)</w:t>
      </w:r>
    </w:p>
    <w:p w14:paraId="6051D314" w14:textId="77777777" w:rsidR="00CA2F85" w:rsidRPr="0096257E" w:rsidRDefault="00CA2F85" w:rsidP="00CA2F85">
      <w:pPr>
        <w:rPr>
          <w:sz w:val="16"/>
        </w:rPr>
      </w:pPr>
      <w:r w:rsidRPr="00344E37">
        <w:rPr>
          <w:rStyle w:val="StyleUnderline"/>
          <w:highlight w:val="yellow"/>
        </w:rPr>
        <w:t>In order to deter nuclear aggression</w:t>
      </w:r>
      <w:r w:rsidRPr="00344E37">
        <w:rPr>
          <w:rStyle w:val="StyleUnderline"/>
        </w:rPr>
        <w:t xml:space="preserve"> against its homeland and vital interests, </w:t>
      </w:r>
      <w:r w:rsidRPr="00344E37">
        <w:rPr>
          <w:rStyle w:val="StyleUnderline"/>
          <w:highlight w:val="yellow"/>
        </w:rPr>
        <w:t>the U.S. must demonstrate that its strategic arsenal is capable of surviving an attack and then retaliating</w:t>
      </w:r>
      <w:r w:rsidRPr="00344E37">
        <w:rPr>
          <w:rStyle w:val="StyleUnderline"/>
        </w:rPr>
        <w:t xml:space="preserve"> with devastating force </w:t>
      </w:r>
      <w:r w:rsidRPr="00344E37">
        <w:rPr>
          <w:rStyle w:val="StyleUnderline"/>
          <w:highlight w:val="yellow"/>
        </w:rPr>
        <w:t>against the aggressor</w:t>
      </w:r>
      <w:r w:rsidRPr="00344E37">
        <w:rPr>
          <w:rStyle w:val="StyleUnderline"/>
        </w:rPr>
        <w:t>.</w:t>
      </w:r>
      <w:r w:rsidRPr="0096257E">
        <w:rPr>
          <w:sz w:val="16"/>
        </w:rPr>
        <w:t xml:space="preserve"> In other words, the losses an attacker would suffer must demonstrably exceed any potential gains. Thus, the paradox of nuclear strategy is that </w:t>
      </w:r>
      <w:r w:rsidRPr="00344E37">
        <w:rPr>
          <w:rStyle w:val="StyleUnderline"/>
          <w:highlight w:val="yellow"/>
        </w:rPr>
        <w:t>when weapons are postured effectively, they will never be used</w:t>
      </w:r>
      <w:r w:rsidRPr="0096257E">
        <w:rPr>
          <w:sz w:val="16"/>
        </w:rPr>
        <w:t xml:space="preserve">.  </w:t>
      </w:r>
      <w:r w:rsidRPr="00344E37">
        <w:rPr>
          <w:rStyle w:val="StyleUnderline"/>
          <w:highlight w:val="yellow"/>
        </w:rPr>
        <w:t>We buy</w:t>
      </w:r>
      <w:r w:rsidRPr="0096257E">
        <w:rPr>
          <w:sz w:val="16"/>
        </w:rPr>
        <w:t xml:space="preserve"> and maintain </w:t>
      </w:r>
      <w:r w:rsidRPr="00344E37">
        <w:rPr>
          <w:rStyle w:val="StyleUnderline"/>
          <w:highlight w:val="yellow"/>
        </w:rPr>
        <w:t>nuclear weapons</w:t>
      </w:r>
      <w:r w:rsidRPr="00344E37">
        <w:rPr>
          <w:rStyle w:val="StyleUnderline"/>
        </w:rPr>
        <w:t xml:space="preserve"> </w:t>
      </w:r>
      <w:r w:rsidRPr="00344E37">
        <w:rPr>
          <w:rStyle w:val="StyleUnderline"/>
          <w:highlight w:val="yellow"/>
        </w:rPr>
        <w:t>in</w:t>
      </w:r>
      <w:r w:rsidRPr="00344E37">
        <w:rPr>
          <w:rStyle w:val="StyleUnderline"/>
        </w:rPr>
        <w:t xml:space="preserve"> the </w:t>
      </w:r>
      <w:r w:rsidRPr="00344E37">
        <w:rPr>
          <w:rStyle w:val="StyleUnderline"/>
          <w:highlight w:val="yellow"/>
        </w:rPr>
        <w:t>hope they will remain in their submarines and silos</w:t>
      </w:r>
      <w:r w:rsidRPr="0096257E">
        <w:rPr>
          <w:sz w:val="16"/>
        </w:rPr>
        <w:t xml:space="preserve"> forever. I have written a commentary on this topic for </w:t>
      </w:r>
      <w:proofErr w:type="spellStart"/>
      <w:r w:rsidRPr="0096257E">
        <w:rPr>
          <w:sz w:val="16"/>
        </w:rPr>
        <w:t>RealClearDefense</w:t>
      </w:r>
      <w:proofErr w:type="spellEnd"/>
    </w:p>
    <w:p w14:paraId="40E0340A" w14:textId="77777777" w:rsidR="00CA2F85" w:rsidRDefault="00CA2F85" w:rsidP="00CA2F85">
      <w:pPr>
        <w:pStyle w:val="Heading4"/>
      </w:pPr>
      <w:r>
        <w:t>H-1B Visa necessary to fill jobs in the semiconductor industry that aren’t being filled by Americans</w:t>
      </w:r>
    </w:p>
    <w:p w14:paraId="74394317" w14:textId="77777777" w:rsidR="00CA2F85" w:rsidRPr="00E921D1" w:rsidRDefault="00CA2F85" w:rsidP="00CA2F85">
      <w:r w:rsidRPr="00E921D1">
        <w:rPr>
          <w:rFonts w:eastAsiaTheme="majorEastAsia" w:cstheme="majorBidi"/>
          <w:b/>
          <w:bCs/>
          <w:sz w:val="26"/>
          <w:szCs w:val="26"/>
        </w:rPr>
        <w:t>Yantis 10</w:t>
      </w:r>
      <w:r w:rsidRPr="00E921D1">
        <w:t xml:space="preserve"> (John Yantis, founder of Yantis Company which specializes in difficult </w:t>
      </w:r>
      <w:proofErr w:type="spellStart"/>
      <w:r w:rsidRPr="00E921D1">
        <w:t>jobs</w:t>
      </w:r>
      <w:proofErr w:type="gramStart"/>
      <w:r w:rsidRPr="00E921D1">
        <w:t>,”Tech</w:t>
      </w:r>
      <w:proofErr w:type="spellEnd"/>
      <w:proofErr w:type="gramEnd"/>
      <w:r w:rsidRPr="00E921D1">
        <w:t xml:space="preserve"> companies seek to increase cap on visas for foreign-born skilled workers”, August 1, 2010, http://www.nfap.com/pdf/08012010ar.pdf)</w:t>
      </w:r>
    </w:p>
    <w:p w14:paraId="448A9AE4" w14:textId="55A76EBD" w:rsidR="00281D0E" w:rsidRPr="008E45A4" w:rsidRDefault="00CA2F85" w:rsidP="00281D0E">
      <w:r w:rsidRPr="00E921D1">
        <w:rPr>
          <w:u w:val="single"/>
        </w:rPr>
        <w:t>To</w:t>
      </w:r>
      <w:r>
        <w:t xml:space="preserve"> build the pipeline and </w:t>
      </w:r>
      <w:r w:rsidRPr="00E921D1">
        <w:rPr>
          <w:u w:val="single"/>
        </w:rPr>
        <w:t>keep U.S. students in the programs</w:t>
      </w:r>
      <w:r>
        <w:t xml:space="preserve">, </w:t>
      </w:r>
      <w:r w:rsidRPr="00E921D1">
        <w:rPr>
          <w:u w:val="single"/>
        </w:rPr>
        <w:t>the semiconductor industry has spent $319 million in the past three years</w:t>
      </w:r>
      <w:r>
        <w:t xml:space="preserve"> in kindergarten through 12th grade </w:t>
      </w:r>
      <w:r w:rsidRPr="00E921D1">
        <w:rPr>
          <w:u w:val="single"/>
        </w:rPr>
        <w:t>on science, technology, engineering and math programs</w:t>
      </w:r>
      <w:r>
        <w:t xml:space="preserve">. "Whether it's ON or any other members of the Semiconductor Industry Association, </w:t>
      </w:r>
      <w:r w:rsidRPr="00E921D1">
        <w:rPr>
          <w:u w:val="single"/>
        </w:rPr>
        <w:t>our use of visas are not an excuse to not hire U.S. citizens</w:t>
      </w:r>
      <w:r>
        <w:t xml:space="preserve">," </w:t>
      </w:r>
      <w:r w:rsidRPr="00E921D1">
        <w:rPr>
          <w:u w:val="single"/>
        </w:rPr>
        <w:t>said Colleen McKeown</w:t>
      </w:r>
      <w:r>
        <w:t xml:space="preserve">, senior </w:t>
      </w:r>
      <w:r w:rsidRPr="00E921D1">
        <w:rPr>
          <w:u w:val="single"/>
        </w:rPr>
        <w:t>vice president of human resources at Phoenix-based ON Semiconductor</w:t>
      </w:r>
      <w:r>
        <w:t xml:space="preserve">. "That's not why we use the visas. </w:t>
      </w:r>
      <w:r w:rsidRPr="00E921D1">
        <w:rPr>
          <w:u w:val="single"/>
        </w:rPr>
        <w:t>We use the visas because that's where a lot of talent is for a lot of these positions.</w:t>
      </w:r>
      <w:r>
        <w:t>"</w:t>
      </w:r>
    </w:p>
    <w:p w14:paraId="2888680B" w14:textId="77777777" w:rsidR="003673C5" w:rsidRDefault="003673C5" w:rsidP="003673C5">
      <w:pPr>
        <w:pStyle w:val="Heading2"/>
      </w:pPr>
      <w:r>
        <w:t xml:space="preserve">IT industry Key </w:t>
      </w:r>
    </w:p>
    <w:p w14:paraId="140C3DF3" w14:textId="77777777" w:rsidR="003673C5" w:rsidRPr="00281D0E" w:rsidRDefault="003673C5" w:rsidP="003673C5">
      <w:pPr>
        <w:pStyle w:val="Heading3"/>
      </w:pPr>
      <w:r>
        <w:t xml:space="preserve">Tech key </w:t>
      </w:r>
    </w:p>
    <w:p w14:paraId="34B13F7C" w14:textId="77777777" w:rsidR="003673C5" w:rsidRPr="00281D0E" w:rsidRDefault="003673C5" w:rsidP="003673C5">
      <w:pPr>
        <w:pStyle w:val="Heading4"/>
      </w:pPr>
      <w:r w:rsidRPr="00281D0E">
        <w:t>The biggest tech hubs would cripple without foreign born workers</w:t>
      </w:r>
    </w:p>
    <w:p w14:paraId="0EDD5855" w14:textId="77777777" w:rsidR="003673C5" w:rsidRDefault="003673C5" w:rsidP="003673C5">
      <w:pPr>
        <w:rPr>
          <w:sz w:val="24"/>
        </w:rPr>
      </w:pPr>
      <w:r w:rsidRPr="00A05347">
        <w:rPr>
          <w:rStyle w:val="Style13ptBold"/>
        </w:rPr>
        <w:t>Silva 18</w:t>
      </w:r>
      <w:r>
        <w:rPr>
          <w:sz w:val="24"/>
        </w:rPr>
        <w:t xml:space="preserve"> ( Newsweek, news organization, </w:t>
      </w:r>
      <w:r w:rsidRPr="00A05347">
        <w:rPr>
          <w:sz w:val="24"/>
        </w:rPr>
        <w:t>H-1B VISA ROW: FOREIGN WORKERS MAKE UP MORE THAN HALF OF SILICON VALLEY'S TECH INDUSTRY, REPORTS SAY</w:t>
      </w:r>
      <w:r>
        <w:rPr>
          <w:sz w:val="24"/>
        </w:rPr>
        <w:t xml:space="preserve">, 1-18-18, </w:t>
      </w:r>
      <w:hyperlink r:id="rId50" w:history="1">
        <w:r w:rsidRPr="008C2521">
          <w:rPr>
            <w:rStyle w:val="Hyperlink"/>
            <w:sz w:val="24"/>
          </w:rPr>
          <w:t>http://www.newsweek.com/h-1b-visa-row-foreign-workers-make-more-half-silicon-valleys-tech-industry-784272)</w:t>
        </w:r>
      </w:hyperlink>
      <w:r>
        <w:rPr>
          <w:sz w:val="24"/>
        </w:rPr>
        <w:t xml:space="preserve"> ZA</w:t>
      </w:r>
    </w:p>
    <w:p w14:paraId="5C927803" w14:textId="77777777" w:rsidR="003673C5" w:rsidRPr="00A05347" w:rsidRDefault="003673C5" w:rsidP="003673C5">
      <w:pPr>
        <w:rPr>
          <w:sz w:val="16"/>
          <w:szCs w:val="28"/>
        </w:rPr>
      </w:pPr>
      <w:r w:rsidRPr="00A05347">
        <w:rPr>
          <w:sz w:val="16"/>
          <w:szCs w:val="28"/>
        </w:rPr>
        <w:t xml:space="preserve">As President Donald Trump appeared determined to crack down on immigration on Wednesday, recent </w:t>
      </w:r>
      <w:r w:rsidRPr="00135BB7">
        <w:rPr>
          <w:rStyle w:val="StyleUnderline"/>
          <w:highlight w:val="yellow"/>
        </w:rPr>
        <w:t>reports suggest that the country's biggest technology hubs would be crippled without foreign-born workers</w:t>
      </w:r>
      <w:r w:rsidRPr="00A05347">
        <w:rPr>
          <w:sz w:val="16"/>
          <w:szCs w:val="28"/>
          <w:highlight w:val="yellow"/>
        </w:rPr>
        <w:t>.</w:t>
      </w:r>
    </w:p>
    <w:p w14:paraId="7A1301B3" w14:textId="77777777" w:rsidR="003673C5" w:rsidRPr="00A05347" w:rsidRDefault="003673C5" w:rsidP="003673C5">
      <w:pPr>
        <w:rPr>
          <w:sz w:val="16"/>
          <w:szCs w:val="28"/>
        </w:rPr>
      </w:pPr>
      <w:r w:rsidRPr="00135BB7">
        <w:rPr>
          <w:rStyle w:val="StyleUnderline"/>
        </w:rPr>
        <w:t xml:space="preserve">Using 2015 Census Bureau data, </w:t>
      </w:r>
      <w:r w:rsidRPr="00135BB7">
        <w:t>the </w:t>
      </w:r>
      <w:hyperlink r:id="rId51" w:anchor="page=4" w:tgtFrame="_blank" w:history="1">
        <w:r w:rsidRPr="00135BB7">
          <w:rPr>
            <w:rStyle w:val="Hyperlink"/>
          </w:rPr>
          <w:t>Silicon Valley Competitiveness and Innovation Project (SVCIP) Report</w:t>
        </w:r>
      </w:hyperlink>
      <w:r w:rsidRPr="00135BB7">
        <w:rPr>
          <w:rStyle w:val="StyleUnderline"/>
          <w:highlight w:val="yellow"/>
        </w:rPr>
        <w:t> found that the country's biggest technology centers rely on more foreign-born workers than domestic ones</w:t>
      </w:r>
      <w:r w:rsidRPr="00A05347">
        <w:rPr>
          <w:sz w:val="16"/>
          <w:szCs w:val="28"/>
          <w:highlight w:val="yellow"/>
        </w:rPr>
        <w:t>,</w:t>
      </w:r>
      <w:r w:rsidRPr="00A05347">
        <w:rPr>
          <w:sz w:val="16"/>
          <w:szCs w:val="28"/>
        </w:rPr>
        <w:t xml:space="preserve"> with Silicon Valley leading the way.</w:t>
      </w:r>
    </w:p>
    <w:p w14:paraId="46351E79" w14:textId="77777777" w:rsidR="003673C5" w:rsidRPr="00A05347" w:rsidRDefault="003673C5" w:rsidP="003673C5">
      <w:pPr>
        <w:rPr>
          <w:sz w:val="16"/>
          <w:szCs w:val="28"/>
        </w:rPr>
      </w:pPr>
      <w:r w:rsidRPr="00135BB7">
        <w:rPr>
          <w:rStyle w:val="StyleUnderline"/>
          <w:highlight w:val="yellow"/>
        </w:rPr>
        <w:t>At least 57 percent of Silicon Valley STEM</w:t>
      </w:r>
      <w:r w:rsidRPr="00A05347">
        <w:rPr>
          <w:sz w:val="16"/>
          <w:szCs w:val="28"/>
        </w:rPr>
        <w:t xml:space="preserve"> (science, technology, engineering and mathematics) </w:t>
      </w:r>
      <w:r w:rsidRPr="00135BB7">
        <w:rPr>
          <w:rStyle w:val="StyleUnderline"/>
          <w:highlight w:val="yellow"/>
        </w:rPr>
        <w:t>workers with a bachelor's degree or higher were born outside of the U.S.,</w:t>
      </w:r>
      <w:r w:rsidRPr="00135BB7">
        <w:rPr>
          <w:rStyle w:val="StyleUnderline"/>
        </w:rPr>
        <w:t xml:space="preserve"> </w:t>
      </w:r>
      <w:r w:rsidRPr="00A05347">
        <w:rPr>
          <w:sz w:val="16"/>
          <w:szCs w:val="28"/>
        </w:rPr>
        <w:t xml:space="preserve">the report says. </w:t>
      </w:r>
    </w:p>
    <w:p w14:paraId="7EDED7E7" w14:textId="77777777" w:rsidR="003673C5" w:rsidRPr="00281D0E" w:rsidRDefault="003673C5" w:rsidP="003673C5">
      <w:pPr>
        <w:rPr>
          <w:sz w:val="16"/>
          <w:szCs w:val="28"/>
        </w:rPr>
      </w:pPr>
      <w:r w:rsidRPr="00135BB7">
        <w:rPr>
          <w:rStyle w:val="StyleUnderline"/>
          <w:highlight w:val="yellow"/>
        </w:rPr>
        <w:t>Many foreign workers in the U.S. are employed through the H-1B visa program,</w:t>
      </w:r>
      <w:r w:rsidRPr="00135BB7">
        <w:rPr>
          <w:rStyle w:val="StyleUnderline"/>
        </w:rPr>
        <w:t xml:space="preserve"> which is meant to enable companies to hire highly skilled foreign professionals in industries where there are shortages of qualified American workers</w:t>
      </w:r>
      <w:r w:rsidRPr="00A05347">
        <w:rPr>
          <w:sz w:val="16"/>
          <w:szCs w:val="28"/>
        </w:rPr>
        <w:t xml:space="preserve"> by issuing short-term visas.</w:t>
      </w:r>
    </w:p>
    <w:p w14:paraId="460DB1DA" w14:textId="77777777" w:rsidR="003673C5" w:rsidRDefault="003673C5" w:rsidP="003673C5">
      <w:pPr>
        <w:pStyle w:val="Heading4"/>
        <w:rPr>
          <w:sz w:val="32"/>
          <w:szCs w:val="32"/>
        </w:rPr>
      </w:pPr>
      <w:r w:rsidRPr="00A05347">
        <w:rPr>
          <w:sz w:val="32"/>
          <w:szCs w:val="32"/>
        </w:rPr>
        <w:t>The Tech industry is dependent on H1B workers</w:t>
      </w:r>
    </w:p>
    <w:p w14:paraId="166CD8A2" w14:textId="77777777" w:rsidR="003673C5" w:rsidRPr="00A05347" w:rsidRDefault="003673C5" w:rsidP="003673C5">
      <w:pPr>
        <w:rPr>
          <w:sz w:val="28"/>
          <w:szCs w:val="28"/>
        </w:rPr>
      </w:pPr>
      <w:r w:rsidRPr="00A05347">
        <w:rPr>
          <w:rStyle w:val="Style13ptBold"/>
        </w:rPr>
        <w:t>H1B.IO 18</w:t>
      </w:r>
      <w:r>
        <w:rPr>
          <w:sz w:val="28"/>
          <w:szCs w:val="28"/>
        </w:rPr>
        <w:t xml:space="preserve"> (H1B.IO, </w:t>
      </w:r>
      <w:r w:rsidRPr="00A05347">
        <w:rPr>
          <w:sz w:val="28"/>
          <w:szCs w:val="28"/>
        </w:rPr>
        <w:t xml:space="preserve">How Dependent on H1B Visa Workers is the US Tech </w:t>
      </w:r>
      <w:proofErr w:type="gramStart"/>
      <w:r w:rsidRPr="00A05347">
        <w:rPr>
          <w:sz w:val="28"/>
          <w:szCs w:val="28"/>
        </w:rPr>
        <w:t>Industry?</w:t>
      </w:r>
      <w:r>
        <w:rPr>
          <w:sz w:val="28"/>
          <w:szCs w:val="28"/>
        </w:rPr>
        <w:t>,</w:t>
      </w:r>
      <w:proofErr w:type="gramEnd"/>
      <w:r>
        <w:rPr>
          <w:sz w:val="28"/>
          <w:szCs w:val="28"/>
        </w:rPr>
        <w:t xml:space="preserve"> 1-31-18, </w:t>
      </w:r>
      <w:r w:rsidRPr="00A05347">
        <w:rPr>
          <w:sz w:val="28"/>
          <w:szCs w:val="28"/>
        </w:rPr>
        <w:t>https://www.h1b.io/blog/dependent-h1b-visa-workers-us-tech-industry/</w:t>
      </w:r>
      <w:r>
        <w:rPr>
          <w:sz w:val="28"/>
          <w:szCs w:val="28"/>
        </w:rPr>
        <w:t>)ZA</w:t>
      </w:r>
    </w:p>
    <w:p w14:paraId="68BF698F" w14:textId="77777777" w:rsidR="003673C5" w:rsidRPr="00135BB7" w:rsidRDefault="003673C5" w:rsidP="003673C5">
      <w:pPr>
        <w:tabs>
          <w:tab w:val="left" w:pos="8560"/>
        </w:tabs>
        <w:rPr>
          <w:rStyle w:val="StyleUnderline"/>
        </w:rPr>
      </w:pPr>
      <w:r w:rsidRPr="00A05347">
        <w:rPr>
          <w:sz w:val="16"/>
          <w:szCs w:val="28"/>
        </w:rPr>
        <w:t>There is a reason that the IT industry in the US is watching closely any changes to the H1B visa program.</w:t>
      </w:r>
      <w:r>
        <w:rPr>
          <w:sz w:val="16"/>
          <w:szCs w:val="28"/>
        </w:rPr>
        <w:t xml:space="preserve"> </w:t>
      </w:r>
      <w:r w:rsidRPr="00135BB7">
        <w:rPr>
          <w:rStyle w:val="StyleUnderline"/>
          <w:highlight w:val="yellow"/>
        </w:rPr>
        <w:t>The metropolitan centers that house many high-tech companies are filled with H1B visa workers from other countries,</w:t>
      </w:r>
      <w:r w:rsidRPr="00A05347">
        <w:rPr>
          <w:sz w:val="16"/>
          <w:szCs w:val="28"/>
        </w:rPr>
        <w:t xml:space="preserve"> who were recruited due to their educational background and work experience in technical disciplines.</w:t>
      </w:r>
      <w:r>
        <w:rPr>
          <w:sz w:val="16"/>
          <w:szCs w:val="28"/>
        </w:rPr>
        <w:t xml:space="preserve"> </w:t>
      </w:r>
      <w:r w:rsidRPr="00135BB7">
        <w:rPr>
          <w:rStyle w:val="StyleUnderline"/>
          <w:highlight w:val="yellow"/>
        </w:rPr>
        <w:t>One way to ascertain just how dependent the tech industry is on the H1B program is to review the percentage of non-immigrant foreign workers in regions where the tech industry is dominant</w:t>
      </w:r>
      <w:r w:rsidRPr="00135BB7">
        <w:rPr>
          <w:rStyle w:val="StyleUnderline"/>
        </w:rPr>
        <w:t>.</w:t>
      </w:r>
      <w:r>
        <w:rPr>
          <w:sz w:val="16"/>
          <w:szCs w:val="28"/>
        </w:rPr>
        <w:t xml:space="preserve"> </w:t>
      </w:r>
      <w:r w:rsidRPr="00A05347">
        <w:rPr>
          <w:sz w:val="16"/>
          <w:szCs w:val="28"/>
        </w:rPr>
        <w:t>Here are some of the facts:</w:t>
      </w:r>
      <w:r>
        <w:rPr>
          <w:sz w:val="16"/>
          <w:szCs w:val="28"/>
        </w:rPr>
        <w:t xml:space="preserve"> </w:t>
      </w:r>
      <w:r w:rsidRPr="00135BB7">
        <w:rPr>
          <w:rStyle w:val="StyleUnderline"/>
          <w:highlight w:val="yellow"/>
        </w:rPr>
        <w:t>The Silicon Valley in California is home to IT giants</w:t>
      </w:r>
      <w:r w:rsidRPr="00135BB7">
        <w:rPr>
          <w:rStyle w:val="StyleUnderline"/>
        </w:rPr>
        <w:t xml:space="preserve"> like Facebook and Google, </w:t>
      </w:r>
      <w:r w:rsidRPr="00135BB7">
        <w:rPr>
          <w:rStyle w:val="StyleUnderline"/>
          <w:highlight w:val="yellow"/>
        </w:rPr>
        <w:t>but there are hundreds of other IT companies that rely on H1B visa workers</w:t>
      </w:r>
      <w:r w:rsidRPr="00135BB7">
        <w:rPr>
          <w:rStyle w:val="StyleUnderline"/>
        </w:rPr>
        <w:t xml:space="preserve"> for their unique skill sets.</w:t>
      </w:r>
      <w:r>
        <w:rPr>
          <w:rStyle w:val="StyleUnderline"/>
        </w:rPr>
        <w:t xml:space="preserve"> </w:t>
      </w:r>
      <w:r w:rsidRPr="00135BB7">
        <w:rPr>
          <w:rStyle w:val="StyleUnderline"/>
          <w:highlight w:val="yellow"/>
        </w:rPr>
        <w:t>Census data from 2016 states that 71% of all workers in the city of San Jose are from foreign countries,</w:t>
      </w:r>
      <w:r w:rsidRPr="00135BB7">
        <w:rPr>
          <w:rStyle w:val="StyleUnderline"/>
        </w:rPr>
        <w:t xml:space="preserve"> a staggering figure that underscores their importance to the US economy.</w:t>
      </w:r>
      <w:r>
        <w:rPr>
          <w:rStyle w:val="StyleUnderline"/>
        </w:rPr>
        <w:t xml:space="preserve"> </w:t>
      </w:r>
      <w:r w:rsidRPr="00A05347">
        <w:rPr>
          <w:sz w:val="16"/>
          <w:szCs w:val="28"/>
        </w:rPr>
        <w:t xml:space="preserve">More specifically, </w:t>
      </w:r>
      <w:r w:rsidRPr="00135BB7">
        <w:rPr>
          <w:rStyle w:val="StyleUnderline"/>
          <w:highlight w:val="yellow"/>
        </w:rPr>
        <w:t>over 50% of STEM</w:t>
      </w:r>
      <w:r w:rsidRPr="00A05347">
        <w:rPr>
          <w:sz w:val="16"/>
          <w:szCs w:val="28"/>
        </w:rPr>
        <w:t xml:space="preserve"> (science, technology, engineering and mathematics) </w:t>
      </w:r>
      <w:r w:rsidRPr="00135BB7">
        <w:rPr>
          <w:rStyle w:val="StyleUnderline"/>
          <w:highlight w:val="yellow"/>
        </w:rPr>
        <w:t>positions in Silicon Valley are held by foreigners</w:t>
      </w:r>
      <w:r w:rsidRPr="00A05347">
        <w:rPr>
          <w:sz w:val="16"/>
          <w:szCs w:val="28"/>
          <w:highlight w:val="yellow"/>
        </w:rPr>
        <w:t>.</w:t>
      </w:r>
      <w:r>
        <w:rPr>
          <w:sz w:val="16"/>
          <w:szCs w:val="28"/>
        </w:rPr>
        <w:t xml:space="preserve"> </w:t>
      </w:r>
      <w:r w:rsidRPr="00A05347">
        <w:rPr>
          <w:sz w:val="16"/>
          <w:szCs w:val="28"/>
        </w:rPr>
        <w:t>Not all of these are H1B visa workers, but many at least begin with a non-immigrant work visa.</w:t>
      </w:r>
      <w:r>
        <w:rPr>
          <w:sz w:val="16"/>
          <w:szCs w:val="28"/>
        </w:rPr>
        <w:t xml:space="preserve"> </w:t>
      </w:r>
      <w:r w:rsidRPr="00A05347">
        <w:rPr>
          <w:sz w:val="16"/>
          <w:szCs w:val="28"/>
        </w:rPr>
        <w:t>Cleary, foreign workers are key to continued growth and success for the IT companies in Silicon Valley.</w:t>
      </w:r>
      <w:r>
        <w:rPr>
          <w:sz w:val="16"/>
          <w:szCs w:val="28"/>
        </w:rPr>
        <w:t xml:space="preserve"> </w:t>
      </w:r>
      <w:r w:rsidRPr="00135BB7">
        <w:rPr>
          <w:rStyle w:val="StyleUnderline"/>
          <w:highlight w:val="yellow"/>
        </w:rPr>
        <w:t>In New York City</w:t>
      </w:r>
      <w:r w:rsidRPr="00A05347">
        <w:rPr>
          <w:sz w:val="16"/>
          <w:szCs w:val="28"/>
        </w:rPr>
        <w:t>, another tech-heavy location</w:t>
      </w:r>
      <w:r w:rsidRPr="00135BB7">
        <w:rPr>
          <w:rStyle w:val="StyleUnderline"/>
          <w:highlight w:val="yellow"/>
        </w:rPr>
        <w:t>, 43% of STEM workers are from foreign countries.</w:t>
      </w:r>
      <w:r>
        <w:rPr>
          <w:sz w:val="16"/>
          <w:szCs w:val="28"/>
        </w:rPr>
        <w:t xml:space="preserve"> </w:t>
      </w:r>
      <w:r w:rsidRPr="00A05347">
        <w:rPr>
          <w:sz w:val="16"/>
          <w:szCs w:val="28"/>
        </w:rPr>
        <w:t>Further, New York is the number one location for H1B visas, based on the percentage of applications compared to other locations.</w:t>
      </w:r>
      <w:r>
        <w:rPr>
          <w:sz w:val="16"/>
          <w:szCs w:val="28"/>
        </w:rPr>
        <w:t xml:space="preserve"> </w:t>
      </w:r>
      <w:r w:rsidRPr="00A05347">
        <w:rPr>
          <w:sz w:val="16"/>
          <w:szCs w:val="28"/>
        </w:rPr>
        <w:t>Given New York’s history as a home to many types of immigrants, this is not too surprising.</w:t>
      </w:r>
      <w:r>
        <w:rPr>
          <w:sz w:val="16"/>
          <w:szCs w:val="28"/>
        </w:rPr>
        <w:t xml:space="preserve"> </w:t>
      </w:r>
      <w:r w:rsidRPr="00A05347">
        <w:rPr>
          <w:sz w:val="16"/>
          <w:szCs w:val="28"/>
        </w:rPr>
        <w:t>It may be the easiest place for a foreign worker to find a community of people from their own culture, while working in a specialty occupation.</w:t>
      </w:r>
      <w:r>
        <w:rPr>
          <w:sz w:val="16"/>
          <w:szCs w:val="28"/>
        </w:rPr>
        <w:t xml:space="preserve"> </w:t>
      </w:r>
      <w:r w:rsidRPr="00135BB7">
        <w:rPr>
          <w:rStyle w:val="StyleUnderline"/>
          <w:highlight w:val="yellow"/>
        </w:rPr>
        <w:t>These numbers and facts illustrate that foreign workers</w:t>
      </w:r>
      <w:r w:rsidRPr="00A05347">
        <w:rPr>
          <w:sz w:val="16"/>
          <w:szCs w:val="28"/>
        </w:rPr>
        <w:t xml:space="preserve"> (either non-immigrant or green card holders) </w:t>
      </w:r>
      <w:r w:rsidRPr="00135BB7">
        <w:rPr>
          <w:rStyle w:val="StyleUnderline"/>
          <w:highlight w:val="yellow"/>
        </w:rPr>
        <w:t>occupy a valuable place in the US economy</w:t>
      </w:r>
      <w:r w:rsidRPr="00135BB7">
        <w:rPr>
          <w:rStyle w:val="StyleUnderline"/>
        </w:rPr>
        <w:t>.</w:t>
      </w:r>
      <w:r>
        <w:rPr>
          <w:rStyle w:val="StyleUnderline"/>
        </w:rPr>
        <w:t xml:space="preserve"> </w:t>
      </w:r>
      <w:r w:rsidRPr="00135BB7">
        <w:rPr>
          <w:rStyle w:val="StyleUnderline"/>
        </w:rPr>
        <w:t xml:space="preserve">As a practical matter, </w:t>
      </w:r>
      <w:r w:rsidRPr="00135BB7">
        <w:rPr>
          <w:rStyle w:val="StyleUnderline"/>
          <w:highlight w:val="yellow"/>
        </w:rPr>
        <w:t>it would be impossible to replace the many thousands of foreign workers with US workers at this point</w:t>
      </w:r>
      <w:r w:rsidRPr="00135BB7">
        <w:rPr>
          <w:rStyle w:val="StyleUnderline"/>
        </w:rPr>
        <w:t>, since the trends and demographics are well-established and relied upon by US companies.</w:t>
      </w:r>
      <w:r>
        <w:rPr>
          <w:rStyle w:val="StyleUnderline"/>
        </w:rPr>
        <w:t xml:space="preserve"> </w:t>
      </w:r>
      <w:r w:rsidRPr="00A05347">
        <w:rPr>
          <w:sz w:val="16"/>
          <w:szCs w:val="28"/>
        </w:rPr>
        <w:t>H1B visa reform is targeted toward reducing abuse and fraud within the system, or as a means to introduce lower paid workers by outsourcing companies.</w:t>
      </w:r>
      <w:r>
        <w:rPr>
          <w:sz w:val="16"/>
          <w:szCs w:val="28"/>
        </w:rPr>
        <w:t xml:space="preserve"> </w:t>
      </w:r>
      <w:r w:rsidRPr="00135BB7">
        <w:rPr>
          <w:rStyle w:val="StyleUnderline"/>
        </w:rPr>
        <w:t xml:space="preserve">All parties involved in the debate are </w:t>
      </w:r>
      <w:proofErr w:type="spellStart"/>
      <w:r w:rsidRPr="00135BB7">
        <w:rPr>
          <w:rStyle w:val="StyleUnderline"/>
        </w:rPr>
        <w:t>will</w:t>
      </w:r>
      <w:proofErr w:type="spellEnd"/>
      <w:r w:rsidRPr="00135BB7">
        <w:rPr>
          <w:rStyle w:val="StyleUnderline"/>
        </w:rPr>
        <w:t xml:space="preserve"> aware that </w:t>
      </w:r>
      <w:r w:rsidRPr="00135BB7">
        <w:rPr>
          <w:rStyle w:val="StyleUnderline"/>
          <w:highlight w:val="yellow"/>
        </w:rPr>
        <w:t>H1B visa workers are not only helpful, but for many companies in the IT sector they are essential to achieving success.</w:t>
      </w:r>
    </w:p>
    <w:p w14:paraId="12418152" w14:textId="77777777" w:rsidR="003673C5" w:rsidRPr="00281D0E" w:rsidRDefault="003673C5" w:rsidP="003673C5">
      <w:pPr>
        <w:pStyle w:val="Heading4"/>
      </w:pPr>
      <w:r w:rsidRPr="00281D0E">
        <w:t>Tech Companies struggle with H1B limits</w:t>
      </w:r>
    </w:p>
    <w:p w14:paraId="760AEF9E" w14:textId="77777777" w:rsidR="003673C5" w:rsidRPr="00135BB7" w:rsidRDefault="003673C5" w:rsidP="003673C5">
      <w:pPr>
        <w:tabs>
          <w:tab w:val="left" w:pos="8560"/>
        </w:tabs>
        <w:rPr>
          <w:rStyle w:val="StyleUnderline"/>
        </w:rPr>
      </w:pPr>
      <w:r w:rsidRPr="00A05347">
        <w:rPr>
          <w:rStyle w:val="Style13ptBold"/>
        </w:rPr>
        <w:t>Perry 18</w:t>
      </w:r>
      <w:r w:rsidRPr="00135BB7">
        <w:rPr>
          <w:rStyle w:val="StyleUnderline"/>
        </w:rPr>
        <w:t xml:space="preserve"> (IEEE Spectrum, CES 2018: Tech Industry Leaders Talk DACA, H1-B, 1-15-18, https://spectrum.ieee.org/view-from-the-valley/at-work/tech-careers/ces-2018-tech-industry-leaders-talk-daca-h1b)</w:t>
      </w:r>
    </w:p>
    <w:p w14:paraId="1C976F85" w14:textId="124058FB" w:rsidR="003673C5" w:rsidRDefault="003673C5" w:rsidP="003673C5">
      <w:pPr>
        <w:tabs>
          <w:tab w:val="left" w:pos="8560"/>
        </w:tabs>
        <w:rPr>
          <w:rStyle w:val="StyleUnderline"/>
        </w:rPr>
      </w:pPr>
      <w:r w:rsidRPr="00135BB7">
        <w:rPr>
          <w:rStyle w:val="StyleUnderline"/>
          <w:highlight w:val="yellow"/>
        </w:rPr>
        <w:t>Turmoil in the U.S. immigration system is hurting tech companies</w:t>
      </w:r>
      <w:r w:rsidRPr="00135BB7">
        <w:rPr>
          <w:rStyle w:val="StyleUnderline"/>
        </w:rPr>
        <w:t>. That’s the consensus of panelists from the U.S. Chamber of Commerce, Microsoft, and Phone2Action, speaking at a session on immigration at CES in Las Vegas last week.</w:t>
      </w:r>
      <w:r>
        <w:rPr>
          <w:rStyle w:val="StyleUnderline"/>
        </w:rPr>
        <w:t xml:space="preserve"> </w:t>
      </w:r>
      <w:r w:rsidRPr="00135BB7">
        <w:rPr>
          <w:rStyle w:val="StyleUnderline"/>
        </w:rPr>
        <w:t xml:space="preserve">The mess is not brand new, it’s just getting worse, the panelists indicated. </w:t>
      </w:r>
      <w:r w:rsidRPr="00135BB7">
        <w:rPr>
          <w:rStyle w:val="StyleUnderline"/>
          <w:highlight w:val="yellow"/>
        </w:rPr>
        <w:t>Companies struggle with the limitations of the H-1B visa program</w:t>
      </w:r>
      <w:r w:rsidRPr="00135BB7">
        <w:rPr>
          <w:rStyle w:val="StyleUnderline"/>
        </w:rPr>
        <w:t xml:space="preserve">, they say, and </w:t>
      </w:r>
      <w:r w:rsidRPr="00135BB7">
        <w:rPr>
          <w:rStyle w:val="StyleUnderline"/>
          <w:highlight w:val="yellow"/>
        </w:rPr>
        <w:t>a backlog in permanent resident applications is making the H-1B crunch worse.</w:t>
      </w:r>
      <w:r w:rsidRPr="00135BB7">
        <w:rPr>
          <w:rStyle w:val="StyleUnderline"/>
        </w:rPr>
        <w:t xml:space="preserve"> H1-B visas allow U.S. companies to employ foreign workers with certain specialized skills or educational backgrounds.</w:t>
      </w:r>
      <w:r>
        <w:rPr>
          <w:rStyle w:val="StyleUnderline"/>
        </w:rPr>
        <w:t xml:space="preserve"> </w:t>
      </w:r>
      <w:r w:rsidRPr="00135BB7">
        <w:rPr>
          <w:rStyle w:val="StyleUnderline"/>
          <w:highlight w:val="yellow"/>
        </w:rPr>
        <w:t xml:space="preserve">“It’s a domino effect,” said Jon </w:t>
      </w:r>
      <w:proofErr w:type="spellStart"/>
      <w:r w:rsidRPr="00135BB7">
        <w:rPr>
          <w:rStyle w:val="StyleUnderline"/>
          <w:highlight w:val="yellow"/>
        </w:rPr>
        <w:t>Baselice</w:t>
      </w:r>
      <w:proofErr w:type="spellEnd"/>
      <w:r w:rsidRPr="00135BB7">
        <w:rPr>
          <w:rStyle w:val="StyleUnderline"/>
          <w:highlight w:val="yellow"/>
        </w:rPr>
        <w:t>, director of immigration policy for the U.S. Chamber of Commerce. “If a country hits the green card cap for a year, that forces people to wait. And then that hurts the H-1B cap, because the people who can’t get green cards have to renew their H-1Bs.”</w:t>
      </w:r>
      <w:r>
        <w:rPr>
          <w:rStyle w:val="StyleUnderline"/>
        </w:rPr>
        <w:t xml:space="preserve"> </w:t>
      </w:r>
      <w:r w:rsidRPr="00135BB7">
        <w:rPr>
          <w:rStyle w:val="StyleUnderline"/>
        </w:rPr>
        <w:t xml:space="preserve">And </w:t>
      </w:r>
      <w:r w:rsidRPr="00135BB7">
        <w:rPr>
          <w:rStyle w:val="StyleUnderline"/>
          <w:highlight w:val="yellow"/>
        </w:rPr>
        <w:t>the tech companies need this immigrant talent—as does the economy</w:t>
      </w:r>
      <w:r w:rsidRPr="00135BB7">
        <w:rPr>
          <w:rStyle w:val="StyleUnderline"/>
        </w:rPr>
        <w:t xml:space="preserve"> as a whole, the panelists indicated.</w:t>
      </w:r>
      <w:r>
        <w:rPr>
          <w:rStyle w:val="StyleUnderline"/>
        </w:rPr>
        <w:t xml:space="preserve"> </w:t>
      </w:r>
      <w:proofErr w:type="spellStart"/>
      <w:r w:rsidRPr="00135BB7">
        <w:rPr>
          <w:rStyle w:val="StyleUnderline"/>
          <w:highlight w:val="yellow"/>
        </w:rPr>
        <w:t>Baselice</w:t>
      </w:r>
      <w:proofErr w:type="spellEnd"/>
      <w:r w:rsidRPr="00135BB7">
        <w:rPr>
          <w:rStyle w:val="StyleUnderline"/>
          <w:highlight w:val="yellow"/>
        </w:rPr>
        <w:t xml:space="preserve"> pointed out that a recent study discovered that cities with lower rejection rates for H-1B visa applications had better track records in creating jobs for American workers.</w:t>
      </w:r>
      <w:r>
        <w:rPr>
          <w:rStyle w:val="StyleUnderline"/>
        </w:rPr>
        <w:t xml:space="preserve"> </w:t>
      </w:r>
      <w:r w:rsidRPr="00135BB7">
        <w:rPr>
          <w:rStyle w:val="StyleUnderline"/>
        </w:rPr>
        <w:t xml:space="preserve">Other </w:t>
      </w:r>
      <w:r w:rsidRPr="00135BB7">
        <w:rPr>
          <w:rStyle w:val="StyleUnderline"/>
          <w:highlight w:val="yellow"/>
        </w:rPr>
        <w:t>actions the Trump administration is taking around immigration can cause problems for the tech industry, as well.</w:t>
      </w:r>
      <w:r>
        <w:rPr>
          <w:rStyle w:val="StyleUnderline"/>
        </w:rPr>
        <w:t xml:space="preserve"> </w:t>
      </w:r>
      <w:r w:rsidRPr="00135BB7">
        <w:rPr>
          <w:rStyle w:val="StyleUnderline"/>
        </w:rPr>
        <w:t>Wu added, “</w:t>
      </w:r>
      <w:r w:rsidRPr="00135BB7">
        <w:rPr>
          <w:rStyle w:val="StyleUnderline"/>
          <w:highlight w:val="yellow"/>
        </w:rPr>
        <w:t>In the U.S. we still don’t have a STEM pipeline—we have far more jobs in computer science than students we are graduating</w:t>
      </w:r>
      <w:r w:rsidRPr="00135BB7">
        <w:rPr>
          <w:rStyle w:val="StyleUnderline"/>
        </w:rPr>
        <w:t xml:space="preserve">. </w:t>
      </w:r>
      <w:proofErr w:type="gramStart"/>
      <w:r w:rsidRPr="00135BB7">
        <w:rPr>
          <w:rStyle w:val="StyleUnderline"/>
        </w:rPr>
        <w:t>So</w:t>
      </w:r>
      <w:proofErr w:type="gramEnd"/>
      <w:r w:rsidRPr="00135BB7">
        <w:rPr>
          <w:rStyle w:val="StyleUnderline"/>
        </w:rPr>
        <w:t xml:space="preserve"> we have to look everywhere for talent.”</w:t>
      </w:r>
    </w:p>
    <w:p w14:paraId="49A247D6" w14:textId="71AAAE7C" w:rsidR="006C7494" w:rsidRDefault="006C7494" w:rsidP="003673C5">
      <w:pPr>
        <w:tabs>
          <w:tab w:val="left" w:pos="8560"/>
        </w:tabs>
        <w:rPr>
          <w:rStyle w:val="StyleUnderline"/>
        </w:rPr>
      </w:pPr>
    </w:p>
    <w:p w14:paraId="6036CF75" w14:textId="31C1A1DB" w:rsidR="006C7494" w:rsidRPr="006C7494" w:rsidRDefault="006C7494" w:rsidP="006C7494"/>
    <w:p w14:paraId="6C6B2D0A" w14:textId="66ABDAB5" w:rsidR="006C7494" w:rsidRPr="006C7494" w:rsidRDefault="006C7494" w:rsidP="006C7494"/>
    <w:p w14:paraId="69F2382E" w14:textId="0C62222B" w:rsidR="006C7494" w:rsidRPr="006C7494" w:rsidRDefault="006C7494" w:rsidP="006C7494"/>
    <w:p w14:paraId="2BC57CDA" w14:textId="77777777" w:rsidR="006C7494" w:rsidRPr="006C7494" w:rsidRDefault="006C7494" w:rsidP="006C7494"/>
    <w:sectPr w:rsidR="006C7494" w:rsidRPr="006C749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mp;quot">
    <w:altName w:val="Cambria"/>
    <w:panose1 w:val="00000000000000000000"/>
    <w:charset w:val="00"/>
    <w:family w:val="roman"/>
    <w:notTrueType/>
    <w:pitch w:val="default"/>
  </w:font>
  <w:font w:name="Times">
    <w:altName w:val="Sylfae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
    <w:docVar w:name="RibbonPointer" w:val="224252760"/>
    <w:docVar w:name="VerbatimMac" w:val="True"/>
    <w:docVar w:name="VerbatimVersion" w:val="5.0"/>
  </w:docVars>
  <w:rsids>
    <w:rsidRoot w:val="000F0B19"/>
    <w:rsid w:val="000029E3"/>
    <w:rsid w:val="000029E8"/>
    <w:rsid w:val="00004225"/>
    <w:rsid w:val="000066CA"/>
    <w:rsid w:val="00007264"/>
    <w:rsid w:val="000076A9"/>
    <w:rsid w:val="00013C23"/>
    <w:rsid w:val="00014FAD"/>
    <w:rsid w:val="00015D2A"/>
    <w:rsid w:val="00017256"/>
    <w:rsid w:val="0002490B"/>
    <w:rsid w:val="00026465"/>
    <w:rsid w:val="00030204"/>
    <w:rsid w:val="000312A0"/>
    <w:rsid w:val="0003256C"/>
    <w:rsid w:val="000333E2"/>
    <w:rsid w:val="0003396C"/>
    <w:rsid w:val="00035337"/>
    <w:rsid w:val="00037E11"/>
    <w:rsid w:val="00044DCC"/>
    <w:rsid w:val="00052FB1"/>
    <w:rsid w:val="00054276"/>
    <w:rsid w:val="000547B1"/>
    <w:rsid w:val="00055815"/>
    <w:rsid w:val="0006091E"/>
    <w:rsid w:val="000638C1"/>
    <w:rsid w:val="00065FEE"/>
    <w:rsid w:val="00066E3C"/>
    <w:rsid w:val="000715F0"/>
    <w:rsid w:val="00072718"/>
    <w:rsid w:val="0007381E"/>
    <w:rsid w:val="00073A3A"/>
    <w:rsid w:val="00076094"/>
    <w:rsid w:val="0008785F"/>
    <w:rsid w:val="00090CBE"/>
    <w:rsid w:val="00094DEC"/>
    <w:rsid w:val="000967C9"/>
    <w:rsid w:val="000A2D8A"/>
    <w:rsid w:val="000A4F22"/>
    <w:rsid w:val="000C2F86"/>
    <w:rsid w:val="000D1786"/>
    <w:rsid w:val="000D26A6"/>
    <w:rsid w:val="000D2B90"/>
    <w:rsid w:val="000D2FB5"/>
    <w:rsid w:val="000D553A"/>
    <w:rsid w:val="000D6ED8"/>
    <w:rsid w:val="000D717B"/>
    <w:rsid w:val="000E62B1"/>
    <w:rsid w:val="000E694F"/>
    <w:rsid w:val="000F0B19"/>
    <w:rsid w:val="00100A1D"/>
    <w:rsid w:val="00100B28"/>
    <w:rsid w:val="001154D6"/>
    <w:rsid w:val="00117316"/>
    <w:rsid w:val="001209B4"/>
    <w:rsid w:val="00126C6C"/>
    <w:rsid w:val="00135BB7"/>
    <w:rsid w:val="00153497"/>
    <w:rsid w:val="00156804"/>
    <w:rsid w:val="00164135"/>
    <w:rsid w:val="001761FC"/>
    <w:rsid w:val="0017626A"/>
    <w:rsid w:val="00180FE8"/>
    <w:rsid w:val="001819A4"/>
    <w:rsid w:val="00182655"/>
    <w:rsid w:val="001840F2"/>
    <w:rsid w:val="00185134"/>
    <w:rsid w:val="001856C6"/>
    <w:rsid w:val="00191B5F"/>
    <w:rsid w:val="00192487"/>
    <w:rsid w:val="00193416"/>
    <w:rsid w:val="00195073"/>
    <w:rsid w:val="0019668D"/>
    <w:rsid w:val="001A25FD"/>
    <w:rsid w:val="001A5371"/>
    <w:rsid w:val="001A72C7"/>
    <w:rsid w:val="001B1431"/>
    <w:rsid w:val="001B73E3"/>
    <w:rsid w:val="001C316D"/>
    <w:rsid w:val="001D0A4C"/>
    <w:rsid w:val="001D1A0D"/>
    <w:rsid w:val="001D36BF"/>
    <w:rsid w:val="001D4C28"/>
    <w:rsid w:val="001D7A88"/>
    <w:rsid w:val="001E0B1F"/>
    <w:rsid w:val="001E0C0F"/>
    <w:rsid w:val="001E1E0B"/>
    <w:rsid w:val="001F1173"/>
    <w:rsid w:val="001F621E"/>
    <w:rsid w:val="002005A8"/>
    <w:rsid w:val="00203DD8"/>
    <w:rsid w:val="00204E1D"/>
    <w:rsid w:val="002059BD"/>
    <w:rsid w:val="00207FD8"/>
    <w:rsid w:val="00210FAF"/>
    <w:rsid w:val="00213B1E"/>
    <w:rsid w:val="00215284"/>
    <w:rsid w:val="002168F2"/>
    <w:rsid w:val="00222F82"/>
    <w:rsid w:val="00223073"/>
    <w:rsid w:val="0022589F"/>
    <w:rsid w:val="002343FE"/>
    <w:rsid w:val="00235262"/>
    <w:rsid w:val="00235F7B"/>
    <w:rsid w:val="002419A3"/>
    <w:rsid w:val="002502CF"/>
    <w:rsid w:val="00265024"/>
    <w:rsid w:val="00267EBB"/>
    <w:rsid w:val="0027023B"/>
    <w:rsid w:val="00272F3F"/>
    <w:rsid w:val="00274EDB"/>
    <w:rsid w:val="0027729E"/>
    <w:rsid w:val="00280537"/>
    <w:rsid w:val="00281D0E"/>
    <w:rsid w:val="002843B2"/>
    <w:rsid w:val="00284ED6"/>
    <w:rsid w:val="002859FD"/>
    <w:rsid w:val="00290C5A"/>
    <w:rsid w:val="00290C92"/>
    <w:rsid w:val="0029647A"/>
    <w:rsid w:val="00296504"/>
    <w:rsid w:val="002B5511"/>
    <w:rsid w:val="002B6D54"/>
    <w:rsid w:val="002B7ACF"/>
    <w:rsid w:val="002C1554"/>
    <w:rsid w:val="002C189A"/>
    <w:rsid w:val="002E0643"/>
    <w:rsid w:val="002E1930"/>
    <w:rsid w:val="002E392E"/>
    <w:rsid w:val="002E6BBC"/>
    <w:rsid w:val="002F1BA9"/>
    <w:rsid w:val="002F2737"/>
    <w:rsid w:val="002F6E74"/>
    <w:rsid w:val="002F7DE6"/>
    <w:rsid w:val="003106B3"/>
    <w:rsid w:val="0031257E"/>
    <w:rsid w:val="003134B7"/>
    <w:rsid w:val="0031385D"/>
    <w:rsid w:val="003171AB"/>
    <w:rsid w:val="003223B2"/>
    <w:rsid w:val="00322A67"/>
    <w:rsid w:val="00330E13"/>
    <w:rsid w:val="00335A23"/>
    <w:rsid w:val="00340707"/>
    <w:rsid w:val="00341C61"/>
    <w:rsid w:val="00351841"/>
    <w:rsid w:val="00361B02"/>
    <w:rsid w:val="003624A6"/>
    <w:rsid w:val="00364ADF"/>
    <w:rsid w:val="00365C8D"/>
    <w:rsid w:val="003670D9"/>
    <w:rsid w:val="003673C5"/>
    <w:rsid w:val="00370B41"/>
    <w:rsid w:val="00371B27"/>
    <w:rsid w:val="003726C3"/>
    <w:rsid w:val="00375D2E"/>
    <w:rsid w:val="00380991"/>
    <w:rsid w:val="00383071"/>
    <w:rsid w:val="00383B19"/>
    <w:rsid w:val="00384CBC"/>
    <w:rsid w:val="003933F9"/>
    <w:rsid w:val="00395864"/>
    <w:rsid w:val="00396557"/>
    <w:rsid w:val="00397316"/>
    <w:rsid w:val="003A248F"/>
    <w:rsid w:val="003A4D9C"/>
    <w:rsid w:val="003B1668"/>
    <w:rsid w:val="003C3F06"/>
    <w:rsid w:val="003C5F4C"/>
    <w:rsid w:val="003D5EA8"/>
    <w:rsid w:val="003D7B28"/>
    <w:rsid w:val="003D7B9E"/>
    <w:rsid w:val="003E305E"/>
    <w:rsid w:val="003E34DB"/>
    <w:rsid w:val="003E5302"/>
    <w:rsid w:val="003E5BF1"/>
    <w:rsid w:val="003F2452"/>
    <w:rsid w:val="003F41EA"/>
    <w:rsid w:val="003F7DF0"/>
    <w:rsid w:val="004039AF"/>
    <w:rsid w:val="00407AFF"/>
    <w:rsid w:val="0041155D"/>
    <w:rsid w:val="004170BF"/>
    <w:rsid w:val="00422716"/>
    <w:rsid w:val="00423C15"/>
    <w:rsid w:val="004270E3"/>
    <w:rsid w:val="004348DC"/>
    <w:rsid w:val="00434921"/>
    <w:rsid w:val="004373F0"/>
    <w:rsid w:val="00442018"/>
    <w:rsid w:val="00446567"/>
    <w:rsid w:val="00447B10"/>
    <w:rsid w:val="00452EE4"/>
    <w:rsid w:val="00452F0B"/>
    <w:rsid w:val="004536D6"/>
    <w:rsid w:val="00457224"/>
    <w:rsid w:val="004660DA"/>
    <w:rsid w:val="0047482C"/>
    <w:rsid w:val="00475436"/>
    <w:rsid w:val="0048047E"/>
    <w:rsid w:val="00481442"/>
    <w:rsid w:val="00482AF9"/>
    <w:rsid w:val="00496BB2"/>
    <w:rsid w:val="004B37B4"/>
    <w:rsid w:val="004B72B4"/>
    <w:rsid w:val="004C0314"/>
    <w:rsid w:val="004C0D3D"/>
    <w:rsid w:val="004C0D49"/>
    <w:rsid w:val="004C213E"/>
    <w:rsid w:val="004C376C"/>
    <w:rsid w:val="004C657F"/>
    <w:rsid w:val="004C674B"/>
    <w:rsid w:val="004D17D8"/>
    <w:rsid w:val="004D52D8"/>
    <w:rsid w:val="004E355B"/>
    <w:rsid w:val="004E7D86"/>
    <w:rsid w:val="005028E5"/>
    <w:rsid w:val="00503735"/>
    <w:rsid w:val="00516A88"/>
    <w:rsid w:val="00520A5F"/>
    <w:rsid w:val="00522065"/>
    <w:rsid w:val="005224F2"/>
    <w:rsid w:val="005254E4"/>
    <w:rsid w:val="00533F1C"/>
    <w:rsid w:val="00536D8B"/>
    <w:rsid w:val="005379C3"/>
    <w:rsid w:val="00550304"/>
    <w:rsid w:val="005519C2"/>
    <w:rsid w:val="005523E0"/>
    <w:rsid w:val="0055320F"/>
    <w:rsid w:val="0055699B"/>
    <w:rsid w:val="0056020A"/>
    <w:rsid w:val="0056285F"/>
    <w:rsid w:val="00563D3D"/>
    <w:rsid w:val="005659AA"/>
    <w:rsid w:val="005676E8"/>
    <w:rsid w:val="005725A7"/>
    <w:rsid w:val="00577C12"/>
    <w:rsid w:val="00580BFC"/>
    <w:rsid w:val="00581048"/>
    <w:rsid w:val="00581203"/>
    <w:rsid w:val="0058349C"/>
    <w:rsid w:val="00585FBE"/>
    <w:rsid w:val="005870E8"/>
    <w:rsid w:val="0058789C"/>
    <w:rsid w:val="00595FB6"/>
    <w:rsid w:val="00596C13"/>
    <w:rsid w:val="005A4D4E"/>
    <w:rsid w:val="005A7237"/>
    <w:rsid w:val="005B21FA"/>
    <w:rsid w:val="005B3244"/>
    <w:rsid w:val="005B54CA"/>
    <w:rsid w:val="005B6EE8"/>
    <w:rsid w:val="005B7731"/>
    <w:rsid w:val="005C4515"/>
    <w:rsid w:val="005C5602"/>
    <w:rsid w:val="005C74A6"/>
    <w:rsid w:val="005D3B4D"/>
    <w:rsid w:val="005D615C"/>
    <w:rsid w:val="005E1860"/>
    <w:rsid w:val="005F063B"/>
    <w:rsid w:val="005F192D"/>
    <w:rsid w:val="005F24C8"/>
    <w:rsid w:val="005F26AF"/>
    <w:rsid w:val="005F4571"/>
    <w:rsid w:val="005F76A0"/>
    <w:rsid w:val="006010CA"/>
    <w:rsid w:val="00607D6C"/>
    <w:rsid w:val="0061383D"/>
    <w:rsid w:val="00614D69"/>
    <w:rsid w:val="00617030"/>
    <w:rsid w:val="006176B5"/>
    <w:rsid w:val="00621301"/>
    <w:rsid w:val="0062173F"/>
    <w:rsid w:val="006235FB"/>
    <w:rsid w:val="00626A15"/>
    <w:rsid w:val="00627493"/>
    <w:rsid w:val="006379E9"/>
    <w:rsid w:val="006438CB"/>
    <w:rsid w:val="006529B9"/>
    <w:rsid w:val="00654695"/>
    <w:rsid w:val="0065500A"/>
    <w:rsid w:val="00655217"/>
    <w:rsid w:val="0065727C"/>
    <w:rsid w:val="0065781F"/>
    <w:rsid w:val="00674A78"/>
    <w:rsid w:val="00696A16"/>
    <w:rsid w:val="00696FAA"/>
    <w:rsid w:val="006A4840"/>
    <w:rsid w:val="006A52A0"/>
    <w:rsid w:val="006A7E1D"/>
    <w:rsid w:val="006C3A56"/>
    <w:rsid w:val="006C466C"/>
    <w:rsid w:val="006C7494"/>
    <w:rsid w:val="006D13F4"/>
    <w:rsid w:val="006D6AED"/>
    <w:rsid w:val="006E108B"/>
    <w:rsid w:val="006E6D0B"/>
    <w:rsid w:val="006F126E"/>
    <w:rsid w:val="006F32C9"/>
    <w:rsid w:val="006F3834"/>
    <w:rsid w:val="006F5011"/>
    <w:rsid w:val="006F5693"/>
    <w:rsid w:val="006F5D4C"/>
    <w:rsid w:val="0071384E"/>
    <w:rsid w:val="00717B01"/>
    <w:rsid w:val="007227D9"/>
    <w:rsid w:val="0072491F"/>
    <w:rsid w:val="00725598"/>
    <w:rsid w:val="007374A1"/>
    <w:rsid w:val="00752712"/>
    <w:rsid w:val="00753A84"/>
    <w:rsid w:val="007611F5"/>
    <w:rsid w:val="007619E4"/>
    <w:rsid w:val="00761E75"/>
    <w:rsid w:val="007636F6"/>
    <w:rsid w:val="0076495E"/>
    <w:rsid w:val="00765FC8"/>
    <w:rsid w:val="00767228"/>
    <w:rsid w:val="00775694"/>
    <w:rsid w:val="00777F29"/>
    <w:rsid w:val="00793F46"/>
    <w:rsid w:val="007A1325"/>
    <w:rsid w:val="007A1A18"/>
    <w:rsid w:val="007A3BAF"/>
    <w:rsid w:val="007B53D8"/>
    <w:rsid w:val="007C22C5"/>
    <w:rsid w:val="007C57E1"/>
    <w:rsid w:val="007C5811"/>
    <w:rsid w:val="007D2DF5"/>
    <w:rsid w:val="007D451A"/>
    <w:rsid w:val="007D5E3E"/>
    <w:rsid w:val="007D7596"/>
    <w:rsid w:val="007E11A6"/>
    <w:rsid w:val="007E2134"/>
    <w:rsid w:val="007E242C"/>
    <w:rsid w:val="007E6631"/>
    <w:rsid w:val="007F3334"/>
    <w:rsid w:val="00803A12"/>
    <w:rsid w:val="00805417"/>
    <w:rsid w:val="008266F9"/>
    <w:rsid w:val="008267E2"/>
    <w:rsid w:val="00826A9B"/>
    <w:rsid w:val="0083244D"/>
    <w:rsid w:val="00834842"/>
    <w:rsid w:val="00840E7B"/>
    <w:rsid w:val="00841C6D"/>
    <w:rsid w:val="00852FC8"/>
    <w:rsid w:val="008536AF"/>
    <w:rsid w:val="00853D40"/>
    <w:rsid w:val="008564FC"/>
    <w:rsid w:val="00864449"/>
    <w:rsid w:val="00864E76"/>
    <w:rsid w:val="00872581"/>
    <w:rsid w:val="00872ADE"/>
    <w:rsid w:val="0087459D"/>
    <w:rsid w:val="00874F28"/>
    <w:rsid w:val="0087680F"/>
    <w:rsid w:val="00876D81"/>
    <w:rsid w:val="0087720E"/>
    <w:rsid w:val="00881D86"/>
    <w:rsid w:val="00883306"/>
    <w:rsid w:val="008904F9"/>
    <w:rsid w:val="00890E4C"/>
    <w:rsid w:val="00890E74"/>
    <w:rsid w:val="00892002"/>
    <w:rsid w:val="0089268C"/>
    <w:rsid w:val="00892798"/>
    <w:rsid w:val="0089418F"/>
    <w:rsid w:val="00894CE3"/>
    <w:rsid w:val="00897C29"/>
    <w:rsid w:val="008A1A9C"/>
    <w:rsid w:val="008A4633"/>
    <w:rsid w:val="008B032E"/>
    <w:rsid w:val="008B3A82"/>
    <w:rsid w:val="008C0FA2"/>
    <w:rsid w:val="008C2342"/>
    <w:rsid w:val="008C77B6"/>
    <w:rsid w:val="008D1B91"/>
    <w:rsid w:val="008D367C"/>
    <w:rsid w:val="008D724A"/>
    <w:rsid w:val="008E1242"/>
    <w:rsid w:val="008E45A4"/>
    <w:rsid w:val="008E7A3E"/>
    <w:rsid w:val="008F41FD"/>
    <w:rsid w:val="008F4479"/>
    <w:rsid w:val="008F4BA0"/>
    <w:rsid w:val="00901075"/>
    <w:rsid w:val="00901726"/>
    <w:rsid w:val="00920E6A"/>
    <w:rsid w:val="00931816"/>
    <w:rsid w:val="00931C09"/>
    <w:rsid w:val="00932C71"/>
    <w:rsid w:val="00940901"/>
    <w:rsid w:val="009509D5"/>
    <w:rsid w:val="009538F5"/>
    <w:rsid w:val="00957187"/>
    <w:rsid w:val="00957FB8"/>
    <w:rsid w:val="00960255"/>
    <w:rsid w:val="009603E1"/>
    <w:rsid w:val="009608A1"/>
    <w:rsid w:val="0096141B"/>
    <w:rsid w:val="00961C9D"/>
    <w:rsid w:val="00963065"/>
    <w:rsid w:val="0097151F"/>
    <w:rsid w:val="00973777"/>
    <w:rsid w:val="00976E78"/>
    <w:rsid w:val="009775C0"/>
    <w:rsid w:val="00981F23"/>
    <w:rsid w:val="00990634"/>
    <w:rsid w:val="00991733"/>
    <w:rsid w:val="00992078"/>
    <w:rsid w:val="00992BE3"/>
    <w:rsid w:val="0099763C"/>
    <w:rsid w:val="009A1467"/>
    <w:rsid w:val="009A5E3F"/>
    <w:rsid w:val="009A6464"/>
    <w:rsid w:val="009B69F5"/>
    <w:rsid w:val="009C06AA"/>
    <w:rsid w:val="009C5FF7"/>
    <w:rsid w:val="009C6292"/>
    <w:rsid w:val="009D15DB"/>
    <w:rsid w:val="009D3133"/>
    <w:rsid w:val="009D5B57"/>
    <w:rsid w:val="009E160D"/>
    <w:rsid w:val="009F1CBB"/>
    <w:rsid w:val="009F3305"/>
    <w:rsid w:val="009F6FB2"/>
    <w:rsid w:val="00A071C0"/>
    <w:rsid w:val="00A22670"/>
    <w:rsid w:val="00A22C16"/>
    <w:rsid w:val="00A24B35"/>
    <w:rsid w:val="00A271BA"/>
    <w:rsid w:val="00A27F86"/>
    <w:rsid w:val="00A339E6"/>
    <w:rsid w:val="00A41765"/>
    <w:rsid w:val="00A428D2"/>
    <w:rsid w:val="00A431C6"/>
    <w:rsid w:val="00A54315"/>
    <w:rsid w:val="00A60FBC"/>
    <w:rsid w:val="00A65C0B"/>
    <w:rsid w:val="00A70ABD"/>
    <w:rsid w:val="00A712AB"/>
    <w:rsid w:val="00A74CD6"/>
    <w:rsid w:val="00A776BA"/>
    <w:rsid w:val="00A81FD2"/>
    <w:rsid w:val="00A8441A"/>
    <w:rsid w:val="00A8674A"/>
    <w:rsid w:val="00A96E24"/>
    <w:rsid w:val="00AA567C"/>
    <w:rsid w:val="00AA6F6E"/>
    <w:rsid w:val="00AA7458"/>
    <w:rsid w:val="00AB05F3"/>
    <w:rsid w:val="00AB122B"/>
    <w:rsid w:val="00AB21B0"/>
    <w:rsid w:val="00AB48D3"/>
    <w:rsid w:val="00AE0243"/>
    <w:rsid w:val="00AE1BAD"/>
    <w:rsid w:val="00AE2124"/>
    <w:rsid w:val="00AE24BC"/>
    <w:rsid w:val="00AE3E3F"/>
    <w:rsid w:val="00AF2516"/>
    <w:rsid w:val="00AF4760"/>
    <w:rsid w:val="00AF51CF"/>
    <w:rsid w:val="00AF55D4"/>
    <w:rsid w:val="00B0505F"/>
    <w:rsid w:val="00B05C2D"/>
    <w:rsid w:val="00B12933"/>
    <w:rsid w:val="00B12B88"/>
    <w:rsid w:val="00B137E0"/>
    <w:rsid w:val="00B13BC8"/>
    <w:rsid w:val="00B24662"/>
    <w:rsid w:val="00B3569C"/>
    <w:rsid w:val="00B41205"/>
    <w:rsid w:val="00B43676"/>
    <w:rsid w:val="00B5602D"/>
    <w:rsid w:val="00B60125"/>
    <w:rsid w:val="00B62872"/>
    <w:rsid w:val="00B6656B"/>
    <w:rsid w:val="00B71625"/>
    <w:rsid w:val="00B75C54"/>
    <w:rsid w:val="00B81A97"/>
    <w:rsid w:val="00B8710E"/>
    <w:rsid w:val="00B92A93"/>
    <w:rsid w:val="00BA17A8"/>
    <w:rsid w:val="00BA3C33"/>
    <w:rsid w:val="00BB0878"/>
    <w:rsid w:val="00BB1879"/>
    <w:rsid w:val="00BC0265"/>
    <w:rsid w:val="00BC0ABE"/>
    <w:rsid w:val="00BC30DB"/>
    <w:rsid w:val="00BC64FF"/>
    <w:rsid w:val="00BC7C37"/>
    <w:rsid w:val="00BD2244"/>
    <w:rsid w:val="00BE6472"/>
    <w:rsid w:val="00BF08D2"/>
    <w:rsid w:val="00BF1C2A"/>
    <w:rsid w:val="00BF29B8"/>
    <w:rsid w:val="00BF341F"/>
    <w:rsid w:val="00BF46EA"/>
    <w:rsid w:val="00C07769"/>
    <w:rsid w:val="00C07D05"/>
    <w:rsid w:val="00C10856"/>
    <w:rsid w:val="00C203FA"/>
    <w:rsid w:val="00C230D7"/>
    <w:rsid w:val="00C244F5"/>
    <w:rsid w:val="00C3164F"/>
    <w:rsid w:val="00C31B5E"/>
    <w:rsid w:val="00C34D3E"/>
    <w:rsid w:val="00C35B37"/>
    <w:rsid w:val="00C3747A"/>
    <w:rsid w:val="00C37F29"/>
    <w:rsid w:val="00C419CA"/>
    <w:rsid w:val="00C56DCC"/>
    <w:rsid w:val="00C57075"/>
    <w:rsid w:val="00C62EF9"/>
    <w:rsid w:val="00C72AFE"/>
    <w:rsid w:val="00C757C8"/>
    <w:rsid w:val="00C81619"/>
    <w:rsid w:val="00C86317"/>
    <w:rsid w:val="00C94494"/>
    <w:rsid w:val="00CA013C"/>
    <w:rsid w:val="00CA2F85"/>
    <w:rsid w:val="00CA4E94"/>
    <w:rsid w:val="00CA6D6D"/>
    <w:rsid w:val="00CB13B6"/>
    <w:rsid w:val="00CC7A4E"/>
    <w:rsid w:val="00CD1359"/>
    <w:rsid w:val="00CD4C83"/>
    <w:rsid w:val="00CE34C3"/>
    <w:rsid w:val="00CF370E"/>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35D3"/>
    <w:rsid w:val="00DD4CD4"/>
    <w:rsid w:val="00DD65A2"/>
    <w:rsid w:val="00DD6770"/>
    <w:rsid w:val="00DE0749"/>
    <w:rsid w:val="00DE1CE2"/>
    <w:rsid w:val="00DE3588"/>
    <w:rsid w:val="00DF1210"/>
    <w:rsid w:val="00DF31E9"/>
    <w:rsid w:val="00DF3B33"/>
    <w:rsid w:val="00DF400D"/>
    <w:rsid w:val="00DF5C23"/>
    <w:rsid w:val="00E01382"/>
    <w:rsid w:val="00E01DAD"/>
    <w:rsid w:val="00E021DC"/>
    <w:rsid w:val="00E03F91"/>
    <w:rsid w:val="00E064EF"/>
    <w:rsid w:val="00E064F2"/>
    <w:rsid w:val="00E0717B"/>
    <w:rsid w:val="00E13895"/>
    <w:rsid w:val="00E15598"/>
    <w:rsid w:val="00E20D65"/>
    <w:rsid w:val="00E2312B"/>
    <w:rsid w:val="00E34307"/>
    <w:rsid w:val="00E353A2"/>
    <w:rsid w:val="00E36881"/>
    <w:rsid w:val="00E36FBB"/>
    <w:rsid w:val="00E42E4C"/>
    <w:rsid w:val="00E47013"/>
    <w:rsid w:val="00E541F9"/>
    <w:rsid w:val="00E571EA"/>
    <w:rsid w:val="00E57B79"/>
    <w:rsid w:val="00E63419"/>
    <w:rsid w:val="00E63DFA"/>
    <w:rsid w:val="00E64496"/>
    <w:rsid w:val="00E72115"/>
    <w:rsid w:val="00E8322E"/>
    <w:rsid w:val="00E903E0"/>
    <w:rsid w:val="00EA1115"/>
    <w:rsid w:val="00EA39EB"/>
    <w:rsid w:val="00EA58CE"/>
    <w:rsid w:val="00EB33FF"/>
    <w:rsid w:val="00EB3D1A"/>
    <w:rsid w:val="00EB7AE0"/>
    <w:rsid w:val="00EC2759"/>
    <w:rsid w:val="00EC5FDA"/>
    <w:rsid w:val="00EC7106"/>
    <w:rsid w:val="00ED0120"/>
    <w:rsid w:val="00ED3BBA"/>
    <w:rsid w:val="00ED4E12"/>
    <w:rsid w:val="00EE051B"/>
    <w:rsid w:val="00EE54B4"/>
    <w:rsid w:val="00EE5A7A"/>
    <w:rsid w:val="00EE6C29"/>
    <w:rsid w:val="00EF1AD8"/>
    <w:rsid w:val="00EF2B5C"/>
    <w:rsid w:val="00EF7794"/>
    <w:rsid w:val="00F02046"/>
    <w:rsid w:val="00F053D8"/>
    <w:rsid w:val="00F07888"/>
    <w:rsid w:val="00F078E7"/>
    <w:rsid w:val="00F1313D"/>
    <w:rsid w:val="00F134C0"/>
    <w:rsid w:val="00F201E7"/>
    <w:rsid w:val="00F204E0"/>
    <w:rsid w:val="00F20B16"/>
    <w:rsid w:val="00F21C79"/>
    <w:rsid w:val="00F238C9"/>
    <w:rsid w:val="00F23CA5"/>
    <w:rsid w:val="00F2699B"/>
    <w:rsid w:val="00F277AA"/>
    <w:rsid w:val="00F31955"/>
    <w:rsid w:val="00F34C06"/>
    <w:rsid w:val="00F43EA3"/>
    <w:rsid w:val="00F50C55"/>
    <w:rsid w:val="00F57FFB"/>
    <w:rsid w:val="00F601E6"/>
    <w:rsid w:val="00F73954"/>
    <w:rsid w:val="00F94060"/>
    <w:rsid w:val="00F96A2E"/>
    <w:rsid w:val="00FA56F6"/>
    <w:rsid w:val="00FB329D"/>
    <w:rsid w:val="00FC053B"/>
    <w:rsid w:val="00FC27E3"/>
    <w:rsid w:val="00FC74C7"/>
    <w:rsid w:val="00FD451D"/>
    <w:rsid w:val="00FD5B22"/>
    <w:rsid w:val="00FE1B01"/>
    <w:rsid w:val="00FF56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43DC0"/>
  <w14:defaultImageDpi w14:val="300"/>
  <w15:docId w15:val="{45E36B7B-AE16-48E9-814F-CCB988A7E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22716"/>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4227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227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227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42271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227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2716"/>
  </w:style>
  <w:style w:type="character" w:customStyle="1" w:styleId="Heading1Char">
    <w:name w:val="Heading 1 Char"/>
    <w:aliases w:val="Pocket Char"/>
    <w:basedOn w:val="DefaultParagraphFont"/>
    <w:link w:val="Heading1"/>
    <w:rsid w:val="004227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271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22716"/>
    <w:rPr>
      <w:rFonts w:ascii="Calibri" w:eastAsiaTheme="majorEastAsia" w:hAnsi="Calibri"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2271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42271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Bo,9.5 pt,8."/>
    <w:basedOn w:val="DefaultParagraphFont"/>
    <w:uiPriority w:val="6"/>
    <w:qFormat/>
    <w:rsid w:val="00422716"/>
    <w:rPr>
      <w:b w:val="0"/>
      <w:sz w:val="22"/>
      <w:u w:val="single"/>
    </w:rPr>
  </w:style>
  <w:style w:type="character" w:styleId="Emphasis">
    <w:name w:val="Emphasis"/>
    <w:aliases w:val="Evidence,Minimized,minimized,Highlighted,tag2,Size 10,emphasis in card,CD Card,ED - Tag,Underlined,emphasis,Emphasis!!,Qualifications,normal card text,Shrunk,qualifications in card,qualifications,Style1,small,bold underline,Box,Bold Underline,B"/>
    <w:basedOn w:val="DefaultParagraphFont"/>
    <w:link w:val="textbold"/>
    <w:uiPriority w:val="7"/>
    <w:qFormat/>
    <w:rsid w:val="0042271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22716"/>
    <w:rPr>
      <w:color w:val="auto"/>
      <w:u w:val="none"/>
    </w:rPr>
  </w:style>
  <w:style w:type="character" w:styleId="Hyperlink">
    <w:name w:val="Hyperlink"/>
    <w:aliases w:val="heading 1 (block title),Important,Read,Card Text,Internet Link,Analytic Text,Internet link,Char Char1,Heading 3 Char Char Char1,Char Char Char Char Char Char Char Char1,Text 7 Char1,Block Writing Char1,Heading 3 Cha,F2 - Heading 1 Char1,TAG "/>
    <w:basedOn w:val="DefaultParagraphFont"/>
    <w:uiPriority w:val="99"/>
    <w:unhideWhenUsed/>
    <w:rsid w:val="00422716"/>
    <w:rPr>
      <w:color w:val="auto"/>
      <w:u w:val="none"/>
    </w:rPr>
  </w:style>
  <w:style w:type="paragraph" w:styleId="DocumentMap">
    <w:name w:val="Document Map"/>
    <w:basedOn w:val="Normal"/>
    <w:link w:val="DocumentMapChar"/>
    <w:uiPriority w:val="99"/>
    <w:semiHidden/>
    <w:unhideWhenUsed/>
    <w:rsid w:val="00595FB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95FB6"/>
    <w:rPr>
      <w:rFonts w:ascii="Lucida Grande" w:hAnsi="Lucida Grande" w:cs="Lucida Grande"/>
    </w:rPr>
  </w:style>
  <w:style w:type="character" w:customStyle="1" w:styleId="UnresolvedMention1">
    <w:name w:val="Unresolved Mention1"/>
    <w:basedOn w:val="DefaultParagraphFont"/>
    <w:uiPriority w:val="99"/>
    <w:semiHidden/>
    <w:unhideWhenUsed/>
    <w:rsid w:val="000F0B19"/>
    <w:rPr>
      <w:color w:val="605E5C"/>
      <w:shd w:val="clear" w:color="auto" w:fill="E1DFDD"/>
    </w:rPr>
  </w:style>
  <w:style w:type="paragraph" w:customStyle="1" w:styleId="tag">
    <w:name w:val="tag"/>
    <w:basedOn w:val="Normal"/>
    <w:next w:val="Normal"/>
    <w:qFormat/>
    <w:rsid w:val="00A22C16"/>
    <w:rPr>
      <w:rFonts w:ascii="Times New Roman" w:eastAsia="Calibri" w:hAnsi="Times New Roman" w:cs="Times New Roman"/>
      <w:b/>
      <w:sz w:val="24"/>
      <w:szCs w:val="20"/>
    </w:rPr>
  </w:style>
  <w:style w:type="paragraph" w:customStyle="1" w:styleId="card">
    <w:name w:val="card"/>
    <w:basedOn w:val="Normal"/>
    <w:next w:val="Normal"/>
    <w:link w:val="cardChar"/>
    <w:qFormat/>
    <w:rsid w:val="00A22C16"/>
    <w:pPr>
      <w:ind w:left="288" w:right="288"/>
    </w:pPr>
    <w:rPr>
      <w:rFonts w:ascii="Times New Roman" w:eastAsia="Calibri" w:hAnsi="Times New Roman" w:cs="Times New Roman"/>
      <w:szCs w:val="20"/>
    </w:rPr>
  </w:style>
  <w:style w:type="character" w:customStyle="1" w:styleId="cardChar">
    <w:name w:val="card Char"/>
    <w:link w:val="card"/>
    <w:rsid w:val="00A22C16"/>
    <w:rPr>
      <w:rFonts w:ascii="Times New Roman" w:eastAsia="Calibri" w:hAnsi="Times New Roman" w:cs="Times New Roman"/>
      <w:sz w:val="22"/>
      <w:szCs w:val="20"/>
    </w:rPr>
  </w:style>
  <w:style w:type="character" w:customStyle="1" w:styleId="underline">
    <w:name w:val="underline"/>
    <w:qFormat/>
    <w:rsid w:val="00A22C16"/>
    <w:rPr>
      <w:b/>
      <w:u w:val="single"/>
    </w:rPr>
  </w:style>
  <w:style w:type="paragraph" w:customStyle="1" w:styleId="BlockTitle">
    <w:name w:val="Block Title"/>
    <w:basedOn w:val="Heading1"/>
    <w:next w:val="Normal"/>
    <w:uiPriority w:val="9"/>
    <w:rsid w:val="00A22C16"/>
    <w:pPr>
      <w:keepNext w:val="0"/>
      <w:keepLines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Times New Roman"/>
      <w:sz w:val="32"/>
      <w:szCs w:val="28"/>
      <w:u w:val="single"/>
    </w:rPr>
  </w:style>
  <w:style w:type="paragraph" w:customStyle="1" w:styleId="textbold">
    <w:name w:val="text bold"/>
    <w:basedOn w:val="Normal"/>
    <w:link w:val="Emphasis"/>
    <w:uiPriority w:val="7"/>
    <w:qFormat/>
    <w:rsid w:val="00EC5FDA"/>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bdr w:val="single" w:sz="8" w:space="0" w:color="auto"/>
    </w:rPr>
  </w:style>
  <w:style w:type="paragraph" w:customStyle="1" w:styleId="underlined">
    <w:name w:val="underlined"/>
    <w:next w:val="Normal"/>
    <w:link w:val="underlinedChar"/>
    <w:autoRedefine/>
    <w:rsid w:val="00CF370E"/>
    <w:pPr>
      <w:contextualSpacing/>
    </w:pPr>
    <w:rPr>
      <w:rFonts w:ascii="Times New Roman" w:eastAsia="Malgun Gothic" w:hAnsi="Times New Roman" w:cs="Times New Roman"/>
      <w:u w:val="single"/>
    </w:rPr>
  </w:style>
  <w:style w:type="character" w:customStyle="1" w:styleId="underlinedChar">
    <w:name w:val="underlined Char"/>
    <w:link w:val="underlined"/>
    <w:rsid w:val="00CF370E"/>
    <w:rPr>
      <w:rFonts w:ascii="Times New Roman" w:eastAsia="Malgun Gothic" w:hAnsi="Times New Roman" w:cs="Times New Roman"/>
      <w:u w:val="single"/>
    </w:rPr>
  </w:style>
  <w:style w:type="paragraph" w:styleId="NormalWeb">
    <w:name w:val="Normal (Web)"/>
    <w:basedOn w:val="Normal"/>
    <w:uiPriority w:val="99"/>
    <w:semiHidden/>
    <w:unhideWhenUsed/>
    <w:rsid w:val="000333E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E108B"/>
    <w:rPr>
      <w:color w:val="605E5C"/>
      <w:shd w:val="clear" w:color="auto" w:fill="E1DFDD"/>
    </w:rPr>
  </w:style>
  <w:style w:type="paragraph" w:customStyle="1" w:styleId="UnderlinePara">
    <w:name w:val="Underline Para"/>
    <w:basedOn w:val="Normal"/>
    <w:uiPriority w:val="6"/>
    <w:qFormat/>
    <w:rsid w:val="00C757C8"/>
    <w:pPr>
      <w:widowControl w:val="0"/>
      <w:suppressAutoHyphens/>
      <w:spacing w:after="20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025594">
      <w:bodyDiv w:val="1"/>
      <w:marLeft w:val="0"/>
      <w:marRight w:val="0"/>
      <w:marTop w:val="0"/>
      <w:marBottom w:val="0"/>
      <w:divBdr>
        <w:top w:val="none" w:sz="0" w:space="0" w:color="auto"/>
        <w:left w:val="none" w:sz="0" w:space="0" w:color="auto"/>
        <w:bottom w:val="none" w:sz="0" w:space="0" w:color="auto"/>
        <w:right w:val="none" w:sz="0" w:space="0" w:color="auto"/>
      </w:divBdr>
    </w:div>
    <w:div w:id="1054693011">
      <w:bodyDiv w:val="1"/>
      <w:marLeft w:val="0"/>
      <w:marRight w:val="0"/>
      <w:marTop w:val="0"/>
      <w:marBottom w:val="0"/>
      <w:divBdr>
        <w:top w:val="none" w:sz="0" w:space="0" w:color="auto"/>
        <w:left w:val="none" w:sz="0" w:space="0" w:color="auto"/>
        <w:bottom w:val="none" w:sz="0" w:space="0" w:color="auto"/>
        <w:right w:val="none" w:sz="0" w:space="0" w:color="auto"/>
      </w:divBdr>
      <w:divsChild>
        <w:div w:id="440729882">
          <w:marLeft w:val="0"/>
          <w:marRight w:val="0"/>
          <w:marTop w:val="0"/>
          <w:marBottom w:val="0"/>
          <w:divBdr>
            <w:top w:val="none" w:sz="0" w:space="0" w:color="auto"/>
            <w:left w:val="none" w:sz="0" w:space="0" w:color="auto"/>
            <w:bottom w:val="none" w:sz="0" w:space="0" w:color="auto"/>
            <w:right w:val="none" w:sz="0" w:space="0" w:color="auto"/>
          </w:divBdr>
        </w:div>
      </w:divsChild>
    </w:div>
    <w:div w:id="1582252380">
      <w:bodyDiv w:val="1"/>
      <w:marLeft w:val="0"/>
      <w:marRight w:val="0"/>
      <w:marTop w:val="0"/>
      <w:marBottom w:val="0"/>
      <w:divBdr>
        <w:top w:val="none" w:sz="0" w:space="0" w:color="auto"/>
        <w:left w:val="none" w:sz="0" w:space="0" w:color="auto"/>
        <w:bottom w:val="none" w:sz="0" w:space="0" w:color="auto"/>
        <w:right w:val="none" w:sz="0" w:space="0" w:color="auto"/>
      </w:divBdr>
      <w:divsChild>
        <w:div w:id="1694457491">
          <w:marLeft w:val="0"/>
          <w:marRight w:val="0"/>
          <w:marTop w:val="0"/>
          <w:marBottom w:val="0"/>
          <w:divBdr>
            <w:top w:val="none" w:sz="0" w:space="0" w:color="auto"/>
            <w:left w:val="none" w:sz="0" w:space="0" w:color="auto"/>
            <w:bottom w:val="none" w:sz="0" w:space="0" w:color="auto"/>
            <w:right w:val="none" w:sz="0" w:space="0" w:color="auto"/>
          </w:divBdr>
        </w:div>
      </w:divsChild>
    </w:div>
    <w:div w:id="1604995993">
      <w:bodyDiv w:val="1"/>
      <w:marLeft w:val="0"/>
      <w:marRight w:val="0"/>
      <w:marTop w:val="0"/>
      <w:marBottom w:val="0"/>
      <w:divBdr>
        <w:top w:val="none" w:sz="0" w:space="0" w:color="auto"/>
        <w:left w:val="none" w:sz="0" w:space="0" w:color="auto"/>
        <w:bottom w:val="none" w:sz="0" w:space="0" w:color="auto"/>
        <w:right w:val="none" w:sz="0" w:space="0" w:color="auto"/>
      </w:divBdr>
    </w:div>
    <w:div w:id="1729962142">
      <w:bodyDiv w:val="1"/>
      <w:marLeft w:val="0"/>
      <w:marRight w:val="0"/>
      <w:marTop w:val="0"/>
      <w:marBottom w:val="0"/>
      <w:divBdr>
        <w:top w:val="none" w:sz="0" w:space="0" w:color="auto"/>
        <w:left w:val="none" w:sz="0" w:space="0" w:color="auto"/>
        <w:bottom w:val="none" w:sz="0" w:space="0" w:color="auto"/>
        <w:right w:val="none" w:sz="0" w:space="0" w:color="auto"/>
      </w:divBdr>
    </w:div>
    <w:div w:id="2053335369">
      <w:bodyDiv w:val="1"/>
      <w:marLeft w:val="0"/>
      <w:marRight w:val="0"/>
      <w:marTop w:val="0"/>
      <w:marBottom w:val="0"/>
      <w:divBdr>
        <w:top w:val="none" w:sz="0" w:space="0" w:color="auto"/>
        <w:left w:val="none" w:sz="0" w:space="0" w:color="auto"/>
        <w:bottom w:val="none" w:sz="0" w:space="0" w:color="auto"/>
        <w:right w:val="none" w:sz="0" w:space="0" w:color="auto"/>
      </w:divBdr>
    </w:div>
    <w:div w:id="2122069312">
      <w:bodyDiv w:val="1"/>
      <w:marLeft w:val="0"/>
      <w:marRight w:val="0"/>
      <w:marTop w:val="0"/>
      <w:marBottom w:val="0"/>
      <w:divBdr>
        <w:top w:val="none" w:sz="0" w:space="0" w:color="auto"/>
        <w:left w:val="none" w:sz="0" w:space="0" w:color="auto"/>
        <w:bottom w:val="none" w:sz="0" w:space="0" w:color="auto"/>
        <w:right w:val="none" w:sz="0" w:space="0" w:color="auto"/>
      </w:divBdr>
      <w:divsChild>
        <w:div w:id="18578874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bc.com/2018/04/09/trumps-war-on-immigration-causing-silicon-valley-brain-drain.html" TargetMode="External"/><Relationship Id="rId18" Type="http://schemas.openxmlformats.org/officeDocument/2006/relationships/hyperlink" Target="http://www.cei.org/sites/default/files/Alex%20Nowrasteh%20-%20H1-B%20Visas.pdf" TargetMode="External"/><Relationship Id="rId26" Type="http://schemas.openxmlformats.org/officeDocument/2006/relationships/hyperlink" Target="https://www.usnews.com/news/economy/articles/2017-07-17/study-1-in-4-us-jobs-at-risk-of-offshoring" TargetMode="External"/><Relationship Id="rId39" Type="http://schemas.openxmlformats.org/officeDocument/2006/relationships/hyperlink" Target="https://www.bloomberg.com/news/2013-08-20/india-nabs-nearly-two-thirds-of-u-s-h-1b-visas.html" TargetMode="External"/><Relationship Id="rId3" Type="http://schemas.openxmlformats.org/officeDocument/2006/relationships/customXml" Target="../customXml/item3.xml"/><Relationship Id="rId21" Type="http://schemas.openxmlformats.org/officeDocument/2006/relationships/hyperlink" Target="https://www.cato.org/publications/research-briefs-economic-policy/alternative-h-1b-lottery" TargetMode="External"/><Relationship Id="rId34" Type="http://schemas.openxmlformats.org/officeDocument/2006/relationships/hyperlink" Target="http://www3.weforum.org/docs/WEF_Future_of_Jobs.pdf" TargetMode="External"/><Relationship Id="rId42" Type="http://schemas.openxmlformats.org/officeDocument/2006/relationships/hyperlink" Target="http://cdn2.hubspot.net/hub/409470/file-2633826080-pdf/documents/19AssociationsImmigrationMythFacts3-2015.pdf?t=1529592368051" TargetMode="External"/><Relationship Id="rId47" Type="http://schemas.openxmlformats.org/officeDocument/2006/relationships/hyperlink" Target="http://www.darpa.mil/news-events/2016-01-11" TargetMode="External"/><Relationship Id="rId50" Type="http://schemas.openxmlformats.org/officeDocument/2006/relationships/hyperlink" Target="http://www.newsweek.com/h-1b-visa-row-foreign-workers-make-more-half-silicon-valleys-tech-industry-784272)" TargetMode="External"/><Relationship Id="rId7" Type="http://schemas.openxmlformats.org/officeDocument/2006/relationships/settings" Target="settings.xml"/><Relationship Id="rId12" Type="http://schemas.openxmlformats.org/officeDocument/2006/relationships/hyperlink" Target="http://clients.squareeye.com/uploads/foresight/documents/PN%20USA_FINAL_LR_1.pdf)" TargetMode="External"/><Relationship Id="rId17" Type="http://schemas.openxmlformats.org/officeDocument/2006/relationships/hyperlink" Target="https://www.marketwatch.com/story/why-trumps-immigration-order-could-spark-a-brain-drain-that-hurts-the-us-economy-2017-01-30//PS" TargetMode="External"/><Relationship Id="rId25" Type="http://schemas.openxmlformats.org/officeDocument/2006/relationships/hyperlink" Target="https://www.americanprogress.org/issues" TargetMode="External"/><Relationship Id="rId33" Type="http://schemas.openxmlformats.org/officeDocument/2006/relationships/hyperlink" Target="https://www.cnbc.com/2018/04/09/trumps-war-on-immigration-causing-silicon-valley-brain-drain.html" TargetMode="External"/><Relationship Id="rId38" Type="http://schemas.openxmlformats.org/officeDocument/2006/relationships/hyperlink" Target="https://www.economist.com/node/18741382" TargetMode="External"/><Relationship Id="rId46" Type="http://schemas.openxmlformats.org/officeDocument/2006/relationships/hyperlink" Target="http://www.semiconductors.org/semiconductors/semiconductors_strengthen_our_country/" TargetMode="External"/><Relationship Id="rId2" Type="http://schemas.openxmlformats.org/officeDocument/2006/relationships/customXml" Target="../customXml/item2.xml"/><Relationship Id="rId16" Type="http://schemas.openxmlformats.org/officeDocument/2006/relationships/hyperlink" Target="http://www.foxnews.com/opinion/2012/04/09/removing-h-1b-quotas-will-create-american-jobs.html" TargetMode="External"/><Relationship Id="rId20" Type="http://schemas.openxmlformats.org/officeDocument/2006/relationships/hyperlink" Target="https://www.jdsupra.com/legalnews/school-districts-taking-advantage-of-64663/" TargetMode="External"/><Relationship Id="rId29" Type="http://schemas.openxmlformats.org/officeDocument/2006/relationships/hyperlink" Target="https://papers.ssrn.com/sol3/cf_dev/AbsByAuth.cfm?per_id=1818683" TargetMode="External"/><Relationship Id="rId41" Type="http://schemas.openxmlformats.org/officeDocument/2006/relationships/hyperlink" Target="http://blog.semiconductors.org/blog/h1b-visa-limit-shows-urgent-need-for-immigration-refor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ashingtonpost.com/graphics/national/visas-impact/?noredirect=on" TargetMode="External"/><Relationship Id="rId24" Type="http://schemas.openxmlformats.org/officeDocument/2006/relationships/hyperlink" Target="https://www.extremetech.com/computing/256056-where-is-the-tech-job-boom" TargetMode="External"/><Relationship Id="rId32" Type="http://schemas.openxmlformats.org/officeDocument/2006/relationships/hyperlink" Target="https://www.cato.org/publications/commentary/how-trump-really-changing-immigration-making-it-harder-people-come-here" TargetMode="External"/><Relationship Id="rId37" Type="http://schemas.openxmlformats.org/officeDocument/2006/relationships/hyperlink" Target="https://www.economist.com/finance-and-economics/2011/05/26/drain-or-gain)" TargetMode="External"/><Relationship Id="rId40" Type="http://schemas.openxmlformats.org/officeDocument/2006/relationships/hyperlink" Target="https://www.sciencedirect.com/science/article/pii/S1517758016300753)" TargetMode="External"/><Relationship Id="rId45" Type="http://schemas.openxmlformats.org/officeDocument/2006/relationships/hyperlink" Target="http://blog.semiconductors.org/blog/how-us-semiconductor-technology-strengthens-our-military-on-the-battlefield" TargetMode="External"/><Relationship Id="rId53"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cato.org/publications/commentary/dont-sabotage-h-1bs-fix-them" TargetMode="External"/><Relationship Id="rId23" Type="http://schemas.openxmlformats.org/officeDocument/2006/relationships/hyperlink" Target="https://www.cnbc.com/2018/04/09/trumps-war-on-immigration-causing-silicon-valley-brain-drain.html" TargetMode="External"/><Relationship Id="rId28" Type="http://schemas.openxmlformats.org/officeDocument/2006/relationships/hyperlink" Target="https://papers.ssrn.com/sol3/cf_dev/AbsByAuth.cfm?per_id=1818683" TargetMode="External"/><Relationship Id="rId36" Type="http://schemas.openxmlformats.org/officeDocument/2006/relationships/hyperlink" Target="https://www.cgdev.org/publication/skill-flow-fundamental-reconsideration-skilled-worker-mobility-and-" TargetMode="External"/><Relationship Id="rId49" Type="http://schemas.openxmlformats.org/officeDocument/2006/relationships/hyperlink" Target="https://www.wsj.com/articles/chinas-next-target-u-s-microchip-hegemony-1501168303" TargetMode="External"/><Relationship Id="rId10" Type="http://schemas.openxmlformats.org/officeDocument/2006/relationships/hyperlink" Target="http://www.phrma.org/press-release/nearly-400-medicines-and-vaccines-in-development-to-fight-infectious-diseases" TargetMode="External"/><Relationship Id="rId19" Type="http://schemas.openxmlformats.org/officeDocument/2006/relationships/hyperlink" Target="http://www.cei.org/sites/default/files/Alex%20Nowrasteh%20-%20H1-B%20Visas.pdf" TargetMode="External"/><Relationship Id="rId31" Type="http://schemas.openxmlformats.org/officeDocument/2006/relationships/hyperlink" Target="http://money.cnn.com/2018/02/23/technology/h1b-visa-abuse/index.html" TargetMode="External"/><Relationship Id="rId44" Type="http://schemas.openxmlformats.org/officeDocument/2006/relationships/hyperlink" Target="http://blog.semiconductors.org/blog/sia-commends-introduction-of-bipartisan-i-squared-act-to-reform-high-skilled-immigration-system"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cnet.com/news/us-visas-for-foreign-born-tech-workers-close-after-five-days/" TargetMode="External"/><Relationship Id="rId14" Type="http://schemas.openxmlformats.org/officeDocument/2006/relationships/hyperlink" Target="https://www.huffingtonpost.com/entry/cyberattack-nuclear-weapons-pentagon_us_5a5f0c70e4b0ee2ff32bb228" TargetMode="External"/><Relationship Id="rId22" Type="http://schemas.openxmlformats.org/officeDocument/2006/relationships/hyperlink" Target="https://www.cnbc.com/2018/04/09/trumps-war-on-immigration-causing-silicon-valley-brain-drain.html" TargetMode="External"/><Relationship Id="rId27" Type="http://schemas.openxmlformats.org/officeDocument/2006/relationships/hyperlink" Target="http://economistsview.typepad.com/economistsview/2018/01/cutback-in-h-1b-visas-did-not-raise-employment-for-natives.html" TargetMode="External"/><Relationship Id="rId30" Type="http://schemas.openxmlformats.org/officeDocument/2006/relationships/hyperlink" Target="https://www.theguardian.com/politics/2014/mar/12/lobbying-10-ways-corprations-influence-government" TargetMode="External"/><Relationship Id="rId35" Type="http://schemas.openxmlformats.org/officeDocument/2006/relationships/hyperlink" Target="https://www.wired.com/2016/11/trumps-immigration-crackdown-spark-tech-brain-drain//PS" TargetMode="External"/><Relationship Id="rId43" Type="http://schemas.openxmlformats.org/officeDocument/2006/relationships/hyperlink" Target="http://www.aei.org/wp-content/uploads/2011/12/-immigration-and-american-jobs_144002688962.pdf" TargetMode="External"/><Relationship Id="rId48" Type="http://schemas.openxmlformats.org/officeDocument/2006/relationships/hyperlink" Target="https://www.washingtonpost.com/news/checkpoint/wp/2016/01/12/this-new-darpa-chip-could-give-u-s-a-leg-up-in-electronic-warfare/" TargetMode="External"/><Relationship Id="rId8" Type="http://schemas.openxmlformats.org/officeDocument/2006/relationships/webSettings" Target="webSettings.xml"/><Relationship Id="rId51" Type="http://schemas.openxmlformats.org/officeDocument/2006/relationships/hyperlink" Target="http://svcip.com/files/SVCIP_201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lipsamue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4CEC309-19FC-4426-AB22-F86E12049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5945</TotalTime>
  <Pages>1</Pages>
  <Words>31244</Words>
  <Characters>178092</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208919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Phil Samuels</cp:lastModifiedBy>
  <cp:revision>9</cp:revision>
  <dcterms:created xsi:type="dcterms:W3CDTF">2018-06-25T19:55:00Z</dcterms:created>
  <dcterms:modified xsi:type="dcterms:W3CDTF">2018-07-02T05:32:00Z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