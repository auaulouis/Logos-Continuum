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0813DB" w:rsidP="00524226">
      <w:pPr>
        <w:pStyle w:val="Heading1"/>
      </w:pPr>
      <w:r>
        <w:t>MIDTERMS UPDATE</w:t>
      </w:r>
    </w:p>
    <w:p w:rsidR="008C715A" w:rsidRDefault="008C715A" w:rsidP="00A020B7">
      <w:pPr>
        <w:pStyle w:val="Heading1"/>
      </w:pPr>
      <w:r>
        <w:t>MECHANICS</w:t>
      </w:r>
    </w:p>
    <w:p w:rsidR="008C715A" w:rsidRDefault="008C715A" w:rsidP="008C715A">
      <w:pPr>
        <w:pStyle w:val="Heading3"/>
      </w:pPr>
      <w:r>
        <w:t xml:space="preserve">U – </w:t>
      </w:r>
      <w:proofErr w:type="spellStart"/>
      <w:proofErr w:type="gramStart"/>
      <w:r>
        <w:t>dems</w:t>
      </w:r>
      <w:proofErr w:type="spellEnd"/>
      <w:proofErr w:type="gramEnd"/>
      <w:r>
        <w:t xml:space="preserve"> win</w:t>
      </w:r>
    </w:p>
    <w:p w:rsidR="008C715A" w:rsidRDefault="008C715A" w:rsidP="008C715A">
      <w:pPr>
        <w:pStyle w:val="Heading4"/>
      </w:pPr>
      <w:r>
        <w:t>Dems win --- sustained</w:t>
      </w:r>
      <w:bookmarkStart w:id="0" w:name="_GoBack"/>
      <w:bookmarkEnd w:id="0"/>
      <w:r>
        <w:t xml:space="preserve"> momentum is key</w:t>
      </w:r>
    </w:p>
    <w:p w:rsidR="008C715A" w:rsidRPr="00FA5D26" w:rsidRDefault="008C715A" w:rsidP="008C715A">
      <w:r w:rsidRPr="00FA5D26">
        <w:rPr>
          <w:rStyle w:val="Style13ptBold"/>
        </w:rPr>
        <w:t>Bernstein 7/12</w:t>
      </w:r>
      <w:r>
        <w:t>/18- [Jonathan, Bloomberg Opinion columnist covering politics and policy. He taught political science at the University of Texas at San Antonio and DePauw University and wrote A Plain Blog About Politics, "Democrats Are Gaining Ground in House Midterms," https://www.bloomberg.com/view/articles/2018-07-12/trump-perfects-republican-strategy-of-destruction, July 12, 2018]//ad</w:t>
      </w:r>
    </w:p>
    <w:p w:rsidR="008C715A" w:rsidRDefault="008C715A" w:rsidP="008C715A">
      <w:r w:rsidRPr="00FA5D26">
        <w:t xml:space="preserve">The </w:t>
      </w:r>
      <w:r w:rsidRPr="00FA5D26">
        <w:rPr>
          <w:rStyle w:val="StyleUnderline"/>
        </w:rPr>
        <w:t>indicators</w:t>
      </w:r>
      <w:r w:rsidRPr="00FA5D26">
        <w:t xml:space="preserve"> have </w:t>
      </w:r>
      <w:r w:rsidRPr="00FA5D26">
        <w:rPr>
          <w:rStyle w:val="StyleUnderline"/>
        </w:rPr>
        <w:t>looked good for them</w:t>
      </w:r>
      <w:r w:rsidRPr="00FA5D26">
        <w:t xml:space="preserve"> all year, </w:t>
      </w:r>
      <w:r w:rsidRPr="00FA5D26">
        <w:rPr>
          <w:rStyle w:val="StyleUnderline"/>
        </w:rPr>
        <w:t xml:space="preserve">from good results in special elections to their polling lead in </w:t>
      </w:r>
      <w:r w:rsidRPr="00FA5D26">
        <w:rPr>
          <w:rStyle w:val="Emphasis"/>
        </w:rPr>
        <w:t>generic ballot</w:t>
      </w:r>
      <w:r w:rsidRPr="00FA5D26">
        <w:rPr>
          <w:rStyle w:val="StyleUnderline"/>
        </w:rPr>
        <w:t xml:space="preserve"> questions to </w:t>
      </w:r>
      <w:r w:rsidRPr="00FA5D26">
        <w:rPr>
          <w:rStyle w:val="Emphasis"/>
        </w:rPr>
        <w:t>seat-by-seat analyses.</w:t>
      </w:r>
      <w:r w:rsidRPr="00FA5D26">
        <w:t xml:space="preserve"> Looking at the </w:t>
      </w:r>
      <w:r w:rsidRPr="00FA5D26">
        <w:rPr>
          <w:rStyle w:val="StyleUnderline"/>
        </w:rPr>
        <w:t>Cook Political Report’s ratings</w:t>
      </w:r>
      <w:r w:rsidRPr="00FA5D26">
        <w:t xml:space="preserve">, </w:t>
      </w:r>
      <w:r w:rsidRPr="00FA5D26">
        <w:rPr>
          <w:rStyle w:val="StyleUnderline"/>
        </w:rPr>
        <w:t>Democrats are now favored in 201 districts</w:t>
      </w:r>
      <w:r w:rsidRPr="00FA5D26">
        <w:t xml:space="preserve">. </w:t>
      </w:r>
      <w:r w:rsidRPr="00FA5D26">
        <w:rPr>
          <w:rStyle w:val="Emphasis"/>
        </w:rPr>
        <w:t>If they can win all of those plus</w:t>
      </w:r>
      <w:r w:rsidRPr="00FA5D26">
        <w:t xml:space="preserve"> the </w:t>
      </w:r>
      <w:r w:rsidRPr="00FA5D26">
        <w:rPr>
          <w:rStyle w:val="Emphasis"/>
        </w:rPr>
        <w:t>two Democratic-held toss-up seats</w:t>
      </w:r>
      <w:r w:rsidRPr="00FA5D26">
        <w:t xml:space="preserve">, </w:t>
      </w:r>
      <w:r w:rsidRPr="00FA5D26">
        <w:rPr>
          <w:rStyle w:val="StyleUnderline"/>
        </w:rPr>
        <w:t>they’ll only need to win 15 of the 22 Republican-held toss-ups to get to 218</w:t>
      </w:r>
      <w:r w:rsidRPr="00FA5D26">
        <w:t xml:space="preserve">. And </w:t>
      </w:r>
      <w:r w:rsidRPr="00FA5D26">
        <w:rPr>
          <w:rStyle w:val="StyleUnderline"/>
        </w:rPr>
        <w:t>that’s ignoring another 26</w:t>
      </w:r>
      <w:r w:rsidRPr="00FA5D26">
        <w:t xml:space="preserve"> “</w:t>
      </w:r>
      <w:r w:rsidRPr="00FA5D26">
        <w:rPr>
          <w:rStyle w:val="StyleUnderline"/>
        </w:rPr>
        <w:t>lean Republican” and</w:t>
      </w:r>
      <w:r w:rsidRPr="00FA5D26">
        <w:t xml:space="preserve"> </w:t>
      </w:r>
      <w:r w:rsidRPr="00FA5D26">
        <w:rPr>
          <w:rStyle w:val="StyleUnderline"/>
        </w:rPr>
        <w:t>29 “likely Republican” districts.</w:t>
      </w:r>
      <w:r>
        <w:rPr>
          <w:rStyle w:val="StyleUnderline"/>
        </w:rPr>
        <w:t xml:space="preserve"> </w:t>
      </w:r>
      <w:r w:rsidRPr="00FA5D26">
        <w:t xml:space="preserve">A </w:t>
      </w:r>
      <w:r w:rsidRPr="00FA5D26">
        <w:rPr>
          <w:rStyle w:val="Emphasis"/>
        </w:rPr>
        <w:t>huge factor</w:t>
      </w:r>
      <w:r w:rsidRPr="00FA5D26">
        <w:t xml:space="preserve"> here </w:t>
      </w:r>
      <w:r w:rsidRPr="00FA5D26">
        <w:rPr>
          <w:rStyle w:val="Emphasis"/>
        </w:rPr>
        <w:t>has been</w:t>
      </w:r>
      <w:r w:rsidRPr="00FA5D26">
        <w:t xml:space="preserve"> the </w:t>
      </w:r>
      <w:r w:rsidRPr="00FA5D26">
        <w:rPr>
          <w:rStyle w:val="Emphasis"/>
        </w:rPr>
        <w:t>Democratic Party’s intensity</w:t>
      </w:r>
      <w:r w:rsidRPr="00FA5D26">
        <w:t xml:space="preserve">. It’s </w:t>
      </w:r>
      <w:r w:rsidRPr="00FA5D26">
        <w:rPr>
          <w:rStyle w:val="StyleUnderline"/>
        </w:rPr>
        <w:t xml:space="preserve">produced a </w:t>
      </w:r>
      <w:r w:rsidRPr="00FA5D26">
        <w:rPr>
          <w:rStyle w:val="Emphasis"/>
        </w:rPr>
        <w:t>deep field</w:t>
      </w:r>
      <w:r w:rsidRPr="00FA5D26">
        <w:rPr>
          <w:rStyle w:val="StyleUnderline"/>
        </w:rPr>
        <w:t xml:space="preserve"> of candidates</w:t>
      </w:r>
      <w:r w:rsidRPr="00FA5D26">
        <w:t xml:space="preserve">, which means </w:t>
      </w:r>
      <w:r w:rsidRPr="00FA5D26">
        <w:rPr>
          <w:rStyle w:val="StyleUnderline"/>
        </w:rPr>
        <w:t xml:space="preserve">Democrats are well positioned to take </w:t>
      </w:r>
      <w:r w:rsidRPr="00FA5D26">
        <w:rPr>
          <w:rStyle w:val="Emphasis"/>
        </w:rPr>
        <w:t>advantage of either a late overall shift their way or Republican stumbles</w:t>
      </w:r>
      <w:r w:rsidRPr="00FA5D26">
        <w:t xml:space="preserve">. Granted, Democratic recruiting isn’t perfect; for example, they may well lose in Pennsylvania’s 1st District because a weak candidate won the primary there. No doubt others who looked strong in the spring will turn out to be busts in the fall. </w:t>
      </w:r>
      <w:r w:rsidRPr="00FA5D26">
        <w:rPr>
          <w:rStyle w:val="StyleUnderline"/>
        </w:rPr>
        <w:t>But overall</w:t>
      </w:r>
      <w:r w:rsidRPr="00FA5D26">
        <w:t xml:space="preserve">, </w:t>
      </w:r>
      <w:r w:rsidRPr="00FA5D26">
        <w:rPr>
          <w:rStyle w:val="Emphasis"/>
        </w:rPr>
        <w:t>Democrats have exploited enthusiasm</w:t>
      </w:r>
      <w:r w:rsidRPr="00FA5D26">
        <w:t xml:space="preserve"> </w:t>
      </w:r>
      <w:r w:rsidRPr="00FA5D26">
        <w:rPr>
          <w:rStyle w:val="StyleUnderline"/>
        </w:rPr>
        <w:t>to field a strong group of candidates</w:t>
      </w:r>
      <w:r w:rsidRPr="00FA5D26">
        <w:t>.</w:t>
      </w:r>
      <w:r>
        <w:t xml:space="preserve"> </w:t>
      </w:r>
      <w:r w:rsidRPr="00FA5D26">
        <w:t xml:space="preserve">And those </w:t>
      </w:r>
      <w:r w:rsidRPr="00FA5D26">
        <w:rPr>
          <w:rStyle w:val="StyleUnderline"/>
        </w:rPr>
        <w:t>candidates will have resources</w:t>
      </w:r>
      <w:r w:rsidRPr="00FA5D26">
        <w:t xml:space="preserve">. Second-quarter fundraising totals are still being reported, but so far </w:t>
      </w:r>
      <w:r w:rsidRPr="00FA5D26">
        <w:rPr>
          <w:rStyle w:val="StyleUnderline"/>
        </w:rPr>
        <w:t>Democrats have an astonishing 13 challengers and open-seat candidates who each raised $1 million in that quarter</w:t>
      </w:r>
      <w:r w:rsidRPr="00FA5D26">
        <w:t xml:space="preserve">. That simply hasn’t happened in previous cycles. Again: Some of these, such as Andrew </w:t>
      </w:r>
      <w:proofErr w:type="spellStart"/>
      <w:r w:rsidRPr="00FA5D26">
        <w:t>Janz</w:t>
      </w:r>
      <w:proofErr w:type="spellEnd"/>
      <w:r w:rsidRPr="00FA5D26">
        <w:t xml:space="preserve"> running against Devin </w:t>
      </w:r>
      <w:proofErr w:type="spellStart"/>
      <w:r w:rsidRPr="00FA5D26">
        <w:t>Nunes</w:t>
      </w:r>
      <w:proofErr w:type="spellEnd"/>
      <w:r w:rsidRPr="00FA5D26">
        <w:t xml:space="preserve"> in California’s 22nd District, don’t appear to have very good chances of winning. Democrats are going to burn a lot of money in some of those districts. </w:t>
      </w:r>
      <w:r w:rsidRPr="00FA5D26">
        <w:rPr>
          <w:rStyle w:val="StyleUnderline"/>
        </w:rPr>
        <w:t>But they’re going to have what they need in competitive races</w:t>
      </w:r>
      <w:r w:rsidRPr="00FA5D26">
        <w:t xml:space="preserve">, and </w:t>
      </w:r>
      <w:r w:rsidRPr="00FA5D26">
        <w:rPr>
          <w:rStyle w:val="StyleUnderline"/>
        </w:rPr>
        <w:t>it’s</w:t>
      </w:r>
      <w:r w:rsidRPr="00FA5D26">
        <w:t xml:space="preserve"> always </w:t>
      </w:r>
      <w:r w:rsidRPr="00FA5D26">
        <w:rPr>
          <w:rStyle w:val="StyleUnderline"/>
        </w:rPr>
        <w:t>possible</w:t>
      </w:r>
      <w:r w:rsidRPr="00FA5D26">
        <w:t xml:space="preserve"> a few </w:t>
      </w:r>
      <w:r w:rsidRPr="00FA5D26">
        <w:rPr>
          <w:rStyle w:val="StyleUnderline"/>
        </w:rPr>
        <w:t>well-funded candidates will surprise</w:t>
      </w:r>
      <w:r w:rsidRPr="00FA5D26">
        <w:t xml:space="preserve"> </w:t>
      </w:r>
      <w:r w:rsidRPr="00FA5D26">
        <w:rPr>
          <w:rStyle w:val="StyleUnderline"/>
        </w:rPr>
        <w:t>in what currently look to be safe or nearly safe Republican</w:t>
      </w:r>
      <w:r w:rsidRPr="00FA5D26">
        <w:t xml:space="preserve"> </w:t>
      </w:r>
      <w:r w:rsidRPr="00FA5D26">
        <w:rPr>
          <w:rStyle w:val="StyleUnderline"/>
        </w:rPr>
        <w:t>seats</w:t>
      </w:r>
      <w:r w:rsidRPr="00FA5D26">
        <w:t>.</w:t>
      </w:r>
      <w:r>
        <w:t xml:space="preserve"> </w:t>
      </w:r>
    </w:p>
    <w:p w:rsidR="001050AB" w:rsidRDefault="001050AB" w:rsidP="001050AB">
      <w:pPr>
        <w:pStyle w:val="Heading4"/>
      </w:pPr>
      <w:r>
        <w:t xml:space="preserve">Dems are </w:t>
      </w:r>
      <w:r w:rsidRPr="008B64DA">
        <w:rPr>
          <w:u w:val="single"/>
        </w:rPr>
        <w:t>ahead</w:t>
      </w:r>
      <w:r>
        <w:t xml:space="preserve"> – generic ballot and Trump’s approval. </w:t>
      </w:r>
    </w:p>
    <w:p w:rsidR="001050AB" w:rsidRPr="00C03AF3" w:rsidRDefault="001050AB" w:rsidP="001050AB">
      <w:r w:rsidRPr="00C03AF3">
        <w:rPr>
          <w:rStyle w:val="Style13ptBold"/>
        </w:rPr>
        <w:t>Kilgore ‘7/12</w:t>
      </w:r>
      <w:r>
        <w:t xml:space="preserve"> </w:t>
      </w:r>
      <w:r w:rsidRPr="00C03AF3">
        <w:t xml:space="preserve">(Ed; journalist for New York Magazine; 7/12/18; “Democrats Look Good Again on Key Midterm Polling Numbers”; </w:t>
      </w:r>
      <w:hyperlink r:id="rId6" w:history="1">
        <w:r w:rsidRPr="00C03AF3">
          <w:rPr>
            <w:rStyle w:val="Hyperlink"/>
          </w:rPr>
          <w:t>http://nymag.com/daily/intelligencer/2018/07/democrats-looking-good-again-on-key-midterm-polling-numbers.html</w:t>
        </w:r>
      </w:hyperlink>
      <w:r w:rsidRPr="00C03AF3">
        <w:t>; New York Magazine; accessed 7/15/18; TV)</w:t>
      </w:r>
    </w:p>
    <w:p w:rsidR="001050AB" w:rsidRDefault="001050AB" w:rsidP="001050AB">
      <w:pPr>
        <w:rPr>
          <w:rStyle w:val="Emphasis"/>
        </w:rPr>
      </w:pPr>
      <w:r w:rsidRPr="008B64DA">
        <w:t xml:space="preserve">I try hard not to obsess about day-to-day polling trends. But periodically it’s good to check in on key indicators for the midterm elections, and today represented a bit of a landmark in the </w:t>
      </w:r>
      <w:proofErr w:type="spellStart"/>
      <w:r w:rsidRPr="008B64DA">
        <w:t>RealClearPolitics</w:t>
      </w:r>
      <w:proofErr w:type="spellEnd"/>
      <w:r w:rsidRPr="008B64DA">
        <w:t xml:space="preserve"> polling averages. </w:t>
      </w:r>
      <w:r w:rsidRPr="008B64DA">
        <w:rPr>
          <w:rStyle w:val="StyleUnderline"/>
          <w:highlight w:val="green"/>
        </w:rPr>
        <w:t>The Democratic</w:t>
      </w:r>
      <w:r w:rsidRPr="008B64DA">
        <w:rPr>
          <w:rStyle w:val="StyleUnderline"/>
        </w:rPr>
        <w:t xml:space="preserve"> lead in the </w:t>
      </w:r>
      <w:r w:rsidRPr="008B64DA">
        <w:rPr>
          <w:rStyle w:val="Emphasis"/>
          <w:highlight w:val="green"/>
        </w:rPr>
        <w:t>generic</w:t>
      </w:r>
      <w:r w:rsidRPr="008B64DA">
        <w:t xml:space="preserve"> congressional </w:t>
      </w:r>
      <w:r w:rsidRPr="008B64DA">
        <w:rPr>
          <w:rStyle w:val="Emphasis"/>
          <w:highlight w:val="green"/>
        </w:rPr>
        <w:t>ballot</w:t>
      </w:r>
      <w:r w:rsidRPr="008B64DA">
        <w:rPr>
          <w:rStyle w:val="StyleUnderline"/>
        </w:rPr>
        <w:t xml:space="preserve"> </w:t>
      </w:r>
      <w:r w:rsidRPr="008B64DA">
        <w:t xml:space="preserve">(asking respondents which party that want to control the U.S. House of Representatives) </w:t>
      </w:r>
      <w:r w:rsidRPr="008B64DA">
        <w:rPr>
          <w:rStyle w:val="StyleUnderline"/>
          <w:highlight w:val="green"/>
        </w:rPr>
        <w:t xml:space="preserve">hit </w:t>
      </w:r>
      <w:r w:rsidRPr="008B64DA">
        <w:rPr>
          <w:rStyle w:val="Emphasis"/>
          <w:highlight w:val="green"/>
        </w:rPr>
        <w:t>8 percent</w:t>
      </w:r>
      <w:r w:rsidRPr="008B64DA">
        <w:rPr>
          <w:rStyle w:val="Emphasis"/>
        </w:rPr>
        <w:t xml:space="preserve"> </w:t>
      </w:r>
      <w:r w:rsidRPr="008B64DA">
        <w:t xml:space="preserve">for the first time in nearly four months. </w:t>
      </w:r>
      <w:r w:rsidRPr="008B64DA">
        <w:rPr>
          <w:rStyle w:val="StyleUnderline"/>
        </w:rPr>
        <w:t>Last time</w:t>
      </w:r>
      <w:r w:rsidRPr="008B64DA">
        <w:t xml:space="preserve"> RCP showed Democrats up by eight or more points </w:t>
      </w:r>
      <w:r w:rsidRPr="008B64DA">
        <w:rPr>
          <w:rStyle w:val="StyleUnderline"/>
        </w:rPr>
        <w:t>was</w:t>
      </w:r>
      <w:r w:rsidRPr="008B64DA">
        <w:t xml:space="preserve"> in </w:t>
      </w:r>
      <w:r w:rsidRPr="008B64DA">
        <w:rPr>
          <w:rStyle w:val="StyleUnderline"/>
        </w:rPr>
        <w:t>mid-March</w:t>
      </w:r>
      <w:r w:rsidRPr="008B64DA">
        <w:t xml:space="preserve">. Since then the lead slowly trended downward, hitting a low of 3.2 percent on the last day of May. But </w:t>
      </w:r>
      <w:r w:rsidRPr="008B64DA">
        <w:rPr>
          <w:rStyle w:val="Emphasis"/>
          <w:highlight w:val="green"/>
        </w:rPr>
        <w:t>the rebound has been quick</w:t>
      </w:r>
      <w:r w:rsidRPr="008B64DA">
        <w:rPr>
          <w:rStyle w:val="StyleUnderline"/>
          <w:highlight w:val="green"/>
        </w:rPr>
        <w:t>.</w:t>
      </w:r>
      <w:r w:rsidRPr="008B64DA">
        <w:rPr>
          <w:rStyle w:val="StyleUnderline"/>
        </w:rPr>
        <w:t xml:space="preserve"> At FiveThirtyEight, where</w:t>
      </w:r>
      <w:r w:rsidRPr="008B64DA">
        <w:t xml:space="preserve"> a slightly different mix of </w:t>
      </w:r>
      <w:r w:rsidRPr="008B64DA">
        <w:rPr>
          <w:rStyle w:val="StyleUnderline"/>
        </w:rPr>
        <w:t>polls are weighted for reliability and</w:t>
      </w:r>
      <w:r w:rsidRPr="008B64DA">
        <w:t xml:space="preserve"> adjusted for </w:t>
      </w:r>
      <w:r w:rsidRPr="008B64DA">
        <w:rPr>
          <w:rStyle w:val="StyleUnderline"/>
        </w:rPr>
        <w:t>partisan bias, the Democratic lead is</w:t>
      </w:r>
      <w:r w:rsidRPr="008B64DA">
        <w:t xml:space="preserve"> up to a similar </w:t>
      </w:r>
      <w:r w:rsidRPr="008B64DA">
        <w:rPr>
          <w:rStyle w:val="Emphasis"/>
        </w:rPr>
        <w:t>8.5 percent</w:t>
      </w:r>
      <w:r w:rsidRPr="008B64DA">
        <w:rPr>
          <w:rStyle w:val="StyleUnderline"/>
        </w:rPr>
        <w:t xml:space="preserve">. </w:t>
      </w:r>
      <w:r w:rsidRPr="008B64DA">
        <w:rPr>
          <w:rStyle w:val="StyleUnderline"/>
          <w:highlight w:val="green"/>
        </w:rPr>
        <w:t>These are</w:t>
      </w:r>
      <w:r w:rsidRPr="008B64DA">
        <w:rPr>
          <w:rStyle w:val="StyleUnderline"/>
        </w:rPr>
        <w:t xml:space="preserve"> numbers</w:t>
      </w:r>
      <w:r w:rsidRPr="008B64DA">
        <w:t xml:space="preserve"> considered </w:t>
      </w:r>
      <w:r w:rsidRPr="008B64DA">
        <w:rPr>
          <w:rStyle w:val="StyleUnderline"/>
        </w:rPr>
        <w:t>consistent with</w:t>
      </w:r>
      <w:r w:rsidRPr="008B64DA">
        <w:t xml:space="preserve"> pretty </w:t>
      </w:r>
      <w:r w:rsidRPr="008B64DA">
        <w:rPr>
          <w:rStyle w:val="Emphasis"/>
          <w:highlight w:val="green"/>
        </w:rPr>
        <w:t>sizable</w:t>
      </w:r>
      <w:r w:rsidRPr="008B64DA">
        <w:rPr>
          <w:rStyle w:val="Emphasis"/>
        </w:rPr>
        <w:t xml:space="preserve"> net </w:t>
      </w:r>
      <w:r w:rsidRPr="008B64DA">
        <w:rPr>
          <w:rStyle w:val="Emphasis"/>
          <w:highlight w:val="green"/>
        </w:rPr>
        <w:t>gains</w:t>
      </w:r>
      <w:r w:rsidRPr="008B64DA">
        <w:rPr>
          <w:rStyle w:val="StyleUnderline"/>
          <w:highlight w:val="green"/>
        </w:rPr>
        <w:t xml:space="preserve"> in House seats</w:t>
      </w:r>
      <w:r w:rsidRPr="008B64DA">
        <w:t xml:space="preserve">, and according to many analysts, </w:t>
      </w:r>
      <w:r w:rsidRPr="008B64DA">
        <w:rPr>
          <w:rStyle w:val="StyleUnderline"/>
        </w:rPr>
        <w:t xml:space="preserve">probably </w:t>
      </w:r>
      <w:r w:rsidRPr="008B64DA">
        <w:rPr>
          <w:rStyle w:val="Emphasis"/>
          <w:highlight w:val="green"/>
        </w:rPr>
        <w:t>enough to flip control</w:t>
      </w:r>
      <w:r w:rsidRPr="008B64DA">
        <w:t xml:space="preserve">, particularly since </w:t>
      </w:r>
      <w:r w:rsidRPr="008B64DA">
        <w:rPr>
          <w:rStyle w:val="Emphasis"/>
          <w:highlight w:val="green"/>
        </w:rPr>
        <w:t>history</w:t>
      </w:r>
      <w:r w:rsidRPr="008B64DA">
        <w:t xml:space="preserve"> usually </w:t>
      </w:r>
      <w:r w:rsidRPr="008B64DA">
        <w:rPr>
          <w:rStyle w:val="StyleUnderline"/>
          <w:highlight w:val="green"/>
        </w:rPr>
        <w:t xml:space="preserve">shows the party not controlling the White House </w:t>
      </w:r>
      <w:r w:rsidRPr="008B64DA">
        <w:rPr>
          <w:rStyle w:val="Emphasis"/>
          <w:highlight w:val="green"/>
        </w:rPr>
        <w:t>making gains</w:t>
      </w:r>
      <w:r w:rsidRPr="008B64DA">
        <w:t xml:space="preserve"> late in the cycle </w:t>
      </w:r>
      <w:r w:rsidRPr="008B64DA">
        <w:rPr>
          <w:rStyle w:val="StyleUnderline"/>
        </w:rPr>
        <w:t>during midterms</w:t>
      </w:r>
      <w:r w:rsidRPr="008B64DA">
        <w:t xml:space="preserve">. Similarly, what looked earlier in the year like a steadily climbing </w:t>
      </w:r>
      <w:r w:rsidRPr="008B64DA">
        <w:rPr>
          <w:rStyle w:val="StyleUnderline"/>
        </w:rPr>
        <w:t>Trump job-approval rating</w:t>
      </w:r>
      <w:r w:rsidRPr="008B64DA">
        <w:t xml:space="preserve"> seems to have </w:t>
      </w:r>
      <w:r w:rsidRPr="008B64DA">
        <w:rPr>
          <w:rStyle w:val="Emphasis"/>
        </w:rPr>
        <w:t>leveled off</w:t>
      </w:r>
      <w:r w:rsidRPr="008B64DA">
        <w:rPr>
          <w:rStyle w:val="StyleUnderline"/>
        </w:rPr>
        <w:t>.</w:t>
      </w:r>
      <w:r w:rsidRPr="008B64DA">
        <w:t xml:space="preserve"> According to </w:t>
      </w:r>
      <w:proofErr w:type="spellStart"/>
      <w:r w:rsidRPr="008B64DA">
        <w:t>RealClearPolitics</w:t>
      </w:r>
      <w:proofErr w:type="spellEnd"/>
      <w:r w:rsidRPr="008B64DA">
        <w:t xml:space="preserve"> averages, </w:t>
      </w:r>
      <w:r w:rsidRPr="008B64DA">
        <w:rPr>
          <w:rStyle w:val="StyleUnderline"/>
          <w:highlight w:val="green"/>
        </w:rPr>
        <w:t>Trump’s job-approval</w:t>
      </w:r>
      <w:r w:rsidRPr="008B64DA">
        <w:rPr>
          <w:rStyle w:val="StyleUnderline"/>
        </w:rPr>
        <w:t xml:space="preserve"> percentage </w:t>
      </w:r>
      <w:r w:rsidRPr="008B64DA">
        <w:rPr>
          <w:rStyle w:val="StyleUnderline"/>
          <w:highlight w:val="green"/>
        </w:rPr>
        <w:t>is</w:t>
      </w:r>
      <w:r w:rsidRPr="008B64DA">
        <w:t xml:space="preserve"> at </w:t>
      </w:r>
      <w:r w:rsidRPr="008B64DA">
        <w:rPr>
          <w:rStyle w:val="StyleUnderline"/>
        </w:rPr>
        <w:t xml:space="preserve">42.8 percent. That’s </w:t>
      </w:r>
      <w:r w:rsidRPr="008B64DA">
        <w:t xml:space="preserve">precisely </w:t>
      </w:r>
      <w:r w:rsidRPr="008B64DA">
        <w:rPr>
          <w:rStyle w:val="StyleUnderline"/>
          <w:highlight w:val="green"/>
        </w:rPr>
        <w:t xml:space="preserve">where he was </w:t>
      </w:r>
      <w:r w:rsidRPr="008B64DA">
        <w:rPr>
          <w:rStyle w:val="Emphasis"/>
          <w:highlight w:val="green"/>
        </w:rPr>
        <w:t>three months ago</w:t>
      </w:r>
      <w:r w:rsidRPr="008B64DA">
        <w:rPr>
          <w:rStyle w:val="Emphasis"/>
        </w:rPr>
        <w:t>,</w:t>
      </w:r>
      <w:r w:rsidRPr="008B64DA">
        <w:t xml:space="preserve"> on April 12. At FiveThirtyEight, Trump’s average approval rating is at 42.3 percent, down more than a couple of points from his 44.8 percent posting four months ago on March 12. Instead of looking at an outlier 45 percent job-approval rating from Gallup in mid-June — a historic high — it seems more realistic to look at his current 46 percent rating from Rasmussen, the very pro-Republican survey where he hasn’t hit 50 percent since May. So how does one explain the most recent trends? It’s hard to say, but for the most part </w:t>
      </w:r>
      <w:r w:rsidRPr="008B64DA">
        <w:rPr>
          <w:rStyle w:val="StyleUnderline"/>
        </w:rPr>
        <w:t>it appears</w:t>
      </w:r>
      <w:r w:rsidRPr="008B64DA">
        <w:t xml:space="preserve"> that both </w:t>
      </w:r>
      <w:r w:rsidRPr="008B64DA">
        <w:rPr>
          <w:rStyle w:val="StyleUnderline"/>
        </w:rPr>
        <w:t>the</w:t>
      </w:r>
      <w:r w:rsidRPr="008B64DA">
        <w:t xml:space="preserve"> </w:t>
      </w:r>
      <w:r w:rsidRPr="008B64DA">
        <w:rPr>
          <w:rStyle w:val="StyleUnderline"/>
        </w:rPr>
        <w:t>generic</w:t>
      </w:r>
      <w:r w:rsidRPr="008B64DA">
        <w:t xml:space="preserve"> congressional- </w:t>
      </w:r>
      <w:r w:rsidRPr="008B64DA">
        <w:rPr>
          <w:rStyle w:val="StyleUnderline"/>
        </w:rPr>
        <w:t xml:space="preserve">and Trump-approval </w:t>
      </w:r>
      <w:r w:rsidRPr="008B64DA">
        <w:rPr>
          <w:rStyle w:val="StyleUnderline"/>
          <w:highlight w:val="green"/>
        </w:rPr>
        <w:t xml:space="preserve">numbers are </w:t>
      </w:r>
      <w:r w:rsidRPr="008B64DA">
        <w:rPr>
          <w:rStyle w:val="Emphasis"/>
          <w:highlight w:val="green"/>
        </w:rPr>
        <w:t>reverting to the mean</w:t>
      </w:r>
      <w:r w:rsidRPr="008B64DA">
        <w:rPr>
          <w:rStyle w:val="StyleUnderline"/>
        </w:rPr>
        <w:t xml:space="preserve"> after a brief period of</w:t>
      </w:r>
      <w:r w:rsidRPr="008B64DA">
        <w:t xml:space="preserve"> pro-GOP and </w:t>
      </w:r>
      <w:r w:rsidRPr="008B64DA">
        <w:rPr>
          <w:rStyle w:val="StyleUnderline"/>
        </w:rPr>
        <w:t>pro-Trump trends</w:t>
      </w:r>
      <w:r w:rsidRPr="008B64DA">
        <w:t xml:space="preserve">, perhaps </w:t>
      </w:r>
      <w:r w:rsidRPr="008B64DA">
        <w:rPr>
          <w:rStyle w:val="StyleUnderline"/>
          <w:highlight w:val="green"/>
        </w:rPr>
        <w:t>because of</w:t>
      </w:r>
      <w:r w:rsidRPr="008B64DA">
        <w:t xml:space="preserve"> a combination of </w:t>
      </w:r>
      <w:r w:rsidRPr="008B64DA">
        <w:rPr>
          <w:rStyle w:val="StyleUnderline"/>
          <w:highlight w:val="green"/>
        </w:rPr>
        <w:t>less</w:t>
      </w:r>
      <w:r w:rsidRPr="008B64DA">
        <w:t xml:space="preserve"> unambiguously </w:t>
      </w:r>
      <w:r w:rsidRPr="008B64DA">
        <w:rPr>
          <w:rStyle w:val="StyleUnderline"/>
        </w:rPr>
        <w:t>rob</w:t>
      </w:r>
      <w:r w:rsidRPr="008B64DA">
        <w:rPr>
          <w:rStyle w:val="StyleUnderline"/>
          <w:highlight w:val="green"/>
        </w:rPr>
        <w:t xml:space="preserve">ust </w:t>
      </w:r>
      <w:r w:rsidRPr="008B64DA">
        <w:rPr>
          <w:rStyle w:val="Emphasis"/>
          <w:highlight w:val="green"/>
        </w:rPr>
        <w:t>economic news</w:t>
      </w:r>
      <w:r w:rsidRPr="008B64DA">
        <w:rPr>
          <w:rStyle w:val="StyleUnderline"/>
          <w:highlight w:val="green"/>
        </w:rPr>
        <w:t>, abatement of</w:t>
      </w:r>
      <w:r w:rsidRPr="008B64DA">
        <w:t xml:space="preserve"> high </w:t>
      </w:r>
      <w:r w:rsidRPr="008B64DA">
        <w:rPr>
          <w:rStyle w:val="StyleUnderline"/>
        </w:rPr>
        <w:t>expectations from</w:t>
      </w:r>
      <w:r w:rsidRPr="008B64DA">
        <w:t xml:space="preserve"> the </w:t>
      </w:r>
      <w:r w:rsidRPr="008B64DA">
        <w:rPr>
          <w:rStyle w:val="Emphasis"/>
          <w:highlight w:val="green"/>
        </w:rPr>
        <w:t>North Korea</w:t>
      </w:r>
      <w:r w:rsidRPr="008B64DA">
        <w:t xml:space="preserve"> summit, </w:t>
      </w:r>
      <w:r w:rsidRPr="008B64DA">
        <w:rPr>
          <w:rStyle w:val="StyleUnderline"/>
          <w:highlight w:val="green"/>
        </w:rPr>
        <w:t>and</w:t>
      </w:r>
      <w:r w:rsidRPr="008B64DA">
        <w:t xml:space="preserve"> all those </w:t>
      </w:r>
      <w:r w:rsidRPr="008B64DA">
        <w:rPr>
          <w:rStyle w:val="StyleUnderline"/>
        </w:rPr>
        <w:t xml:space="preserve">distressing images from </w:t>
      </w:r>
      <w:r w:rsidRPr="008B64DA">
        <w:rPr>
          <w:rStyle w:val="StyleUnderline"/>
          <w:highlight w:val="green"/>
        </w:rPr>
        <w:t>the</w:t>
      </w:r>
      <w:r w:rsidRPr="008B64DA">
        <w:rPr>
          <w:rStyle w:val="StyleUnderline"/>
        </w:rPr>
        <w:t xml:space="preserve"> </w:t>
      </w:r>
      <w:r w:rsidRPr="008B64DA">
        <w:rPr>
          <w:rStyle w:val="Emphasis"/>
        </w:rPr>
        <w:t xml:space="preserve">southern </w:t>
      </w:r>
      <w:r w:rsidRPr="008B64DA">
        <w:rPr>
          <w:rStyle w:val="Emphasis"/>
          <w:highlight w:val="green"/>
        </w:rPr>
        <w:t>border</w:t>
      </w:r>
      <w:r w:rsidRPr="008B64DA">
        <w:t xml:space="preserve">. Perhaps the numbers will turn around again, but at this point </w:t>
      </w:r>
      <w:r w:rsidRPr="008B64DA">
        <w:rPr>
          <w:rStyle w:val="StyleUnderline"/>
        </w:rPr>
        <w:t>the</w:t>
      </w:r>
      <w:r w:rsidRPr="008B64DA">
        <w:t xml:space="preserve"> commonly discussed (among Republicans, anyway) </w:t>
      </w:r>
      <w:r w:rsidRPr="008B64DA">
        <w:rPr>
          <w:rStyle w:val="StyleUnderline"/>
        </w:rPr>
        <w:t>idea that 2018 would</w:t>
      </w:r>
      <w:r w:rsidRPr="008B64DA">
        <w:t xml:space="preserve"> turn out to </w:t>
      </w:r>
      <w:r w:rsidRPr="008B64DA">
        <w:rPr>
          <w:rStyle w:val="StyleUnderline"/>
        </w:rPr>
        <w:t>be a good GOP year</w:t>
      </w:r>
      <w:r w:rsidRPr="008B64DA">
        <w:t xml:space="preserve"> after all </w:t>
      </w:r>
      <w:r w:rsidRPr="008B64DA">
        <w:rPr>
          <w:rStyle w:val="StyleUnderline"/>
        </w:rPr>
        <w:t xml:space="preserve">seems </w:t>
      </w:r>
      <w:r w:rsidRPr="008B64DA">
        <w:rPr>
          <w:rStyle w:val="Emphasis"/>
        </w:rPr>
        <w:t>implausible</w:t>
      </w:r>
    </w:p>
    <w:p w:rsidR="001050AB" w:rsidRDefault="001050AB" w:rsidP="001050AB">
      <w:pPr>
        <w:pStyle w:val="Heading4"/>
      </w:pPr>
      <w:r>
        <w:t xml:space="preserve">A </w:t>
      </w:r>
      <w:r w:rsidRPr="00330D58">
        <w:rPr>
          <w:u w:val="single"/>
        </w:rPr>
        <w:t>7-point</w:t>
      </w:r>
      <w:r>
        <w:t xml:space="preserve"> generic ballot lead is </w:t>
      </w:r>
      <w:r w:rsidRPr="00330D58">
        <w:rPr>
          <w:u w:val="single"/>
        </w:rPr>
        <w:t>sufficient</w:t>
      </w:r>
      <w:r>
        <w:t xml:space="preserve"> to flip the House. </w:t>
      </w:r>
    </w:p>
    <w:p w:rsidR="001050AB" w:rsidRPr="00F47777" w:rsidRDefault="001050AB" w:rsidP="001050AB">
      <w:r w:rsidRPr="00F47777">
        <w:rPr>
          <w:rStyle w:val="Style13ptBold"/>
        </w:rPr>
        <w:t>Byler ’18</w:t>
      </w:r>
      <w:r>
        <w:t xml:space="preserve"> </w:t>
      </w:r>
      <w:r w:rsidRPr="00F47777">
        <w:t xml:space="preserve">(David; Chief Elections Analyst, Staff Writer for The Weekly Standard, graduate from Princeton University with a degree in Operations Research and Financial Engineering, internally conducting a regression analysis on election outcomes; 5/1/18; “What's the GOP's Magic Number in the House?”; </w:t>
      </w:r>
      <w:hyperlink r:id="rId7" w:history="1">
        <w:r w:rsidRPr="00F47777">
          <w:rPr>
            <w:rStyle w:val="Hyperlink"/>
          </w:rPr>
          <w:t>https://www.weeklystandard.com/david-byler/blue-wave-will-a-7-point-generic-ballot-margin-give-democrats-control-of-the-house</w:t>
        </w:r>
      </w:hyperlink>
      <w:r w:rsidRPr="00F47777">
        <w:t>; The Weekly Standard; accessed 7/15/18; TV)</w:t>
      </w:r>
    </w:p>
    <w:p w:rsidR="001050AB" w:rsidRPr="00451CAC" w:rsidRDefault="001050AB" w:rsidP="001050AB">
      <w:r w:rsidRPr="00451CAC">
        <w:rPr>
          <w:rStyle w:val="StyleUnderline"/>
        </w:rPr>
        <w:t xml:space="preserve">For the last month </w:t>
      </w:r>
      <w:r w:rsidRPr="00451CAC">
        <w:t xml:space="preserve">or so, </w:t>
      </w:r>
      <w:r w:rsidRPr="00451CAC">
        <w:rPr>
          <w:rStyle w:val="StyleUnderline"/>
          <w:highlight w:val="green"/>
        </w:rPr>
        <w:t>there’s been</w:t>
      </w:r>
      <w:r w:rsidRPr="00451CAC">
        <w:t xml:space="preserve"> a sort of rough </w:t>
      </w:r>
      <w:r w:rsidRPr="00451CAC">
        <w:rPr>
          <w:rStyle w:val="Emphasis"/>
          <w:highlight w:val="green"/>
        </w:rPr>
        <w:t>consensus</w:t>
      </w:r>
      <w:r w:rsidRPr="00451CAC">
        <w:rPr>
          <w:rStyle w:val="StyleUnderline"/>
        </w:rPr>
        <w:t xml:space="preserve"> about the </w:t>
      </w:r>
      <w:r w:rsidRPr="00451CAC">
        <w:t xml:space="preserve">battle for control of the </w:t>
      </w:r>
      <w:r w:rsidRPr="00451CAC">
        <w:rPr>
          <w:rStyle w:val="StyleUnderline"/>
        </w:rPr>
        <w:t xml:space="preserve">House: </w:t>
      </w:r>
      <w:r w:rsidRPr="00451CAC">
        <w:rPr>
          <w:rStyle w:val="StyleUnderline"/>
          <w:highlight w:val="green"/>
        </w:rPr>
        <w:t>Democrats need</w:t>
      </w:r>
      <w:r w:rsidRPr="00451CAC">
        <w:rPr>
          <w:rStyle w:val="StyleUnderline"/>
        </w:rPr>
        <w:t xml:space="preserve"> to be </w:t>
      </w:r>
      <w:r w:rsidRPr="00451CAC">
        <w:rPr>
          <w:rStyle w:val="Emphasis"/>
        </w:rPr>
        <w:t>ahead by</w:t>
      </w:r>
      <w:r w:rsidRPr="00451CAC">
        <w:t xml:space="preserve"> about </w:t>
      </w:r>
      <w:r w:rsidRPr="00451CAC">
        <w:rPr>
          <w:rStyle w:val="Emphasis"/>
          <w:highlight w:val="green"/>
        </w:rPr>
        <w:t>7 points</w:t>
      </w:r>
      <w:r w:rsidRPr="00451CAC">
        <w:rPr>
          <w:rStyle w:val="StyleUnderline"/>
          <w:highlight w:val="green"/>
        </w:rPr>
        <w:t xml:space="preserve"> on the generic ballot</w:t>
      </w:r>
      <w:r w:rsidRPr="00451CAC">
        <w:rPr>
          <w:rStyle w:val="StyleUnderline"/>
        </w:rPr>
        <w:t xml:space="preserve"> </w:t>
      </w:r>
      <w:r w:rsidRPr="00451CAC">
        <w:t xml:space="preserve">in order </w:t>
      </w:r>
      <w:r w:rsidRPr="00451CAC">
        <w:rPr>
          <w:rStyle w:val="StyleUnderline"/>
          <w:highlight w:val="green"/>
        </w:rPr>
        <w:t>to</w:t>
      </w:r>
      <w:r w:rsidRPr="00451CAC">
        <w:rPr>
          <w:rStyle w:val="StyleUnderline"/>
        </w:rPr>
        <w:t xml:space="preserve"> have a</w:t>
      </w:r>
      <w:r w:rsidRPr="00451CAC">
        <w:t xml:space="preserve"> 50-50 </w:t>
      </w:r>
      <w:r w:rsidRPr="00451CAC">
        <w:rPr>
          <w:rStyle w:val="StyleUnderline"/>
        </w:rPr>
        <w:t xml:space="preserve">shot at </w:t>
      </w:r>
      <w:r w:rsidRPr="00451CAC">
        <w:rPr>
          <w:rStyle w:val="StyleUnderline"/>
          <w:highlight w:val="green"/>
        </w:rPr>
        <w:t>tak</w:t>
      </w:r>
      <w:r w:rsidRPr="00451CAC">
        <w:rPr>
          <w:rStyle w:val="StyleUnderline"/>
        </w:rPr>
        <w:t xml:space="preserve">ing </w:t>
      </w:r>
      <w:r w:rsidRPr="00451CAC">
        <w:rPr>
          <w:rStyle w:val="StyleUnderline"/>
          <w:highlight w:val="green"/>
        </w:rPr>
        <w:t>the House</w:t>
      </w:r>
      <w:r w:rsidRPr="00451CAC">
        <w:rPr>
          <w:rStyle w:val="StyleUnderline"/>
        </w:rPr>
        <w:t xml:space="preserve">. </w:t>
      </w:r>
      <w:r w:rsidRPr="00451CAC">
        <w:t xml:space="preserve">Some analysts and elections watchers might put the bar a bit higher or lower, but I think most would say that </w:t>
      </w:r>
      <w:r w:rsidRPr="00451CAC">
        <w:rPr>
          <w:rStyle w:val="StyleUnderline"/>
        </w:rPr>
        <w:t xml:space="preserve">that’s a </w:t>
      </w:r>
      <w:r w:rsidRPr="00451CAC">
        <w:rPr>
          <w:rStyle w:val="Emphasis"/>
        </w:rPr>
        <w:t>reasonable estimate</w:t>
      </w:r>
      <w:r w:rsidRPr="00451CAC">
        <w:t>. But someone who doesn’t run these numbers for a living might ask—</w:t>
      </w:r>
      <w:proofErr w:type="gramStart"/>
      <w:r w:rsidRPr="00451CAC">
        <w:t>Where</w:t>
      </w:r>
      <w:proofErr w:type="gramEnd"/>
      <w:r w:rsidRPr="00451CAC">
        <w:t xml:space="preserve"> does that 7 points idea come from? It’s a reasonable question. And while I’m not sure how other elections analysts have come up with their estimates, I thought it might be useful to run through some simple, easy-to-explain, ballpark methods that suggest that seven is a pretty good rough estimate for where the breakeven point on control of the House. Partisan Lean </w:t>
      </w:r>
      <w:proofErr w:type="gramStart"/>
      <w:r w:rsidRPr="00451CAC">
        <w:t>Plus</w:t>
      </w:r>
      <w:proofErr w:type="gramEnd"/>
      <w:r w:rsidRPr="00451CAC">
        <w:t xml:space="preserve"> Incumbency </w:t>
      </w:r>
      <w:r w:rsidRPr="00451CAC">
        <w:rPr>
          <w:rStyle w:val="StyleUnderline"/>
        </w:rPr>
        <w:t>The easiest way to get</w:t>
      </w:r>
      <w:r w:rsidRPr="00451CAC">
        <w:t xml:space="preserve"> a handle on </w:t>
      </w:r>
      <w:r w:rsidRPr="00451CAC">
        <w:rPr>
          <w:rStyle w:val="StyleUnderline"/>
        </w:rPr>
        <w:t xml:space="preserve">the </w:t>
      </w:r>
      <w:r w:rsidRPr="00451CAC">
        <w:rPr>
          <w:rStyle w:val="Emphasis"/>
        </w:rPr>
        <w:t>breakeven point</w:t>
      </w:r>
      <w:r w:rsidRPr="00451CAC">
        <w:rPr>
          <w:rStyle w:val="StyleUnderline"/>
        </w:rPr>
        <w:t xml:space="preserve"> is to line </w:t>
      </w:r>
      <w:r w:rsidRPr="00451CAC">
        <w:t xml:space="preserve">the </w:t>
      </w:r>
      <w:r w:rsidRPr="00451CAC">
        <w:rPr>
          <w:rStyle w:val="StyleUnderline"/>
        </w:rPr>
        <w:t xml:space="preserve">districts </w:t>
      </w:r>
      <w:r w:rsidRPr="00451CAC">
        <w:t xml:space="preserve">up </w:t>
      </w:r>
      <w:r w:rsidRPr="00451CAC">
        <w:rPr>
          <w:rStyle w:val="StyleUnderline"/>
        </w:rPr>
        <w:t xml:space="preserve">from easiest GOP win to toughest and see what’s in the middle. </w:t>
      </w:r>
      <w:r w:rsidRPr="00451CAC">
        <w:t xml:space="preserve">The basic idea is that </w:t>
      </w:r>
      <w:r w:rsidRPr="00451CAC">
        <w:rPr>
          <w:rStyle w:val="StyleUnderline"/>
        </w:rPr>
        <w:t xml:space="preserve">if Republicans can hold the </w:t>
      </w:r>
      <w:r w:rsidRPr="00451CAC">
        <w:rPr>
          <w:rStyle w:val="Emphasis"/>
        </w:rPr>
        <w:t>218th</w:t>
      </w:r>
      <w:r w:rsidRPr="00451CAC">
        <w:t xml:space="preserve"> most </w:t>
      </w:r>
      <w:r w:rsidRPr="00451CAC">
        <w:rPr>
          <w:rStyle w:val="Emphasis"/>
        </w:rPr>
        <w:t>vulnerable seat</w:t>
      </w:r>
      <w:r w:rsidRPr="00451CAC">
        <w:t xml:space="preserve">, there’s a good shot </w:t>
      </w:r>
      <w:r w:rsidRPr="00451CAC">
        <w:rPr>
          <w:rStyle w:val="StyleUnderline"/>
        </w:rPr>
        <w:t>they can hold the other 217</w:t>
      </w:r>
      <w:r w:rsidRPr="00451CAC">
        <w:t xml:space="preserve"> seats </w:t>
      </w:r>
      <w:r w:rsidRPr="00451CAC">
        <w:rPr>
          <w:rStyle w:val="StyleUnderline"/>
        </w:rPr>
        <w:t>that are more Republican and</w:t>
      </w:r>
      <w:r w:rsidRPr="00451CAC">
        <w:t xml:space="preserve"> thus </w:t>
      </w:r>
      <w:r w:rsidRPr="00451CAC">
        <w:rPr>
          <w:rStyle w:val="Emphasis"/>
        </w:rPr>
        <w:t>keep their majority</w:t>
      </w:r>
      <w:r w:rsidRPr="00451CAC">
        <w:t xml:space="preserve">. And since </w:t>
      </w:r>
      <w:r w:rsidRPr="00451CAC">
        <w:rPr>
          <w:rStyle w:val="StyleUnderline"/>
        </w:rPr>
        <w:t xml:space="preserve">the House map </w:t>
      </w:r>
      <w:r w:rsidRPr="00451CAC">
        <w:rPr>
          <w:rStyle w:val="Emphasis"/>
        </w:rPr>
        <w:t>favors the GOP</w:t>
      </w:r>
      <w:r w:rsidRPr="00451CAC">
        <w:t xml:space="preserve"> (geography, gerrymandering, and the presence of incumbents helps them), </w:t>
      </w:r>
      <w:r w:rsidRPr="00451CAC">
        <w:rPr>
          <w:rStyle w:val="StyleUnderline"/>
        </w:rPr>
        <w:t>we should expect this 218th</w:t>
      </w:r>
      <w:r w:rsidRPr="00451CAC">
        <w:t xml:space="preserve"> seat</w:t>
      </w:r>
      <w:r w:rsidRPr="00451CAC">
        <w:rPr>
          <w:rStyle w:val="StyleUnderline"/>
        </w:rPr>
        <w:t xml:space="preserve"> to lean Republican</w:t>
      </w:r>
      <w:r w:rsidRPr="00451CAC">
        <w:t xml:space="preserve">. And </w:t>
      </w:r>
      <w:r w:rsidRPr="00451CAC">
        <w:rPr>
          <w:rStyle w:val="StyleUnderline"/>
          <w:highlight w:val="green"/>
        </w:rPr>
        <w:t>when I looked at past</w:t>
      </w:r>
      <w:r w:rsidRPr="00451CAC">
        <w:t xml:space="preserve"> presidential </w:t>
      </w:r>
      <w:r w:rsidRPr="00451CAC">
        <w:rPr>
          <w:rStyle w:val="StyleUnderline"/>
          <w:highlight w:val="green"/>
        </w:rPr>
        <w:t>results</w:t>
      </w:r>
      <w:r w:rsidRPr="00451CAC">
        <w:t xml:space="preserve"> (with a bonus for incumbents of both parties) that's exactly what I found. </w:t>
      </w:r>
      <w:r w:rsidRPr="00451CAC">
        <w:rPr>
          <w:rStyle w:val="StyleUnderline"/>
          <w:highlight w:val="green"/>
        </w:rPr>
        <w:t>The</w:t>
      </w:r>
      <w:r w:rsidRPr="00451CAC">
        <w:rPr>
          <w:highlight w:val="green"/>
        </w:rPr>
        <w:t xml:space="preserve"> </w:t>
      </w:r>
      <w:r w:rsidRPr="00451CAC">
        <w:rPr>
          <w:rStyle w:val="StyleUnderline"/>
          <w:highlight w:val="green"/>
        </w:rPr>
        <w:t>218th seat was</w:t>
      </w:r>
      <w:r w:rsidRPr="00451CAC">
        <w:t xml:space="preserve"> about </w:t>
      </w:r>
      <w:r w:rsidRPr="00451CAC">
        <w:rPr>
          <w:rStyle w:val="StyleUnderline"/>
          <w:highlight w:val="green"/>
        </w:rPr>
        <w:t>6.4 percentage points</w:t>
      </w:r>
      <w:r w:rsidRPr="00451CAC">
        <w:t xml:space="preserve"> more Republican than the country at large (this number is in terms of margin, not vote share). So </w:t>
      </w:r>
      <w:r w:rsidRPr="00451CAC">
        <w:rPr>
          <w:rStyle w:val="StyleUnderline"/>
          <w:highlight w:val="green"/>
        </w:rPr>
        <w:t>if Democrats have a</w:t>
      </w:r>
      <w:r w:rsidRPr="00451CAC">
        <w:t xml:space="preserve"> roughly </w:t>
      </w:r>
      <w:r w:rsidRPr="00451CAC">
        <w:rPr>
          <w:rStyle w:val="Emphasis"/>
          <w:highlight w:val="green"/>
        </w:rPr>
        <w:t>7 point advantage</w:t>
      </w:r>
      <w:r w:rsidRPr="00451CAC">
        <w:rPr>
          <w:rStyle w:val="StyleUnderline"/>
        </w:rPr>
        <w:t xml:space="preserve"> in the generic ballot, </w:t>
      </w:r>
      <w:r w:rsidRPr="00451CAC">
        <w:rPr>
          <w:rStyle w:val="StyleUnderline"/>
          <w:highlight w:val="green"/>
        </w:rPr>
        <w:t xml:space="preserve">it’s not hard to imagine them </w:t>
      </w:r>
      <w:r w:rsidRPr="00451CAC">
        <w:rPr>
          <w:rStyle w:val="Emphasis"/>
          <w:highlight w:val="green"/>
        </w:rPr>
        <w:t>taking those</w:t>
      </w:r>
      <w:r w:rsidRPr="00451CAC">
        <w:rPr>
          <w:rStyle w:val="StyleUnderline"/>
        </w:rPr>
        <w:t xml:space="preserve"> </w:t>
      </w:r>
      <w:r w:rsidRPr="00451CAC">
        <w:t xml:space="preserve">marginal </w:t>
      </w:r>
      <w:r w:rsidRPr="00451CAC">
        <w:rPr>
          <w:rStyle w:val="Emphasis"/>
          <w:highlight w:val="green"/>
        </w:rPr>
        <w:t>seats</w:t>
      </w:r>
      <w:r w:rsidRPr="00451CAC">
        <w:t xml:space="preserve"> in the middle of the election map and ending up in a close race.</w:t>
      </w:r>
    </w:p>
    <w:p w:rsidR="001050AB" w:rsidRDefault="001050AB" w:rsidP="001050AB"/>
    <w:p w:rsidR="001050AB" w:rsidRDefault="001050AB" w:rsidP="008C715A">
      <w:pPr>
        <w:pStyle w:val="Heading3"/>
      </w:pPr>
      <w:r>
        <w:t>U – GOP win</w:t>
      </w:r>
    </w:p>
    <w:p w:rsidR="001050AB" w:rsidRDefault="001050AB" w:rsidP="001050AB">
      <w:pPr>
        <w:pStyle w:val="Heading4"/>
      </w:pPr>
      <w:r>
        <w:t xml:space="preserve">The GOP </w:t>
      </w:r>
      <w:r w:rsidRPr="00865452">
        <w:rPr>
          <w:u w:val="single"/>
        </w:rPr>
        <w:t>wins now</w:t>
      </w:r>
      <w:r>
        <w:t xml:space="preserve"> – five warrants. </w:t>
      </w:r>
    </w:p>
    <w:p w:rsidR="001050AB" w:rsidRPr="00651372" w:rsidRDefault="001050AB" w:rsidP="001050AB">
      <w:r w:rsidRPr="00651372">
        <w:rPr>
          <w:rStyle w:val="Style13ptBold"/>
        </w:rPr>
        <w:t>Sattler ‘7/9</w:t>
      </w:r>
      <w:r>
        <w:t xml:space="preserve"> </w:t>
      </w:r>
      <w:r w:rsidRPr="00651372">
        <w:t xml:space="preserve">(Jason; politics reporter, internally citing a Brennan Center report; 7/9/18; “Blue wave? Five reasons Republicans could still crush Democrats in the 2018 elections”; </w:t>
      </w:r>
      <w:hyperlink r:id="rId8" w:history="1">
        <w:r w:rsidRPr="00651372">
          <w:rPr>
            <w:rStyle w:val="Hyperlink"/>
          </w:rPr>
          <w:t>https://www.usatoday.com/story/opinion/2018/07/09/five-ways-republicans-beat-democrats-2018-elections-congress-column/759931002/</w:t>
        </w:r>
      </w:hyperlink>
      <w:r w:rsidRPr="00651372">
        <w:t>; USA Today; accessed 7/15/18; TV)</w:t>
      </w:r>
    </w:p>
    <w:p w:rsidR="001050AB" w:rsidRDefault="001050AB" w:rsidP="001050AB">
      <w:r w:rsidRPr="003F10F4">
        <w:rPr>
          <w:rStyle w:val="StyleUnderline"/>
        </w:rPr>
        <w:t>The Republican Party</w:t>
      </w:r>
      <w:r w:rsidRPr="00D72D03">
        <w:t xml:space="preserve"> has </w:t>
      </w:r>
      <w:r w:rsidRPr="003F10F4">
        <w:rPr>
          <w:rStyle w:val="Emphasis"/>
        </w:rPr>
        <w:t>insulated itself from failure</w:t>
      </w:r>
      <w:r w:rsidRPr="00D72D03">
        <w:t xml:space="preserve">, accountability </w:t>
      </w:r>
      <w:r w:rsidRPr="003F10F4">
        <w:rPr>
          <w:rStyle w:val="StyleUnderline"/>
        </w:rPr>
        <w:t>and the</w:t>
      </w:r>
      <w:r w:rsidRPr="00D72D03">
        <w:t xml:space="preserve"> vast</w:t>
      </w:r>
      <w:r w:rsidRPr="003F10F4">
        <w:rPr>
          <w:rStyle w:val="StyleUnderline"/>
        </w:rPr>
        <w:t xml:space="preserve"> majority of Americans</w:t>
      </w:r>
      <w:r w:rsidRPr="00D72D03">
        <w:t xml:space="preserve">, by trying every known method of keeping them from the polls. And </w:t>
      </w:r>
      <w:r w:rsidRPr="003F10F4">
        <w:rPr>
          <w:rStyle w:val="StyleUnderline"/>
        </w:rPr>
        <w:t>in</w:t>
      </w:r>
      <w:r w:rsidRPr="00D72D03">
        <w:t xml:space="preserve"> Donald </w:t>
      </w:r>
      <w:r w:rsidRPr="003F10F4">
        <w:rPr>
          <w:rStyle w:val="StyleUnderline"/>
        </w:rPr>
        <w:t xml:space="preserve">Trump they have a </w:t>
      </w:r>
      <w:r w:rsidRPr="003F10F4">
        <w:rPr>
          <w:rStyle w:val="Emphasis"/>
        </w:rPr>
        <w:t>master salesman</w:t>
      </w:r>
      <w:r w:rsidRPr="003F10F4">
        <w:rPr>
          <w:rStyle w:val="StyleUnderline"/>
        </w:rPr>
        <w:t xml:space="preserve"> uniquely skilled in selling</w:t>
      </w:r>
      <w:r w:rsidRPr="00D72D03">
        <w:t xml:space="preserve"> terrible products, like </w:t>
      </w:r>
      <w:r w:rsidRPr="003F10F4">
        <w:rPr>
          <w:rStyle w:val="Emphasis"/>
        </w:rPr>
        <w:t>racism</w:t>
      </w:r>
      <w:r w:rsidRPr="00D72D03">
        <w:t xml:space="preserve">. Here are five reasons why </w:t>
      </w:r>
      <w:r w:rsidRPr="00D72D03">
        <w:rPr>
          <w:rStyle w:val="StyleUnderline"/>
          <w:highlight w:val="green"/>
        </w:rPr>
        <w:t>Republicans</w:t>
      </w:r>
      <w:r w:rsidRPr="00D72D03">
        <w:t xml:space="preserve">, despite overwhelming rejection of their president and policies, </w:t>
      </w:r>
      <w:r w:rsidRPr="00D72D03">
        <w:rPr>
          <w:rStyle w:val="StyleUnderline"/>
          <w:highlight w:val="green"/>
        </w:rPr>
        <w:t>have to be</w:t>
      </w:r>
      <w:r w:rsidRPr="00D72D03">
        <w:t xml:space="preserve"> considered the </w:t>
      </w:r>
      <w:r w:rsidRPr="00D72D03">
        <w:rPr>
          <w:rStyle w:val="Emphasis"/>
          <w:highlight w:val="green"/>
        </w:rPr>
        <w:t>favorites</w:t>
      </w:r>
      <w:r w:rsidRPr="003F10F4">
        <w:rPr>
          <w:rStyle w:val="StyleUnderline"/>
        </w:rPr>
        <w:t xml:space="preserve"> to keep the House and pick up</w:t>
      </w:r>
      <w:r w:rsidRPr="00D72D03">
        <w:t xml:space="preserve"> seats in </w:t>
      </w:r>
      <w:r w:rsidRPr="003F10F4">
        <w:rPr>
          <w:rStyle w:val="StyleUnderline"/>
        </w:rPr>
        <w:t>the Senate</w:t>
      </w:r>
      <w:r w:rsidRPr="00D72D03">
        <w:t xml:space="preserve">. The numbers. </w:t>
      </w:r>
      <w:r w:rsidRPr="00D72D03">
        <w:rPr>
          <w:rStyle w:val="StyleUnderline"/>
          <w:highlight w:val="green"/>
        </w:rPr>
        <w:t xml:space="preserve">Due to </w:t>
      </w:r>
      <w:r w:rsidRPr="00D72D03">
        <w:rPr>
          <w:rStyle w:val="Emphasis"/>
          <w:highlight w:val="green"/>
        </w:rPr>
        <w:t>gerrymandering</w:t>
      </w:r>
      <w:r w:rsidRPr="00D72D03">
        <w:rPr>
          <w:rStyle w:val="StyleUnderline"/>
          <w:highlight w:val="green"/>
        </w:rPr>
        <w:t>, Democrats need to win</w:t>
      </w:r>
      <w:r w:rsidRPr="003F10F4">
        <w:rPr>
          <w:rStyle w:val="StyleUnderline"/>
        </w:rPr>
        <w:t xml:space="preserve"> the</w:t>
      </w:r>
      <w:r w:rsidRPr="00D72D03">
        <w:t xml:space="preserve"> nation </w:t>
      </w:r>
      <w:r w:rsidRPr="003F10F4">
        <w:rPr>
          <w:rStyle w:val="StyleUnderline"/>
        </w:rPr>
        <w:t xml:space="preserve">popular vote </w:t>
      </w:r>
      <w:r w:rsidRPr="00D72D03">
        <w:rPr>
          <w:rStyle w:val="StyleUnderline"/>
          <w:highlight w:val="green"/>
        </w:rPr>
        <w:t>by</w:t>
      </w:r>
      <w:r w:rsidRPr="00D72D03">
        <w:t xml:space="preserve"> up to </w:t>
      </w:r>
      <w:r w:rsidRPr="00D72D03">
        <w:rPr>
          <w:rStyle w:val="Emphasis"/>
          <w:highlight w:val="green"/>
        </w:rPr>
        <w:t>11 percent</w:t>
      </w:r>
      <w:r w:rsidRPr="003F10F4">
        <w:rPr>
          <w:rStyle w:val="Emphasis"/>
        </w:rPr>
        <w:t>age points</w:t>
      </w:r>
      <w:r w:rsidRPr="003F10F4">
        <w:rPr>
          <w:rStyle w:val="StyleUnderline"/>
        </w:rPr>
        <w:t xml:space="preserve"> to secure a House majority</w:t>
      </w:r>
      <w:r w:rsidRPr="00D72D03">
        <w:t xml:space="preserve">, a Brennan Center report found. </w:t>
      </w:r>
      <w:r w:rsidRPr="00D72D03">
        <w:rPr>
          <w:rStyle w:val="StyleUnderline"/>
          <w:highlight w:val="green"/>
        </w:rPr>
        <w:t xml:space="preserve">That’s </w:t>
      </w:r>
      <w:r w:rsidRPr="00D72D03">
        <w:rPr>
          <w:rStyle w:val="Emphasis"/>
          <w:highlight w:val="green"/>
        </w:rPr>
        <w:t>more than five times</w:t>
      </w:r>
      <w:r w:rsidRPr="00D72D03">
        <w:t xml:space="preserve"> Hillary </w:t>
      </w:r>
      <w:r w:rsidRPr="00D72D03">
        <w:rPr>
          <w:rStyle w:val="StyleUnderline"/>
          <w:highlight w:val="green"/>
        </w:rPr>
        <w:t>Clinton</w:t>
      </w:r>
      <w:r w:rsidRPr="00D72D03">
        <w:rPr>
          <w:rStyle w:val="StyleUnderline"/>
        </w:rPr>
        <w:t>’s</w:t>
      </w:r>
      <w:r w:rsidRPr="00D72D03">
        <w:t xml:space="preserve"> 2.1-point </w:t>
      </w:r>
      <w:r w:rsidRPr="003F10F4">
        <w:rPr>
          <w:rStyle w:val="StyleUnderline"/>
        </w:rPr>
        <w:t>popular vote advantage in 2016</w:t>
      </w:r>
      <w:r w:rsidRPr="00D72D03">
        <w:t xml:space="preserve">. Could Democrats win by a margin of 9.4 points and not take control of the House? That’s exactly what happened with Virginia’s House of Delegates last November. The base. </w:t>
      </w:r>
      <w:r w:rsidRPr="00D72D03">
        <w:rPr>
          <w:rStyle w:val="StyleUnderline"/>
          <w:highlight w:val="green"/>
        </w:rPr>
        <w:t xml:space="preserve">The </w:t>
      </w:r>
      <w:r w:rsidRPr="00D72D03">
        <w:rPr>
          <w:rStyle w:val="Emphasis"/>
          <w:highlight w:val="green"/>
        </w:rPr>
        <w:t>Republican base</w:t>
      </w:r>
      <w:r w:rsidRPr="00D72D03">
        <w:rPr>
          <w:rStyle w:val="StyleUnderline"/>
          <w:highlight w:val="green"/>
        </w:rPr>
        <w:t xml:space="preserve"> has shown up in every</w:t>
      </w:r>
      <w:r w:rsidRPr="00D72D03">
        <w:t xml:space="preserve"> off year </w:t>
      </w:r>
      <w:r w:rsidRPr="00D72D03">
        <w:rPr>
          <w:rStyle w:val="StyleUnderline"/>
          <w:highlight w:val="green"/>
        </w:rPr>
        <w:t>election</w:t>
      </w:r>
      <w:r w:rsidRPr="003F10F4">
        <w:rPr>
          <w:rStyle w:val="StyleUnderline"/>
        </w:rPr>
        <w:t xml:space="preserve"> since 2010; </w:t>
      </w:r>
      <w:r w:rsidRPr="00D72D03">
        <w:rPr>
          <w:rStyle w:val="StyleUnderline"/>
          <w:highlight w:val="green"/>
        </w:rPr>
        <w:t>Democrats have not</w:t>
      </w:r>
      <w:r w:rsidRPr="003F10F4">
        <w:rPr>
          <w:rStyle w:val="StyleUnderline"/>
        </w:rPr>
        <w:t xml:space="preserve">. So much depends on voters who </w:t>
      </w:r>
      <w:r w:rsidRPr="003F10F4">
        <w:rPr>
          <w:rStyle w:val="Emphasis"/>
        </w:rPr>
        <w:t>haven’t cast a vote</w:t>
      </w:r>
      <w:r w:rsidRPr="003F10F4">
        <w:rPr>
          <w:rStyle w:val="StyleUnderline"/>
        </w:rPr>
        <w:t xml:space="preserve"> in an off-year election</w:t>
      </w:r>
      <w:r w:rsidRPr="00D72D03">
        <w:t xml:space="preserve"> in 12 years, or ever. And </w:t>
      </w:r>
      <w:r w:rsidRPr="00D72D03">
        <w:rPr>
          <w:rStyle w:val="StyleUnderline"/>
          <w:highlight w:val="green"/>
        </w:rPr>
        <w:t>the</w:t>
      </w:r>
      <w:r w:rsidRPr="003F10F4">
        <w:rPr>
          <w:rStyle w:val="StyleUnderline"/>
        </w:rPr>
        <w:t xml:space="preserve"> </w:t>
      </w:r>
      <w:r w:rsidRPr="00D72D03">
        <w:t xml:space="preserve">Supreme </w:t>
      </w:r>
      <w:r w:rsidRPr="00D72D03">
        <w:rPr>
          <w:rStyle w:val="StyleUnderline"/>
          <w:highlight w:val="green"/>
        </w:rPr>
        <w:t>Court</w:t>
      </w:r>
      <w:r w:rsidRPr="00D72D03">
        <w:rPr>
          <w:rStyle w:val="StyleUnderline"/>
        </w:rPr>
        <w:t xml:space="preserve"> continues to </w:t>
      </w:r>
      <w:r w:rsidRPr="00D72D03">
        <w:rPr>
          <w:rStyle w:val="Emphasis"/>
          <w:highlight w:val="green"/>
        </w:rPr>
        <w:t xml:space="preserve">wither away </w:t>
      </w:r>
      <w:r w:rsidRPr="00D72D03">
        <w:rPr>
          <w:rStyle w:val="StyleUnderline"/>
          <w:highlight w:val="green"/>
        </w:rPr>
        <w:t>voting rights, sharpening</w:t>
      </w:r>
      <w:r w:rsidRPr="003F10F4">
        <w:rPr>
          <w:rStyle w:val="StyleUnderline"/>
        </w:rPr>
        <w:t xml:space="preserve"> </w:t>
      </w:r>
      <w:r w:rsidRPr="00D72D03">
        <w:t xml:space="preserve">the powerful tool of </w:t>
      </w:r>
      <w:r w:rsidRPr="003F10F4">
        <w:rPr>
          <w:rStyle w:val="StyleUnderline"/>
        </w:rPr>
        <w:t xml:space="preserve">voter purges in the right’s </w:t>
      </w:r>
      <w:r w:rsidRPr="00D72D03">
        <w:t xml:space="preserve">already potent </w:t>
      </w:r>
      <w:r w:rsidRPr="00D72D03">
        <w:rPr>
          <w:rStyle w:val="Emphasis"/>
          <w:highlight w:val="green"/>
        </w:rPr>
        <w:t>voter suppression</w:t>
      </w:r>
      <w:r w:rsidRPr="003F10F4">
        <w:rPr>
          <w:rStyle w:val="Emphasis"/>
        </w:rPr>
        <w:t xml:space="preserve"> arsenal. </w:t>
      </w:r>
      <w:r w:rsidRPr="00D72D03">
        <w:t xml:space="preserve">Worrying is Democrats' only hobby </w:t>
      </w:r>
      <w:proofErr w:type="gramStart"/>
      <w:r w:rsidRPr="00D72D03">
        <w:t>The</w:t>
      </w:r>
      <w:proofErr w:type="gramEnd"/>
      <w:r w:rsidRPr="00D72D03">
        <w:t xml:space="preserve"> money. After years of making it easier for anonymous donors to spend unlimited amounts of cash electing candidates, </w:t>
      </w:r>
      <w:r w:rsidRPr="00D72D03">
        <w:rPr>
          <w:rStyle w:val="StyleUnderline"/>
          <w:highlight w:val="green"/>
        </w:rPr>
        <w:t>the</w:t>
      </w:r>
      <w:r w:rsidRPr="00D72D03">
        <w:t xml:space="preserve"> Supreme </w:t>
      </w:r>
      <w:r w:rsidRPr="00D72D03">
        <w:rPr>
          <w:rStyle w:val="StyleUnderline"/>
          <w:highlight w:val="green"/>
        </w:rPr>
        <w:t>Court</w:t>
      </w:r>
      <w:r w:rsidRPr="003F10F4">
        <w:rPr>
          <w:rStyle w:val="StyleUnderline"/>
        </w:rPr>
        <w:t xml:space="preserve"> has</w:t>
      </w:r>
      <w:r w:rsidRPr="00D72D03">
        <w:t xml:space="preserve"> quietly </w:t>
      </w:r>
      <w:r w:rsidRPr="00D72D03">
        <w:rPr>
          <w:rStyle w:val="StyleUnderline"/>
          <w:highlight w:val="green"/>
        </w:rPr>
        <w:t>put</w:t>
      </w:r>
      <w:r w:rsidRPr="003F10F4">
        <w:rPr>
          <w:rStyle w:val="StyleUnderline"/>
        </w:rPr>
        <w:t xml:space="preserve"> </w:t>
      </w:r>
      <w:r w:rsidRPr="003F10F4">
        <w:rPr>
          <w:rStyle w:val="Emphasis"/>
        </w:rPr>
        <w:t xml:space="preserve">public sector </w:t>
      </w:r>
      <w:r w:rsidRPr="00D72D03">
        <w:rPr>
          <w:rStyle w:val="Emphasis"/>
          <w:highlight w:val="green"/>
        </w:rPr>
        <w:t>unions</w:t>
      </w:r>
      <w:r w:rsidRPr="00D72D03">
        <w:rPr>
          <w:rStyle w:val="StyleUnderline"/>
          <w:highlight w:val="green"/>
        </w:rPr>
        <w:t>, the largest</w:t>
      </w:r>
      <w:r w:rsidRPr="00D72D03">
        <w:t xml:space="preserve"> institutional </w:t>
      </w:r>
      <w:r w:rsidRPr="00D72D03">
        <w:rPr>
          <w:rStyle w:val="StyleUnderline"/>
          <w:highlight w:val="green"/>
        </w:rPr>
        <w:t>supporter</w:t>
      </w:r>
      <w:r w:rsidRPr="003F10F4">
        <w:rPr>
          <w:rStyle w:val="StyleUnderline"/>
        </w:rPr>
        <w:t xml:space="preserve"> of the Democratic Party, </w:t>
      </w:r>
      <w:r w:rsidRPr="00D72D03">
        <w:rPr>
          <w:rStyle w:val="StyleUnderline"/>
          <w:highlight w:val="green"/>
        </w:rPr>
        <w:t xml:space="preserve">on </w:t>
      </w:r>
      <w:r w:rsidRPr="00D72D03">
        <w:rPr>
          <w:rStyle w:val="Emphasis"/>
          <w:highlight w:val="green"/>
        </w:rPr>
        <w:t>life support</w:t>
      </w:r>
      <w:r w:rsidRPr="00D72D03">
        <w:t xml:space="preserve">. And while the tax cuts don’t seem to be swaying many voters, big donors made big promises to get them passed. And </w:t>
      </w:r>
      <w:r w:rsidRPr="00282AA2">
        <w:rPr>
          <w:rStyle w:val="StyleUnderline"/>
        </w:rPr>
        <w:t>you can expect to see</w:t>
      </w:r>
      <w:r w:rsidRPr="00D72D03">
        <w:t xml:space="preserve"> at least a fraction of the </w:t>
      </w:r>
      <w:r w:rsidRPr="00282AA2">
        <w:rPr>
          <w:rStyle w:val="Emphasis"/>
        </w:rPr>
        <w:t>billions</w:t>
      </w:r>
      <w:r w:rsidRPr="00D72D03">
        <w:t xml:space="preserve"> the Republican Party sent their way </w:t>
      </w:r>
      <w:r w:rsidRPr="00282AA2">
        <w:rPr>
          <w:rStyle w:val="Emphasis"/>
        </w:rPr>
        <w:t>raining down</w:t>
      </w:r>
      <w:r w:rsidRPr="00282AA2">
        <w:rPr>
          <w:rStyle w:val="StyleUnderline"/>
        </w:rPr>
        <w:t xml:space="preserve"> on endangered Republicans</w:t>
      </w:r>
      <w:r w:rsidRPr="00D72D03">
        <w:t xml:space="preserve">. The hacking. Instead of admitting that Russia interfered to elect him in 2016, </w:t>
      </w:r>
      <w:r w:rsidRPr="00D72D03">
        <w:rPr>
          <w:rStyle w:val="StyleUnderline"/>
          <w:highlight w:val="green"/>
        </w:rPr>
        <w:t>Trump continues</w:t>
      </w:r>
      <w:r w:rsidRPr="00282AA2">
        <w:rPr>
          <w:rStyle w:val="StyleUnderline"/>
        </w:rPr>
        <w:t xml:space="preserve"> to do everything</w:t>
      </w:r>
      <w:r w:rsidRPr="00D72D03">
        <w:t xml:space="preserve"> he can </w:t>
      </w:r>
      <w:r w:rsidRPr="00D72D03">
        <w:rPr>
          <w:rStyle w:val="StyleUnderline"/>
          <w:highlight w:val="green"/>
        </w:rPr>
        <w:t>to entice</w:t>
      </w:r>
      <w:r w:rsidRPr="00D72D03">
        <w:t xml:space="preserve"> Vladimir </w:t>
      </w:r>
      <w:r w:rsidRPr="00D72D03">
        <w:rPr>
          <w:rStyle w:val="Emphasis"/>
          <w:highlight w:val="green"/>
        </w:rPr>
        <w:t>Putin to interfere</w:t>
      </w:r>
      <w:r w:rsidRPr="00282AA2">
        <w:rPr>
          <w:rStyle w:val="StyleUnderline"/>
        </w:rPr>
        <w:t xml:space="preserve"> again</w:t>
      </w:r>
      <w:r w:rsidRPr="00D72D03">
        <w:t xml:space="preserve">. The delusion. Learn from Anthony Kennedy. Highly </w:t>
      </w:r>
      <w:r w:rsidRPr="00D72D03">
        <w:rPr>
          <w:rStyle w:val="StyleUnderline"/>
          <w:highlight w:val="green"/>
        </w:rPr>
        <w:t>educated</w:t>
      </w:r>
      <w:r w:rsidRPr="00D72D03">
        <w:rPr>
          <w:rStyle w:val="StyleUnderline"/>
        </w:rPr>
        <w:t xml:space="preserve"> suburban </w:t>
      </w:r>
      <w:r w:rsidRPr="00D72D03">
        <w:rPr>
          <w:rStyle w:val="StyleUnderline"/>
          <w:highlight w:val="green"/>
        </w:rPr>
        <w:t xml:space="preserve">Republican </w:t>
      </w:r>
      <w:r w:rsidRPr="00D72D03">
        <w:rPr>
          <w:rStyle w:val="Emphasis"/>
          <w:highlight w:val="green"/>
        </w:rPr>
        <w:t>“swing votes</w:t>
      </w:r>
      <w:r w:rsidRPr="00D72D03">
        <w:rPr>
          <w:rStyle w:val="StyleUnderline"/>
          <w:highlight w:val="green"/>
        </w:rPr>
        <w:t>”</w:t>
      </w:r>
      <w:r w:rsidRPr="00D72D03">
        <w:t xml:space="preserve"> are not your savior. They </w:t>
      </w:r>
      <w:r w:rsidRPr="00D72D03">
        <w:rPr>
          <w:rStyle w:val="StyleUnderline"/>
          <w:highlight w:val="green"/>
        </w:rPr>
        <w:t xml:space="preserve">will </w:t>
      </w:r>
      <w:r w:rsidRPr="00D72D03">
        <w:rPr>
          <w:rStyle w:val="Emphasis"/>
          <w:highlight w:val="green"/>
        </w:rPr>
        <w:t>turn on you</w:t>
      </w:r>
      <w:r w:rsidRPr="00D72D03">
        <w:t xml:space="preserve"> at the exact wrong moment, </w:t>
      </w:r>
      <w:r w:rsidRPr="00D72D03">
        <w:rPr>
          <w:rStyle w:val="StyleUnderline"/>
        </w:rPr>
        <w:t>even if it means erasing</w:t>
      </w:r>
      <w:r w:rsidRPr="00D72D03">
        <w:t xml:space="preserve"> a legacy of </w:t>
      </w:r>
      <w:r w:rsidRPr="00D72D03">
        <w:rPr>
          <w:rStyle w:val="StyleUnderline"/>
        </w:rPr>
        <w:t>reproductive and LGBT rights and legitimizing a</w:t>
      </w:r>
      <w:r w:rsidRPr="00D72D03">
        <w:t xml:space="preserve"> president’s </w:t>
      </w:r>
      <w:r w:rsidRPr="00D72D03">
        <w:rPr>
          <w:rStyle w:val="StyleUnderline"/>
        </w:rPr>
        <w:t xml:space="preserve">attempt to </w:t>
      </w:r>
      <w:r w:rsidRPr="00D72D03">
        <w:rPr>
          <w:rStyle w:val="Emphasis"/>
        </w:rPr>
        <w:t>sabotage</w:t>
      </w:r>
      <w:r w:rsidRPr="00D72D03">
        <w:t xml:space="preserve"> an investigation into an attack on </w:t>
      </w:r>
      <w:r w:rsidRPr="00D72D03">
        <w:rPr>
          <w:rStyle w:val="Emphasis"/>
        </w:rPr>
        <w:t>our democracy</w:t>
      </w:r>
      <w:r w:rsidRPr="00D72D03">
        <w:rPr>
          <w:rStyle w:val="StyleUnderline"/>
        </w:rPr>
        <w:t>. The lure of swaying</w:t>
      </w:r>
      <w:r w:rsidRPr="00D72D03">
        <w:t xml:space="preserve"> “disaffected” </w:t>
      </w:r>
      <w:r w:rsidRPr="00D72D03">
        <w:rPr>
          <w:rStyle w:val="StyleUnderline"/>
        </w:rPr>
        <w:t>Republicans with</w:t>
      </w:r>
      <w:r w:rsidRPr="00D72D03">
        <w:t xml:space="preserve"> cloudy </w:t>
      </w:r>
      <w:r w:rsidRPr="00D72D03">
        <w:rPr>
          <w:rStyle w:val="StyleUnderline"/>
        </w:rPr>
        <w:t xml:space="preserve">“centrism” could end up </w:t>
      </w:r>
      <w:r w:rsidRPr="00D72D03">
        <w:rPr>
          <w:rStyle w:val="Emphasis"/>
        </w:rPr>
        <w:t>turning off your base</w:t>
      </w:r>
      <w:r w:rsidRPr="00D72D03">
        <w:t xml:space="preserve">, which has proven to be fickle. This warning isn’t just for the left. Nobody need remind Democrats to worry. It’s pretty much our only hobby since January 20, 2017. This is just a reminder that </w:t>
      </w:r>
      <w:r w:rsidRPr="00D72D03">
        <w:rPr>
          <w:rStyle w:val="StyleUnderline"/>
        </w:rPr>
        <w:t>the House could</w:t>
      </w:r>
      <w:r w:rsidRPr="00D72D03">
        <w:t xml:space="preserve"> easily </w:t>
      </w:r>
      <w:r w:rsidRPr="00D72D03">
        <w:rPr>
          <w:rStyle w:val="Emphasis"/>
        </w:rPr>
        <w:t>join the presidency</w:t>
      </w:r>
      <w:r w:rsidRPr="00D72D03">
        <w:rPr>
          <w:rStyle w:val="StyleUnderline"/>
        </w:rPr>
        <w:t xml:space="preserve"> and the Senate</w:t>
      </w:r>
      <w:r w:rsidRPr="00D72D03">
        <w:t xml:space="preserve"> as being controlled by the party that got far fewer votes. If this happens, the loser won’t just be Democrats, it will also be democracy.</w:t>
      </w:r>
    </w:p>
    <w:p w:rsidR="001050AB" w:rsidRPr="00D72D03" w:rsidRDefault="001050AB" w:rsidP="001050AB">
      <w:pPr>
        <w:pStyle w:val="Heading3"/>
      </w:pPr>
      <w:r>
        <w:t>U – GOP win now – AT senate</w:t>
      </w:r>
    </w:p>
    <w:p w:rsidR="001050AB" w:rsidRDefault="001050AB" w:rsidP="001050AB">
      <w:pPr>
        <w:pStyle w:val="Heading4"/>
      </w:pPr>
      <w:r>
        <w:t xml:space="preserve">It’s </w:t>
      </w:r>
      <w:r w:rsidRPr="00651372">
        <w:rPr>
          <w:u w:val="single"/>
        </w:rPr>
        <w:t>definitely impossible</w:t>
      </w:r>
      <w:r>
        <w:t xml:space="preserve"> for Democrats to re-take the Senate.</w:t>
      </w:r>
    </w:p>
    <w:p w:rsidR="001050AB" w:rsidRPr="0063126F" w:rsidRDefault="001050AB" w:rsidP="001050AB">
      <w:proofErr w:type="spellStart"/>
      <w:r w:rsidRPr="0063126F">
        <w:rPr>
          <w:rStyle w:val="Style13ptBold"/>
        </w:rPr>
        <w:t>McCammond</w:t>
      </w:r>
      <w:proofErr w:type="spellEnd"/>
      <w:r w:rsidRPr="0063126F">
        <w:rPr>
          <w:rStyle w:val="Style13ptBold"/>
        </w:rPr>
        <w:t xml:space="preserve"> ‘7/10</w:t>
      </w:r>
      <w:r>
        <w:t xml:space="preserve"> </w:t>
      </w:r>
      <w:r w:rsidRPr="0063126F">
        <w:t xml:space="preserve">(Alexi; political reporter for </w:t>
      </w:r>
      <w:proofErr w:type="spellStart"/>
      <w:r w:rsidRPr="0063126F">
        <w:t>Axios</w:t>
      </w:r>
      <w:proofErr w:type="spellEnd"/>
      <w:r w:rsidRPr="0063126F">
        <w:t xml:space="preserve">, internally citing an </w:t>
      </w:r>
      <w:proofErr w:type="spellStart"/>
      <w:r w:rsidRPr="0063126F">
        <w:t>Axios</w:t>
      </w:r>
      <w:proofErr w:type="spellEnd"/>
      <w:r w:rsidRPr="0063126F">
        <w:t>/</w:t>
      </w:r>
      <w:proofErr w:type="spellStart"/>
      <w:r w:rsidRPr="0063126F">
        <w:t>SurveyMonkey</w:t>
      </w:r>
      <w:proofErr w:type="spellEnd"/>
      <w:r w:rsidRPr="0063126F">
        <w:t xml:space="preserve">; 7/10/18; “Democrats' Senate dream slips away”; </w:t>
      </w:r>
      <w:hyperlink r:id="rId9" w:history="1">
        <w:r w:rsidRPr="0063126F">
          <w:rPr>
            <w:rStyle w:val="Hyperlink"/>
          </w:rPr>
          <w:t>https://www.axios.com/poll-democrats-2018-midterms-senate-5eb4075f-4325-46aa-bda5-699b814d9dd7.html</w:t>
        </w:r>
      </w:hyperlink>
      <w:r w:rsidRPr="0063126F">
        <w:t xml:space="preserve">; </w:t>
      </w:r>
      <w:proofErr w:type="spellStart"/>
      <w:r w:rsidRPr="0063126F">
        <w:t>Axios</w:t>
      </w:r>
      <w:proofErr w:type="spellEnd"/>
      <w:r w:rsidRPr="0063126F">
        <w:t>; accessed 7/15/18; TV)</w:t>
      </w:r>
    </w:p>
    <w:p w:rsidR="001050AB" w:rsidRPr="00263382" w:rsidRDefault="001050AB" w:rsidP="001050AB">
      <w:r w:rsidRPr="00263382">
        <w:rPr>
          <w:rStyle w:val="StyleUnderline"/>
        </w:rPr>
        <w:t xml:space="preserve">To win the Senate, </w:t>
      </w:r>
      <w:r w:rsidRPr="00263382">
        <w:rPr>
          <w:rStyle w:val="StyleUnderline"/>
          <w:highlight w:val="green"/>
        </w:rPr>
        <w:t xml:space="preserve">Democrats need to </w:t>
      </w:r>
      <w:r w:rsidRPr="00263382">
        <w:rPr>
          <w:rStyle w:val="Emphasis"/>
          <w:highlight w:val="green"/>
        </w:rPr>
        <w:t>keep</w:t>
      </w:r>
      <w:r w:rsidRPr="00EA7878">
        <w:rPr>
          <w:rStyle w:val="Emphasis"/>
        </w:rPr>
        <w:t xml:space="preserve"> all </w:t>
      </w:r>
      <w:r w:rsidRPr="00263382">
        <w:rPr>
          <w:rStyle w:val="Emphasis"/>
          <w:highlight w:val="green"/>
        </w:rPr>
        <w:t>10 seats</w:t>
      </w:r>
      <w:r w:rsidRPr="00263382">
        <w:t xml:space="preserve"> they're defending </w:t>
      </w:r>
      <w:r w:rsidRPr="00EA7878">
        <w:rPr>
          <w:rStyle w:val="StyleUnderline"/>
        </w:rPr>
        <w:t>in states</w:t>
      </w:r>
      <w:r w:rsidRPr="00263382">
        <w:t xml:space="preserve"> that President </w:t>
      </w:r>
      <w:r w:rsidRPr="00EA7878">
        <w:rPr>
          <w:rStyle w:val="StyleUnderline"/>
        </w:rPr>
        <w:t>Trump won in 2016</w:t>
      </w:r>
      <w:r w:rsidRPr="00263382">
        <w:t xml:space="preserve"> — </w:t>
      </w:r>
      <w:r w:rsidRPr="00263382">
        <w:rPr>
          <w:rStyle w:val="StyleUnderline"/>
          <w:highlight w:val="green"/>
        </w:rPr>
        <w:t xml:space="preserve">plus </w:t>
      </w:r>
      <w:r w:rsidRPr="00263382">
        <w:rPr>
          <w:rStyle w:val="Emphasis"/>
          <w:highlight w:val="green"/>
        </w:rPr>
        <w:t>pick up two more</w:t>
      </w:r>
      <w:r w:rsidRPr="00263382">
        <w:t xml:space="preserve"> seats. Why it matters: </w:t>
      </w:r>
      <w:r w:rsidRPr="00263382">
        <w:rPr>
          <w:rStyle w:val="StyleUnderline"/>
        </w:rPr>
        <w:t xml:space="preserve">That's </w:t>
      </w:r>
      <w:r w:rsidRPr="00263382">
        <w:rPr>
          <w:rStyle w:val="Emphasis"/>
        </w:rPr>
        <w:t>not happening.</w:t>
      </w:r>
      <w:r w:rsidRPr="00263382">
        <w:rPr>
          <w:rStyle w:val="StyleUnderline"/>
        </w:rPr>
        <w:t xml:space="preserve"> A new</w:t>
      </w:r>
      <w:r w:rsidRPr="00263382">
        <w:t xml:space="preserve"> </w:t>
      </w:r>
      <w:proofErr w:type="spellStart"/>
      <w:r w:rsidRPr="00263382">
        <w:t>Axios</w:t>
      </w:r>
      <w:proofErr w:type="spellEnd"/>
      <w:r w:rsidRPr="00263382">
        <w:t>/</w:t>
      </w:r>
      <w:proofErr w:type="spellStart"/>
      <w:r w:rsidRPr="00263382">
        <w:t>SurveyMonkey</w:t>
      </w:r>
      <w:proofErr w:type="spellEnd"/>
      <w:r w:rsidRPr="00263382">
        <w:t xml:space="preserve"> </w:t>
      </w:r>
      <w:r w:rsidRPr="00263382">
        <w:rPr>
          <w:rStyle w:val="StyleUnderline"/>
        </w:rPr>
        <w:t xml:space="preserve">poll of </w:t>
      </w:r>
      <w:r w:rsidRPr="00263382">
        <w:rPr>
          <w:rStyle w:val="Emphasis"/>
        </w:rPr>
        <w:t>key states</w:t>
      </w:r>
      <w:r w:rsidRPr="00263382">
        <w:rPr>
          <w:rStyle w:val="StyleUnderline"/>
        </w:rPr>
        <w:t xml:space="preserve"> shows Dems would </w:t>
      </w:r>
      <w:r w:rsidRPr="00263382">
        <w:rPr>
          <w:rStyle w:val="Emphasis"/>
        </w:rPr>
        <w:t>lose three</w:t>
      </w:r>
      <w:r w:rsidRPr="00263382">
        <w:t xml:space="preserve"> of those </w:t>
      </w:r>
      <w:r w:rsidRPr="00263382">
        <w:rPr>
          <w:rStyle w:val="StyleUnderline"/>
        </w:rPr>
        <w:t>red-state seats while picking up two GOP seats</w:t>
      </w:r>
      <w:r w:rsidRPr="00263382">
        <w:t xml:space="preserve"> — still </w:t>
      </w:r>
      <w:r w:rsidRPr="00263382">
        <w:rPr>
          <w:rStyle w:val="Emphasis"/>
        </w:rPr>
        <w:t>short of the majority</w:t>
      </w:r>
      <w:r w:rsidRPr="00263382">
        <w:t xml:space="preserve">. Why it matters: </w:t>
      </w:r>
      <w:r w:rsidRPr="00263382">
        <w:rPr>
          <w:rStyle w:val="StyleUnderline"/>
          <w:highlight w:val="green"/>
        </w:rPr>
        <w:t>It's looking</w:t>
      </w:r>
      <w:r w:rsidRPr="00263382">
        <w:t xml:space="preserve"> nearly </w:t>
      </w:r>
      <w:r w:rsidRPr="00263382">
        <w:rPr>
          <w:rStyle w:val="Emphasis"/>
          <w:highlight w:val="green"/>
        </w:rPr>
        <w:t>impossible</w:t>
      </w:r>
      <w:r w:rsidRPr="00263382">
        <w:rPr>
          <w:rStyle w:val="StyleUnderline"/>
        </w:rPr>
        <w:t xml:space="preserve"> for Democrats </w:t>
      </w:r>
      <w:r w:rsidRPr="00263382">
        <w:rPr>
          <w:rStyle w:val="StyleUnderline"/>
          <w:highlight w:val="green"/>
        </w:rPr>
        <w:t>to take back the Senate</w:t>
      </w:r>
      <w:r w:rsidRPr="00263382">
        <w:t xml:space="preserve">. So </w:t>
      </w:r>
      <w:r w:rsidRPr="00263382">
        <w:rPr>
          <w:rStyle w:val="StyleUnderline"/>
        </w:rPr>
        <w:t>the stakes are</w:t>
      </w:r>
      <w:r w:rsidRPr="00263382">
        <w:t xml:space="preserve"> even </w:t>
      </w:r>
      <w:r w:rsidRPr="00263382">
        <w:rPr>
          <w:rStyle w:val="StyleUnderline"/>
        </w:rPr>
        <w:t>higher</w:t>
      </w:r>
      <w:r w:rsidRPr="00263382">
        <w:t xml:space="preserve"> for them </w:t>
      </w:r>
      <w:r w:rsidRPr="00263382">
        <w:rPr>
          <w:rStyle w:val="StyleUnderline"/>
        </w:rPr>
        <w:t>to win the House</w:t>
      </w:r>
      <w:r w:rsidRPr="00263382">
        <w:t xml:space="preserve"> if they're going to have any kind of congressional check on President Trump. The state of play: </w:t>
      </w:r>
      <w:r w:rsidRPr="00263382">
        <w:rPr>
          <w:rStyle w:val="StyleUnderline"/>
        </w:rPr>
        <w:t>The polls shows three</w:t>
      </w:r>
      <w:r w:rsidRPr="00263382">
        <w:t xml:space="preserve"> Democratic </w:t>
      </w:r>
      <w:r w:rsidRPr="00263382">
        <w:rPr>
          <w:rStyle w:val="StyleUnderline"/>
          <w:highlight w:val="green"/>
        </w:rPr>
        <w:t xml:space="preserve">senators are </w:t>
      </w:r>
      <w:r w:rsidRPr="00263382">
        <w:rPr>
          <w:rStyle w:val="Emphasis"/>
          <w:highlight w:val="green"/>
        </w:rPr>
        <w:t>poised to lose</w:t>
      </w:r>
      <w:r w:rsidRPr="00263382">
        <w:t xml:space="preserve"> their seats </w:t>
      </w:r>
      <w:r w:rsidRPr="00263382">
        <w:rPr>
          <w:rStyle w:val="StyleUnderline"/>
        </w:rPr>
        <w:t>to Republicans</w:t>
      </w:r>
      <w:r w:rsidRPr="00263382">
        <w:t xml:space="preserve"> — Heidi </w:t>
      </w:r>
      <w:proofErr w:type="spellStart"/>
      <w:r w:rsidRPr="00263382">
        <w:rPr>
          <w:rStyle w:val="StyleUnderline"/>
        </w:rPr>
        <w:t>Heitkamp</w:t>
      </w:r>
      <w:proofErr w:type="spellEnd"/>
      <w:r w:rsidRPr="00263382">
        <w:rPr>
          <w:rStyle w:val="StyleUnderline"/>
        </w:rPr>
        <w:t xml:space="preserve"> in </w:t>
      </w:r>
      <w:r w:rsidRPr="00263382">
        <w:rPr>
          <w:rStyle w:val="Emphasis"/>
          <w:highlight w:val="green"/>
        </w:rPr>
        <w:t>North Dakota</w:t>
      </w:r>
      <w:r w:rsidRPr="00263382">
        <w:t xml:space="preserve">, Bill </w:t>
      </w:r>
      <w:r w:rsidRPr="00263382">
        <w:rPr>
          <w:rStyle w:val="StyleUnderline"/>
        </w:rPr>
        <w:t xml:space="preserve">Nelson in </w:t>
      </w:r>
      <w:r w:rsidRPr="00263382">
        <w:rPr>
          <w:rStyle w:val="Emphasis"/>
          <w:highlight w:val="green"/>
        </w:rPr>
        <w:t>Florida</w:t>
      </w:r>
      <w:r w:rsidRPr="00263382">
        <w:rPr>
          <w:rStyle w:val="StyleUnderline"/>
          <w:highlight w:val="green"/>
        </w:rPr>
        <w:t xml:space="preserve"> and</w:t>
      </w:r>
      <w:r w:rsidRPr="00263382">
        <w:t xml:space="preserve"> Joe </w:t>
      </w:r>
      <w:r w:rsidRPr="00263382">
        <w:rPr>
          <w:rStyle w:val="StyleUnderline"/>
        </w:rPr>
        <w:t xml:space="preserve">Donnelly in </w:t>
      </w:r>
      <w:r w:rsidRPr="00263382">
        <w:rPr>
          <w:rStyle w:val="Emphasis"/>
          <w:highlight w:val="green"/>
        </w:rPr>
        <w:t>Indiana</w:t>
      </w:r>
      <w:r w:rsidRPr="00263382">
        <w:t xml:space="preserve">. Be smart... </w:t>
      </w:r>
      <w:r w:rsidRPr="00263382">
        <w:rPr>
          <w:rStyle w:val="StyleUnderline"/>
        </w:rPr>
        <w:t>Democrats would pick up</w:t>
      </w:r>
      <w:r w:rsidRPr="00263382">
        <w:t xml:space="preserve"> seats in </w:t>
      </w:r>
      <w:r w:rsidRPr="00263382">
        <w:rPr>
          <w:rStyle w:val="StyleUnderline"/>
        </w:rPr>
        <w:t>Arizona and Nevada</w:t>
      </w:r>
      <w:r w:rsidRPr="00263382">
        <w:t xml:space="preserve">, while Republicans keep their seat in Tennessee. Democratic bright spots: Sens. Joe Manchin in West Virginia and Jon Tester in Montana were losing by double digits to a generic GOP candidate last time we polled these states in February. They're now leading by double digits. </w:t>
      </w:r>
      <w:r w:rsidRPr="00263382">
        <w:rPr>
          <w:rStyle w:val="StyleUnderline"/>
        </w:rPr>
        <w:t>Our data includes</w:t>
      </w:r>
      <w:r w:rsidRPr="00263382">
        <w:t xml:space="preserve"> an expected range under </w:t>
      </w:r>
      <w:r w:rsidRPr="00263382">
        <w:rPr>
          <w:rStyle w:val="StyleUnderline"/>
        </w:rPr>
        <w:t>six different scenarios</w:t>
      </w:r>
      <w:r w:rsidRPr="00263382">
        <w:t xml:space="preserve"> that measure potential turnout, giving a more complete picture of each race. </w:t>
      </w:r>
      <w:r w:rsidRPr="00263382">
        <w:rPr>
          <w:rStyle w:val="StyleUnderline"/>
          <w:highlight w:val="green"/>
        </w:rPr>
        <w:t xml:space="preserve">Even under the </w:t>
      </w:r>
      <w:r w:rsidRPr="00263382">
        <w:rPr>
          <w:rStyle w:val="Emphasis"/>
          <w:highlight w:val="green"/>
        </w:rPr>
        <w:t>most optimistic scenarios</w:t>
      </w:r>
      <w:r w:rsidRPr="00263382">
        <w:t xml:space="preserve"> for Democrats across all 13 states, </w:t>
      </w:r>
      <w:r w:rsidRPr="00263382">
        <w:rPr>
          <w:rStyle w:val="StyleUnderline"/>
          <w:highlight w:val="green"/>
        </w:rPr>
        <w:t>they would</w:t>
      </w:r>
      <w:r w:rsidRPr="00263382">
        <w:t xml:space="preserve"> still </w:t>
      </w:r>
      <w:r w:rsidRPr="00263382">
        <w:rPr>
          <w:rStyle w:val="StyleUnderline"/>
          <w:highlight w:val="green"/>
        </w:rPr>
        <w:t>lose the same seats</w:t>
      </w:r>
      <w:r w:rsidRPr="00263382">
        <w:t xml:space="preserve"> by a range of one percentage point to 14 percentage points. </w:t>
      </w:r>
      <w:r w:rsidRPr="00263382">
        <w:rPr>
          <w:rStyle w:val="StyleUnderline"/>
        </w:rPr>
        <w:t>Under Republicans' most bullish forecast, they would</w:t>
      </w:r>
      <w:r w:rsidRPr="00263382">
        <w:t xml:space="preserve"> actually </w:t>
      </w:r>
      <w:r w:rsidRPr="00263382">
        <w:rPr>
          <w:rStyle w:val="StyleUnderline"/>
        </w:rPr>
        <w:t>pick up six seats</w:t>
      </w:r>
      <w:r w:rsidRPr="00263382">
        <w:t xml:space="preserve">, the four mentioned above plus Ohio and Missouri. The bottom line: </w:t>
      </w:r>
      <w:r w:rsidRPr="00263382">
        <w:rPr>
          <w:rStyle w:val="StyleUnderline"/>
          <w:highlight w:val="green"/>
        </w:rPr>
        <w:t xml:space="preserve">Democrats </w:t>
      </w:r>
      <w:r w:rsidRPr="00263382">
        <w:rPr>
          <w:rStyle w:val="Emphasis"/>
          <w:highlight w:val="green"/>
        </w:rPr>
        <w:t>face long odds</w:t>
      </w:r>
      <w:r w:rsidRPr="00263382">
        <w:rPr>
          <w:rStyle w:val="StyleUnderline"/>
        </w:rPr>
        <w:t xml:space="preserve"> to take back the Senate</w:t>
      </w:r>
      <w:r w:rsidRPr="00263382">
        <w:t>.</w:t>
      </w:r>
    </w:p>
    <w:p w:rsidR="001050AB" w:rsidRPr="001050AB" w:rsidRDefault="001050AB" w:rsidP="001050AB"/>
    <w:p w:rsidR="008C715A" w:rsidRDefault="008C715A" w:rsidP="008C715A">
      <w:pPr>
        <w:pStyle w:val="Heading3"/>
      </w:pPr>
      <w:r>
        <w:t>L – GOP good</w:t>
      </w:r>
    </w:p>
    <w:p w:rsidR="008C715A" w:rsidRPr="00731ECC" w:rsidRDefault="008C715A" w:rsidP="008C715A">
      <w:pPr>
        <w:pStyle w:val="Heading4"/>
      </w:pPr>
      <w:r>
        <w:t xml:space="preserve">Soft stance reduces GOP turnout --- causes </w:t>
      </w:r>
      <w:proofErr w:type="spellStart"/>
      <w:r>
        <w:t>dem</w:t>
      </w:r>
      <w:proofErr w:type="spellEnd"/>
      <w:r>
        <w:t xml:space="preserve"> win</w:t>
      </w:r>
    </w:p>
    <w:p w:rsidR="008C715A" w:rsidRDefault="008C715A" w:rsidP="008C715A">
      <w:proofErr w:type="spellStart"/>
      <w:r w:rsidRPr="00731ECC">
        <w:rPr>
          <w:rStyle w:val="Style13ptBold"/>
        </w:rPr>
        <w:t>Goldshan</w:t>
      </w:r>
      <w:proofErr w:type="spellEnd"/>
      <w:r w:rsidRPr="00731ECC">
        <w:rPr>
          <w:rStyle w:val="Style13ptBold"/>
        </w:rPr>
        <w:t xml:space="preserve"> 7/9</w:t>
      </w:r>
      <w:r>
        <w:t>/18- [Tara, Congress, elections, and just about anything in politics that needs explaining, "Trump thinks immigration is his party’s winning issue in midterms. The polls aren’t so sure," https://www.vox.com/2018/7/9/17548500/abolish-ice-democrats-immigration-2018-midterms, July 9, 2018]//ad</w:t>
      </w:r>
    </w:p>
    <w:p w:rsidR="008C715A" w:rsidRDefault="008C715A" w:rsidP="008C715A">
      <w:r w:rsidRPr="00371E77">
        <w:t xml:space="preserve">After all, when President Donald Trump won the presidential election in 2016, his campaign managers attributed it in part to his making immigration a hot-button issue in </w:t>
      </w:r>
      <w:r w:rsidRPr="006B1FBE">
        <w:t xml:space="preserve">the campaign — from his calls for a southern border wall to his “Muslim ban.” Now, Trump’s using the immigration issue to campaign once again. Donald J. Trump </w:t>
      </w:r>
      <w:r w:rsidRPr="006B1FBE">
        <w:rPr>
          <w:rFonts w:ascii="Segoe UI Symbol" w:hAnsi="Segoe UI Symbol" w:cs="Segoe UI Symbol"/>
        </w:rPr>
        <w:t>✔</w:t>
      </w:r>
      <w:r w:rsidRPr="006B1FBE">
        <w:t xml:space="preserve"> @</w:t>
      </w:r>
      <w:proofErr w:type="spellStart"/>
      <w:r w:rsidRPr="006B1FBE">
        <w:t>realDonaldTrump</w:t>
      </w:r>
      <w:proofErr w:type="spellEnd"/>
      <w:r w:rsidRPr="006B1FBE">
        <w:t xml:space="preserve"> A vote for Democrats in November is a vote to let MS-13 run wild in our communities, to let drugs pour into our cities, and to take jobs and benefits away from hardworking Americans. Democrats want anarchy, amnesty and chaos - Republicans want LAW, ORDER and JUSTICE! 8:44 PM - Jul 5, 2018 131K 72.6K people are talking about this Twitter Ads info and privacy And</w:t>
      </w:r>
      <w:r w:rsidRPr="00371E77">
        <w:t xml:space="preserve"> </w:t>
      </w:r>
      <w:r w:rsidRPr="000C7654">
        <w:rPr>
          <w:rStyle w:val="StyleUnderline"/>
        </w:rPr>
        <w:t>Trump’s most ardent defenders in Congress are betting on conservative anti-immigration policy as a winning message</w:t>
      </w:r>
      <w:r w:rsidRPr="00371E77">
        <w:t xml:space="preserve"> in 2018, too.</w:t>
      </w:r>
      <w:r>
        <w:t xml:space="preserve"> </w:t>
      </w:r>
      <w:r w:rsidRPr="00371E77">
        <w:t>“</w:t>
      </w:r>
      <w:r w:rsidRPr="000C7654">
        <w:rPr>
          <w:rStyle w:val="Emphasis"/>
        </w:rPr>
        <w:t>If the House votes for amnesty, then it will deflate the base, and they’ll feel betrayed, and they’ll stay home</w:t>
      </w:r>
      <w:r w:rsidRPr="006B1FBE">
        <w:t>,” said Rep. Steve King (R-IA), one of the most ardent anti-immigrant conservatives in Congress. (His comments echoe</w:t>
      </w:r>
      <w:r w:rsidRPr="00371E77">
        <w:t xml:space="preserve">d a position former Trump aide Steve Bannon holds.) “And that </w:t>
      </w:r>
      <w:r w:rsidRPr="000C7654">
        <w:rPr>
          <w:rStyle w:val="Emphasis"/>
        </w:rPr>
        <w:t>we could lose the majority over that</w:t>
      </w:r>
      <w:r w:rsidRPr="00371E77">
        <w:t xml:space="preserve">, and if that happens, </w:t>
      </w:r>
      <w:r w:rsidRPr="000C7654">
        <w:rPr>
          <w:rStyle w:val="Emphasis"/>
        </w:rPr>
        <w:t>then it’s almost a certainty that Democrats would impeach President Trump</w:t>
      </w:r>
      <w:r w:rsidRPr="00371E77">
        <w:t xml:space="preserve">,” </w:t>
      </w:r>
      <w:r w:rsidRPr="006B1FBE">
        <w:t>King added. When Ryan took</w:t>
      </w:r>
      <w:r w:rsidRPr="00371E77">
        <w:t xml:space="preserve"> up immigration bills in the House, </w:t>
      </w:r>
      <w:r w:rsidRPr="006B1FBE">
        <w:t>Rep. Mark Meadows (R-NC), the chair of the ultraconservative House Freedom Caucus and one of Trump’s confidants, also warned that</w:t>
      </w:r>
      <w:r w:rsidRPr="00371E77">
        <w:rPr>
          <w:rStyle w:val="StyleUnderline"/>
        </w:rPr>
        <w:t xml:space="preserve"> </w:t>
      </w:r>
      <w:r w:rsidRPr="00371E77">
        <w:rPr>
          <w:rStyle w:val="Emphasis"/>
        </w:rPr>
        <w:t>Republicans’ immigration platform</w:t>
      </w:r>
      <w:r w:rsidRPr="00371E77">
        <w:rPr>
          <w:rStyle w:val="StyleUnderline"/>
        </w:rPr>
        <w:t xml:space="preserve"> could </w:t>
      </w:r>
      <w:r w:rsidRPr="00371E77">
        <w:rPr>
          <w:rStyle w:val="Emphasis"/>
        </w:rPr>
        <w:t>make or break their party</w:t>
      </w:r>
      <w:r w:rsidRPr="00371E77">
        <w:rPr>
          <w:rStyle w:val="StyleUnderline"/>
        </w:rPr>
        <w:t xml:space="preserve"> during the Trump administration</w:t>
      </w:r>
      <w:r w:rsidRPr="00371E77">
        <w:t>.</w:t>
      </w:r>
      <w:r>
        <w:t xml:space="preserve"> </w:t>
      </w:r>
      <w:r w:rsidRPr="00371E77">
        <w:t xml:space="preserve">“I can say it is the defining moment for this speaker,” Meadows said at a Heritage Foundation forum early this year. “If he gets it wrong, it will have consequences for him, but </w:t>
      </w:r>
      <w:r w:rsidRPr="00371E77">
        <w:rPr>
          <w:rStyle w:val="StyleUnderline"/>
        </w:rPr>
        <w:t>it will also have consequences for the rest of the Republican Party</w:t>
      </w:r>
      <w:r w:rsidRPr="00371E77">
        <w:t>.”</w:t>
      </w:r>
      <w:r>
        <w:t xml:space="preserve"> </w:t>
      </w:r>
      <w:r w:rsidRPr="00371E77">
        <w:t xml:space="preserve">Polling shows </w:t>
      </w:r>
      <w:r w:rsidRPr="00371E77">
        <w:rPr>
          <w:rStyle w:val="StyleUnderline"/>
        </w:rPr>
        <w:t>immigration is an energizing issue for Republicans</w:t>
      </w:r>
      <w:r w:rsidRPr="00371E77">
        <w:t xml:space="preserve">. </w:t>
      </w:r>
      <w:r w:rsidRPr="006B1FBE">
        <w:t>But the most vulnerable Republicans, many in districts with large immigrant populations, are pushing back against this kind of messaging.</w:t>
      </w:r>
    </w:p>
    <w:p w:rsidR="00834E88" w:rsidRDefault="00834E88" w:rsidP="00834E88">
      <w:pPr>
        <w:pStyle w:val="Heading3"/>
      </w:pPr>
      <w:r>
        <w:t>SCOTUS Thumper</w:t>
      </w:r>
    </w:p>
    <w:p w:rsidR="00834E88" w:rsidRDefault="00834E88" w:rsidP="00834E88">
      <w:pPr>
        <w:pStyle w:val="Heading4"/>
      </w:pPr>
      <w:r>
        <w:t>SCOTUS makes GOP win inevitable---doesn’t matter if vote is before or after midterm</w:t>
      </w:r>
    </w:p>
    <w:p w:rsidR="00834E88" w:rsidRPr="002E6D50" w:rsidRDefault="00834E88" w:rsidP="00834E88">
      <w:pPr>
        <w:rPr>
          <w:rStyle w:val="Style13ptBold"/>
          <w:b w:val="0"/>
        </w:rPr>
      </w:pPr>
      <w:proofErr w:type="spellStart"/>
      <w:r>
        <w:rPr>
          <w:rStyle w:val="Style13ptBold"/>
        </w:rPr>
        <w:t>Bowlin</w:t>
      </w:r>
      <w:proofErr w:type="spellEnd"/>
      <w:r>
        <w:rPr>
          <w:rStyle w:val="Style13ptBold"/>
        </w:rPr>
        <w:t xml:space="preserve">, 6/28 </w:t>
      </w:r>
      <w:r>
        <w:rPr>
          <w:rStyle w:val="Style13ptBold"/>
          <w:b w:val="0"/>
        </w:rPr>
        <w:t xml:space="preserve">[Nick </w:t>
      </w:r>
      <w:proofErr w:type="spellStart"/>
      <w:r>
        <w:rPr>
          <w:rStyle w:val="Style13ptBold"/>
          <w:b w:val="0"/>
        </w:rPr>
        <w:t>Bowlin</w:t>
      </w:r>
      <w:proofErr w:type="spellEnd"/>
      <w:r>
        <w:rPr>
          <w:rStyle w:val="Style13ptBold"/>
          <w:b w:val="0"/>
        </w:rPr>
        <w:t xml:space="preserve">, Covers politics, lobbying, and advocacy on environmental and energy issues at E&amp;E news, 06.28.18, “CAMPAIGN 2018: Court Vacancy Upends Midterm Messaging,” </w:t>
      </w:r>
      <w:hyperlink r:id="rId10" w:history="1">
        <w:r w:rsidRPr="00B17A93">
          <w:rPr>
            <w:rStyle w:val="Hyperlink"/>
            <w:sz w:val="26"/>
          </w:rPr>
          <w:t>https://www.eenews.net/stories/1060087199</w:t>
        </w:r>
      </w:hyperlink>
      <w:r>
        <w:rPr>
          <w:rStyle w:val="Style13ptBold"/>
          <w:b w:val="0"/>
        </w:rPr>
        <w:t xml:space="preserve">] – </w:t>
      </w:r>
      <w:proofErr w:type="spellStart"/>
      <w:r>
        <w:rPr>
          <w:rStyle w:val="Style13ptBold"/>
          <w:b w:val="0"/>
        </w:rPr>
        <w:t>evachka</w:t>
      </w:r>
      <w:proofErr w:type="spellEnd"/>
    </w:p>
    <w:p w:rsidR="00834E88" w:rsidRPr="002E6D50" w:rsidRDefault="00834E88" w:rsidP="00834E88">
      <w:r w:rsidRPr="00F7781F">
        <w:rPr>
          <w:rStyle w:val="StyleUnderline"/>
        </w:rPr>
        <w:t>Republican leaders worried about midterm turnout are breathing a bit easier today.</w:t>
      </w:r>
      <w:r>
        <w:rPr>
          <w:rStyle w:val="StyleUnderline"/>
        </w:rPr>
        <w:t xml:space="preserve"> </w:t>
      </w:r>
      <w:r w:rsidRPr="00F7781F">
        <w:rPr>
          <w:rStyle w:val="StyleUnderline"/>
        </w:rPr>
        <w:t xml:space="preserve">Supreme Court Justice Anthony </w:t>
      </w:r>
      <w:r w:rsidRPr="00F7781F">
        <w:rPr>
          <w:rStyle w:val="Emphasis"/>
        </w:rPr>
        <w:t>Kennedy's decision to retire is a massive electoral gift to a GOP</w:t>
      </w:r>
      <w:r w:rsidRPr="00F7781F">
        <w:rPr>
          <w:rStyle w:val="StyleUnderline"/>
        </w:rPr>
        <w:t xml:space="preserve"> that feared Trump-driven apathy and </w:t>
      </w:r>
      <w:r w:rsidRPr="00F7781F">
        <w:rPr>
          <w:rStyle w:val="Emphasis"/>
        </w:rPr>
        <w:t>an energized Democratic base could bring a wave election in the House and possibly flip the Senate</w:t>
      </w:r>
      <w:r w:rsidRPr="00F7781F">
        <w:rPr>
          <w:rStyle w:val="StyleUnderline"/>
        </w:rPr>
        <w:t>.</w:t>
      </w:r>
      <w:r>
        <w:rPr>
          <w:rStyle w:val="StyleUnderline"/>
        </w:rPr>
        <w:t xml:space="preserve"> </w:t>
      </w:r>
      <w:r w:rsidRPr="00F7781F">
        <w:rPr>
          <w:rStyle w:val="Emphasis"/>
        </w:rPr>
        <w:t>Campaigning on the nomination of a conservative Supreme Court justice was a unifying message</w:t>
      </w:r>
      <w:r w:rsidRPr="00F7781F">
        <w:rPr>
          <w:rStyle w:val="StyleUnderline"/>
        </w:rPr>
        <w:t xml:space="preserve"> for President Trump's 2016 campaign and proved a vital issue for Republican voters, according to surveys.</w:t>
      </w:r>
      <w:r>
        <w:rPr>
          <w:rStyle w:val="StyleUnderline"/>
        </w:rPr>
        <w:t xml:space="preserve"> </w:t>
      </w:r>
      <w:r w:rsidRPr="00F7781F">
        <w:rPr>
          <w:rStyle w:val="StyleUnderline"/>
        </w:rPr>
        <w:t>Seventy percent of Trump voters named the issue "very important" in directing their vote, according to the Pew Research Center.</w:t>
      </w:r>
      <w:r>
        <w:rPr>
          <w:rStyle w:val="StyleUnderline"/>
        </w:rPr>
        <w:t xml:space="preserve"> </w:t>
      </w:r>
      <w:r w:rsidRPr="002E6D50">
        <w:t xml:space="preserve">"Justice Kennedy's retirement makes the issue of Senate control one of the vital issues of our time," Trump said during a packed event in Fargo, N.D. </w:t>
      </w:r>
      <w:r w:rsidRPr="00F7781F">
        <w:rPr>
          <w:rStyle w:val="StyleUnderline"/>
        </w:rPr>
        <w:t>Analysts say the party will use the same rhetoric to draw conservative voters — even those not thrilled with the Trump administration — to the polls, especially in key Senate races.</w:t>
      </w:r>
      <w:r>
        <w:rPr>
          <w:rStyle w:val="StyleUnderline"/>
        </w:rPr>
        <w:t xml:space="preserve"> </w:t>
      </w:r>
      <w:r w:rsidRPr="002E6D50">
        <w:t>Rumors of Kennedy's retirement had been kicking about for weeks, and when the news came, the campaigns were ready. Messaging started immediately. "</w:t>
      </w:r>
      <w:r w:rsidRPr="00F7781F">
        <w:rPr>
          <w:rStyle w:val="StyleUnderline"/>
        </w:rPr>
        <w:t>You and I both know what Democrats are going to do,"</w:t>
      </w:r>
      <w:r w:rsidRPr="002E6D50">
        <w:t xml:space="preserve"> read a fundraising email from GOP Sen. Dean Heller's campaign in Nevada. </w:t>
      </w:r>
      <w:r w:rsidRPr="00F7781F">
        <w:rPr>
          <w:rStyle w:val="StyleUnderline"/>
        </w:rPr>
        <w:t>Heller is considered the most vulnerable Republican senator on the ballot this fall.</w:t>
      </w:r>
      <w:r>
        <w:rPr>
          <w:rStyle w:val="StyleUnderline"/>
        </w:rPr>
        <w:t xml:space="preserve"> </w:t>
      </w:r>
      <w:r w:rsidRPr="002E6D50">
        <w:t>"</w:t>
      </w:r>
      <w:r w:rsidRPr="00F7781F">
        <w:rPr>
          <w:rStyle w:val="StyleUnderline"/>
        </w:rPr>
        <w:t>They're going to dump even more money into our race because they know I am the one thing standing in their way of a Senate Majority (which will determine the next Supreme Court Justice)," the email said.</w:t>
      </w:r>
      <w:r>
        <w:rPr>
          <w:rStyle w:val="StyleUnderline"/>
        </w:rPr>
        <w:t xml:space="preserve"> </w:t>
      </w:r>
      <w:r w:rsidRPr="00F7781F">
        <w:rPr>
          <w:rStyle w:val="StyleUnderline"/>
        </w:rPr>
        <w:t>The email implies the confirmation vote on Kennedy's replacement will happen after the midterms</w:t>
      </w:r>
      <w:r w:rsidRPr="002E6D50">
        <w:t xml:space="preserve">. </w:t>
      </w:r>
      <w:r w:rsidRPr="00F7781F">
        <w:rPr>
          <w:rStyle w:val="StyleUnderline"/>
        </w:rPr>
        <w:t>Republican leaders are not going to wait that long.</w:t>
      </w:r>
      <w:r>
        <w:rPr>
          <w:rStyle w:val="StyleUnderline"/>
        </w:rPr>
        <w:t xml:space="preserve"> </w:t>
      </w:r>
      <w:r w:rsidRPr="002E6D50">
        <w:t>Senate Majority Leader Mitch McConnell (R-Ky.) announced on the chamber floor shortly after the Kennedy news broke that there will be a vote on the new justice this fall. He is unlikely to risk waiting, given the GOP's slim, 51-49 majority (see related story). Democrats, for their part, were eager to point out that in 2016, when a vacancy opened up with Justice Antonin Scalia's death in February, Republicans blocked then-President Obama's nominee, Merrick Garland, arguing the new president should decide after the November presidential election. "Our Republican colleagues in the Senate should follow the rule they set in 2016, not to consider a Supreme Court justice in an election year," Senate Minority Leader Chuck Schumer (D-N.Y.) said on the Senate floor yesterday. "</w:t>
      </w:r>
      <w:r w:rsidRPr="002E6D50">
        <w:rPr>
          <w:rStyle w:val="StyleUnderline"/>
        </w:rPr>
        <w:t>Millions of people are just months away from determining the senators who should vote to confirm or reject the president's nominee, and their voices deserve to be heard," Schumer said.</w:t>
      </w:r>
      <w:r>
        <w:rPr>
          <w:rStyle w:val="StyleUnderline"/>
        </w:rPr>
        <w:t xml:space="preserve"> </w:t>
      </w:r>
      <w:r w:rsidRPr="002E6D50">
        <w:t xml:space="preserve">The resulting nomination fight is sure to engulf Washington and bleed onto the campaign trail. That's especially true for the five Democratic senators running in states Trump won by double-digits in 2016: </w:t>
      </w:r>
      <w:proofErr w:type="spellStart"/>
      <w:r w:rsidRPr="002E6D50">
        <w:t>Heitkamp</w:t>
      </w:r>
      <w:proofErr w:type="spellEnd"/>
      <w:r w:rsidRPr="002E6D50">
        <w:t xml:space="preserve">, Claire </w:t>
      </w:r>
      <w:proofErr w:type="spellStart"/>
      <w:r w:rsidRPr="002E6D50">
        <w:t>McCaskill</w:t>
      </w:r>
      <w:proofErr w:type="spellEnd"/>
      <w:r w:rsidRPr="002E6D50">
        <w:t xml:space="preserve"> of Missouri, Jon Tester of Montana, </w:t>
      </w:r>
      <w:proofErr w:type="gramStart"/>
      <w:r w:rsidRPr="002E6D50">
        <w:t>Joe</w:t>
      </w:r>
      <w:proofErr w:type="gramEnd"/>
      <w:r w:rsidRPr="002E6D50">
        <w:t xml:space="preserve"> Donnelly of Indiana and Joe Manchin of West Virginia. Donnelly, </w:t>
      </w:r>
      <w:proofErr w:type="spellStart"/>
      <w:r w:rsidRPr="002E6D50">
        <w:t>Heitkamp</w:t>
      </w:r>
      <w:proofErr w:type="spellEnd"/>
      <w:r w:rsidRPr="002E6D50">
        <w:t xml:space="preserve"> and Manchin voted for Trump's first nominee, Justice Neil Gorsuch. Despite </w:t>
      </w:r>
      <w:proofErr w:type="spellStart"/>
      <w:r w:rsidRPr="002E6D50">
        <w:t>Heitkamp's</w:t>
      </w:r>
      <w:proofErr w:type="spellEnd"/>
      <w:r w:rsidRPr="002E6D50">
        <w:t xml:space="preserve"> past support of Gorsuch, Trump made sure to call her out while campaigning for Cramer. "Heidi will vote no to any pick we make for the Supreme Court. She will be told to do so. Now maybe because of this, she will be forced to vote yes. Who </w:t>
      </w:r>
      <w:proofErr w:type="gramStart"/>
      <w:r w:rsidRPr="002E6D50">
        <w:t>knows.</w:t>
      </w:r>
      <w:proofErr w:type="gramEnd"/>
      <w:r w:rsidRPr="002E6D50">
        <w:t xml:space="preserve"> But I will tell you, she will vote </w:t>
      </w:r>
      <w:proofErr w:type="spellStart"/>
      <w:r w:rsidRPr="002E6D50">
        <w:t>no</w:t>
      </w:r>
      <w:proofErr w:type="spellEnd"/>
      <w:r w:rsidRPr="002E6D50">
        <w:t xml:space="preserve"> the day after the election on everything," he said. President Trump addressed the upcoming Supreme Court vacancy during a rally in North Dakota last night. C-SPAN </w:t>
      </w:r>
      <w:proofErr w:type="gramStart"/>
      <w:r w:rsidRPr="002E6D50">
        <w:t>In</w:t>
      </w:r>
      <w:proofErr w:type="gramEnd"/>
      <w:r w:rsidRPr="002E6D50">
        <w:t xml:space="preserve"> Montana, the Republican Senate nominee, state Auditor Matt Rosendale, pounced on the news, immediately squeezing Tester on the confirmation vote and noting the incumbent voted against Gorsuch. "</w:t>
      </w:r>
      <w:r w:rsidRPr="002E6D50">
        <w:rPr>
          <w:rStyle w:val="StyleUnderline"/>
        </w:rPr>
        <w:t>The choice in the U.S. Senate race could not be clearer because I'll stand with President Trump and back a nominee who will preserve our right to keep and bear arms, the right to life, and the right to protect our country — and Jon Tester won't," read Rosendale's message.</w:t>
      </w:r>
      <w:r>
        <w:rPr>
          <w:rStyle w:val="StyleUnderline"/>
        </w:rPr>
        <w:t xml:space="preserve"> </w:t>
      </w:r>
      <w:r w:rsidRPr="002E6D50">
        <w:rPr>
          <w:rStyle w:val="Emphasis"/>
        </w:rPr>
        <w:t>This is the tack GOP leaders hope to take this fall</w:t>
      </w:r>
      <w:r w:rsidRPr="002E6D50">
        <w:rPr>
          <w:rStyle w:val="StyleUnderline"/>
        </w:rPr>
        <w:t xml:space="preserve">. If the confirmation vote happens before November, </w:t>
      </w:r>
      <w:r w:rsidRPr="00B576B8">
        <w:rPr>
          <w:rStyle w:val="Emphasis"/>
        </w:rPr>
        <w:t>party officials will attack red-state Democrats and hammer those who vote no. If, somehow, the vote is p</w:t>
      </w:r>
      <w:r w:rsidRPr="002E6D50">
        <w:rPr>
          <w:rStyle w:val="Emphasis"/>
        </w:rPr>
        <w:t>ostponed, conservative voters will turn out with the same enthusiasm as when they voted for Trump in 2016.</w:t>
      </w:r>
      <w:r>
        <w:rPr>
          <w:rStyle w:val="Emphasis"/>
        </w:rPr>
        <w:t xml:space="preserve"> </w:t>
      </w:r>
      <w:r w:rsidRPr="002E6D50">
        <w:rPr>
          <w:rStyle w:val="Emphasis"/>
        </w:rPr>
        <w:t>Either way boosts turnout, they hope.</w:t>
      </w:r>
      <w:r>
        <w:rPr>
          <w:rStyle w:val="Emphasis"/>
        </w:rPr>
        <w:t xml:space="preserve"> </w:t>
      </w:r>
      <w:r w:rsidRPr="002E6D50">
        <w:rPr>
          <w:rStyle w:val="StyleUnderline"/>
        </w:rPr>
        <w:t>"This will very much be on people's minds when they go in the ballot box, just like it was during the presidential election," said Colorado Sen.</w:t>
      </w:r>
      <w:r w:rsidRPr="002E6D50">
        <w:t xml:space="preserve"> Cory Gardner, chairman of the National Republican Senatorial Committee. "You talk to people about voting for the president — it was because of judicial nominations." </w:t>
      </w:r>
      <w:r w:rsidRPr="002E6D50">
        <w:rPr>
          <w:rStyle w:val="StyleUnderline"/>
        </w:rPr>
        <w:t>Gardner said the issue will be used against Trump state Democrats.</w:t>
      </w:r>
      <w:r>
        <w:rPr>
          <w:rStyle w:val="StyleUnderline"/>
        </w:rPr>
        <w:t xml:space="preserve"> </w:t>
      </w:r>
      <w:r w:rsidRPr="002E6D50">
        <w:rPr>
          <w:rStyle w:val="Emphasis"/>
        </w:rPr>
        <w:t>"They'll face huge pressure,</w:t>
      </w:r>
      <w:r w:rsidRPr="002E6D50">
        <w:t xml:space="preserve">" said Terry Madonna, political science professor at Franklin &amp; Marshall College. </w:t>
      </w:r>
      <w:r w:rsidRPr="002E6D50">
        <w:rPr>
          <w:rStyle w:val="Emphasis"/>
        </w:rPr>
        <w:t>"They're right in the middle of this fight,"</w:t>
      </w:r>
      <w:r w:rsidRPr="002E6D50">
        <w:t xml:space="preserve"> Madonna said. "All things being even, if this becomes 'the issue,' I'd be surprised if some of those do not vote for the nominee." He went on to caution that "we're pretty far out yet, and we need to see who the nominee is." While red-state Democrats may be in a bind, analysts say a fierce Supreme Court fight could energize an already active, angry Democratic electorate across the country. Kennedy has generally been the swing vote on social issue cases in recent years, siding with Democrats on issues of LGBT rights and abortion. </w:t>
      </w:r>
      <w:r w:rsidRPr="002E6D50">
        <w:rPr>
          <w:rStyle w:val="StyleUnderline"/>
        </w:rPr>
        <w:t>Trump said he will pick a nominee from a list compiled before nominating Gorsuch. The pool is almost entirely made up of jurists with conservative leanings.</w:t>
      </w:r>
      <w:r>
        <w:rPr>
          <w:rStyle w:val="StyleUnderline"/>
        </w:rPr>
        <w:t xml:space="preserve"> </w:t>
      </w:r>
      <w:r w:rsidRPr="002E6D50">
        <w:t xml:space="preserve">Environmental advocacy groups have slammed the Trump administration's court nominees across the board. As for the red-state Democrats, advocates say they will simply need to make a "yes" vote politically unpalatable. "Our more than 2 million members will be out in force to ensure that Justice Kennedy's successor upholds the values we share as a nation," League of Conservation Voters President Gene </w:t>
      </w:r>
      <w:proofErr w:type="spellStart"/>
      <w:r w:rsidRPr="002E6D50">
        <w:t>Karpinski</w:t>
      </w:r>
      <w:proofErr w:type="spellEnd"/>
      <w:r w:rsidRPr="002E6D50">
        <w:t xml:space="preserve"> said in a statement. Madonna suggested that, depending on how the nominating process plays out, the open Kennedy seat could become a messaging tool for Democratic Senate candidates gunning for competitive seats. These include Reps. </w:t>
      </w:r>
      <w:proofErr w:type="spellStart"/>
      <w:r w:rsidRPr="002E6D50">
        <w:t>Beto</w:t>
      </w:r>
      <w:proofErr w:type="spellEnd"/>
      <w:r w:rsidRPr="002E6D50">
        <w:t xml:space="preserve"> O'Rourke in Texas, </w:t>
      </w:r>
      <w:proofErr w:type="spellStart"/>
      <w:r w:rsidRPr="002E6D50">
        <w:t>Kyrsten</w:t>
      </w:r>
      <w:proofErr w:type="spellEnd"/>
      <w:r w:rsidRPr="002E6D50">
        <w:t xml:space="preserve"> </w:t>
      </w:r>
      <w:proofErr w:type="spellStart"/>
      <w:r w:rsidRPr="002E6D50">
        <w:t>Sinema</w:t>
      </w:r>
      <w:proofErr w:type="spellEnd"/>
      <w:r w:rsidRPr="002E6D50">
        <w:t xml:space="preserve"> in Arizona and Jacky Rosen in Nevada, along with Phil </w:t>
      </w:r>
      <w:proofErr w:type="spellStart"/>
      <w:r w:rsidRPr="002E6D50">
        <w:t>Bredesen</w:t>
      </w:r>
      <w:proofErr w:type="spellEnd"/>
      <w:r w:rsidRPr="002E6D50">
        <w:t xml:space="preserve"> in Tennessee. </w:t>
      </w:r>
      <w:r w:rsidRPr="002E6D50">
        <w:rPr>
          <w:rStyle w:val="StyleUnderline"/>
        </w:rPr>
        <w:t>"Will the Democrats make this part of the campaign to energize their base? We're talking about a two-seat margin," Madonna said.</w:t>
      </w:r>
      <w:r>
        <w:rPr>
          <w:rStyle w:val="StyleUnderline"/>
        </w:rPr>
        <w:t xml:space="preserve"> </w:t>
      </w:r>
      <w:r w:rsidRPr="002E6D50">
        <w:rPr>
          <w:rStyle w:val="Emphasis"/>
        </w:rPr>
        <w:t>"In the past, that hasn't always been true,"</w:t>
      </w:r>
      <w:r w:rsidRPr="002E6D50">
        <w:t xml:space="preserve"> he said, "but the stakes are so high, the polarization is so great, and if Trump picks from that list, it could bring forth one of the biggest supreme fights in modern history." </w:t>
      </w:r>
    </w:p>
    <w:p w:rsidR="00834E88" w:rsidRPr="00834E88" w:rsidRDefault="00834E88" w:rsidP="00834E88"/>
    <w:p w:rsidR="008C715A" w:rsidRPr="008C715A" w:rsidRDefault="008C715A" w:rsidP="008C715A"/>
    <w:p w:rsidR="00A020B7" w:rsidRPr="00A020B7" w:rsidRDefault="00A020B7" w:rsidP="00A020B7">
      <w:pPr>
        <w:pStyle w:val="Heading1"/>
      </w:pPr>
      <w:r>
        <w:t>GOP GOOD</w:t>
      </w:r>
    </w:p>
    <w:p w:rsidR="00524226" w:rsidRDefault="00524226" w:rsidP="00524226">
      <w:pPr>
        <w:pStyle w:val="Heading2"/>
      </w:pPr>
      <w:r>
        <w:t>DEFENSE SPENDING</w:t>
      </w:r>
    </w:p>
    <w:p w:rsidR="00524226" w:rsidRDefault="00524226" w:rsidP="00524226">
      <w:pPr>
        <w:pStyle w:val="Heading3"/>
      </w:pPr>
      <w:r>
        <w:t xml:space="preserve">! – </w:t>
      </w:r>
      <w:proofErr w:type="gramStart"/>
      <w:r>
        <w:t>defense</w:t>
      </w:r>
      <w:proofErr w:type="gramEnd"/>
      <w:r>
        <w:t xml:space="preserve"> spending</w:t>
      </w:r>
    </w:p>
    <w:p w:rsidR="00524226" w:rsidRDefault="00524226" w:rsidP="00524226">
      <w:pPr>
        <w:pStyle w:val="Heading4"/>
      </w:pPr>
      <w:r>
        <w:t xml:space="preserve">GOP victory is key to maintain high defense spending---the </w:t>
      </w:r>
      <w:r w:rsidRPr="00905493">
        <w:rPr>
          <w:u w:val="single"/>
        </w:rPr>
        <w:t>next budget</w:t>
      </w:r>
      <w:r>
        <w:t xml:space="preserve"> is vital to solidifying </w:t>
      </w:r>
      <w:r w:rsidRPr="002643E2">
        <w:rPr>
          <w:u w:val="single"/>
        </w:rPr>
        <w:t>hegemonic dominance</w:t>
      </w:r>
    </w:p>
    <w:p w:rsidR="00524226" w:rsidRPr="006424A6" w:rsidRDefault="00524226" w:rsidP="00524226">
      <w:r>
        <w:t>***FY 2020 is written in 2019, following the midterm election</w:t>
      </w:r>
    </w:p>
    <w:p w:rsidR="00524226" w:rsidRDefault="00524226" w:rsidP="00524226">
      <w:r w:rsidRPr="007A3CA4">
        <w:rPr>
          <w:rStyle w:val="Style13ptBold"/>
        </w:rPr>
        <w:t>Harper 18</w:t>
      </w:r>
      <w:r>
        <w:t xml:space="preserve"> - Managing Editor at National Defense Magazine (Jon, “2020 Called Pivotal Year for Military Buildup,” </w:t>
      </w:r>
      <w:r w:rsidRPr="004B7146">
        <w:rPr>
          <w:i/>
        </w:rPr>
        <w:t>National Defense Magazine</w:t>
      </w:r>
      <w:r>
        <w:t xml:space="preserve">, </w:t>
      </w:r>
      <w:hyperlink r:id="rId11" w:history="1">
        <w:r w:rsidRPr="0094129C">
          <w:rPr>
            <w:rStyle w:val="Hyperlink"/>
          </w:rPr>
          <w:t>http://www.nationaldefensemagazine.org/articles/2018/1/31/2020-called-pivotal-year-for-military-buildup)//BB</w:t>
        </w:r>
      </w:hyperlink>
    </w:p>
    <w:p w:rsidR="00524226" w:rsidRPr="00565B12" w:rsidRDefault="00524226" w:rsidP="00524226"/>
    <w:p w:rsidR="00524226" w:rsidRDefault="00524226" w:rsidP="00524226">
      <w:r w:rsidRPr="007A3CA4">
        <w:rPr>
          <w:rStyle w:val="StyleUnderline"/>
        </w:rPr>
        <w:t>The</w:t>
      </w:r>
      <w:r>
        <w:t xml:space="preserve"> much-ballyhooed </w:t>
      </w:r>
      <w:r w:rsidRPr="007A3CA4">
        <w:rPr>
          <w:rStyle w:val="StyleUnderline"/>
        </w:rPr>
        <w:t>military buildup promised</w:t>
      </w:r>
      <w:r>
        <w:t xml:space="preserve"> by President Donald Trump </w:t>
      </w:r>
      <w:r w:rsidRPr="007A3CA4">
        <w:rPr>
          <w:rStyle w:val="StyleUnderline"/>
        </w:rPr>
        <w:t>isn’t expected to kick into high gear until</w:t>
      </w:r>
      <w:r>
        <w:t xml:space="preserve"> fiscal year </w:t>
      </w:r>
      <w:r w:rsidRPr="007A3CA4">
        <w:rPr>
          <w:rStyle w:val="StyleUnderline"/>
        </w:rPr>
        <w:t>2020</w:t>
      </w:r>
      <w:r>
        <w:t xml:space="preserve">. </w:t>
      </w:r>
      <w:r w:rsidRPr="007A3CA4">
        <w:rPr>
          <w:rStyle w:val="StyleUnderline"/>
        </w:rPr>
        <w:t>However, political winds could blow the project off track</w:t>
      </w:r>
      <w:r>
        <w:t xml:space="preserve">. The fiscal year </w:t>
      </w:r>
      <w:r w:rsidRPr="007A3CA4">
        <w:rPr>
          <w:rStyle w:val="StyleUnderline"/>
        </w:rPr>
        <w:t>2019</w:t>
      </w:r>
      <w:r>
        <w:t xml:space="preserve"> budget request, slated to be released in February, </w:t>
      </w:r>
      <w:r w:rsidRPr="00230392">
        <w:rPr>
          <w:rStyle w:val="StyleUnderline"/>
        </w:rPr>
        <w:t>will be</w:t>
      </w:r>
      <w:r w:rsidRPr="007A3CA4">
        <w:rPr>
          <w:rStyle w:val="StyleUnderline"/>
        </w:rPr>
        <w:t xml:space="preserve"> “a step up”</w:t>
      </w:r>
      <w:r>
        <w:t xml:space="preserve"> from current spending levels, Deputy Defense Secretary Patrick Shanahan told reporters at the Pentagon in December. </w:t>
      </w:r>
      <w:r w:rsidRPr="007A3CA4">
        <w:rPr>
          <w:rStyle w:val="StyleUnderline"/>
        </w:rPr>
        <w:t>But “you’ll see [the buildup] much more alive in</w:t>
      </w:r>
      <w:r>
        <w:t xml:space="preserve"> POM ‘</w:t>
      </w:r>
      <w:r w:rsidRPr="007A3CA4">
        <w:rPr>
          <w:rStyle w:val="StyleUnderline"/>
        </w:rPr>
        <w:t>20</w:t>
      </w:r>
      <w:r>
        <w:t xml:space="preserve">,” he said </w:t>
      </w:r>
      <w:r w:rsidRPr="00DC6465">
        <w:rPr>
          <w:rStyle w:val="StyleUnderline"/>
        </w:rPr>
        <w:t>referring to the next</w:t>
      </w:r>
      <w:r>
        <w:t xml:space="preserve"> program objective memorandum </w:t>
      </w:r>
      <w:r w:rsidRPr="00DC6465">
        <w:rPr>
          <w:rStyle w:val="StyleUnderline"/>
        </w:rPr>
        <w:t>budget planning cycle</w:t>
      </w:r>
      <w:r>
        <w:t xml:space="preserve">. Last year’s fiscal blueprint called for $586.6 billion in base discretionary spending for the Defense Department in 2019, and $598.9 billion in 2020. Shanahan did not disclose what the new proposed </w:t>
      </w:r>
      <w:proofErr w:type="spellStart"/>
      <w:r>
        <w:t>toplines</w:t>
      </w:r>
      <w:proofErr w:type="spellEnd"/>
      <w:r>
        <w:t xml:space="preserve"> would be. Shanahan cited the need to develop the Pentagon’s new national defense strategy while also trying to build the 2019 budget as a key reason why military modernization isn’t projected to ramp up until 2020. Mackenzie </w:t>
      </w:r>
      <w:proofErr w:type="spellStart"/>
      <w:r w:rsidRPr="008750AE">
        <w:rPr>
          <w:rStyle w:val="StyleUnderline"/>
        </w:rPr>
        <w:t>Eaglen</w:t>
      </w:r>
      <w:proofErr w:type="spellEnd"/>
      <w:r>
        <w:t xml:space="preserve">, a defense budget analyst at the American Enterprise Institute, tweeted that she </w:t>
      </w:r>
      <w:r w:rsidRPr="008750AE">
        <w:rPr>
          <w:rStyle w:val="StyleUnderline"/>
        </w:rPr>
        <w:t>expects the 2019 request to include</w:t>
      </w:r>
      <w:r w:rsidRPr="008750AE">
        <w:t xml:space="preserve"> “a few program increases, </w:t>
      </w:r>
      <w:r w:rsidRPr="008750AE">
        <w:rPr>
          <w:rStyle w:val="StyleUnderline"/>
        </w:rPr>
        <w:t>new starts and hyped-up tech investments</w:t>
      </w:r>
      <w:r>
        <w:t xml:space="preserve">, but overall no dramatic changes” relative to the previous year. "Last year’s fiscal blueprint called for $586.6 billion in base discretionary spending for the Defense Department in 2019, and $598.9 billion in 2020." In contrast, Shanahan said </w:t>
      </w:r>
      <w:r w:rsidRPr="00F00F37">
        <w:rPr>
          <w:rStyle w:val="StyleUnderline"/>
        </w:rPr>
        <w:t xml:space="preserve">the 2020 </w:t>
      </w:r>
      <w:r w:rsidRPr="00645DE8">
        <w:rPr>
          <w:rStyle w:val="StyleUnderline"/>
        </w:rPr>
        <w:t>budget would be a “masterpiece.” “This is</w:t>
      </w:r>
      <w:r w:rsidRPr="00F00F37">
        <w:rPr>
          <w:rStyle w:val="StyleUnderline"/>
        </w:rPr>
        <w:t xml:space="preserve"> where many of the bets in terms of innovation and some of the new technology will take place</w:t>
      </w:r>
      <w:r>
        <w:t xml:space="preserve">,” he said. </w:t>
      </w:r>
      <w:r w:rsidRPr="007A3CA4">
        <w:rPr>
          <w:rStyle w:val="StyleUnderline"/>
        </w:rPr>
        <w:t>However</w:t>
      </w:r>
      <w:r>
        <w:t xml:space="preserve">, a failure by lawmakers to repeal the military spending caps imposed by the Budget Control Act of 2011 could derail those plans and slow down the acquisition of new capabilities, Shanahan acknowledged. “That’s the real risk,” he said. </w:t>
      </w:r>
      <w:r w:rsidRPr="007A3CA4">
        <w:rPr>
          <w:rStyle w:val="StyleUnderline"/>
        </w:rPr>
        <w:t>A change in the makeup of Congress could</w:t>
      </w:r>
      <w:r>
        <w:t xml:space="preserve"> also </w:t>
      </w:r>
      <w:r w:rsidRPr="00BC0764">
        <w:rPr>
          <w:rStyle w:val="StyleUnderline"/>
        </w:rPr>
        <w:t>put a damper on the Pentagon’s plans</w:t>
      </w:r>
      <w:r>
        <w:t xml:space="preserve">, noted Todd Harrison, director of defense budget analysis at the Center for Strategic and International Studies. </w:t>
      </w:r>
      <w:r w:rsidRPr="007A3CA4">
        <w:rPr>
          <w:rStyle w:val="StyleUnderline"/>
        </w:rPr>
        <w:t>By the time the fiscal year 2020 budget request is released</w:t>
      </w:r>
      <w:r>
        <w:t xml:space="preserve"> next year, </w:t>
      </w:r>
      <w:r w:rsidRPr="007A3CA4">
        <w:rPr>
          <w:rStyle w:val="StyleUnderline"/>
        </w:rPr>
        <w:t>Democrats could be in charge on the Hill if they rack up victories in the 2018 midterm elections</w:t>
      </w:r>
      <w:r>
        <w:t>, he said. “</w:t>
      </w:r>
      <w:r w:rsidRPr="007A3CA4">
        <w:rPr>
          <w:rStyle w:val="StyleUnderline"/>
        </w:rPr>
        <w:t xml:space="preserve">That </w:t>
      </w:r>
      <w:r w:rsidRPr="00F00F37">
        <w:rPr>
          <w:rStyle w:val="StyleUnderline"/>
        </w:rPr>
        <w:t>could dramatically change the d</w:t>
      </w:r>
      <w:r w:rsidRPr="007A3CA4">
        <w:rPr>
          <w:rStyle w:val="StyleUnderline"/>
        </w:rPr>
        <w:t xml:space="preserve">irection </w:t>
      </w:r>
      <w:r w:rsidRPr="00BC0764">
        <w:t>of things and</w:t>
      </w:r>
      <w:r w:rsidRPr="007A3CA4">
        <w:rPr>
          <w:rStyle w:val="StyleUnderline"/>
        </w:rPr>
        <w:t xml:space="preserve"> how much Congress is willing to appropriate for defense” </w:t>
      </w:r>
      <w:r w:rsidRPr="00240E7E">
        <w:rPr>
          <w:rStyle w:val="StyleUnderline"/>
        </w:rPr>
        <w:t>in 2020 and beyond</w:t>
      </w:r>
      <w:r>
        <w:t>, he said. A Democrat-led Congress would likely approve more modest military spending increases than one controlled by the GOP, he added.</w:t>
      </w:r>
    </w:p>
    <w:p w:rsidR="00DB1DAE" w:rsidRPr="00166B86" w:rsidRDefault="00DB1DAE" w:rsidP="00DB1DAE">
      <w:pPr>
        <w:pStyle w:val="Heading4"/>
      </w:pPr>
      <w:r>
        <w:t>***INSERT HEGEMONY IMPACT***</w:t>
      </w:r>
    </w:p>
    <w:p w:rsidR="00524226" w:rsidRDefault="00524226" w:rsidP="00524226">
      <w:pPr>
        <w:pStyle w:val="Heading3"/>
      </w:pPr>
      <w:r>
        <w:t>IL – 2018 key</w:t>
      </w:r>
    </w:p>
    <w:p w:rsidR="00524226" w:rsidRDefault="00524226" w:rsidP="00524226">
      <w:pPr>
        <w:pStyle w:val="Heading4"/>
      </w:pPr>
      <w:r>
        <w:t xml:space="preserve">Democratic control of </w:t>
      </w:r>
      <w:r w:rsidRPr="006424A6">
        <w:rPr>
          <w:u w:val="single"/>
        </w:rPr>
        <w:t>one house</w:t>
      </w:r>
      <w:r>
        <w:t xml:space="preserve"> decimates defense spending</w:t>
      </w:r>
    </w:p>
    <w:p w:rsidR="00524226" w:rsidRDefault="00524226" w:rsidP="00524226">
      <w:proofErr w:type="spellStart"/>
      <w:r w:rsidRPr="00F9270A">
        <w:rPr>
          <w:rStyle w:val="Style13ptBold"/>
        </w:rPr>
        <w:t>Mullaney</w:t>
      </w:r>
      <w:proofErr w:type="spellEnd"/>
      <w:r w:rsidRPr="00F9270A">
        <w:rPr>
          <w:rStyle w:val="Style13ptBold"/>
        </w:rPr>
        <w:t xml:space="preserve"> 18</w:t>
      </w:r>
      <w:r>
        <w:t xml:space="preserve"> – commentator @ market watch (Tim, “How </w:t>
      </w:r>
      <w:r w:rsidRPr="00A371DB">
        <w:rPr>
          <w:rStyle w:val="StyleUnderline"/>
          <w:highlight w:val="yellow"/>
        </w:rPr>
        <w:t>the 2018 election will affect</w:t>
      </w:r>
      <w:r>
        <w:t xml:space="preserve"> your money: More political risk means more volatility, especially for </w:t>
      </w:r>
      <w:r w:rsidRPr="00A371DB">
        <w:rPr>
          <w:rStyle w:val="StyleUnderline"/>
          <w:highlight w:val="yellow"/>
        </w:rPr>
        <w:t>defense</w:t>
      </w:r>
      <w:r>
        <w:t xml:space="preserve"> and health stocks,” </w:t>
      </w:r>
      <w:r w:rsidRPr="00132C36">
        <w:rPr>
          <w:i/>
        </w:rPr>
        <w:t>Market Watch</w:t>
      </w:r>
      <w:r>
        <w:t xml:space="preserve">, </w:t>
      </w:r>
      <w:hyperlink r:id="rId12" w:history="1">
        <w:r w:rsidR="002643E2" w:rsidRPr="0094129C">
          <w:rPr>
            <w:rStyle w:val="Hyperlink"/>
          </w:rPr>
          <w:t>https://www.marketwatch.com/story/how-the-2018-election-will-affect-your-money-2018-04-23)//BB</w:t>
        </w:r>
      </w:hyperlink>
    </w:p>
    <w:p w:rsidR="002643E2" w:rsidRPr="00F9270A" w:rsidRDefault="002643E2" w:rsidP="00524226"/>
    <w:p w:rsidR="00524226" w:rsidRDefault="00524226" w:rsidP="00524226">
      <w:r>
        <w:t xml:space="preserve">In case the roller-coaster ride of Politics in the Age of Trump hasn’t made your head explode yet, it’s about to get a little crazier: </w:t>
      </w:r>
      <w:r w:rsidRPr="00A371DB">
        <w:rPr>
          <w:rStyle w:val="StyleUnderline"/>
          <w:highlight w:val="yellow"/>
        </w:rPr>
        <w:t>The</w:t>
      </w:r>
      <w:r w:rsidRPr="00F9270A">
        <w:rPr>
          <w:rStyle w:val="StyleUnderline"/>
        </w:rPr>
        <w:t xml:space="preserve"> looming </w:t>
      </w:r>
      <w:r w:rsidRPr="00A371DB">
        <w:rPr>
          <w:rStyle w:val="StyleUnderline"/>
          <w:highlight w:val="yellow"/>
        </w:rPr>
        <w:t>congressional election is soon to re-introduce the notion of political risk</w:t>
      </w:r>
      <w:r>
        <w:t xml:space="preserve"> to U.S. markets. Or at least that’s what Goldman Sachs says.</w:t>
      </w:r>
      <w:r w:rsidR="002643E2">
        <w:t xml:space="preserve"> </w:t>
      </w:r>
      <w:r>
        <w:t xml:space="preserve">In theory, political risk is just the risk posed by any change in policy — a simple recognition that </w:t>
      </w:r>
      <w:r w:rsidRPr="00A371DB">
        <w:rPr>
          <w:rStyle w:val="StyleUnderline"/>
          <w:highlight w:val="yellow"/>
        </w:rPr>
        <w:t>there are winners and losers</w:t>
      </w:r>
      <w:r w:rsidRPr="00F9270A">
        <w:rPr>
          <w:rStyle w:val="StyleUnderline"/>
        </w:rPr>
        <w:t xml:space="preserve"> </w:t>
      </w:r>
      <w:r w:rsidRPr="00A371DB">
        <w:rPr>
          <w:rStyle w:val="StyleUnderline"/>
          <w:highlight w:val="yellow"/>
        </w:rPr>
        <w:t>when Washington’s priorities change</w:t>
      </w:r>
      <w:r>
        <w:t>. In practice, conservative Wall Street types often use the term to lobby for Republican priorities and against Democratic ones. And the report Goldman put out Friday has a little bit of both.</w:t>
      </w:r>
      <w:r w:rsidR="002643E2">
        <w:t xml:space="preserve"> </w:t>
      </w:r>
      <w:r>
        <w:t xml:space="preserve">Short version: Goldman sees a lot of particular risks to the markets </w:t>
      </w:r>
      <w:r w:rsidRPr="00A371DB">
        <w:rPr>
          <w:rStyle w:val="StyleUnderline"/>
          <w:highlight w:val="yellow"/>
        </w:rPr>
        <w:t>if Democrats gain control of the House of Representatives or even the Senate</w:t>
      </w:r>
      <w:r>
        <w:t xml:space="preserve">, from the possibility that drug prices will come under more scrutiny, that </w:t>
      </w:r>
      <w:r w:rsidRPr="00A371DB">
        <w:rPr>
          <w:rStyle w:val="StyleUnderline"/>
          <w:highlight w:val="yellow"/>
        </w:rPr>
        <w:t xml:space="preserve">defense spending gains built into the fiscal 2018 budget bill </w:t>
      </w:r>
      <w:r w:rsidRPr="00C52E27">
        <w:rPr>
          <w:rStyle w:val="Emphasis"/>
          <w:highlight w:val="yellow"/>
        </w:rPr>
        <w:t>won’t be sustained</w:t>
      </w:r>
      <w:r>
        <w:t>, and that financial stocks may get hit, at least slightly, by the waning of the deregulatory emphasis that President Donald Trump’s election heralded in late 2016 and early last year.</w:t>
      </w:r>
    </w:p>
    <w:p w:rsidR="00524226" w:rsidRDefault="00524226" w:rsidP="00524226">
      <w:pPr>
        <w:pStyle w:val="Heading3"/>
      </w:pPr>
      <w:r>
        <w:t xml:space="preserve">IL – key to </w:t>
      </w:r>
      <w:proofErr w:type="spellStart"/>
      <w:r>
        <w:t>heg</w:t>
      </w:r>
      <w:proofErr w:type="spellEnd"/>
    </w:p>
    <w:p w:rsidR="00524226" w:rsidRPr="00524226" w:rsidRDefault="00DB1DAE" w:rsidP="00524226">
      <w:pPr>
        <w:pStyle w:val="Heading4"/>
      </w:pPr>
      <w:r>
        <w:t>Escalating</w:t>
      </w:r>
      <w:r w:rsidR="00524226">
        <w:t xml:space="preserve"> military spending is key to hegemony</w:t>
      </w:r>
    </w:p>
    <w:p w:rsidR="00524226" w:rsidRDefault="00524226" w:rsidP="00524226">
      <w:proofErr w:type="spellStart"/>
      <w:r w:rsidRPr="004A06B9">
        <w:rPr>
          <w:rStyle w:val="Style13ptBold"/>
        </w:rPr>
        <w:t>Wenstrup</w:t>
      </w:r>
      <w:proofErr w:type="spellEnd"/>
      <w:r w:rsidRPr="004A06B9">
        <w:rPr>
          <w:rStyle w:val="Style13ptBold"/>
        </w:rPr>
        <w:t xml:space="preserve"> 17</w:t>
      </w:r>
      <w:r>
        <w:t xml:space="preserve"> - member of the Armed Services Committee (Brad, “U.S. military readiness crisis: A call to action for Congress,” The Hill, </w:t>
      </w:r>
      <w:hyperlink r:id="rId13" w:history="1">
        <w:r w:rsidR="002643E2" w:rsidRPr="0094129C">
          <w:rPr>
            <w:rStyle w:val="Hyperlink"/>
          </w:rPr>
          <w:t>http://thehill.com/blogs/congress-blog/politics/327087-us-military-readiness-crisis-a-call-to-action-for-congress)//BB</w:t>
        </w:r>
      </w:hyperlink>
    </w:p>
    <w:p w:rsidR="002643E2" w:rsidRPr="00AB5234" w:rsidRDefault="002643E2" w:rsidP="00524226"/>
    <w:p w:rsidR="00524226" w:rsidRDefault="00524226" w:rsidP="00524226">
      <w:r>
        <w:t xml:space="preserve">In recent years, </w:t>
      </w:r>
      <w:r w:rsidRPr="00A914BC">
        <w:rPr>
          <w:rStyle w:val="StyleUnderline"/>
        </w:rPr>
        <w:t>Congress has received repeated warnings</w:t>
      </w:r>
      <w:r>
        <w:t xml:space="preserve"> from senior military officials across every service, </w:t>
      </w:r>
      <w:r w:rsidRPr="00A914BC">
        <w:rPr>
          <w:rStyle w:val="StyleUnderline"/>
        </w:rPr>
        <w:t>testifying to the readiness crisis facing our military</w:t>
      </w:r>
      <w:r>
        <w:t xml:space="preserve">. Taken together, </w:t>
      </w:r>
      <w:r w:rsidRPr="00A914BC">
        <w:rPr>
          <w:rStyle w:val="StyleUnderline"/>
        </w:rPr>
        <w:t>their statements are staggering</w:t>
      </w:r>
      <w:r>
        <w:t>.</w:t>
      </w:r>
      <w:r w:rsidR="002643E2">
        <w:t xml:space="preserve"> </w:t>
      </w:r>
      <w:r>
        <w:t xml:space="preserve">The National Defense Panel, a bipartisan group of experts, has warned that unless we change course, </w:t>
      </w:r>
      <w:r w:rsidRPr="00A914BC">
        <w:rPr>
          <w:rStyle w:val="StyleUnderline"/>
        </w:rPr>
        <w:t>our military is at a high risk of not being able to fully guarantee our national security.</w:t>
      </w:r>
      <w:r>
        <w:t xml:space="preserve"> The Commander of U.S. forces in the Pacific said </w:t>
      </w:r>
      <w:r w:rsidRPr="00A914BC">
        <w:rPr>
          <w:rStyle w:val="StyleUnderline"/>
        </w:rPr>
        <w:t>we risk becoming a regional rather than a global power</w:t>
      </w:r>
      <w:r>
        <w:t xml:space="preserve">. The Vice Chief of Staff of the Air Force cautioned that </w:t>
      </w:r>
      <w:r w:rsidRPr="00A914BC">
        <w:rPr>
          <w:rStyle w:val="StyleUnderline"/>
        </w:rPr>
        <w:t>less than 50 percent of the Air Force’s fighter and bomber force is equipped to decisively win a highly contested fight</w:t>
      </w:r>
      <w:r>
        <w:t xml:space="preserve"> against a near peer such as Russia or China. Based on current readiness levels, the Army can only accomplish the missions we’ve given it at a high military risk.</w:t>
      </w:r>
      <w:r w:rsidR="002643E2">
        <w:t xml:space="preserve"> </w:t>
      </w:r>
      <w:r w:rsidRPr="00A914BC">
        <w:rPr>
          <w:rStyle w:val="StyleUnderline"/>
        </w:rPr>
        <w:t xml:space="preserve">This crisis comes </w:t>
      </w:r>
      <w:proofErr w:type="spellStart"/>
      <w:r w:rsidRPr="00A914BC">
        <w:rPr>
          <w:rStyle w:val="StyleUnderline"/>
        </w:rPr>
        <w:t>at</w:t>
      </w:r>
      <w:proofErr w:type="spellEnd"/>
      <w:r w:rsidRPr="00A914BC">
        <w:rPr>
          <w:rStyle w:val="StyleUnderline"/>
        </w:rPr>
        <w:t xml:space="preserve"> time when our already strained forces face increasing threats around the world. Russian aggression</w:t>
      </w:r>
      <w:r>
        <w:t xml:space="preserve"> towards U.S. allies and interests </w:t>
      </w:r>
      <w:r w:rsidRPr="00A914BC">
        <w:rPr>
          <w:rStyle w:val="StyleUnderline"/>
        </w:rPr>
        <w:t>continues unabated. China is engaged in an ambitious military buildup to bolster its provocative activities in the South China Sea and continues invest in unconventional warfare</w:t>
      </w:r>
      <w:r>
        <w:t xml:space="preserve"> capabilities, including cyber. </w:t>
      </w:r>
      <w:r w:rsidRPr="00A914BC">
        <w:rPr>
          <w:rStyle w:val="StyleUnderline"/>
        </w:rPr>
        <w:t xml:space="preserve">North Korean provocations increase, Iran remains within reach of developing nuclear weapons, and ISIL and its sympathizers are committing unspeakable acts across the Middle East </w:t>
      </w:r>
      <w:r>
        <w:t>and around the globe.</w:t>
      </w:r>
      <w:r w:rsidR="002643E2">
        <w:t xml:space="preserve"> </w:t>
      </w:r>
      <w:r>
        <w:t xml:space="preserve">With characteristic resourcefulness and grit, our forces fight to maintain a level of readiness despite funding shortfalls. Last year, reports broke of U.S. Marines scrounging for fighter jet parts at a museum. Due to increased operations and a shortage of funding, maintenance, and parts, </w:t>
      </w:r>
      <w:r w:rsidRPr="00A914BC">
        <w:rPr>
          <w:rStyle w:val="StyleUnderline"/>
        </w:rPr>
        <w:t>fewer than half of the Marine Corps aircraft are ready to fly</w:t>
      </w:r>
      <w:r>
        <w:t xml:space="preserve"> at any given time. In 2015, Marine Corps aviation deaths hit a five-year high as aircraft failed or pilots made mistakes due to inadequate training hours. Additionally, </w:t>
      </w:r>
      <w:r w:rsidRPr="00A914BC">
        <w:rPr>
          <w:rStyle w:val="StyleUnderline"/>
        </w:rPr>
        <w:t>our Navy fleet is among the smallest since WWI</w:t>
      </w:r>
      <w:r>
        <w:t xml:space="preserve">, which means longer deployments, compounding stress on our ships, our sailors, and their families. </w:t>
      </w:r>
      <w:r w:rsidRPr="00A914BC">
        <w:rPr>
          <w:rStyle w:val="StyleUnderline"/>
        </w:rPr>
        <w:t>Average deployment time has gone up</w:t>
      </w:r>
      <w:r>
        <w:t xml:space="preserve"> roughly 30 percent in recent years, according to the Navy.</w:t>
      </w:r>
      <w:r w:rsidR="002643E2">
        <w:t xml:space="preserve"> </w:t>
      </w:r>
      <w:r w:rsidRPr="00A914BC">
        <w:rPr>
          <w:rStyle w:val="StyleUnderline"/>
        </w:rPr>
        <w:t>While the military is managing to carry out its current missions</w:t>
      </w:r>
      <w:r>
        <w:t xml:space="preserve"> – such as counter-ISIL operations – </w:t>
      </w:r>
      <w:r w:rsidRPr="00A914BC">
        <w:rPr>
          <w:rStyle w:val="StyleUnderline"/>
        </w:rPr>
        <w:t>it may not be ready to execute simultaneous operations should they become required, like responding to Russian aggression or Chinese provocation</w:t>
      </w:r>
      <w:r>
        <w:t xml:space="preserve">. Less immediately visible but </w:t>
      </w:r>
      <w:r w:rsidRPr="00A914BC">
        <w:rPr>
          <w:rStyle w:val="StyleUnderline"/>
        </w:rPr>
        <w:t>equally consequential are the long-term trade-offs incurred when our military lacks sufficient resources</w:t>
      </w:r>
      <w:r>
        <w:t xml:space="preserve"> to prepare for longer-term challenges. This means current readiness comes at the expense of </w:t>
      </w:r>
      <w:r w:rsidRPr="00A914BC">
        <w:rPr>
          <w:rStyle w:val="StyleUnderline"/>
        </w:rPr>
        <w:t>future readiness</w:t>
      </w:r>
      <w:r>
        <w:t xml:space="preserve"> in the forms of modernization, force end-strength, and the new technologies that could </w:t>
      </w:r>
      <w:r w:rsidRPr="00A914BC">
        <w:rPr>
          <w:rStyle w:val="StyleUnderline"/>
        </w:rPr>
        <w:t>provide key advantages in the next generation of warfare. In short, insufficient funding doesn’t just undermine our warfighters’ ability to respond to conflict around the globe today, it also robs them of critical investments in the capabilities they will need tomorrow</w:t>
      </w:r>
      <w:r>
        <w:t xml:space="preserve">. </w:t>
      </w:r>
    </w:p>
    <w:p w:rsidR="008C715A" w:rsidRDefault="008C715A" w:rsidP="008C715A">
      <w:pPr>
        <w:pStyle w:val="Heading4"/>
      </w:pPr>
      <w:r>
        <w:t>Sustained funding key to all sectors of the military</w:t>
      </w:r>
    </w:p>
    <w:p w:rsidR="008C715A" w:rsidRPr="006F605A" w:rsidRDefault="008C715A" w:rsidP="008C715A">
      <w:r w:rsidRPr="006F605A">
        <w:rPr>
          <w:rStyle w:val="Style13ptBold"/>
        </w:rPr>
        <w:t>Banks 18-</w:t>
      </w:r>
      <w:r>
        <w:t xml:space="preserve"> [Jim, American politician who is the U.S. Representative for Indiana's 3rd congressional district. A Republican, he previously served as a member of the Indiana Senate, "We Must Improve Our Military Readiness," https://www.nationalreview.com/2018/02/military-readiness-improve-it-increase-funding-stabilize-defense-budget-control-act/, Feb 9, 2018]//ad</w:t>
      </w:r>
    </w:p>
    <w:p w:rsidR="008C715A" w:rsidRPr="006F605A" w:rsidRDefault="008C715A" w:rsidP="008C715A">
      <w:r w:rsidRPr="001D0628">
        <w:rPr>
          <w:rStyle w:val="StyleUnderline"/>
        </w:rPr>
        <w:t>America’s military must be ready to fight and win on every battlefield, in every domain, on every day</w:t>
      </w:r>
      <w:r w:rsidRPr="006F605A">
        <w:t xml:space="preserve">. That </w:t>
      </w:r>
      <w:r w:rsidRPr="006F605A">
        <w:rPr>
          <w:rStyle w:val="StyleUnderline"/>
        </w:rPr>
        <w:t>daunting task is more challenging than ever.</w:t>
      </w:r>
      <w:r w:rsidRPr="006F605A">
        <w:t xml:space="preserve"> Defense Secretary Jim </w:t>
      </w:r>
      <w:proofErr w:type="spellStart"/>
      <w:r w:rsidRPr="006F605A">
        <w:t>Mattis</w:t>
      </w:r>
      <w:proofErr w:type="spellEnd"/>
      <w:r w:rsidRPr="006F605A">
        <w:t xml:space="preserve"> stated in the Summary of the 2018 National Defense Strategy that “free men and women in America’s military will fight with skill and valor to protect us.”</w:t>
      </w:r>
      <w:r>
        <w:t xml:space="preserve"> </w:t>
      </w:r>
      <w:r w:rsidRPr="006F605A">
        <w:t xml:space="preserve">As a nation, </w:t>
      </w:r>
      <w:r w:rsidRPr="006F605A">
        <w:rPr>
          <w:rStyle w:val="StyleUnderline"/>
        </w:rPr>
        <w:t>we must be equally willing to support our military with the resources necessary to be ready for today’s challenges and tomorrow’s uncertainties.</w:t>
      </w:r>
      <w:r>
        <w:rPr>
          <w:rStyle w:val="StyleUnderline"/>
        </w:rPr>
        <w:t xml:space="preserve"> </w:t>
      </w:r>
      <w:r w:rsidRPr="006F605A">
        <w:t xml:space="preserve">The </w:t>
      </w:r>
      <w:r w:rsidRPr="006F605A">
        <w:rPr>
          <w:rStyle w:val="Emphasis"/>
        </w:rPr>
        <w:t>strategic environment is increasingly complex</w:t>
      </w:r>
      <w:r w:rsidRPr="006F605A">
        <w:t xml:space="preserve">. </w:t>
      </w:r>
      <w:r w:rsidRPr="006F605A">
        <w:rPr>
          <w:rStyle w:val="Emphasis"/>
        </w:rPr>
        <w:t>Competition</w:t>
      </w:r>
      <w:r w:rsidRPr="006F605A">
        <w:t xml:space="preserve"> </w:t>
      </w:r>
      <w:r w:rsidRPr="006F605A">
        <w:rPr>
          <w:rStyle w:val="StyleUnderline"/>
        </w:rPr>
        <w:t>among top-tier national powers is</w:t>
      </w:r>
      <w:r w:rsidRPr="006F605A">
        <w:t xml:space="preserve"> </w:t>
      </w:r>
      <w:r w:rsidRPr="006F605A">
        <w:rPr>
          <w:rStyle w:val="Emphasis"/>
        </w:rPr>
        <w:t>intensifying</w:t>
      </w:r>
      <w:r w:rsidRPr="006F605A">
        <w:t xml:space="preserve">. Russia has shown disregard for treaties such as the Intermediate-Range Nuclear Forces Treaty and the Treaty on Open Skies. China continues to make unjustified maritime claims in the South China Sea, increasing regional tensions. </w:t>
      </w:r>
      <w:r w:rsidRPr="006F605A">
        <w:rPr>
          <w:rStyle w:val="Emphasis"/>
        </w:rPr>
        <w:t>The risk of military confrontation will increase as Russia and China enhance their military capabilities</w:t>
      </w:r>
      <w:r w:rsidRPr="006F605A">
        <w:t xml:space="preserve">, </w:t>
      </w:r>
      <w:r w:rsidRPr="006F605A">
        <w:rPr>
          <w:rStyle w:val="StyleUnderline"/>
        </w:rPr>
        <w:t>including in space and cyberspace</w:t>
      </w:r>
      <w:r w:rsidRPr="006F605A">
        <w:t>.</w:t>
      </w:r>
      <w:r>
        <w:t xml:space="preserve"> </w:t>
      </w:r>
      <w:r w:rsidRPr="006F605A">
        <w:t>North Korea has shown disdain for international sanctions as the Kim regime builds its nuclear-weapons program and uses its cyberspace capabilities to threaten not only militaries but also everyday commercial tools such as Adobe Flash.</w:t>
      </w:r>
      <w:r>
        <w:t xml:space="preserve"> </w:t>
      </w:r>
      <w:r w:rsidRPr="006F605A">
        <w:t>Iran also benefits from North Korea’s proliferation efforts, as Director of National Intelligence Dan Coats stated in his Worldwide Threat Assessment last spring. We must consolidate our hard-won gains in Iraq and keep looking for solutions to the ongoing crisis in Syria. Terrorist organizations such as ISIS, AQAP, and al-Shabaab all look for opportunities to expand across the globe despite defeats last year and successful counterterrorism efforts by the U.S. and its partners.</w:t>
      </w:r>
      <w:r>
        <w:t xml:space="preserve"> </w:t>
      </w:r>
      <w:r w:rsidRPr="006F605A">
        <w:rPr>
          <w:rStyle w:val="StyleUnderline"/>
        </w:rPr>
        <w:t>To confront current threats in this complex environment</w:t>
      </w:r>
      <w:r w:rsidRPr="006F605A">
        <w:t xml:space="preserve">, President </w:t>
      </w:r>
      <w:r w:rsidRPr="006F605A">
        <w:rPr>
          <w:rStyle w:val="StyleUnderline"/>
        </w:rPr>
        <w:t>Trump</w:t>
      </w:r>
      <w:r w:rsidRPr="006F605A">
        <w:t xml:space="preserve"> and his administration have </w:t>
      </w:r>
      <w:r w:rsidRPr="006F605A">
        <w:rPr>
          <w:rStyle w:val="StyleUnderline"/>
        </w:rPr>
        <w:t>determined critical objectives and actions</w:t>
      </w:r>
      <w:r w:rsidRPr="006F605A">
        <w:t xml:space="preserve">, set forth in the State of the Union and in three recently published assessments: </w:t>
      </w:r>
      <w:r w:rsidRPr="006F605A">
        <w:rPr>
          <w:rStyle w:val="StyleUnderline"/>
        </w:rPr>
        <w:t>the National Security Strategy, the National Defense Strategy, and the Nuclear Posture Review</w:t>
      </w:r>
      <w:r w:rsidRPr="006F605A">
        <w:t>. As a key example, the cornerstone of our national defense strategy is to rebuild military readiness while creating a more lethal joint force. This effort is essential to achieve the nation’s strategic ends.</w:t>
      </w:r>
      <w:r>
        <w:t xml:space="preserve"> </w:t>
      </w:r>
      <w:r w:rsidRPr="006F605A">
        <w:rPr>
          <w:rStyle w:val="Emphasis"/>
        </w:rPr>
        <w:t>Military readiness to conduct operations</w:t>
      </w:r>
      <w:r w:rsidRPr="006F605A">
        <w:t xml:space="preserve"> — from security cooperation to countering terrorism and weapons of mass destruction, deterring adversaries, and being prepared to defend the homeland from attack in all domains — </w:t>
      </w:r>
      <w:r w:rsidRPr="006F605A">
        <w:rPr>
          <w:rStyle w:val="Emphasis"/>
        </w:rPr>
        <w:t>is paramount</w:t>
      </w:r>
      <w:r w:rsidRPr="006F605A">
        <w:t>.</w:t>
      </w:r>
      <w:r>
        <w:t xml:space="preserve"> </w:t>
      </w:r>
      <w:r w:rsidRPr="006F605A">
        <w:t>As the most recently deployed member of Congress, having served in Afghanistan in 2014 and 2015, I have seen our readiness crisis firsthand. It has only intensified after a period of stepped-up military activity carried out while the Budget Control Act shrank defense budgets.</w:t>
      </w:r>
      <w:r>
        <w:t xml:space="preserve"> </w:t>
      </w:r>
      <w:r w:rsidRPr="006F605A">
        <w:t>Only five in the 58 brigade combat teams are ready to ‘fight tonight.’ Funding for future readiness has been cut 70 percent during the past decade.</w:t>
      </w:r>
      <w:r>
        <w:t xml:space="preserve"> </w:t>
      </w:r>
      <w:r w:rsidRPr="006F605A">
        <w:rPr>
          <w:rStyle w:val="StyleUnderline"/>
        </w:rPr>
        <w:t>In the past eight years, we have reduced the size of the Army, Guard, and Reserve by as much as 120,000 soldiers and eliminated 15 brigade combat teams.</w:t>
      </w:r>
      <w:r w:rsidRPr="006F605A">
        <w:t xml:space="preserve"> Only five in the 58 brigade combat teams are ready to “fight tonight.” </w:t>
      </w:r>
      <w:r w:rsidRPr="006F605A">
        <w:rPr>
          <w:rStyle w:val="StyleUnderline"/>
        </w:rPr>
        <w:t>Funding for future readiness has been cut 70 percent during the past decade.</w:t>
      </w:r>
      <w:r>
        <w:rPr>
          <w:rStyle w:val="StyleUnderline"/>
        </w:rPr>
        <w:t xml:space="preserve"> </w:t>
      </w:r>
      <w:r w:rsidRPr="006F605A">
        <w:rPr>
          <w:rStyle w:val="Emphasis"/>
        </w:rPr>
        <w:t>Our inventory of missile-defense interceptors, at all stages, is dangerously low.</w:t>
      </w:r>
      <w:r>
        <w:rPr>
          <w:rStyle w:val="Emphasis"/>
        </w:rPr>
        <w:t xml:space="preserve"> </w:t>
      </w:r>
      <w:r w:rsidRPr="006F605A">
        <w:t>Navy readiness shortfalls contributed to the fatal accidents aboard the USS Fitzgerald and the USS McCain this past year. Sailors’ lives were needlessly lost. In some cases, sailors are working more than 100 hours a week to keep up with training requirements.</w:t>
      </w:r>
      <w:r>
        <w:t xml:space="preserve"> </w:t>
      </w:r>
      <w:r w:rsidRPr="006F605A">
        <w:t>Fewer than half of the Navy’s aircraft can fly, owing to lapses in maintenance and a lack of spare parts. Only 50 percent of the Air Force’s combat forces are sufficiently ready for a highly contested fight. This year alone, the pilot shortage has grown from 1,500 to 2,000. In the Marine Corps, as F-35s replace legacy aircraft, increasing the flying cost per hour, readiness will be even more difficult to achieve.</w:t>
      </w:r>
      <w:r>
        <w:t xml:space="preserve"> </w:t>
      </w:r>
      <w:r w:rsidRPr="006F605A">
        <w:t>Special Operations Forces are trying to maintain an extraordinarily high global operations tempo, which puts them near the breaking point.</w:t>
      </w:r>
      <w:r>
        <w:t xml:space="preserve"> </w:t>
      </w:r>
      <w:r w:rsidRPr="006F605A">
        <w:rPr>
          <w:rStyle w:val="Emphasis"/>
        </w:rPr>
        <w:t>Without funding for overseas contingency operations</w:t>
      </w:r>
      <w:r w:rsidRPr="006F605A">
        <w:t xml:space="preserve">, </w:t>
      </w:r>
      <w:r w:rsidRPr="006F605A">
        <w:rPr>
          <w:rStyle w:val="StyleUnderline"/>
        </w:rPr>
        <w:t>Special Operations Forces would be short by 30 percent of their required budget</w:t>
      </w:r>
      <w:r w:rsidRPr="006F605A">
        <w:t xml:space="preserve">. </w:t>
      </w:r>
      <w:r w:rsidRPr="006F605A">
        <w:rPr>
          <w:rStyle w:val="Emphasis"/>
        </w:rPr>
        <w:t>These shortfalls are unacceptable.</w:t>
      </w:r>
      <w:r>
        <w:rPr>
          <w:rStyle w:val="Emphasis"/>
        </w:rPr>
        <w:t xml:space="preserve"> </w:t>
      </w:r>
      <w:r w:rsidRPr="006F605A">
        <w:rPr>
          <w:rStyle w:val="StyleUnderline"/>
        </w:rPr>
        <w:t>Under the Budget Control Act, leaders must make tradeoffs between current force readiness and future modernization efforts</w:t>
      </w:r>
      <w:r w:rsidRPr="006F605A">
        <w:t xml:space="preserve">. This must end. Our </w:t>
      </w:r>
      <w:r w:rsidRPr="006F605A">
        <w:rPr>
          <w:rStyle w:val="Emphasis"/>
        </w:rPr>
        <w:t>military leaders require enough funding and predictability in budgets</w:t>
      </w:r>
      <w:r w:rsidRPr="006F605A">
        <w:t xml:space="preserve"> </w:t>
      </w:r>
      <w:r w:rsidRPr="006F605A">
        <w:rPr>
          <w:rStyle w:val="StyleUnderline"/>
        </w:rPr>
        <w:t>so that they can maintain today’s force readiness while also building readiness for the complex strategic environments of the future.</w:t>
      </w:r>
      <w:r>
        <w:rPr>
          <w:rStyle w:val="StyleUnderline"/>
        </w:rPr>
        <w:t xml:space="preserve"> </w:t>
      </w:r>
      <w:r w:rsidRPr="006F605A">
        <w:t>Our Soldiers, Marines, Sailors, and Airmen deserve our greatest support and will never fail us. The American people demand nothing less than the best.</w:t>
      </w:r>
    </w:p>
    <w:p w:rsidR="008C715A" w:rsidRDefault="008C715A" w:rsidP="008C715A"/>
    <w:p w:rsidR="008C715A" w:rsidRDefault="008C715A" w:rsidP="008C715A">
      <w:pPr>
        <w:pStyle w:val="Heading4"/>
      </w:pPr>
      <w:r>
        <w:t xml:space="preserve">Military funding from Trump’s budget is necessary to maintain </w:t>
      </w:r>
      <w:proofErr w:type="spellStart"/>
      <w:r>
        <w:t>readines</w:t>
      </w:r>
      <w:proofErr w:type="spellEnd"/>
    </w:p>
    <w:p w:rsidR="008C715A" w:rsidRPr="00560858" w:rsidRDefault="008C715A" w:rsidP="008C715A">
      <w:r w:rsidRPr="00F1723C">
        <w:rPr>
          <w:rStyle w:val="Style13ptBold"/>
        </w:rPr>
        <w:t>Keller 18-</w:t>
      </w:r>
      <w:r>
        <w:t xml:space="preserve"> [Jared, senior editor at Task &amp; Purpose and contributing editor at Pacific Standard, "The Pentagon’s Readiness Crisis Threatens To Worsen In 2018," https://taskandpurpose.com/pentagons-readiness-crisis-2018/, Jan 25, 2018]//ad</w:t>
      </w:r>
    </w:p>
    <w:p w:rsidR="008C715A" w:rsidRPr="00F1723C" w:rsidRDefault="008C715A" w:rsidP="008C715A">
      <w:r w:rsidRPr="00F1723C">
        <w:t xml:space="preserve">By all accounts, </w:t>
      </w:r>
      <w:r w:rsidRPr="000A64F3">
        <w:rPr>
          <w:rStyle w:val="StyleUnderline"/>
        </w:rPr>
        <w:t>2017 was a year marred by tragedy for the U.S. armed forces</w:t>
      </w:r>
      <w:r w:rsidRPr="00F1723C">
        <w:t xml:space="preserve"> — and the year that most </w:t>
      </w:r>
      <w:r w:rsidRPr="000A64F3">
        <w:rPr>
          <w:rStyle w:val="StyleUnderline"/>
        </w:rPr>
        <w:t>civilians learned exactly why “readiness” matters</w:t>
      </w:r>
      <w:r w:rsidRPr="00F1723C">
        <w:t xml:space="preserve">. At least </w:t>
      </w:r>
      <w:r w:rsidRPr="00F1723C">
        <w:rPr>
          <w:rStyle w:val="StyleUnderline"/>
        </w:rPr>
        <w:t>56 service members were killed in non-combat incidents</w:t>
      </w:r>
      <w:r w:rsidRPr="00F1723C">
        <w:t xml:space="preserve"> in the last six months of the year alone as combat-related deaths hit a six-year high, according to a Military Times analysis. After the summer brought the back-to-back collisions of the USS Fitzgerald and USS John McCain in the Pacific theater — punctuated by a KC-130 crash that killed 15 Marines and a Navy corpsman in July — observers attributed the rise in class </w:t>
      </w:r>
      <w:proofErr w:type="gramStart"/>
      <w:r w:rsidRPr="00F1723C">
        <w:t>A</w:t>
      </w:r>
      <w:proofErr w:type="gramEnd"/>
      <w:r w:rsidRPr="00F1723C">
        <w:t xml:space="preserve"> mishaps at sea and in the air to the Defense Department’s high operational tempo.</w:t>
      </w:r>
      <w:r>
        <w:t xml:space="preserve"> </w:t>
      </w:r>
      <w:r w:rsidRPr="00F1723C">
        <w:t xml:space="preserve">The </w:t>
      </w:r>
      <w:r w:rsidRPr="00F1723C">
        <w:rPr>
          <w:rStyle w:val="StyleUnderline"/>
        </w:rPr>
        <w:t>Pentagon isn’t just stretched thin</w:t>
      </w:r>
      <w:r w:rsidRPr="00F1723C">
        <w:t xml:space="preserve">, but a </w:t>
      </w:r>
      <w:r w:rsidRPr="00F1723C">
        <w:rPr>
          <w:rStyle w:val="StyleUnderline"/>
        </w:rPr>
        <w:t>buck short thanks to sequestration cuts and the political jousting that led to the government shutdown</w:t>
      </w:r>
      <w:r w:rsidRPr="00F1723C">
        <w:t xml:space="preserve"> earlier in January — constraints that some </w:t>
      </w:r>
      <w:r w:rsidRPr="00F1723C">
        <w:rPr>
          <w:rStyle w:val="Emphasis"/>
        </w:rPr>
        <w:t>lawmakers argue threaten to dramatically impact efforts to maintain and advance troop readiness and operability</w:t>
      </w:r>
      <w:r w:rsidRPr="00F1723C">
        <w:t xml:space="preserve">. </w:t>
      </w:r>
      <w:r w:rsidRPr="00F1723C">
        <w:rPr>
          <w:rStyle w:val="Emphasis"/>
        </w:rPr>
        <w:t>Without appropriate resources and funding,</w:t>
      </w:r>
      <w:r w:rsidRPr="00F1723C">
        <w:t xml:space="preserve"> the </w:t>
      </w:r>
      <w:r w:rsidRPr="00F1723C">
        <w:rPr>
          <w:rStyle w:val="Emphasis"/>
        </w:rPr>
        <w:t>Pentagon will find itself pushed to the breaking point</w:t>
      </w:r>
      <w:r w:rsidRPr="00F1723C">
        <w:t xml:space="preserve"> </w:t>
      </w:r>
      <w:r w:rsidRPr="00F1723C">
        <w:rPr>
          <w:rStyle w:val="StyleUnderline"/>
        </w:rPr>
        <w:t>with each tactical confrontation</w:t>
      </w:r>
      <w:r w:rsidRPr="00F1723C">
        <w:t xml:space="preserve"> — and though </w:t>
      </w:r>
      <w:r w:rsidRPr="00F1723C">
        <w:rPr>
          <w:rStyle w:val="StyleUnderline"/>
        </w:rPr>
        <w:t>these challenges aren’t as visceral as the threats posed by ISIS and North Korea</w:t>
      </w:r>
      <w:r w:rsidRPr="00F1723C">
        <w:t xml:space="preserve">, experts argue that each </w:t>
      </w:r>
      <w:r w:rsidRPr="00F1723C">
        <w:rPr>
          <w:rStyle w:val="StyleUnderline"/>
        </w:rPr>
        <w:t xml:space="preserve">shortfall will leave the United States </w:t>
      </w:r>
      <w:r w:rsidRPr="00F1723C">
        <w:rPr>
          <w:rStyle w:val="Emphasis"/>
        </w:rPr>
        <w:t>permanently hamstrung</w:t>
      </w:r>
      <w:r w:rsidRPr="00F1723C">
        <w:rPr>
          <w:rStyle w:val="StyleUnderline"/>
        </w:rPr>
        <w:t xml:space="preserve"> in achieving its core objectives abroad</w:t>
      </w:r>
      <w:r w:rsidRPr="00F1723C">
        <w:t>.</w:t>
      </w:r>
      <w:r>
        <w:t xml:space="preserve"> </w:t>
      </w:r>
      <w:r w:rsidRPr="00F1723C">
        <w:t xml:space="preserve">trump national security threats 2018“The </w:t>
      </w:r>
      <w:r w:rsidRPr="00F1723C">
        <w:rPr>
          <w:rStyle w:val="StyleUnderline"/>
        </w:rPr>
        <w:t>biggest challenge for the Navy and Marine Corps in 2018 is to make the case that what they do is different and unique and critical to American security and that it should be better resourced</w:t>
      </w:r>
      <w:r w:rsidRPr="00F1723C">
        <w:t xml:space="preserve">,” Bryan McGrath, a retired naval officer and founder of national security consultancy The </w:t>
      </w:r>
      <w:proofErr w:type="spellStart"/>
      <w:r w:rsidRPr="00F1723C">
        <w:t>FerryBridge</w:t>
      </w:r>
      <w:proofErr w:type="spellEnd"/>
      <w:r w:rsidRPr="00F1723C">
        <w:t xml:space="preserve"> Group, told Task &amp; Purpose. “I do not know that this means other elements of national security need be diminished. That’s not the argument for the moment; rather, it’s the </w:t>
      </w:r>
      <w:r w:rsidRPr="00F1723C">
        <w:rPr>
          <w:rStyle w:val="StyleUnderline"/>
        </w:rPr>
        <w:t xml:space="preserve">tools that American </w:t>
      </w:r>
      <w:proofErr w:type="spellStart"/>
      <w:r w:rsidRPr="00F1723C">
        <w:rPr>
          <w:rStyle w:val="StyleUnderline"/>
        </w:rPr>
        <w:t>seapower</w:t>
      </w:r>
      <w:proofErr w:type="spellEnd"/>
      <w:r w:rsidRPr="00F1723C">
        <w:rPr>
          <w:rStyle w:val="StyleUnderline"/>
        </w:rPr>
        <w:t xml:space="preserve"> brings to American national defense are indeed unique.”</w:t>
      </w:r>
      <w:r>
        <w:rPr>
          <w:rStyle w:val="StyleUnderline"/>
        </w:rPr>
        <w:t xml:space="preserve"> </w:t>
      </w:r>
      <w:r w:rsidRPr="00F1723C">
        <w:t xml:space="preserve">American </w:t>
      </w:r>
      <w:proofErr w:type="spellStart"/>
      <w:r w:rsidRPr="00F1723C">
        <w:t>seapower</w:t>
      </w:r>
      <w:proofErr w:type="spellEnd"/>
      <w:r w:rsidRPr="00F1723C">
        <w:t xml:space="preserve"> isn’t just unique in terms of conventional wars like the intense non-nuclear engagement that keeps North Korea observers up at night. Instead, McGrath argued, the power </w:t>
      </w:r>
      <w:proofErr w:type="spellStart"/>
      <w:r w:rsidRPr="00F1723C">
        <w:t>projection</w:t>
      </w:r>
      <w:proofErr w:type="spellEnd"/>
      <w:r w:rsidRPr="00F1723C">
        <w:t xml:space="preserve"> afforded by the Navy and Marines is a critical pillar of the day-to-day business of conventional deterrence that defines the Pentagon’s role as a sword of American hegemony. “</w:t>
      </w:r>
      <w:r w:rsidRPr="00F1723C">
        <w:rPr>
          <w:rStyle w:val="StyleUnderline"/>
        </w:rPr>
        <w:t>Land power, unless it’s proximate, is not deterring anybody</w:t>
      </w:r>
      <w:r w:rsidRPr="00F1723C">
        <w:t xml:space="preserve">, and air power, unless it has overflight rights, is not deterring anybody,” McGrath explains. “The fact that the Navy and Marine Corps can use the maneuver force afforded by the seas, unclaimed and </w:t>
      </w:r>
      <w:proofErr w:type="spellStart"/>
      <w:r w:rsidRPr="00F1723C">
        <w:t>unclaimable</w:t>
      </w:r>
      <w:proofErr w:type="spellEnd"/>
      <w:r w:rsidRPr="00F1723C">
        <w:t>, means they can shoulder a disproportionate share of the conventional deterrence efforts.”</w:t>
      </w:r>
      <w:r>
        <w:t xml:space="preserve"> </w:t>
      </w:r>
      <w:r w:rsidRPr="00F1723C">
        <w:t xml:space="preserve">The problem is that the Navy and Marine Corps, in McGrath’s mind, “are not making the case,” despite the fact that Trump’s initial $693 billion defense budget proposal for 2018 explicitly emphasized efforts to greatly expand the Navy and accelerate acquisition efforts for the indispensable Corps. To McGrath, the armed forces’ bloody summer is the most visceral evidence yet that American </w:t>
      </w:r>
      <w:proofErr w:type="spellStart"/>
      <w:r w:rsidRPr="00F1723C">
        <w:t>seapower</w:t>
      </w:r>
      <w:proofErr w:type="spellEnd"/>
      <w:r w:rsidRPr="00F1723C">
        <w:t xml:space="preserve"> can’t sit around and wait while lawmakers squabble over line items for combined arms exercises or the Trump administration plans to build a 355-ship Navy.</w:t>
      </w:r>
      <w:r>
        <w:t xml:space="preserve"> </w:t>
      </w:r>
      <w:r w:rsidRPr="00F1723C">
        <w:t xml:space="preserve">“The whole 355 [ship] thing is an implementation detail; safety is the foundation of everything: You simply can’t do the other stuff without it,” McGrath told Task &amp; Purpose. “Right now, we don’t have enough </w:t>
      </w:r>
      <w:proofErr w:type="spellStart"/>
      <w:r w:rsidRPr="00F1723C">
        <w:t>seapower</w:t>
      </w:r>
      <w:proofErr w:type="spellEnd"/>
      <w:r w:rsidRPr="00F1723C">
        <w:t xml:space="preserve"> to do what we ask of it today, and what we ask of it today is insufficient to our role in the world and misaligned with the responsibility of a great power to protect and sustain a global system.”</w:t>
      </w:r>
      <w:r>
        <w:t xml:space="preserve"> </w:t>
      </w:r>
      <w:r w:rsidRPr="00F1723C">
        <w:t xml:space="preserve">In McGrath’s assessment, </w:t>
      </w:r>
      <w:r w:rsidRPr="00F1723C">
        <w:rPr>
          <w:rStyle w:val="StyleUnderline"/>
        </w:rPr>
        <w:t>no</w:t>
      </w:r>
      <w:r w:rsidRPr="00F1723C">
        <w:t xml:space="preserve"> </w:t>
      </w:r>
      <w:r w:rsidRPr="00F1723C">
        <w:rPr>
          <w:rStyle w:val="StyleUnderline"/>
        </w:rPr>
        <w:t xml:space="preserve">number of task forces or five-year strategic reviews can </w:t>
      </w:r>
      <w:r w:rsidRPr="00F1723C">
        <w:rPr>
          <w:rStyle w:val="Emphasis"/>
        </w:rPr>
        <w:t xml:space="preserve">fix the </w:t>
      </w:r>
      <w:proofErr w:type="gramStart"/>
      <w:r w:rsidRPr="00F1723C">
        <w:rPr>
          <w:rStyle w:val="Emphasis"/>
        </w:rPr>
        <w:t>DoD’s</w:t>
      </w:r>
      <w:proofErr w:type="gramEnd"/>
      <w:r w:rsidRPr="00F1723C">
        <w:rPr>
          <w:rStyle w:val="Emphasis"/>
        </w:rPr>
        <w:t xml:space="preserve"> readiness woes</w:t>
      </w:r>
      <w:r w:rsidRPr="00F1723C">
        <w:t xml:space="preserve"> — </w:t>
      </w:r>
      <w:r w:rsidRPr="00F1723C">
        <w:rPr>
          <w:rStyle w:val="Emphasis"/>
        </w:rPr>
        <w:t>only</w:t>
      </w:r>
      <w:r w:rsidRPr="00F1723C">
        <w:rPr>
          <w:rStyle w:val="StyleUnderline"/>
        </w:rPr>
        <w:t xml:space="preserve"> a come-to-Jesus moment on </w:t>
      </w:r>
      <w:r w:rsidRPr="00F1723C">
        <w:rPr>
          <w:rStyle w:val="Emphasis"/>
        </w:rPr>
        <w:t>defense spending can</w:t>
      </w:r>
      <w:r w:rsidRPr="00F1723C">
        <w:t xml:space="preserve">. While the current strategic requirements posed by the Global War on Terror represent a distinct departure from the posture of the Cold War, the </w:t>
      </w:r>
      <w:r w:rsidRPr="00F1723C">
        <w:rPr>
          <w:rStyle w:val="StyleUnderline"/>
        </w:rPr>
        <w:t>proportions of the defense budget allocated to the Navy and Marine Corps rarely change</w:t>
      </w:r>
      <w:r w:rsidRPr="00F1723C">
        <w:t>; indeed, a Task &amp; Purpose review of DoD baseline budget requests revealed that Navy and Marine Corps budget proposals have hovered around 29% for at least the last decade.</w:t>
      </w:r>
      <w:r>
        <w:t xml:space="preserve"> </w:t>
      </w:r>
      <w:proofErr w:type="gramStart"/>
      <w:r w:rsidRPr="00F1723C">
        <w:t>navy</w:t>
      </w:r>
      <w:proofErr w:type="gramEnd"/>
      <w:r w:rsidRPr="00F1723C">
        <w:t xml:space="preserve"> readiness trump national security threats 2018 marine corps</w:t>
      </w:r>
      <w:r>
        <w:t xml:space="preserve"> </w:t>
      </w:r>
      <w:r w:rsidRPr="00F1723C">
        <w:rPr>
          <w:rStyle w:val="StyleUnderline"/>
        </w:rPr>
        <w:t>When it comes to resourcing for the Navy and Marine Corps</w:t>
      </w:r>
      <w:r w:rsidRPr="00F1723C">
        <w:t>, “the needle never moves regardless of whatever major reviews between the Cold War and the Global War on Terror suggest,” says McGrath. “</w:t>
      </w:r>
      <w:r w:rsidRPr="00F1723C">
        <w:rPr>
          <w:rStyle w:val="StyleUnderline"/>
        </w:rPr>
        <w:t xml:space="preserve">It’s evidence of a fixed way of looking at military force irrespective of the </w:t>
      </w:r>
      <w:r w:rsidRPr="00F1723C">
        <w:rPr>
          <w:rStyle w:val="Emphasis"/>
        </w:rPr>
        <w:t>actual security conditions</w:t>
      </w:r>
      <w:r w:rsidRPr="00F1723C">
        <w:rPr>
          <w:rStyle w:val="StyleUnderline"/>
        </w:rPr>
        <w:t xml:space="preserve"> out there in the world</w:t>
      </w:r>
      <w:r w:rsidRPr="00F1723C">
        <w:t xml:space="preserve"> … I get the political position that folks like [Chief of Naval Operations Adm. John Richardson] are in, but it’s </w:t>
      </w:r>
      <w:r w:rsidRPr="00F1723C">
        <w:rPr>
          <w:rStyle w:val="StyleUnderline"/>
        </w:rPr>
        <w:t>time</w:t>
      </w:r>
      <w:r w:rsidRPr="00F1723C">
        <w:t xml:space="preserve"> </w:t>
      </w:r>
      <w:r w:rsidRPr="00F1723C">
        <w:rPr>
          <w:rStyle w:val="StyleUnderline"/>
        </w:rPr>
        <w:t>to talk about</w:t>
      </w:r>
      <w:r w:rsidRPr="00F1723C">
        <w:t xml:space="preserve"> </w:t>
      </w:r>
      <w:proofErr w:type="spellStart"/>
      <w:r w:rsidRPr="00F1723C">
        <w:rPr>
          <w:rStyle w:val="StyleUnderline"/>
        </w:rPr>
        <w:t>seapower</w:t>
      </w:r>
      <w:proofErr w:type="spellEnd"/>
      <w:r w:rsidRPr="00F1723C">
        <w:rPr>
          <w:rStyle w:val="StyleUnderline"/>
        </w:rPr>
        <w:t xml:space="preserve"> and its unique role in the world</w:t>
      </w:r>
      <w:r w:rsidRPr="00F1723C">
        <w:t>.”</w:t>
      </w:r>
    </w:p>
    <w:p w:rsidR="008C715A" w:rsidRDefault="008C715A" w:rsidP="00524226"/>
    <w:p w:rsidR="008C715A" w:rsidRDefault="008C715A" w:rsidP="008C715A">
      <w:pPr>
        <w:pStyle w:val="Heading4"/>
      </w:pPr>
      <w:r>
        <w:t>Defense spending is key to maintain military supremacy --- any shortfalls or cuts risk hurting readiness --- predictability is key</w:t>
      </w:r>
    </w:p>
    <w:p w:rsidR="008C715A" w:rsidRPr="00717315" w:rsidRDefault="008C715A" w:rsidP="008C715A">
      <w:r w:rsidRPr="00717315">
        <w:rPr>
          <w:rStyle w:val="Style13ptBold"/>
        </w:rPr>
        <w:t>Ricci 18-</w:t>
      </w:r>
      <w:r>
        <w:t xml:space="preserve"> [Mike, Communications Director for Paul Ryan, 'A Funding Bill to “Sustain Our Military’s Primacy'," https://www.speaker.gov/general/funding-bill-sustain-our-military-s-primacy, March 22, 2018]//ad</w:t>
      </w:r>
    </w:p>
    <w:p w:rsidR="008C715A" w:rsidRPr="00717315" w:rsidRDefault="008C715A" w:rsidP="008C715A">
      <w:r w:rsidRPr="00717315">
        <w:t>Our government’s first duty is to safeguard the security of our nation—and with that comes Congress' responsibility to give our men and women in uniform what they need to do that job.</w:t>
      </w:r>
      <w:r>
        <w:t xml:space="preserve"> </w:t>
      </w:r>
      <w:r w:rsidRPr="00C8171F">
        <w:rPr>
          <w:rStyle w:val="StyleUnderline"/>
        </w:rPr>
        <w:t>That is why Congress will soon take action on a critical funding bill that delivers the biggest increase in defense spending in 15 years.</w:t>
      </w:r>
      <w:r>
        <w:rPr>
          <w:rStyle w:val="StyleUnderline"/>
        </w:rPr>
        <w:t xml:space="preserve"> </w:t>
      </w:r>
      <w:r w:rsidRPr="00717315">
        <w:t xml:space="preserve">Our </w:t>
      </w:r>
      <w:r w:rsidRPr="00C8171F">
        <w:rPr>
          <w:rStyle w:val="StyleUnderline"/>
        </w:rPr>
        <w:t>military has been the envy of the world</w:t>
      </w:r>
      <w:r w:rsidRPr="00717315">
        <w:t xml:space="preserve">, </w:t>
      </w:r>
      <w:r w:rsidRPr="00717315">
        <w:rPr>
          <w:rStyle w:val="StyleUnderline"/>
        </w:rPr>
        <w:t>and it remains a deadly force</w:t>
      </w:r>
      <w:r w:rsidRPr="00717315">
        <w:t xml:space="preserve">. But </w:t>
      </w:r>
      <w:r w:rsidRPr="00717315">
        <w:rPr>
          <w:rStyle w:val="StyleUnderline"/>
        </w:rPr>
        <w:t>between</w:t>
      </w:r>
      <w:r w:rsidRPr="00717315">
        <w:t xml:space="preserve"> the evolving threats of the 21st century and the </w:t>
      </w:r>
      <w:r w:rsidRPr="00717315">
        <w:rPr>
          <w:rStyle w:val="StyleUnderline"/>
        </w:rPr>
        <w:t>defense budget</w:t>
      </w:r>
      <w:r w:rsidRPr="00717315">
        <w:t xml:space="preserve"> </w:t>
      </w:r>
      <w:r w:rsidRPr="00717315">
        <w:rPr>
          <w:rStyle w:val="StyleUnderline"/>
        </w:rPr>
        <w:t>shortfalls</w:t>
      </w:r>
      <w:r w:rsidRPr="00717315">
        <w:t xml:space="preserve"> under the last administration, our </w:t>
      </w:r>
      <w:r w:rsidRPr="00717315">
        <w:rPr>
          <w:rStyle w:val="Emphasis"/>
        </w:rPr>
        <w:t>military infrastructure is in need of an upgrade</w:t>
      </w:r>
      <w:r w:rsidRPr="00717315">
        <w:t xml:space="preserve">—and </w:t>
      </w:r>
      <w:r w:rsidRPr="00717315">
        <w:rPr>
          <w:rStyle w:val="StyleUnderline"/>
        </w:rPr>
        <w:t>our service members are the first ones to feel that gap in readiness.</w:t>
      </w:r>
      <w:r>
        <w:rPr>
          <w:rStyle w:val="StyleUnderline"/>
        </w:rPr>
        <w:t xml:space="preserve"> </w:t>
      </w:r>
      <w:r w:rsidRPr="00717315">
        <w:t xml:space="preserve">Secretary </w:t>
      </w:r>
      <w:proofErr w:type="spellStart"/>
      <w:r w:rsidRPr="00717315">
        <w:rPr>
          <w:rStyle w:val="StyleUnderline"/>
        </w:rPr>
        <w:t>Mattis</w:t>
      </w:r>
      <w:proofErr w:type="spellEnd"/>
      <w:r w:rsidRPr="00717315">
        <w:rPr>
          <w:rStyle w:val="StyleUnderline"/>
        </w:rPr>
        <w:t xml:space="preserve"> has made it a top priority to urge Congress to deliver additional resources to equip our service members</w:t>
      </w:r>
      <w:r w:rsidRPr="00717315">
        <w:t xml:space="preserve">. Last month, testifying before the House Armed Services Committee, </w:t>
      </w:r>
      <w:r w:rsidRPr="00717315">
        <w:rPr>
          <w:rStyle w:val="StyleUnderline"/>
        </w:rPr>
        <w:t>he advocated for a stable budget process and additional resources for our military</w:t>
      </w:r>
      <w:r w:rsidRPr="00717315">
        <w:t>:</w:t>
      </w:r>
      <w:r>
        <w:t xml:space="preserve"> </w:t>
      </w:r>
      <w:r w:rsidRPr="00717315">
        <w:t>“</w:t>
      </w:r>
      <w:r w:rsidRPr="00717315">
        <w:rPr>
          <w:rStyle w:val="Emphasis"/>
        </w:rPr>
        <w:t>If we are to sustain our military’s primacy, we need budget predictability</w:t>
      </w:r>
      <w:r w:rsidRPr="00717315">
        <w:t>. I know</w:t>
      </w:r>
      <w:r w:rsidRPr="00717315">
        <w:rPr>
          <w:rStyle w:val="StyleUnderline"/>
        </w:rPr>
        <w:t xml:space="preserve"> many want to avoid additional spending</w:t>
      </w:r>
      <w:r w:rsidRPr="00717315">
        <w:t xml:space="preserve">, but </w:t>
      </w:r>
      <w:r w:rsidRPr="00717315">
        <w:rPr>
          <w:rStyle w:val="StyleUnderline"/>
        </w:rPr>
        <w:t>Congress</w:t>
      </w:r>
      <w:r w:rsidRPr="00717315">
        <w:t xml:space="preserve"> </w:t>
      </w:r>
      <w:r w:rsidRPr="00717315">
        <w:rPr>
          <w:rStyle w:val="StyleUnderline"/>
        </w:rPr>
        <w:t>must take action</w:t>
      </w:r>
      <w:r w:rsidRPr="00717315">
        <w:t xml:space="preserve"> now </w:t>
      </w:r>
      <w:r w:rsidRPr="00717315">
        <w:rPr>
          <w:rStyle w:val="StyleUnderline"/>
        </w:rPr>
        <w:t>to ensure</w:t>
      </w:r>
      <w:r w:rsidRPr="00717315">
        <w:t xml:space="preserve"> our </w:t>
      </w:r>
      <w:r w:rsidRPr="00717315">
        <w:rPr>
          <w:rStyle w:val="StyleUnderline"/>
        </w:rPr>
        <w:t>military lethality is sufficient to defend our way of life</w:t>
      </w:r>
      <w:r w:rsidRPr="00717315">
        <w:t xml:space="preserve">, </w:t>
      </w:r>
      <w:r w:rsidRPr="00717315">
        <w:rPr>
          <w:rStyle w:val="Emphasis"/>
        </w:rPr>
        <w:t>preserve</w:t>
      </w:r>
      <w:r w:rsidRPr="00717315">
        <w:t xml:space="preserve"> the </w:t>
      </w:r>
      <w:r w:rsidRPr="00717315">
        <w:rPr>
          <w:rStyle w:val="Emphasis"/>
        </w:rPr>
        <w:t>prosperity</w:t>
      </w:r>
      <w:r w:rsidRPr="00717315">
        <w:t xml:space="preserve"> our </w:t>
      </w:r>
      <w:r w:rsidRPr="00717315">
        <w:rPr>
          <w:rStyle w:val="StyleUnderline"/>
        </w:rPr>
        <w:t>country enjoys</w:t>
      </w:r>
      <w:r w:rsidRPr="00717315">
        <w:t>, and pass on the freedoms we enjoy to the next generation.”</w:t>
      </w:r>
      <w:r>
        <w:t xml:space="preserve"> </w:t>
      </w:r>
      <w:r w:rsidRPr="00717315">
        <w:t xml:space="preserve">Soon Congress will indeed take action. </w:t>
      </w:r>
      <w:r w:rsidRPr="00717315">
        <w:rPr>
          <w:rStyle w:val="StyleUnderline"/>
        </w:rPr>
        <w:t>Here’s how this funding bill will directly address our readiness gaps</w:t>
      </w:r>
      <w:r w:rsidRPr="00717315">
        <w:t>, according to the House Armed Services Committee:</w:t>
      </w:r>
      <w:r>
        <w:t xml:space="preserve"> </w:t>
      </w:r>
      <w:r w:rsidRPr="00717315">
        <w:t xml:space="preserve">Less than half of the Navy's aircraft can fly due to maintenance and spare parts issues. The </w:t>
      </w:r>
      <w:r w:rsidRPr="00717315">
        <w:rPr>
          <w:rStyle w:val="StyleUnderline"/>
        </w:rPr>
        <w:t xml:space="preserve">funding </w:t>
      </w:r>
      <w:r w:rsidRPr="00717315">
        <w:t>bill</w:t>
      </w:r>
      <w:r w:rsidRPr="00717315">
        <w:rPr>
          <w:rStyle w:val="StyleUnderline"/>
        </w:rPr>
        <w:t xml:space="preserve"> delivers $47.4 billion to get our planes and pilots back in the air, including resources to repair or upgrade old aircraft</w:t>
      </w:r>
      <w:r w:rsidRPr="00717315">
        <w:t>, replace aircraft too old or broken to repair, and recruit and train more airmen and mechanics.</w:t>
      </w:r>
      <w:r>
        <w:t xml:space="preserve"> </w:t>
      </w:r>
      <w:r w:rsidRPr="00717315">
        <w:rPr>
          <w:rStyle w:val="Emphasis"/>
        </w:rPr>
        <w:t>Readiness shortfalls have contributed to fatal accidents aboard ships</w:t>
      </w:r>
      <w:r w:rsidRPr="00717315">
        <w:t xml:space="preserve">, and </w:t>
      </w:r>
      <w:r w:rsidRPr="00717315">
        <w:rPr>
          <w:rStyle w:val="StyleUnderline"/>
        </w:rPr>
        <w:t>some ships and submarines remain unable to sail due to a lack of critical maintenance</w:t>
      </w:r>
      <w:r w:rsidRPr="00717315">
        <w:t>. The funding bill delivers $37.3 billion to get our ships and sailors back to sea, including resources to repair the ships we have, add new ships to the fleet, and recruit and train our sailors.</w:t>
      </w:r>
      <w:r>
        <w:t xml:space="preserve"> </w:t>
      </w:r>
      <w:r w:rsidRPr="00717315">
        <w:t>Over the past eight years, we have reduced the size of the Army, Guard, and Reserve by as much as 120,000 soldiers and eliminated 15 brigade combat teams. The funding bill delivers $22.1 billion to get our troops ready to deploy, including resources to repair Army equipment, recruit additional soldiers, and replace or upgrade current equipment.</w:t>
      </w:r>
      <w:r>
        <w:t xml:space="preserve"> </w:t>
      </w:r>
      <w:r w:rsidRPr="00717315">
        <w:t xml:space="preserve">All told, the </w:t>
      </w:r>
      <w:r w:rsidRPr="00717315">
        <w:rPr>
          <w:rStyle w:val="StyleUnderline"/>
        </w:rPr>
        <w:t xml:space="preserve">bill provides $144.3 billion to procure, replace, and </w:t>
      </w:r>
      <w:r w:rsidRPr="00717315">
        <w:rPr>
          <w:rStyle w:val="Emphasis"/>
        </w:rPr>
        <w:t>upgrade critical weapons</w:t>
      </w:r>
      <w:r w:rsidRPr="00717315">
        <w:rPr>
          <w:rStyle w:val="StyleUnderline"/>
        </w:rPr>
        <w:t xml:space="preserve"> and equipment</w:t>
      </w:r>
      <w:r w:rsidRPr="00717315">
        <w:t>, including the resources for 14 Navy ships, more than 230 aircraft, more than 145 fighting vehicles, and more than 130 helicopters.</w:t>
      </w:r>
      <w:r>
        <w:t xml:space="preserve"> </w:t>
      </w:r>
      <w:r w:rsidRPr="00717315">
        <w:t>And this bill fully funds a 2.4 percent military pay raise, the largest in eight years.</w:t>
      </w:r>
      <w:r>
        <w:t xml:space="preserve"> </w:t>
      </w:r>
      <w:r w:rsidRPr="00717315">
        <w:t>For more, here’s a complete breakdown from the House Appropriations Committee.</w:t>
      </w:r>
      <w:r>
        <w:t xml:space="preserve"> </w:t>
      </w:r>
      <w:r w:rsidRPr="00717315">
        <w:t xml:space="preserve">Let’s get this funding bill passed for our men and women in uniform. </w:t>
      </w:r>
      <w:r w:rsidRPr="00717315">
        <w:rPr>
          <w:rStyle w:val="StyleUnderline"/>
        </w:rPr>
        <w:t>Our national security is at stake</w:t>
      </w:r>
      <w:r w:rsidRPr="00717315">
        <w:t>.</w:t>
      </w:r>
    </w:p>
    <w:p w:rsidR="008C715A" w:rsidRDefault="008C715A" w:rsidP="008C715A">
      <w:pPr>
        <w:pStyle w:val="Heading4"/>
      </w:pPr>
      <w:r>
        <w:t>Certainty of a sustained budget is key to maintain military leadership</w:t>
      </w:r>
    </w:p>
    <w:p w:rsidR="008C715A" w:rsidRDefault="008C715A" w:rsidP="008C715A">
      <w:r w:rsidRPr="00B723E2">
        <w:rPr>
          <w:rStyle w:val="Style13ptBold"/>
        </w:rPr>
        <w:t>Granger 17-</w:t>
      </w:r>
      <w:r>
        <w:t xml:space="preserve"> [Representative Kay Granger, Representing the 12th District of Texas, "A state of military un-readiness: How budget caps threaten national security," https://www.defensenews.com/opinion/commentary/2017/06/30/a-state-of-military-un-readiness-how-budget-caps-threaten-national-security/, June 20, 2017]//ad</w:t>
      </w:r>
    </w:p>
    <w:p w:rsidR="008C715A" w:rsidRPr="00B723E2" w:rsidRDefault="008C715A" w:rsidP="008C715A">
      <w:pPr>
        <w:rPr>
          <w:rStyle w:val="StyleUnderline"/>
        </w:rPr>
      </w:pPr>
      <w:r w:rsidRPr="00B723E2">
        <w:t>China is rapidly expanding its military power in the South China Sea, and an increasingly belligerent North Korea continues its saber-rattling ballistic missile tests on the Korean Peninsula. Islamic terrorists in Syria, Iraq, Afghanistan, Africa and the Philippines strike Western targets seemingly at will.</w:t>
      </w:r>
      <w:r>
        <w:t xml:space="preserve"> </w:t>
      </w:r>
      <w:r w:rsidRPr="00B723E2">
        <w:rPr>
          <w:rStyle w:val="StyleUnderline"/>
        </w:rPr>
        <w:t>While America's military remains</w:t>
      </w:r>
      <w:r w:rsidRPr="00B723E2">
        <w:t xml:space="preserve"> a </w:t>
      </w:r>
      <w:r w:rsidRPr="00B723E2">
        <w:rPr>
          <w:rStyle w:val="StyleUnderline"/>
        </w:rPr>
        <w:t xml:space="preserve">potent power on </w:t>
      </w:r>
      <w:r w:rsidRPr="00B723E2">
        <w:t>the</w:t>
      </w:r>
      <w:r w:rsidRPr="00B723E2">
        <w:rPr>
          <w:rStyle w:val="StyleUnderline"/>
        </w:rPr>
        <w:t xml:space="preserve"> battlefield</w:t>
      </w:r>
      <w:r w:rsidRPr="00B723E2">
        <w:t xml:space="preserve">, the </w:t>
      </w:r>
      <w:r w:rsidRPr="00B723E2">
        <w:rPr>
          <w:rStyle w:val="StyleUnderline"/>
        </w:rPr>
        <w:t>growing boldness of our adversaries is evidence that our forces no longer provide the overwhelming deterrent they once did</w:t>
      </w:r>
      <w:r w:rsidRPr="00B723E2">
        <w:t>.</w:t>
      </w:r>
      <w:r>
        <w:t xml:space="preserve"> </w:t>
      </w:r>
      <w:r w:rsidRPr="00B723E2">
        <w:t xml:space="preserve">Our </w:t>
      </w:r>
      <w:r w:rsidRPr="00B723E2">
        <w:rPr>
          <w:rStyle w:val="StyleUnderline"/>
        </w:rPr>
        <w:t>current state of un-readiness is a self-inflicted wound</w:t>
      </w:r>
      <w:r w:rsidRPr="00B723E2">
        <w:t xml:space="preserve">. </w:t>
      </w:r>
      <w:r w:rsidRPr="00B723E2">
        <w:rPr>
          <w:rStyle w:val="Emphasis"/>
        </w:rPr>
        <w:t>Decades of declining budgets</w:t>
      </w:r>
      <w:r w:rsidRPr="00B723E2">
        <w:t xml:space="preserve">, deferred procurement, and nonstop deployments have </w:t>
      </w:r>
      <w:r w:rsidRPr="00B723E2">
        <w:rPr>
          <w:rStyle w:val="Emphasis"/>
        </w:rPr>
        <w:t>left our armed forces undermanned, underequipped and undertrained</w:t>
      </w:r>
      <w:r w:rsidRPr="00B723E2">
        <w:t xml:space="preserve">. The </w:t>
      </w:r>
      <w:r w:rsidRPr="00B723E2">
        <w:rPr>
          <w:rStyle w:val="StyleUnderline"/>
        </w:rPr>
        <w:t>indiscriminate cuts to discretionary spending imposed by</w:t>
      </w:r>
      <w:r w:rsidRPr="00B723E2">
        <w:t xml:space="preserve"> the 2011 Budget Control Act (</w:t>
      </w:r>
      <w:r w:rsidRPr="00B723E2">
        <w:rPr>
          <w:rStyle w:val="StyleUnderline"/>
        </w:rPr>
        <w:t xml:space="preserve">BCA) are </w:t>
      </w:r>
      <w:r w:rsidRPr="00B723E2">
        <w:t>simply the</w:t>
      </w:r>
      <w:r w:rsidRPr="00B723E2">
        <w:rPr>
          <w:rStyle w:val="StyleUnderline"/>
        </w:rPr>
        <w:t xml:space="preserve"> latest insult</w:t>
      </w:r>
      <w:r w:rsidRPr="00B723E2">
        <w:t>.</w:t>
      </w:r>
      <w:r>
        <w:t xml:space="preserve"> </w:t>
      </w:r>
      <w:r w:rsidRPr="00B723E2">
        <w:t>Providing for the common defense is the federal government's primary constitutional obligation. But while we are continuously demanding more of our military personnel, defense funding is on track to hit its lowest level as a share of the economy since the end of World War II.</w:t>
      </w:r>
      <w:r>
        <w:t xml:space="preserve"> </w:t>
      </w:r>
      <w:r w:rsidRPr="00B723E2">
        <w:t>National security makes up less than 16 percent of federal spending or just 3.4 percent of our nation's gross domestic product. Mandatory spending on entitlements and interest payments, on the other hand, accounts for roughly 70 percent of the federal budget, an amount equal to 15 percent of GDP.</w:t>
      </w:r>
      <w:r>
        <w:t xml:space="preserve"> </w:t>
      </w:r>
      <w:r w:rsidRPr="00B723E2">
        <w:t xml:space="preserve">The </w:t>
      </w:r>
      <w:r w:rsidRPr="00B723E2">
        <w:rPr>
          <w:rStyle w:val="StyleUnderline"/>
        </w:rPr>
        <w:t xml:space="preserve">steady drop </w:t>
      </w:r>
      <w:r w:rsidRPr="00B723E2">
        <w:rPr>
          <w:rStyle w:val="Emphasis"/>
        </w:rPr>
        <w:t>in defense spending</w:t>
      </w:r>
      <w:r w:rsidRPr="00B723E2">
        <w:rPr>
          <w:rStyle w:val="StyleUnderline"/>
        </w:rPr>
        <w:t xml:space="preserve"> has </w:t>
      </w:r>
      <w:r w:rsidRPr="00B723E2">
        <w:rPr>
          <w:rStyle w:val="Emphasis"/>
        </w:rPr>
        <w:t>resulted in combat readiness issues</w:t>
      </w:r>
      <w:r w:rsidRPr="00B723E2">
        <w:rPr>
          <w:rStyle w:val="StyleUnderline"/>
        </w:rPr>
        <w:t xml:space="preserve"> across the force</w:t>
      </w:r>
      <w:r w:rsidRPr="00B723E2">
        <w:t>. Army troop strength has fallen by nearly 100,000 to 470,000. Two-thirds of our 31 brigade combat teams are not considered combat-ready. The Air Force is flying planes that were cutting-edge technology three decades ago. And more than 60 percent of the F/A-18 Super Hornets owned by the Navy and Marines are unable to fly because of maintenance backlogs and a lack of replacement parts.</w:t>
      </w:r>
      <w:r>
        <w:t xml:space="preserve"> </w:t>
      </w:r>
      <w:r w:rsidRPr="00B723E2">
        <w:rPr>
          <w:rStyle w:val="Emphasis"/>
        </w:rPr>
        <w:t>Never-ending budget uncertainty</w:t>
      </w:r>
      <w:r w:rsidRPr="00B723E2">
        <w:rPr>
          <w:rStyle w:val="StyleUnderline"/>
        </w:rPr>
        <w:t xml:space="preserve"> has made it almost </w:t>
      </w:r>
      <w:r w:rsidRPr="00B723E2">
        <w:rPr>
          <w:rStyle w:val="Emphasis"/>
        </w:rPr>
        <w:t>impossible</w:t>
      </w:r>
      <w:r w:rsidRPr="00B723E2">
        <w:rPr>
          <w:rStyle w:val="StyleUnderline"/>
        </w:rPr>
        <w:t xml:space="preserve"> for the Pentagon to plan strategically or efficiently implement new initiatives and weapon programs.</w:t>
      </w:r>
      <w:r>
        <w:rPr>
          <w:rStyle w:val="StyleUnderline"/>
        </w:rPr>
        <w:t xml:space="preserve"> </w:t>
      </w:r>
      <w:r w:rsidRPr="00B723E2">
        <w:t>The spending bill written by the House defense appropriations panel, which I chair, seeks to reverse this troubling trend by basing funding levels on our national security needs – not the other way around.</w:t>
      </w:r>
      <w:r>
        <w:t xml:space="preserve"> </w:t>
      </w:r>
      <w:r w:rsidRPr="00B723E2">
        <w:t>Under the bill, which the full Appropriations Committee approved on Thursday, the Pentagon would receive $658 billion. That amount is $28 billion above President Trump's budget request in recognition of the urgency of the readiness issues facing our military leaders.</w:t>
      </w:r>
      <w:r>
        <w:t xml:space="preserve"> </w:t>
      </w:r>
      <w:r w:rsidRPr="00B723E2">
        <w:t>The higher number – $60 billion more than current year funding – will require congressional action to waive the BCA's caps on defense spending.</w:t>
      </w:r>
      <w:r>
        <w:t xml:space="preserve"> </w:t>
      </w:r>
      <w:r w:rsidRPr="00B723E2">
        <w:rPr>
          <w:rStyle w:val="StyleUnderline"/>
        </w:rPr>
        <w:t>Fully addressing our modernization needs will require a long-term spending agreement that eliminates the risk of sequestration altogether</w:t>
      </w:r>
      <w:r w:rsidRPr="00B723E2">
        <w:t xml:space="preserve">. As Gen. James </w:t>
      </w:r>
      <w:proofErr w:type="spellStart"/>
      <w:r w:rsidRPr="00B723E2">
        <w:t>Mattis</w:t>
      </w:r>
      <w:proofErr w:type="spellEnd"/>
      <w:r w:rsidRPr="00B723E2">
        <w:t xml:space="preserve"> testified in 2015, "</w:t>
      </w:r>
      <w:r w:rsidRPr="00B723E2">
        <w:rPr>
          <w:rStyle w:val="Emphasis"/>
        </w:rPr>
        <w:t>No foe in the field can wreck such havoc on our security that mindless sequestration is achieving</w:t>
      </w:r>
      <w:r w:rsidRPr="00B723E2">
        <w:t>."</w:t>
      </w:r>
      <w:r>
        <w:t xml:space="preserve"> </w:t>
      </w:r>
      <w:r w:rsidRPr="00B723E2">
        <w:t xml:space="preserve">For years, our military leaders have said they could accomplish their mission regardless of funding levels. That is no longer the case. </w:t>
      </w:r>
      <w:r w:rsidRPr="00B723E2">
        <w:rPr>
          <w:rStyle w:val="StyleUnderline"/>
        </w:rPr>
        <w:t>Chronic underfunding and uncertainty have starved our armed forces of the investment needed to stay ahead of our adversaries and be able to respond to multiple threats simultaneously.</w:t>
      </w:r>
      <w:r>
        <w:rPr>
          <w:rStyle w:val="StyleUnderline"/>
        </w:rPr>
        <w:t xml:space="preserve"> </w:t>
      </w:r>
      <w:r w:rsidRPr="00B723E2">
        <w:t xml:space="preserve">All federal dollars are not equal. </w:t>
      </w:r>
      <w:r w:rsidRPr="00B723E2">
        <w:rPr>
          <w:rStyle w:val="Emphasis"/>
        </w:rPr>
        <w:t>National security must take precedence</w:t>
      </w:r>
      <w:r w:rsidRPr="00B723E2">
        <w:t>.</w:t>
      </w:r>
      <w:r>
        <w:t xml:space="preserve"> </w:t>
      </w:r>
      <w:r w:rsidRPr="00B723E2">
        <w:t>The longer we wait to restore balance to the budget process, the greater the eventual cost of modernization. The worst possible outcome would be to leave in place current funding levels and caps, delaying for yet another year the overdue discussion about national spending priorities.</w:t>
      </w:r>
      <w:r>
        <w:t xml:space="preserve"> </w:t>
      </w:r>
      <w:r w:rsidRPr="00B723E2">
        <w:t xml:space="preserve">At a time </w:t>
      </w:r>
      <w:r w:rsidRPr="00B723E2">
        <w:rPr>
          <w:rStyle w:val="StyleUnderline"/>
        </w:rPr>
        <w:t>when our nation faces challenges from Russia, China, North Korea, ISIS and other terrorist organizations</w:t>
      </w:r>
      <w:r w:rsidRPr="00B723E2">
        <w:t xml:space="preserve">, </w:t>
      </w:r>
      <w:r w:rsidRPr="00B723E2">
        <w:rPr>
          <w:rStyle w:val="StyleUnderline"/>
        </w:rPr>
        <w:t>we must prioritize defense funding to provide our troops the tools and training to ensure they have a superior advantage on the battlefield</w:t>
      </w:r>
      <w:r w:rsidRPr="00B723E2">
        <w:t xml:space="preserve">. </w:t>
      </w:r>
      <w:r w:rsidRPr="00B723E2">
        <w:rPr>
          <w:rStyle w:val="StyleUnderline"/>
        </w:rPr>
        <w:t xml:space="preserve">The last thing we want to do is offer them a fair fight. </w:t>
      </w:r>
    </w:p>
    <w:p w:rsidR="008C715A" w:rsidRDefault="00834E88" w:rsidP="00834E88">
      <w:pPr>
        <w:pStyle w:val="Heading3"/>
      </w:pPr>
      <w:r>
        <w:t>IL – Super Hornet</w:t>
      </w:r>
    </w:p>
    <w:p w:rsidR="00834E88" w:rsidRDefault="00834E88" w:rsidP="00834E88">
      <w:pPr>
        <w:pStyle w:val="Heading4"/>
      </w:pPr>
      <w:r>
        <w:t>Sustained defense spending is key to the Super Hornet</w:t>
      </w:r>
    </w:p>
    <w:p w:rsidR="00834E88" w:rsidRPr="009115A4" w:rsidRDefault="00834E88" w:rsidP="00834E88">
      <w:pPr>
        <w:rPr>
          <w:rStyle w:val="Style13ptBold"/>
          <w:b w:val="0"/>
        </w:rPr>
      </w:pPr>
      <w:r>
        <w:rPr>
          <w:rStyle w:val="Style13ptBold"/>
        </w:rPr>
        <w:t xml:space="preserve">Thompson, 18 </w:t>
      </w:r>
      <w:r>
        <w:rPr>
          <w:rStyle w:val="Style13ptBold"/>
          <w:b w:val="0"/>
        </w:rPr>
        <w:t>[Loren Thompson, Deputy Director of Security Studies at Georgetown University, 03.27.18, “Trump Defense Budget Gives Boeing’s Super Hornet Fighter a Big Boost,” Forbes, https://www.forbes.com/sites/lorenthompson/2018/03/27/trump-defense-budget-gives-boeings-super-hornet-fighter-a-big-boost/#2c655cc95eb0]</w:t>
      </w:r>
      <w:r w:rsidRPr="00B10E27">
        <w:rPr>
          <w:rStyle w:val="Style13ptBold"/>
          <w:b w:val="0"/>
        </w:rPr>
        <w:t xml:space="preserve"> </w:t>
      </w:r>
      <w:r>
        <w:rPr>
          <w:rStyle w:val="Style13ptBold"/>
          <w:b w:val="0"/>
        </w:rPr>
        <w:t xml:space="preserve">– </w:t>
      </w:r>
      <w:proofErr w:type="spellStart"/>
      <w:r>
        <w:rPr>
          <w:rStyle w:val="Style13ptBold"/>
          <w:b w:val="0"/>
        </w:rPr>
        <w:t>evachka</w:t>
      </w:r>
      <w:proofErr w:type="spellEnd"/>
    </w:p>
    <w:p w:rsidR="00834E88" w:rsidRDefault="00834E88" w:rsidP="00834E88">
      <w:pPr>
        <w:rPr>
          <w:rStyle w:val="StyleUnderline"/>
        </w:rPr>
      </w:pPr>
      <w:r w:rsidRPr="001C1A45">
        <w:rPr>
          <w:rStyle w:val="StyleUnderline"/>
        </w:rPr>
        <w:t>It seems the U.S. Navy can't get enough of Boeing's F/A-18 Super Hornet strike fighters. The sea service is leveraging a big increase in military funding from the Trump administration to launch a multifaceted modernization of Super Hornet -- which already dominates flight decks on the service's nuclear-powered aircraft carriers.</w:t>
      </w:r>
      <w:r>
        <w:rPr>
          <w:rStyle w:val="StyleUnderline"/>
        </w:rPr>
        <w:t xml:space="preserve"> </w:t>
      </w:r>
      <w:r w:rsidRPr="009115A4">
        <w:t xml:space="preserve">One facet of the modernization plan is to upgrade technology on all new Super Hornets coming off the Boeing production line in Missouri beginning next year. A second facet involves installing the same new technology on Super Hornets already in the fleet, so that all F/A-18s eventually are modernized to what the Navy calls a "Block III" configuration. </w:t>
      </w:r>
      <w:r w:rsidRPr="001C1A45">
        <w:rPr>
          <w:rStyle w:val="StyleUnderline"/>
        </w:rPr>
        <w:t>A third facet will extend the usable life of Super Hornets in the fleet from 6,000 to 9,000 flight hours -- a 50% gain signaling naval aviators will be relying on the plane for decades to come.</w:t>
      </w:r>
      <w:r>
        <w:rPr>
          <w:rStyle w:val="StyleUnderline"/>
        </w:rPr>
        <w:t xml:space="preserve"> </w:t>
      </w:r>
      <w:r w:rsidRPr="009115A4">
        <w:t xml:space="preserve">This is a striking reversal of fortune for a plane that some observers were predicting only four years ago might soon cease production. </w:t>
      </w:r>
      <w:r w:rsidRPr="001C1A45">
        <w:rPr>
          <w:rStyle w:val="StyleUnderline"/>
        </w:rPr>
        <w:t>Although Super Hornet is widely regarded as the most capable fighter that has ever operated off carrier decks, depressed levels of military spending during the Obama years forced the Navy to contemplate unpalatable choices that might have ultimately endangered the survivability of the fleet in hostile waters.</w:t>
      </w:r>
      <w:r>
        <w:rPr>
          <w:rStyle w:val="StyleUnderline"/>
        </w:rPr>
        <w:t xml:space="preserve"> </w:t>
      </w:r>
      <w:r w:rsidRPr="009115A4">
        <w:t xml:space="preserve">A U.S. Navy F/A-18 Super Hornet breaks the sound barrier somewhere over the Philippine Sea. Super Hornets have a maximum speed of 1,200 mph -- well above the speed of sound. </w:t>
      </w:r>
      <w:r w:rsidRPr="009115A4">
        <w:rPr>
          <w:rStyle w:val="StyleUnderline"/>
        </w:rPr>
        <w:t>Now that danger is gone, thanks to President Trump's insistence on raising the level of defense spending</w:t>
      </w:r>
      <w:r w:rsidRPr="009115A4">
        <w:t xml:space="preserve">. </w:t>
      </w:r>
      <w:r w:rsidRPr="009115A4">
        <w:rPr>
          <w:rStyle w:val="StyleUnderline"/>
        </w:rPr>
        <w:t xml:space="preserve">But the </w:t>
      </w:r>
      <w:r w:rsidRPr="009115A4">
        <w:rPr>
          <w:rStyle w:val="Emphasis"/>
        </w:rPr>
        <w:t xml:space="preserve">fallout from capping military budgets </w:t>
      </w:r>
      <w:r w:rsidRPr="009115A4">
        <w:rPr>
          <w:rStyle w:val="StyleUnderline"/>
        </w:rPr>
        <w:t xml:space="preserve">over the last half-dozen years still </w:t>
      </w:r>
      <w:r w:rsidRPr="009115A4">
        <w:rPr>
          <w:rStyle w:val="Emphasis"/>
        </w:rPr>
        <w:t>has to be remedied</w:t>
      </w:r>
      <w:r w:rsidRPr="009115A4">
        <w:t xml:space="preserve">. Because the Navy was driving its air wings hard in places like the Persian Gulf and Western Pacific while buying new aircraft at a slow pace, it was gradually wearing out the force. </w:t>
      </w:r>
      <w:r w:rsidRPr="009115A4">
        <w:rPr>
          <w:rStyle w:val="StyleUnderline"/>
        </w:rPr>
        <w:t>The director of the Navy's Air Warfare Division warned Congress last year that his service was consuming its tactical aircraft faster than they were being replaced.</w:t>
      </w:r>
      <w:r>
        <w:rPr>
          <w:rStyle w:val="StyleUnderline"/>
        </w:rPr>
        <w:t xml:space="preserve"> </w:t>
      </w:r>
      <w:r w:rsidRPr="009115A4">
        <w:rPr>
          <w:rStyle w:val="StyleUnderline"/>
        </w:rPr>
        <w:t xml:space="preserve">The emerging plan for Super Hornet, combined with the belated arrival of stealthy F-35C fighters on carrier decks, should fix the problem -- </w:t>
      </w:r>
      <w:r w:rsidRPr="009115A4">
        <w:rPr>
          <w:rStyle w:val="Emphasis"/>
        </w:rPr>
        <w:t xml:space="preserve">as long as </w:t>
      </w:r>
      <w:r w:rsidRPr="009115A4">
        <w:rPr>
          <w:rStyle w:val="StyleUnderline"/>
        </w:rPr>
        <w:t xml:space="preserve">the </w:t>
      </w:r>
      <w:r w:rsidRPr="009115A4">
        <w:rPr>
          <w:rStyle w:val="Emphasis"/>
        </w:rPr>
        <w:t>increased level of military spending is sustained</w:t>
      </w:r>
      <w:r w:rsidRPr="009115A4">
        <w:t xml:space="preserve">. According to Lara Seligman of Aviation Week &amp; Space Technology, </w:t>
      </w:r>
      <w:r w:rsidRPr="009115A4">
        <w:rPr>
          <w:rStyle w:val="StyleUnderline"/>
        </w:rPr>
        <w:t>the Navy will buy 24 new Super Hornets in the fiscal year commencing October 1, and an additional 110 in the following five years</w:t>
      </w:r>
      <w:r w:rsidRPr="009115A4">
        <w:t xml:space="preserve">. All of these planes will be built to the Block III standard, meaning they will be able to reach targets over 500 miles away without refueling. </w:t>
      </w:r>
      <w:r w:rsidRPr="009115A4">
        <w:rPr>
          <w:rStyle w:val="StyleUnderline"/>
        </w:rPr>
        <w:t>That's an important gain in terms of addressing all the likely targets in future conflicts while keeping carriers far away from hostile players.</w:t>
      </w:r>
      <w:r w:rsidRPr="009115A4">
        <w:t xml:space="preserve"> </w:t>
      </w:r>
      <w:r w:rsidRPr="009115A4">
        <w:rPr>
          <w:rStyle w:val="StyleUnderline"/>
        </w:rPr>
        <w:t xml:space="preserve">As countries like China invest more heavily in long-range </w:t>
      </w:r>
      <w:proofErr w:type="spellStart"/>
      <w:r w:rsidRPr="009115A4">
        <w:rPr>
          <w:rStyle w:val="StyleUnderline"/>
        </w:rPr>
        <w:t>antiship</w:t>
      </w:r>
      <w:proofErr w:type="spellEnd"/>
      <w:r w:rsidRPr="009115A4">
        <w:rPr>
          <w:rStyle w:val="StyleUnderline"/>
        </w:rPr>
        <w:t xml:space="preserve"> missiles, the Navy needs to avoid putting its carriers in harm’s way</w:t>
      </w:r>
      <w:r w:rsidRPr="009115A4">
        <w:t xml:space="preserve">. The Navy's supercarriers seldom stop moving when deployed and are nearly impossible to sink with anything smaller than a nuclear weapon, but increasing the reach of Super Hornets expands the maneuver options for carriers and their escort warships. More range is just the beginning of what the Block III upgrades will deliver. </w:t>
      </w:r>
      <w:r w:rsidRPr="009115A4">
        <w:rPr>
          <w:rStyle w:val="StyleUnderline"/>
        </w:rPr>
        <w:t>Super Hornets will also receive an advanced infrared search and tracking system built around the latest Lockheed Martin sensor enabling them to detect and identify distant targets based on their heat emissions</w:t>
      </w:r>
      <w:r w:rsidRPr="009115A4">
        <w:t xml:space="preserve">. Relying on both the active radio-frequency signals of radar and the passive collection capabilities of infrared sensors will enhance the situational awareness of Super Hornet pilots and the survivability of their planes in combat. </w:t>
      </w:r>
      <w:r w:rsidRPr="009115A4">
        <w:rPr>
          <w:rStyle w:val="StyleUnderline"/>
        </w:rPr>
        <w:t>Block III fighters will also be equipped with a high-capacity communications link for sharing targeting data among diverse aircraft, a "glass" cockpit offering greatly improved display of critical performance and threat information, and features designed to reduce the detectability of the aircraft to hostile radars</w:t>
      </w:r>
      <w:r w:rsidRPr="009115A4">
        <w:t xml:space="preserve">. </w:t>
      </w:r>
      <w:r w:rsidRPr="009115A4">
        <w:rPr>
          <w:rStyle w:val="StyleUnderline"/>
        </w:rPr>
        <w:t>Although Super Hornet is not as stealthy as the F-35C that will soon join the fleet, is has a much smaller radar cross-section than older fighters.</w:t>
      </w:r>
      <w:r w:rsidRPr="009115A4">
        <w:t xml:space="preserve"> When combined with </w:t>
      </w:r>
      <w:proofErr w:type="spellStart"/>
      <w:r w:rsidRPr="009115A4">
        <w:t>offboard</w:t>
      </w:r>
      <w:proofErr w:type="spellEnd"/>
      <w:r w:rsidRPr="009115A4">
        <w:t xml:space="preserve"> jamming and agile tactics, this makes it highly survivable against most threats. Because older Super Hornets are being upgraded to the Block III standard, eventually all of the F/A-18s in the active fleet will have the same capabilities -- a significant advantage in coordinating air campaigns. Much of the on-board electronics for Super Hornet, including its digital radar, will continue to be built by Raytheon, while its twin turbofan engines will continue to be supplied by General Electric. The defensive countermeasures system that protects the plane from radar-guided threats is built by BAE Systems. </w:t>
      </w:r>
      <w:r w:rsidRPr="009115A4">
        <w:rPr>
          <w:rStyle w:val="StyleUnderline"/>
        </w:rPr>
        <w:t>The Navy expects that by 2024 every carrier air wing will have one squadron of Block III Super Hornets, and by 2027 every air wing will have two squadrons</w:t>
      </w:r>
      <w:r w:rsidRPr="009115A4">
        <w:t xml:space="preserve">. Meanwhile, over 200 F-35C strike fighters will be joining the fleet, so air wings are destined to become much more lethal, survivable and versatile during the next ten years -- which is what the Navy needs given threat trends. It will take some time for naval aviators to sort out how they mesh Super Hornet and the F-35s. Some division of labor based on the key features of each plane will eventually be devised. But it looks like several more decades will pass before Super Hornet yields its title as the most common tactical aircraft on U.S. carrier decks. Even the carrier-based jamming aircraft that routinely accompany naval aviators and the pilots of other services on combat missions are based on the Super Hornet airframe. The F/A-18 Super Hornet is so much more capable than the original Hornets that commenced production in St. Louis 40 years ago that it is really a different plane -- 20% bigger, 40% more reach, etc. But what has remained constant throughout the intervening decades is that U.S. Navy aviators are the best-trained and best-equipped air warriors in the world. </w:t>
      </w:r>
      <w:r w:rsidRPr="009115A4">
        <w:rPr>
          <w:rStyle w:val="StyleUnderline"/>
        </w:rPr>
        <w:t>The arrival of Block III Super Hornet on carrier decks will continue that tradition, and in the process guarantee Boeing's defense unit a steady stream of revenues for decades to come.</w:t>
      </w:r>
    </w:p>
    <w:p w:rsidR="00834E88" w:rsidRPr="00834E88" w:rsidRDefault="00834E88" w:rsidP="00834E88"/>
    <w:p w:rsidR="008C715A" w:rsidRDefault="008C715A" w:rsidP="008C715A">
      <w:pPr>
        <w:pStyle w:val="Heading3"/>
      </w:pPr>
      <w:r>
        <w:t xml:space="preserve">AT uncertainty </w:t>
      </w:r>
      <w:proofErr w:type="spellStart"/>
      <w:r>
        <w:t>inev</w:t>
      </w:r>
      <w:proofErr w:type="spellEnd"/>
    </w:p>
    <w:p w:rsidR="008C715A" w:rsidRPr="008C715A" w:rsidRDefault="008C715A" w:rsidP="008C715A">
      <w:pPr>
        <w:pStyle w:val="Heading4"/>
      </w:pPr>
      <w:r>
        <w:t xml:space="preserve">This increase provides </w:t>
      </w:r>
      <w:r w:rsidRPr="008C715A">
        <w:rPr>
          <w:u w:val="single"/>
        </w:rPr>
        <w:t>sufficient</w:t>
      </w:r>
      <w:r>
        <w:t xml:space="preserve"> budget certainty for planning</w:t>
      </w:r>
    </w:p>
    <w:p w:rsidR="008C715A" w:rsidRPr="0007167A" w:rsidRDefault="008C715A" w:rsidP="008C715A">
      <w:proofErr w:type="spellStart"/>
      <w:r w:rsidRPr="007A47A7">
        <w:rPr>
          <w:rStyle w:val="Style13ptBold"/>
        </w:rPr>
        <w:t>Myre</w:t>
      </w:r>
      <w:proofErr w:type="spellEnd"/>
      <w:r w:rsidRPr="007A47A7">
        <w:rPr>
          <w:rStyle w:val="Style13ptBold"/>
        </w:rPr>
        <w:t xml:space="preserve"> 18-</w:t>
      </w:r>
      <w:r>
        <w:t xml:space="preserve"> [Greg, national security correspondent, "How </w:t>
      </w:r>
      <w:proofErr w:type="gramStart"/>
      <w:r>
        <w:t>The</w:t>
      </w:r>
      <w:proofErr w:type="gramEnd"/>
      <w:r>
        <w:t xml:space="preserve"> Pentagon Plans To Spend That Extra $61 Billion," https://www.npr.org/sections/parallels/2018/03/26/596129462/how-the-pentagon-plans-to-spend-that-extra-61-billion, March 26, 2018]//ad</w:t>
      </w:r>
    </w:p>
    <w:p w:rsidR="008C715A" w:rsidRPr="007A47A7" w:rsidRDefault="008C715A" w:rsidP="008C715A">
      <w:r w:rsidRPr="007A47A7">
        <w:t>Congress was in a generous mood when it passed a spending bill last week, giving the military at minimum an additional $61 billion and boosting its overall budget to $700 billion this year.</w:t>
      </w:r>
      <w:r>
        <w:t xml:space="preserve"> </w:t>
      </w:r>
      <w:r w:rsidRPr="007A47A7">
        <w:t xml:space="preserve">For some perspective, that </w:t>
      </w:r>
      <w:r w:rsidRPr="0007167A">
        <w:rPr>
          <w:u w:val="single"/>
        </w:rPr>
        <w:t>$</w:t>
      </w:r>
      <w:r w:rsidRPr="0007167A">
        <w:rPr>
          <w:rStyle w:val="StyleUnderline"/>
        </w:rPr>
        <w:t>61 billion increase matches or even surpasses Russia's entire military budget each year</w:t>
      </w:r>
      <w:r w:rsidRPr="007A47A7">
        <w:t>. It's more than the Trump administration originally requested. It rivals two big spending surges during President George W. Bush's administration, in 2003 and 2008, which went to fund the Iraq War.</w:t>
      </w:r>
      <w:r>
        <w:t xml:space="preserve"> </w:t>
      </w:r>
      <w:r w:rsidRPr="007A47A7">
        <w:t xml:space="preserve">"Today, </w:t>
      </w:r>
      <w:r w:rsidRPr="0007167A">
        <w:rPr>
          <w:rStyle w:val="StyleUnderline"/>
        </w:rPr>
        <w:t>we receive the largest military budget in history</w:t>
      </w:r>
      <w:r w:rsidRPr="007A47A7">
        <w:t xml:space="preserve">, </w:t>
      </w:r>
      <w:r w:rsidRPr="0007167A">
        <w:rPr>
          <w:rStyle w:val="Emphasis"/>
        </w:rPr>
        <w:t>reversing many years of decline and unpredictable funding</w:t>
      </w:r>
      <w:r w:rsidRPr="007A47A7">
        <w:t xml:space="preserve">," Defense Secretary Jim </w:t>
      </w:r>
      <w:proofErr w:type="spellStart"/>
      <w:r w:rsidRPr="0007167A">
        <w:rPr>
          <w:rStyle w:val="StyleUnderline"/>
        </w:rPr>
        <w:t>Mattis</w:t>
      </w:r>
      <w:proofErr w:type="spellEnd"/>
      <w:r w:rsidRPr="0007167A">
        <w:rPr>
          <w:rStyle w:val="StyleUnderline"/>
        </w:rPr>
        <w:t xml:space="preserve"> said</w:t>
      </w:r>
      <w:r w:rsidRPr="007A47A7">
        <w:t xml:space="preserve"> Friday as he appeared with President Trump. "Now </w:t>
      </w:r>
      <w:r w:rsidRPr="0007167A">
        <w:rPr>
          <w:rStyle w:val="StyleUnderline"/>
        </w:rPr>
        <w:t>it's our responsibility in the military to spend every dollar wisely."</w:t>
      </w:r>
      <w:r>
        <w:t xml:space="preserve"> </w:t>
      </w:r>
      <w:r w:rsidRPr="007A47A7">
        <w:t>Todd Harrison, who tracks military spending at the Center for Strategic and International Studies, notes that the military has just six months to spend this extra money before the fiscal year ends in September.</w:t>
      </w:r>
      <w:r>
        <w:t xml:space="preserve"> </w:t>
      </w:r>
      <w:r w:rsidRPr="007A47A7">
        <w:t>So can the military do it?</w:t>
      </w:r>
      <w:r>
        <w:t xml:space="preserve"> </w:t>
      </w:r>
      <w:r w:rsidRPr="007A47A7">
        <w:t xml:space="preserve">"There's one thing the Department of Defense is good at — it's spending money quickly," said Harrison. "I am fully confident </w:t>
      </w:r>
      <w:r w:rsidRPr="00834BB9">
        <w:rPr>
          <w:rStyle w:val="StyleUnderline"/>
        </w:rPr>
        <w:t>they'll be able to spend the money before it expires."</w:t>
      </w:r>
      <w:r>
        <w:rPr>
          <w:rStyle w:val="StyleUnderline"/>
        </w:rPr>
        <w:t xml:space="preserve"> </w:t>
      </w:r>
      <w:r w:rsidRPr="007A47A7">
        <w:t>To help, Congress is letting the military spend a bigger chunk in the final two months of the fiscal year than is normally allowed (25 percent rather than the usual 20 percent).</w:t>
      </w:r>
      <w:r>
        <w:t xml:space="preserve"> </w:t>
      </w:r>
      <w:r w:rsidRPr="007A47A7">
        <w:t xml:space="preserve">The </w:t>
      </w:r>
      <w:r w:rsidRPr="00834BB9">
        <w:rPr>
          <w:rStyle w:val="StyleUnderline"/>
        </w:rPr>
        <w:t>Pentagon</w:t>
      </w:r>
      <w:r w:rsidRPr="007A47A7">
        <w:t xml:space="preserve"> and its many supporters in Congress </w:t>
      </w:r>
      <w:r w:rsidRPr="00834BB9">
        <w:rPr>
          <w:rStyle w:val="Emphasis"/>
        </w:rPr>
        <w:t>say this money is badly needed</w:t>
      </w:r>
      <w:r w:rsidRPr="007A47A7">
        <w:t xml:space="preserve"> </w:t>
      </w:r>
      <w:r w:rsidRPr="00834BB9">
        <w:rPr>
          <w:rStyle w:val="StyleUnderline"/>
        </w:rPr>
        <w:t>because budget constraints imposed under a 2011 budget deal</w:t>
      </w:r>
      <w:r w:rsidRPr="007A47A7">
        <w:t xml:space="preserve"> have </w:t>
      </w:r>
      <w:r w:rsidRPr="00834BB9">
        <w:rPr>
          <w:rStyle w:val="Emphasis"/>
        </w:rPr>
        <w:t>steadily eroded military readiness</w:t>
      </w:r>
      <w:r w:rsidRPr="007A47A7">
        <w:t>.</w:t>
      </w:r>
      <w:r>
        <w:t xml:space="preserve"> </w:t>
      </w:r>
      <w:r w:rsidRPr="007A47A7">
        <w:t>Vice President Pence addresses U.S. military personnel in front of an Air Force F-35 fighter at U.S. Yokota Air Base, on the outskirts of Tokyo, on Feb. 8. The military will be buying an additional 90 F-35s this year; the aircraft is its most modern — and most expensive — fighter jet.</w:t>
      </w:r>
      <w:r>
        <w:t xml:space="preserve"> </w:t>
      </w:r>
      <w:r w:rsidRPr="007A47A7">
        <w:t>Kiyoshi Ota/AP</w:t>
      </w:r>
      <w:r>
        <w:t xml:space="preserve"> </w:t>
      </w:r>
      <w:r w:rsidRPr="007A47A7">
        <w:t xml:space="preserve">"The </w:t>
      </w:r>
      <w:r w:rsidRPr="00834BB9">
        <w:rPr>
          <w:rStyle w:val="StyleUnderline"/>
        </w:rPr>
        <w:t>first job of the federal government is to defend the country</w:t>
      </w:r>
      <w:r w:rsidRPr="007A47A7">
        <w:t>," said Rep. Mac Thornberry, the Texas Republican who heads the House Armed Services Committee. "</w:t>
      </w:r>
      <w:r w:rsidRPr="00834BB9">
        <w:rPr>
          <w:rStyle w:val="StyleUnderline"/>
        </w:rPr>
        <w:t xml:space="preserve">We're doing that on about 15 percent of the federal budget. But we have cut too much in the last eight years and we have to </w:t>
      </w:r>
      <w:r w:rsidRPr="00834BB9">
        <w:rPr>
          <w:rStyle w:val="Emphasis"/>
        </w:rPr>
        <w:t>make up for some of that ground that's been lost.</w:t>
      </w:r>
      <w:r>
        <w:t xml:space="preserve"> </w:t>
      </w:r>
      <w:r w:rsidRPr="007A47A7">
        <w:t xml:space="preserve">"As big as this year's defense </w:t>
      </w:r>
      <w:r w:rsidRPr="00834BB9">
        <w:rPr>
          <w:rStyle w:val="StyleUnderline"/>
        </w:rPr>
        <w:t>budget</w:t>
      </w:r>
      <w:r w:rsidRPr="007A47A7">
        <w:t xml:space="preserve"> looks, it's not enough to fix the problems. But it i</w:t>
      </w:r>
      <w:r w:rsidRPr="00834BB9">
        <w:rPr>
          <w:rStyle w:val="StyleUnderline"/>
        </w:rPr>
        <w:t>s enough to start to turn the corner to fix the problems</w:t>
      </w:r>
      <w:r w:rsidRPr="007A47A7">
        <w:t>," he added.</w:t>
      </w:r>
      <w:r>
        <w:t xml:space="preserve"> </w:t>
      </w:r>
      <w:r w:rsidRPr="007A47A7">
        <w:t>The additional money will help the Navy buy 14 new ships. The Air Force is getting 90 of its most advanced fighter jets, the F-35. The Army will receive dozens of new helicopters.</w:t>
      </w:r>
      <w:r>
        <w:t xml:space="preserve"> </w:t>
      </w:r>
      <w:r w:rsidRPr="007A47A7">
        <w:t>Donald J. Trump</w:t>
      </w:r>
      <w:r>
        <w:t xml:space="preserve"> </w:t>
      </w:r>
      <w:r w:rsidRPr="007A47A7">
        <w:rPr>
          <w:rFonts w:ascii="Segoe UI Emoji" w:hAnsi="Segoe UI Emoji" w:cs="Segoe UI Emoji"/>
        </w:rPr>
        <w:t>✔</w:t>
      </w:r>
      <w:r>
        <w:t xml:space="preserve"> </w:t>
      </w:r>
      <w:r w:rsidRPr="007A47A7">
        <w:t>@</w:t>
      </w:r>
      <w:proofErr w:type="spellStart"/>
      <w:r w:rsidRPr="007A47A7">
        <w:t>realDonaldTrump</w:t>
      </w:r>
      <w:proofErr w:type="spellEnd"/>
      <w:r>
        <w:t xml:space="preserve"> </w:t>
      </w:r>
      <w:r w:rsidRPr="007A47A7">
        <w:t>Got $1.6 Billion to start Wall on Southern Border, rest will be forthcoming. Most importantly, got $700 Billion to rebuild our Military, $716 Billion next year...most ever. Had to waste money on Dem giveaways in order to take care of military pay increase and new equipment.</w:t>
      </w:r>
      <w:r>
        <w:t xml:space="preserve"> </w:t>
      </w:r>
      <w:r w:rsidRPr="007A47A7">
        <w:t>11:00 PM - Mar 21, 2018</w:t>
      </w:r>
      <w:r>
        <w:t xml:space="preserve"> </w:t>
      </w:r>
      <w:r w:rsidRPr="007A47A7">
        <w:t>107K</w:t>
      </w:r>
      <w:r>
        <w:t xml:space="preserve"> </w:t>
      </w:r>
      <w:r w:rsidRPr="007A47A7">
        <w:t>70.4K people are talking about this</w:t>
      </w:r>
      <w:r>
        <w:t xml:space="preserve"> </w:t>
      </w:r>
      <w:r w:rsidRPr="007A47A7">
        <w:t>Twitter Ads info and privacy</w:t>
      </w:r>
      <w:r>
        <w:t xml:space="preserve"> </w:t>
      </w:r>
      <w:proofErr w:type="gramStart"/>
      <w:r w:rsidRPr="007A47A7">
        <w:t>Across</w:t>
      </w:r>
      <w:proofErr w:type="gramEnd"/>
      <w:r w:rsidRPr="007A47A7">
        <w:t xml:space="preserve"> the military, troops will get a 2.4 percent pay hike, compared with 1.9 percent for civilian employees of the federal government.</w:t>
      </w:r>
      <w:r>
        <w:t xml:space="preserve"> </w:t>
      </w:r>
      <w:r w:rsidRPr="00834BB9">
        <w:rPr>
          <w:rStyle w:val="StyleUnderline"/>
        </w:rPr>
        <w:t>There's also an army of critics who say military spending is too high</w:t>
      </w:r>
      <w:r w:rsidRPr="007A47A7">
        <w:t xml:space="preserve">. But </w:t>
      </w:r>
      <w:r w:rsidRPr="00834BB9">
        <w:rPr>
          <w:rStyle w:val="Emphasis"/>
        </w:rPr>
        <w:t>regardless of where one stands on this question</w:t>
      </w:r>
      <w:r w:rsidRPr="007A47A7">
        <w:t xml:space="preserve">, </w:t>
      </w:r>
      <w:r w:rsidRPr="00834BB9">
        <w:rPr>
          <w:rStyle w:val="Emphasis"/>
        </w:rPr>
        <w:t>there's a broad consensus</w:t>
      </w:r>
      <w:r w:rsidRPr="007A47A7">
        <w:t xml:space="preserve"> that the </w:t>
      </w:r>
      <w:r w:rsidRPr="00834BB9">
        <w:rPr>
          <w:rStyle w:val="Emphasis"/>
        </w:rPr>
        <w:t>herky-jerky budget process</w:t>
      </w:r>
      <w:r w:rsidRPr="007A47A7">
        <w:t xml:space="preserve"> in recent years </w:t>
      </w:r>
      <w:r w:rsidRPr="00834BB9">
        <w:rPr>
          <w:rStyle w:val="Emphasis"/>
        </w:rPr>
        <w:t>makes it very difficult for the military to plan</w:t>
      </w:r>
      <w:r w:rsidRPr="007A47A7">
        <w:t>.</w:t>
      </w:r>
      <w:r>
        <w:t xml:space="preserve"> </w:t>
      </w:r>
      <w:r w:rsidRPr="007A47A7">
        <w:t>"</w:t>
      </w:r>
      <w:r w:rsidRPr="00834BB9">
        <w:rPr>
          <w:rStyle w:val="StyleUnderline"/>
        </w:rPr>
        <w:t>If I were the comptroller, I would want a full year,</w:t>
      </w:r>
      <w:r w:rsidRPr="007A47A7">
        <w:t xml:space="preserve"> I </w:t>
      </w:r>
      <w:r w:rsidRPr="00834BB9">
        <w:rPr>
          <w:rStyle w:val="StyleUnderline"/>
        </w:rPr>
        <w:t>would want a normal process</w:t>
      </w:r>
      <w:r w:rsidRPr="007A47A7">
        <w:t xml:space="preserve">, I would </w:t>
      </w:r>
      <w:r w:rsidRPr="00834BB9">
        <w:rPr>
          <w:rStyle w:val="Emphasis"/>
        </w:rPr>
        <w:t>want less budget uncertainty</w:t>
      </w:r>
      <w:r w:rsidRPr="007A47A7">
        <w:t>," said Bob Hale, who was the comptroller of the Defense Department from 2009 to 2014.</w:t>
      </w:r>
      <w:r>
        <w:t xml:space="preserve"> </w:t>
      </w:r>
      <w:r w:rsidRPr="007A47A7">
        <w:t xml:space="preserve">"By far, </w:t>
      </w:r>
      <w:r w:rsidRPr="00834BB9">
        <w:rPr>
          <w:rStyle w:val="Emphasis"/>
        </w:rPr>
        <w:t>the biggest thing that was a thorn in my side was the budget instability</w:t>
      </w:r>
      <w:r w:rsidRPr="007A47A7">
        <w:t>, and I don't see it ending," added Hale, who is now at the consulting firm Booz Allen Hamilton and is an adjunct senior fellow at the Center for a New American Security.</w:t>
      </w:r>
      <w:r>
        <w:t xml:space="preserve"> </w:t>
      </w:r>
      <w:r w:rsidRPr="007A47A7">
        <w:t xml:space="preserve">The </w:t>
      </w:r>
      <w:r w:rsidRPr="007A47A7">
        <w:rPr>
          <w:rStyle w:val="StyleUnderline"/>
        </w:rPr>
        <w:t>budget deal does give the military another increase next year, up to $716 billion</w:t>
      </w:r>
      <w:r w:rsidRPr="007A47A7">
        <w:t xml:space="preserve">. Thornberry believes </w:t>
      </w:r>
      <w:r w:rsidRPr="007A47A7">
        <w:rPr>
          <w:rStyle w:val="Emphasis"/>
        </w:rPr>
        <w:t>this will remove some uncertainty and establish a new spending baseline.</w:t>
      </w:r>
      <w:r>
        <w:rPr>
          <w:rStyle w:val="Emphasis"/>
        </w:rPr>
        <w:t xml:space="preserve"> </w:t>
      </w:r>
      <w:r w:rsidRPr="007A47A7">
        <w:t xml:space="preserve">"The way the Pentagon and many of us in Congress are looking at this is, </w:t>
      </w:r>
      <w:r w:rsidRPr="007A47A7">
        <w:rPr>
          <w:rStyle w:val="Emphasis"/>
        </w:rPr>
        <w:t>we've got some catch-up to do these two years,"</w:t>
      </w:r>
      <w:r w:rsidRPr="007A47A7">
        <w:t xml:space="preserve"> he said.</w:t>
      </w:r>
    </w:p>
    <w:p w:rsidR="008C715A" w:rsidRPr="008C715A" w:rsidRDefault="008C715A" w:rsidP="008C715A"/>
    <w:p w:rsidR="00524226" w:rsidRDefault="00DB1DAE" w:rsidP="00DB1DAE">
      <w:pPr>
        <w:pStyle w:val="Heading2"/>
      </w:pPr>
      <w:r>
        <w:t>2020</w:t>
      </w:r>
    </w:p>
    <w:p w:rsidR="006705FA" w:rsidRDefault="001A0847" w:rsidP="006705FA">
      <w:pPr>
        <w:pStyle w:val="Heading3"/>
      </w:pPr>
      <w:r>
        <w:t>1nc</w:t>
      </w:r>
    </w:p>
    <w:p w:rsidR="006705FA" w:rsidRPr="006705FA" w:rsidRDefault="006705FA" w:rsidP="006705FA">
      <w:pPr>
        <w:pStyle w:val="Heading4"/>
      </w:pPr>
      <w:r>
        <w:t xml:space="preserve">Dem win in 2018 </w:t>
      </w:r>
      <w:r w:rsidRPr="006705FA">
        <w:rPr>
          <w:u w:val="single"/>
        </w:rPr>
        <w:t>backfires</w:t>
      </w:r>
      <w:r>
        <w:t xml:space="preserve"> and </w:t>
      </w:r>
      <w:r w:rsidRPr="000813DB">
        <w:rPr>
          <w:u w:val="single"/>
        </w:rPr>
        <w:t>guarantees</w:t>
      </w:r>
      <w:r>
        <w:t xml:space="preserve"> Trump victory in 2020</w:t>
      </w:r>
    </w:p>
    <w:p w:rsidR="00DB1DAE" w:rsidRDefault="00DB1DAE" w:rsidP="00DB1DAE">
      <w:r w:rsidRPr="00DD6A29">
        <w:rPr>
          <w:rStyle w:val="Style13ptBold"/>
        </w:rPr>
        <w:t>Bevan 18</w:t>
      </w:r>
      <w:r>
        <w:t xml:space="preserve"> - creator of the innovative and unilaterally-trusted RCP polling average, co-founder and publisher of </w:t>
      </w:r>
      <w:proofErr w:type="spellStart"/>
      <w:r>
        <w:t>RealClearPolitics</w:t>
      </w:r>
      <w:proofErr w:type="spellEnd"/>
      <w:r>
        <w:t xml:space="preserve"> and the co-author of "Election 2012: A Time for Choosing." (Tom, “Dems Want to Win in 2018. They Shouldn't.,” </w:t>
      </w:r>
      <w:r w:rsidRPr="00025A56">
        <w:rPr>
          <w:i/>
        </w:rPr>
        <w:t>Real Clear Politics</w:t>
      </w:r>
      <w:r>
        <w:t xml:space="preserve">, </w:t>
      </w:r>
      <w:hyperlink r:id="rId14" w:history="1">
        <w:r w:rsidR="00A020B7" w:rsidRPr="0094129C">
          <w:rPr>
            <w:rStyle w:val="Hyperlink"/>
          </w:rPr>
          <w:t>https://www.realclearpolitics.com/articles/2018/02/06/dems_want_to_win_in_2018_they_shouldnt_136194.html)//BB</w:t>
        </w:r>
      </w:hyperlink>
    </w:p>
    <w:p w:rsidR="00A020B7" w:rsidRPr="00025A56" w:rsidRDefault="00A020B7" w:rsidP="00DB1DAE"/>
    <w:p w:rsidR="00DB1DAE" w:rsidRDefault="00DB1DAE" w:rsidP="00DB1DAE">
      <w:r>
        <w:t xml:space="preserve">Although talk of a “blue wave” has been tempered recently by a tightening of the generic congressional ballot, </w:t>
      </w:r>
      <w:r w:rsidRPr="00025A56">
        <w:rPr>
          <w:rStyle w:val="StyleUnderline"/>
        </w:rPr>
        <w:t>Democrats remain giddy at their prospects of taking back control of one or both chambers of Congress</w:t>
      </w:r>
      <w:r>
        <w:t xml:space="preserve"> in this fall’s midterm elections. </w:t>
      </w:r>
      <w:r w:rsidRPr="00025A56">
        <w:rPr>
          <w:rStyle w:val="Emphasis"/>
        </w:rPr>
        <w:t>They should be careful what they wish for</w:t>
      </w:r>
      <w:r>
        <w:t>.</w:t>
      </w:r>
      <w:r w:rsidR="002643E2">
        <w:t xml:space="preserve"> </w:t>
      </w:r>
      <w:r>
        <w:t>To capture the House of Representatives, Democrats need to pick up 24 districts now held by Republicans. Strong recruitment and campaign fundraising have put enough seats across the country in play for Democrats to bring winning the lower chamber within reach. In the Senate, they only need a net gain of two seats, a goal that actually appears to be the tougher task given how much the map favors Republicans this year—only eight GOP-held seats are on the ballot this year, compared to some two-dozen Democratic states. Moreover, 10 of those Democratic seats are in states carried by Donald Trump in 2016.</w:t>
      </w:r>
      <w:r w:rsidR="002643E2">
        <w:t xml:space="preserve"> </w:t>
      </w:r>
      <w:r>
        <w:t xml:space="preserve">But </w:t>
      </w:r>
      <w:r w:rsidRPr="00025A56">
        <w:rPr>
          <w:rStyle w:val="StyleUnderline"/>
        </w:rPr>
        <w:t>Democrats should really hope they don’t win a critical mass</w:t>
      </w:r>
      <w:r>
        <w:t xml:space="preserve"> anyway. Why?</w:t>
      </w:r>
      <w:r w:rsidR="002643E2">
        <w:t xml:space="preserve"> </w:t>
      </w:r>
      <w:r w:rsidRPr="00025A56">
        <w:rPr>
          <w:rStyle w:val="StyleUnderline"/>
        </w:rPr>
        <w:t xml:space="preserve">For starters, they still wouldn’t be able to get much done in the way of legislation. Even if Democrats were to ride a huge wave </w:t>
      </w:r>
      <w:r>
        <w:t xml:space="preserve">in November and win back both chambers, </w:t>
      </w:r>
      <w:r w:rsidRPr="00025A56">
        <w:rPr>
          <w:rStyle w:val="StyleUnderline"/>
        </w:rPr>
        <w:t>they’d</w:t>
      </w:r>
      <w:r>
        <w:t xml:space="preserve"> face the same problem Republicans </w:t>
      </w:r>
      <w:r w:rsidRPr="00025A56">
        <w:rPr>
          <w:rStyle w:val="StyleUnderline"/>
        </w:rPr>
        <w:t>have</w:t>
      </w:r>
      <w:r>
        <w:t xml:space="preserve"> now: </w:t>
      </w:r>
      <w:r w:rsidRPr="00025A56">
        <w:rPr>
          <w:rStyle w:val="StyleUnderline"/>
        </w:rPr>
        <w:t>majorities so slim as to be unmanageable</w:t>
      </w:r>
      <w:r>
        <w:t xml:space="preserve">. Even with iron discipline and complete unity, </w:t>
      </w:r>
      <w:r w:rsidRPr="00025A56">
        <w:rPr>
          <w:rStyle w:val="StyleUnderline"/>
        </w:rPr>
        <w:t>any Democratic legislation would be blocked</w:t>
      </w:r>
      <w:r>
        <w:t xml:space="preserve"> by Republican Leader Mitch McConnell in the Senate, who would suddenly rediscover his previous love affair with the filibuster. If that didn’t work, President </w:t>
      </w:r>
      <w:r w:rsidRPr="00025A56">
        <w:rPr>
          <w:rStyle w:val="StyleUnderline"/>
        </w:rPr>
        <w:t>Trump would be waiting in the wings with his veto pen</w:t>
      </w:r>
      <w:r>
        <w:t>. At best, a takeover of the Senate would allow Democrats to stall Trump’s march toward packing the federal judiciary with conservative judges.</w:t>
      </w:r>
      <w:r w:rsidR="002643E2">
        <w:t xml:space="preserve"> </w:t>
      </w:r>
      <w:r w:rsidRPr="00025A56">
        <w:rPr>
          <w:rStyle w:val="StyleUnderline"/>
        </w:rPr>
        <w:t>By winning back the House, however, Democrats would take control of committees. This sounds good until you realize that the new Judiciary Committee chair would be under immediate pressure from the party’s liberal base to begin impeachment proceedings</w:t>
      </w:r>
      <w:r>
        <w:t xml:space="preserve"> against Trump. Democratic leaders Chuck Schumer and Nancy Pelosi would have great difficulty stemming this tide, because this is exactly what the vast majority of the base of their party wants: 76 percent of Democrats want their lawmakers to “begin the impeachment process against President Trump” if they win back control of the House of Representatives, according to a Quinnipiac University poll taken last month.</w:t>
      </w:r>
      <w:r w:rsidR="002643E2">
        <w:t xml:space="preserve"> </w:t>
      </w:r>
      <w:r>
        <w:t xml:space="preserve">Here, </w:t>
      </w:r>
      <w:r w:rsidRPr="00025A56">
        <w:rPr>
          <w:rStyle w:val="StyleUnderline"/>
        </w:rPr>
        <w:t>history would be repeating itself, and not in a way that suggests a good outcome for Democrats</w:t>
      </w:r>
      <w:r>
        <w:t xml:space="preserve">. The problem, just as it was in 1998 when Bill Clinton was president, is that </w:t>
      </w:r>
      <w:r w:rsidRPr="00025A56">
        <w:rPr>
          <w:rStyle w:val="StyleUnderline"/>
        </w:rPr>
        <w:t>the country as a whole is against the idea</w:t>
      </w:r>
      <w:r>
        <w:t>. Pelosi has done a delicate dance for the past 13 months trying to tamp down impeachment talk among her most progressive members. Despite her efforts, in December 58 Democrats voted to lay out articles of impeachment against the president.</w:t>
      </w:r>
      <w:r w:rsidR="002643E2">
        <w:t xml:space="preserve"> </w:t>
      </w:r>
      <w:r w:rsidRPr="00025A56">
        <w:rPr>
          <w:rStyle w:val="StyleUnderline"/>
        </w:rPr>
        <w:t>If Democrats win the House majority, it’ll be much harder for Pelosi to stem this tide among her members. If the House did vote to impeach</w:t>
      </w:r>
      <w:r>
        <w:t xml:space="preserve">, unless convincing evidence was presented of Russia-related wrongdoing or some other criminal conduct on Trump’s behalf, </w:t>
      </w:r>
      <w:r w:rsidRPr="00025A56">
        <w:rPr>
          <w:rStyle w:val="StyleUnderline"/>
        </w:rPr>
        <w:t>Democrats could never get the two-thirds majority needed in the Senate to remove him. They would effectively turn the president into a victim in almost the same way Republicans did to Clinton</w:t>
      </w:r>
      <w:r>
        <w:t>.</w:t>
      </w:r>
      <w:r w:rsidR="002643E2">
        <w:t xml:space="preserve"> </w:t>
      </w:r>
      <w:r>
        <w:t xml:space="preserve">In other words, </w:t>
      </w:r>
      <w:r w:rsidRPr="00025A56">
        <w:rPr>
          <w:rStyle w:val="StyleUnderline"/>
        </w:rPr>
        <w:t>Democrats retaking control of one or both chambers of Congress would most likely boost Trump’s prospects in 2020 by giving him something (and someone) to run against</w:t>
      </w:r>
      <w:r>
        <w:t>. Right now, railing against Democrats in a Republican-controlled Congress is not a terribly effective weapon in Trump’s arsenal. But to be able to tweet broadsides against Pelosi for two solid years and blame her for all manner of ills heading into 2020 would be a vastly more potent line of attack.</w:t>
      </w:r>
      <w:r w:rsidR="002643E2">
        <w:t xml:space="preserve"> </w:t>
      </w:r>
      <w:r w:rsidRPr="00025A56">
        <w:rPr>
          <w:rStyle w:val="StyleUnderline"/>
        </w:rPr>
        <w:t>As counter-intuitive as it seems, Democrats would be better off gaining seats in the House but coming up just short of retaking control</w:t>
      </w:r>
      <w:r>
        <w:t xml:space="preserve">. </w:t>
      </w:r>
      <w:r w:rsidRPr="00025A56">
        <w:rPr>
          <w:rStyle w:val="Emphasis"/>
        </w:rPr>
        <w:t>The benefits of losing are substantial</w:t>
      </w:r>
      <w:r>
        <w:t xml:space="preserve">. </w:t>
      </w:r>
      <w:r w:rsidRPr="00025A56">
        <w:rPr>
          <w:rStyle w:val="StyleUnderline"/>
        </w:rPr>
        <w:t>It would keep their base angry and fired up heading into 2020</w:t>
      </w:r>
      <w:r>
        <w:t xml:space="preserve"> while at the same time not giving Trump’s base a reason to get re-energized. In addition to keeping impeachment from dominating the news, </w:t>
      </w:r>
      <w:r w:rsidRPr="00025A56">
        <w:rPr>
          <w:rStyle w:val="StyleUnderline"/>
        </w:rPr>
        <w:t xml:space="preserve">not retaking the House this November could serve as the tipping point for Democrats to push the current leadership aside and usher in a new generation of young, fresh, dynamic members to lead the party into </w:t>
      </w:r>
      <w:r w:rsidRPr="00025A56">
        <w:rPr>
          <w:rStyle w:val="Emphasis"/>
        </w:rPr>
        <w:t>2020 and beyond</w:t>
      </w:r>
      <w:r w:rsidRPr="00025A56">
        <w:rPr>
          <w:rStyle w:val="StyleUnderline"/>
        </w:rPr>
        <w:t xml:space="preserve"> – something many believe the party </w:t>
      </w:r>
      <w:r w:rsidRPr="00C52E27">
        <w:rPr>
          <w:rStyle w:val="Emphasis"/>
        </w:rPr>
        <w:t>desperately needs</w:t>
      </w:r>
      <w:r>
        <w:t>.</w:t>
      </w:r>
    </w:p>
    <w:p w:rsidR="00DB1DAE" w:rsidRDefault="00DB1DAE" w:rsidP="006705FA">
      <w:pPr>
        <w:pStyle w:val="Heading4"/>
      </w:pPr>
      <w:r>
        <w:t>A Trump re-ele</w:t>
      </w:r>
      <w:r w:rsidR="006705FA">
        <w:t>ction in 2020 causes extinction</w:t>
      </w:r>
    </w:p>
    <w:p w:rsidR="00DB1DAE" w:rsidRDefault="00DB1DAE" w:rsidP="00DB1DAE">
      <w:r>
        <w:rPr>
          <w:rStyle w:val="Style13ptBold"/>
        </w:rPr>
        <w:t>Sullivan ’18</w:t>
      </w:r>
      <w:r>
        <w:t xml:space="preserve"> (Jake; senior fellow in Carnegie’s </w:t>
      </w:r>
      <w:proofErr w:type="spellStart"/>
      <w:r>
        <w:t>Geoeconomics</w:t>
      </w:r>
      <w:proofErr w:type="spellEnd"/>
      <w:r>
        <w:t xml:space="preserve"> and Strategy Program, J.D. from Yale Law School, Martin R. </w:t>
      </w:r>
      <w:proofErr w:type="spellStart"/>
      <w:r>
        <w:t>Flug</w:t>
      </w:r>
      <w:proofErr w:type="spellEnd"/>
      <w:r>
        <w:t xml:space="preserve"> Visiting Lecturer in Law at Yale Law School, national security adviser to Vice President Joe Biden, former Director of Policy Planning at the U.S. Department of State, deputy chief of staff to Secretary of State Hillary Clinton; March/April 2018; “The World After Trump: How the System Can Endure”; </w:t>
      </w:r>
      <w:hyperlink r:id="rId15" w:history="1">
        <w:r>
          <w:rPr>
            <w:rStyle w:val="Hyperlink"/>
          </w:rPr>
          <w:t>https://www.foreignaffairs.com/articles/2018-03-05/world-after-trump</w:t>
        </w:r>
      </w:hyperlink>
      <w:r>
        <w:t>; Foreign Affairs; accessed 6/22/18; TV)</w:t>
      </w:r>
    </w:p>
    <w:p w:rsidR="00DB1DAE" w:rsidRDefault="00DB1DAE" w:rsidP="00DB1DAE">
      <w:r>
        <w:t xml:space="preserve">None of this is an argument for complacency. In Washington, </w:t>
      </w:r>
      <w:r>
        <w:rPr>
          <w:rStyle w:val="StyleUnderline"/>
          <w:highlight w:val="green"/>
        </w:rPr>
        <w:t>checking Trump</w:t>
      </w:r>
      <w:r>
        <w:rPr>
          <w:rStyle w:val="StyleUnderline"/>
        </w:rPr>
        <w:t xml:space="preserve">'s </w:t>
      </w:r>
      <w:r>
        <w:rPr>
          <w:rStyle w:val="Emphasis"/>
        </w:rPr>
        <w:t xml:space="preserve">destructive instincts </w:t>
      </w:r>
      <w:r>
        <w:rPr>
          <w:rStyle w:val="Emphasis"/>
          <w:highlight w:val="green"/>
        </w:rPr>
        <w:t>requires</w:t>
      </w:r>
      <w:r>
        <w:rPr>
          <w:rStyle w:val="Emphasis"/>
        </w:rPr>
        <w:t xml:space="preserve"> constant work</w:t>
      </w:r>
      <w:r>
        <w:rPr>
          <w:rStyle w:val="StyleUnderline"/>
        </w:rPr>
        <w:t xml:space="preserve">, which will </w:t>
      </w:r>
      <w:r>
        <w:t xml:space="preserve">only </w:t>
      </w:r>
      <w:r>
        <w:rPr>
          <w:rStyle w:val="Emphasis"/>
        </w:rPr>
        <w:t>get harder</w:t>
      </w:r>
      <w:r>
        <w:rPr>
          <w:rStyle w:val="StyleUnderline"/>
        </w:rPr>
        <w:t xml:space="preserve"> as he looks more often to the global stage</w:t>
      </w:r>
      <w:r>
        <w:t xml:space="preserve"> to score points. And the </w:t>
      </w:r>
      <w:r>
        <w:rPr>
          <w:rStyle w:val="Emphasis"/>
        </w:rPr>
        <w:t>internal constraints</w:t>
      </w:r>
      <w:r>
        <w:t xml:space="preserve"> often </w:t>
      </w:r>
      <w:r>
        <w:rPr>
          <w:rStyle w:val="StyleUnderline"/>
        </w:rPr>
        <w:t xml:space="preserve">come down to </w:t>
      </w:r>
      <w:r>
        <w:rPr>
          <w:rStyle w:val="StyleUnderline"/>
          <w:highlight w:val="green"/>
        </w:rPr>
        <w:t>a few</w:t>
      </w:r>
      <w:r>
        <w:rPr>
          <w:rStyle w:val="StyleUnderline"/>
        </w:rPr>
        <w:t xml:space="preserve"> individuals </w:t>
      </w:r>
      <w:r>
        <w:rPr>
          <w:rStyle w:val="StyleUnderline"/>
          <w:highlight w:val="green"/>
        </w:rPr>
        <w:t>who could</w:t>
      </w:r>
      <w:r>
        <w:t xml:space="preserve"> easily </w:t>
      </w:r>
      <w:r>
        <w:rPr>
          <w:rStyle w:val="Emphasis"/>
          <w:highlight w:val="green"/>
        </w:rPr>
        <w:t>be replaced</w:t>
      </w:r>
      <w:r>
        <w:rPr>
          <w:rStyle w:val="StyleUnderline"/>
        </w:rPr>
        <w:t xml:space="preserve"> by less responsible voices. Internationally,</w:t>
      </w:r>
      <w:r>
        <w:t xml:space="preserve"> the </w:t>
      </w:r>
      <w:r>
        <w:rPr>
          <w:rStyle w:val="Emphasis"/>
        </w:rPr>
        <w:t>difficulties are accelerating</w:t>
      </w:r>
      <w:r>
        <w:t xml:space="preserve">, not abating, </w:t>
      </w:r>
      <w:r>
        <w:rPr>
          <w:rStyle w:val="StyleUnderline"/>
        </w:rPr>
        <w:t>among them the technology-driven challenge to state supremacy</w:t>
      </w:r>
      <w:r>
        <w:t xml:space="preserve"> itself. </w:t>
      </w:r>
      <w:r>
        <w:rPr>
          <w:rStyle w:val="StyleUnderline"/>
        </w:rPr>
        <w:t xml:space="preserve">The </w:t>
      </w:r>
      <w:r>
        <w:rPr>
          <w:rStyle w:val="Emphasis"/>
        </w:rPr>
        <w:t>resilience</w:t>
      </w:r>
      <w:r>
        <w:rPr>
          <w:rStyle w:val="StyleUnderline"/>
        </w:rPr>
        <w:t xml:space="preserve"> of the rules-based order offers</w:t>
      </w:r>
      <w:r>
        <w:t xml:space="preserve"> just </w:t>
      </w:r>
      <w:r>
        <w:rPr>
          <w:rStyle w:val="StyleUnderline"/>
        </w:rPr>
        <w:t xml:space="preserve">a </w:t>
      </w:r>
      <w:r>
        <w:rPr>
          <w:rStyle w:val="Emphasis"/>
        </w:rPr>
        <w:t>window of opportunity</w:t>
      </w:r>
      <w:r>
        <w:rPr>
          <w:rStyle w:val="StyleUnderline"/>
        </w:rPr>
        <w:t xml:space="preserve"> to get things right. It will eventually close</w:t>
      </w:r>
      <w:r>
        <w:t xml:space="preserve">. Many of the most </w:t>
      </w:r>
      <w:r>
        <w:rPr>
          <w:rStyle w:val="StyleUnderline"/>
        </w:rPr>
        <w:t>crucial steps require</w:t>
      </w:r>
      <w:r>
        <w:t xml:space="preserve"> that </w:t>
      </w:r>
      <w:r>
        <w:rPr>
          <w:rStyle w:val="Emphasis"/>
        </w:rPr>
        <w:t>the U</w:t>
      </w:r>
      <w:r>
        <w:t xml:space="preserve">nited </w:t>
      </w:r>
      <w:r>
        <w:rPr>
          <w:rStyle w:val="Emphasis"/>
        </w:rPr>
        <w:t>S</w:t>
      </w:r>
      <w:r>
        <w:t xml:space="preserve">tates </w:t>
      </w:r>
      <w:r>
        <w:rPr>
          <w:rStyle w:val="Emphasis"/>
        </w:rPr>
        <w:t xml:space="preserve">get its </w:t>
      </w:r>
      <w:r>
        <w:t xml:space="preserve">own </w:t>
      </w:r>
      <w:r>
        <w:rPr>
          <w:rStyle w:val="Emphasis"/>
        </w:rPr>
        <w:t>house in order,</w:t>
      </w:r>
      <w:r>
        <w:rPr>
          <w:rStyle w:val="StyleUnderline"/>
        </w:rPr>
        <w:t xml:space="preserve"> which would create</w:t>
      </w:r>
      <w:r>
        <w:t xml:space="preserve"> more fertile </w:t>
      </w:r>
      <w:r>
        <w:rPr>
          <w:rStyle w:val="StyleUnderline"/>
        </w:rPr>
        <w:t>ground for consensus</w:t>
      </w:r>
      <w:r>
        <w:t xml:space="preserve"> building </w:t>
      </w:r>
      <w:r>
        <w:rPr>
          <w:rStyle w:val="StyleUnderline"/>
        </w:rPr>
        <w:t>on national security</w:t>
      </w:r>
      <w:r>
        <w:t xml:space="preserve">. But </w:t>
      </w:r>
      <w:r>
        <w:rPr>
          <w:rStyle w:val="StyleUnderline"/>
        </w:rPr>
        <w:t>there is</w:t>
      </w:r>
      <w:r>
        <w:t xml:space="preserve"> also </w:t>
      </w:r>
      <w:r>
        <w:rPr>
          <w:rStyle w:val="StyleUnderline"/>
        </w:rPr>
        <w:t>a clear task for foreign policy leaders</w:t>
      </w:r>
      <w:r>
        <w:t xml:space="preserve">, in both parties: </w:t>
      </w:r>
      <w:r>
        <w:rPr>
          <w:rStyle w:val="StyleUnderline"/>
        </w:rPr>
        <w:t xml:space="preserve">to </w:t>
      </w:r>
      <w:r>
        <w:rPr>
          <w:rStyle w:val="Emphasis"/>
        </w:rPr>
        <w:t>strengthen</w:t>
      </w:r>
      <w:r>
        <w:t xml:space="preserve"> and adapt </w:t>
      </w:r>
      <w:r>
        <w:rPr>
          <w:rStyle w:val="Emphasis"/>
        </w:rPr>
        <w:t>the</w:t>
      </w:r>
      <w:r>
        <w:t xml:space="preserve"> postwar </w:t>
      </w:r>
      <w:r>
        <w:rPr>
          <w:rStyle w:val="Emphasis"/>
        </w:rPr>
        <w:t>international order</w:t>
      </w:r>
      <w:r>
        <w:rPr>
          <w:rStyle w:val="StyleUnderline"/>
        </w:rPr>
        <w:t xml:space="preserve"> so</w:t>
      </w:r>
      <w:r>
        <w:t xml:space="preserve"> that </w:t>
      </w:r>
      <w:r>
        <w:rPr>
          <w:rStyle w:val="StyleUnderline"/>
        </w:rPr>
        <w:t>it responds to current needs and reflects new realities but</w:t>
      </w:r>
      <w:r>
        <w:t xml:space="preserve"> still </w:t>
      </w:r>
      <w:r>
        <w:rPr>
          <w:rStyle w:val="Emphasis"/>
        </w:rPr>
        <w:t>secures a central U.S. role</w:t>
      </w:r>
      <w:r>
        <w:rPr>
          <w:rStyle w:val="StyleUnderline"/>
        </w:rPr>
        <w:t>. That will require</w:t>
      </w:r>
      <w:r>
        <w:t xml:space="preserve"> new ideas and </w:t>
      </w:r>
      <w:r>
        <w:rPr>
          <w:rStyle w:val="StyleUnderline"/>
        </w:rPr>
        <w:t>productive advocacy to ensure</w:t>
      </w:r>
      <w:r>
        <w:t xml:space="preserve"> that </w:t>
      </w:r>
      <w:r>
        <w:rPr>
          <w:rStyle w:val="StyleUnderline"/>
        </w:rPr>
        <w:t>globalization</w:t>
      </w:r>
      <w:r>
        <w:t xml:space="preserve"> delivers more widely shared prosperity. </w:t>
      </w:r>
      <w:r>
        <w:rPr>
          <w:rStyle w:val="StyleUnderline"/>
        </w:rPr>
        <w:t>It will require</w:t>
      </w:r>
      <w:r>
        <w:t xml:space="preserve"> effectively </w:t>
      </w:r>
      <w:r>
        <w:rPr>
          <w:rStyle w:val="StyleUnderline"/>
        </w:rPr>
        <w:t>managing</w:t>
      </w:r>
      <w:r>
        <w:t xml:space="preserve"> strategic </w:t>
      </w:r>
      <w:r>
        <w:rPr>
          <w:rStyle w:val="StyleUnderline"/>
        </w:rPr>
        <w:t xml:space="preserve">competition with </w:t>
      </w:r>
      <w:r>
        <w:rPr>
          <w:rStyle w:val="Emphasis"/>
        </w:rPr>
        <w:t>Russia and China</w:t>
      </w:r>
      <w:r>
        <w:rPr>
          <w:rStyle w:val="StyleUnderline"/>
        </w:rPr>
        <w:t xml:space="preserve"> by protecting U.S. prerogatives without descending into</w:t>
      </w:r>
      <w:r>
        <w:t xml:space="preserve"> all-consuming rivalry or </w:t>
      </w:r>
      <w:r>
        <w:rPr>
          <w:rStyle w:val="Emphasis"/>
        </w:rPr>
        <w:t>outright conflict</w:t>
      </w:r>
      <w:r>
        <w:t xml:space="preserve">. And it will require convincing governments and citizens around the world that in spite of the current president, a strong majority of Americans remain committed to working closely with other nations to secure shared interests through common action and rules. A </w:t>
      </w:r>
      <w:r>
        <w:rPr>
          <w:rStyle w:val="StyleUnderline"/>
          <w:highlight w:val="green"/>
        </w:rPr>
        <w:t>temporary</w:t>
      </w:r>
      <w:r>
        <w:rPr>
          <w:rStyle w:val="StyleUnderline"/>
        </w:rPr>
        <w:t xml:space="preserve"> American </w:t>
      </w:r>
      <w:r>
        <w:rPr>
          <w:rStyle w:val="StyleUnderline"/>
          <w:highlight w:val="green"/>
        </w:rPr>
        <w:t xml:space="preserve">absence is </w:t>
      </w:r>
      <w:r>
        <w:rPr>
          <w:rStyle w:val="Emphasis"/>
          <w:highlight w:val="green"/>
        </w:rPr>
        <w:t>survivable</w:t>
      </w:r>
      <w:r>
        <w:rPr>
          <w:rStyle w:val="StyleUnderline"/>
          <w:highlight w:val="green"/>
        </w:rPr>
        <w:t>; sustained</w:t>
      </w:r>
      <w:r>
        <w:rPr>
          <w:rStyle w:val="StyleUnderline"/>
        </w:rPr>
        <w:t xml:space="preserve"> American </w:t>
      </w:r>
      <w:r>
        <w:rPr>
          <w:rStyle w:val="StyleUnderline"/>
          <w:highlight w:val="green"/>
        </w:rPr>
        <w:t xml:space="preserve">absence is </w:t>
      </w:r>
      <w:r>
        <w:rPr>
          <w:rStyle w:val="Emphasis"/>
          <w:highlight w:val="green"/>
        </w:rPr>
        <w:t>not</w:t>
      </w:r>
      <w:r>
        <w:rPr>
          <w:rStyle w:val="StyleUnderline"/>
        </w:rPr>
        <w:t xml:space="preserve">. In the </w:t>
      </w:r>
      <w:r>
        <w:rPr>
          <w:rStyle w:val="Emphasis"/>
        </w:rPr>
        <w:t>long run</w:t>
      </w:r>
      <w:r>
        <w:rPr>
          <w:rStyle w:val="StyleUnderline"/>
        </w:rPr>
        <w:t xml:space="preserve">, </w:t>
      </w:r>
      <w:r>
        <w:rPr>
          <w:rStyle w:val="StyleUnderline"/>
          <w:highlight w:val="green"/>
        </w:rPr>
        <w:t>the</w:t>
      </w:r>
      <w:r>
        <w:rPr>
          <w:rStyle w:val="StyleUnderline"/>
        </w:rPr>
        <w:t xml:space="preserve"> international </w:t>
      </w:r>
      <w:r>
        <w:rPr>
          <w:rStyle w:val="StyleUnderline"/>
          <w:highlight w:val="green"/>
        </w:rPr>
        <w:t>order will</w:t>
      </w:r>
      <w:r>
        <w:rPr>
          <w:rStyle w:val="StyleUnderline"/>
        </w:rPr>
        <w:t xml:space="preserve"> </w:t>
      </w:r>
      <w:r>
        <w:t xml:space="preserve">still </w:t>
      </w:r>
      <w:r>
        <w:rPr>
          <w:rStyle w:val="StyleUnderline"/>
          <w:highlight w:val="green"/>
        </w:rPr>
        <w:t>need leadership</w:t>
      </w:r>
      <w:r>
        <w:t xml:space="preserve">, even in the best-developed areas of international cooperation. </w:t>
      </w:r>
      <w:r>
        <w:rPr>
          <w:rStyle w:val="StyleUnderline"/>
        </w:rPr>
        <w:t xml:space="preserve">Who is going </w:t>
      </w:r>
      <w:r>
        <w:rPr>
          <w:rStyle w:val="StyleUnderline"/>
          <w:highlight w:val="green"/>
        </w:rPr>
        <w:t>to</w:t>
      </w:r>
      <w:r>
        <w:rPr>
          <w:rStyle w:val="StyleUnderline"/>
        </w:rPr>
        <w:t xml:space="preserve"> make sure</w:t>
      </w:r>
      <w:r>
        <w:t xml:space="preserve"> that </w:t>
      </w:r>
      <w:r>
        <w:rPr>
          <w:rStyle w:val="StyleUnderline"/>
        </w:rPr>
        <w:t xml:space="preserve">countries </w:t>
      </w:r>
      <w:r>
        <w:rPr>
          <w:rStyle w:val="StyleUnderline"/>
          <w:highlight w:val="green"/>
        </w:rPr>
        <w:t>increase</w:t>
      </w:r>
      <w:r>
        <w:t xml:space="preserve"> their </w:t>
      </w:r>
      <w:r>
        <w:rPr>
          <w:rStyle w:val="Emphasis"/>
          <w:highlight w:val="green"/>
        </w:rPr>
        <w:t>emissions reductions</w:t>
      </w:r>
      <w:r>
        <w:rPr>
          <w:rStyle w:val="StyleUnderline"/>
        </w:rPr>
        <w:t xml:space="preserve"> under</w:t>
      </w:r>
      <w:r>
        <w:t xml:space="preserve"> the </w:t>
      </w:r>
      <w:r>
        <w:rPr>
          <w:rStyle w:val="StyleUnderline"/>
        </w:rPr>
        <w:t>Paris</w:t>
      </w:r>
      <w:r>
        <w:t xml:space="preserve"> accord when the next round of pledges comes </w:t>
      </w:r>
      <w:r>
        <w:rPr>
          <w:rStyle w:val="StyleUnderline"/>
        </w:rPr>
        <w:t>in 2023? Who is going to pull</w:t>
      </w:r>
      <w:r>
        <w:t xml:space="preserve"> the world </w:t>
      </w:r>
      <w:r>
        <w:rPr>
          <w:rStyle w:val="StyleUnderline"/>
        </w:rPr>
        <w:t xml:space="preserve">powers together to execute a </w:t>
      </w:r>
      <w:r>
        <w:rPr>
          <w:rStyle w:val="StyleUnderline"/>
          <w:highlight w:val="green"/>
        </w:rPr>
        <w:t>follow-on</w:t>
      </w:r>
      <w:r>
        <w:t xml:space="preserve"> agreement </w:t>
      </w:r>
      <w:r>
        <w:rPr>
          <w:rStyle w:val="StyleUnderline"/>
          <w:highlight w:val="green"/>
        </w:rPr>
        <w:t>to the Iran</w:t>
      </w:r>
      <w:r>
        <w:t xml:space="preserve"> nuclear </w:t>
      </w:r>
      <w:r>
        <w:rPr>
          <w:rStyle w:val="StyleUnderline"/>
          <w:highlight w:val="green"/>
        </w:rPr>
        <w:t>deal</w:t>
      </w:r>
      <w:r>
        <w:rPr>
          <w:rStyle w:val="StyleUnderline"/>
        </w:rPr>
        <w:t>?</w:t>
      </w:r>
      <w:r>
        <w:t xml:space="preserve"> </w:t>
      </w:r>
      <w:r>
        <w:rPr>
          <w:rStyle w:val="Emphasis"/>
        </w:rPr>
        <w:t>American leadership is</w:t>
      </w:r>
      <w:r>
        <w:t xml:space="preserve"> even more </w:t>
      </w:r>
      <w:r>
        <w:rPr>
          <w:rStyle w:val="Emphasis"/>
        </w:rPr>
        <w:t>critical</w:t>
      </w:r>
      <w:r>
        <w:rPr>
          <w:rStyle w:val="StyleUnderline"/>
        </w:rPr>
        <w:t xml:space="preserve"> in emerging areas where</w:t>
      </w:r>
      <w:r>
        <w:t xml:space="preserve"> the </w:t>
      </w:r>
      <w:r>
        <w:rPr>
          <w:rStyle w:val="StyleUnderline"/>
        </w:rPr>
        <w:t>rules have not</w:t>
      </w:r>
      <w:r>
        <w:t xml:space="preserve"> yet </w:t>
      </w:r>
      <w:r>
        <w:rPr>
          <w:rStyle w:val="StyleUnderline"/>
        </w:rPr>
        <w:t>been developed</w:t>
      </w:r>
      <w:r>
        <w:t xml:space="preserve"> or where previous solutions no longer work. </w:t>
      </w:r>
      <w:r>
        <w:rPr>
          <w:rStyle w:val="StyleUnderline"/>
        </w:rPr>
        <w:t xml:space="preserve">How will </w:t>
      </w:r>
      <w:r>
        <w:rPr>
          <w:rStyle w:val="StyleUnderline"/>
          <w:highlight w:val="green"/>
        </w:rPr>
        <w:t>update</w:t>
      </w:r>
      <w:r>
        <w:rPr>
          <w:rStyle w:val="StyleUnderline"/>
        </w:rPr>
        <w:t xml:space="preserve">d </w:t>
      </w:r>
      <w:r>
        <w:rPr>
          <w:rStyle w:val="Emphasis"/>
          <w:highlight w:val="green"/>
        </w:rPr>
        <w:t>trade</w:t>
      </w:r>
      <w:r>
        <w:t xml:space="preserve"> and investment </w:t>
      </w:r>
      <w:r>
        <w:rPr>
          <w:rStyle w:val="Emphasis"/>
        </w:rPr>
        <w:t>arrangements</w:t>
      </w:r>
      <w:r>
        <w:rPr>
          <w:rStyle w:val="StyleUnderline"/>
        </w:rPr>
        <w:t xml:space="preserve"> account for</w:t>
      </w:r>
      <w:r>
        <w:t xml:space="preserve"> the endurance of </w:t>
      </w:r>
      <w:r>
        <w:rPr>
          <w:rStyle w:val="StyleUnderline"/>
        </w:rPr>
        <w:t>state-managed economies</w:t>
      </w:r>
      <w:r>
        <w:t xml:space="preserve">, the changing nature of work, </w:t>
      </w:r>
      <w:r>
        <w:rPr>
          <w:rStyle w:val="StyleUnderline"/>
        </w:rPr>
        <w:t xml:space="preserve">and rising </w:t>
      </w:r>
      <w:r>
        <w:t xml:space="preserve">income </w:t>
      </w:r>
      <w:r>
        <w:rPr>
          <w:rStyle w:val="StyleUnderline"/>
        </w:rPr>
        <w:t>inequality? What should be done to counter</w:t>
      </w:r>
      <w:r>
        <w:t xml:space="preserve"> trends in </w:t>
      </w:r>
      <w:r>
        <w:rPr>
          <w:rStyle w:val="StyleUnderline"/>
        </w:rPr>
        <w:t>state fragility that could lead to</w:t>
      </w:r>
      <w:r>
        <w:t xml:space="preserve"> even more </w:t>
      </w:r>
      <w:r>
        <w:rPr>
          <w:rStyle w:val="StyleUnderline"/>
        </w:rPr>
        <w:t xml:space="preserve">profound </w:t>
      </w:r>
      <w:r>
        <w:rPr>
          <w:rStyle w:val="Emphasis"/>
        </w:rPr>
        <w:t>migration flows</w:t>
      </w:r>
      <w:r>
        <w:t xml:space="preserve"> in the future? </w:t>
      </w:r>
      <w:r>
        <w:rPr>
          <w:rStyle w:val="StyleUnderline"/>
        </w:rPr>
        <w:t>What</w:t>
      </w:r>
      <w:r>
        <w:t xml:space="preserve"> new </w:t>
      </w:r>
      <w:r>
        <w:rPr>
          <w:rStyle w:val="StyleUnderline"/>
        </w:rPr>
        <w:t xml:space="preserve">norms will </w:t>
      </w:r>
      <w:r>
        <w:rPr>
          <w:rStyle w:val="StyleUnderline"/>
          <w:highlight w:val="green"/>
        </w:rPr>
        <w:t xml:space="preserve">govern </w:t>
      </w:r>
      <w:r>
        <w:rPr>
          <w:rStyle w:val="Emphasis"/>
          <w:highlight w:val="green"/>
        </w:rPr>
        <w:t xml:space="preserve">cyberspace </w:t>
      </w:r>
      <w:r>
        <w:rPr>
          <w:rStyle w:val="StyleUnderline"/>
          <w:highlight w:val="green"/>
        </w:rPr>
        <w:t xml:space="preserve">and </w:t>
      </w:r>
      <w:r>
        <w:rPr>
          <w:rStyle w:val="Emphasis"/>
          <w:highlight w:val="green"/>
        </w:rPr>
        <w:t>a</w:t>
      </w:r>
      <w:r>
        <w:rPr>
          <w:rStyle w:val="Emphasis"/>
        </w:rPr>
        <w:t xml:space="preserve">rtificial </w:t>
      </w:r>
      <w:r>
        <w:rPr>
          <w:rStyle w:val="Emphasis"/>
          <w:highlight w:val="green"/>
        </w:rPr>
        <w:t>i</w:t>
      </w:r>
      <w:r>
        <w:rPr>
          <w:rStyle w:val="Emphasis"/>
        </w:rPr>
        <w:t>ntelligence</w:t>
      </w:r>
      <w:r>
        <w:rPr>
          <w:rStyle w:val="StyleUnderline"/>
        </w:rPr>
        <w:t>?</w:t>
      </w:r>
      <w:r>
        <w:t xml:space="preserve"> </w:t>
      </w:r>
      <w:r>
        <w:rPr>
          <w:rStyle w:val="StyleUnderline"/>
        </w:rPr>
        <w:t>The world cannot count on</w:t>
      </w:r>
      <w:r>
        <w:t xml:space="preserve"> undifferentiated </w:t>
      </w:r>
      <w:r>
        <w:rPr>
          <w:rStyle w:val="Emphasis"/>
        </w:rPr>
        <w:t xml:space="preserve">collective action. </w:t>
      </w:r>
      <w:r>
        <w:t xml:space="preserve">Nor can it count on </w:t>
      </w:r>
      <w:r>
        <w:rPr>
          <w:rStyle w:val="StyleUnderline"/>
        </w:rPr>
        <w:t>China</w:t>
      </w:r>
      <w:r>
        <w:t xml:space="preserve">, which </w:t>
      </w:r>
      <w:r>
        <w:rPr>
          <w:rStyle w:val="StyleUnderline"/>
        </w:rPr>
        <w:t xml:space="preserve">has neither the instincts nor </w:t>
      </w:r>
      <w:r>
        <w:t xml:space="preserve">the </w:t>
      </w:r>
      <w:r>
        <w:rPr>
          <w:rStyle w:val="StyleUnderline"/>
        </w:rPr>
        <w:t>inclination to take on such a role</w:t>
      </w:r>
      <w:r>
        <w:t xml:space="preserve"> in the foreseeable future. </w:t>
      </w:r>
      <w:r>
        <w:rPr>
          <w:rStyle w:val="StyleUnderline"/>
          <w:highlight w:val="green"/>
        </w:rPr>
        <w:t>The U</w:t>
      </w:r>
      <w:r>
        <w:t xml:space="preserve">nited </w:t>
      </w:r>
      <w:r>
        <w:rPr>
          <w:rStyle w:val="StyleUnderline"/>
          <w:highlight w:val="green"/>
        </w:rPr>
        <w:t>S</w:t>
      </w:r>
      <w:r>
        <w:t xml:space="preserve">tates </w:t>
      </w:r>
      <w:r>
        <w:rPr>
          <w:rStyle w:val="StyleUnderline"/>
          <w:highlight w:val="green"/>
        </w:rPr>
        <w:t xml:space="preserve">is the </w:t>
      </w:r>
      <w:r>
        <w:rPr>
          <w:rStyle w:val="Emphasis"/>
          <w:highlight w:val="green"/>
        </w:rPr>
        <w:t>only country</w:t>
      </w:r>
      <w:r>
        <w:rPr>
          <w:rStyle w:val="StyleUnderline"/>
          <w:highlight w:val="green"/>
        </w:rPr>
        <w:t xml:space="preserve"> </w:t>
      </w:r>
      <w:r>
        <w:rPr>
          <w:rStyle w:val="Emphasis"/>
          <w:highlight w:val="green"/>
        </w:rPr>
        <w:t>with</w:t>
      </w:r>
      <w:r>
        <w:t xml:space="preserve"> the </w:t>
      </w:r>
      <w:r>
        <w:rPr>
          <w:rStyle w:val="Emphasis"/>
          <w:highlight w:val="green"/>
        </w:rPr>
        <w:t>sufficient</w:t>
      </w:r>
      <w:r>
        <w:rPr>
          <w:rStyle w:val="Emphasis"/>
        </w:rPr>
        <w:t xml:space="preserve"> reach and resolve</w:t>
      </w:r>
      <w:r>
        <w:rPr>
          <w:rStyle w:val="StyleUnderline"/>
        </w:rPr>
        <w:t>, and</w:t>
      </w:r>
      <w:r>
        <w:t xml:space="preserve"> something else as well: </w:t>
      </w:r>
      <w:r>
        <w:rPr>
          <w:rStyle w:val="StyleUnderline"/>
        </w:rPr>
        <w:t>a</w:t>
      </w:r>
      <w:r>
        <w:t xml:space="preserve"> historical </w:t>
      </w:r>
      <w:r>
        <w:rPr>
          <w:rStyle w:val="StyleUnderline"/>
        </w:rPr>
        <w:t xml:space="preserve">willingness to trade short-term benefits for </w:t>
      </w:r>
      <w:r>
        <w:rPr>
          <w:rStyle w:val="Emphasis"/>
        </w:rPr>
        <w:t xml:space="preserve">long-term </w:t>
      </w:r>
      <w:r>
        <w:rPr>
          <w:rStyle w:val="Emphasis"/>
          <w:highlight w:val="green"/>
        </w:rPr>
        <w:t>influence</w:t>
      </w:r>
      <w:r>
        <w:t xml:space="preserve">. It has been uniquely prepared to accept a leadership role of an international order in which it feels as though the maxim from Thucydides' famous Melian Dialogue is often inverted: the strong suffer what they must and the weak do what they can. </w:t>
      </w:r>
      <w:r>
        <w:rPr>
          <w:rStyle w:val="StyleUnderline"/>
        </w:rPr>
        <w:t>All of this underscores the</w:t>
      </w:r>
      <w:r>
        <w:t xml:space="preserve"> United States' </w:t>
      </w:r>
      <w:r>
        <w:rPr>
          <w:rStyle w:val="StyleUnderline"/>
        </w:rPr>
        <w:t>window of opportunity. Taking advantage of this</w:t>
      </w:r>
      <w:r>
        <w:t xml:space="preserve"> window </w:t>
      </w:r>
      <w:r>
        <w:rPr>
          <w:rStyle w:val="StyleUnderline"/>
        </w:rPr>
        <w:t>does require getting past the current presidency</w:t>
      </w:r>
      <w:r>
        <w:t xml:space="preserve">, which is why </w:t>
      </w:r>
      <w:r>
        <w:rPr>
          <w:rStyle w:val="Emphasis"/>
          <w:highlight w:val="green"/>
        </w:rPr>
        <w:t>Trump must not be handed another term</w:t>
      </w:r>
      <w:r>
        <w:rPr>
          <w:rStyle w:val="StyleUnderline"/>
          <w:highlight w:val="green"/>
        </w:rPr>
        <w:t>. The difference between one and two terms</w:t>
      </w:r>
      <w:r>
        <w:t xml:space="preserve"> of Trump </w:t>
      </w:r>
      <w:r>
        <w:rPr>
          <w:rStyle w:val="StyleUnderline"/>
          <w:highlight w:val="green"/>
        </w:rPr>
        <w:t>might</w:t>
      </w:r>
      <w:r>
        <w:t xml:space="preserve"> not </w:t>
      </w:r>
      <w:r>
        <w:rPr>
          <w:rStyle w:val="StyleUnderline"/>
          <w:highlight w:val="green"/>
        </w:rPr>
        <w:t>be</w:t>
      </w:r>
      <w:r>
        <w:t xml:space="preserve"> 1x versus 2x, but more like </w:t>
      </w:r>
      <w:r>
        <w:rPr>
          <w:rStyle w:val="Emphasis"/>
          <w:highlight w:val="green"/>
        </w:rPr>
        <w:t>1x versus 10x</w:t>
      </w:r>
      <w:r>
        <w:t xml:space="preserve">. For one thing, </w:t>
      </w:r>
      <w:r>
        <w:rPr>
          <w:rStyle w:val="StyleUnderline"/>
        </w:rPr>
        <w:t>Obama needed two terms to get to the ideas he campaigned on</w:t>
      </w:r>
      <w:r>
        <w:t xml:space="preserve"> in 2008, and if the same proves true </w:t>
      </w:r>
      <w:r>
        <w:rPr>
          <w:rStyle w:val="StyleUnderline"/>
        </w:rPr>
        <w:t xml:space="preserve">for Trump, </w:t>
      </w:r>
      <w:r>
        <w:rPr>
          <w:rStyle w:val="StyleUnderline"/>
          <w:highlight w:val="green"/>
        </w:rPr>
        <w:t>his second</w:t>
      </w:r>
      <w:r>
        <w:rPr>
          <w:rStyle w:val="StyleUnderline"/>
        </w:rPr>
        <w:t xml:space="preserve"> term </w:t>
      </w:r>
      <w:r>
        <w:rPr>
          <w:rStyle w:val="StyleUnderline"/>
          <w:highlight w:val="green"/>
        </w:rPr>
        <w:t xml:space="preserve">could be </w:t>
      </w:r>
      <w:r>
        <w:rPr>
          <w:rStyle w:val="Emphasis"/>
          <w:highlight w:val="green"/>
        </w:rPr>
        <w:t>cataclysmic</w:t>
      </w:r>
      <w:r>
        <w:t xml:space="preserve">. For another, </w:t>
      </w:r>
      <w:r>
        <w:rPr>
          <w:rStyle w:val="StyleUnderline"/>
        </w:rPr>
        <w:t xml:space="preserve">his </w:t>
      </w:r>
      <w:r>
        <w:rPr>
          <w:rStyle w:val="StyleUnderline"/>
          <w:highlight w:val="green"/>
        </w:rPr>
        <w:t xml:space="preserve">reelection would </w:t>
      </w:r>
      <w:r>
        <w:rPr>
          <w:rStyle w:val="Emphasis"/>
          <w:highlight w:val="green"/>
        </w:rPr>
        <w:t>confirm</w:t>
      </w:r>
      <w:r>
        <w:t xml:space="preserve"> that </w:t>
      </w:r>
      <w:proofErr w:type="spellStart"/>
      <w:r>
        <w:rPr>
          <w:rStyle w:val="Emphasis"/>
          <w:highlight w:val="green"/>
        </w:rPr>
        <w:t>Trumpism</w:t>
      </w:r>
      <w:proofErr w:type="spellEnd"/>
      <w:r>
        <w:rPr>
          <w:rStyle w:val="StyleUnderline"/>
          <w:highlight w:val="green"/>
        </w:rPr>
        <w:t xml:space="preserve"> is</w:t>
      </w:r>
      <w:r>
        <w:t xml:space="preserve"> in fact </w:t>
      </w:r>
      <w:r>
        <w:rPr>
          <w:rStyle w:val="StyleUnderline"/>
        </w:rPr>
        <w:t>the new normal</w:t>
      </w:r>
      <w:r>
        <w:t xml:space="preserve"> in the United States, </w:t>
      </w:r>
      <w:r>
        <w:rPr>
          <w:rStyle w:val="StyleUnderline"/>
          <w:highlight w:val="green"/>
        </w:rPr>
        <w:t>not an aberration</w:t>
      </w:r>
      <w:r>
        <w:rPr>
          <w:rStyle w:val="StyleUnderline"/>
        </w:rPr>
        <w:t>, causing</w:t>
      </w:r>
      <w:r>
        <w:t xml:space="preserve"> other </w:t>
      </w:r>
      <w:r>
        <w:rPr>
          <w:rStyle w:val="StyleUnderline"/>
        </w:rPr>
        <w:t>countries to take</w:t>
      </w:r>
      <w:r>
        <w:t xml:space="preserve"> more </w:t>
      </w:r>
      <w:r>
        <w:rPr>
          <w:rStyle w:val="StyleUnderline"/>
        </w:rPr>
        <w:t xml:space="preserve">decisive steps to </w:t>
      </w:r>
      <w:r>
        <w:rPr>
          <w:rStyle w:val="Emphasis"/>
        </w:rPr>
        <w:t>rearrange their</w:t>
      </w:r>
      <w:r>
        <w:t xml:space="preserve"> relationships and </w:t>
      </w:r>
      <w:r>
        <w:rPr>
          <w:rStyle w:val="Emphasis"/>
        </w:rPr>
        <w:t>commitments</w:t>
      </w:r>
      <w:r>
        <w:rPr>
          <w:rStyle w:val="StyleUnderline"/>
        </w:rPr>
        <w:t xml:space="preserve">. It would be </w:t>
      </w:r>
      <w:r>
        <w:rPr>
          <w:rStyle w:val="StyleUnderline"/>
          <w:highlight w:val="green"/>
        </w:rPr>
        <w:t>a</w:t>
      </w:r>
      <w:r>
        <w:t xml:space="preserve">n especially </w:t>
      </w:r>
      <w:r>
        <w:rPr>
          <w:rStyle w:val="Emphasis"/>
          <w:highlight w:val="green"/>
        </w:rPr>
        <w:t>severe blow to</w:t>
      </w:r>
      <w:r>
        <w:t xml:space="preserve"> the </w:t>
      </w:r>
      <w:proofErr w:type="spellStart"/>
      <w:r>
        <w:t>longterm</w:t>
      </w:r>
      <w:proofErr w:type="spellEnd"/>
      <w:r>
        <w:t xml:space="preserve"> health of </w:t>
      </w:r>
      <w:r>
        <w:rPr>
          <w:rStyle w:val="Emphasis"/>
        </w:rPr>
        <w:t xml:space="preserve">U.S. </w:t>
      </w:r>
      <w:r>
        <w:rPr>
          <w:rStyle w:val="Emphasis"/>
          <w:highlight w:val="green"/>
        </w:rPr>
        <w:t>alliances</w:t>
      </w:r>
      <w:r>
        <w:rPr>
          <w:rStyle w:val="StyleUnderline"/>
        </w:rPr>
        <w:t>; many of the U</w:t>
      </w:r>
      <w:r>
        <w:t xml:space="preserve">nited </w:t>
      </w:r>
      <w:r>
        <w:rPr>
          <w:rStyle w:val="StyleUnderline"/>
        </w:rPr>
        <w:t>S</w:t>
      </w:r>
      <w:r>
        <w:t xml:space="preserve">tates' </w:t>
      </w:r>
      <w:r>
        <w:rPr>
          <w:rStyle w:val="StyleUnderline"/>
        </w:rPr>
        <w:t>friends would</w:t>
      </w:r>
      <w:r>
        <w:t xml:space="preserve"> more </w:t>
      </w:r>
      <w:r>
        <w:rPr>
          <w:rStyle w:val="StyleUnderline"/>
        </w:rPr>
        <w:t>seriously contemplate</w:t>
      </w:r>
      <w:r>
        <w:t xml:space="preserve"> following through on German Chancellor Angela Merkel's comment about </w:t>
      </w:r>
      <w:r>
        <w:rPr>
          <w:rStyle w:val="StyleUnderline"/>
        </w:rPr>
        <w:t>going their own way</w:t>
      </w:r>
      <w:r>
        <w:t>. On the other hand, the election of</w:t>
      </w:r>
      <w:r>
        <w:rPr>
          <w:rStyle w:val="StyleUnderline"/>
        </w:rPr>
        <w:t xml:space="preserve"> </w:t>
      </w:r>
      <w:r>
        <w:rPr>
          <w:rStyle w:val="StyleUnderline"/>
          <w:highlight w:val="green"/>
        </w:rPr>
        <w:t>a new president</w:t>
      </w:r>
      <w:r>
        <w:rPr>
          <w:rStyle w:val="StyleUnderline"/>
        </w:rPr>
        <w:t xml:space="preserve"> in 2020 </w:t>
      </w:r>
      <w:r>
        <w:rPr>
          <w:rStyle w:val="StyleUnderline"/>
          <w:highlight w:val="green"/>
        </w:rPr>
        <w:t>would</w:t>
      </w:r>
      <w:r>
        <w:rPr>
          <w:rStyle w:val="StyleUnderline"/>
        </w:rPr>
        <w:t xml:space="preserve"> </w:t>
      </w:r>
      <w:r>
        <w:rPr>
          <w:rStyle w:val="Emphasis"/>
        </w:rPr>
        <w:t>say something quite different</w:t>
      </w:r>
      <w:r>
        <w:t>-</w:t>
      </w:r>
      <w:r>
        <w:rPr>
          <w:rStyle w:val="StyleUnderline"/>
        </w:rPr>
        <w:t>and allow the U</w:t>
      </w:r>
      <w:r>
        <w:t xml:space="preserve">nited </w:t>
      </w:r>
      <w:r>
        <w:rPr>
          <w:rStyle w:val="StyleUnderline"/>
        </w:rPr>
        <w:t>S</w:t>
      </w:r>
      <w:r>
        <w:t xml:space="preserve">tates </w:t>
      </w:r>
      <w:r>
        <w:rPr>
          <w:rStyle w:val="StyleUnderline"/>
        </w:rPr>
        <w:t xml:space="preserve">to </w:t>
      </w:r>
      <w:r>
        <w:rPr>
          <w:rStyle w:val="Emphasis"/>
          <w:highlight w:val="green"/>
        </w:rPr>
        <w:t>resume</w:t>
      </w:r>
      <w:r>
        <w:t xml:space="preserve"> its </w:t>
      </w:r>
      <w:r>
        <w:rPr>
          <w:rStyle w:val="Emphasis"/>
          <w:highlight w:val="green"/>
        </w:rPr>
        <w:t>leadership</w:t>
      </w:r>
      <w:r>
        <w:t xml:space="preserve"> role. The U.S. foreign policy community should prepare for this world after Trump. It is tempting to conclude that all hope is lost. That conclusion, however, is not only unproductive; it is also wrong. </w:t>
      </w:r>
      <w:r>
        <w:rPr>
          <w:rStyle w:val="StyleUnderline"/>
        </w:rPr>
        <w:t xml:space="preserve">In </w:t>
      </w:r>
      <w:r>
        <w:rPr>
          <w:rStyle w:val="Emphasis"/>
        </w:rPr>
        <w:t>every dimension</w:t>
      </w:r>
      <w:r>
        <w:t xml:space="preserve">-from </w:t>
      </w:r>
      <w:r>
        <w:rPr>
          <w:rStyle w:val="StyleUnderline"/>
        </w:rPr>
        <w:t>technology</w:t>
      </w:r>
      <w:r>
        <w:t xml:space="preserve"> to </w:t>
      </w:r>
      <w:r>
        <w:rPr>
          <w:rStyle w:val="StyleUnderline"/>
        </w:rPr>
        <w:t>security, development</w:t>
      </w:r>
      <w:r>
        <w:t xml:space="preserve"> to </w:t>
      </w:r>
      <w:r>
        <w:rPr>
          <w:rStyle w:val="StyleUnderline"/>
        </w:rPr>
        <w:t>diplomacy, economic dynamism</w:t>
      </w:r>
      <w:r>
        <w:t xml:space="preserve"> to </w:t>
      </w:r>
      <w:r>
        <w:rPr>
          <w:rStyle w:val="StyleUnderline"/>
        </w:rPr>
        <w:t>human capital- the U</w:t>
      </w:r>
      <w:r>
        <w:t xml:space="preserve">nited </w:t>
      </w:r>
      <w:r>
        <w:rPr>
          <w:rStyle w:val="StyleUnderline"/>
        </w:rPr>
        <w:t>S</w:t>
      </w:r>
      <w:r>
        <w:t xml:space="preserve">tates' </w:t>
      </w:r>
      <w:r>
        <w:rPr>
          <w:rStyle w:val="StyleUnderline"/>
        </w:rPr>
        <w:t>advantages are</w:t>
      </w:r>
      <w:r>
        <w:t xml:space="preserve"> still </w:t>
      </w:r>
      <w:r>
        <w:rPr>
          <w:rStyle w:val="StyleUnderline"/>
        </w:rPr>
        <w:t xml:space="preserve">significant. The </w:t>
      </w:r>
      <w:r>
        <w:rPr>
          <w:rStyle w:val="Emphasis"/>
        </w:rPr>
        <w:t>opportunity remains</w:t>
      </w:r>
      <w:r>
        <w:rPr>
          <w:rStyle w:val="StyleUnderline"/>
        </w:rPr>
        <w:t xml:space="preserve"> to reconstitute the old consensus</w:t>
      </w:r>
      <w:r>
        <w:t xml:space="preserve"> on new terms.</w:t>
      </w:r>
    </w:p>
    <w:p w:rsidR="001050AB" w:rsidRDefault="001050AB" w:rsidP="001050AB">
      <w:pPr>
        <w:pStyle w:val="Heading3"/>
      </w:pPr>
      <w:r>
        <w:t>AT primary turn</w:t>
      </w:r>
    </w:p>
    <w:p w:rsidR="001050AB" w:rsidRDefault="001050AB" w:rsidP="001050AB">
      <w:pPr>
        <w:pStyle w:val="Heading4"/>
      </w:pPr>
      <w:r>
        <w:t xml:space="preserve">No GOP contender would challenge Trump. </w:t>
      </w:r>
    </w:p>
    <w:p w:rsidR="001050AB" w:rsidRPr="00620FB3" w:rsidRDefault="001050AB" w:rsidP="001050AB">
      <w:r w:rsidRPr="00620FB3">
        <w:rPr>
          <w:rStyle w:val="Style13ptBold"/>
        </w:rPr>
        <w:t>al-</w:t>
      </w:r>
      <w:proofErr w:type="spellStart"/>
      <w:r w:rsidRPr="00620FB3">
        <w:rPr>
          <w:rStyle w:val="Style13ptBold"/>
        </w:rPr>
        <w:t>Gharbi</w:t>
      </w:r>
      <w:proofErr w:type="spellEnd"/>
      <w:r w:rsidRPr="00620FB3">
        <w:rPr>
          <w:rStyle w:val="Style13ptBold"/>
        </w:rPr>
        <w:t xml:space="preserve"> ’17</w:t>
      </w:r>
      <w:r>
        <w:t xml:space="preserve"> </w:t>
      </w:r>
      <w:r w:rsidRPr="00620FB3">
        <w:t xml:space="preserve">(Musa; Paul F. </w:t>
      </w:r>
      <w:proofErr w:type="spellStart"/>
      <w:r w:rsidRPr="00620FB3">
        <w:t>Lazarsfeld</w:t>
      </w:r>
      <w:proofErr w:type="spellEnd"/>
      <w:r w:rsidRPr="00620FB3">
        <w:t xml:space="preserve"> Fellow in Sociology at Columbia University, M.A. degrees in Sociology and Philosophy, B.A. degrees in Near Eastern Studies and Philosophy; 11/28/17; “Trump Will Likely Win Reelection in 2020”; </w:t>
      </w:r>
      <w:hyperlink r:id="rId16" w:history="1">
        <w:r w:rsidRPr="00620FB3">
          <w:rPr>
            <w:rStyle w:val="Hyperlink"/>
          </w:rPr>
          <w:t>https://papers.ssrn.com/sol3/papers.cfm?abstract_id=3059384</w:t>
        </w:r>
      </w:hyperlink>
      <w:r w:rsidRPr="00620FB3">
        <w:t>; SSRN; accessed 7/15/18; TV)</w:t>
      </w:r>
    </w:p>
    <w:p w:rsidR="001050AB" w:rsidRPr="00A70C84" w:rsidRDefault="001050AB" w:rsidP="001050AB">
      <w:r w:rsidRPr="00411794">
        <w:rPr>
          <w:rStyle w:val="StyleUnderline"/>
          <w:highlight w:val="green"/>
        </w:rPr>
        <w:t xml:space="preserve">It is </w:t>
      </w:r>
      <w:r w:rsidRPr="00411794">
        <w:rPr>
          <w:rStyle w:val="Emphasis"/>
          <w:highlight w:val="green"/>
        </w:rPr>
        <w:t>exceedingly rare</w:t>
      </w:r>
      <w:r w:rsidRPr="00A70C84">
        <w:t xml:space="preserve"> that </w:t>
      </w:r>
      <w:r w:rsidRPr="00411794">
        <w:rPr>
          <w:rStyle w:val="StyleUnderline"/>
          <w:highlight w:val="green"/>
        </w:rPr>
        <w:t>a</w:t>
      </w:r>
      <w:r w:rsidRPr="001C6DC9">
        <w:rPr>
          <w:rStyle w:val="StyleUnderline"/>
        </w:rPr>
        <w:t xml:space="preserve"> sitting </w:t>
      </w:r>
      <w:r w:rsidRPr="00411794">
        <w:rPr>
          <w:rStyle w:val="StyleUnderline"/>
          <w:highlight w:val="green"/>
        </w:rPr>
        <w:t>president fails to win his party’s nomination</w:t>
      </w:r>
      <w:r w:rsidRPr="001C6DC9">
        <w:rPr>
          <w:rStyle w:val="StyleUnderline"/>
        </w:rPr>
        <w:t xml:space="preserve"> after</w:t>
      </w:r>
      <w:r w:rsidRPr="00A70C84">
        <w:t xml:space="preserve"> only </w:t>
      </w:r>
      <w:r w:rsidRPr="001C6DC9">
        <w:rPr>
          <w:rStyle w:val="StyleUnderline"/>
        </w:rPr>
        <w:t>one term</w:t>
      </w:r>
      <w:r w:rsidRPr="00A70C84">
        <w:t xml:space="preserve"> in office. In fact, </w:t>
      </w:r>
      <w:r w:rsidRPr="00411794">
        <w:rPr>
          <w:rStyle w:val="StyleUnderline"/>
        </w:rPr>
        <w:t xml:space="preserve">there are </w:t>
      </w:r>
      <w:r w:rsidRPr="00411794">
        <w:rPr>
          <w:rStyle w:val="Emphasis"/>
        </w:rPr>
        <w:t>only five</w:t>
      </w:r>
      <w:r w:rsidRPr="00A70C84">
        <w:t xml:space="preserve"> such </w:t>
      </w:r>
      <w:r w:rsidRPr="001C6DC9">
        <w:rPr>
          <w:rStyle w:val="StyleUnderline"/>
        </w:rPr>
        <w:t>examples in</w:t>
      </w:r>
      <w:r w:rsidRPr="00A70C84">
        <w:t xml:space="preserve"> the </w:t>
      </w:r>
      <w:r w:rsidRPr="001C6DC9">
        <w:rPr>
          <w:rStyle w:val="StyleUnderline"/>
        </w:rPr>
        <w:t>history</w:t>
      </w:r>
      <w:r w:rsidRPr="00A70C84">
        <w:t xml:space="preserve"> of the United States: John </w:t>
      </w:r>
      <w:r w:rsidRPr="001C6DC9">
        <w:rPr>
          <w:rStyle w:val="StyleUnderline"/>
        </w:rPr>
        <w:t>Tyler</w:t>
      </w:r>
      <w:r w:rsidRPr="00A70C84">
        <w:t xml:space="preserve"> (1841-5), Millard </w:t>
      </w:r>
      <w:r w:rsidRPr="001C6DC9">
        <w:rPr>
          <w:rStyle w:val="StyleUnderline"/>
        </w:rPr>
        <w:t>Fillmore</w:t>
      </w:r>
      <w:r w:rsidRPr="00A70C84">
        <w:t xml:space="preserve"> (1850-3), Franklin </w:t>
      </w:r>
      <w:r w:rsidRPr="001C6DC9">
        <w:rPr>
          <w:rStyle w:val="StyleUnderline"/>
        </w:rPr>
        <w:t>Pierce</w:t>
      </w:r>
      <w:r w:rsidRPr="00A70C84">
        <w:t xml:space="preserve"> (1853-7), Andrew </w:t>
      </w:r>
      <w:r w:rsidRPr="001C6DC9">
        <w:rPr>
          <w:rStyle w:val="StyleUnderline"/>
        </w:rPr>
        <w:t>Johnson</w:t>
      </w:r>
      <w:r w:rsidRPr="00A70C84">
        <w:t xml:space="preserve"> (1865-9) </w:t>
      </w:r>
      <w:r w:rsidRPr="001C6DC9">
        <w:rPr>
          <w:rStyle w:val="StyleUnderline"/>
        </w:rPr>
        <w:t>and</w:t>
      </w:r>
      <w:r w:rsidRPr="00A70C84">
        <w:t xml:space="preserve"> Chester A. </w:t>
      </w:r>
      <w:r w:rsidRPr="001C6DC9">
        <w:rPr>
          <w:rStyle w:val="StyleUnderline"/>
        </w:rPr>
        <w:t>Arthur</w:t>
      </w:r>
      <w:r w:rsidRPr="00A70C84">
        <w:t xml:space="preserve"> (1881-5). Granted, five occurrences may sound like a lot—there have only been 45 U.S. Presidents in total. However, </w:t>
      </w:r>
      <w:r w:rsidRPr="001C6DC9">
        <w:rPr>
          <w:rStyle w:val="StyleUnderline"/>
        </w:rPr>
        <w:t xml:space="preserve">a </w:t>
      </w:r>
      <w:r w:rsidRPr="001C6DC9">
        <w:rPr>
          <w:rStyle w:val="Emphasis"/>
        </w:rPr>
        <w:t>curious pattern</w:t>
      </w:r>
      <w:r w:rsidRPr="001C6DC9">
        <w:rPr>
          <w:rStyle w:val="StyleUnderline"/>
        </w:rPr>
        <w:t xml:space="preserve"> emerges in these examples</w:t>
      </w:r>
      <w:r w:rsidRPr="00A70C84">
        <w:t xml:space="preserve"> (other than the fact that they all occurred within the same 40-year span and more than a century ago): John Tyler assumed the presidency following the 1841 death of William H. Harrison. Millard Fillmore was appointed following the 1850 assassination of Zachary Taylor. Johnson, of course, took office in the aftermath of Lincoln’s assassination; Arthur after James Garfield was killed. The last time a sitting president faced a significant primary challenge was Gerald Ford, who assumed the presidency following Nixon’s 1974 resignation.89 What do </w:t>
      </w:r>
      <w:r w:rsidRPr="001C6DC9">
        <w:rPr>
          <w:rStyle w:val="StyleUnderline"/>
        </w:rPr>
        <w:t>all of these people</w:t>
      </w:r>
      <w:r w:rsidRPr="00A70C84">
        <w:t xml:space="preserve"> who struggled to stay on the ballot after their first term </w:t>
      </w:r>
      <w:r w:rsidRPr="001C6DC9">
        <w:rPr>
          <w:rStyle w:val="StyleUnderline"/>
        </w:rPr>
        <w:t>have in common</w:t>
      </w:r>
      <w:r w:rsidRPr="00A70C84">
        <w:t xml:space="preserve">? </w:t>
      </w:r>
      <w:r w:rsidRPr="00411794">
        <w:rPr>
          <w:rStyle w:val="StyleUnderline"/>
          <w:highlight w:val="green"/>
        </w:rPr>
        <w:t>None</w:t>
      </w:r>
      <w:r w:rsidRPr="001C6DC9">
        <w:rPr>
          <w:rStyle w:val="StyleUnderline"/>
        </w:rPr>
        <w:t xml:space="preserve"> of them </w:t>
      </w:r>
      <w:r w:rsidRPr="00411794">
        <w:rPr>
          <w:rStyle w:val="StyleUnderline"/>
          <w:highlight w:val="green"/>
        </w:rPr>
        <w:t xml:space="preserve">were </w:t>
      </w:r>
      <w:r w:rsidRPr="00411794">
        <w:rPr>
          <w:rStyle w:val="Emphasis"/>
          <w:highlight w:val="green"/>
        </w:rPr>
        <w:t>ever elected</w:t>
      </w:r>
      <w:r w:rsidRPr="001C6DC9">
        <w:rPr>
          <w:rStyle w:val="StyleUnderline"/>
        </w:rPr>
        <w:t xml:space="preserve"> to presidency</w:t>
      </w:r>
      <w:r w:rsidRPr="00A70C84">
        <w:t xml:space="preserve"> to begin with. In the history of the United States, </w:t>
      </w:r>
      <w:r w:rsidRPr="00411794">
        <w:rPr>
          <w:rStyle w:val="StyleUnderline"/>
        </w:rPr>
        <w:t xml:space="preserve">there is </w:t>
      </w:r>
      <w:r w:rsidRPr="00411794">
        <w:rPr>
          <w:rStyle w:val="Emphasis"/>
        </w:rPr>
        <w:t>only one</w:t>
      </w:r>
      <w:r w:rsidRPr="00A70C84">
        <w:t xml:space="preserve"> single </w:t>
      </w:r>
      <w:r w:rsidRPr="001C6DC9">
        <w:rPr>
          <w:rStyle w:val="Emphasis"/>
        </w:rPr>
        <w:t>example</w:t>
      </w:r>
      <w:r w:rsidRPr="001C6DC9">
        <w:rPr>
          <w:rStyle w:val="StyleUnderline"/>
        </w:rPr>
        <w:t xml:space="preserve"> of an elected president who failed to win his party’s nomination</w:t>
      </w:r>
      <w:r w:rsidRPr="00A70C84">
        <w:t xml:space="preserve"> for at least two terms: </w:t>
      </w:r>
      <w:r w:rsidRPr="001C6DC9">
        <w:rPr>
          <w:rStyle w:val="StyleUnderline"/>
        </w:rPr>
        <w:t>Franklin Pierce</w:t>
      </w:r>
      <w:r w:rsidRPr="00A70C84">
        <w:t xml:space="preserve">.90 </w:t>
      </w:r>
      <w:r w:rsidRPr="001C6DC9">
        <w:rPr>
          <w:rStyle w:val="StyleUnderline"/>
        </w:rPr>
        <w:t>This was</w:t>
      </w:r>
      <w:r w:rsidRPr="00A70C84">
        <w:t xml:space="preserve"> a precedent set more than </w:t>
      </w:r>
      <w:r w:rsidRPr="001C6DC9">
        <w:rPr>
          <w:rStyle w:val="Emphasis"/>
        </w:rPr>
        <w:t>160 years ago</w:t>
      </w:r>
      <w:r w:rsidRPr="00A70C84">
        <w:t xml:space="preserve">. Moreover, </w:t>
      </w:r>
      <w:r w:rsidRPr="001C6DC9">
        <w:rPr>
          <w:rStyle w:val="StyleUnderline"/>
        </w:rPr>
        <w:t xml:space="preserve">in </w:t>
      </w:r>
      <w:r w:rsidRPr="00A70C84">
        <w:t xml:space="preserve">those </w:t>
      </w:r>
      <w:r w:rsidRPr="001C6DC9">
        <w:rPr>
          <w:rStyle w:val="StyleUnderline"/>
        </w:rPr>
        <w:t xml:space="preserve">rare instances </w:t>
      </w:r>
      <w:r w:rsidRPr="00411794">
        <w:rPr>
          <w:rStyle w:val="StyleUnderline"/>
          <w:highlight w:val="green"/>
        </w:rPr>
        <w:t>when a president was denied</w:t>
      </w:r>
      <w:r w:rsidRPr="001C6DC9">
        <w:rPr>
          <w:rStyle w:val="StyleUnderline"/>
        </w:rPr>
        <w:t xml:space="preserve"> a nomination </w:t>
      </w:r>
      <w:r w:rsidRPr="00A70C84">
        <w:t xml:space="preserve">they sought, </w:t>
      </w:r>
      <w:r w:rsidRPr="00411794">
        <w:rPr>
          <w:rStyle w:val="StyleUnderline"/>
          <w:highlight w:val="green"/>
        </w:rPr>
        <w:t>they have</w:t>
      </w:r>
      <w:r w:rsidRPr="001C6DC9">
        <w:rPr>
          <w:rStyle w:val="StyleUnderline"/>
        </w:rPr>
        <w:t xml:space="preserve"> </w:t>
      </w:r>
      <w:r w:rsidRPr="00A70C84">
        <w:t xml:space="preserve">often </w:t>
      </w:r>
      <w:r w:rsidRPr="00411794">
        <w:rPr>
          <w:rStyle w:val="Emphasis"/>
          <w:highlight w:val="green"/>
        </w:rPr>
        <w:t>retaliated</w:t>
      </w:r>
      <w:r w:rsidRPr="001C6DC9">
        <w:rPr>
          <w:rStyle w:val="Emphasis"/>
        </w:rPr>
        <w:t xml:space="preserve"> very </w:t>
      </w:r>
      <w:r w:rsidRPr="00411794">
        <w:rPr>
          <w:rStyle w:val="Emphasis"/>
          <w:highlight w:val="green"/>
        </w:rPr>
        <w:t>effectively</w:t>
      </w:r>
      <w:r w:rsidRPr="00A70C84">
        <w:t xml:space="preserve"> against the party that spurned them: After failing to win the a nomination from either of the major parties in the primaries for the 1844 election, </w:t>
      </w:r>
      <w:r w:rsidRPr="001C6DC9">
        <w:rPr>
          <w:rStyle w:val="StyleUnderline"/>
        </w:rPr>
        <w:t>John Tyler formed a third party</w:t>
      </w:r>
      <w:r w:rsidRPr="00A70C84">
        <w:t xml:space="preserve">, the Democrat-Republicans, </w:t>
      </w:r>
      <w:r w:rsidRPr="001C6DC9">
        <w:rPr>
          <w:rStyle w:val="StyleUnderline"/>
        </w:rPr>
        <w:t xml:space="preserve">and vowed to </w:t>
      </w:r>
      <w:r w:rsidRPr="001C6DC9">
        <w:rPr>
          <w:rStyle w:val="Emphasis"/>
        </w:rPr>
        <w:t>spoil the election</w:t>
      </w:r>
      <w:r w:rsidRPr="00A70C84">
        <w:t xml:space="preserve"> for the Democrats unless they changed their platform (to call for the annexation of Texas). Ultimately, </w:t>
      </w:r>
      <w:r w:rsidRPr="001C6DC9">
        <w:rPr>
          <w:rStyle w:val="StyleUnderline"/>
        </w:rPr>
        <w:t>the Democratic Party conceded to his demand</w:t>
      </w:r>
      <w:r w:rsidRPr="00A70C84">
        <w:t>– and nominated James K. Polk for the presidency to assuage any doubts about their sincerity. Tyler was satisfied with these concessions and chose not to stand in the general election, endorsing Polk instead. After failing to win the Whig Party’s nomination in the 1852 election, Millard Fillmore ran as a spoiler candidate (at the head of the “Know Nothing” American Party) in the following cycle. Although he finished in last place, he siphoned off more than enough votes from Republican (formerly Whig) candidate John Fremont to allow their mutual opponent to emerge victorious instead. Teddy Roosevelt served two terms (1900-08) and initially decided not to run for a third term. However, after a four-year hiatus, he wanted back “in”–and sought to reclaim the Republican nomination in 1912. After his bid was rejected, he ran as a third-party (</w:t>
      </w:r>
      <w:proofErr w:type="spellStart"/>
      <w:r w:rsidRPr="00A70C84">
        <w:t>BullMoose</w:t>
      </w:r>
      <w:proofErr w:type="spellEnd"/>
      <w:r w:rsidRPr="00A70C84">
        <w:t xml:space="preserve">) candidate. He ended up finishing in second place behind Democrat Woodrow Wilson–absolutely destroying the prospects of the candidate Republicans had chosen over him (incumbent William Howard Taft). </w:t>
      </w:r>
      <w:r w:rsidRPr="001C6DC9">
        <w:rPr>
          <w:rStyle w:val="StyleUnderline"/>
        </w:rPr>
        <w:t>No party has</w:t>
      </w:r>
      <w:r w:rsidRPr="00A70C84">
        <w:t xml:space="preserve"> since</w:t>
      </w:r>
      <w:r w:rsidRPr="001C6DC9">
        <w:rPr>
          <w:rStyle w:val="StyleUnderline"/>
        </w:rPr>
        <w:t xml:space="preserve"> failed to </w:t>
      </w:r>
      <w:r w:rsidRPr="001C6DC9">
        <w:rPr>
          <w:rStyle w:val="Emphasis"/>
        </w:rPr>
        <w:t>extend their nomination</w:t>
      </w:r>
      <w:r w:rsidRPr="001C6DC9">
        <w:rPr>
          <w:rStyle w:val="StyleUnderline"/>
        </w:rPr>
        <w:t xml:space="preserve"> to a president who sought it</w:t>
      </w:r>
      <w:r w:rsidRPr="00A70C84">
        <w:t xml:space="preserve">. With this history in mind, let us consider the prospect of Trump facing a primary challenge in the lead-up to 2020: </w:t>
      </w:r>
      <w:r w:rsidRPr="00411794">
        <w:rPr>
          <w:rStyle w:val="StyleUnderline"/>
          <w:highlight w:val="green"/>
        </w:rPr>
        <w:t>Trump’s nomination was</w:t>
      </w:r>
      <w:r w:rsidRPr="00A70C84">
        <w:t xml:space="preserve">, more than anything, </w:t>
      </w:r>
      <w:r w:rsidRPr="00411794">
        <w:rPr>
          <w:rStyle w:val="StyleUnderline"/>
          <w:highlight w:val="green"/>
        </w:rPr>
        <w:t>a</w:t>
      </w:r>
      <w:r w:rsidRPr="001C6DC9">
        <w:rPr>
          <w:rStyle w:val="StyleUnderline"/>
        </w:rPr>
        <w:t xml:space="preserve"> thorough</w:t>
      </w:r>
      <w:r w:rsidRPr="00A70C84">
        <w:t xml:space="preserve"> and widespread </w:t>
      </w:r>
      <w:r w:rsidRPr="00411794">
        <w:rPr>
          <w:rStyle w:val="Emphasis"/>
          <w:highlight w:val="green"/>
        </w:rPr>
        <w:t>repudiation of the</w:t>
      </w:r>
      <w:r w:rsidRPr="00411794">
        <w:rPr>
          <w:rStyle w:val="Emphasis"/>
        </w:rPr>
        <w:t xml:space="preserve"> Republican </w:t>
      </w:r>
      <w:r w:rsidRPr="00411794">
        <w:rPr>
          <w:rStyle w:val="Emphasis"/>
          <w:highlight w:val="green"/>
        </w:rPr>
        <w:t>establishment</w:t>
      </w:r>
      <w:r w:rsidRPr="001C6DC9">
        <w:rPr>
          <w:rStyle w:val="StyleUnderline"/>
        </w:rPr>
        <w:t xml:space="preserve"> by its base—a revolt that seems likely to </w:t>
      </w:r>
      <w:r w:rsidRPr="001C6DC9">
        <w:rPr>
          <w:rStyle w:val="Emphasis"/>
        </w:rPr>
        <w:t>expand</w:t>
      </w:r>
      <w:r w:rsidRPr="00A70C84">
        <w:t xml:space="preserve"> further </w:t>
      </w:r>
      <w:r w:rsidRPr="001C6DC9">
        <w:rPr>
          <w:rStyle w:val="Emphasis"/>
        </w:rPr>
        <w:t>through 2018</w:t>
      </w:r>
      <w:r w:rsidRPr="00A70C84">
        <w:t>.91 Yet it is precisely this wing of the party that seems most likely to mount a primary challenge against Trump in 2020.92 It is not clear who would lead this revolt:</w:t>
      </w:r>
      <w:r w:rsidRPr="001C6DC9">
        <w:rPr>
          <w:rStyle w:val="StyleUnderline"/>
        </w:rPr>
        <w:t xml:space="preserve"> </w:t>
      </w:r>
      <w:r w:rsidRPr="00411794">
        <w:rPr>
          <w:rStyle w:val="StyleUnderline"/>
          <w:highlight w:val="green"/>
        </w:rPr>
        <w:t>none of the candidates</w:t>
      </w:r>
      <w:r w:rsidRPr="001C6DC9">
        <w:rPr>
          <w:rStyle w:val="StyleUnderline"/>
        </w:rPr>
        <w:t xml:space="preserve"> Trump vanquished in 2016 </w:t>
      </w:r>
      <w:r w:rsidRPr="00411794">
        <w:rPr>
          <w:rStyle w:val="StyleUnderline"/>
          <w:highlight w:val="green"/>
        </w:rPr>
        <w:t>could</w:t>
      </w:r>
      <w:r w:rsidRPr="00A70C84">
        <w:t xml:space="preserve"> plausibly </w:t>
      </w:r>
      <w:r w:rsidRPr="00411794">
        <w:rPr>
          <w:rStyle w:val="Emphasis"/>
          <w:highlight w:val="green"/>
        </w:rPr>
        <w:t>steal the nomination</w:t>
      </w:r>
      <w:r w:rsidRPr="001C6DC9">
        <w:rPr>
          <w:rStyle w:val="StyleUnderline"/>
        </w:rPr>
        <w:t xml:space="preserve"> in the next cycle</w:t>
      </w:r>
      <w:r w:rsidRPr="00A70C84">
        <w:rPr>
          <w:rStyle w:val="StyleUnderline"/>
        </w:rPr>
        <w:t>. Between Trump and his</w:t>
      </w:r>
      <w:r w:rsidRPr="00A70C84">
        <w:t xml:space="preserve"> erstwhile </w:t>
      </w:r>
      <w:r w:rsidRPr="00A70C84">
        <w:rPr>
          <w:rStyle w:val="StyleUnderline"/>
        </w:rPr>
        <w:t xml:space="preserve">rivals, </w:t>
      </w:r>
      <w:r w:rsidRPr="00A70C84">
        <w:rPr>
          <w:rStyle w:val="Emphasis"/>
        </w:rPr>
        <w:t>it wasn’t even close</w:t>
      </w:r>
      <w:r w:rsidRPr="00A70C84">
        <w:rPr>
          <w:rStyle w:val="StyleUnderline"/>
        </w:rPr>
        <w:t>. Other</w:t>
      </w:r>
      <w:r w:rsidRPr="00A70C84">
        <w:t xml:space="preserve"> establishment </w:t>
      </w:r>
      <w:r w:rsidRPr="00A70C84">
        <w:rPr>
          <w:rStyle w:val="StyleUnderline"/>
        </w:rPr>
        <w:t>Republicans, such as</w:t>
      </w:r>
      <w:r w:rsidRPr="00A70C84">
        <w:t xml:space="preserve"> Arizona Senator Jeff </w:t>
      </w:r>
      <w:r w:rsidRPr="00A70C84">
        <w:rPr>
          <w:rStyle w:val="StyleUnderline"/>
        </w:rPr>
        <w:t>Flake</w:t>
      </w:r>
      <w:r w:rsidRPr="00A70C84">
        <w:t xml:space="preserve">, have </w:t>
      </w:r>
      <w:r w:rsidRPr="00A70C84">
        <w:rPr>
          <w:rStyle w:val="StyleUnderline"/>
        </w:rPr>
        <w:t xml:space="preserve">tried to position themselves in </w:t>
      </w:r>
      <w:r w:rsidRPr="00A70C84">
        <w:rPr>
          <w:rStyle w:val="Emphasis"/>
        </w:rPr>
        <w:t>opposition to Trump</w:t>
      </w:r>
      <w:r w:rsidRPr="00A70C84">
        <w:t xml:space="preserve">. However, </w:t>
      </w:r>
      <w:r w:rsidRPr="00A70C84">
        <w:rPr>
          <w:rStyle w:val="StyleUnderline"/>
        </w:rPr>
        <w:t>the</w:t>
      </w:r>
      <w:r w:rsidRPr="00A70C84">
        <w:t xml:space="preserve"> most </w:t>
      </w:r>
      <w:r w:rsidRPr="00A70C84">
        <w:rPr>
          <w:rStyle w:val="StyleUnderline"/>
        </w:rPr>
        <w:t>immediate result</w:t>
      </w:r>
      <w:r w:rsidRPr="00A70C84">
        <w:t xml:space="preserve"> Flake has seen from these attempts </w:t>
      </w:r>
      <w:r w:rsidRPr="00A70C84">
        <w:rPr>
          <w:rStyle w:val="StyleUnderline"/>
        </w:rPr>
        <w:t>has been increased</w:t>
      </w:r>
      <w:r w:rsidRPr="00A70C84">
        <w:t xml:space="preserve"> interest in a primary </w:t>
      </w:r>
      <w:r w:rsidRPr="00A70C84">
        <w:rPr>
          <w:rStyle w:val="StyleUnderline"/>
        </w:rPr>
        <w:t xml:space="preserve">challenge against his own Senate seat, and a </w:t>
      </w:r>
      <w:r w:rsidRPr="00A70C84">
        <w:rPr>
          <w:rStyle w:val="Emphasis"/>
        </w:rPr>
        <w:t>steep dive in his</w:t>
      </w:r>
      <w:r w:rsidRPr="00A70C84">
        <w:t xml:space="preserve"> own </w:t>
      </w:r>
      <w:r w:rsidRPr="00A70C84">
        <w:rPr>
          <w:rStyle w:val="Emphasis"/>
        </w:rPr>
        <w:t>poll numbers</w:t>
      </w:r>
      <w:r w:rsidRPr="00A70C84">
        <w:t xml:space="preserve">.93 </w:t>
      </w:r>
      <w:proofErr w:type="gramStart"/>
      <w:r w:rsidRPr="00A70C84">
        <w:t>Why</w:t>
      </w:r>
      <w:proofErr w:type="gramEnd"/>
      <w:r w:rsidRPr="00A70C84">
        <w:t xml:space="preserve">? </w:t>
      </w:r>
      <w:r w:rsidRPr="00A70C84">
        <w:rPr>
          <w:rStyle w:val="StyleUnderline"/>
        </w:rPr>
        <w:t>Trump is</w:t>
      </w:r>
      <w:r w:rsidRPr="00A70C84">
        <w:t xml:space="preserve"> more than </w:t>
      </w:r>
      <w:r w:rsidRPr="00A70C84">
        <w:rPr>
          <w:rStyle w:val="StyleUnderline"/>
        </w:rPr>
        <w:t>twice as popular as Flake</w:t>
      </w:r>
      <w:r w:rsidRPr="00A70C84">
        <w:t xml:space="preserve"> in Arizona— a disparity which grows even wider among likely Republican voters.94 Considering that he would be unlikely to win even his home state in a primary challenge against Trump, it seems implausible that Flake could win enough votes nationally to clinch the nomination.95 </w:t>
      </w:r>
      <w:r w:rsidRPr="00A70C84">
        <w:rPr>
          <w:rStyle w:val="StyleUnderline"/>
        </w:rPr>
        <w:t xml:space="preserve">A </w:t>
      </w:r>
      <w:r w:rsidRPr="00A70C84">
        <w:rPr>
          <w:rStyle w:val="Emphasis"/>
        </w:rPr>
        <w:t>similar dynamic</w:t>
      </w:r>
      <w:r w:rsidRPr="00A70C84">
        <w:rPr>
          <w:rStyle w:val="StyleUnderline"/>
        </w:rPr>
        <w:t xml:space="preserve"> holds among</w:t>
      </w:r>
      <w:r w:rsidRPr="00A70C84">
        <w:t xml:space="preserve"> most </w:t>
      </w:r>
      <w:r w:rsidRPr="00A70C84">
        <w:rPr>
          <w:rStyle w:val="StyleUnderline"/>
        </w:rPr>
        <w:t>other</w:t>
      </w:r>
      <w:r w:rsidRPr="00A70C84">
        <w:t xml:space="preserve"> would-be </w:t>
      </w:r>
      <w:r w:rsidRPr="00A70C84">
        <w:rPr>
          <w:rStyle w:val="StyleUnderline"/>
        </w:rPr>
        <w:t>contenders</w:t>
      </w:r>
      <w:r w:rsidRPr="00A70C84">
        <w:t xml:space="preserve">. </w:t>
      </w:r>
      <w:r w:rsidRPr="00411794">
        <w:rPr>
          <w:rStyle w:val="StyleUnderline"/>
          <w:highlight w:val="green"/>
        </w:rPr>
        <w:t xml:space="preserve">Trump remains </w:t>
      </w:r>
      <w:r w:rsidRPr="00411794">
        <w:rPr>
          <w:rStyle w:val="Emphasis"/>
          <w:highlight w:val="green"/>
        </w:rPr>
        <w:t>extraordinarily popular</w:t>
      </w:r>
      <w:r w:rsidRPr="00411794">
        <w:rPr>
          <w:rStyle w:val="StyleUnderline"/>
          <w:highlight w:val="green"/>
        </w:rPr>
        <w:t xml:space="preserve"> with Republicans—with</w:t>
      </w:r>
      <w:r w:rsidRPr="00A70C84">
        <w:t xml:space="preserve"> an </w:t>
      </w:r>
      <w:r w:rsidRPr="00411794">
        <w:rPr>
          <w:rStyle w:val="StyleUnderline"/>
          <w:highlight w:val="green"/>
        </w:rPr>
        <w:t>approval</w:t>
      </w:r>
      <w:r w:rsidRPr="00A70C84">
        <w:t xml:space="preserve"> rating </w:t>
      </w:r>
      <w:r w:rsidRPr="00A70C84">
        <w:rPr>
          <w:rStyle w:val="Emphasis"/>
        </w:rPr>
        <w:t xml:space="preserve">consistently </w:t>
      </w:r>
      <w:r w:rsidRPr="00411794">
        <w:rPr>
          <w:rStyle w:val="Emphasis"/>
          <w:highlight w:val="green"/>
        </w:rPr>
        <w:t>above 70 percent</w:t>
      </w:r>
      <w:r w:rsidRPr="00A70C84">
        <w:t xml:space="preserve">.96 But even in the unlikely event that </w:t>
      </w:r>
      <w:r w:rsidRPr="00411794">
        <w:rPr>
          <w:rStyle w:val="StyleUnderline"/>
          <w:highlight w:val="green"/>
        </w:rPr>
        <w:t>a challenger</w:t>
      </w:r>
      <w:r w:rsidRPr="00A70C84">
        <w:t xml:space="preserve"> somehow managed to steal the nomination from him in 2020, they </w:t>
      </w:r>
      <w:r w:rsidRPr="00411794">
        <w:rPr>
          <w:rStyle w:val="StyleUnderline"/>
          <w:highlight w:val="green"/>
        </w:rPr>
        <w:t xml:space="preserve">would </w:t>
      </w:r>
      <w:r w:rsidRPr="00411794">
        <w:rPr>
          <w:rStyle w:val="Emphasis"/>
          <w:highlight w:val="green"/>
        </w:rPr>
        <w:t>stand no chance</w:t>
      </w:r>
      <w:r w:rsidRPr="00A70C84">
        <w:rPr>
          <w:rStyle w:val="StyleUnderline"/>
        </w:rPr>
        <w:t xml:space="preserve"> of</w:t>
      </w:r>
      <w:r w:rsidRPr="00A70C84">
        <w:t xml:space="preserve"> actually </w:t>
      </w:r>
      <w:r w:rsidRPr="00A70C84">
        <w:rPr>
          <w:rStyle w:val="StyleUnderline"/>
        </w:rPr>
        <w:t>winning the general election</w:t>
      </w:r>
      <w:r w:rsidRPr="00A70C84">
        <w:t xml:space="preserve">. Trump would likely make sure of that himself: Throughout the 2015 primaries, </w:t>
      </w:r>
      <w:r w:rsidRPr="00411794">
        <w:rPr>
          <w:rStyle w:val="StyleUnderline"/>
        </w:rPr>
        <w:t>Trump</w:t>
      </w:r>
      <w:r w:rsidRPr="00411794">
        <w:t xml:space="preserve"> repeatedly </w:t>
      </w:r>
      <w:r w:rsidRPr="00411794">
        <w:rPr>
          <w:rStyle w:val="StyleUnderline"/>
        </w:rPr>
        <w:t xml:space="preserve">threatened to run as an </w:t>
      </w:r>
      <w:r w:rsidRPr="00411794">
        <w:rPr>
          <w:rStyle w:val="Emphasis"/>
        </w:rPr>
        <w:t>independent</w:t>
      </w:r>
      <w:r w:rsidRPr="00411794">
        <w:t xml:space="preserve"> if he didn’t win the Republican nomination.97 </w:t>
      </w:r>
      <w:r w:rsidRPr="00411794">
        <w:rPr>
          <w:rStyle w:val="StyleUnderline"/>
          <w:highlight w:val="green"/>
        </w:rPr>
        <w:t>If the party rejected him in 2020</w:t>
      </w:r>
      <w:r w:rsidRPr="00411794">
        <w:t xml:space="preserve"> they could be absolutely certain </w:t>
      </w:r>
      <w:r w:rsidRPr="00411794">
        <w:rPr>
          <w:rStyle w:val="StyleUnderline"/>
        </w:rPr>
        <w:t>he would follow through</w:t>
      </w:r>
      <w:r w:rsidRPr="00A70C84">
        <w:rPr>
          <w:rStyle w:val="StyleUnderline"/>
        </w:rPr>
        <w:t xml:space="preserve"> on that threat</w:t>
      </w:r>
      <w:r w:rsidRPr="00A70C84">
        <w:t>–perhaps aligning himself with the Reform Party once again. 98 Most of</w:t>
      </w:r>
      <w:r w:rsidRPr="00A70C84">
        <w:rPr>
          <w:rStyle w:val="StyleUnderline"/>
        </w:rPr>
        <w:t xml:space="preserve"> </w:t>
      </w:r>
      <w:r w:rsidRPr="00411794">
        <w:rPr>
          <w:rStyle w:val="Emphasis"/>
        </w:rPr>
        <w:t>his base would</w:t>
      </w:r>
      <w:r w:rsidRPr="00A70C84">
        <w:t xml:space="preserve"> likely </w:t>
      </w:r>
      <w:r w:rsidRPr="00411794">
        <w:rPr>
          <w:rStyle w:val="Emphasis"/>
        </w:rPr>
        <w:t>follow</w:t>
      </w:r>
      <w:r w:rsidRPr="00411794">
        <w:rPr>
          <w:rStyle w:val="StyleUnderline"/>
        </w:rPr>
        <w:t xml:space="preserve"> him</w:t>
      </w:r>
      <w:r w:rsidRPr="00A70C84">
        <w:rPr>
          <w:rStyle w:val="StyleUnderline"/>
        </w:rPr>
        <w:t>.</w:t>
      </w:r>
      <w:r w:rsidRPr="00A70C84">
        <w:t xml:space="preserve"> He would likely siphon a number of voters who would’ve otherwise voted for Libertarian or Green candidates as well—because he would stand a meaningful chance of ending the two-party stranglehold on politics. If he managed to maintain or expand his margins among registered Democrats in the process, he might even end up with a plurality of the vote! </w:t>
      </w:r>
      <w:r w:rsidRPr="00411794">
        <w:rPr>
          <w:rStyle w:val="StyleUnderline"/>
          <w:highlight w:val="green"/>
        </w:rPr>
        <w:t>Trump would</w:t>
      </w:r>
      <w:r w:rsidRPr="00A70C84">
        <w:t xml:space="preserve"> certainly </w:t>
      </w:r>
      <w:r w:rsidRPr="00A70C84">
        <w:rPr>
          <w:rStyle w:val="StyleUnderline"/>
        </w:rPr>
        <w:t xml:space="preserve">end up </w:t>
      </w:r>
      <w:r w:rsidRPr="00411794">
        <w:rPr>
          <w:rStyle w:val="StyleUnderline"/>
          <w:highlight w:val="green"/>
        </w:rPr>
        <w:t>mount</w:t>
      </w:r>
      <w:r w:rsidRPr="00A70C84">
        <w:rPr>
          <w:rStyle w:val="StyleUnderline"/>
        </w:rPr>
        <w:t xml:space="preserve">ing </w:t>
      </w:r>
      <w:r w:rsidRPr="00411794">
        <w:rPr>
          <w:rStyle w:val="StyleUnderline"/>
          <w:highlight w:val="green"/>
        </w:rPr>
        <w:t>the</w:t>
      </w:r>
      <w:r w:rsidRPr="00411794">
        <w:rPr>
          <w:rStyle w:val="StyleUnderline"/>
        </w:rPr>
        <w:t xml:space="preserve"> most significant </w:t>
      </w:r>
      <w:r w:rsidRPr="00411794">
        <w:rPr>
          <w:rStyle w:val="StyleUnderline"/>
          <w:highlight w:val="green"/>
        </w:rPr>
        <w:t>third-party challenge</w:t>
      </w:r>
      <w:r w:rsidRPr="00A70C84">
        <w:rPr>
          <w:rStyle w:val="StyleUnderline"/>
        </w:rPr>
        <w:t xml:space="preserve"> since</w:t>
      </w:r>
      <w:r w:rsidRPr="00A70C84">
        <w:t xml:space="preserve"> Teddy </w:t>
      </w:r>
      <w:r w:rsidRPr="00A70C84">
        <w:rPr>
          <w:rStyle w:val="StyleUnderline"/>
        </w:rPr>
        <w:t>Roosevelt—</w:t>
      </w:r>
      <w:r w:rsidRPr="00411794">
        <w:rPr>
          <w:rStyle w:val="StyleUnderline"/>
          <w:highlight w:val="green"/>
        </w:rPr>
        <w:t>guaranteeing</w:t>
      </w:r>
      <w:r w:rsidRPr="00A70C84">
        <w:t xml:space="preserve">, at the least, </w:t>
      </w:r>
      <w:r w:rsidRPr="00A70C84">
        <w:rPr>
          <w:rStyle w:val="StyleUnderline"/>
        </w:rPr>
        <w:t xml:space="preserve">that </w:t>
      </w:r>
      <w:r w:rsidRPr="00411794">
        <w:rPr>
          <w:rStyle w:val="Emphasis"/>
          <w:highlight w:val="green"/>
        </w:rPr>
        <w:t>the Republican would lose</w:t>
      </w:r>
      <w:r w:rsidRPr="00A70C84">
        <w:t>.</w:t>
      </w:r>
    </w:p>
    <w:p w:rsidR="001050AB" w:rsidRPr="001050AB" w:rsidRDefault="001050AB" w:rsidP="001050AB"/>
    <w:p w:rsidR="00181446" w:rsidRDefault="00181446" w:rsidP="00181446">
      <w:pPr>
        <w:pStyle w:val="Heading2"/>
      </w:pPr>
      <w:r>
        <w:t>AT FEDERAL LANDS</w:t>
      </w:r>
    </w:p>
    <w:p w:rsidR="008C715A" w:rsidRDefault="008C715A" w:rsidP="00181446">
      <w:pPr>
        <w:pStyle w:val="Heading3"/>
      </w:pPr>
      <w:r>
        <w:t>Election not key</w:t>
      </w:r>
    </w:p>
    <w:p w:rsidR="008C715A" w:rsidRDefault="008C715A" w:rsidP="008C715A">
      <w:pPr>
        <w:pStyle w:val="Heading4"/>
      </w:pPr>
      <w:r>
        <w:t>It’s bipartisan and there’s massive support --- will pass regardless of who controls</w:t>
      </w:r>
    </w:p>
    <w:p w:rsidR="008C715A" w:rsidRPr="00D43740" w:rsidRDefault="008C715A" w:rsidP="008C715A">
      <w:r w:rsidRPr="00D43740">
        <w:rPr>
          <w:rStyle w:val="Style13ptBold"/>
        </w:rPr>
        <w:t>Wiles 18-</w:t>
      </w:r>
      <w:r>
        <w:t xml:space="preserve"> [</w:t>
      </w:r>
      <w:proofErr w:type="spellStart"/>
      <w:r>
        <w:t>Tay</w:t>
      </w:r>
      <w:proofErr w:type="spellEnd"/>
      <w:r>
        <w:t>, associate editor at High Country News, "In Congress, both parties agree on," https://www.hcn.org/articles/public-lands-in-congress-both-parties-agree-on-one-public-lands-bill, March 15, 2018]//ad</w:t>
      </w:r>
    </w:p>
    <w:p w:rsidR="008C715A" w:rsidRPr="00D43740" w:rsidRDefault="008C715A" w:rsidP="008C715A">
      <w:r w:rsidRPr="00D43740">
        <w:t xml:space="preserve">At a time of extraordinary political division, </w:t>
      </w:r>
      <w:r w:rsidRPr="00CD7979">
        <w:rPr>
          <w:rStyle w:val="StyleUnderline"/>
        </w:rPr>
        <w:t xml:space="preserve">it’s rare that a public lands bill gets </w:t>
      </w:r>
      <w:r w:rsidRPr="00CD7979">
        <w:rPr>
          <w:rStyle w:val="Emphasis"/>
        </w:rPr>
        <w:t>sweeping bipartisan support</w:t>
      </w:r>
      <w:r w:rsidRPr="00D43740">
        <w:t xml:space="preserve">. </w:t>
      </w:r>
      <w:r w:rsidRPr="00CD7979">
        <w:rPr>
          <w:rStyle w:val="StyleUnderline"/>
        </w:rPr>
        <w:t>Fights over how to manage public lands rage in today’s West,</w:t>
      </w:r>
      <w:r w:rsidRPr="00D43740">
        <w:t xml:space="preserve"> from disputes over national monument boundaries to whether states should have control over federal lands. Yet </w:t>
      </w:r>
      <w:r w:rsidRPr="00CD7979">
        <w:rPr>
          <w:rStyle w:val="StyleUnderline"/>
        </w:rPr>
        <w:t>when</w:t>
      </w:r>
      <w:r w:rsidRPr="00D43740">
        <w:t xml:space="preserve"> Rep. Rob </w:t>
      </w:r>
      <w:r w:rsidRPr="00CD7979">
        <w:rPr>
          <w:rStyle w:val="StyleUnderline"/>
        </w:rPr>
        <w:t>Bishop</w:t>
      </w:r>
      <w:r w:rsidRPr="00D43740">
        <w:t xml:space="preserve">, R-UT, </w:t>
      </w:r>
      <w:r w:rsidRPr="00CD7979">
        <w:rPr>
          <w:rStyle w:val="StyleUnderline"/>
        </w:rPr>
        <w:t>brought</w:t>
      </w:r>
      <w:r w:rsidRPr="00D43740">
        <w:t xml:space="preserve"> a </w:t>
      </w:r>
      <w:r w:rsidRPr="00CD7979">
        <w:rPr>
          <w:rStyle w:val="StyleUnderline"/>
        </w:rPr>
        <w:t>public lands bill to the House</w:t>
      </w:r>
      <w:r w:rsidRPr="00D43740">
        <w:t xml:space="preserve"> Natural Resource Committee last week, </w:t>
      </w:r>
      <w:r w:rsidRPr="00CD7979">
        <w:rPr>
          <w:rStyle w:val="Emphasis"/>
        </w:rPr>
        <w:t>it passed unanimously</w:t>
      </w:r>
      <w:r w:rsidRPr="00D43740">
        <w:t xml:space="preserve">, </w:t>
      </w:r>
      <w:r w:rsidRPr="00CD7979">
        <w:rPr>
          <w:rStyle w:val="StyleUnderline"/>
        </w:rPr>
        <w:t>with</w:t>
      </w:r>
      <w:r w:rsidRPr="00D43740">
        <w:t xml:space="preserve"> the </w:t>
      </w:r>
      <w:r w:rsidRPr="00CD7979">
        <w:rPr>
          <w:rStyle w:val="StyleUnderline"/>
        </w:rPr>
        <w:t>support of</w:t>
      </w:r>
      <w:r w:rsidRPr="00D43740">
        <w:t xml:space="preserve"> over </w:t>
      </w:r>
      <w:r w:rsidRPr="00CD7979">
        <w:rPr>
          <w:rStyle w:val="StyleUnderline"/>
        </w:rPr>
        <w:t>165 interest groups from</w:t>
      </w:r>
      <w:r w:rsidRPr="00D43740">
        <w:t xml:space="preserve"> </w:t>
      </w:r>
      <w:r w:rsidRPr="00CD7979">
        <w:rPr>
          <w:rStyle w:val="StyleUnderline"/>
        </w:rPr>
        <w:t>across the political spectrum</w:t>
      </w:r>
      <w:r w:rsidRPr="00D43740">
        <w:t>.</w:t>
      </w:r>
      <w:r>
        <w:t xml:space="preserve"> </w:t>
      </w:r>
      <w:r w:rsidRPr="00D43740">
        <w:t xml:space="preserve">The </w:t>
      </w:r>
      <w:r w:rsidRPr="00CD7979">
        <w:rPr>
          <w:rStyle w:val="StyleUnderline"/>
        </w:rPr>
        <w:t>bill would permanently reauthorize</w:t>
      </w:r>
      <w:r w:rsidRPr="00D43740">
        <w:t xml:space="preserve"> the Federal Land Transaction Facilitation Act (</w:t>
      </w:r>
      <w:r w:rsidRPr="00CD7979">
        <w:rPr>
          <w:rStyle w:val="StyleUnderline"/>
        </w:rPr>
        <w:t>FLTFA</w:t>
      </w:r>
      <w:r w:rsidRPr="00D43740">
        <w:t xml:space="preserve">), which </w:t>
      </w:r>
      <w:r w:rsidRPr="00CD7979">
        <w:rPr>
          <w:rStyle w:val="StyleUnderline"/>
        </w:rPr>
        <w:t>allows the BLM to sell isolated parcels of land and use</w:t>
      </w:r>
      <w:r w:rsidRPr="00D43740">
        <w:t xml:space="preserve"> that </w:t>
      </w:r>
      <w:r w:rsidRPr="00CD7979">
        <w:rPr>
          <w:rStyle w:val="StyleUnderline"/>
        </w:rPr>
        <w:t>revenue to purchase other acreage with high conservation value</w:t>
      </w:r>
      <w:r w:rsidRPr="00D43740">
        <w:t xml:space="preserve">. </w:t>
      </w:r>
      <w:r w:rsidRPr="00CD7979">
        <w:rPr>
          <w:rStyle w:val="StyleUnderline"/>
        </w:rPr>
        <w:t>Eighty-three groups signed a letter in support</w:t>
      </w:r>
      <w:r w:rsidRPr="00D43740">
        <w:t xml:space="preserve"> of Bishop’s bill last week, </w:t>
      </w:r>
      <w:r w:rsidRPr="00CD7979">
        <w:rPr>
          <w:rStyle w:val="Emphasis"/>
        </w:rPr>
        <w:t>including the Nature Conservancy</w:t>
      </w:r>
      <w:r w:rsidRPr="00D43740">
        <w:t xml:space="preserve">, Defenders of Wildlife and the Wilderness Society. The more conservative </w:t>
      </w:r>
      <w:r w:rsidRPr="009765D9">
        <w:rPr>
          <w:rStyle w:val="StyleUnderline"/>
        </w:rPr>
        <w:t>National Association of Counties</w:t>
      </w:r>
      <w:r w:rsidRPr="00D43740">
        <w:t xml:space="preserve">, as well as the National Cattlemen’s Beef Association, </w:t>
      </w:r>
      <w:r w:rsidRPr="009765D9">
        <w:rPr>
          <w:rStyle w:val="StyleUnderline"/>
        </w:rPr>
        <w:t xml:space="preserve">Western Governors’ Association and </w:t>
      </w:r>
      <w:r w:rsidRPr="00D43740">
        <w:t xml:space="preserve">several </w:t>
      </w:r>
      <w:r w:rsidRPr="009765D9">
        <w:rPr>
          <w:rStyle w:val="StyleUnderline"/>
        </w:rPr>
        <w:t xml:space="preserve">sportsmen’s groups </w:t>
      </w:r>
      <w:r w:rsidRPr="00D43740">
        <w:t>also</w:t>
      </w:r>
      <w:r w:rsidRPr="009765D9">
        <w:rPr>
          <w:rStyle w:val="StyleUnderline"/>
        </w:rPr>
        <w:t xml:space="preserve"> support FLTFA</w:t>
      </w:r>
      <w:r w:rsidRPr="00D43740">
        <w:t xml:space="preserve">. Proponents say the </w:t>
      </w:r>
      <w:r w:rsidRPr="009765D9">
        <w:rPr>
          <w:rStyle w:val="Emphasis"/>
        </w:rPr>
        <w:t>bill provides a chance to rectify unwieldy checkerboard private-public land ownership across the West</w:t>
      </w:r>
      <w:r w:rsidRPr="00D43740">
        <w:t>, while funding conservation projects.</w:t>
      </w:r>
      <w:r>
        <w:t xml:space="preserve"> </w:t>
      </w:r>
      <w:r w:rsidRPr="009765D9">
        <w:rPr>
          <w:rStyle w:val="StyleUnderline"/>
        </w:rPr>
        <w:t>“I don’t think you’ll see many other bills out there that have this kind of diverse group (behind them</w:t>
      </w:r>
      <w:r w:rsidRPr="00D43740">
        <w:t xml:space="preserve">),” says Kelly </w:t>
      </w:r>
      <w:proofErr w:type="spellStart"/>
      <w:r w:rsidRPr="00D43740">
        <w:t>Ingebritson</w:t>
      </w:r>
      <w:proofErr w:type="spellEnd"/>
      <w:r w:rsidRPr="00D43740">
        <w:t>, a senior government relations representative at the Conservation Fund. She has led a coalition of diverse groups to advocate for FLTFA’s reauthorization over the past seven years.</w:t>
      </w:r>
      <w:r>
        <w:t xml:space="preserve"> </w:t>
      </w:r>
      <w:r w:rsidRPr="00D43740">
        <w:t>FLTFA funds helped protect a 160-acre inholding within the western entrance of the City of Rocks National Reserve, near Twin Falls, Idaho.</w:t>
      </w:r>
      <w:r>
        <w:t xml:space="preserve"> </w:t>
      </w:r>
      <w:r w:rsidRPr="00D43740">
        <w:t>Andy Melton/CC Flickr</w:t>
      </w:r>
      <w:r>
        <w:t xml:space="preserve"> </w:t>
      </w:r>
      <w:r w:rsidRPr="009765D9">
        <w:rPr>
          <w:rStyle w:val="StyleUnderline"/>
        </w:rPr>
        <w:t>FLTFA</w:t>
      </w:r>
      <w:r w:rsidRPr="00D43740">
        <w:t xml:space="preserve"> was first implemented in 2000, and </w:t>
      </w:r>
      <w:r w:rsidRPr="009765D9">
        <w:rPr>
          <w:rStyle w:val="StyleUnderline"/>
        </w:rPr>
        <w:t>expired in 2011</w:t>
      </w:r>
      <w:r w:rsidRPr="00D43740">
        <w:t xml:space="preserve">. The </w:t>
      </w:r>
      <w:r w:rsidRPr="009765D9">
        <w:rPr>
          <w:rStyle w:val="StyleUnderline"/>
        </w:rPr>
        <w:t xml:space="preserve">program became an important </w:t>
      </w:r>
      <w:r w:rsidRPr="009765D9">
        <w:rPr>
          <w:rStyle w:val="Emphasis"/>
        </w:rPr>
        <w:t>conservation</w:t>
      </w:r>
      <w:r w:rsidRPr="009765D9">
        <w:rPr>
          <w:rStyle w:val="StyleUnderline"/>
        </w:rPr>
        <w:t xml:space="preserve"> tool for the West</w:t>
      </w:r>
      <w:r w:rsidRPr="00D43740">
        <w:t xml:space="preserve">, </w:t>
      </w:r>
      <w:r w:rsidRPr="009765D9">
        <w:rPr>
          <w:rStyle w:val="StyleUnderline"/>
        </w:rPr>
        <w:t>enabling</w:t>
      </w:r>
      <w:r w:rsidRPr="00D43740">
        <w:t xml:space="preserve"> the </w:t>
      </w:r>
      <w:r w:rsidRPr="009765D9">
        <w:rPr>
          <w:rStyle w:val="StyleUnderline"/>
        </w:rPr>
        <w:t>BLM to raise over $113 million by selling 30,000 acres between 2000 and 2011.</w:t>
      </w:r>
      <w:r w:rsidRPr="00D43740">
        <w:t xml:space="preserve"> The BLM, along with U.S. Forest Service, National Park Service and Fish &amp; Wildlife Service, used that money to purchase private parcels inside or adjacent to the Canyon of the Ancients in Colorado, City of Rocks National Reserve in Idaho, </w:t>
      </w:r>
      <w:proofErr w:type="spellStart"/>
      <w:r w:rsidRPr="00D43740">
        <w:t>Hell’s</w:t>
      </w:r>
      <w:proofErr w:type="spellEnd"/>
      <w:r w:rsidRPr="00D43740">
        <w:t xml:space="preserve"> Canyon Wilderness in Arizona, Zion National Park, and dozens of other sites. </w:t>
      </w:r>
      <w:r w:rsidRPr="00EB0E75">
        <w:rPr>
          <w:rStyle w:val="StyleUnderline"/>
        </w:rPr>
        <w:t>Before 2000, the BLM had little incentive to spend precious staff time and resources to go through the arduous process of finding buyers for isolated parcels, since the revenue got funneled to the U.S. Treasury</w:t>
      </w:r>
      <w:r w:rsidRPr="00D43740">
        <w:t xml:space="preserve">. </w:t>
      </w:r>
      <w:r w:rsidRPr="00EB0E75">
        <w:rPr>
          <w:rStyle w:val="StyleUnderline"/>
        </w:rPr>
        <w:t>FLTFA allowed the BLM to keep that money in a separate account for future purchases</w:t>
      </w:r>
      <w:r w:rsidRPr="00D43740">
        <w:t>.</w:t>
      </w:r>
      <w:r>
        <w:t xml:space="preserve"> </w:t>
      </w:r>
      <w:r w:rsidRPr="00D43740">
        <w:t xml:space="preserve">The </w:t>
      </w:r>
      <w:r w:rsidRPr="00EB0E75">
        <w:rPr>
          <w:rStyle w:val="StyleUnderline"/>
        </w:rPr>
        <w:t>law</w:t>
      </w:r>
      <w:r w:rsidRPr="00D43740">
        <w:t xml:space="preserve"> also </w:t>
      </w:r>
      <w:r w:rsidRPr="00EB0E75">
        <w:rPr>
          <w:rStyle w:val="StyleUnderline"/>
        </w:rPr>
        <w:t>provides</w:t>
      </w:r>
      <w:r w:rsidRPr="00D43740">
        <w:t xml:space="preserve"> one of the </w:t>
      </w:r>
      <w:r w:rsidRPr="00EB0E75">
        <w:rPr>
          <w:rStyle w:val="StyleUnderline"/>
        </w:rPr>
        <w:t xml:space="preserve">only ways </w:t>
      </w:r>
      <w:r w:rsidRPr="00D43740">
        <w:t xml:space="preserve">for the agency </w:t>
      </w:r>
      <w:r w:rsidRPr="00EB0E75">
        <w:rPr>
          <w:rStyle w:val="StyleUnderline"/>
        </w:rPr>
        <w:t>to remedy</w:t>
      </w:r>
      <w:r w:rsidRPr="00D43740">
        <w:t xml:space="preserve"> the </w:t>
      </w:r>
      <w:r w:rsidRPr="00EB0E75">
        <w:rPr>
          <w:rStyle w:val="StyleUnderline"/>
        </w:rPr>
        <w:t>West’s checkerboard land ownership</w:t>
      </w:r>
      <w:r w:rsidRPr="00D43740">
        <w:t xml:space="preserve">, a </w:t>
      </w:r>
      <w:r w:rsidRPr="00EB0E75">
        <w:rPr>
          <w:rStyle w:val="StyleUnderline"/>
        </w:rPr>
        <w:t>byproduct of 19th century land settlement laws.</w:t>
      </w:r>
      <w:r w:rsidRPr="00D43740">
        <w:t xml:space="preserve"> </w:t>
      </w:r>
      <w:r w:rsidRPr="00EB0E75">
        <w:rPr>
          <w:rStyle w:val="StyleUnderline"/>
        </w:rPr>
        <w:t>Land grants to railroad companies and homesteading laws that provided settlers with dispersed parcels</w:t>
      </w:r>
      <w:r w:rsidRPr="00D43740">
        <w:t xml:space="preserve"> </w:t>
      </w:r>
      <w:r w:rsidRPr="00EB0E75">
        <w:rPr>
          <w:rStyle w:val="StyleUnderline"/>
        </w:rPr>
        <w:t>left</w:t>
      </w:r>
      <w:r w:rsidRPr="00D43740">
        <w:t xml:space="preserve"> a </w:t>
      </w:r>
      <w:r w:rsidRPr="00EB0E75">
        <w:rPr>
          <w:rStyle w:val="Emphasis"/>
        </w:rPr>
        <w:t>chaotic pattern of ownership</w:t>
      </w:r>
      <w:r w:rsidRPr="00D43740">
        <w:t xml:space="preserve">. The </w:t>
      </w:r>
      <w:r w:rsidRPr="00EB0E75">
        <w:rPr>
          <w:rStyle w:val="StyleUnderline"/>
        </w:rPr>
        <w:t>BLM manages 246 million acres</w:t>
      </w:r>
      <w:r w:rsidRPr="00D43740">
        <w:t xml:space="preserve">, which includes many isolated parcels inaccessible to the public and surrounded by private property. These </w:t>
      </w:r>
      <w:r w:rsidRPr="00EB0E75">
        <w:rPr>
          <w:rStyle w:val="Emphasis"/>
        </w:rPr>
        <w:t>inholdings can be a nuisance to manage</w:t>
      </w:r>
      <w:r w:rsidRPr="00D43740">
        <w:t xml:space="preserve"> because </w:t>
      </w:r>
      <w:r w:rsidRPr="00EB0E75">
        <w:rPr>
          <w:rStyle w:val="StyleUnderline"/>
        </w:rPr>
        <w:t>they’re difficult to access even for BLM staff, and are embedded in private lands whose owners aren’t required to follow the same management philosophy</w:t>
      </w:r>
      <w:r w:rsidRPr="00D43740">
        <w:t xml:space="preserve">. These </w:t>
      </w:r>
      <w:r w:rsidRPr="00EB0E75">
        <w:rPr>
          <w:rStyle w:val="Emphasis"/>
        </w:rPr>
        <w:t>isolated public parcels can also be problematic for farmers and ranchers who own the adjacent land</w:t>
      </w:r>
      <w:r w:rsidRPr="00D43740">
        <w:t>. The same is true when private property is marooned inside public lands.</w:t>
      </w:r>
      <w:r>
        <w:t xml:space="preserve"> </w:t>
      </w:r>
      <w:r w:rsidRPr="00D43740">
        <w:t>“</w:t>
      </w:r>
      <w:r w:rsidRPr="00EB0E75">
        <w:rPr>
          <w:rStyle w:val="StyleUnderline"/>
        </w:rPr>
        <w:t>National parks and monuments are often Swiss-cheesed</w:t>
      </w:r>
      <w:r w:rsidRPr="00D43740">
        <w:t>,” says Aaron Weiss, media director for the environmental advocacy group Center for Western Priorities. “</w:t>
      </w:r>
      <w:r w:rsidRPr="00EB0E75">
        <w:rPr>
          <w:rStyle w:val="StyleUnderline"/>
        </w:rPr>
        <w:t>There are very few mechanisms available for the federal government to purchase those inholdings and make them whole</w:t>
      </w:r>
      <w:r w:rsidRPr="00D43740">
        <w:t>.”</w:t>
      </w:r>
    </w:p>
    <w:p w:rsidR="008C715A" w:rsidRPr="008C715A" w:rsidRDefault="008C715A" w:rsidP="008C715A"/>
    <w:p w:rsidR="00181446" w:rsidRDefault="00181446" w:rsidP="00181446">
      <w:pPr>
        <w:pStyle w:val="Heading3"/>
      </w:pPr>
      <w:r>
        <w:t xml:space="preserve">Alt </w:t>
      </w:r>
      <w:proofErr w:type="spellStart"/>
      <w:r>
        <w:t>caus</w:t>
      </w:r>
      <w:proofErr w:type="spellEnd"/>
    </w:p>
    <w:p w:rsidR="00181446" w:rsidRDefault="00181446" w:rsidP="00181446">
      <w:pPr>
        <w:pStyle w:val="Heading4"/>
      </w:pPr>
      <w:r>
        <w:t>Grazing</w:t>
      </w:r>
    </w:p>
    <w:p w:rsidR="00181446" w:rsidRDefault="00181446" w:rsidP="00181446">
      <w:r w:rsidRPr="008C723B">
        <w:rPr>
          <w:rStyle w:val="Style13ptBold"/>
        </w:rPr>
        <w:t>Good 15</w:t>
      </w:r>
      <w:r>
        <w:t xml:space="preserve"> (Kate, “Why are American Public Forests and Parks Being Rented and Destroyed to Produce Meat</w:t>
      </w:r>
      <w:proofErr w:type="gramStart"/>
      <w:r>
        <w:t>?,</w:t>
      </w:r>
      <w:proofErr w:type="gramEnd"/>
      <w:r>
        <w:t xml:space="preserve">” One Green Planet, </w:t>
      </w:r>
      <w:hyperlink r:id="rId17" w:history="1">
        <w:r w:rsidR="008C723B" w:rsidRPr="00B07BE4">
          <w:rPr>
            <w:rStyle w:val="Hyperlink"/>
          </w:rPr>
          <w:t>http://www.onegreenplanet.org/environment/why-are-american-public-forests-and-parks-being-rented-and-destroyed-to-produce-meat/)//BB</w:t>
        </w:r>
      </w:hyperlink>
    </w:p>
    <w:p w:rsidR="008C723B" w:rsidRPr="00181446" w:rsidRDefault="008C723B" w:rsidP="00181446"/>
    <w:p w:rsidR="00181446" w:rsidRDefault="00181446" w:rsidP="00181446">
      <w:r>
        <w:t xml:space="preserve">There is no question that </w:t>
      </w:r>
      <w:r w:rsidRPr="008C723B">
        <w:rPr>
          <w:rStyle w:val="StyleUnderline"/>
        </w:rPr>
        <w:t>there is a large demand for low-cost meat in this country</w:t>
      </w:r>
      <w:r>
        <w:t xml:space="preserve">, but what </w:t>
      </w:r>
      <w:r w:rsidRPr="008C723B">
        <w:rPr>
          <w:rStyle w:val="StyleUnderline"/>
        </w:rPr>
        <w:t>many people don’t realize</w:t>
      </w:r>
      <w:r>
        <w:t xml:space="preserve"> is </w:t>
      </w:r>
      <w:r w:rsidRPr="008C723B">
        <w:rPr>
          <w:rStyle w:val="StyleUnderline"/>
        </w:rPr>
        <w:t>the enormous hidden cost to the environment that comes coupled with this convenience.</w:t>
      </w:r>
      <w:r w:rsidR="008C723B">
        <w:t xml:space="preserve"> </w:t>
      </w:r>
      <w:r>
        <w:t xml:space="preserve">Producing this gigantic sum of burgers (hardly exclusive to McDonald’s) requires an equally enormous amount of livestock, and livestock take up a lot of space. For this reason, around 78 percent of </w:t>
      </w:r>
      <w:r w:rsidRPr="008C723B">
        <w:rPr>
          <w:rStyle w:val="StyleUnderline"/>
        </w:rPr>
        <w:t>cattle</w:t>
      </w:r>
      <w:r>
        <w:t xml:space="preserve"> in the U.S. are raised in factory farms. But what of the other 22 percent? The rest </w:t>
      </w:r>
      <w:r w:rsidRPr="008C723B">
        <w:rPr>
          <w:rStyle w:val="StyleUnderline"/>
        </w:rPr>
        <w:t>are</w:t>
      </w:r>
      <w:r>
        <w:t xml:space="preserve"> largely grazing cattle that are </w:t>
      </w:r>
      <w:r w:rsidRPr="008C723B">
        <w:rPr>
          <w:rStyle w:val="StyleUnderline"/>
        </w:rPr>
        <w:t>raised on public an</w:t>
      </w:r>
      <w:r w:rsidR="008C723B" w:rsidRPr="008C723B">
        <w:rPr>
          <w:rStyle w:val="StyleUnderline"/>
        </w:rPr>
        <w:t>d private lands across the U.S.</w:t>
      </w:r>
      <w:r w:rsidR="008C723B">
        <w:rPr>
          <w:rStyle w:val="StyleUnderline"/>
        </w:rPr>
        <w:t xml:space="preserve"> </w:t>
      </w:r>
      <w:r>
        <w:t xml:space="preserve">According to the U.S. Environmental Protection Agency, one-fourth of all privately held land in the country, equivalent to 613 million acres, is devoted to grazing cattle; </w:t>
      </w:r>
      <w:r w:rsidRPr="008C723B">
        <w:rPr>
          <w:rStyle w:val="StyleUnderline"/>
        </w:rPr>
        <w:t>an estimated 279 million acres of public lands across 11 western states has also been rented to graze cattle</w:t>
      </w:r>
      <w:r>
        <w:t xml:space="preserve">. In total, the federal government owns around 640 million acres of public land, meaning </w:t>
      </w:r>
      <w:r w:rsidRPr="008C723B">
        <w:rPr>
          <w:rStyle w:val="Emphasis"/>
        </w:rPr>
        <w:t>cattle grazing takes up a solid 42 percent of this protected space</w:t>
      </w:r>
      <w:r>
        <w:t>.</w:t>
      </w:r>
      <w:r w:rsidR="008C723B">
        <w:t xml:space="preserve"> </w:t>
      </w:r>
      <w:r>
        <w:t>A number of federal agencies, including the U.S. Forest Service, the Department of the Interior’s Bureau of Land Management, National Parks Service, U.S. Fish and Wildlife Service, the Department of Defense and the Bureau of Reclamation rent out their lands to cattle ranchers.</w:t>
      </w:r>
      <w:r w:rsidR="008C723B">
        <w:t xml:space="preserve"> </w:t>
      </w:r>
      <w:r>
        <w:t>These lands are mostly limited to the western regions of the U.S. and encompass national parks, forests and protected rangelands.</w:t>
      </w:r>
      <w:r w:rsidR="008C723B">
        <w:t xml:space="preserve"> </w:t>
      </w:r>
      <w:r w:rsidRPr="008C723B">
        <w:rPr>
          <w:rStyle w:val="StyleUnderline"/>
        </w:rPr>
        <w:t>While it might not seem like such a big deal</w:t>
      </w:r>
      <w:r>
        <w:t xml:space="preserve"> that federal agencies are renting out their lands for livestock production, </w:t>
      </w:r>
      <w:r w:rsidRPr="008C723B">
        <w:rPr>
          <w:rStyle w:val="StyleUnderline"/>
        </w:rPr>
        <w:t>when you consider the</w:t>
      </w:r>
      <w:r>
        <w:t xml:space="preserve"> economic cost to taxpayers and </w:t>
      </w:r>
      <w:r w:rsidRPr="008C723B">
        <w:rPr>
          <w:rStyle w:val="StyleUnderline"/>
        </w:rPr>
        <w:t>ecological damage that comes with grazing</w:t>
      </w:r>
      <w:r>
        <w:t xml:space="preserve">, the motivations behind </w:t>
      </w:r>
      <w:r w:rsidRPr="008C723B">
        <w:rPr>
          <w:rStyle w:val="StyleUnderline"/>
        </w:rPr>
        <w:t>the decision</w:t>
      </w:r>
      <w:r>
        <w:t xml:space="preserve"> to do so </w:t>
      </w:r>
      <w:r w:rsidRPr="008C723B">
        <w:rPr>
          <w:rStyle w:val="StyleUnderline"/>
        </w:rPr>
        <w:t>become a little more than suspect</w:t>
      </w:r>
      <w:r>
        <w:t>.</w:t>
      </w:r>
    </w:p>
    <w:p w:rsidR="00181446" w:rsidRDefault="00181446" w:rsidP="00181446">
      <w:pPr>
        <w:pStyle w:val="Heading4"/>
      </w:pPr>
      <w:r>
        <w:t>Wildfires</w:t>
      </w:r>
    </w:p>
    <w:p w:rsidR="00181446" w:rsidRPr="00181446" w:rsidRDefault="00181446" w:rsidP="00181446">
      <w:r w:rsidRPr="008C723B">
        <w:rPr>
          <w:rStyle w:val="Style13ptBold"/>
        </w:rPr>
        <w:t>HCNR 15</w:t>
      </w:r>
      <w:r>
        <w:t xml:space="preserve"> – House Committee on Natural Resources, Forest Mismanagement Causing Increasingly Catastrophic Wildfires, Devastating Impacts on Environment, </w:t>
      </w:r>
      <w:hyperlink r:id="rId18" w:history="1">
        <w:r w:rsidRPr="00B07BE4">
          <w:rPr>
            <w:rStyle w:val="Hyperlink"/>
          </w:rPr>
          <w:t>https://naturalresources.house.gov/newsroom/documentsingle.aspx?DocumentID=398389</w:t>
        </w:r>
      </w:hyperlink>
    </w:p>
    <w:p w:rsidR="00181446" w:rsidRDefault="00181446" w:rsidP="00181446">
      <w:r>
        <w:t>“</w:t>
      </w:r>
      <w:r w:rsidRPr="008C723B">
        <w:rPr>
          <w:rStyle w:val="StyleUnderline"/>
        </w:rPr>
        <w:t>Over the past thirty years, we have seen an 80 percent reduction in timber harvested from our national forests – and in the same period a concomitant increase in acreage destroyed by fire</w:t>
      </w:r>
      <w:r>
        <w:t>,” Subcommittee Chairman Tom McClintock (CA-04) stated. “</w:t>
      </w:r>
      <w:r w:rsidRPr="008C723B">
        <w:rPr>
          <w:rStyle w:val="StyleUnderline"/>
        </w:rPr>
        <w:t>In the name of protecting endangered species, we placed increasing tracts of land off limits to forest management, allowing our forests to become dangerously overcrowded and overgrown</w:t>
      </w:r>
      <w:r>
        <w:t>.”</w:t>
      </w:r>
      <w:r w:rsidR="008C723B">
        <w:t xml:space="preserve"> </w:t>
      </w:r>
      <w:r>
        <w:t>“</w:t>
      </w:r>
      <w:r w:rsidRPr="008C723B">
        <w:rPr>
          <w:rStyle w:val="StyleUnderline"/>
        </w:rPr>
        <w:t>The full impact of these neglectful policies can be seen in the contrast between privately managed forest lands and public…Time and again, we see</w:t>
      </w:r>
      <w:r>
        <w:t xml:space="preserve"> vivid boundaries between the young, healthy, growing forests managed without these restrictions, and the </w:t>
      </w:r>
      <w:r w:rsidRPr="008C723B">
        <w:rPr>
          <w:rStyle w:val="StyleUnderline"/>
        </w:rPr>
        <w:t>choked, dying or burned public forests</w:t>
      </w:r>
      <w:r>
        <w:t xml:space="preserve"> managed under them,” McClintock added.</w:t>
      </w:r>
      <w:r w:rsidR="008C723B">
        <w:t xml:space="preserve"> </w:t>
      </w:r>
      <w:r>
        <w:t>Full Committee Chairman Rob Bishop (UT-01) highlighted the impact of the National Environmental Policy Act (NEPA) and the Endangered Species Act (ESA) on the current forest management practices.</w:t>
      </w:r>
      <w:r w:rsidR="008C723B">
        <w:t xml:space="preserve"> </w:t>
      </w:r>
      <w:r>
        <w:t>Chairman Bishop moved the oversight of NEPA and the ESA to the jurisdiction of the Full Committee at the beginning of the 114th Congress.</w:t>
      </w:r>
      <w:r w:rsidR="008C723B">
        <w:t xml:space="preserve"> </w:t>
      </w:r>
      <w:r>
        <w:t xml:space="preserve">“One common theme with this hearing and others: we are discussing laws that were passed several decades ago,” stated Bishop. “The testimony today underscores </w:t>
      </w:r>
      <w:r w:rsidRPr="008C723B">
        <w:rPr>
          <w:rStyle w:val="Emphasis"/>
        </w:rPr>
        <w:t>no one seems to be satisfied with national forest management</w:t>
      </w:r>
      <w:r>
        <w:t xml:space="preserve"> and in many cases, it is the laws that Congress passed decades ago that are the problem.” </w:t>
      </w:r>
    </w:p>
    <w:p w:rsidR="00181446" w:rsidRDefault="00181446" w:rsidP="00181446">
      <w:pPr>
        <w:pStyle w:val="Heading2"/>
      </w:pPr>
      <w:r>
        <w:t>AT DREAMERS</w:t>
      </w:r>
    </w:p>
    <w:p w:rsidR="0025080C" w:rsidRDefault="0025080C" w:rsidP="0025080C">
      <w:pPr>
        <w:pStyle w:val="Heading3"/>
      </w:pPr>
      <w:r>
        <w:t>No deal</w:t>
      </w:r>
    </w:p>
    <w:p w:rsidR="0025080C" w:rsidRDefault="0025080C" w:rsidP="0025080C">
      <w:pPr>
        <w:pStyle w:val="Heading4"/>
      </w:pPr>
      <w:r>
        <w:t>Trump will never sign an immigration deal</w:t>
      </w:r>
    </w:p>
    <w:p w:rsidR="0025080C" w:rsidRDefault="0025080C" w:rsidP="0025080C">
      <w:r w:rsidRPr="0025080C">
        <w:rPr>
          <w:rStyle w:val="Style13ptBold"/>
        </w:rPr>
        <w:t>Allen 18</w:t>
      </w:r>
      <w:r>
        <w:t xml:space="preserve"> (Jonathan, “The Art of No Deal: Why </w:t>
      </w:r>
      <w:r w:rsidRPr="0025080C">
        <w:rPr>
          <w:rStyle w:val="Emphasis"/>
        </w:rPr>
        <w:t>Trump doesn't want an immigration bill</w:t>
      </w:r>
      <w:r>
        <w:t xml:space="preserve">,” </w:t>
      </w:r>
      <w:hyperlink r:id="rId19" w:history="1">
        <w:r w:rsidRPr="00B07BE4">
          <w:rPr>
            <w:rStyle w:val="Hyperlink"/>
          </w:rPr>
          <w:t>https://www.nbcnews.com/politics/politics-news/art-no-deal-why-trump-doesn-t-want-immigration-bill-n885741)//BB</w:t>
        </w:r>
      </w:hyperlink>
    </w:p>
    <w:p w:rsidR="0025080C" w:rsidRPr="0025080C" w:rsidRDefault="0025080C" w:rsidP="0025080C"/>
    <w:p w:rsidR="0025080C" w:rsidRPr="0025080C" w:rsidRDefault="0025080C" w:rsidP="0025080C">
      <w:r w:rsidRPr="0025080C">
        <w:rPr>
          <w:rStyle w:val="StyleUnderline"/>
        </w:rPr>
        <w:t>There's no question that President Donald Trump views immigration as a winning political issue for him</w:t>
      </w:r>
      <w:r>
        <w:t xml:space="preserve">. </w:t>
      </w:r>
      <w:r w:rsidRPr="0025080C">
        <w:rPr>
          <w:rStyle w:val="StyleUnderline"/>
        </w:rPr>
        <w:t>His plan to build a border wall to keep Latin American immigrants out of the U.S. was the signature promise of his 2016 campaign. He peppers his political rallies with red-meat lines,</w:t>
      </w:r>
      <w:r>
        <w:t xml:space="preserve"> </w:t>
      </w:r>
      <w:r w:rsidRPr="0025080C">
        <w:rPr>
          <w:rStyle w:val="StyleUnderline"/>
        </w:rPr>
        <w:t>like the assurance that his administration will be "sending them the hell back." And on Friday, when he tried to end the already-fading House GOP leadership hopes of passing an immigration overhaul bill next week, he did it in starkly political terms</w:t>
      </w:r>
      <w:r>
        <w:t xml:space="preserve">. "Republicans should stop wasting their time on Immigration until after we elect more Senators and Congressmen/women in November," Trump tweeted Friday of the midterm elections that will determine control of Congress for his final two years in office. "Dems are just playing games, have no intention of doing anything to </w:t>
      </w:r>
      <w:proofErr w:type="gramStart"/>
      <w:r>
        <w:t>solves</w:t>
      </w:r>
      <w:proofErr w:type="gramEnd"/>
      <w:r>
        <w:t xml:space="preserve"> this decades old problem. We can pass great legislation after the Red Wave!" A little while later — and just a couple of days after talking about his compassion for families separated at the border under his "zero tolerance" policy — the president accused Democrats of telling "phony stories of sadness and grief, hoping it will help them in the elections." But </w:t>
      </w:r>
      <w:r w:rsidRPr="0025080C">
        <w:rPr>
          <w:rStyle w:val="StyleUnderline"/>
        </w:rPr>
        <w:t>it's Trump himself who has repeatedly sabotaged congressional efforts to work with his administration to pass a major rewrite of the nation's immigration laws. It's Trump who incessantly talks about the politics of immigration</w:t>
      </w:r>
      <w:r>
        <w:t xml:space="preserve">. And it's Trump who did a 360-degree turn on the separation issue — first implementing it as a deterrent to future immigrants; then, when confronted with images of detained children, issuing an executive order to try to keep families together; and finally, on Friday, framing horror stories of broken families as a sham Democratic plot to win power in Congress. </w:t>
      </w:r>
      <w:r w:rsidRPr="0025080C">
        <w:rPr>
          <w:rStyle w:val="Emphasis"/>
        </w:rPr>
        <w:t>There's only one logical conclusion to draw: He'd rather have the political issue than the policy victory</w:t>
      </w:r>
      <w:r>
        <w:t xml:space="preserve">. </w:t>
      </w:r>
      <w:r w:rsidRPr="0025080C">
        <w:rPr>
          <w:rStyle w:val="Emphasis"/>
        </w:rPr>
        <w:t>Call it the art of no deal</w:t>
      </w:r>
      <w:r>
        <w:t>. "</w:t>
      </w:r>
      <w:r w:rsidRPr="0025080C">
        <w:rPr>
          <w:rStyle w:val="StyleUnderline"/>
        </w:rPr>
        <w:t xml:space="preserve">Trump knows </w:t>
      </w:r>
      <w:proofErr w:type="spellStart"/>
      <w:r w:rsidRPr="0025080C">
        <w:rPr>
          <w:rStyle w:val="StyleUnderline"/>
        </w:rPr>
        <w:t>hard-line</w:t>
      </w:r>
      <w:proofErr w:type="spellEnd"/>
      <w:r w:rsidRPr="0025080C">
        <w:rPr>
          <w:rStyle w:val="StyleUnderline"/>
        </w:rPr>
        <w:t xml:space="preserve"> immigration reform remains at or near the top of every issue poll of Republican voters</w:t>
      </w:r>
      <w:r>
        <w:t xml:space="preserve">," former Republican Rep. David Jolly of Florida said. "What he lacks in understanding of actual immigration policy, he makes up for with a keen understanding of the dark border security themes that pervade the GOP. He knows anger motivates more than contentment. It's clear he has a deliberate strategy to carry this issue unresolved into November." On Friday, Trump held an event at the White House with "angel families" who have lost loved ones to violence perpetrated by illegal immigrants. Rather than slinking away from an issue that has burned him in recent days, Trump is keeping attention on it. His attempt to regain control of the narrative follows a familiar pattern: a move to direct the conversation to serious crimes committed by some migrant adults, rather than the detention of children who have been separated from their parents. And </w:t>
      </w:r>
      <w:r w:rsidRPr="0025080C">
        <w:rPr>
          <w:rStyle w:val="StyleUnderline"/>
        </w:rPr>
        <w:t>his policy pirouettes demonstrate just how much he's willing to spin to try to stay on the right side of the politics</w:t>
      </w:r>
      <w:r>
        <w:t>.</w:t>
      </w:r>
    </w:p>
    <w:p w:rsidR="00181446" w:rsidRDefault="000813DB" w:rsidP="00181446">
      <w:pPr>
        <w:pStyle w:val="Heading3"/>
      </w:pPr>
      <w:r>
        <w:t>AT readiness</w:t>
      </w:r>
    </w:p>
    <w:p w:rsidR="00181446" w:rsidRDefault="0025080C" w:rsidP="00181446">
      <w:pPr>
        <w:pStyle w:val="Heading4"/>
      </w:pPr>
      <w:r>
        <w:t>No readiness crisis</w:t>
      </w:r>
    </w:p>
    <w:p w:rsidR="000813DB" w:rsidRPr="000813DB" w:rsidRDefault="000813DB" w:rsidP="000813DB">
      <w:r w:rsidRPr="000813DB">
        <w:rPr>
          <w:rStyle w:val="Style13ptBold"/>
        </w:rPr>
        <w:t>O’Hanlon 17</w:t>
      </w:r>
      <w:r>
        <w:t xml:space="preserve"> - senior fellow in foreign policy at the Brookings Institution (Michael, “'Military readiness crisis' a risky misdiagnosis,” The Hill, http://thehill.com/opinion/national-security/354042-military-readiness-crisis-a-risky-misdiagnosis)//BB</w:t>
      </w:r>
    </w:p>
    <w:p w:rsidR="00181446" w:rsidRDefault="00181446" w:rsidP="00181446"/>
    <w:p w:rsidR="00181446" w:rsidRDefault="00181446" w:rsidP="00181446">
      <w:r w:rsidRPr="000813DB">
        <w:t xml:space="preserve">However, these budgetary </w:t>
      </w:r>
      <w:r w:rsidRPr="000813DB">
        <w:rPr>
          <w:rStyle w:val="StyleUnderline"/>
        </w:rPr>
        <w:t>shenanigans, combined with recent high-profile accidents like the U.S.S. Fitzgerald and U.S.S. McCain tragedies, have led numerous officials to wrongly declare a military readiness crisis.</w:t>
      </w:r>
      <w:r w:rsidR="000813DB" w:rsidRPr="000813DB">
        <w:t xml:space="preserve"> </w:t>
      </w:r>
      <w:r w:rsidRPr="000813DB">
        <w:t xml:space="preserve">To be sure, after nearly two continuous decades of war, the armed forces are under significant stress. But </w:t>
      </w:r>
      <w:r w:rsidRPr="000813DB">
        <w:rPr>
          <w:rStyle w:val="StyleUnderline"/>
        </w:rPr>
        <w:t>to exaggerate today's problems as a "crisis" is risky.</w:t>
      </w:r>
      <w:r w:rsidR="000813DB" w:rsidRPr="000813DB">
        <w:rPr>
          <w:rStyle w:val="StyleUnderline"/>
        </w:rPr>
        <w:t xml:space="preserve"> </w:t>
      </w:r>
      <w:r w:rsidRPr="000813DB">
        <w:rPr>
          <w:szCs w:val="16"/>
        </w:rPr>
        <w:t>Doing so can divert attention from other military challenges, like long-term modernization. It may embolden foes who mistakenly conclude we are unprepared and lead to cynicism among taxpayers who wonder why a defense establishment consistently funded at more than $600 billion a year (well above the Cold War average, in inflation-adjusted terms) is sometimes described in terms reminiscent of the "hollow force" era of the 1970s.</w:t>
      </w:r>
      <w:r w:rsidR="000813DB" w:rsidRPr="000813DB">
        <w:rPr>
          <w:szCs w:val="16"/>
        </w:rPr>
        <w:t xml:space="preserve"> </w:t>
      </w:r>
      <w:r w:rsidRPr="000813DB">
        <w:rPr>
          <w:rStyle w:val="StyleUnderline"/>
        </w:rPr>
        <w:t>Today's armed forces</w:t>
      </w:r>
      <w:r w:rsidRPr="000813DB">
        <w:t xml:space="preserve">, while challenged, </w:t>
      </w:r>
      <w:r w:rsidRPr="000813DB">
        <w:rPr>
          <w:rStyle w:val="StyleUnderline"/>
        </w:rPr>
        <w:t>are far from hollow</w:t>
      </w:r>
      <w:r w:rsidRPr="000813DB">
        <w:t>. They need more consistent and modestly higher budgets. But rather than wait for readiness salvation in the form of much higher budgets that are unlikely to appear, Pentagon officials also need to think of what they can do to mitigate readiness problems through better management of the forces at hand.</w:t>
      </w:r>
      <w:r w:rsidR="000813DB" w:rsidRPr="000813DB">
        <w:t xml:space="preserve"> </w:t>
      </w:r>
      <w:r w:rsidRPr="000813DB">
        <w:rPr>
          <w:rStyle w:val="StyleUnderline"/>
        </w:rPr>
        <w:t>Current military readiness</w:t>
      </w:r>
      <w:r w:rsidRPr="000813DB">
        <w:t xml:space="preserve"> — i.e., </w:t>
      </w:r>
      <w:r w:rsidRPr="000813DB">
        <w:rPr>
          <w:rStyle w:val="StyleUnderline"/>
        </w:rPr>
        <w:t>the ability of the U.S. military, unit by unit, to carry out assigned tasks promptly and competently</w:t>
      </w:r>
      <w:r w:rsidRPr="000813DB">
        <w:t xml:space="preserve"> — </w:t>
      </w:r>
      <w:r w:rsidRPr="000813DB">
        <w:rPr>
          <w:rStyle w:val="StyleUnderline"/>
        </w:rPr>
        <w:t>can be summarized as follows:</w:t>
      </w:r>
      <w:r w:rsidRPr="000813DB">
        <w:t xml:space="preserve"> </w:t>
      </w:r>
      <w:r w:rsidRPr="000813DB">
        <w:rPr>
          <w:rStyle w:val="StyleUnderline"/>
        </w:rPr>
        <w:t>First, most major categories of equipment are in fairly good shape, in terms of their "mission-capable rates" relative to historical norms</w:t>
      </w:r>
      <w:r w:rsidRPr="000813DB">
        <w:t>.</w:t>
      </w:r>
      <w:r w:rsidR="000813DB" w:rsidRPr="000813DB">
        <w:t xml:space="preserve"> </w:t>
      </w:r>
      <w:r w:rsidRPr="000813DB">
        <w:rPr>
          <w:szCs w:val="16"/>
        </w:rPr>
        <w:t>For example, major Army vehicle readiness rates typically exceed 90 percent today. That said, a number of categories of equipment across the services, like certain helicopter fleets, are not in good shape.</w:t>
      </w:r>
      <w:r w:rsidR="000813DB" w:rsidRPr="000813DB">
        <w:rPr>
          <w:szCs w:val="16"/>
        </w:rPr>
        <w:t xml:space="preserve"> </w:t>
      </w:r>
      <w:r w:rsidRPr="000813DB">
        <w:rPr>
          <w:rStyle w:val="StyleUnderline"/>
        </w:rPr>
        <w:t>Second, funding for major training is being provided to the military at 85 to 95 percent of comprehensive rates. That is not perfect, but</w:t>
      </w:r>
      <w:r w:rsidRPr="000813DB">
        <w:t xml:space="preserve"> by historical standards, </w:t>
      </w:r>
      <w:r w:rsidRPr="000813DB">
        <w:rPr>
          <w:rStyle w:val="StyleUnderline"/>
        </w:rPr>
        <w:t xml:space="preserve">it is </w:t>
      </w:r>
      <w:r w:rsidRPr="000813DB">
        <w:t>still</w:t>
      </w:r>
      <w:r w:rsidRPr="000813DB">
        <w:rPr>
          <w:rStyle w:val="StyleUnderline"/>
        </w:rPr>
        <w:t xml:space="preserve"> rather good.</w:t>
      </w:r>
      <w:r w:rsidR="000813DB" w:rsidRPr="000813DB">
        <w:t xml:space="preserve"> </w:t>
      </w:r>
      <w:r w:rsidRPr="000813DB">
        <w:t xml:space="preserve">Third, </w:t>
      </w:r>
      <w:r w:rsidRPr="000813DB">
        <w:rPr>
          <w:rStyle w:val="StyleUnderline"/>
        </w:rPr>
        <w:t>the quality of our personnel is quite high, and recruiting as well as retention statistics are strong.</w:t>
      </w:r>
      <w:r w:rsidRPr="000813DB">
        <w:t xml:space="preserve"> Yet, we do not have enough people for some specialties, and we have real </w:t>
      </w:r>
      <w:proofErr w:type="spellStart"/>
      <w:r w:rsidRPr="000813DB">
        <w:t>dearths</w:t>
      </w:r>
      <w:proofErr w:type="spellEnd"/>
      <w:r w:rsidRPr="000813DB">
        <w:t xml:space="preserve"> in areas like certain types of pilots and equipment maintenance personnel.</w:t>
      </w:r>
      <w:r w:rsidRPr="00CE7EF8">
        <w:t xml:space="preserve"> </w:t>
      </w:r>
    </w:p>
    <w:p w:rsidR="0025080C" w:rsidRPr="00D15493" w:rsidRDefault="0025080C" w:rsidP="0025080C">
      <w:pPr>
        <w:pStyle w:val="Heading4"/>
      </w:pPr>
      <w:r w:rsidRPr="00D15493">
        <w:t xml:space="preserve">DACA only affects </w:t>
      </w:r>
      <w:r w:rsidRPr="00D15493">
        <w:rPr>
          <w:u w:val="single"/>
        </w:rPr>
        <w:t>900 people</w:t>
      </w:r>
      <w:r w:rsidRPr="00D15493">
        <w:t xml:space="preserve"> in the military </w:t>
      </w:r>
    </w:p>
    <w:p w:rsidR="0025080C" w:rsidRPr="00D15493" w:rsidRDefault="0025080C" w:rsidP="0025080C">
      <w:r w:rsidRPr="00D15493">
        <w:t xml:space="preserve">Gregory </w:t>
      </w:r>
      <w:proofErr w:type="spellStart"/>
      <w:r>
        <w:rPr>
          <w:rStyle w:val="Style13ptBold"/>
        </w:rPr>
        <w:t>Korte</w:t>
      </w:r>
      <w:proofErr w:type="spellEnd"/>
      <w:r>
        <w:rPr>
          <w:rStyle w:val="Style13ptBold"/>
        </w:rPr>
        <w:t xml:space="preserve"> 17</w:t>
      </w:r>
      <w:r w:rsidRPr="00D15493">
        <w:t xml:space="preserve">, USA Today writer, Trump administration struggles with fate of 900 </w:t>
      </w:r>
      <w:proofErr w:type="spellStart"/>
      <w:r w:rsidRPr="00D15493">
        <w:t>DREAMers</w:t>
      </w:r>
      <w:proofErr w:type="spellEnd"/>
      <w:r w:rsidRPr="00D15493">
        <w:t xml:space="preserve"> serving in the military, https://www.usatoday.com/story/news/politics/2017/09/07/trump-administration-struggles-fate-900-dreamers-serving-military/640637001/</w:t>
      </w:r>
    </w:p>
    <w:p w:rsidR="0025080C" w:rsidRPr="00D15493" w:rsidRDefault="0025080C" w:rsidP="0025080C">
      <w:r w:rsidRPr="00D15493">
        <w:t xml:space="preserve">About </w:t>
      </w:r>
      <w:r w:rsidRPr="00D15493">
        <w:rPr>
          <w:rStyle w:val="Emphasis"/>
          <w:highlight w:val="yellow"/>
        </w:rPr>
        <w:t>900 undocumented immigrants</w:t>
      </w:r>
      <w:r w:rsidRPr="00D15493">
        <w:rPr>
          <w:rStyle w:val="StyleUnderline"/>
        </w:rPr>
        <w:t xml:space="preserve"> known as </w:t>
      </w:r>
      <w:r w:rsidRPr="00D15493">
        <w:rPr>
          <w:rStyle w:val="StyleUnderline"/>
          <w:highlight w:val="yellow"/>
        </w:rPr>
        <w:t>"</w:t>
      </w:r>
      <w:proofErr w:type="spellStart"/>
      <w:r w:rsidRPr="00D15493">
        <w:rPr>
          <w:rStyle w:val="StyleUnderline"/>
          <w:highlight w:val="yellow"/>
        </w:rPr>
        <w:t>DREAMers</w:t>
      </w:r>
      <w:proofErr w:type="spellEnd"/>
      <w:r w:rsidRPr="00D15493">
        <w:rPr>
          <w:rStyle w:val="StyleUnderline"/>
          <w:highlight w:val="yellow"/>
        </w:rPr>
        <w:t>" are currently</w:t>
      </w:r>
      <w:r w:rsidRPr="00D15493">
        <w:t xml:space="preserve"> serving </w:t>
      </w:r>
      <w:r w:rsidRPr="00D15493">
        <w:rPr>
          <w:rStyle w:val="StyleUnderline"/>
          <w:highlight w:val="yellow"/>
        </w:rPr>
        <w:t>in the</w:t>
      </w:r>
      <w:r w:rsidRPr="00D15493">
        <w:t xml:space="preserve"> United States </w:t>
      </w:r>
      <w:r w:rsidRPr="00D15493">
        <w:rPr>
          <w:rStyle w:val="StyleUnderline"/>
          <w:highlight w:val="yellow"/>
        </w:rPr>
        <w:t>military</w:t>
      </w:r>
      <w:r w:rsidRPr="00D15493">
        <w:t>, the Pentagon says — which could prove a major challenge for the Trump administration as it tries to wind down the Obama-era program that protected those immigrants from deportation.</w:t>
      </w:r>
    </w:p>
    <w:p w:rsidR="0025080C" w:rsidRPr="00D15493" w:rsidRDefault="0025080C" w:rsidP="0025080C">
      <w:r w:rsidRPr="00D15493">
        <w:t>Those service members — all of whom have health care or language skills the U.S. military considers vital — would be forced to leave the military under Trump policy that would rescind their protected status beginning next March.</w:t>
      </w:r>
    </w:p>
    <w:p w:rsidR="0025080C" w:rsidRPr="00D15493" w:rsidRDefault="0025080C" w:rsidP="0025080C">
      <w:r w:rsidRPr="00D15493">
        <w:rPr>
          <w:rStyle w:val="StyleUnderline"/>
        </w:rPr>
        <w:t xml:space="preserve">The </w:t>
      </w:r>
      <w:r w:rsidRPr="00D15493">
        <w:rPr>
          <w:rStyle w:val="StyleUnderline"/>
          <w:highlight w:val="yellow"/>
        </w:rPr>
        <w:t xml:space="preserve">enlistees are a </w:t>
      </w:r>
      <w:r w:rsidRPr="00D15493">
        <w:rPr>
          <w:rStyle w:val="Emphasis"/>
          <w:highlight w:val="yellow"/>
        </w:rPr>
        <w:t>small proportion</w:t>
      </w:r>
      <w:r w:rsidRPr="00D15493">
        <w:rPr>
          <w:rStyle w:val="StyleUnderline"/>
          <w:highlight w:val="yellow"/>
        </w:rPr>
        <w:t xml:space="preserve"> of the 800,000 immigrants</w:t>
      </w:r>
      <w:r w:rsidRPr="00D15493">
        <w:t xml:space="preserve"> who have received quasi-legal status </w:t>
      </w:r>
      <w:r w:rsidRPr="00D15493">
        <w:rPr>
          <w:rStyle w:val="StyleUnderline"/>
          <w:highlight w:val="yellow"/>
        </w:rPr>
        <w:t>under</w:t>
      </w:r>
      <w:r w:rsidRPr="00D15493">
        <w:t xml:space="preserve"> the program known as </w:t>
      </w:r>
      <w:r w:rsidRPr="00D15493">
        <w:rPr>
          <w:rStyle w:val="StyleUnderline"/>
          <w:highlight w:val="yellow"/>
        </w:rPr>
        <w:t>DACA</w:t>
      </w:r>
      <w:r w:rsidRPr="00D15493">
        <w:t xml:space="preserve">, or Deferred Action for Childhood Arrivals. </w:t>
      </w:r>
    </w:p>
    <w:p w:rsidR="0025080C" w:rsidRPr="00D15493" w:rsidRDefault="0025080C" w:rsidP="0025080C">
      <w:r w:rsidRPr="00D15493">
        <w:t xml:space="preserve">But they are also among the most symbolically important faces of the program, now that President Trump has called on Congress to resolve the fate of immigrants whose </w:t>
      </w:r>
      <w:proofErr w:type="gramStart"/>
      <w:r w:rsidRPr="00D15493">
        <w:t>parents  brought</w:t>
      </w:r>
      <w:proofErr w:type="gramEnd"/>
      <w:r w:rsidRPr="00D15493">
        <w:t xml:space="preserve"> them to the country illegally as children. </w:t>
      </w:r>
    </w:p>
    <w:p w:rsidR="0025080C" w:rsidRPr="00181446" w:rsidRDefault="0025080C" w:rsidP="0025080C">
      <w:r w:rsidRPr="00C93666">
        <w:t xml:space="preserve">The DACA enlistees are </w:t>
      </w:r>
      <w:r w:rsidRPr="00C93666">
        <w:rPr>
          <w:rStyle w:val="StyleUnderline"/>
        </w:rPr>
        <w:t>part of a Pentagon pilot project called Military Accessions Vital to the National Interest</w:t>
      </w:r>
      <w:r w:rsidRPr="00C93666">
        <w:t>. The program waives certain citizenship requirements for green card holders, refugees and DACA recipients with skills that the military considers essential to the national interest.</w:t>
      </w:r>
    </w:p>
    <w:p w:rsidR="0025080C" w:rsidRPr="00CE7EF8" w:rsidRDefault="0025080C" w:rsidP="00181446"/>
    <w:p w:rsidR="00181446" w:rsidRDefault="00181446" w:rsidP="00181446"/>
    <w:p w:rsidR="00181446" w:rsidRPr="006B502C" w:rsidRDefault="00181446" w:rsidP="00181446"/>
    <w:p w:rsidR="00181446" w:rsidRPr="00181446" w:rsidRDefault="00181446" w:rsidP="00181446"/>
    <w:p w:rsidR="00A020B7" w:rsidRDefault="00A020B7" w:rsidP="00A020B7">
      <w:pPr>
        <w:pStyle w:val="Heading1"/>
      </w:pPr>
      <w:r>
        <w:t>DEMS GOOD</w:t>
      </w:r>
    </w:p>
    <w:p w:rsidR="00A020B7" w:rsidRDefault="00BD2927" w:rsidP="00BD2927">
      <w:pPr>
        <w:pStyle w:val="Heading2"/>
      </w:pPr>
      <w:r>
        <w:t>FEDERAL LANDS</w:t>
      </w:r>
    </w:p>
    <w:p w:rsidR="00BA3754" w:rsidRPr="00BA3754" w:rsidRDefault="00BA3754" w:rsidP="00BA3754">
      <w:pPr>
        <w:pStyle w:val="Heading3"/>
      </w:pPr>
      <w:r>
        <w:t xml:space="preserve">! – </w:t>
      </w:r>
      <w:proofErr w:type="gramStart"/>
      <w:r>
        <w:t>federal</w:t>
      </w:r>
      <w:proofErr w:type="gramEnd"/>
      <w:r>
        <w:t xml:space="preserve"> lands</w:t>
      </w:r>
    </w:p>
    <w:p w:rsidR="00A020B7" w:rsidRDefault="009A1248" w:rsidP="00A020B7">
      <w:pPr>
        <w:pStyle w:val="Heading4"/>
      </w:pPr>
      <w:r>
        <w:t>GOP victory devastates public lands</w:t>
      </w:r>
    </w:p>
    <w:p w:rsidR="00A020B7" w:rsidRDefault="00A020B7" w:rsidP="00A020B7">
      <w:r w:rsidRPr="009A1248">
        <w:rPr>
          <w:rStyle w:val="Style13ptBold"/>
        </w:rPr>
        <w:t>CCD 18</w:t>
      </w:r>
      <w:r>
        <w:t xml:space="preserve"> (Coconino County Democrats, “Budgeting Gone Wild: Midterm Elections Matter,” </w:t>
      </w:r>
      <w:hyperlink r:id="rId20" w:history="1">
        <w:r w:rsidR="009A1248" w:rsidRPr="0094129C">
          <w:rPr>
            <w:rStyle w:val="Hyperlink"/>
          </w:rPr>
          <w:t>https://coconinodemocrats.org/2018/02/13/budgeting-gone-wild/)//BB</w:t>
        </w:r>
      </w:hyperlink>
    </w:p>
    <w:p w:rsidR="009A1248" w:rsidRPr="005C64B1" w:rsidRDefault="009A1248" w:rsidP="00A020B7"/>
    <w:p w:rsidR="00A020B7" w:rsidRDefault="00A020B7" w:rsidP="00A020B7">
      <w:r>
        <w:t xml:space="preserve">Last week’s compromise doesn’t do enough for domestic priorities while, coming on top of the trillion-dollar tax cut, the omnibus bill will nearly DOUBLE the federal deficit by 2019. And, already this week, Republican House Speaker Paul Ryan is arguing the deficit that he just created requires that we cut Social Security, Medicare, and Medicaid. On top of that, this week </w:t>
      </w:r>
      <w:r w:rsidRPr="009A1248">
        <w:rPr>
          <w:rStyle w:val="StyleUnderline"/>
        </w:rPr>
        <w:t>Trump sent his proposed 2019 budget</w:t>
      </w:r>
      <w:r>
        <w:t xml:space="preserve"> to Congress </w:t>
      </w:r>
      <w:r w:rsidRPr="009A1248">
        <w:rPr>
          <w:rStyle w:val="StyleUnderline"/>
        </w:rPr>
        <w:t>which</w:t>
      </w:r>
      <w:r>
        <w:t xml:space="preserve"> proposes cuts to all of those programs, </w:t>
      </w:r>
      <w:r w:rsidRPr="009A1248">
        <w:rPr>
          <w:rStyle w:val="StyleUnderline"/>
        </w:rPr>
        <w:t>slashes funding for</w:t>
      </w:r>
      <w:r>
        <w:t xml:space="preserve"> the State Department (whose purpose is to keep us out of war), chops funding for </w:t>
      </w:r>
      <w:r w:rsidRPr="009A1248">
        <w:rPr>
          <w:rStyle w:val="StyleUnderline"/>
        </w:rPr>
        <w:t>the EPA</w:t>
      </w:r>
      <w:r>
        <w:t xml:space="preserve"> (including for Climate Change research), cuts Energy Department funding for </w:t>
      </w:r>
      <w:r w:rsidRPr="009A1248">
        <w:rPr>
          <w:rStyle w:val="StyleUnderline"/>
        </w:rPr>
        <w:t>energy efficiency and renewable energy</w:t>
      </w:r>
      <w:r>
        <w:t xml:space="preserve">, and proposes to repeal of the Affordable Care Act (again). </w:t>
      </w:r>
      <w:r w:rsidRPr="009A1248">
        <w:rPr>
          <w:rStyle w:val="StyleUnderline"/>
        </w:rPr>
        <w:t>We’ll be fighting about this plan for 2019 through the Election in November and fighting for priorities that benefit all Americans</w:t>
      </w:r>
      <w:r>
        <w:t xml:space="preserve">. </w:t>
      </w:r>
      <w:r w:rsidRPr="009A1248">
        <w:rPr>
          <w:rStyle w:val="StyleUnderline"/>
        </w:rPr>
        <w:t>Trump’s spending priorities reflect the priorities of</w:t>
      </w:r>
      <w:r>
        <w:t xml:space="preserve"> Republican donors: </w:t>
      </w:r>
      <w:r w:rsidRPr="009A1248">
        <w:rPr>
          <w:rStyle w:val="Emphasis"/>
        </w:rPr>
        <w:t>fossil fuels</w:t>
      </w:r>
      <w:r w:rsidRPr="009A1248">
        <w:rPr>
          <w:rStyle w:val="StyleUnderline"/>
        </w:rPr>
        <w:t xml:space="preserve"> and fighter jets</w:t>
      </w:r>
      <w:r>
        <w:t>.</w:t>
      </w:r>
      <w:r w:rsidR="009A1248">
        <w:t xml:space="preserve"> </w:t>
      </w:r>
      <w:r w:rsidRPr="009A1248">
        <w:rPr>
          <w:rStyle w:val="Emphasis"/>
        </w:rPr>
        <w:t>Unless Democrats regain control of the House or Senate</w:t>
      </w:r>
      <w:r>
        <w:t xml:space="preserve">, the </w:t>
      </w:r>
      <w:r w:rsidRPr="009A1248">
        <w:rPr>
          <w:rStyle w:val="StyleUnderline"/>
        </w:rPr>
        <w:t xml:space="preserve">Republicans will </w:t>
      </w:r>
      <w:r w:rsidRPr="00F277C5">
        <w:t>succeed in the largest wealth transfer in the history of the country through their tax cuts for the rich while slashing programs for the middle class and poor. They will also</w:t>
      </w:r>
      <w:r w:rsidRPr="009A1248">
        <w:rPr>
          <w:rStyle w:val="StyleUnderline"/>
        </w:rPr>
        <w:t xml:space="preserve"> inflict </w:t>
      </w:r>
      <w:r w:rsidRPr="009A1248">
        <w:rPr>
          <w:rStyle w:val="Emphasis"/>
        </w:rPr>
        <w:t>irreversible harm to our environment and public lands</w:t>
      </w:r>
      <w:r w:rsidRPr="009A1248">
        <w:rPr>
          <w:rStyle w:val="StyleUnderline"/>
        </w:rPr>
        <w:t xml:space="preserve"> simply through misplaced budget decisions</w:t>
      </w:r>
      <w:r>
        <w:t>.</w:t>
      </w:r>
    </w:p>
    <w:p w:rsidR="00BA3754" w:rsidRPr="000F63C3" w:rsidRDefault="00BA3754" w:rsidP="00BA3754">
      <w:pPr>
        <w:pStyle w:val="Heading4"/>
      </w:pPr>
      <w:r>
        <w:t>Public lands are key to species resilience and adaptation</w:t>
      </w:r>
    </w:p>
    <w:p w:rsidR="00BA3754" w:rsidRPr="003670F8" w:rsidRDefault="00BA3754" w:rsidP="00BA3754">
      <w:pPr>
        <w:rPr>
          <w:rStyle w:val="Style13ptBold"/>
        </w:rPr>
      </w:pPr>
      <w:r>
        <w:rPr>
          <w:rStyle w:val="Style13ptBold"/>
        </w:rPr>
        <w:t>Magill 15</w:t>
      </w:r>
    </w:p>
    <w:p w:rsidR="00BA3754" w:rsidRDefault="00BA3754" w:rsidP="00BA3754">
      <w:r>
        <w:t xml:space="preserve">[03/12/15, Bobby Magill, Climate Central, "America's Best Climate Defense Lies in Public Lands", </w:t>
      </w:r>
      <w:hyperlink r:id="rId21" w:history="1">
        <w:r w:rsidRPr="007407A5">
          <w:rPr>
            <w:rStyle w:val="Hyperlink"/>
          </w:rPr>
          <w:t>https://www.scientificamerican.com/article/america-s-best-climate-defense-lies-in-public-lands/</w:t>
        </w:r>
      </w:hyperlink>
      <w:r>
        <w:t>]</w:t>
      </w:r>
    </w:p>
    <w:p w:rsidR="00BA3754" w:rsidRDefault="00BA3754" w:rsidP="00BA3754"/>
    <w:p w:rsidR="00BA3754" w:rsidRPr="00BA391F" w:rsidRDefault="00BA3754" w:rsidP="00BA3754">
      <w:pPr>
        <w:rPr>
          <w:rStyle w:val="Emphasis"/>
        </w:rPr>
      </w:pPr>
      <w:r w:rsidRPr="00F2372C">
        <w:rPr>
          <w:rStyle w:val="StyleUnderline"/>
          <w:highlight w:val="yellow"/>
        </w:rPr>
        <w:t>Public lands are</w:t>
      </w:r>
      <w:r w:rsidRPr="00BA391F">
        <w:t xml:space="preserve"> also </w:t>
      </w:r>
      <w:r w:rsidRPr="00F2372C">
        <w:rPr>
          <w:rStyle w:val="StyleUnderline"/>
          <w:highlight w:val="yellow"/>
        </w:rPr>
        <w:t>valuable in a changing climate because they</w:t>
      </w:r>
      <w:r w:rsidRPr="00BA391F">
        <w:rPr>
          <w:rStyle w:val="StyleUnderline"/>
        </w:rPr>
        <w:t xml:space="preserve"> </w:t>
      </w:r>
      <w:r w:rsidRPr="00BA391F">
        <w:rPr>
          <w:rStyle w:val="Emphasis"/>
        </w:rPr>
        <w:t xml:space="preserve">can </w:t>
      </w:r>
      <w:r w:rsidRPr="00F2372C">
        <w:rPr>
          <w:rStyle w:val="Emphasis"/>
          <w:highlight w:val="yellow"/>
        </w:rPr>
        <w:t>provide space and means for species to adapt</w:t>
      </w:r>
      <w:r w:rsidRPr="00BA391F">
        <w:rPr>
          <w:rStyle w:val="StyleUnderline"/>
        </w:rPr>
        <w:t xml:space="preserve">. </w:t>
      </w:r>
      <w:r w:rsidRPr="00F2372C">
        <w:rPr>
          <w:rStyle w:val="StyleUnderline"/>
          <w:highlight w:val="yellow"/>
        </w:rPr>
        <w:t>Ecosystems that are relatively intact have a better chance of maintaining biodiversity because they are not</w:t>
      </w:r>
      <w:r w:rsidRPr="00BA391F">
        <w:rPr>
          <w:rStyle w:val="StyleUnderline"/>
        </w:rPr>
        <w:t xml:space="preserve"> under as much stress as ecosystems </w:t>
      </w:r>
      <w:r w:rsidRPr="00F2372C">
        <w:rPr>
          <w:rStyle w:val="StyleUnderline"/>
          <w:highlight w:val="yellow"/>
        </w:rPr>
        <w:t>fragmented by human development</w:t>
      </w:r>
      <w:r w:rsidRPr="00BA391F">
        <w:t xml:space="preserve">, said Dominick </w:t>
      </w:r>
      <w:proofErr w:type="spellStart"/>
      <w:r w:rsidRPr="00BA391F">
        <w:t>DellaSala</w:t>
      </w:r>
      <w:proofErr w:type="spellEnd"/>
      <w:r w:rsidRPr="00BA391F">
        <w:t xml:space="preserve">, chief scientist of the Geos Institute in Ashland, Ore., </w:t>
      </w:r>
      <w:r w:rsidRPr="00BA391F">
        <w:rPr>
          <w:rStyle w:val="StyleUnderline"/>
        </w:rPr>
        <w:t>which works with the federal government to help protect carbon-dense forests</w:t>
      </w:r>
      <w:r w:rsidRPr="00BA391F">
        <w:t xml:space="preserve">. Because of that, </w:t>
      </w:r>
      <w:r w:rsidRPr="00F2372C">
        <w:rPr>
          <w:rStyle w:val="Emphasis"/>
          <w:highlight w:val="yellow"/>
        </w:rPr>
        <w:t>public lands are “our best hope” for maintaining biodiversity as the climate changes</w:t>
      </w:r>
      <w:r w:rsidRPr="00BA391F">
        <w:t>, he said. Fossil fuels and conflicting mandates But as much as public lands may serve as part of a climate change solution, they are also sources of the emissions causing global warming. Many public lands management agencies, including the BLM and U.S. Forest Service, have a “multiple use” mandate, meaning that lands must be managed for conservation, recreation and resource extraction, especially timber harvesting and oil and gas development. “</w:t>
      </w:r>
      <w:r w:rsidRPr="00BA391F">
        <w:rPr>
          <w:rStyle w:val="StyleUnderline"/>
        </w:rPr>
        <w:t>There’s no doubt at all that the BLM leases significant areas for the production of fossil fuels, and there are certainly greenhouse gases associated with the production and consumption of those fuels</w:t>
      </w:r>
      <w:r w:rsidRPr="00BA391F">
        <w:t xml:space="preserve">,” Muller said, adding that federal government is trying to reduce some of those emissions. But, he said, the Obama administration has an “all-of-the-above” energy policy that mandates continued oil and natural gas production in addition to developing renewable energy on public lands. Eventually, less fossil fuel production will occur on public lands, but “for the moment, that’s not the marching orders we’ve received from either Congress or the administration.” With renewable and fossil fuel development occurring, </w:t>
      </w:r>
      <w:r w:rsidRPr="00BA391F">
        <w:rPr>
          <w:rStyle w:val="StyleUnderline"/>
        </w:rPr>
        <w:t>not all of those public lands are going to be seen as equal parts of a solution to climate change, Muller said. “</w:t>
      </w:r>
      <w:r w:rsidRPr="00BA391F">
        <w:rPr>
          <w:rStyle w:val="Emphasis"/>
        </w:rPr>
        <w:t xml:space="preserve">There are </w:t>
      </w:r>
      <w:r w:rsidRPr="00F2372C">
        <w:rPr>
          <w:rStyle w:val="Emphasis"/>
          <w:highlight w:val="yellow"/>
        </w:rPr>
        <w:t>some areas</w:t>
      </w:r>
      <w:r w:rsidRPr="00BA391F">
        <w:rPr>
          <w:rStyle w:val="Emphasis"/>
        </w:rPr>
        <w:t xml:space="preserve"> that </w:t>
      </w:r>
      <w:r w:rsidRPr="00F2372C">
        <w:rPr>
          <w:rStyle w:val="Emphasis"/>
          <w:highlight w:val="yellow"/>
        </w:rPr>
        <w:t>are ecologically far richer than others</w:t>
      </w:r>
      <w:r w:rsidRPr="00BA391F">
        <w:rPr>
          <w:rStyle w:val="Emphasis"/>
        </w:rPr>
        <w:t xml:space="preserve">, </w:t>
      </w:r>
      <w:r w:rsidRPr="00F2372C">
        <w:rPr>
          <w:rStyle w:val="Emphasis"/>
          <w:highlight w:val="yellow"/>
        </w:rPr>
        <w:t>and</w:t>
      </w:r>
      <w:r w:rsidRPr="00BA391F">
        <w:rPr>
          <w:rStyle w:val="Emphasis"/>
        </w:rPr>
        <w:t xml:space="preserve"> so to the extent that we can, </w:t>
      </w:r>
      <w:r w:rsidRPr="00F2372C">
        <w:rPr>
          <w:rStyle w:val="Emphasis"/>
          <w:highlight w:val="yellow"/>
        </w:rPr>
        <w:t>those areas</w:t>
      </w:r>
      <w:r w:rsidRPr="00BA391F">
        <w:rPr>
          <w:rStyle w:val="Emphasis"/>
        </w:rPr>
        <w:t xml:space="preserve"> that are ecologically richer </w:t>
      </w:r>
      <w:r w:rsidRPr="00F2372C">
        <w:rPr>
          <w:rStyle w:val="Emphasis"/>
          <w:highlight w:val="yellow"/>
        </w:rPr>
        <w:t>should be the ones that we</w:t>
      </w:r>
      <w:r w:rsidRPr="00BA391F">
        <w:rPr>
          <w:rStyle w:val="Emphasis"/>
        </w:rPr>
        <w:t xml:space="preserve"> try to </w:t>
      </w:r>
      <w:r w:rsidRPr="00F2372C">
        <w:rPr>
          <w:rStyle w:val="Emphasis"/>
          <w:highlight w:val="yellow"/>
        </w:rPr>
        <w:t>conserve</w:t>
      </w:r>
      <w:r w:rsidRPr="00BA391F">
        <w:rPr>
          <w:rStyle w:val="StyleUnderline"/>
        </w:rPr>
        <w:t>,”</w:t>
      </w:r>
      <w:r w:rsidRPr="00BA391F">
        <w:t xml:space="preserve"> he said. “</w:t>
      </w:r>
      <w:r w:rsidRPr="00BA391F">
        <w:rPr>
          <w:rStyle w:val="StyleUnderline"/>
        </w:rPr>
        <w:t>There are other areas that are not that way, that are not as critical</w:t>
      </w:r>
      <w:r w:rsidRPr="00BA391F">
        <w:t xml:space="preserve">.” For public lands to play a major role in combating climate change and educating the public about it, </w:t>
      </w:r>
      <w:r w:rsidRPr="00F2372C">
        <w:rPr>
          <w:rStyle w:val="StyleUnderline"/>
          <w:highlight w:val="yellow"/>
        </w:rPr>
        <w:t>it’s important for as many of those lands as possible to be conserved</w:t>
      </w:r>
      <w:r w:rsidRPr="00BA391F">
        <w:rPr>
          <w:rStyle w:val="StyleUnderline"/>
        </w:rPr>
        <w:t xml:space="preserve">, </w:t>
      </w:r>
      <w:proofErr w:type="spellStart"/>
      <w:r w:rsidRPr="00BA391F">
        <w:rPr>
          <w:rStyle w:val="StyleUnderline"/>
        </w:rPr>
        <w:t>DellaSala</w:t>
      </w:r>
      <w:proofErr w:type="spellEnd"/>
      <w:r w:rsidRPr="00BA391F">
        <w:t xml:space="preserve"> said. “</w:t>
      </w:r>
      <w:r w:rsidRPr="0049418F">
        <w:rPr>
          <w:rStyle w:val="Emphasis"/>
        </w:rPr>
        <w:t>Public lands</w:t>
      </w:r>
      <w:r w:rsidRPr="00BA391F">
        <w:rPr>
          <w:rStyle w:val="Emphasis"/>
        </w:rPr>
        <w:t>, especially intact areas, are our best hope for maintaining a connection to the natural world,” he said. “</w:t>
      </w:r>
      <w:r w:rsidRPr="00F2372C">
        <w:rPr>
          <w:rStyle w:val="Emphasis"/>
          <w:highlight w:val="yellow"/>
        </w:rPr>
        <w:t>It’s our responsibility</w:t>
      </w:r>
      <w:r w:rsidRPr="00BA391F">
        <w:rPr>
          <w:rStyle w:val="Emphasis"/>
        </w:rPr>
        <w:t xml:space="preserve"> as stewards </w:t>
      </w:r>
      <w:r w:rsidRPr="00F2372C">
        <w:rPr>
          <w:rStyle w:val="Emphasis"/>
          <w:highlight w:val="yellow"/>
        </w:rPr>
        <w:t>to pass</w:t>
      </w:r>
      <w:r w:rsidRPr="00BA391F">
        <w:rPr>
          <w:rStyle w:val="Emphasis"/>
        </w:rPr>
        <w:t xml:space="preserve"> their </w:t>
      </w:r>
      <w:r w:rsidRPr="00F2372C">
        <w:rPr>
          <w:rStyle w:val="Emphasis"/>
          <w:highlight w:val="yellow"/>
        </w:rPr>
        <w:t>natural inheritance on to the next generation that will otherwise be</w:t>
      </w:r>
      <w:r w:rsidRPr="00BA391F">
        <w:rPr>
          <w:rStyle w:val="Emphasis"/>
        </w:rPr>
        <w:t xml:space="preserve"> dealing with </w:t>
      </w:r>
      <w:r w:rsidRPr="00F2372C">
        <w:rPr>
          <w:rStyle w:val="Emphasis"/>
          <w:highlight w:val="yellow"/>
        </w:rPr>
        <w:t>a world devoid of wildlife, clean water</w:t>
      </w:r>
      <w:r w:rsidRPr="00BA391F">
        <w:rPr>
          <w:rStyle w:val="Emphasis"/>
        </w:rPr>
        <w:t>, and an increasingly dangerous climate.”</w:t>
      </w:r>
    </w:p>
    <w:p w:rsidR="00BA3754" w:rsidRPr="00677C82" w:rsidRDefault="00BA3754" w:rsidP="00BA3754">
      <w:pPr>
        <w:pStyle w:val="Heading4"/>
      </w:pPr>
      <w:r>
        <w:t xml:space="preserve">Loss of biodiversity causes </w:t>
      </w:r>
      <w:r w:rsidRPr="008638C4">
        <w:rPr>
          <w:u w:val="single"/>
        </w:rPr>
        <w:t>extinction</w:t>
      </w:r>
      <w:r>
        <w:t xml:space="preserve"> --- evaluate </w:t>
      </w:r>
      <w:r w:rsidRPr="008638C4">
        <w:rPr>
          <w:u w:val="single"/>
        </w:rPr>
        <w:t>each instance</w:t>
      </w:r>
      <w:r>
        <w:t xml:space="preserve"> as an </w:t>
      </w:r>
      <w:r w:rsidRPr="008638C4">
        <w:rPr>
          <w:u w:val="single"/>
        </w:rPr>
        <w:t>existential risk</w:t>
      </w:r>
    </w:p>
    <w:p w:rsidR="00BA3754" w:rsidRPr="008638C4" w:rsidRDefault="00BA3754" w:rsidP="00BA3754">
      <w:proofErr w:type="spellStart"/>
      <w:r w:rsidRPr="008638C4">
        <w:rPr>
          <w:rStyle w:val="Style13ptBold"/>
        </w:rPr>
        <w:t>Noseworthy</w:t>
      </w:r>
      <w:proofErr w:type="spellEnd"/>
      <w:r w:rsidRPr="008638C4">
        <w:rPr>
          <w:rStyle w:val="Style13ptBold"/>
        </w:rPr>
        <w:t xml:space="preserve"> 14</w:t>
      </w:r>
      <w:r w:rsidRPr="008638C4">
        <w:t xml:space="preserve"> – forester and conservation biologist working in the Atlantic Region for the Nature Conservancy of Canada (Josh, “The </w:t>
      </w:r>
      <w:proofErr w:type="spellStart"/>
      <w:r w:rsidRPr="008638C4">
        <w:t>Jenga</w:t>
      </w:r>
      <w:proofErr w:type="spellEnd"/>
      <w:r w:rsidRPr="008638C4">
        <w:t xml:space="preserve"> theory of biodiversity: The tipping point of ecosystems and the diversity of species” http://www.natureconservancy.ca/en/blog/the-jenga-theory-of.html)</w:t>
      </w:r>
    </w:p>
    <w:p w:rsidR="00BA3754" w:rsidRPr="00D8530D" w:rsidRDefault="00BA3754" w:rsidP="00BA3754">
      <w:pPr>
        <w:rPr>
          <w:sz w:val="22"/>
          <w:u w:val="single"/>
        </w:rPr>
      </w:pPr>
      <w:r>
        <w:t xml:space="preserve">With only 20 seconds left of a roughly seven-minute interview, I ended up </w:t>
      </w:r>
      <w:r w:rsidRPr="00F2372C">
        <w:rPr>
          <w:rStyle w:val="StyleUnderline"/>
          <w:highlight w:val="yellow"/>
        </w:rPr>
        <w:t xml:space="preserve">using a metaphor of </w:t>
      </w:r>
      <w:proofErr w:type="spellStart"/>
      <w:r w:rsidRPr="00F2372C">
        <w:rPr>
          <w:rStyle w:val="StyleUnderline"/>
          <w:highlight w:val="yellow"/>
        </w:rPr>
        <w:t>Jenga</w:t>
      </w:r>
      <w:proofErr w:type="spellEnd"/>
      <w:r>
        <w:t xml:space="preserve"> — that surprisingly simple game that gives you just enough anxiety to make it fun. I described how </w:t>
      </w:r>
      <w:r w:rsidRPr="00F2372C">
        <w:rPr>
          <w:rStyle w:val="StyleUnderline"/>
          <w:highlight w:val="yellow"/>
        </w:rPr>
        <w:t>each species can be</w:t>
      </w:r>
      <w:r>
        <w:rPr>
          <w:rStyle w:val="StyleUnderline"/>
        </w:rPr>
        <w:t xml:space="preserve"> </w:t>
      </w:r>
      <w:r w:rsidRPr="00F2372C">
        <w:rPr>
          <w:rStyle w:val="StyleUnderline"/>
          <w:highlight w:val="yellow"/>
        </w:rPr>
        <w:t>seen as a block</w:t>
      </w:r>
      <w:r>
        <w:rPr>
          <w:rStyle w:val="StyleUnderline"/>
        </w:rPr>
        <w:t xml:space="preserve"> in the tower. </w:t>
      </w:r>
      <w:r w:rsidRPr="00F2372C">
        <w:rPr>
          <w:rStyle w:val="StyleUnderline"/>
          <w:highlight w:val="yellow"/>
        </w:rPr>
        <w:t>If you take a block out</w:t>
      </w:r>
      <w:r>
        <w:t xml:space="preserve"> (representing species extinction) </w:t>
      </w:r>
      <w:r w:rsidRPr="00F2372C">
        <w:rPr>
          <w:rStyle w:val="StyleUnderline"/>
          <w:highlight w:val="yellow"/>
        </w:rPr>
        <w:t>it might not</w:t>
      </w:r>
      <w:r>
        <w:rPr>
          <w:rStyle w:val="StyleUnderline"/>
        </w:rPr>
        <w:t xml:space="preserve"> make the tower </w:t>
      </w:r>
      <w:r w:rsidRPr="00F2372C">
        <w:rPr>
          <w:rStyle w:val="StyleUnderline"/>
          <w:highlight w:val="yellow"/>
        </w:rPr>
        <w:t>fall</w:t>
      </w:r>
      <w:r>
        <w:rPr>
          <w:rStyle w:val="StyleUnderline"/>
        </w:rPr>
        <w:t xml:space="preserve">, </w:t>
      </w:r>
      <w:r w:rsidRPr="00F2372C">
        <w:rPr>
          <w:rStyle w:val="StyleUnderline"/>
          <w:highlight w:val="yellow"/>
        </w:rPr>
        <w:t>but it does make it weaker.</w:t>
      </w:r>
      <w:r>
        <w:rPr>
          <w:rStyle w:val="StyleUnderline"/>
        </w:rPr>
        <w:t xml:space="preserve"> </w:t>
      </w:r>
      <w:r w:rsidRPr="00F2372C">
        <w:rPr>
          <w:rStyle w:val="StyleUnderline"/>
          <w:highlight w:val="yellow"/>
        </w:rPr>
        <w:t>Every block removed increases the</w:t>
      </w:r>
      <w:r>
        <w:rPr>
          <w:rStyle w:val="StyleUnderline"/>
        </w:rPr>
        <w:t xml:space="preserve"> </w:t>
      </w:r>
      <w:r w:rsidRPr="00F2372C">
        <w:rPr>
          <w:rStyle w:val="StyleUnderline"/>
          <w:highlight w:val="yellow"/>
        </w:rPr>
        <w:t>chances of the tower collapsing by taking away the support</w:t>
      </w:r>
      <w:r>
        <w:rPr>
          <w:rStyle w:val="StyleUnderline"/>
        </w:rPr>
        <w:t xml:space="preserve"> of the blocks that remain, and also by shifting the balance of the tower as a whole.</w:t>
      </w:r>
      <w:r>
        <w:rPr>
          <w:sz w:val="12"/>
        </w:rPr>
        <w:t xml:space="preserve"> </w:t>
      </w:r>
      <w:r w:rsidRPr="00F2372C">
        <w:rPr>
          <w:rStyle w:val="Emphasis"/>
          <w:highlight w:val="yellow"/>
        </w:rPr>
        <w:t>After a while it doesn’t take much to knock the whole thing down</w:t>
      </w:r>
      <w:r>
        <w:t xml:space="preserve">. The final blow might be the removal of that all-important block, or it might be caused by outside forces — a wobbly table, a heavy breather, or maybe just a fault in one of the blocks that went unnoticed. </w:t>
      </w:r>
      <w:r>
        <w:rPr>
          <w:rStyle w:val="StyleUnderline"/>
        </w:rPr>
        <w:t xml:space="preserve">The resilience of the </w:t>
      </w:r>
      <w:proofErr w:type="spellStart"/>
      <w:r>
        <w:rPr>
          <w:rStyle w:val="StyleUnderline"/>
        </w:rPr>
        <w:t>Jenga</w:t>
      </w:r>
      <w:proofErr w:type="spellEnd"/>
      <w:r>
        <w:rPr>
          <w:rStyle w:val="StyleUnderline"/>
        </w:rPr>
        <w:t xml:space="preserve"> tower becomes increasingly compromised, and everyone sitting around the table knows that someone will eventually be responsible for a disorderly pile of blocks</w:t>
      </w:r>
      <w:r>
        <w:t xml:space="preserve"> (amidst squeals of delighted laughter by those that aren’t responsible, of course).</w:t>
      </w:r>
      <w:r>
        <w:rPr>
          <w:sz w:val="12"/>
        </w:rPr>
        <w:t xml:space="preserve"> </w:t>
      </w:r>
      <w:r>
        <w:t xml:space="preserve">Sea otter, Vancouver Aquarium (Photo by Wikimedia Commons, Stan </w:t>
      </w:r>
      <w:proofErr w:type="spellStart"/>
      <w:r>
        <w:t>Shebs</w:t>
      </w:r>
      <w:proofErr w:type="spellEnd"/>
      <w:r>
        <w:t>)</w:t>
      </w:r>
      <w:r>
        <w:rPr>
          <w:sz w:val="12"/>
        </w:rPr>
        <w:t xml:space="preserve"> </w:t>
      </w:r>
      <w:r>
        <w:t xml:space="preserve">Sleeping sea otter at the Vancouver Aquarium (Photo by Wikimedia Commons, Stan </w:t>
      </w:r>
      <w:proofErr w:type="spellStart"/>
      <w:r>
        <w:t>Shebs</w:t>
      </w:r>
      <w:proofErr w:type="spellEnd"/>
      <w:r>
        <w:t>)</w:t>
      </w:r>
      <w:r>
        <w:rPr>
          <w:sz w:val="12"/>
        </w:rPr>
        <w:t xml:space="preserve"> </w:t>
      </w:r>
      <w:r>
        <w:t xml:space="preserve">Probably </w:t>
      </w:r>
      <w:r>
        <w:rPr>
          <w:rStyle w:val="StyleUnderline"/>
        </w:rPr>
        <w:t xml:space="preserve">the most </w:t>
      </w:r>
      <w:proofErr w:type="spellStart"/>
      <w:r>
        <w:rPr>
          <w:rStyle w:val="StyleUnderline"/>
        </w:rPr>
        <w:t>well known</w:t>
      </w:r>
      <w:proofErr w:type="spellEnd"/>
      <w:r>
        <w:rPr>
          <w:rStyle w:val="StyleUnderline"/>
        </w:rPr>
        <w:t xml:space="preserve"> “block</w:t>
      </w:r>
      <w:r>
        <w:t xml:space="preserve">” relevant to the topic of biodiversity </w:t>
      </w:r>
      <w:r>
        <w:rPr>
          <w:rStyle w:val="StyleUnderline"/>
        </w:rPr>
        <w:t>is the sea otter</w:t>
      </w:r>
      <w:r>
        <w:t xml:space="preserve">. The “tower” that the Sea otter supported was the kelp forest ecosystem of pacific North America. </w:t>
      </w:r>
      <w:r w:rsidRPr="00F2372C">
        <w:rPr>
          <w:rStyle w:val="StyleUnderline"/>
          <w:highlight w:val="yellow"/>
        </w:rPr>
        <w:t>After being</w:t>
      </w:r>
      <w:r>
        <w:rPr>
          <w:rStyle w:val="StyleUnderline"/>
        </w:rPr>
        <w:t xml:space="preserve"> </w:t>
      </w:r>
      <w:r w:rsidRPr="00F2372C">
        <w:rPr>
          <w:rStyle w:val="StyleUnderline"/>
          <w:highlight w:val="yellow"/>
        </w:rPr>
        <w:t>driven close to extinction</w:t>
      </w:r>
      <w:r>
        <w:t xml:space="preserve"> by early European explorers, </w:t>
      </w:r>
      <w:r>
        <w:rPr>
          <w:rStyle w:val="StyleUnderline"/>
        </w:rPr>
        <w:t xml:space="preserve">the </w:t>
      </w:r>
      <w:r w:rsidRPr="00F2372C">
        <w:rPr>
          <w:rStyle w:val="StyleUnderline"/>
          <w:highlight w:val="yellow"/>
        </w:rPr>
        <w:t>lack of sea otters allowed sea urchins</w:t>
      </w:r>
      <w:r>
        <w:t xml:space="preserve">, their </w:t>
      </w:r>
      <w:proofErr w:type="spellStart"/>
      <w:r>
        <w:t>favourite</w:t>
      </w:r>
      <w:proofErr w:type="spellEnd"/>
      <w:r>
        <w:t xml:space="preserve"> food,</w:t>
      </w:r>
      <w:r>
        <w:rPr>
          <w:rStyle w:val="StyleUnderline"/>
        </w:rPr>
        <w:t xml:space="preserve"> </w:t>
      </w:r>
      <w:r w:rsidRPr="00F2372C">
        <w:rPr>
          <w:rStyle w:val="StyleUnderline"/>
          <w:highlight w:val="yellow"/>
        </w:rPr>
        <w:t>to explode</w:t>
      </w:r>
      <w:r>
        <w:rPr>
          <w:rStyle w:val="StyleUnderline"/>
        </w:rPr>
        <w:t xml:space="preserve"> in numbers, </w:t>
      </w:r>
      <w:r w:rsidRPr="00F2372C">
        <w:rPr>
          <w:rStyle w:val="StyleUnderline"/>
          <w:highlight w:val="yellow"/>
        </w:rPr>
        <w:t>which</w:t>
      </w:r>
      <w:r>
        <w:t xml:space="preserve"> in turn </w:t>
      </w:r>
      <w:r w:rsidRPr="00F2372C">
        <w:rPr>
          <w:rStyle w:val="StyleUnderline"/>
          <w:highlight w:val="yellow"/>
        </w:rPr>
        <w:t>caused</w:t>
      </w:r>
      <w:r>
        <w:rPr>
          <w:rStyle w:val="StyleUnderline"/>
        </w:rPr>
        <w:t xml:space="preserve"> the </w:t>
      </w:r>
      <w:r w:rsidRPr="00F2372C">
        <w:rPr>
          <w:rStyle w:val="StyleUnderline"/>
          <w:highlight w:val="yellow"/>
        </w:rPr>
        <w:t>disappearance of</w:t>
      </w:r>
      <w:r>
        <w:rPr>
          <w:rStyle w:val="StyleUnderline"/>
        </w:rPr>
        <w:t xml:space="preserve"> the </w:t>
      </w:r>
      <w:r w:rsidRPr="00F2372C">
        <w:rPr>
          <w:rStyle w:val="StyleUnderline"/>
          <w:highlight w:val="yellow"/>
        </w:rPr>
        <w:t>kelp</w:t>
      </w:r>
      <w:r>
        <w:rPr>
          <w:rStyle w:val="StyleUnderline"/>
        </w:rPr>
        <w:t xml:space="preserve"> forests. </w:t>
      </w:r>
      <w:r>
        <w:t xml:space="preserve">Sea urchins munched these kelp beds into oblivion since the otters weren’t around to control the urchin population, </w:t>
      </w:r>
      <w:r w:rsidRPr="00F2372C">
        <w:rPr>
          <w:rStyle w:val="StyleUnderline"/>
          <w:highlight w:val="yellow"/>
        </w:rPr>
        <w:t>which</w:t>
      </w:r>
      <w:r>
        <w:t xml:space="preserve"> then </w:t>
      </w:r>
      <w:r w:rsidRPr="00F2372C">
        <w:rPr>
          <w:rStyle w:val="StyleUnderline"/>
          <w:highlight w:val="yellow"/>
        </w:rPr>
        <w:t>resulted in</w:t>
      </w:r>
      <w:r>
        <w:rPr>
          <w:rStyle w:val="StyleUnderline"/>
        </w:rPr>
        <w:t xml:space="preserve"> the </w:t>
      </w:r>
      <w:r w:rsidRPr="00F2372C">
        <w:rPr>
          <w:rStyle w:val="StyleUnderline"/>
          <w:highlight w:val="yellow"/>
        </w:rPr>
        <w:t>disappearance of all</w:t>
      </w:r>
      <w:r>
        <w:rPr>
          <w:rStyle w:val="StyleUnderline"/>
        </w:rPr>
        <w:t xml:space="preserve"> the </w:t>
      </w:r>
      <w:r w:rsidRPr="00F2372C">
        <w:rPr>
          <w:rStyle w:val="StyleUnderline"/>
          <w:highlight w:val="yellow"/>
        </w:rPr>
        <w:t>other marine life</w:t>
      </w:r>
      <w:r>
        <w:rPr>
          <w:rStyle w:val="StyleUnderline"/>
        </w:rPr>
        <w:t xml:space="preserve"> that depended on </w:t>
      </w:r>
      <w:r>
        <w:t xml:space="preserve">the </w:t>
      </w:r>
      <w:r>
        <w:rPr>
          <w:rStyle w:val="StyleUnderline"/>
        </w:rPr>
        <w:t xml:space="preserve">kelp beds </w:t>
      </w:r>
      <w:r>
        <w:t>as habitat, from shrimp to whales.</w:t>
      </w:r>
      <w:r>
        <w:rPr>
          <w:sz w:val="12"/>
        </w:rPr>
        <w:t xml:space="preserve"> </w:t>
      </w:r>
      <w:r>
        <w:t xml:space="preserve">We know this because </w:t>
      </w:r>
      <w:r w:rsidRPr="00F2372C">
        <w:rPr>
          <w:rStyle w:val="StyleUnderline"/>
          <w:highlight w:val="yellow"/>
        </w:rPr>
        <w:t>fortunately, remnant populations of sea</w:t>
      </w:r>
      <w:r w:rsidRPr="00677C82">
        <w:rPr>
          <w:rStyle w:val="StyleUnderline"/>
        </w:rPr>
        <w:t xml:space="preserve"> </w:t>
      </w:r>
      <w:r w:rsidRPr="00F2372C">
        <w:rPr>
          <w:rStyle w:val="StyleUnderline"/>
          <w:highlight w:val="yellow"/>
        </w:rPr>
        <w:t>otters were discovered before it was too late</w:t>
      </w:r>
      <w:r w:rsidRPr="00677C82">
        <w:rPr>
          <w:rStyle w:val="StyleUnderline"/>
        </w:rPr>
        <w:t xml:space="preserve">, and </w:t>
      </w:r>
      <w:r w:rsidRPr="00F2372C">
        <w:rPr>
          <w:rStyle w:val="StyleUnderline"/>
          <w:highlight w:val="yellow"/>
        </w:rPr>
        <w:t>the impacts of their reintroduction to their natural habitat were recorded</w:t>
      </w:r>
      <w:r>
        <w:t>. After putting the otters back, the rich kelp forest ecosystem with all its diversity of creatures began to return (albeit slowly), including those that are commercially important for people (we’re just another block, after all).</w:t>
      </w:r>
      <w:r>
        <w:rPr>
          <w:sz w:val="12"/>
        </w:rPr>
        <w:t xml:space="preserve"> </w:t>
      </w:r>
      <w:r>
        <w:t>On the island of Mauritius in the Indian Ocean, previously home to the infamous dodo bird, there was once a species of 600-pound tortoise. The story goes that when Dutch sailors first arrived on the island in 1638 there were so many tortoises that they could walk exclusively on the turtles' backs without touching the ground (a bit of a stretch most likely, but you get the idea). Then they ate them all — every last one.</w:t>
      </w:r>
      <w:r>
        <w:rPr>
          <w:sz w:val="12"/>
        </w:rPr>
        <w:t xml:space="preserve"> </w:t>
      </w:r>
      <w:r>
        <w:t>The extinction did not seem to have any obvious impacts on the surrounding ecosystem, until in the 1970s researchers began to notice that the native tree species (which can live for centuries) were not reproducing and were becoming threatened by extinction. If the trees were lost, so would be the insect pollinators, the birds that fed on their foliage, the bats that roosted in their branches and the orchids that grew in their canopies.</w:t>
      </w:r>
      <w:r>
        <w:rPr>
          <w:sz w:val="12"/>
        </w:rPr>
        <w:t xml:space="preserve"> </w:t>
      </w:r>
      <w:r>
        <w:t xml:space="preserve">After some frantic research, it turned out those trees needed their fruit to pass through the gut of a tortoise in order to germinate. No tortoise, no trees. In a desperate and controversial attempt to reverse the decline, a similar species of tortoise was relocated from a nearby island with some promising results. Although there are still no guarantees of success due to the unknowns surrounding the ecology of both the tortoise and the tree species, </w:t>
      </w:r>
      <w:r>
        <w:rPr>
          <w:rStyle w:val="StyleUnderline"/>
        </w:rPr>
        <w:t xml:space="preserve">it goes to show how </w:t>
      </w:r>
      <w:r w:rsidRPr="00F2372C">
        <w:rPr>
          <w:rStyle w:val="StyleUnderline"/>
          <w:highlight w:val="yellow"/>
        </w:rPr>
        <w:t>the removal of a seemingly unnecessary block could have huge repercussions</w:t>
      </w:r>
      <w:r>
        <w:rPr>
          <w:rStyle w:val="StyleUnderline"/>
        </w:rPr>
        <w:t xml:space="preserve"> down the road.</w:t>
      </w:r>
      <w:r>
        <w:rPr>
          <w:sz w:val="12"/>
        </w:rPr>
        <w:t xml:space="preserve"> </w:t>
      </w:r>
      <w:r w:rsidRPr="00677C82">
        <w:rPr>
          <w:rStyle w:val="StyleUnderline"/>
        </w:rPr>
        <w:t xml:space="preserve">Whether the impacts of </w:t>
      </w:r>
      <w:r w:rsidRPr="00F2372C">
        <w:rPr>
          <w:rStyle w:val="StyleUnderline"/>
          <w:highlight w:val="yellow"/>
        </w:rPr>
        <w:t>extinction</w:t>
      </w:r>
      <w:r w:rsidRPr="00677C82">
        <w:rPr>
          <w:rStyle w:val="StyleUnderline"/>
        </w:rPr>
        <w:t xml:space="preserve"> happen right away or centuries later, they </w:t>
      </w:r>
      <w:r w:rsidRPr="00F2372C">
        <w:rPr>
          <w:rStyle w:val="StyleUnderline"/>
          <w:highlight w:val="yellow"/>
        </w:rPr>
        <w:t>will undoubtedly happen</w:t>
      </w:r>
      <w:r w:rsidRPr="00677C82">
        <w:rPr>
          <w:rStyle w:val="StyleUnderline"/>
        </w:rPr>
        <w:t xml:space="preserve">. </w:t>
      </w:r>
      <w:r w:rsidRPr="00F2372C">
        <w:rPr>
          <w:rStyle w:val="StyleUnderline"/>
          <w:highlight w:val="yellow"/>
        </w:rPr>
        <w:t>No species stands alone, and the loss of one will always have</w:t>
      </w:r>
      <w:r w:rsidRPr="00677C82">
        <w:rPr>
          <w:rStyle w:val="StyleUnderline"/>
        </w:rPr>
        <w:t xml:space="preserve"> </w:t>
      </w:r>
      <w:r w:rsidRPr="00F2372C">
        <w:rPr>
          <w:rStyle w:val="StyleUnderline"/>
          <w:highlight w:val="yellow"/>
        </w:rPr>
        <w:t>some</w:t>
      </w:r>
      <w:r w:rsidRPr="00677C82">
        <w:rPr>
          <w:rStyle w:val="StyleUnderline"/>
        </w:rPr>
        <w:t xml:space="preserve"> form of </w:t>
      </w:r>
      <w:r w:rsidRPr="00F2372C">
        <w:rPr>
          <w:rStyle w:val="StyleUnderline"/>
          <w:highlight w:val="yellow"/>
        </w:rPr>
        <w:t>impact on others</w:t>
      </w:r>
      <w:r w:rsidRPr="00677C82">
        <w:rPr>
          <w:rStyle w:val="StyleUnderline"/>
        </w:rPr>
        <w:t>, often in a chain reaction. We’ve only scratched the surface of discovering the interconnectedness within ecosystem</w:t>
      </w:r>
      <w:r>
        <w:rPr>
          <w:rStyle w:val="StyleUnderline"/>
        </w:rPr>
        <w:t>s</w:t>
      </w:r>
      <w:r>
        <w:t xml:space="preserve">; in many cases we know nothing at all. </w:t>
      </w:r>
      <w:r w:rsidRPr="00677C82">
        <w:rPr>
          <w:rStyle w:val="StyleUnderline"/>
        </w:rPr>
        <w:t>What we do know</w:t>
      </w:r>
      <w:r>
        <w:t xml:space="preserve"> however, </w:t>
      </w:r>
      <w:r w:rsidRPr="00677C82">
        <w:rPr>
          <w:rStyle w:val="StyleUnderline"/>
        </w:rPr>
        <w:t>is that</w:t>
      </w:r>
      <w:r>
        <w:t xml:space="preserve"> at the end of the day </w:t>
      </w:r>
      <w:r w:rsidRPr="00F2372C">
        <w:rPr>
          <w:rStyle w:val="StyleUnderline"/>
          <w:highlight w:val="yellow"/>
        </w:rPr>
        <w:t>resilient ecosystems</w:t>
      </w:r>
      <w:r>
        <w:t xml:space="preserve"> — those that are best suited to remain stable and continuously provide us with goods and services — </w:t>
      </w:r>
      <w:r w:rsidRPr="00F2372C">
        <w:rPr>
          <w:rStyle w:val="StyleUnderline"/>
          <w:highlight w:val="yellow"/>
        </w:rPr>
        <w:t>are the ones that maintain their full diversity</w:t>
      </w:r>
      <w:r w:rsidRPr="008638C4">
        <w:t>.</w:t>
      </w:r>
    </w:p>
    <w:p w:rsidR="00BA3754" w:rsidRDefault="00BA3754" w:rsidP="00BA3754">
      <w:pPr>
        <w:pStyle w:val="Heading3"/>
      </w:pPr>
      <w:r>
        <w:t>IL – US key</w:t>
      </w:r>
    </w:p>
    <w:p w:rsidR="00BA3754" w:rsidRDefault="00BA3754" w:rsidP="00BA3754">
      <w:pPr>
        <w:pStyle w:val="Heading4"/>
      </w:pPr>
      <w:r>
        <w:t>The US is key to global biodiversity</w:t>
      </w:r>
    </w:p>
    <w:p w:rsidR="00BA3754" w:rsidRPr="00C214F5" w:rsidRDefault="00BA3754" w:rsidP="00BA3754">
      <w:pPr>
        <w:rPr>
          <w:rStyle w:val="Style13ptBold"/>
        </w:rPr>
      </w:pPr>
      <w:r w:rsidRPr="00C214F5">
        <w:rPr>
          <w:rStyle w:val="Style13ptBold"/>
        </w:rPr>
        <w:t>TNC 2</w:t>
      </w:r>
    </w:p>
    <w:p w:rsidR="00BA3754" w:rsidRPr="00C214F5" w:rsidRDefault="00BA3754" w:rsidP="00BA3754">
      <w:r>
        <w:t>(The Nature Conservancy, “</w:t>
      </w:r>
      <w:r w:rsidRPr="00C214F5">
        <w:t>States of the Union: Ranking America’s Biodiversity</w:t>
      </w:r>
      <w:r>
        <w:t xml:space="preserve">,” </w:t>
      </w:r>
      <w:r w:rsidRPr="00C214F5">
        <w:t>http://www.natureserve.org/library/stateofunions.pdf</w:t>
      </w:r>
      <w:r>
        <w:t>)</w:t>
      </w:r>
    </w:p>
    <w:p w:rsidR="00BA3754" w:rsidRPr="00BA3754" w:rsidRDefault="00BA3754" w:rsidP="00BA3754">
      <w:r>
        <w:t xml:space="preserve">Pride in place is a powerful impulse. And with </w:t>
      </w:r>
      <w:r w:rsidRPr="00C214F5">
        <w:rPr>
          <w:rStyle w:val="IntenseEmphasis"/>
        </w:rPr>
        <w:t xml:space="preserve">its dazzling array of wild species and natural habitats, America has </w:t>
      </w:r>
      <w:r>
        <w:t xml:space="preserve">much to be proud of. Indeed, to find </w:t>
      </w:r>
      <w:r w:rsidRPr="00C214F5">
        <w:rPr>
          <w:rStyle w:val="IntenseEmphasis"/>
        </w:rPr>
        <w:t>world-class biodiversity</w:t>
      </w:r>
      <w:r>
        <w:t xml:space="preserve"> we need not look to foreign shores—it is right here in </w:t>
      </w:r>
      <w:r w:rsidRPr="00C214F5">
        <w:rPr>
          <w:rStyle w:val="IntenseEmphasis"/>
        </w:rPr>
        <w:t>our</w:t>
      </w:r>
      <w:r>
        <w:t xml:space="preserve"> </w:t>
      </w:r>
      <w:r w:rsidRPr="00C214F5">
        <w:rPr>
          <w:rStyle w:val="IntenseEmphasis"/>
        </w:rPr>
        <w:t>own backyard</w:t>
      </w:r>
      <w:r>
        <w:t xml:space="preserve">. But while the concept of biodiversity </w:t>
      </w:r>
      <w:r w:rsidRPr="00C214F5">
        <w:rPr>
          <w:rStyle w:val="IntenseEmphasis"/>
        </w:rPr>
        <w:t>has global connotations</w:t>
      </w:r>
      <w:r>
        <w:t>, conservation is a quintessentially local activity. To place conservation efforts in context, States of the Union: Ranking America’ s Biodiversity offers new information on state patterns of biological wealth and risk—where our wild plants and animals are found, and how they are faring.</w:t>
      </w:r>
      <w:r w:rsidRPr="00C214F5">
        <w:rPr>
          <w:sz w:val="12"/>
        </w:rPr>
        <w:t xml:space="preserve">¶ </w:t>
      </w:r>
      <w:r>
        <w:t>Each of America’s 50 states maintains an important part of the nation’s biological heritage. Taking best advantage of conservation opportunities, however, requires an understanding of the varying roles each state can play. States of the Union offers a striking picture of the “state of the states,” based on an analysis of more than 21,000 plant and animal species. Providing new insights into the scale of the nation’s conservation challenges and opportunities, these analyses find that in one out of every four states, more than ten percent of native species are at risk.</w:t>
      </w:r>
      <w:r w:rsidRPr="00C214F5">
        <w:rPr>
          <w:sz w:val="12"/>
        </w:rPr>
        <w:t xml:space="preserve">¶ </w:t>
      </w:r>
      <w:r>
        <w:t>Our rankings of the 50 states and the District of Columbia focus on several key biological characteristics: diversity of species; levels of rarity and risk; distinctiveness of the flora and fauna, termed endemism; and number of species already lost to extinction. The top-ranking states for these measures are:</w:t>
      </w:r>
      <w:r w:rsidRPr="00C214F5">
        <w:rPr>
          <w:sz w:val="12"/>
        </w:rPr>
        <w:t xml:space="preserve">¶ </w:t>
      </w:r>
      <w:r>
        <w:t>California Texas Arizona New Mexico Alabama</w:t>
      </w:r>
      <w:r w:rsidRPr="00C214F5">
        <w:rPr>
          <w:sz w:val="12"/>
        </w:rPr>
        <w:t xml:space="preserve">¶ </w:t>
      </w:r>
      <w:r>
        <w:t>Hawaii California Nevada Alabama Utah</w:t>
      </w:r>
      <w:r w:rsidRPr="00C214F5">
        <w:rPr>
          <w:sz w:val="12"/>
        </w:rPr>
        <w:t xml:space="preserve">¶ </w:t>
      </w:r>
      <w:r>
        <w:t>￼</w:t>
      </w:r>
      <w:r w:rsidRPr="00C214F5">
        <w:rPr>
          <w:sz w:val="12"/>
        </w:rPr>
        <w:t xml:space="preserve">¶ </w:t>
      </w:r>
      <w:r>
        <w:t>California Hawaii Texas Florida Utah</w:t>
      </w:r>
      <w:r w:rsidRPr="00C214F5">
        <w:rPr>
          <w:sz w:val="12"/>
        </w:rPr>
        <w:t xml:space="preserve">¶ </w:t>
      </w:r>
      <w:r>
        <w:t>￼</w:t>
      </w:r>
      <w:r w:rsidRPr="00C214F5">
        <w:rPr>
          <w:sz w:val="12"/>
        </w:rPr>
        <w:t xml:space="preserve">¶ </w:t>
      </w:r>
      <w:r>
        <w:t>Hawaii Alabama California Texas Georgia</w:t>
      </w:r>
      <w:r w:rsidRPr="00C214F5">
        <w:rPr>
          <w:sz w:val="12"/>
        </w:rPr>
        <w:t xml:space="preserve">¶ </w:t>
      </w:r>
      <w:r>
        <w:t>Four states in particular emerge from these analyses as having exceptional levels of biodiversity—California, Hawaii, Texas, and Alabama. Looking at specific groups of plants and animals, however, reveals some surprising nuances. For instance, while freshwater fishes are most diverse in the rain-drenched southeastern United States, Arizona—a state more commonly associated with cacti—leads the nation in proportion of at-risk fish species.</w:t>
      </w:r>
      <w:r w:rsidRPr="00C214F5">
        <w:rPr>
          <w:sz w:val="12"/>
        </w:rPr>
        <w:t xml:space="preserve">¶ </w:t>
      </w:r>
      <w:proofErr w:type="gramStart"/>
      <w:r>
        <w:t>The</w:t>
      </w:r>
      <w:proofErr w:type="gramEnd"/>
      <w:r>
        <w:t xml:space="preserve"> condition of nature in America reflects an interplay between natural history and human history. And it is the breadth and intensity of this interaction that tends to define a geography of risk for wild species. As States of the Union demonstrates, each state has a vital role to play in sustaining America’s plants and animals for future generations. But for the </w:t>
      </w:r>
      <w:r w:rsidRPr="00C214F5">
        <w:rPr>
          <w:rStyle w:val="IntenseEmphasis"/>
        </w:rPr>
        <w:t>many U.S. species</w:t>
      </w:r>
      <w:r>
        <w:t xml:space="preserve"> that </w:t>
      </w:r>
      <w:r w:rsidRPr="00C214F5">
        <w:rPr>
          <w:rStyle w:val="IntenseEmphasis"/>
        </w:rPr>
        <w:t>are at risk of extinction, time is running out</w:t>
      </w:r>
      <w:r>
        <w:t>. With sufficient knowledge, resources, and commitment, the nation’s remarkable biodiversity can be safeguarded, leading to a more perfect union.</w:t>
      </w:r>
      <w:r w:rsidRPr="00C214F5">
        <w:rPr>
          <w:sz w:val="12"/>
        </w:rPr>
        <w:t xml:space="preserve">¶ </w:t>
      </w:r>
      <w:r>
        <w:t>NatureServe States of the Union Page 2</w:t>
      </w:r>
      <w:r w:rsidRPr="00C214F5">
        <w:rPr>
          <w:sz w:val="12"/>
        </w:rPr>
        <w:t xml:space="preserve">¶ </w:t>
      </w:r>
      <w:r>
        <w:t>State of the States</w:t>
      </w:r>
      <w:r w:rsidRPr="00C214F5">
        <w:rPr>
          <w:sz w:val="12"/>
        </w:rPr>
        <w:t xml:space="preserve">¶ </w:t>
      </w:r>
      <w:proofErr w:type="gramStart"/>
      <w:r w:rsidRPr="00C214F5">
        <w:rPr>
          <w:rStyle w:val="IntenseEmphasis"/>
        </w:rPr>
        <w:t>The</w:t>
      </w:r>
      <w:proofErr w:type="gramEnd"/>
      <w:r w:rsidRPr="00C214F5">
        <w:rPr>
          <w:rStyle w:val="IntenseEmphasis"/>
        </w:rPr>
        <w:t xml:space="preserve"> United States harbors a dazzling variety of life</w:t>
      </w:r>
      <w:r>
        <w:t>. From Maine’s Great North Woods to California’s giant redwoods, and from Hawaii’s tropical peaks to the Florida Everglades’ “river of grass,” the 50 states feature an unparalleled spectrum of wild places and wild species.</w:t>
      </w:r>
      <w:r w:rsidRPr="00C214F5">
        <w:rPr>
          <w:sz w:val="12"/>
        </w:rPr>
        <w:t xml:space="preserve">¶ </w:t>
      </w:r>
      <w:r>
        <w:t>While efforts to protect America’s natural treasures began in earnest more than 130 years ago with the establishment of Yellowstone National Park, the pace of environmental change over recent decades has sparked a renewed commitment to conserving our remaining natural lands and waters. As a nation we have also achieved a deeper understanding of the complexity and fragility of our ecosystems, and for the wild species they sustain. Even the term biodiversity, which celebrates a scientifically inclusive view of life on Earth, was coined within the past two decades. This improved understanding is proving essential for increasing the effectiveness of conservation efforts and for targeting actions towards areas of greatest ecological significance.</w:t>
      </w:r>
      <w:r w:rsidRPr="00C214F5">
        <w:rPr>
          <w:sz w:val="12"/>
        </w:rPr>
        <w:t xml:space="preserve">¶ </w:t>
      </w:r>
      <w:proofErr w:type="gramStart"/>
      <w:r>
        <w:t>Although</w:t>
      </w:r>
      <w:proofErr w:type="gramEnd"/>
      <w:r>
        <w:t xml:space="preserve"> the concept of biodiversity has global connotations, conservation is a quintessentially local activity. To place these conservation efforts in context, States of the Union: Ranking </w:t>
      </w:r>
      <w:proofErr w:type="gramStart"/>
      <w:r>
        <w:t>America’ s</w:t>
      </w:r>
      <w:proofErr w:type="gramEnd"/>
      <w:r>
        <w:t xml:space="preserve"> Biodiversity offers new information on state patterns of biological wealth and risk—where our wild plants and animals are found, and how they are faring. We rank the 50 states and the District of Columbia based on analyses of several key species measures: diversity, risk, endemism, and extinctions. This newly updated information from NatureServe’s scientific databases offers a striking picture of the state of the states.</w:t>
      </w:r>
      <w:r w:rsidRPr="00C214F5">
        <w:rPr>
          <w:sz w:val="12"/>
        </w:rPr>
        <w:t xml:space="preserve">¶ </w:t>
      </w:r>
      <w:r>
        <w:t>Riches in Our Backyard</w:t>
      </w:r>
      <w:r w:rsidRPr="00C214F5">
        <w:rPr>
          <w:sz w:val="12"/>
        </w:rPr>
        <w:t xml:space="preserve">¶ </w:t>
      </w:r>
      <w:r>
        <w:t>Two years ago NatureServe and The Nature Conservancy published a comprehensive assessment of the condition of America’s biological riches in the book Precious Heritage: The Status of Biodiversity in the United States.1 This critically acclaimed volume documented the full breadth and complexity of life in America, and considered what will be needed to protect these living resources into the future.</w:t>
      </w:r>
      <w:r w:rsidRPr="00C214F5">
        <w:rPr>
          <w:sz w:val="12"/>
        </w:rPr>
        <w:t xml:space="preserve">¶ </w:t>
      </w:r>
      <w:r>
        <w:t>Key findings from that study include:</w:t>
      </w:r>
      <w:r w:rsidRPr="00C214F5">
        <w:rPr>
          <w:sz w:val="12"/>
        </w:rPr>
        <w:t xml:space="preserve">¶ </w:t>
      </w:r>
      <w:r>
        <w:t xml:space="preserve">• </w:t>
      </w:r>
      <w:r w:rsidRPr="00C214F5">
        <w:rPr>
          <w:rStyle w:val="IntenseEmphasis"/>
        </w:rPr>
        <w:t>Scientist have documented more than 200,000 species from the United States</w:t>
      </w:r>
      <w:r>
        <w:t>,</w:t>
      </w:r>
      <w:r w:rsidRPr="00C214F5">
        <w:rPr>
          <w:sz w:val="12"/>
        </w:rPr>
        <w:t xml:space="preserve">¶ </w:t>
      </w:r>
      <w:r>
        <w:t>representing more than 10% of formally described species worldwide.</w:t>
      </w:r>
      <w:r w:rsidRPr="00C214F5">
        <w:rPr>
          <w:sz w:val="12"/>
        </w:rPr>
        <w:t xml:space="preserve">¶ </w:t>
      </w:r>
      <w:r>
        <w:t xml:space="preserve">• </w:t>
      </w:r>
      <w:r w:rsidRPr="00C214F5">
        <w:rPr>
          <w:rStyle w:val="Emphasis"/>
        </w:rPr>
        <w:t>The United States is a global center of diversity</w:t>
      </w:r>
      <w:r>
        <w:t xml:space="preserve"> for many groups of organisms, especially those that rely on aquatic systems such as salamanders, freshwater mussels, and freshwater turtles.</w:t>
      </w:r>
      <w:r w:rsidRPr="00C214F5">
        <w:rPr>
          <w:sz w:val="12"/>
        </w:rPr>
        <w:t xml:space="preserve">¶ </w:t>
      </w:r>
      <w:r>
        <w:t xml:space="preserve">• </w:t>
      </w:r>
      <w:r w:rsidRPr="00C214F5">
        <w:rPr>
          <w:rStyle w:val="IntenseEmphasis"/>
        </w:rPr>
        <w:t>About one-third of species in the best-known groups of plants and animals are at risk</w:t>
      </w:r>
      <w:r>
        <w:t>, and more than 500 U.S. species are already extinct or are missing.</w:t>
      </w:r>
      <w:r w:rsidRPr="00C214F5">
        <w:rPr>
          <w:sz w:val="12"/>
        </w:rPr>
        <w:t xml:space="preserve">¶ </w:t>
      </w:r>
      <w:r>
        <w:t>• Habitat destruction and degradation are the leading threats to U.S. biodiversity, followed by the spread of harmful alien species.</w:t>
      </w:r>
      <w:r w:rsidRPr="00C214F5">
        <w:rPr>
          <w:sz w:val="12"/>
        </w:rPr>
        <w:t xml:space="preserve">¶ </w:t>
      </w:r>
      <w:r>
        <w:t xml:space="preserve">Wild plants and animals are not distributed uniformly across the landscape, but rather concentrations of species are found in certain regions, termed biodiversity hotspots. Nonetheless, </w:t>
      </w:r>
      <w:r w:rsidRPr="00C214F5">
        <w:rPr>
          <w:rStyle w:val="IntenseEmphasis"/>
        </w:rPr>
        <w:t>important species and ecosystems are found across the country</w:t>
      </w:r>
      <w:r>
        <w:t>, and each</w:t>
      </w:r>
      <w:r w:rsidRPr="00C214F5">
        <w:rPr>
          <w:sz w:val="12"/>
        </w:rPr>
        <w:t xml:space="preserve">¶ </w:t>
      </w:r>
      <w:r>
        <w:t>state has a crucial role to play in efforts to protect the nation’s rich biological heritage. By considering the distribution and condition of more than 21,000 plant and animal species—2,200 more than were included in our previous analyses—States of the Union provides new insights into the scale of the nation’s conservation challenges and opportunities.</w:t>
      </w:r>
    </w:p>
    <w:p w:rsidR="00BA3754" w:rsidRPr="004B0C4C" w:rsidRDefault="00BA3754" w:rsidP="00BA3754">
      <w:pPr>
        <w:pStyle w:val="Heading4"/>
        <w:rPr>
          <w:rFonts w:cs="Times New Roman"/>
        </w:rPr>
      </w:pPr>
      <w:r>
        <w:rPr>
          <w:rFonts w:cs="Times New Roman"/>
        </w:rPr>
        <w:t xml:space="preserve">Even </w:t>
      </w:r>
      <w:r w:rsidRPr="004B0C4C">
        <w:rPr>
          <w:rFonts w:cs="Times New Roman"/>
        </w:rPr>
        <w:t xml:space="preserve">localized species losses have </w:t>
      </w:r>
      <w:r w:rsidRPr="00491B05">
        <w:rPr>
          <w:rFonts w:cs="Times New Roman"/>
          <w:u w:val="single"/>
        </w:rPr>
        <w:t>trophic cascades</w:t>
      </w:r>
      <w:r w:rsidRPr="004B0C4C">
        <w:rPr>
          <w:rFonts w:cs="Times New Roman"/>
        </w:rPr>
        <w:t xml:space="preserve"> that </w:t>
      </w:r>
      <w:r>
        <w:rPr>
          <w:rFonts w:cs="Times New Roman"/>
        </w:rPr>
        <w:t>collapses Earth’s habitability</w:t>
      </w:r>
    </w:p>
    <w:p w:rsidR="00BA3754" w:rsidRPr="004B0C4C" w:rsidRDefault="00BA3754" w:rsidP="00BA3754">
      <w:r w:rsidRPr="004B0C4C">
        <w:rPr>
          <w:rStyle w:val="Style13ptBold"/>
        </w:rPr>
        <w:t xml:space="preserve">Chapin </w:t>
      </w:r>
      <w:r>
        <w:rPr>
          <w:rStyle w:val="Style13ptBold"/>
        </w:rPr>
        <w:t>6</w:t>
      </w:r>
      <w:r w:rsidRPr="004B0C4C">
        <w:t xml:space="preserve"> (F. Stuart Chapin III is a professor of Ecology at the Department of Biology and Wildlife of the Institute of Arctic Biology, University of Alaska with a PhD in Biology from Stanford. Sandra </w:t>
      </w:r>
      <w:proofErr w:type="spellStart"/>
      <w:r w:rsidRPr="004B0C4C">
        <w:t>Díaz</w:t>
      </w:r>
      <w:proofErr w:type="spellEnd"/>
      <w:r w:rsidRPr="004B0C4C">
        <w:t xml:space="preserve"> is Professor of Community and Ecosystems Ecology at Córdoba National University and Senior Principal Researcher of the National Research Council of Argentina. Joe </w:t>
      </w:r>
      <w:proofErr w:type="spellStart"/>
      <w:r w:rsidRPr="004B0C4C">
        <w:t>Fargione</w:t>
      </w:r>
      <w:proofErr w:type="spellEnd"/>
      <w:r w:rsidRPr="004B0C4C">
        <w:t xml:space="preserve"> is science director for The Nature Conservancy’s North America Region and former professor of Ecology at the University of New Mexico and Purdue University with a PhD in Ecology from the University of Minnesota. David </w:t>
      </w:r>
      <w:proofErr w:type="spellStart"/>
      <w:r w:rsidRPr="004B0C4C">
        <w:t>Tilman</w:t>
      </w:r>
      <w:proofErr w:type="spellEnd"/>
      <w:r w:rsidRPr="004B0C4C">
        <w:t xml:space="preserve"> has a Ph.D. in Conservation Biology from the University of Michigan and is currently employed as a Regents Professor of Conservation Biology at the University of Minnesota, 2006 “Biodiversity Loss Threatens Human Well-Being,” August 15</w:t>
      </w:r>
      <w:r w:rsidRPr="004B0C4C">
        <w:rPr>
          <w:vertAlign w:val="superscript"/>
        </w:rPr>
        <w:t>th</w:t>
      </w:r>
      <w:r w:rsidRPr="004B0C4C">
        <w:t xml:space="preserve">, Available Online at </w:t>
      </w:r>
      <w:hyperlink r:id="rId22" w:history="1">
        <w:r w:rsidRPr="004B0C4C">
          <w:rPr>
            <w:rStyle w:val="Hyperlink"/>
          </w:rPr>
          <w:t>http://www.plosbiology.org/article/info%3Adoi%2F10.1371%2Fjournal.pbio.0040277</w:t>
        </w:r>
      </w:hyperlink>
      <w:r w:rsidRPr="004B0C4C">
        <w:t xml:space="preserve">) </w:t>
      </w:r>
    </w:p>
    <w:p w:rsidR="00BA3754" w:rsidRDefault="00BA3754" w:rsidP="00BA3754">
      <w:pPr>
        <w:rPr>
          <w:sz w:val="12"/>
        </w:rPr>
      </w:pPr>
      <w:r w:rsidRPr="004B0C4C">
        <w:rPr>
          <w:rStyle w:val="StyleUnderline"/>
        </w:rPr>
        <w:t xml:space="preserve">By affecting </w:t>
      </w:r>
      <w:proofErr w:type="spellStart"/>
      <w:r w:rsidRPr="004B0C4C">
        <w:rPr>
          <w:rStyle w:val="StyleUnderline"/>
        </w:rPr>
        <w:t>t</w:t>
      </w:r>
      <w:r>
        <w:rPr>
          <w:rStyle w:val="StyleUnderline"/>
        </w:rPr>
        <w:t>i</w:t>
      </w:r>
      <w:proofErr w:type="spellEnd"/>
      <w:r>
        <w:rPr>
          <w:rStyle w:val="StyleUnderline"/>
        </w:rPr>
        <w:t>-</w:t>
      </w:r>
      <w:r w:rsidRPr="004B0C4C">
        <w:rPr>
          <w:rStyle w:val="StyleUnderline"/>
        </w:rPr>
        <w:t xml:space="preserve">he magnitude, pace, and temporal continuity by which energy and materials are circulated through ecosystems, </w:t>
      </w:r>
      <w:r w:rsidRPr="00F2372C">
        <w:rPr>
          <w:rStyle w:val="Emphasis"/>
          <w:highlight w:val="yellow"/>
        </w:rPr>
        <w:t>biod</w:t>
      </w:r>
      <w:r w:rsidRPr="00CD3548">
        <w:t xml:space="preserve">iversity </w:t>
      </w:r>
      <w:r w:rsidRPr="004B0C4C">
        <w:rPr>
          <w:rStyle w:val="StyleUnderline"/>
        </w:rPr>
        <w:t xml:space="preserve">in the broad sense </w:t>
      </w:r>
      <w:r w:rsidRPr="00F2372C">
        <w:rPr>
          <w:rStyle w:val="StyleUnderline"/>
          <w:highlight w:val="yellow"/>
        </w:rPr>
        <w:t>influences the provision of ecosystem services.</w:t>
      </w:r>
      <w:r w:rsidRPr="004B0C4C">
        <w:rPr>
          <w:rStyle w:val="StyleUnderline"/>
        </w:rPr>
        <w:t xml:space="preserve"> The </w:t>
      </w:r>
      <w:r w:rsidRPr="004B0C4C">
        <w:rPr>
          <w:rStyle w:val="Emphasis"/>
        </w:rPr>
        <w:t xml:space="preserve">most </w:t>
      </w:r>
      <w:r w:rsidRPr="00F2372C">
        <w:rPr>
          <w:rStyle w:val="Emphasis"/>
          <w:highlight w:val="yellow"/>
        </w:rPr>
        <w:t>dramatic changes</w:t>
      </w:r>
      <w:r w:rsidRPr="00415176">
        <w:rPr>
          <w:rStyle w:val="StyleUnderline"/>
        </w:rPr>
        <w:t xml:space="preserve"> in ecosystem services are likely to </w:t>
      </w:r>
      <w:r w:rsidRPr="00F2372C">
        <w:rPr>
          <w:rStyle w:val="StyleUnderline"/>
          <w:highlight w:val="yellow"/>
        </w:rPr>
        <w:t xml:space="preserve">come from </w:t>
      </w:r>
      <w:r w:rsidRPr="004B0C4C">
        <w:rPr>
          <w:rStyle w:val="StyleUnderline"/>
        </w:rPr>
        <w:t xml:space="preserve">altered functional compositions of communities and from the </w:t>
      </w:r>
      <w:r w:rsidRPr="00F2372C">
        <w:rPr>
          <w:rStyle w:val="Emphasis"/>
          <w:highlight w:val="yellow"/>
        </w:rPr>
        <w:t>loss</w:t>
      </w:r>
      <w:r w:rsidRPr="004B0C4C">
        <w:rPr>
          <w:rStyle w:val="StyleUnderline"/>
        </w:rPr>
        <w:t xml:space="preserve">, within the same trophic level, </w:t>
      </w:r>
      <w:r w:rsidRPr="00F2372C">
        <w:rPr>
          <w:rStyle w:val="Emphasis"/>
          <w:highlight w:val="yellow"/>
        </w:rPr>
        <w:t>of locally abundant species</w:t>
      </w:r>
      <w:r w:rsidRPr="004B0C4C">
        <w:rPr>
          <w:rStyle w:val="StyleUnderline"/>
        </w:rPr>
        <w:t xml:space="preserve"> rather than from the loss of already rare species.</w:t>
      </w:r>
      <w:r w:rsidRPr="004B0C4C">
        <w:rPr>
          <w:sz w:val="12"/>
        </w:rPr>
        <w:t xml:space="preserve"> Based on the available evidence, </w:t>
      </w:r>
      <w:r w:rsidRPr="00F2372C">
        <w:rPr>
          <w:rStyle w:val="Emphasis"/>
          <w:highlight w:val="yellow"/>
        </w:rPr>
        <w:t xml:space="preserve">we cannot define a level of </w:t>
      </w:r>
      <w:r w:rsidRPr="00415176">
        <w:rPr>
          <w:rStyle w:val="Emphasis"/>
        </w:rPr>
        <w:t xml:space="preserve">biodiversity </w:t>
      </w:r>
      <w:r w:rsidRPr="00F2372C">
        <w:rPr>
          <w:rStyle w:val="Emphasis"/>
          <w:highlight w:val="yellow"/>
        </w:rPr>
        <w:t>loss that is safe</w:t>
      </w:r>
      <w:r w:rsidRPr="004B0C4C">
        <w:rPr>
          <w:sz w:val="12"/>
        </w:rPr>
        <w:t xml:space="preserve">, and </w:t>
      </w:r>
      <w:r w:rsidRPr="00F2372C">
        <w:rPr>
          <w:rStyle w:val="StyleUnderline"/>
          <w:highlight w:val="yellow"/>
        </w:rPr>
        <w:t>we still do not have</w:t>
      </w:r>
      <w:r w:rsidRPr="00415176">
        <w:rPr>
          <w:rStyle w:val="StyleUnderline"/>
        </w:rPr>
        <w:t xml:space="preserve"> satisfactory </w:t>
      </w:r>
      <w:r w:rsidRPr="00F2372C">
        <w:rPr>
          <w:rStyle w:val="StyleUnderline"/>
          <w:highlight w:val="yellow"/>
        </w:rPr>
        <w:t xml:space="preserve">models to account for </w:t>
      </w:r>
      <w:r w:rsidRPr="00415176">
        <w:rPr>
          <w:rStyle w:val="Emphasis"/>
        </w:rPr>
        <w:t xml:space="preserve">ecological </w:t>
      </w:r>
      <w:r w:rsidRPr="00F2372C">
        <w:rPr>
          <w:rStyle w:val="Emphasis"/>
          <w:highlight w:val="yellow"/>
        </w:rPr>
        <w:t>surprises</w:t>
      </w:r>
      <w:r w:rsidRPr="004B0C4C">
        <w:rPr>
          <w:rStyle w:val="StyleUnderline"/>
        </w:rPr>
        <w:t xml:space="preserve">. </w:t>
      </w:r>
      <w:r w:rsidRPr="004B0C4C">
        <w:rPr>
          <w:sz w:val="12"/>
        </w:rPr>
        <w:t xml:space="preserve">Direct effects of drivers of biodiversity loss (eutrophication, burning, soil erosion and flooding, etc.) on ecosystem processes and services are often more dramatic than those mediated by biodiversity change. Nevertheless, </w:t>
      </w:r>
      <w:r w:rsidRPr="004B0C4C">
        <w:rPr>
          <w:rStyle w:val="StyleUnderline"/>
        </w:rPr>
        <w:t xml:space="preserve">there is compelling evidence that </w:t>
      </w:r>
      <w:r w:rsidRPr="00F2372C">
        <w:rPr>
          <w:rStyle w:val="StyleUnderline"/>
          <w:highlight w:val="yellow"/>
        </w:rPr>
        <w:t xml:space="preserve">the </w:t>
      </w:r>
      <w:r w:rsidRPr="00F2372C">
        <w:rPr>
          <w:rStyle w:val="Emphasis"/>
          <w:highlight w:val="yellow"/>
        </w:rPr>
        <w:t>tapestry of life</w:t>
      </w:r>
      <w:r w:rsidRPr="004B0C4C">
        <w:rPr>
          <w:rStyle w:val="StyleUnderline"/>
        </w:rPr>
        <w:t xml:space="preserve">, rather than responding passively to global environmental change, </w:t>
      </w:r>
      <w:r w:rsidRPr="00F2372C">
        <w:rPr>
          <w:rStyle w:val="Emphasis"/>
          <w:highlight w:val="yellow"/>
        </w:rPr>
        <w:t>actively mediates changes in the Earth's life-support systems</w:t>
      </w:r>
      <w:r w:rsidRPr="00415176">
        <w:t xml:space="preserve">. </w:t>
      </w:r>
      <w:r w:rsidRPr="00F2372C">
        <w:rPr>
          <w:rStyle w:val="Emphasis"/>
          <w:highlight w:val="yellow"/>
        </w:rPr>
        <w:t>Its degradation is threatening the fulfillment of basic needs</w:t>
      </w:r>
      <w:r w:rsidRPr="00415176">
        <w:rPr>
          <w:rStyle w:val="StyleUnderline"/>
        </w:rPr>
        <w:t xml:space="preserve"> </w:t>
      </w:r>
      <w:r w:rsidRPr="004B0C4C">
        <w:rPr>
          <w:sz w:val="12"/>
        </w:rPr>
        <w:t>and aspiration of humanity as a whole, but especially, and most immediately, those of the most disadvantaged segments of society.</w:t>
      </w:r>
    </w:p>
    <w:p w:rsidR="00BA3754" w:rsidRPr="003F2204" w:rsidRDefault="00BA3754" w:rsidP="00BA3754">
      <w:pPr>
        <w:pStyle w:val="Heading4"/>
      </w:pPr>
      <w:r w:rsidRPr="003F2204">
        <w:t>The best studies prove our impact</w:t>
      </w:r>
    </w:p>
    <w:p w:rsidR="00BA3754" w:rsidRPr="00345C06" w:rsidRDefault="00BA3754" w:rsidP="00BA3754">
      <w:r w:rsidRPr="00345C06">
        <w:rPr>
          <w:rStyle w:val="Style13ptBold"/>
        </w:rPr>
        <w:t>Science Daily 11</w:t>
      </w:r>
      <w:r w:rsidRPr="00345C06">
        <w:t xml:space="preserve"> [8-19-2011, “Biodiversity Critical for Maintaining Multiple 'Ecosystem Services'“, http://www.sciencedaily.com/releases/2011/08/110819155422.htm]</w:t>
      </w:r>
    </w:p>
    <w:p w:rsidR="00BA3754" w:rsidRPr="004B0C4C" w:rsidRDefault="00BA3754" w:rsidP="00BA3754">
      <w:r w:rsidRPr="00345C06">
        <w:rPr>
          <w:rStyle w:val="StyleUnderline"/>
        </w:rPr>
        <w:t xml:space="preserve">By </w:t>
      </w:r>
      <w:r w:rsidRPr="00F2372C">
        <w:rPr>
          <w:rStyle w:val="Emphasis"/>
          <w:highlight w:val="yellow"/>
        </w:rPr>
        <w:t>combining data from 17 of the largest and longest</w:t>
      </w:r>
      <w:r w:rsidRPr="00345C06">
        <w:rPr>
          <w:rStyle w:val="Emphasis"/>
        </w:rPr>
        <w:t xml:space="preserve">-running </w:t>
      </w:r>
      <w:r w:rsidRPr="00F2372C">
        <w:rPr>
          <w:rStyle w:val="Emphasis"/>
          <w:highlight w:val="yellow"/>
        </w:rPr>
        <w:t>biodiversity experiments</w:t>
      </w:r>
      <w:r w:rsidRPr="00F2372C">
        <w:rPr>
          <w:rStyle w:val="StyleUnderline"/>
          <w:highlight w:val="yellow"/>
        </w:rPr>
        <w:t>, scientists</w:t>
      </w:r>
      <w:r w:rsidRPr="00F2372C">
        <w:rPr>
          <w:rStyle w:val="TitleChar"/>
          <w:highlight w:val="yellow"/>
        </w:rPr>
        <w:t xml:space="preserve"> </w:t>
      </w:r>
      <w:r w:rsidRPr="00345C06">
        <w:rPr>
          <w:szCs w:val="16"/>
        </w:rPr>
        <w:t>from universities across North America and Europe have</w:t>
      </w:r>
      <w:r w:rsidRPr="00345C06">
        <w:rPr>
          <w:rStyle w:val="TitleChar"/>
        </w:rPr>
        <w:t xml:space="preserve"> </w:t>
      </w:r>
      <w:r w:rsidRPr="00F2372C">
        <w:rPr>
          <w:rStyle w:val="StyleUnderline"/>
          <w:highlight w:val="yellow"/>
        </w:rPr>
        <w:t>found</w:t>
      </w:r>
      <w:r w:rsidRPr="00345C06">
        <w:rPr>
          <w:szCs w:val="16"/>
        </w:rPr>
        <w:t xml:space="preserve"> that </w:t>
      </w:r>
      <w:r w:rsidRPr="00F2372C">
        <w:rPr>
          <w:rStyle w:val="StyleUnderline"/>
          <w:highlight w:val="yellow"/>
        </w:rPr>
        <w:t>previous studies</w:t>
      </w:r>
      <w:r w:rsidRPr="00345C06">
        <w:rPr>
          <w:szCs w:val="16"/>
        </w:rPr>
        <w:t xml:space="preserve"> have </w:t>
      </w:r>
      <w:r w:rsidRPr="00F2372C">
        <w:rPr>
          <w:rStyle w:val="Emphasis"/>
          <w:highlight w:val="yellow"/>
        </w:rPr>
        <w:t>underestimated the importance</w:t>
      </w:r>
      <w:r w:rsidRPr="00F2372C">
        <w:rPr>
          <w:rStyle w:val="StyleUnderline"/>
          <w:highlight w:val="yellow"/>
        </w:rPr>
        <w:t xml:space="preserve"> of biodiversity</w:t>
      </w:r>
      <w:r w:rsidRPr="00F2372C">
        <w:rPr>
          <w:rStyle w:val="TitleChar"/>
          <w:highlight w:val="yellow"/>
        </w:rPr>
        <w:t xml:space="preserve"> </w:t>
      </w:r>
      <w:r w:rsidRPr="00345C06">
        <w:rPr>
          <w:szCs w:val="16"/>
        </w:rPr>
        <w:t xml:space="preserve">for maintaining multiple ecosystem services across many years and places. "Most previous studies considered only the number of species needed to provide one service under one set of environmental conditions," says Prof. Michel </w:t>
      </w:r>
      <w:proofErr w:type="spellStart"/>
      <w:r w:rsidRPr="00345C06">
        <w:rPr>
          <w:szCs w:val="16"/>
        </w:rPr>
        <w:t>Loreau</w:t>
      </w:r>
      <w:proofErr w:type="spellEnd"/>
      <w:r w:rsidRPr="00345C06">
        <w:rPr>
          <w:szCs w:val="16"/>
        </w:rPr>
        <w:t xml:space="preserve"> from McGill University's biology department who supervised the study. "These studies found that many species appeared redundant. That is, it appeared that the extinction of many species would not affect the functioning of the ecosystem because other species could compensate for their loss." Now, by looking at grassland plant species, investigators have found that </w:t>
      </w:r>
      <w:r w:rsidRPr="00F2372C">
        <w:rPr>
          <w:rStyle w:val="StyleUnderline"/>
          <w:highlight w:val="yellow"/>
        </w:rPr>
        <w:t>most</w:t>
      </w:r>
      <w:r w:rsidRPr="00345C06">
        <w:rPr>
          <w:szCs w:val="16"/>
        </w:rPr>
        <w:t xml:space="preserve"> of the studied </w:t>
      </w:r>
      <w:r w:rsidRPr="00F2372C">
        <w:rPr>
          <w:rStyle w:val="StyleUnderline"/>
          <w:highlight w:val="yellow"/>
        </w:rPr>
        <w:t>species were important</w:t>
      </w:r>
      <w:r w:rsidRPr="00345C06">
        <w:rPr>
          <w:rStyle w:val="StyleUnderline"/>
        </w:rPr>
        <w:t xml:space="preserve"> at least once for the maintenance of ecosystem services, </w:t>
      </w:r>
      <w:r w:rsidRPr="00F2372C">
        <w:rPr>
          <w:rStyle w:val="StyleUnderline"/>
          <w:highlight w:val="yellow"/>
        </w:rPr>
        <w:t>because different</w:t>
      </w:r>
      <w:r w:rsidRPr="00345C06">
        <w:rPr>
          <w:rStyle w:val="StyleUnderline"/>
        </w:rPr>
        <w:t xml:space="preserve"> sets of </w:t>
      </w:r>
      <w:r w:rsidRPr="00F2372C">
        <w:rPr>
          <w:rStyle w:val="StyleUnderline"/>
          <w:highlight w:val="yellow"/>
        </w:rPr>
        <w:t>species were important during different years, at different places, for different services</w:t>
      </w:r>
      <w:r w:rsidRPr="00345C06">
        <w:rPr>
          <w:rStyle w:val="StyleUnderline"/>
        </w:rPr>
        <w:t>, and under different global change</w:t>
      </w:r>
      <w:r w:rsidRPr="00345C06">
        <w:rPr>
          <w:szCs w:val="16"/>
        </w:rPr>
        <w:t xml:space="preserve"> (e.g., climate or land-use change) scenarios. Furthermore, the species needed to provide one service during multiple years were not the same as those needed to provide multiple services during one year. "This means that </w:t>
      </w:r>
      <w:r w:rsidRPr="00F2372C">
        <w:rPr>
          <w:rStyle w:val="StyleUnderline"/>
          <w:highlight w:val="yellow"/>
        </w:rPr>
        <w:t xml:space="preserve">biodiversity is </w:t>
      </w:r>
      <w:r w:rsidRPr="00F2372C">
        <w:rPr>
          <w:rStyle w:val="Emphasis"/>
          <w:highlight w:val="yellow"/>
        </w:rPr>
        <w:t>even more important</w:t>
      </w:r>
      <w:r w:rsidRPr="00345C06">
        <w:rPr>
          <w:rStyle w:val="StyleUnderline"/>
        </w:rPr>
        <w:t xml:space="preserve"> for maintaining ecosystem services </w:t>
      </w:r>
      <w:r w:rsidRPr="00F2372C">
        <w:rPr>
          <w:rStyle w:val="StyleUnderline"/>
          <w:highlight w:val="yellow"/>
        </w:rPr>
        <w:t>than</w:t>
      </w:r>
      <w:r w:rsidRPr="00345C06">
        <w:rPr>
          <w:szCs w:val="16"/>
        </w:rPr>
        <w:t xml:space="preserve"> was </w:t>
      </w:r>
      <w:r w:rsidRPr="00F2372C">
        <w:rPr>
          <w:rStyle w:val="StyleUnderline"/>
          <w:highlight w:val="yellow"/>
        </w:rPr>
        <w:t>previously thought</w:t>
      </w:r>
      <w:r w:rsidRPr="00345C06">
        <w:rPr>
          <w:szCs w:val="16"/>
        </w:rPr>
        <w:t xml:space="preserve">," says Dr. Forest Isbell, the lead author and investigator of this study. "Our results indicate that </w:t>
      </w:r>
      <w:r w:rsidRPr="00F2372C">
        <w:rPr>
          <w:rStyle w:val="StyleUnderline"/>
          <w:highlight w:val="yellow"/>
        </w:rPr>
        <w:t xml:space="preserve">many species are needed to maintain ecosystem services at multiple times and places in a changing world, and that species are </w:t>
      </w:r>
      <w:r w:rsidRPr="00F2372C">
        <w:rPr>
          <w:rStyle w:val="Emphasis"/>
          <w:highlight w:val="yellow"/>
        </w:rPr>
        <w:t xml:space="preserve">less redundant </w:t>
      </w:r>
      <w:r w:rsidRPr="00F2372C">
        <w:rPr>
          <w:rStyle w:val="StyleUnderline"/>
          <w:highlight w:val="yellow"/>
        </w:rPr>
        <w:t xml:space="preserve">than </w:t>
      </w:r>
      <w:r w:rsidRPr="00345C06">
        <w:rPr>
          <w:rStyle w:val="StyleUnderline"/>
        </w:rPr>
        <w:t xml:space="preserve">was </w:t>
      </w:r>
      <w:r w:rsidRPr="00F2372C">
        <w:rPr>
          <w:rStyle w:val="StyleUnderline"/>
          <w:highlight w:val="yellow"/>
        </w:rPr>
        <w:t>previously thought."</w:t>
      </w:r>
      <w:r w:rsidRPr="00F2372C">
        <w:rPr>
          <w:rStyle w:val="TitleChar"/>
          <w:highlight w:val="yellow"/>
        </w:rPr>
        <w:t xml:space="preserve"> </w:t>
      </w:r>
      <w:r w:rsidRPr="00345C06">
        <w:rPr>
          <w:szCs w:val="16"/>
        </w:rPr>
        <w:t xml:space="preserve">The scientists involved in the study also offer recommendations for using these results to prioritize conservation efforts and predict consequences of species extinctions. "It is nice to know which groups of species promoted ecosystem functioning under hundreds of sets of environmental conditions," says Isbell, "because this will allow us to determine whether some species often provide ecosystem services under environmental conditions that are currently common, or under conditions that will become increasingly common in the future." But Michel </w:t>
      </w:r>
      <w:proofErr w:type="spellStart"/>
      <w:r w:rsidRPr="00345C06">
        <w:rPr>
          <w:szCs w:val="16"/>
        </w:rPr>
        <w:t>Loreau</w:t>
      </w:r>
      <w:proofErr w:type="spellEnd"/>
      <w:r w:rsidRPr="00345C06">
        <w:rPr>
          <w:szCs w:val="16"/>
        </w:rPr>
        <w:t xml:space="preserve">, of McGill, adds au cautionary note: "We should be careful when making predictions. The </w:t>
      </w:r>
      <w:r w:rsidRPr="00F2372C">
        <w:rPr>
          <w:rStyle w:val="StyleUnderline"/>
          <w:highlight w:val="yellow"/>
        </w:rPr>
        <w:t xml:space="preserve">uncertainty over future environmental changes means that conserving </w:t>
      </w:r>
      <w:r w:rsidRPr="00F2372C">
        <w:rPr>
          <w:rStyle w:val="Emphasis"/>
          <w:highlight w:val="yellow"/>
        </w:rPr>
        <w:t>as much biodiversity as possible could be a good precautionary approach</w:t>
      </w:r>
      <w:r w:rsidRPr="00345C06">
        <w:t>."</w:t>
      </w:r>
    </w:p>
    <w:p w:rsidR="00BA3754" w:rsidRPr="00BA3754" w:rsidRDefault="00BA3754" w:rsidP="00BA3754"/>
    <w:p w:rsidR="00A020B7" w:rsidRDefault="00BD2927" w:rsidP="00BD2927">
      <w:pPr>
        <w:pStyle w:val="Heading2"/>
      </w:pPr>
      <w:r>
        <w:t>DREAMERS</w:t>
      </w:r>
    </w:p>
    <w:p w:rsidR="00181446" w:rsidRPr="00181446" w:rsidRDefault="00236AC1" w:rsidP="00181446">
      <w:pPr>
        <w:pStyle w:val="Heading3"/>
      </w:pPr>
      <w:r>
        <w:t>!</w:t>
      </w:r>
    </w:p>
    <w:p w:rsidR="00A020B7" w:rsidRDefault="009A1248" w:rsidP="00A020B7">
      <w:pPr>
        <w:pStyle w:val="Heading4"/>
      </w:pPr>
      <w:r>
        <w:t xml:space="preserve">Dem victory is key to a path to citizenship for </w:t>
      </w:r>
      <w:r w:rsidR="00181446">
        <w:t xml:space="preserve">DACA recipients </w:t>
      </w:r>
    </w:p>
    <w:p w:rsidR="00A020B7" w:rsidRDefault="00A020B7" w:rsidP="00A020B7">
      <w:r w:rsidRPr="009A1248">
        <w:rPr>
          <w:rStyle w:val="Style13ptBold"/>
        </w:rPr>
        <w:t>Barron-Lopez 18</w:t>
      </w:r>
      <w:r>
        <w:t xml:space="preserve"> - covers Democrats for the Washington Examiner. Previously, she covered Congress for </w:t>
      </w:r>
      <w:proofErr w:type="spellStart"/>
      <w:r>
        <w:t>HuffPost</w:t>
      </w:r>
      <w:proofErr w:type="spellEnd"/>
      <w:r>
        <w:t xml:space="preserve"> and energy and environment policy for The Hill. Her work has been published in the Oregonian and OC Register (Laura, “If Democrats win the House,” </w:t>
      </w:r>
      <w:r w:rsidRPr="009A1248">
        <w:rPr>
          <w:i/>
        </w:rPr>
        <w:t>Washington Examiner</w:t>
      </w:r>
      <w:r>
        <w:t xml:space="preserve">, </w:t>
      </w:r>
      <w:hyperlink r:id="rId23" w:history="1">
        <w:r w:rsidR="009A1248" w:rsidRPr="0094129C">
          <w:rPr>
            <w:rStyle w:val="Hyperlink"/>
          </w:rPr>
          <w:t>https://www.washingtonexaminer.com/news/campaigns/if-democrats-win-the-house)//BB</w:t>
        </w:r>
      </w:hyperlink>
    </w:p>
    <w:p w:rsidR="009A1248" w:rsidRPr="005C64B1" w:rsidRDefault="009A1248" w:rsidP="00A020B7"/>
    <w:p w:rsidR="00A020B7" w:rsidRDefault="00A020B7" w:rsidP="00A020B7">
      <w:pPr>
        <w:rPr>
          <w:sz w:val="10"/>
        </w:rPr>
      </w:pPr>
      <w:r w:rsidRPr="009A1248">
        <w:rPr>
          <w:sz w:val="10"/>
        </w:rPr>
        <w:t xml:space="preserve">Democratic leaders </w:t>
      </w:r>
      <w:r w:rsidRPr="009A1248">
        <w:rPr>
          <w:rStyle w:val="StyleUnderline"/>
        </w:rPr>
        <w:t>Pelosi and</w:t>
      </w:r>
      <w:r w:rsidRPr="009A1248">
        <w:rPr>
          <w:sz w:val="10"/>
        </w:rPr>
        <w:t xml:space="preserve"> Sen. Chuck </w:t>
      </w:r>
      <w:r w:rsidRPr="009A1248">
        <w:rPr>
          <w:rStyle w:val="StyleUnderline"/>
        </w:rPr>
        <w:t>Schumer have shown that they are willing to strike deals with Trump and that likely won’t change even if Pelosi gets to wield the speaker’s gavel a second time</w:t>
      </w:r>
      <w:r w:rsidRPr="009A1248">
        <w:rPr>
          <w:sz w:val="10"/>
        </w:rPr>
        <w:t xml:space="preserve">. </w:t>
      </w:r>
      <w:r w:rsidRPr="009A1248">
        <w:rPr>
          <w:rStyle w:val="StyleUnderline"/>
        </w:rPr>
        <w:t>There will be opportunities to woo the president, who is easily influenced and is willing to talk to anyone who promises legislative wins</w:t>
      </w:r>
      <w:r w:rsidRPr="009A1248">
        <w:rPr>
          <w:sz w:val="10"/>
        </w:rPr>
        <w:t>. With a Democratic House, Trump’s agenda won’t sail through, and could be outright rejected if the president doesn’t bow to negotiations. But Pelosi and Schumer, so far, say they will work with Trump rathe</w:t>
      </w:r>
      <w:r w:rsidR="009A1248" w:rsidRPr="009A1248">
        <w:rPr>
          <w:sz w:val="10"/>
        </w:rPr>
        <w:t xml:space="preserve">r than obstruct his every move. </w:t>
      </w:r>
      <w:r w:rsidRPr="009A1248">
        <w:rPr>
          <w:rStyle w:val="StyleUnderline"/>
        </w:rPr>
        <w:t>Democrats have made their agenda known through their Better Deal blueprint</w:t>
      </w:r>
      <w:r w:rsidRPr="009A1248">
        <w:rPr>
          <w:sz w:val="10"/>
        </w:rPr>
        <w:t xml:space="preserve">. They want a sweeping infrastructure package similar in price to Trump’s $1.5 trillion proposal. </w:t>
      </w:r>
      <w:r w:rsidRPr="009A1248">
        <w:rPr>
          <w:rStyle w:val="StyleUnderline"/>
        </w:rPr>
        <w:t>They want to</w:t>
      </w:r>
      <w:r w:rsidRPr="009A1248">
        <w:rPr>
          <w:sz w:val="10"/>
        </w:rPr>
        <w:t xml:space="preserve"> boost the minimum wage, lower the price of prescription drugs, fix the Affordable Care Act, pass a gun control package, and </w:t>
      </w:r>
      <w:r w:rsidRPr="009A1248">
        <w:rPr>
          <w:rStyle w:val="StyleUnderline"/>
        </w:rPr>
        <w:t>provide a pathway to citizenship for so-called Dreamers</w:t>
      </w:r>
      <w:r w:rsidRPr="009A1248">
        <w:rPr>
          <w:sz w:val="10"/>
        </w:rPr>
        <w:t>. The newly unveiled second part of their Better Deal platform focuses on Washington corruption. Separately, a number of them want to scrap the top-down legislating that’s dominated Congress for the past decade.</w:t>
      </w:r>
      <w:r w:rsidR="009A1248" w:rsidRPr="009A1248">
        <w:rPr>
          <w:sz w:val="10"/>
        </w:rPr>
        <w:t xml:space="preserve"> </w:t>
      </w:r>
      <w:r w:rsidRPr="009A1248">
        <w:rPr>
          <w:sz w:val="10"/>
        </w:rPr>
        <w:t xml:space="preserve">In conversations with more than 30 House Democrats representing districts across the country, many listed infrastructure, gun control and healthcare at the top of their legislative wish lists, but there was little consensus on the execution. Do they push a gas tax to pay for a trillion-dollar infrastructure bill that includes rural broadband? Do they reinstate the individual mandate or ditch </w:t>
      </w:r>
      <w:r w:rsidR="009A1248" w:rsidRPr="009A1248">
        <w:rPr>
          <w:sz w:val="10"/>
        </w:rPr>
        <w:t xml:space="preserve">it and go for Medicare-for-all? </w:t>
      </w:r>
      <w:r w:rsidRPr="009A1248">
        <w:rPr>
          <w:sz w:val="10"/>
        </w:rPr>
        <w:t>They do agree on one thing: As the majority party they want to be a check on Trump and exert their status as an equal branch. Passing legislation out of the House will only go so far with a Republican Senate and White House. But on day one of their new majority, Democrats would have unilateral authority to subpoena Trump’s entire administration. And they intend to use it.</w:t>
      </w:r>
      <w:r w:rsidR="009A1248" w:rsidRPr="009A1248">
        <w:rPr>
          <w:sz w:val="10"/>
        </w:rPr>
        <w:t xml:space="preserve"> </w:t>
      </w:r>
      <w:r w:rsidRPr="009A1248">
        <w:rPr>
          <w:sz w:val="10"/>
        </w:rPr>
        <w:t>‘You bet we’r</w:t>
      </w:r>
      <w:r w:rsidR="009A1248" w:rsidRPr="009A1248">
        <w:rPr>
          <w:sz w:val="10"/>
        </w:rPr>
        <w:t xml:space="preserve">e going to have those hearings’ </w:t>
      </w:r>
      <w:r w:rsidRPr="009A1248">
        <w:rPr>
          <w:sz w:val="10"/>
        </w:rPr>
        <w:t xml:space="preserve">Rep. Raul </w:t>
      </w:r>
      <w:proofErr w:type="spellStart"/>
      <w:r w:rsidRPr="009A1248">
        <w:rPr>
          <w:sz w:val="10"/>
        </w:rPr>
        <w:t>Grijalva</w:t>
      </w:r>
      <w:proofErr w:type="spellEnd"/>
      <w:r w:rsidRPr="009A1248">
        <w:rPr>
          <w:sz w:val="10"/>
        </w:rPr>
        <w:t xml:space="preserve"> wants to know what’s driving </w:t>
      </w:r>
      <w:proofErr w:type="spellStart"/>
      <w:r w:rsidRPr="009A1248">
        <w:rPr>
          <w:sz w:val="10"/>
        </w:rPr>
        <w:t>Zinke’s</w:t>
      </w:r>
      <w:proofErr w:type="spellEnd"/>
      <w:r w:rsidRPr="009A1248">
        <w:rPr>
          <w:sz w:val="10"/>
        </w:rPr>
        <w:t xml:space="preserve"> policy changes. </w:t>
      </w:r>
      <w:proofErr w:type="spellStart"/>
      <w:r w:rsidRPr="009A1248">
        <w:rPr>
          <w:sz w:val="10"/>
        </w:rPr>
        <w:t>Zinke</w:t>
      </w:r>
      <w:proofErr w:type="spellEnd"/>
      <w:r w:rsidRPr="009A1248">
        <w:rPr>
          <w:sz w:val="10"/>
        </w:rPr>
        <w:t xml:space="preserve">, like Pruitt, is shrouded in scandal including a misuse of taxpayer money on pricey travel and failure to disclose possible conflicts of interest. </w:t>
      </w:r>
      <w:proofErr w:type="spellStart"/>
      <w:r w:rsidRPr="009A1248">
        <w:rPr>
          <w:sz w:val="10"/>
        </w:rPr>
        <w:t>Grijalva</w:t>
      </w:r>
      <w:proofErr w:type="spellEnd"/>
      <w:r w:rsidRPr="009A1248">
        <w:rPr>
          <w:sz w:val="10"/>
        </w:rPr>
        <w:t xml:space="preserve"> would become chairman of the House Natural Resources Committee if Democrats controlled the chamber.</w:t>
      </w:r>
      <w:r w:rsidR="009A1248" w:rsidRPr="009A1248">
        <w:rPr>
          <w:sz w:val="10"/>
        </w:rPr>
        <w:t xml:space="preserve"> </w:t>
      </w:r>
      <w:r w:rsidRPr="009A1248">
        <w:rPr>
          <w:sz w:val="10"/>
        </w:rPr>
        <w:t xml:space="preserve">[Trey </w:t>
      </w:r>
      <w:proofErr w:type="spellStart"/>
      <w:r w:rsidRPr="009A1248">
        <w:rPr>
          <w:sz w:val="10"/>
        </w:rPr>
        <w:t>Gowdy</w:t>
      </w:r>
      <w:proofErr w:type="spellEnd"/>
      <w:r w:rsidRPr="009A1248">
        <w:rPr>
          <w:sz w:val="10"/>
        </w:rPr>
        <w:t xml:space="preserve"> wants answers from Ryan </w:t>
      </w:r>
      <w:proofErr w:type="spellStart"/>
      <w:r w:rsidRPr="009A1248">
        <w:rPr>
          <w:sz w:val="10"/>
        </w:rPr>
        <w:t>Zinke</w:t>
      </w:r>
      <w:proofErr w:type="spellEnd"/>
      <w:r w:rsidRPr="009A1248">
        <w:rPr>
          <w:sz w:val="10"/>
        </w:rPr>
        <w:t xml:space="preserve"> on $139,000 door]</w:t>
      </w:r>
      <w:r w:rsidR="009A1248" w:rsidRPr="009A1248">
        <w:rPr>
          <w:sz w:val="10"/>
        </w:rPr>
        <w:t xml:space="preserve"> </w:t>
      </w:r>
      <w:r w:rsidRPr="009A1248">
        <w:rPr>
          <w:sz w:val="10"/>
        </w:rPr>
        <w:t>The Arizona Democrat has requested more than 100 documents, many from the Interior Department, but in the minority he has little power to demand they be turned over. As chairman he would “hold this administration accountable” and “if necessary subpoena that information and begin to put checks and balances” on the department agencies he oversees. He knows his fellow Democratic chairmen will do the same.</w:t>
      </w:r>
      <w:r w:rsidR="009A1248" w:rsidRPr="009A1248">
        <w:rPr>
          <w:sz w:val="10"/>
        </w:rPr>
        <w:t xml:space="preserve"> </w:t>
      </w:r>
      <w:r w:rsidRPr="009A1248">
        <w:rPr>
          <w:sz w:val="10"/>
        </w:rPr>
        <w:t xml:space="preserve">“With </w:t>
      </w:r>
      <w:proofErr w:type="spellStart"/>
      <w:r w:rsidRPr="009A1248">
        <w:rPr>
          <w:sz w:val="10"/>
        </w:rPr>
        <w:t>DeVos</w:t>
      </w:r>
      <w:proofErr w:type="spellEnd"/>
      <w:r w:rsidRPr="009A1248">
        <w:rPr>
          <w:sz w:val="10"/>
        </w:rPr>
        <w:t xml:space="preserve"> in education, what are you doing? Seriously, what are you doing? Seriously, we don’t know,” </w:t>
      </w:r>
      <w:proofErr w:type="spellStart"/>
      <w:r w:rsidRPr="009A1248">
        <w:rPr>
          <w:sz w:val="10"/>
        </w:rPr>
        <w:t>Grijalva</w:t>
      </w:r>
      <w:proofErr w:type="spellEnd"/>
      <w:r w:rsidRPr="009A1248">
        <w:rPr>
          <w:sz w:val="10"/>
        </w:rPr>
        <w:t xml:space="preserve"> said. “At the very minimum if we’re in the majority, we can guarantee [voters] that we’re a check and balance.”</w:t>
      </w:r>
      <w:r w:rsidR="009A1248" w:rsidRPr="009A1248">
        <w:rPr>
          <w:sz w:val="10"/>
        </w:rPr>
        <w:t xml:space="preserve"> </w:t>
      </w:r>
      <w:r w:rsidRPr="009A1248">
        <w:rPr>
          <w:sz w:val="10"/>
        </w:rPr>
        <w:t>Rep. Bill Pascrell of New Jersey “definitely” wants more oversight.</w:t>
      </w:r>
      <w:r w:rsidR="009A1248" w:rsidRPr="009A1248">
        <w:rPr>
          <w:sz w:val="10"/>
        </w:rPr>
        <w:t xml:space="preserve"> </w:t>
      </w:r>
      <w:r w:rsidRPr="009A1248">
        <w:rPr>
          <w:sz w:val="10"/>
        </w:rPr>
        <w:t>“The executive branch has gone crazy,” Pascrell said, “and is moving towards Moscow.”</w:t>
      </w:r>
      <w:r w:rsidR="009A1248" w:rsidRPr="009A1248">
        <w:rPr>
          <w:sz w:val="10"/>
        </w:rPr>
        <w:t xml:space="preserve"> </w:t>
      </w:r>
      <w:r w:rsidRPr="009A1248">
        <w:rPr>
          <w:sz w:val="10"/>
        </w:rPr>
        <w:t>Pascrell has been on a mission to get Trump’s tax returns since the president took office. That effort will take on a new life if Democrats are in power. Trump’s taxes could alone reveal potential conflicts of interest and financial dealings with foreign entities. Though achieving the release of an individual’s tax returns is incredibly difficult, Democrats will launch a new hunt for them.</w:t>
      </w:r>
      <w:r w:rsidR="009A1248" w:rsidRPr="009A1248">
        <w:rPr>
          <w:sz w:val="10"/>
        </w:rPr>
        <w:t xml:space="preserve"> </w:t>
      </w:r>
      <w:r w:rsidRPr="009A1248">
        <w:rPr>
          <w:sz w:val="10"/>
        </w:rPr>
        <w:t>“I would hope that the first week, Ways and Means will vote to release Trump’s taxes,” said Rep. Peter DeFazio, D-Ore.</w:t>
      </w:r>
      <w:r w:rsidR="009A1248" w:rsidRPr="009A1248">
        <w:rPr>
          <w:sz w:val="10"/>
        </w:rPr>
        <w:t xml:space="preserve"> </w:t>
      </w:r>
      <w:r w:rsidRPr="009A1248">
        <w:rPr>
          <w:sz w:val="10"/>
        </w:rPr>
        <w:t>The House Ways and Means Committee has the ability to request that the Treasury Department allow committee members to review Trump’s tax documents in a closed session and consider their public release. Democrats on the committee have called on Republicans to do this to no avail.</w:t>
      </w:r>
      <w:r w:rsidR="009A1248" w:rsidRPr="009A1248">
        <w:rPr>
          <w:sz w:val="10"/>
        </w:rPr>
        <w:t xml:space="preserve"> </w:t>
      </w:r>
      <w:r w:rsidRPr="009A1248">
        <w:rPr>
          <w:sz w:val="10"/>
        </w:rPr>
        <w:t>“Both Democrats and Republicans have not been responsible in terms of demanding to see this president’s tax returns,” said Rep. Maxine Waters, D-Calif., who would head the Financial Services Committee. “No way should he have been allowed to get away without showing his tax returns for this long. The fact that he initiated and got passed a tax reform bill without even revealing his own taxes is outrageous.”</w:t>
      </w:r>
      <w:r w:rsidR="009A1248" w:rsidRPr="009A1248">
        <w:rPr>
          <w:sz w:val="10"/>
        </w:rPr>
        <w:t xml:space="preserve"> </w:t>
      </w:r>
      <w:r w:rsidRPr="009A1248">
        <w:rPr>
          <w:sz w:val="10"/>
        </w:rPr>
        <w:t xml:space="preserve">With subpoena power, Waters could get an answer that Treasury Secretary Steve </w:t>
      </w:r>
      <w:proofErr w:type="spellStart"/>
      <w:r w:rsidRPr="009A1248">
        <w:rPr>
          <w:sz w:val="10"/>
        </w:rPr>
        <w:t>Mnuchin</w:t>
      </w:r>
      <w:proofErr w:type="spellEnd"/>
      <w:r w:rsidRPr="009A1248">
        <w:rPr>
          <w:sz w:val="10"/>
        </w:rPr>
        <w:t xml:space="preserve"> has yet to provide: “Have you ever directed, or has any other Trump administration official, Trump campaign official or Trump family member called on you to direct U.S. Treasury officials or staff members to obscure, destroy, or withhold information implicating the President, Trump campaign officials, Trump family members or his associates?”</w:t>
      </w:r>
      <w:r w:rsidR="009A1248" w:rsidRPr="009A1248">
        <w:rPr>
          <w:sz w:val="10"/>
        </w:rPr>
        <w:t xml:space="preserve"> </w:t>
      </w:r>
      <w:r w:rsidRPr="009A1248">
        <w:rPr>
          <w:sz w:val="10"/>
        </w:rPr>
        <w:t>The lines of inquiry Democrats could pursue are numerous. To start, they would likely launch their own investigation into Russian meddling and possible collusion between the Trump campaign and the Kremlin. House Democrats have decried the investigation by the House Intelligence Committee, which unlike the Senate probe, devolved into a partisan affair.</w:t>
      </w:r>
      <w:r w:rsidR="009A1248" w:rsidRPr="009A1248">
        <w:rPr>
          <w:sz w:val="10"/>
        </w:rPr>
        <w:t xml:space="preserve"> </w:t>
      </w:r>
      <w:r w:rsidRPr="009A1248">
        <w:rPr>
          <w:sz w:val="10"/>
        </w:rPr>
        <w:t xml:space="preserve">“Republicans aren’t going to be in the majority forever and so we need to lay down a marker and say what it is that we need to do and one of them is this whole investigation into what happened with Russia in 2016,” said Illinois Rep. Raja </w:t>
      </w:r>
      <w:proofErr w:type="spellStart"/>
      <w:r w:rsidRPr="009A1248">
        <w:rPr>
          <w:sz w:val="10"/>
        </w:rPr>
        <w:t>Krishnamoorthi</w:t>
      </w:r>
      <w:proofErr w:type="spellEnd"/>
      <w:r w:rsidRPr="009A1248">
        <w:rPr>
          <w:sz w:val="10"/>
        </w:rPr>
        <w:t>, who sits on the House Oversight Committee.</w:t>
      </w:r>
      <w:r w:rsidR="009A1248" w:rsidRPr="009A1248">
        <w:rPr>
          <w:sz w:val="10"/>
        </w:rPr>
        <w:t xml:space="preserve"> </w:t>
      </w:r>
      <w:r w:rsidRPr="009A1248">
        <w:rPr>
          <w:sz w:val="10"/>
        </w:rPr>
        <w:t>And if the tax returns remain elusive, Democrats have other ways of getting their hands on Trump’s finances to unearth potential evidence of conflicts of interests. Investigations will be launched into Trump’s payments to porn star Stormy Daniels, hearings will be held concerning potential violations of the Constitution’s emoluments clause, and subpoenas will start flying toward every Cabinet secretary who could provide insight into Trump’s finances.</w:t>
      </w:r>
      <w:r w:rsidR="009A1248" w:rsidRPr="009A1248">
        <w:rPr>
          <w:sz w:val="10"/>
        </w:rPr>
        <w:t xml:space="preserve"> </w:t>
      </w:r>
      <w:r w:rsidRPr="009A1248">
        <w:rPr>
          <w:sz w:val="10"/>
        </w:rPr>
        <w:t>“It is scandalous that the Republicans want to see and hear no evil so we’re not looking at security clearances, we’re not looking at conflicts of interest,” said Rep. Gerry Connolly, D-Va., who sits on the House Oversight Committee. “We’re not looking at travel and expense abuse by Cabinet secretaries, you notice I didn’t mention the I-word at all.”</w:t>
      </w:r>
      <w:r w:rsidR="009A1248" w:rsidRPr="009A1248">
        <w:rPr>
          <w:sz w:val="10"/>
        </w:rPr>
        <w:t xml:space="preserve"> </w:t>
      </w:r>
      <w:r w:rsidRPr="009A1248">
        <w:rPr>
          <w:sz w:val="10"/>
        </w:rPr>
        <w:t>Connolly omitted impeachment because he wants special counsel Robert Mueller’s investigation to run its course. Democrats will have plenty to do regarding Trump’s Cabinet, including hauling them before the committees to explain themselves, Connolly said.</w:t>
      </w:r>
      <w:r w:rsidR="009A1248" w:rsidRPr="009A1248">
        <w:rPr>
          <w:sz w:val="10"/>
        </w:rPr>
        <w:t xml:space="preserve"> </w:t>
      </w:r>
      <w:r w:rsidRPr="009A1248">
        <w:rPr>
          <w:sz w:val="10"/>
        </w:rPr>
        <w:t>“Republicans are making a big mistake not doing that because this is all going to be pent-up frustration for Democrats so that when we do take over you bet we’re going to have those hearings,” he said.</w:t>
      </w:r>
      <w:r w:rsidR="009A1248" w:rsidRPr="009A1248">
        <w:rPr>
          <w:sz w:val="10"/>
        </w:rPr>
        <w:t xml:space="preserve"> </w:t>
      </w:r>
      <w:r w:rsidRPr="009A1248">
        <w:rPr>
          <w:sz w:val="10"/>
        </w:rPr>
        <w:t>As for the payment to Daniels by Trump’s lawyer Michael Cohen in exchange for silence weeks before the election, Connolly said, “so much is wrong with that I don’t know where to begin.” A recent financial disclosure by Trump confirmed a six-figure repayment was made to Cohen.</w:t>
      </w:r>
      <w:r w:rsidR="009A1248" w:rsidRPr="009A1248">
        <w:rPr>
          <w:sz w:val="10"/>
        </w:rPr>
        <w:t xml:space="preserve"> </w:t>
      </w:r>
      <w:r w:rsidRPr="009A1248">
        <w:rPr>
          <w:sz w:val="10"/>
        </w:rPr>
        <w:t>“It’s wrong and I’m going to call it out and it’s worthy of an investigation,” Connolly said. “That’s reprehensible behavior and you tried to hide it with hush money. I’m sorry but it’s on the list of things that has to be looked at because it’s not about who you slept with — though it is — but it’s about hush money being paid and it absolutely constitutes an illegal campaign contribution.”</w:t>
      </w:r>
      <w:r w:rsidR="009A1248" w:rsidRPr="009A1248">
        <w:rPr>
          <w:sz w:val="10"/>
        </w:rPr>
        <w:t xml:space="preserve"> </w:t>
      </w:r>
      <w:r w:rsidRPr="009A1248">
        <w:rPr>
          <w:sz w:val="10"/>
        </w:rPr>
        <w:t>In a Monday press conference, Pelosi and Schumer announced an anti-corruption package that will be central to their 2018 messaging. It would tighten laws around lobbying disclosures, and crack down on the apparent pay-to-play culture Trump's personal lawyer Michael Cohen and members of Trump's Cabinet have reportedly engaged in.</w:t>
      </w:r>
      <w:r w:rsidR="009A1248" w:rsidRPr="009A1248">
        <w:rPr>
          <w:sz w:val="10"/>
        </w:rPr>
        <w:t xml:space="preserve"> </w:t>
      </w:r>
      <w:r w:rsidRPr="009A1248">
        <w:rPr>
          <w:sz w:val="10"/>
        </w:rPr>
        <w:t>"The American people are confronted with one of the most compromised, corrupt, administrations in history," Pelosi said.</w:t>
      </w:r>
      <w:r w:rsidR="009A1248" w:rsidRPr="009A1248">
        <w:rPr>
          <w:sz w:val="10"/>
        </w:rPr>
        <w:t xml:space="preserve"> </w:t>
      </w:r>
      <w:r w:rsidRPr="009A1248">
        <w:rPr>
          <w:sz w:val="10"/>
        </w:rPr>
        <w:t>"We’re going to close the [Michael] Cohen loophole so the president’s cronies can’t sell access to the highest bidder," Schumer added, referring to the president's personal lawyer who was paid millions by companies seeking access to Trump during the campaign. Cohen never registered as a lobbyist.</w:t>
      </w:r>
      <w:r w:rsidR="009A1248" w:rsidRPr="009A1248">
        <w:rPr>
          <w:sz w:val="10"/>
        </w:rPr>
        <w:t xml:space="preserve"> </w:t>
      </w:r>
      <w:r w:rsidRPr="009A1248">
        <w:rPr>
          <w:sz w:val="10"/>
        </w:rPr>
        <w:t>As Democrats call hearings, and attempt to force Trump’s financial dealings into the light, they’ll also be pursuing near-impossible legislative wins.</w:t>
      </w:r>
      <w:r w:rsidR="009A1248" w:rsidRPr="009A1248">
        <w:rPr>
          <w:sz w:val="10"/>
        </w:rPr>
        <w:t xml:space="preserve"> </w:t>
      </w:r>
      <w:r w:rsidRPr="009A1248">
        <w:rPr>
          <w:sz w:val="10"/>
        </w:rPr>
        <w:t>The $1 trillion infrastructure question</w:t>
      </w:r>
      <w:r w:rsidR="009A1248" w:rsidRPr="009A1248">
        <w:rPr>
          <w:sz w:val="10"/>
        </w:rPr>
        <w:t xml:space="preserve"> </w:t>
      </w:r>
      <w:r w:rsidRPr="009A1248">
        <w:rPr>
          <w:sz w:val="10"/>
        </w:rPr>
        <w:t>“The winning message is an economic agenda,” Pelosi said at a Politico breakfast this month. “Certainly would contain a big infrastructure bill from the start.”</w:t>
      </w:r>
      <w:r w:rsidR="009A1248" w:rsidRPr="009A1248">
        <w:rPr>
          <w:sz w:val="10"/>
        </w:rPr>
        <w:t xml:space="preserve"> </w:t>
      </w:r>
      <w:r w:rsidRPr="009A1248">
        <w:rPr>
          <w:sz w:val="10"/>
        </w:rPr>
        <w:t xml:space="preserve">The Better Deal released by Democrats last year details </w:t>
      </w:r>
      <w:proofErr w:type="gramStart"/>
      <w:r w:rsidRPr="009A1248">
        <w:rPr>
          <w:sz w:val="10"/>
        </w:rPr>
        <w:t>a</w:t>
      </w:r>
      <w:proofErr w:type="gramEnd"/>
      <w:r w:rsidRPr="009A1248">
        <w:rPr>
          <w:sz w:val="10"/>
        </w:rPr>
        <w:t xml:space="preserve"> “a bold, comprehensive plan” to make a $1 trillion federal investment into rebuilding the nation’s infrastructure and transportation systems. Roughly $40 billion of it would go to providing “broadband for every single American regardless of where they live and what their income is,” said Rep. Anna Eshoo, D-Calif.</w:t>
      </w:r>
      <w:r w:rsidR="009A1248" w:rsidRPr="009A1248">
        <w:rPr>
          <w:sz w:val="10"/>
        </w:rPr>
        <w:t xml:space="preserve"> </w:t>
      </w:r>
      <w:r w:rsidRPr="009A1248">
        <w:rPr>
          <w:sz w:val="10"/>
        </w:rPr>
        <w:t>“Let airports raise passenger facility charges and get rebuilt, spend the harbor maintenance tax on harbor maintenance, and let’s make the trust fund whole,” said DeFazio, who would become the chairman of the House Transportation Committee under a Democratic majority.</w:t>
      </w:r>
      <w:r w:rsidR="009A1248" w:rsidRPr="009A1248">
        <w:rPr>
          <w:sz w:val="10"/>
        </w:rPr>
        <w:t xml:space="preserve"> </w:t>
      </w:r>
      <w:r w:rsidRPr="009A1248">
        <w:rPr>
          <w:sz w:val="10"/>
        </w:rPr>
        <w:t>Some funding ideas floating among House Democrats include infrastructure bonds and a gas tax increase that's caught up with inflation. Trump has said he supports the latter.</w:t>
      </w:r>
      <w:r w:rsidR="009A1248" w:rsidRPr="009A1248">
        <w:rPr>
          <w:sz w:val="10"/>
        </w:rPr>
        <w:t xml:space="preserve"> </w:t>
      </w:r>
      <w:r w:rsidRPr="009A1248">
        <w:rPr>
          <w:sz w:val="10"/>
        </w:rPr>
        <w:t>Gun control</w:t>
      </w:r>
      <w:r w:rsidR="009A1248" w:rsidRPr="009A1248">
        <w:rPr>
          <w:sz w:val="10"/>
        </w:rPr>
        <w:t xml:space="preserve"> </w:t>
      </w:r>
      <w:r w:rsidRPr="009A1248">
        <w:rPr>
          <w:sz w:val="10"/>
        </w:rPr>
        <w:t xml:space="preserve">Rep. David </w:t>
      </w:r>
      <w:proofErr w:type="spellStart"/>
      <w:r w:rsidRPr="009A1248">
        <w:rPr>
          <w:sz w:val="10"/>
        </w:rPr>
        <w:t>Cicilline’s</w:t>
      </w:r>
      <w:proofErr w:type="spellEnd"/>
      <w:r w:rsidRPr="009A1248">
        <w:rPr>
          <w:sz w:val="10"/>
        </w:rPr>
        <w:t xml:space="preserve"> first order of business if Democrats win the majority is gun control. After the killing of 17 people at a high school in Parkland, Fla., calls for gun control measures reached new heights. Students demonstrated in walkouts across the country, and in March thousands descended on Washington, D.C.</w:t>
      </w:r>
      <w:r w:rsidR="009A1248" w:rsidRPr="009A1248">
        <w:rPr>
          <w:sz w:val="10"/>
        </w:rPr>
        <w:t xml:space="preserve"> </w:t>
      </w:r>
      <w:r w:rsidRPr="009A1248">
        <w:rPr>
          <w:sz w:val="10"/>
        </w:rPr>
        <w:t xml:space="preserve">“There’s tremendous consensus within the Democratic caucus that we should move forward on a number of commonsense gun safety proposals,” said </w:t>
      </w:r>
      <w:proofErr w:type="spellStart"/>
      <w:r w:rsidRPr="009A1248">
        <w:rPr>
          <w:sz w:val="10"/>
        </w:rPr>
        <w:t>Cicilline</w:t>
      </w:r>
      <w:proofErr w:type="spellEnd"/>
      <w:r w:rsidRPr="009A1248">
        <w:rPr>
          <w:sz w:val="10"/>
        </w:rPr>
        <w:t>, D-R.I. “There are dozens of bills pending in the Congress introduced by Democrats that range from improving the background check system to banning bump stocks to an assault weapons ban, to better measures to prevent people with serious mental illness accessing firearms.”</w:t>
      </w:r>
      <w:r w:rsidR="009A1248" w:rsidRPr="009A1248">
        <w:rPr>
          <w:sz w:val="10"/>
        </w:rPr>
        <w:t xml:space="preserve"> </w:t>
      </w:r>
      <w:r w:rsidRPr="009A1248">
        <w:rPr>
          <w:sz w:val="10"/>
        </w:rPr>
        <w:t>After every mass shooting since Columbine, Rep. Jan Schakowsky has thought, “this is it,” Congress is going to do something.</w:t>
      </w:r>
      <w:r w:rsidR="009A1248" w:rsidRPr="009A1248">
        <w:rPr>
          <w:sz w:val="10"/>
        </w:rPr>
        <w:t xml:space="preserve"> </w:t>
      </w:r>
      <w:r w:rsidRPr="009A1248">
        <w:rPr>
          <w:sz w:val="10"/>
        </w:rPr>
        <w:t>“There is a new element now after the Florida situation,” the Illinois Democrat said. “It is important now to talk about and hopefully pass a ban on weapons of war, on all types of assault weapons.</w:t>
      </w:r>
      <w:r w:rsidR="009A1248" w:rsidRPr="009A1248">
        <w:rPr>
          <w:sz w:val="10"/>
        </w:rPr>
        <w:t xml:space="preserve"> </w:t>
      </w:r>
      <w:r w:rsidRPr="009A1248">
        <w:rPr>
          <w:sz w:val="10"/>
        </w:rPr>
        <w:t>“No question that it will be on the agenda,” she added.</w:t>
      </w:r>
      <w:r w:rsidR="009A1248" w:rsidRPr="009A1248">
        <w:rPr>
          <w:sz w:val="10"/>
        </w:rPr>
        <w:t xml:space="preserve"> </w:t>
      </w:r>
      <w:r w:rsidRPr="009A1248">
        <w:rPr>
          <w:sz w:val="10"/>
        </w:rPr>
        <w:t xml:space="preserve">Rep. Jamie </w:t>
      </w:r>
      <w:proofErr w:type="spellStart"/>
      <w:r w:rsidRPr="009A1248">
        <w:rPr>
          <w:sz w:val="10"/>
        </w:rPr>
        <w:t>Raskin</w:t>
      </w:r>
      <w:proofErr w:type="spellEnd"/>
      <w:r w:rsidRPr="009A1248">
        <w:rPr>
          <w:sz w:val="10"/>
        </w:rPr>
        <w:t xml:space="preserve"> said the legislation “is ready to go” and a gun control package would “be a really obvious thing to start with” if Democrats are in charge.</w:t>
      </w:r>
      <w:r w:rsidR="009A1248" w:rsidRPr="009A1248">
        <w:rPr>
          <w:sz w:val="10"/>
        </w:rPr>
        <w:t xml:space="preserve"> </w:t>
      </w:r>
      <w:r w:rsidRPr="009A1248">
        <w:rPr>
          <w:sz w:val="10"/>
        </w:rPr>
        <w:t>“We need to close the Internet loophole, we need to close the gun show loophole, we need to close the 7-11 parking lot private sale loophole,” said the Maryland Democrat. “That would be like a universally popular commonsense way to begin a gun violence package.”</w:t>
      </w:r>
      <w:r w:rsidR="009A1248" w:rsidRPr="009A1248">
        <w:rPr>
          <w:sz w:val="10"/>
        </w:rPr>
        <w:t xml:space="preserve"> </w:t>
      </w:r>
      <w:r w:rsidRPr="009A1248">
        <w:rPr>
          <w:sz w:val="10"/>
        </w:rPr>
        <w:t>Pelosi supports tackling gun safety quickly if Democrats win, and the same goes for protecting Dreamers.</w:t>
      </w:r>
      <w:r w:rsidR="009A1248" w:rsidRPr="009A1248">
        <w:rPr>
          <w:sz w:val="10"/>
        </w:rPr>
        <w:t xml:space="preserve"> </w:t>
      </w:r>
      <w:r w:rsidRPr="009A1248">
        <w:rPr>
          <w:sz w:val="10"/>
        </w:rPr>
        <w:t>“We’d be hard put to call on the speaker to do it, and then when we win not do it,” she said.</w:t>
      </w:r>
      <w:r w:rsidR="009A1248" w:rsidRPr="009A1248">
        <w:rPr>
          <w:sz w:val="10"/>
        </w:rPr>
        <w:t xml:space="preserve"> </w:t>
      </w:r>
      <w:r w:rsidRPr="009A1248">
        <w:rPr>
          <w:sz w:val="10"/>
        </w:rPr>
        <w:t>Comprehensive immigration reform</w:t>
      </w:r>
      <w:r w:rsidR="009A1248" w:rsidRPr="009A1248">
        <w:rPr>
          <w:sz w:val="10"/>
        </w:rPr>
        <w:t xml:space="preserve"> </w:t>
      </w:r>
      <w:r w:rsidRPr="009A1248">
        <w:rPr>
          <w:sz w:val="10"/>
        </w:rPr>
        <w:t>Though moderate House Republicans in tough re-election races are pressuring leadership to take up legislation to help Dreamers before November, the chance of a bill reaching Trump’s desk is slim.</w:t>
      </w:r>
      <w:r w:rsidR="009A1248" w:rsidRPr="009A1248">
        <w:rPr>
          <w:sz w:val="10"/>
        </w:rPr>
        <w:t xml:space="preserve"> </w:t>
      </w:r>
      <w:r w:rsidRPr="009A1248">
        <w:rPr>
          <w:rStyle w:val="StyleUnderline"/>
        </w:rPr>
        <w:t>Providing citizenship for recipients of the Deferred Action for Childhood Arrivals program is high on Democrats' to-do list</w:t>
      </w:r>
      <w:r w:rsidRPr="009A1248">
        <w:rPr>
          <w:sz w:val="10"/>
        </w:rPr>
        <w:t>.</w:t>
      </w:r>
      <w:r w:rsidR="009A1248" w:rsidRPr="009A1248">
        <w:rPr>
          <w:sz w:val="10"/>
        </w:rPr>
        <w:t xml:space="preserve"> </w:t>
      </w:r>
      <w:r w:rsidRPr="009A1248">
        <w:rPr>
          <w:sz w:val="10"/>
        </w:rPr>
        <w:t>“</w:t>
      </w:r>
      <w:r w:rsidRPr="009A1248">
        <w:rPr>
          <w:rStyle w:val="Emphasis"/>
        </w:rPr>
        <w:t>If a DACA bill comes to the floor, I guarantee you</w:t>
      </w:r>
      <w:r w:rsidRPr="009A1248">
        <w:rPr>
          <w:rStyle w:val="StyleUnderline"/>
        </w:rPr>
        <w:t>,</w:t>
      </w:r>
      <w:r w:rsidRPr="009A1248">
        <w:rPr>
          <w:sz w:val="10"/>
        </w:rPr>
        <w:t xml:space="preserve"> I guarantee you, </w:t>
      </w:r>
      <w:r w:rsidRPr="009A1248">
        <w:rPr>
          <w:rStyle w:val="Emphasis"/>
        </w:rPr>
        <w:t>it will pass</w:t>
      </w:r>
      <w:r w:rsidRPr="009A1248">
        <w:rPr>
          <w:sz w:val="10"/>
        </w:rPr>
        <w:t>,” said Rep. Emanuel Cleaver, D-Mo. “</w:t>
      </w:r>
      <w:r w:rsidRPr="009A1248">
        <w:rPr>
          <w:rStyle w:val="StyleUnderline"/>
        </w:rPr>
        <w:t>Will some people be</w:t>
      </w:r>
      <w:r w:rsidRPr="009A1248">
        <w:rPr>
          <w:sz w:val="10"/>
        </w:rPr>
        <w:t xml:space="preserve"> </w:t>
      </w:r>
      <w:proofErr w:type="spellStart"/>
      <w:r w:rsidRPr="009A1248">
        <w:rPr>
          <w:sz w:val="10"/>
        </w:rPr>
        <w:t>mumblin</w:t>
      </w:r>
      <w:proofErr w:type="spellEnd"/>
      <w:r w:rsidRPr="009A1248">
        <w:rPr>
          <w:sz w:val="10"/>
        </w:rPr>
        <w:t xml:space="preserve">’ and </w:t>
      </w:r>
      <w:proofErr w:type="spellStart"/>
      <w:r w:rsidRPr="009A1248">
        <w:rPr>
          <w:rStyle w:val="StyleUnderline"/>
        </w:rPr>
        <w:t>grumblin</w:t>
      </w:r>
      <w:proofErr w:type="spellEnd"/>
      <w:r w:rsidRPr="009A1248">
        <w:rPr>
          <w:rStyle w:val="StyleUnderline"/>
        </w:rPr>
        <w:t>’</w:t>
      </w:r>
      <w:r w:rsidRPr="009A1248">
        <w:rPr>
          <w:sz w:val="10"/>
        </w:rPr>
        <w:t xml:space="preserve"> under their breath? </w:t>
      </w:r>
      <w:r w:rsidRPr="009A1248">
        <w:rPr>
          <w:rStyle w:val="StyleUnderline"/>
        </w:rPr>
        <w:t xml:space="preserve">Yes, but it’s </w:t>
      </w:r>
      <w:proofErr w:type="spellStart"/>
      <w:r w:rsidRPr="009A1248">
        <w:rPr>
          <w:rStyle w:val="StyleUnderline"/>
        </w:rPr>
        <w:t>gonna</w:t>
      </w:r>
      <w:proofErr w:type="spellEnd"/>
      <w:r w:rsidRPr="009A1248">
        <w:rPr>
          <w:rStyle w:val="StyleUnderline"/>
        </w:rPr>
        <w:t xml:space="preserve"> pass.</w:t>
      </w:r>
      <w:r w:rsidRPr="009A1248">
        <w:rPr>
          <w:sz w:val="10"/>
        </w:rPr>
        <w:t>”</w:t>
      </w:r>
      <w:r w:rsidR="009A1248" w:rsidRPr="009A1248">
        <w:rPr>
          <w:sz w:val="10"/>
        </w:rPr>
        <w:t xml:space="preserve"> </w:t>
      </w:r>
      <w:r w:rsidRPr="009A1248">
        <w:rPr>
          <w:sz w:val="10"/>
        </w:rPr>
        <w:t xml:space="preserve">Others, such as Rep. Ruben </w:t>
      </w:r>
      <w:proofErr w:type="spellStart"/>
      <w:r w:rsidRPr="009A1248">
        <w:rPr>
          <w:sz w:val="10"/>
        </w:rPr>
        <w:t>Gallego</w:t>
      </w:r>
      <w:proofErr w:type="spellEnd"/>
      <w:r w:rsidRPr="009A1248">
        <w:rPr>
          <w:sz w:val="10"/>
        </w:rPr>
        <w:t xml:space="preserve">, D-Ariz., think the first item should be larger. </w:t>
      </w:r>
      <w:r w:rsidRPr="009A1248">
        <w:rPr>
          <w:rStyle w:val="StyleUnderline"/>
        </w:rPr>
        <w:t>A DACA fix could be wrapped up in “comprehensive immigration reform</w:t>
      </w:r>
      <w:r w:rsidRPr="009A1248">
        <w:rPr>
          <w:sz w:val="10"/>
        </w:rPr>
        <w:t xml:space="preserve"> to see where [Trump] stands,” </w:t>
      </w:r>
      <w:proofErr w:type="spellStart"/>
      <w:r w:rsidRPr="009A1248">
        <w:rPr>
          <w:sz w:val="10"/>
        </w:rPr>
        <w:t>Gallego</w:t>
      </w:r>
      <w:proofErr w:type="spellEnd"/>
      <w:r w:rsidRPr="009A1248">
        <w:rPr>
          <w:sz w:val="10"/>
        </w:rPr>
        <w:t xml:space="preserve"> said.</w:t>
      </w:r>
      <w:r w:rsidR="009A1248" w:rsidRPr="009A1248">
        <w:rPr>
          <w:sz w:val="10"/>
        </w:rPr>
        <w:t xml:space="preserve"> </w:t>
      </w:r>
      <w:r w:rsidRPr="009A1248">
        <w:rPr>
          <w:rStyle w:val="Emphasis"/>
        </w:rPr>
        <w:t>It’s not</w:t>
      </w:r>
      <w:r w:rsidRPr="009A1248">
        <w:rPr>
          <w:sz w:val="10"/>
        </w:rPr>
        <w:t xml:space="preserve"> so </w:t>
      </w:r>
      <w:r w:rsidRPr="009A1248">
        <w:rPr>
          <w:rStyle w:val="Emphasis"/>
        </w:rPr>
        <w:t>far-fetched</w:t>
      </w:r>
      <w:r w:rsidRPr="009A1248">
        <w:rPr>
          <w:sz w:val="10"/>
        </w:rPr>
        <w:t xml:space="preserve">, according to Rep. </w:t>
      </w:r>
      <w:proofErr w:type="spellStart"/>
      <w:r w:rsidRPr="009A1248">
        <w:rPr>
          <w:sz w:val="10"/>
        </w:rPr>
        <w:t>Filemon</w:t>
      </w:r>
      <w:proofErr w:type="spellEnd"/>
      <w:r w:rsidRPr="009A1248">
        <w:rPr>
          <w:sz w:val="10"/>
        </w:rPr>
        <w:t xml:space="preserve"> Vela, D-Texas, </w:t>
      </w:r>
      <w:r w:rsidRPr="009A1248">
        <w:rPr>
          <w:rStyle w:val="StyleUnderline"/>
        </w:rPr>
        <w:t>because “the president changes his mind on so many things.”</w:t>
      </w:r>
      <w:r w:rsidR="009A1248" w:rsidRPr="009A1248">
        <w:rPr>
          <w:sz w:val="10"/>
        </w:rPr>
        <w:t xml:space="preserve"> </w:t>
      </w:r>
      <w:r w:rsidRPr="009A1248">
        <w:rPr>
          <w:sz w:val="10"/>
        </w:rPr>
        <w:t>“</w:t>
      </w:r>
      <w:r w:rsidRPr="009A1248">
        <w:rPr>
          <w:rStyle w:val="StyleUnderline"/>
        </w:rPr>
        <w:t>If we controlled the House and brought forward a good immigration package he might actually go for it</w:t>
      </w:r>
      <w:r w:rsidRPr="009A1248">
        <w:rPr>
          <w:sz w:val="10"/>
        </w:rPr>
        <w:t>,” he said.</w:t>
      </w:r>
    </w:p>
    <w:p w:rsidR="0025080C" w:rsidRDefault="0025080C" w:rsidP="0025080C">
      <w:pPr>
        <w:pStyle w:val="Heading4"/>
      </w:pPr>
      <w:r>
        <w:t>***INSERT IMPACT***</w:t>
      </w:r>
    </w:p>
    <w:p w:rsidR="00E2599B" w:rsidRDefault="00E2599B" w:rsidP="00E2599B">
      <w:pPr>
        <w:pStyle w:val="Heading3"/>
      </w:pPr>
      <w:r>
        <w:t>IL – 2018 key</w:t>
      </w:r>
    </w:p>
    <w:p w:rsidR="00E2599B" w:rsidRDefault="00E2599B" w:rsidP="00E2599B">
      <w:pPr>
        <w:pStyle w:val="Heading4"/>
      </w:pPr>
      <w:r>
        <w:t xml:space="preserve">A blue wave based on immigration anger leads to </w:t>
      </w:r>
      <w:proofErr w:type="spellStart"/>
      <w:r>
        <w:t>DREAMer</w:t>
      </w:r>
      <w:proofErr w:type="spellEnd"/>
      <w:r>
        <w:t xml:space="preserve"> protections</w:t>
      </w:r>
    </w:p>
    <w:p w:rsidR="00E2599B" w:rsidRDefault="00E2599B" w:rsidP="00E2599B">
      <w:r w:rsidRPr="006B4702">
        <w:rPr>
          <w:rStyle w:val="Style13ptBold"/>
        </w:rPr>
        <w:t>Nilsen 6-28</w:t>
      </w:r>
      <w:r>
        <w:t xml:space="preserve">-2018 (Ella, “Activists think </w:t>
      </w:r>
      <w:r w:rsidRPr="006B4702">
        <w:rPr>
          <w:rStyle w:val="StyleUnderline"/>
        </w:rPr>
        <w:t>the path forward on immigration is to elect Democrats in 2018</w:t>
      </w:r>
      <w:r>
        <w:t xml:space="preserve">,” </w:t>
      </w:r>
      <w:hyperlink r:id="rId24" w:history="1">
        <w:r w:rsidRPr="006F5688">
          <w:rPr>
            <w:rStyle w:val="Hyperlink"/>
          </w:rPr>
          <w:t>https://www.vox.com/2018/6/28/17510044/immigration-activists-congressional-democrats-republicans-compromise-bill-2018-midterms)//BB</w:t>
        </w:r>
      </w:hyperlink>
    </w:p>
    <w:p w:rsidR="00E2599B" w:rsidRPr="006B4702" w:rsidRDefault="00E2599B" w:rsidP="00E2599B"/>
    <w:p w:rsidR="00E2599B" w:rsidRPr="006B4702" w:rsidRDefault="00E2599B" w:rsidP="00E2599B">
      <w:r>
        <w:t xml:space="preserve">Not a single immigration bill has been able to pass the Republican-controlled Congress this year — even the ones aimed at garnering only Republican votes. </w:t>
      </w:r>
      <w:r w:rsidRPr="00252A70">
        <w:rPr>
          <w:rStyle w:val="StyleUnderline"/>
        </w:rPr>
        <w:t>Immigration activists have given up hope on seeing any meaningful action this year</w:t>
      </w:r>
      <w:r>
        <w:t xml:space="preserve">. The latest effort from House Republicans on Wednesday to pass a “compromise” immigration bill failed miserably, even with the past few weeks dominated by the news of immigrant families being separated at the border by the Trump administration and a US Supreme Court decision upholding Trump’s travel ban. Activists now say </w:t>
      </w:r>
      <w:r w:rsidRPr="00252A70">
        <w:rPr>
          <w:rStyle w:val="StyleUnderline"/>
        </w:rPr>
        <w:t>the best hope</w:t>
      </w:r>
      <w:r>
        <w:t xml:space="preserve"> they have </w:t>
      </w:r>
      <w:r w:rsidRPr="00252A70">
        <w:rPr>
          <w:rStyle w:val="StyleUnderline"/>
        </w:rPr>
        <w:t>is to help turn out Latino votes to elect Democrats in 2018. If a blue wave sweeps the House</w:t>
      </w:r>
      <w:r>
        <w:t xml:space="preserve"> (or even the Senate), </w:t>
      </w:r>
      <w:r w:rsidRPr="00252A70">
        <w:rPr>
          <w:rStyle w:val="StyleUnderline"/>
        </w:rPr>
        <w:t>activists</w:t>
      </w:r>
      <w:r>
        <w:t xml:space="preserve"> then plan to </w:t>
      </w:r>
      <w:r w:rsidRPr="00252A70">
        <w:rPr>
          <w:rStyle w:val="StyleUnderline"/>
        </w:rPr>
        <w:t>turn up the pressure on Democratic leaders to address immigration as one of their first legislative priorities in 2019</w:t>
      </w:r>
      <w:r>
        <w:t>. “</w:t>
      </w:r>
      <w:r w:rsidRPr="00252A70">
        <w:rPr>
          <w:rStyle w:val="StyleUnderline"/>
        </w:rPr>
        <w:t>If we don’t flip the House</w:t>
      </w:r>
      <w:r>
        <w:t xml:space="preserve"> and we don’t flip the Senate, </w:t>
      </w:r>
      <w:r w:rsidRPr="00252A70">
        <w:rPr>
          <w:rStyle w:val="StyleUnderline"/>
        </w:rPr>
        <w:t>we’re never going to be able to provide</w:t>
      </w:r>
      <w:r>
        <w:t xml:space="preserve"> the kind of </w:t>
      </w:r>
      <w:r w:rsidRPr="00252A70">
        <w:rPr>
          <w:rStyle w:val="StyleUnderline"/>
        </w:rPr>
        <w:t>relief and protection for immigrants</w:t>
      </w:r>
      <w:r>
        <w:t xml:space="preserve"> that’s so desperately needed,” said </w:t>
      </w:r>
      <w:proofErr w:type="spellStart"/>
      <w:r>
        <w:t>Kica</w:t>
      </w:r>
      <w:proofErr w:type="spellEnd"/>
      <w:r>
        <w:t xml:space="preserve"> Matos, director of immigrant rights and racial justice at the Center for Community Change. The question is if congressional Democrats will be as eager to take up an immigration bill should they reclaim a chamber of Congress in 2018. Immigration activists have changed their tactics as Trump has gotten more extreme Last winter, activists were on the front lines arguing for Congress to act and urging Democrats to vote against any massive spending bill that did not contain a DACA fix. Now the conversation has changed as Trump’s immigration policies have gotten more far extreme. As the Trump administration implemented its “zero tolerance” prosecution policy this spring, separating all families crossing the border in the process, activists have had to change their tactics. “There’s this natural reaction to want to do something, but the reality is, we don’t control Congress,” said Angel Padilla, policy director at Indivisible, a national activist group. “The only bill that could get through Congress would have provisions that we would be unable to accept.” Immigration activists who pressured Congress to come up with a permanent fix to the Deferred Action for Childhood Arrivals program and giving young, unauthorized immigrants known as </w:t>
      </w:r>
      <w:proofErr w:type="spellStart"/>
      <w:r w:rsidRPr="0013268C">
        <w:rPr>
          <w:rStyle w:val="Emphasis"/>
        </w:rPr>
        <w:t>DREAMers</w:t>
      </w:r>
      <w:proofErr w:type="spellEnd"/>
      <w:r>
        <w:t xml:space="preserve"> a pathway to citizenship are now fighting to oppose every immigration bill that’s coming up in a Republican-led Congress. Activists have resigned themselves to the difficult reality that they’ll have to play defense on most immigration bills until 2019 at least. This has seemed like an impossible choice for some activist groups, who plan to oppose some of the narrow Republican bills on family separation if the end result means jailing entire families in government detention centers — perhaps </w:t>
      </w:r>
      <w:r w:rsidRPr="0013268C">
        <w:t>indefinitely. Immigrants’</w:t>
      </w:r>
      <w:r w:rsidRPr="00252A70">
        <w:rPr>
          <w:rStyle w:val="Emphasis"/>
        </w:rPr>
        <w:t xml:space="preserve"> best hope lies with Democrats</w:t>
      </w:r>
      <w:r>
        <w:t xml:space="preserve">. But will they do anything if they win in 2018? Even as immigration is becoming a key issue for voters in 2018, Democrats have been clear their first priority will be jobs and advancing legislation to put people back to work. Even with low unemployment numbers, Democrats have been hammering home points about raising wages and providing job training for more people. House and Senate Democrats unveiled a platform called A Better Deal, which focuses largely on increasing the minimum wage, putting a dent in rising income inequality, and solving the crisis of unaffordable housing. A focus on jobs could mean that immigration legislation gets pushed to the side again, even if Democrats are able to retake the House in 2018. Immigration activists said they’ll be furious if they get pushed to the side again. “I’m disgusted and disappointed and sick of it, because we’ve been hearing that since the days of Obama,” said Matos. “It’s always some other priority, and then we’ll get to you eventually. Well, guess what, it’s 2018 and part of the reason we’re in the predicament we’re in is because they never get to us.” Luis </w:t>
      </w:r>
      <w:r w:rsidRPr="00252A70">
        <w:rPr>
          <w:rStyle w:val="StyleUnderline"/>
        </w:rPr>
        <w:t>Gutierrez, a Congress member from Chicago</w:t>
      </w:r>
      <w:r>
        <w:t xml:space="preserve"> who has been instrumental in fighting for immigration legislation for years, </w:t>
      </w:r>
      <w:r w:rsidRPr="00252A70">
        <w:rPr>
          <w:rStyle w:val="StyleUnderline"/>
        </w:rPr>
        <w:t>says he’s</w:t>
      </w:r>
      <w:r>
        <w:t xml:space="preserve"> more </w:t>
      </w:r>
      <w:r w:rsidRPr="00252A70">
        <w:rPr>
          <w:rStyle w:val="StyleUnderline"/>
        </w:rPr>
        <w:t>optimistic</w:t>
      </w:r>
      <w:r>
        <w:t xml:space="preserve">. Even though Gutierrez is retiring after this year, he </w:t>
      </w:r>
      <w:r w:rsidRPr="00252A70">
        <w:rPr>
          <w:rStyle w:val="StyleUnderline"/>
        </w:rPr>
        <w:t>believes his party has truly evolved on the issue</w:t>
      </w:r>
      <w:r>
        <w:t>. “</w:t>
      </w:r>
      <w:r w:rsidRPr="0013268C">
        <w:rPr>
          <w:rStyle w:val="StyleUnderline"/>
        </w:rPr>
        <w:t>When 194 Democrats sign onto the discharge petition or sign onto a DREAM Act</w:t>
      </w:r>
      <w:r>
        <w:t xml:space="preserve"> — </w:t>
      </w:r>
      <w:r w:rsidRPr="00252A70">
        <w:rPr>
          <w:rStyle w:val="Emphasis"/>
        </w:rPr>
        <w:t>we’re unanimous in our support for immigration reform</w:t>
      </w:r>
      <w:r>
        <w:t>,” Gutierrez said. “</w:t>
      </w:r>
      <w:r w:rsidRPr="00252A70">
        <w:rPr>
          <w:rStyle w:val="StyleUnderline"/>
        </w:rPr>
        <w:t>The level of commitment to it ... look, it took us a while. But they were there</w:t>
      </w:r>
      <w:r>
        <w:t xml:space="preserve">.” As for whether he’s heard commitments from current Democratic leadership to take up immigration if Democrats retake the House in 2018 and Rep. Nancy Pelosi and Sen. Chuck Schumer remain at the helm, Gutierrez said </w:t>
      </w:r>
      <w:r w:rsidRPr="00252A70">
        <w:rPr>
          <w:rStyle w:val="Emphasis"/>
        </w:rPr>
        <w:t>momentum and pressure will have to come from Democratic voters themselves</w:t>
      </w:r>
      <w:r>
        <w:t>.</w:t>
      </w:r>
    </w:p>
    <w:p w:rsidR="00E2599B" w:rsidRDefault="00E2599B" w:rsidP="00E2599B">
      <w:pPr>
        <w:pStyle w:val="Heading4"/>
      </w:pPr>
      <w:r>
        <w:t>Trump will sign on</w:t>
      </w:r>
    </w:p>
    <w:p w:rsidR="00E2599B" w:rsidRDefault="00E2599B" w:rsidP="00E2599B">
      <w:r w:rsidRPr="003E6CEB">
        <w:rPr>
          <w:rStyle w:val="Style13ptBold"/>
        </w:rPr>
        <w:t>Rubin</w:t>
      </w:r>
      <w:r>
        <w:t xml:space="preserve"> 3-20-</w:t>
      </w:r>
      <w:r w:rsidRPr="003E6CEB">
        <w:rPr>
          <w:rStyle w:val="Style13ptBold"/>
        </w:rPr>
        <w:t>18</w:t>
      </w:r>
      <w:r>
        <w:t xml:space="preserve"> - writes the Right Turn blog for The Post, offering reported opinion from a conservative perspective (Jennifer, Republicans are in denial about a blue wave, </w:t>
      </w:r>
      <w:r w:rsidRPr="00CD2630">
        <w:rPr>
          <w:i/>
        </w:rPr>
        <w:t>The Washington Post</w:t>
      </w:r>
      <w:r>
        <w:t xml:space="preserve">, </w:t>
      </w:r>
      <w:hyperlink r:id="rId25" w:history="1">
        <w:r w:rsidRPr="00FF395D">
          <w:rPr>
            <w:rStyle w:val="Hyperlink"/>
          </w:rPr>
          <w:t>https://www.washingtonpost.com/blogs/right-turn/wp/2018/03/20/republicans-are-in-denial-about-a-blue-wave/?utm_term=.2c21536c54e7)//BB</w:t>
        </w:r>
      </w:hyperlink>
    </w:p>
    <w:p w:rsidR="00E2599B" w:rsidRDefault="00E2599B" w:rsidP="00E2599B"/>
    <w:p w:rsidR="00E2599B" w:rsidRPr="003E6CEB" w:rsidRDefault="00E2599B" w:rsidP="00E2599B">
      <w:r>
        <w:t xml:space="preserve">There are a few takeaways here. First, while Trump’s approval is low, the GOP’s leadership is worse, making them an inviting target for Democrats. Just as Republicans like to run against Rep. Nancy Pelosi (D-Calif.), it might be time to start making House Speaker Paul D. Ryan (R-Wis.) the poster boy for irresponsible governance, disregard of the middle class (the tax plan was largely his baby) and refusal to check the executive branch. That leads to the second key point: </w:t>
      </w:r>
      <w:r w:rsidRPr="003E6CEB">
        <w:rPr>
          <w:rStyle w:val="StyleUnderline"/>
        </w:rPr>
        <w:t>There is an honest argument to be made that Trump would be a better president with a Democratic Congress. His conflicts and corruption would be curtailed</w:t>
      </w:r>
      <w:r>
        <w:t xml:space="preserve">, his nominees would have to be of higher quality to get through and infrastructure and </w:t>
      </w:r>
      <w:r w:rsidRPr="003E6CEB">
        <w:rPr>
          <w:rStyle w:val="Emphasis"/>
        </w:rPr>
        <w:t>immigration deals certainly could get done</w:t>
      </w:r>
      <w:r>
        <w:t xml:space="preserve">. Finally, you say, “But Democrats will drag us through impeachment!” Frankly, we don’t know that. It depends on what Robert S. Mueller finds, when the results of his investigation are public (why impeach Trump a year before he’s going anyway) and whether Democrats conclude it is in their best interest to run against a wounded Trump in 2020 rather than set up a partisan divide that will make today’s political environment seem like a love-fest. We can, however, be fairly certain that these Republicans will never take serious action against Trump no matter what. </w:t>
      </w:r>
      <w:r w:rsidRPr="003E6CEB">
        <w:rPr>
          <w:rStyle w:val="StyleUnderline"/>
        </w:rPr>
        <w:t>Reelecting Republicans to majorities in both houses is a green light for Trump to</w:t>
      </w:r>
      <w:r>
        <w:t xml:space="preserve"> fire Mueller, </w:t>
      </w:r>
      <w:r w:rsidRPr="003E6CEB">
        <w:rPr>
          <w:rStyle w:val="StyleUnderline"/>
        </w:rPr>
        <w:t>double down on his extreme agenda and whack away at our democratic institutions and norms</w:t>
      </w:r>
      <w:r>
        <w:t>.</w:t>
      </w:r>
    </w:p>
    <w:p w:rsidR="00E2599B" w:rsidRPr="0013268C" w:rsidRDefault="00E2599B" w:rsidP="00E2599B"/>
    <w:p w:rsidR="008C723B" w:rsidRDefault="008C723B" w:rsidP="008C723B">
      <w:pPr>
        <w:pStyle w:val="Heading3"/>
      </w:pPr>
      <w:r>
        <w:t xml:space="preserve">! – </w:t>
      </w:r>
      <w:proofErr w:type="gramStart"/>
      <w:r>
        <w:t>econ</w:t>
      </w:r>
      <w:proofErr w:type="gramEnd"/>
    </w:p>
    <w:p w:rsidR="008C723B" w:rsidRDefault="0025080C" w:rsidP="008C723B">
      <w:pPr>
        <w:pStyle w:val="Heading4"/>
      </w:pPr>
      <w:r>
        <w:t>Dreamer protection is key to the economy</w:t>
      </w:r>
    </w:p>
    <w:p w:rsidR="0025080C" w:rsidRPr="0025080C" w:rsidRDefault="0025080C" w:rsidP="0025080C">
      <w:r w:rsidRPr="00297429">
        <w:rPr>
          <w:rStyle w:val="Style13ptBold"/>
        </w:rPr>
        <w:t>Ortega et al 17</w:t>
      </w:r>
      <w:r>
        <w:t xml:space="preserve"> – PhD,</w:t>
      </w:r>
      <w:r w:rsidR="000F7DB2">
        <w:t xml:space="preserve"> Prof @ Queens (</w:t>
      </w:r>
      <w:proofErr w:type="spellStart"/>
      <w:r w:rsidR="000F7DB2">
        <w:t>Francesc</w:t>
      </w:r>
      <w:proofErr w:type="spellEnd"/>
      <w:r w:rsidR="000F7DB2">
        <w:t>, “The Economic Benefits of Passing the Dream Act,” Center for American Progress, https://www.americanprogress.org/issues/immigration/reports/2017/09/18/439134/economic-benefits-passing-dream-act/)</w:t>
      </w:r>
    </w:p>
    <w:p w:rsidR="008C723B" w:rsidRDefault="008C723B" w:rsidP="008C723B"/>
    <w:p w:rsidR="008C723B" w:rsidRPr="008C723B" w:rsidRDefault="008C723B" w:rsidP="008C723B">
      <w:r w:rsidRPr="000F7DB2">
        <w:t xml:space="preserve">A September 5 announcement from </w:t>
      </w:r>
      <w:r w:rsidRPr="000F7DB2">
        <w:rPr>
          <w:rStyle w:val="StyleUnderline"/>
        </w:rPr>
        <w:t>the Trump administration effectively ended</w:t>
      </w:r>
      <w:r w:rsidRPr="000F7DB2">
        <w:t xml:space="preserve"> Deferred Action for Childhood Arrivals (</w:t>
      </w:r>
      <w:r w:rsidRPr="000F7DB2">
        <w:rPr>
          <w:rStyle w:val="StyleUnderline"/>
        </w:rPr>
        <w:t>DACA</w:t>
      </w:r>
      <w:r w:rsidRPr="000F7DB2">
        <w:t>)1—</w:t>
      </w:r>
      <w:r w:rsidRPr="000F7DB2">
        <w:rPr>
          <w:rStyle w:val="StyleUnderline"/>
        </w:rPr>
        <w:t xml:space="preserve">a program that, since 2012, has helped nearly 800,000 young people gain a </w:t>
      </w:r>
      <w:r w:rsidRPr="000F7DB2">
        <w:rPr>
          <w:rStyle w:val="Emphasis"/>
        </w:rPr>
        <w:t xml:space="preserve">temporary </w:t>
      </w:r>
      <w:r w:rsidRPr="000F7DB2">
        <w:t xml:space="preserve">reprieve from deportation and a </w:t>
      </w:r>
      <w:r w:rsidRPr="000F7DB2">
        <w:rPr>
          <w:rStyle w:val="Emphasis"/>
        </w:rPr>
        <w:t>work permit</w:t>
      </w:r>
      <w:r w:rsidRPr="000F7DB2">
        <w:t xml:space="preserve">.2 </w:t>
      </w:r>
      <w:r w:rsidRPr="000F7DB2">
        <w:rPr>
          <w:rStyle w:val="StyleUnderline"/>
        </w:rPr>
        <w:t>The conversation has now shifted to the</w:t>
      </w:r>
      <w:r w:rsidRPr="000F7DB2">
        <w:t xml:space="preserve"> urgent </w:t>
      </w:r>
      <w:r w:rsidRPr="000F7DB2">
        <w:rPr>
          <w:rStyle w:val="StyleUnderline"/>
        </w:rPr>
        <w:t>need</w:t>
      </w:r>
      <w:r w:rsidRPr="000F7DB2">
        <w:t xml:space="preserve"> for Congress </w:t>
      </w:r>
      <w:r w:rsidRPr="000F7DB2">
        <w:rPr>
          <w:rStyle w:val="StyleUnderline"/>
        </w:rPr>
        <w:t>to pass</w:t>
      </w:r>
      <w:r w:rsidRPr="000F7DB2">
        <w:t xml:space="preserve"> legislation such as </w:t>
      </w:r>
      <w:r w:rsidRPr="000F7DB2">
        <w:rPr>
          <w:rStyle w:val="StyleUnderline"/>
        </w:rPr>
        <w:t>the Dream Act</w:t>
      </w:r>
      <w:r w:rsidRPr="000F7DB2">
        <w:t xml:space="preserve">, </w:t>
      </w:r>
      <w:r w:rsidRPr="000F7DB2">
        <w:rPr>
          <w:rStyle w:val="StyleUnderline"/>
        </w:rPr>
        <w:t xml:space="preserve">which would provide </w:t>
      </w:r>
      <w:r w:rsidRPr="000F7DB2">
        <w:rPr>
          <w:rStyle w:val="Emphasis"/>
        </w:rPr>
        <w:t>permanent protection</w:t>
      </w:r>
      <w:r w:rsidRPr="000F7DB2">
        <w:t xml:space="preserve"> </w:t>
      </w:r>
      <w:r w:rsidRPr="000F7DB2">
        <w:rPr>
          <w:rStyle w:val="StyleUnderline"/>
        </w:rPr>
        <w:t>and a pathway to citizenship to unauthorized immigrants who came to the country as children</w:t>
      </w:r>
      <w:r w:rsidRPr="000F7DB2">
        <w:t>.3</w:t>
      </w:r>
      <w:r w:rsidR="0025080C" w:rsidRPr="000F7DB2">
        <w:t xml:space="preserve"> </w:t>
      </w:r>
      <w:r w:rsidRPr="000F7DB2">
        <w:rPr>
          <w:szCs w:val="16"/>
        </w:rPr>
        <w:t>To better understand the potential economic impact of passing the Dream Act, this issue brief calculates the economic gains that would stem from legalizing potentially eligible individuals already in the workforce. This analysis builds on the groundbreaking work of the Center for American Progress’ earlier study, “The Economic Impacts of Removing Unauthorized Immigrant Workers,” which calculated the economic contributions of unauthorized workers to each individual industry, each state, and the nation as a whole, and updates and applies that economic model to the population of workers eligible for the Dream Act.4</w:t>
      </w:r>
      <w:r w:rsidR="0025080C" w:rsidRPr="000F7DB2">
        <w:rPr>
          <w:szCs w:val="16"/>
        </w:rPr>
        <w:t xml:space="preserve"> </w:t>
      </w:r>
      <w:r w:rsidRPr="000F7DB2">
        <w:rPr>
          <w:rStyle w:val="StyleUnderline"/>
        </w:rPr>
        <w:t>This study finds</w:t>
      </w:r>
      <w:r w:rsidRPr="000F7DB2">
        <w:t>, based on the methodology outlined below</w:t>
      </w:r>
      <w:r w:rsidRPr="000F7DB2">
        <w:rPr>
          <w:rStyle w:val="StyleUnderline"/>
        </w:rPr>
        <w:t>, that:</w:t>
      </w:r>
      <w:r w:rsidR="0025080C" w:rsidRPr="000F7DB2">
        <w:t xml:space="preserve"> </w:t>
      </w:r>
      <w:r w:rsidRPr="000F7DB2">
        <w:rPr>
          <w:rStyle w:val="StyleUnderline"/>
        </w:rPr>
        <w:t>Passing the Dream Act</w:t>
      </w:r>
      <w:r w:rsidRPr="000F7DB2">
        <w:t xml:space="preserve">, and placing all of the potentially immediately eligible workers on a path to legal status, </w:t>
      </w:r>
      <w:r w:rsidRPr="000F7DB2">
        <w:rPr>
          <w:rStyle w:val="StyleUnderline"/>
        </w:rPr>
        <w:t>would add a total of $22.7 billion annually to the</w:t>
      </w:r>
      <w:r w:rsidRPr="000F7DB2">
        <w:t xml:space="preserve"> U.S. gross domestic product (</w:t>
      </w:r>
      <w:r w:rsidRPr="000F7DB2">
        <w:rPr>
          <w:rStyle w:val="StyleUnderline"/>
        </w:rPr>
        <w:t>GDP</w:t>
      </w:r>
      <w:r w:rsidRPr="000F7DB2">
        <w:t>). Because the gains from legalization grow each year, the cumulative increase in GDP over 10 years would be $281 billion.</w:t>
      </w:r>
      <w:r w:rsidR="0025080C" w:rsidRPr="000F7DB2">
        <w:t xml:space="preserve"> </w:t>
      </w:r>
      <w:r w:rsidRPr="000F7DB2">
        <w:rPr>
          <w:rStyle w:val="StyleUnderline"/>
        </w:rPr>
        <w:t>If even half of</w:t>
      </w:r>
      <w:r w:rsidRPr="000F7DB2">
        <w:t xml:space="preserve"> all </w:t>
      </w:r>
      <w:r w:rsidRPr="000F7DB2">
        <w:rPr>
          <w:rStyle w:val="StyleUnderline"/>
        </w:rPr>
        <w:t>workers who are immediately eligible for the Dream Act complete the educational requirements</w:t>
      </w:r>
      <w:r w:rsidRPr="000F7DB2">
        <w:t xml:space="preserve"> to move from conditional status to lawful permanent residency—as distinct from the military service or employment paths—</w:t>
      </w:r>
      <w:r w:rsidRPr="000F7DB2">
        <w:rPr>
          <w:rStyle w:val="StyleUnderline"/>
        </w:rPr>
        <w:t>the annual gains could be even higher</w:t>
      </w:r>
      <w:r w:rsidRPr="000F7DB2">
        <w:t xml:space="preserve">, </w:t>
      </w:r>
      <w:r w:rsidRPr="000F7DB2">
        <w:rPr>
          <w:rStyle w:val="StyleUnderline"/>
        </w:rPr>
        <w:t xml:space="preserve">creating </w:t>
      </w:r>
      <w:r w:rsidRPr="000F7DB2">
        <w:t xml:space="preserve">what we term </w:t>
      </w:r>
      <w:r w:rsidRPr="000F7DB2">
        <w:rPr>
          <w:rStyle w:val="StyleUnderline"/>
        </w:rPr>
        <w:t>an “education bump”</w:t>
      </w:r>
      <w:r w:rsidRPr="000F7DB2">
        <w:t xml:space="preserve"> and reaching as high as $728.4 billion cumulatively </w:t>
      </w:r>
      <w:r w:rsidRPr="000F7DB2">
        <w:rPr>
          <w:rStyle w:val="StyleUnderline"/>
        </w:rPr>
        <w:t>over a decade.</w:t>
      </w:r>
      <w:r w:rsidR="0025080C" w:rsidRPr="000F7DB2">
        <w:rPr>
          <w:rStyle w:val="StyleUnderline"/>
        </w:rPr>
        <w:t xml:space="preserve"> </w:t>
      </w:r>
      <w:r w:rsidRPr="000F7DB2">
        <w:rPr>
          <w:szCs w:val="16"/>
        </w:rPr>
        <w:t>Extrapolating from the immediately eligible and employed population to the entire population who may one day be eligible for the Dream Act—either when they age into eligibility or complete the educational requirements—the economic gains could be roughly 42 percent higher.5</w:t>
      </w:r>
      <w:r w:rsidR="0025080C" w:rsidRPr="000F7DB2">
        <w:rPr>
          <w:szCs w:val="16"/>
        </w:rPr>
        <w:t xml:space="preserve"> </w:t>
      </w:r>
      <w:r w:rsidRPr="000F7DB2">
        <w:rPr>
          <w:szCs w:val="16"/>
        </w:rPr>
        <w:t>Over a decade, this means the GDP gains from the Dream Act could be as high as a cumulative $400 billion.</w:t>
      </w:r>
      <w:r w:rsidR="0025080C" w:rsidRPr="000F7DB2">
        <w:rPr>
          <w:szCs w:val="16"/>
        </w:rPr>
        <w:t xml:space="preserve"> </w:t>
      </w:r>
      <w:r w:rsidRPr="000F7DB2">
        <w:rPr>
          <w:rStyle w:val="StyleUnderline"/>
        </w:rPr>
        <w:t>With the education bump, the gains could be as high as a cumulative $1 trillion.</w:t>
      </w:r>
      <w:r w:rsidR="0025080C" w:rsidRPr="000F7DB2">
        <w:rPr>
          <w:rStyle w:val="StyleUnderline"/>
        </w:rPr>
        <w:t xml:space="preserve"> </w:t>
      </w:r>
      <w:r w:rsidRPr="000F7DB2">
        <w:t xml:space="preserve">On a per capita basis, </w:t>
      </w:r>
      <w:r w:rsidRPr="000F7DB2">
        <w:rPr>
          <w:rStyle w:val="StyleUnderline"/>
        </w:rPr>
        <w:t>passing the Dream Act would</w:t>
      </w:r>
      <w:r w:rsidRPr="000F7DB2">
        <w:t xml:space="preserve"> ultimately </w:t>
      </w:r>
      <w:r w:rsidRPr="000F7DB2">
        <w:rPr>
          <w:rStyle w:val="StyleUnderline"/>
        </w:rPr>
        <w:t xml:space="preserve">raise the average incomes </w:t>
      </w:r>
      <w:r w:rsidRPr="000F7DB2">
        <w:rPr>
          <w:rStyle w:val="Emphasis"/>
        </w:rPr>
        <w:t>of all Americans</w:t>
      </w:r>
      <w:r w:rsidRPr="000F7DB2">
        <w:t xml:space="preserve"> by between approximately $82 and $273, annually.</w:t>
      </w:r>
      <w:r w:rsidR="0025080C" w:rsidRPr="000F7DB2">
        <w:t xml:space="preserve"> </w:t>
      </w:r>
      <w:r w:rsidRPr="000F7DB2">
        <w:rPr>
          <w:rStyle w:val="StyleUnderline"/>
        </w:rPr>
        <w:t>Overall,</w:t>
      </w:r>
      <w:r w:rsidRPr="000F7DB2">
        <w:t xml:space="preserve"> the data from this study are clear: </w:t>
      </w:r>
      <w:r w:rsidRPr="000F7DB2">
        <w:rPr>
          <w:rStyle w:val="StyleUnderline"/>
        </w:rPr>
        <w:t xml:space="preserve">Passing the Dream Act </w:t>
      </w:r>
      <w:r w:rsidRPr="000F7DB2">
        <w:rPr>
          <w:rStyle w:val="Emphasis"/>
        </w:rPr>
        <w:t>would significantly improve the American economy.</w:t>
      </w:r>
      <w:r w:rsidR="0025080C" w:rsidRPr="000F7DB2">
        <w:t xml:space="preserve"> </w:t>
      </w:r>
      <w:r w:rsidRPr="000F7DB2">
        <w:rPr>
          <w:szCs w:val="16"/>
        </w:rPr>
        <w:t>Eligibility requirements for the Dream Act</w:t>
      </w:r>
      <w:r w:rsidR="0025080C" w:rsidRPr="000F7DB2">
        <w:rPr>
          <w:szCs w:val="16"/>
        </w:rPr>
        <w:t xml:space="preserve"> </w:t>
      </w:r>
      <w:r w:rsidRPr="000F7DB2">
        <w:t xml:space="preserve">While there are multiple versions of legislation that would provide a pathway to permanent legal status for young unauthorized immigrants—such as the Recognizing America’s Children Act,6 for which the </w:t>
      </w:r>
      <w:proofErr w:type="spellStart"/>
      <w:r w:rsidRPr="000F7DB2">
        <w:t>Niskanen</w:t>
      </w:r>
      <w:proofErr w:type="spellEnd"/>
      <w:r w:rsidRPr="000F7DB2">
        <w:t xml:space="preserve"> Center has produced an economic impact estimate,7 and the American Hope Act8—</w:t>
      </w:r>
      <w:r w:rsidRPr="000F7DB2">
        <w:rPr>
          <w:rStyle w:val="StyleUnderline"/>
        </w:rPr>
        <w:t>this study focuses on the bipartisan Dream Act of 2017 introduced in July in both the U.S. Senate and the House of Representatives.</w:t>
      </w:r>
      <w:r w:rsidRPr="000F7DB2">
        <w:t>9</w:t>
      </w:r>
      <w:r w:rsidR="0025080C" w:rsidRPr="000F7DB2">
        <w:t xml:space="preserve"> </w:t>
      </w:r>
      <w:r w:rsidRPr="000F7DB2">
        <w:rPr>
          <w:rStyle w:val="StyleUnderline"/>
        </w:rPr>
        <w:t>At a basic level, to be eligible for conditional status</w:t>
      </w:r>
      <w:r w:rsidRPr="000F7DB2">
        <w:t>—</w:t>
      </w:r>
      <w:r w:rsidRPr="000F7DB2">
        <w:rPr>
          <w:rStyle w:val="StyleUnderline"/>
        </w:rPr>
        <w:t>the first step in achieving permanent residency</w:t>
      </w:r>
      <w:r w:rsidRPr="000F7DB2">
        <w:t>—</w:t>
      </w:r>
      <w:r w:rsidRPr="000F7DB2">
        <w:rPr>
          <w:rStyle w:val="StyleUnderline"/>
        </w:rPr>
        <w:t>under the Dream Act</w:t>
      </w:r>
      <w:r w:rsidRPr="000F7DB2">
        <w:t xml:space="preserve">, </w:t>
      </w:r>
      <w:r w:rsidRPr="000F7DB2">
        <w:rPr>
          <w:rStyle w:val="StyleUnderline"/>
        </w:rPr>
        <w:t>an individual would have to have entered the United States prior to age 18 and have been in the country continuously for four years</w:t>
      </w:r>
      <w:r w:rsidRPr="000F7DB2">
        <w:t xml:space="preserve">. </w:t>
      </w:r>
      <w:r w:rsidRPr="000F7DB2">
        <w:rPr>
          <w:rStyle w:val="StyleUnderline"/>
        </w:rPr>
        <w:t>In addition, eligible dreamers must either have a high school diploma</w:t>
      </w:r>
      <w:r w:rsidRPr="000F7DB2">
        <w:t xml:space="preserve"> or General Educational Development (GED) certificate, be enrolled in a secondary school if they are between the ages of 14 and 17, or have been admitted to college.10</w:t>
      </w:r>
      <w:r w:rsidR="0025080C" w:rsidRPr="000F7DB2">
        <w:t xml:space="preserve"> </w:t>
      </w:r>
      <w:r w:rsidRPr="000F7DB2">
        <w:rPr>
          <w:rStyle w:val="StyleUnderline"/>
        </w:rPr>
        <w:t>To move from conditional status to lawful permanent resident</w:t>
      </w:r>
      <w:r w:rsidRPr="000F7DB2">
        <w:t xml:space="preserve"> (LPR) </w:t>
      </w:r>
      <w:r w:rsidRPr="000F7DB2">
        <w:rPr>
          <w:rStyle w:val="StyleUnderline"/>
        </w:rPr>
        <w:t>status,</w:t>
      </w:r>
      <w:r w:rsidRPr="000F7DB2">
        <w:t xml:space="preserve"> </w:t>
      </w:r>
      <w:r w:rsidRPr="000F7DB2">
        <w:rPr>
          <w:rStyle w:val="StyleUnderline"/>
        </w:rPr>
        <w:t>the Dream Act requires that an individual has done one of three things:</w:t>
      </w:r>
      <w:r w:rsidR="0025080C" w:rsidRPr="000F7DB2">
        <w:rPr>
          <w:rStyle w:val="StyleUnderline"/>
        </w:rPr>
        <w:t xml:space="preserve"> </w:t>
      </w:r>
      <w:r w:rsidRPr="000F7DB2">
        <w:rPr>
          <w:rStyle w:val="StyleUnderline"/>
        </w:rPr>
        <w:t>Received an associate degree or completed two years of schooling toward a bachelor’s degree</w:t>
      </w:r>
      <w:r w:rsidR="0025080C" w:rsidRPr="000F7DB2">
        <w:rPr>
          <w:rStyle w:val="StyleUnderline"/>
        </w:rPr>
        <w:t xml:space="preserve"> </w:t>
      </w:r>
      <w:r w:rsidRPr="000F7DB2">
        <w:rPr>
          <w:rStyle w:val="StyleUnderline"/>
        </w:rPr>
        <w:t>Completed two years of military service and, if discharged, was discharged honorably</w:t>
      </w:r>
      <w:r w:rsidR="0025080C" w:rsidRPr="000F7DB2">
        <w:rPr>
          <w:rStyle w:val="StyleUnderline"/>
        </w:rPr>
        <w:t xml:space="preserve"> </w:t>
      </w:r>
      <w:r w:rsidRPr="000F7DB2">
        <w:rPr>
          <w:rStyle w:val="StyleUnderline"/>
        </w:rPr>
        <w:t>Worked for at least three cumulative years and at least three-quarters of any time in work-authorized status and not in school</w:t>
      </w:r>
      <w:r w:rsidRPr="000F7DB2">
        <w:t>11</w:t>
      </w:r>
      <w:r w:rsidR="0025080C" w:rsidRPr="000F7DB2">
        <w:t xml:space="preserve"> </w:t>
      </w:r>
      <w:r w:rsidRPr="000F7DB2">
        <w:rPr>
          <w:szCs w:val="16"/>
        </w:rPr>
        <w:t>The analysis in this issue brief focuses on two scenarios to illustrate the economic impact of the Dream Act:</w:t>
      </w:r>
      <w:r w:rsidR="0025080C" w:rsidRPr="000F7DB2">
        <w:rPr>
          <w:szCs w:val="16"/>
        </w:rPr>
        <w:t xml:space="preserve"> </w:t>
      </w:r>
      <w:r w:rsidRPr="000F7DB2">
        <w:rPr>
          <w:szCs w:val="16"/>
        </w:rPr>
        <w:t>Scenario 1 is based solely on individuals in the workforce who meet the age at time of entry and length of residency requirements.</w:t>
      </w:r>
      <w:r w:rsidR="0025080C" w:rsidRPr="000F7DB2">
        <w:rPr>
          <w:szCs w:val="16"/>
        </w:rPr>
        <w:t xml:space="preserve"> </w:t>
      </w:r>
      <w:r w:rsidRPr="000F7DB2">
        <w:rPr>
          <w:szCs w:val="16"/>
        </w:rPr>
        <w:t>Scenario 2 is based on individuals in the workforce who meet the age at time of entry and length of residency requirements and who also already meet the educational requirement for conditional status.</w:t>
      </w:r>
      <w:r w:rsidR="0025080C" w:rsidRPr="000F7DB2">
        <w:rPr>
          <w:szCs w:val="16"/>
        </w:rPr>
        <w:t xml:space="preserve"> </w:t>
      </w:r>
      <w:r w:rsidRPr="000F7DB2">
        <w:t xml:space="preserve">We include both scenarios for two reasons. First, </w:t>
      </w:r>
      <w:r w:rsidRPr="000F7DB2">
        <w:rPr>
          <w:rStyle w:val="StyleUnderline"/>
        </w:rPr>
        <w:t>we believe that passage of the Dream Act would be a big catalyst for people who currently do not meet the educational requirements for conditional status to complete either a high school diploma or a GED, thus making more people eligible.</w:t>
      </w:r>
      <w:r w:rsidRPr="000F7DB2">
        <w:t>12 Second, including both scenarios illustrates that the less onerous the path to conditional legal status under the legislation, the greater the economic benefits to the nation as a whole.</w:t>
      </w:r>
      <w:r w:rsidR="0025080C" w:rsidRPr="000F7DB2">
        <w:t xml:space="preserve"> </w:t>
      </w:r>
      <w:r w:rsidRPr="000F7DB2">
        <w:rPr>
          <w:szCs w:val="16"/>
        </w:rPr>
        <w:t>The demographics of the Dream Act-eligible population</w:t>
      </w:r>
      <w:r w:rsidR="0025080C" w:rsidRPr="000F7DB2">
        <w:rPr>
          <w:szCs w:val="16"/>
        </w:rPr>
        <w:t xml:space="preserve"> </w:t>
      </w:r>
      <w:r w:rsidRPr="000F7DB2">
        <w:t xml:space="preserve">As the Migration Policy Institute has found, </w:t>
      </w:r>
      <w:r w:rsidRPr="000F7DB2">
        <w:rPr>
          <w:rStyle w:val="StyleUnderline"/>
        </w:rPr>
        <w:t>there are 3.245 million</w:t>
      </w:r>
      <w:r w:rsidRPr="000F7DB2">
        <w:t xml:space="preserve">* </w:t>
      </w:r>
      <w:r w:rsidRPr="000F7DB2">
        <w:rPr>
          <w:rStyle w:val="StyleUnderline"/>
        </w:rPr>
        <w:t>people who could be eligible for the Dream Act</w:t>
      </w:r>
      <w:r w:rsidRPr="000F7DB2">
        <w:t>. But because not every individual who could be eligible for the Dream Act is eligible immediately—either because they are younger than age 14, because they aren’t enrolled in high school if they are between ages 14 and 17, or because they do not have a high school diploma or GED—a smaller subset of individuals would be immediately eligible to apply for status under the bill.13</w:t>
      </w:r>
      <w:r w:rsidR="0025080C" w:rsidRPr="000F7DB2">
        <w:t xml:space="preserve"> </w:t>
      </w:r>
      <w:r w:rsidRPr="000F7DB2">
        <w:rPr>
          <w:szCs w:val="16"/>
        </w:rPr>
        <w:t>Using data from the 2014 American Community Survey (ACS) provided by the Center for Migration Studies (CMS),14 this analysis looks at the subset of individuals who would potentially be immediately eligible to apply for the Dream Act and who are currently employed—which is key for the type of economic analysis conducted here.</w:t>
      </w:r>
      <w:r w:rsidR="0025080C" w:rsidRPr="000F7DB2">
        <w:rPr>
          <w:szCs w:val="16"/>
        </w:rPr>
        <w:t xml:space="preserve"> </w:t>
      </w:r>
      <w:r w:rsidRPr="000F7DB2">
        <w:rPr>
          <w:szCs w:val="16"/>
        </w:rPr>
        <w:t>As Table 1 illustrates, there are 1.9 million young people in the workforce who would be immediately eligible for the Dream Act based on their age at time of entry and length of residency requirements (Scenario 1) and nearly 1.1 million young people who meet the age at time of entry, length of residency, and educational requirements (Scenario 2).</w:t>
      </w:r>
      <w:r w:rsidR="0025080C" w:rsidRPr="000F7DB2">
        <w:rPr>
          <w:szCs w:val="16"/>
        </w:rPr>
        <w:t xml:space="preserve"> </w:t>
      </w:r>
      <w:r w:rsidRPr="000F7DB2">
        <w:rPr>
          <w:szCs w:val="16"/>
        </w:rPr>
        <w:t>The economic impacts of passing the Dream Act</w:t>
      </w:r>
      <w:r w:rsidR="0025080C" w:rsidRPr="000F7DB2">
        <w:rPr>
          <w:szCs w:val="16"/>
        </w:rPr>
        <w:t xml:space="preserve"> </w:t>
      </w:r>
      <w:r w:rsidRPr="000F7DB2">
        <w:t xml:space="preserve">While the Dream Act-eligible population consists of a wider range of people than those who have received DACA today, the experiences of individuals under DACA are a useful starting point. With DACA, beneficiaries have been able to get better and better paying jobs and in general become more financially stable.15 This, in turn, has meant more tax revenue and greater economic benefits for localities, states, and the nation as a whole.16 But </w:t>
      </w:r>
      <w:r w:rsidRPr="000F7DB2">
        <w:rPr>
          <w:rStyle w:val="StyleUnderline"/>
        </w:rPr>
        <w:t xml:space="preserve">DACA provides </w:t>
      </w:r>
      <w:r w:rsidRPr="000F7DB2">
        <w:rPr>
          <w:rStyle w:val="Emphasis"/>
        </w:rPr>
        <w:t>only temporary status</w:t>
      </w:r>
      <w:r w:rsidRPr="000F7DB2">
        <w:rPr>
          <w:rStyle w:val="StyleUnderline"/>
        </w:rPr>
        <w:t xml:space="preserve">, and a range of economic literature has found that when individuals are able to gain </w:t>
      </w:r>
      <w:r w:rsidRPr="000F7DB2">
        <w:rPr>
          <w:rStyle w:val="Emphasis"/>
        </w:rPr>
        <w:t>permanent status</w:t>
      </w:r>
      <w:r w:rsidRPr="000F7DB2">
        <w:t>—</w:t>
      </w:r>
      <w:r w:rsidRPr="000F7DB2">
        <w:rPr>
          <w:rStyle w:val="StyleUnderline"/>
        </w:rPr>
        <w:t>and even more so when they gain citizenship</w:t>
      </w:r>
      <w:r w:rsidRPr="000F7DB2">
        <w:t>—</w:t>
      </w:r>
      <w:r w:rsidRPr="000F7DB2">
        <w:rPr>
          <w:rStyle w:val="StyleUnderline"/>
        </w:rPr>
        <w:t xml:space="preserve">their earnings, their productivity, and their economic contributions </w:t>
      </w:r>
      <w:r w:rsidRPr="000F7DB2">
        <w:t xml:space="preserve">only </w:t>
      </w:r>
      <w:r w:rsidRPr="000F7DB2">
        <w:rPr>
          <w:rStyle w:val="StyleUnderline"/>
        </w:rPr>
        <w:t>grow.</w:t>
      </w:r>
      <w:r w:rsidRPr="000F7DB2">
        <w:t>17</w:t>
      </w:r>
      <w:r w:rsidR="0025080C" w:rsidRPr="000F7DB2">
        <w:t xml:space="preserve"> </w:t>
      </w:r>
      <w:r w:rsidRPr="000F7DB2">
        <w:t xml:space="preserve">So </w:t>
      </w:r>
      <w:r w:rsidRPr="000F7DB2">
        <w:rPr>
          <w:rStyle w:val="StyleUnderline"/>
        </w:rPr>
        <w:t>what would happen if Congress were to pass the Dream Act and the immediately eligible population in the workforce were able to get legal status</w:t>
      </w:r>
      <w:r w:rsidRPr="000F7DB2">
        <w:t xml:space="preserve"> and eventual citizenship</w:t>
      </w:r>
      <w:r w:rsidRPr="000F7DB2">
        <w:rPr>
          <w:rStyle w:val="StyleUnderline"/>
        </w:rPr>
        <w:t xml:space="preserve">? </w:t>
      </w:r>
      <w:r w:rsidRPr="000F7DB2">
        <w:t xml:space="preserve">To estimate the potential economic gains, the authors of this brief, building on the work of economist George </w:t>
      </w:r>
      <w:proofErr w:type="spellStart"/>
      <w:r w:rsidRPr="000F7DB2">
        <w:t>Borjas</w:t>
      </w:r>
      <w:proofErr w:type="spellEnd"/>
      <w:r w:rsidRPr="000F7DB2">
        <w:t xml:space="preserve"> and economists </w:t>
      </w:r>
      <w:proofErr w:type="spellStart"/>
      <w:r w:rsidRPr="000F7DB2">
        <w:t>Gianmarco</w:t>
      </w:r>
      <w:proofErr w:type="spellEnd"/>
      <w:r w:rsidRPr="000F7DB2">
        <w:t xml:space="preserve"> </w:t>
      </w:r>
      <w:proofErr w:type="spellStart"/>
      <w:r w:rsidRPr="000F7DB2">
        <w:t>Ottaviano</w:t>
      </w:r>
      <w:proofErr w:type="spellEnd"/>
      <w:r w:rsidRPr="000F7DB2">
        <w:t xml:space="preserve"> and Giovanni Peri</w:t>
      </w:r>
      <w:proofErr w:type="gramStart"/>
      <w:r w:rsidRPr="000F7DB2">
        <w:t>,18</w:t>
      </w:r>
      <w:proofErr w:type="gramEnd"/>
      <w:r w:rsidRPr="000F7DB2">
        <w:t xml:space="preserve"> simulate the effects of legalization using a general equilibrium model of the economy that is calibrated using detailed information on wages, employment, and industry value added. See methodology below for more on this model.</w:t>
      </w:r>
      <w:r w:rsidR="0025080C" w:rsidRPr="000F7DB2">
        <w:t xml:space="preserve"> </w:t>
      </w:r>
      <w:r w:rsidRPr="000F7DB2">
        <w:rPr>
          <w:szCs w:val="16"/>
        </w:rPr>
        <w:t>Explaining the stages in the growth of the economic impacts from passing the Dream Act</w:t>
      </w:r>
      <w:r w:rsidR="0025080C" w:rsidRPr="000F7DB2">
        <w:rPr>
          <w:szCs w:val="16"/>
        </w:rPr>
        <w:t xml:space="preserve"> </w:t>
      </w:r>
      <w:r w:rsidRPr="000F7DB2">
        <w:rPr>
          <w:szCs w:val="16"/>
        </w:rPr>
        <w:t>This brief assumes that the economic gains from legalization occur in three steps:</w:t>
      </w:r>
      <w:r w:rsidR="0025080C" w:rsidRPr="000F7DB2">
        <w:rPr>
          <w:szCs w:val="16"/>
        </w:rPr>
        <w:t xml:space="preserve"> </w:t>
      </w:r>
      <w:r w:rsidRPr="000F7DB2">
        <w:rPr>
          <w:rStyle w:val="Emphasis"/>
        </w:rPr>
        <w:t>The short run</w:t>
      </w:r>
      <w:r w:rsidRPr="000F7DB2">
        <w:t xml:space="preserve">: After applying for and receiving conditional status under the Dream Act, previously unauthorized workers are now able to operate under the same conditions as authorized workers at the same levels of education and work experience. </w:t>
      </w:r>
      <w:r w:rsidRPr="000F7DB2">
        <w:rPr>
          <w:rStyle w:val="StyleUnderline"/>
        </w:rPr>
        <w:t>In practical terms, obtaining legal status means that they will be more productive and able to get better jobs and earn higher wage</w:t>
      </w:r>
      <w:r w:rsidRPr="000F7DB2">
        <w:t>s, as surveys of DACA recipients have consistently shown.19</w:t>
      </w:r>
      <w:r w:rsidR="0025080C" w:rsidRPr="000F7DB2">
        <w:t xml:space="preserve"> </w:t>
      </w:r>
      <w:r w:rsidRPr="000F7DB2">
        <w:rPr>
          <w:szCs w:val="16"/>
        </w:rPr>
        <w:t>The long run: Over time, employers respond to the increased labor productivity of their newly documented workers by increasing investment in capital—in things such as tools, machinery, and supplies—which amplifies the gains from legalization.</w:t>
      </w:r>
      <w:r w:rsidR="0025080C" w:rsidRPr="000F7DB2">
        <w:rPr>
          <w:szCs w:val="16"/>
        </w:rPr>
        <w:t xml:space="preserve"> </w:t>
      </w:r>
      <w:r w:rsidRPr="000F7DB2">
        <w:rPr>
          <w:rStyle w:val="Emphasis"/>
        </w:rPr>
        <w:t>Education bump:</w:t>
      </w:r>
      <w:r w:rsidRPr="000F7DB2">
        <w:t xml:space="preserve"> Finally, </w:t>
      </w:r>
      <w:r w:rsidRPr="000F7DB2">
        <w:rPr>
          <w:rStyle w:val="StyleUnderline"/>
        </w:rPr>
        <w:t>even more economic gains arise as those who receive conditional status under the Dream Act obtain lawful permanent residence by completing the educational requirements.</w:t>
      </w:r>
      <w:r w:rsidRPr="000F7DB2">
        <w:t xml:space="preserve"> While higher education is only one of the three pathways to LPR status under the Dream Act, it is an important one. This analysis assumes that half of those eligible for the Dream Act obtain LPR status through the educational pathway. </w:t>
      </w:r>
      <w:r w:rsidRPr="000F7DB2">
        <w:rPr>
          <w:rStyle w:val="StyleUnderline"/>
        </w:rPr>
        <w:t>In doing so, these individuals will become more-highly skilled workers with higher productivity, which increases their contributions to the</w:t>
      </w:r>
      <w:r w:rsidRPr="000F7DB2">
        <w:t xml:space="preserve"> U.S. </w:t>
      </w:r>
      <w:r w:rsidRPr="000F7DB2">
        <w:rPr>
          <w:rStyle w:val="StyleUnderline"/>
        </w:rPr>
        <w:t>GDP.</w:t>
      </w:r>
      <w:r w:rsidR="0025080C" w:rsidRPr="000F7DB2">
        <w:t xml:space="preserve"> </w:t>
      </w:r>
      <w:r w:rsidRPr="000F7DB2">
        <w:rPr>
          <w:szCs w:val="16"/>
        </w:rPr>
        <w:t>Table 2 illustrates the results of legalizing immediately Dream Act-eligible individuals in the workplace. As with our demographic findings, we divide the results into two scenarios, the first (Scenario 1) for those who meet only the age at time of entry and length of residency criteria of the Dream Act and the second (Scenario 2) for those who meet the age at time of entry, length of residency, and educational criteria.</w:t>
      </w:r>
      <w:r w:rsidR="0025080C" w:rsidRPr="000F7DB2">
        <w:rPr>
          <w:szCs w:val="16"/>
        </w:rPr>
        <w:t xml:space="preserve"> </w:t>
      </w:r>
      <w:r w:rsidRPr="000F7DB2">
        <w:t xml:space="preserve">Under Scenario 1, </w:t>
      </w:r>
      <w:r w:rsidRPr="000F7DB2">
        <w:rPr>
          <w:rStyle w:val="StyleUnderline"/>
        </w:rPr>
        <w:t xml:space="preserve">the </w:t>
      </w:r>
      <w:r w:rsidRPr="000F7DB2">
        <w:rPr>
          <w:rStyle w:val="Emphasis"/>
        </w:rPr>
        <w:t xml:space="preserve">immediate </w:t>
      </w:r>
      <w:r w:rsidRPr="000F7DB2">
        <w:rPr>
          <w:rStyle w:val="StyleUnderline"/>
        </w:rPr>
        <w:t xml:space="preserve">impact of legalization </w:t>
      </w:r>
      <w:r w:rsidRPr="000F7DB2">
        <w:rPr>
          <w:rStyle w:val="Emphasis"/>
        </w:rPr>
        <w:t>in the short run</w:t>
      </w:r>
      <w:r w:rsidRPr="000F7DB2">
        <w:t xml:space="preserve">, </w:t>
      </w:r>
      <w:r w:rsidRPr="000F7DB2">
        <w:rPr>
          <w:rStyle w:val="StyleUnderline"/>
        </w:rPr>
        <w:t>as workers move to conditional legal status</w:t>
      </w:r>
      <w:r w:rsidRPr="000F7DB2">
        <w:t xml:space="preserve">, </w:t>
      </w:r>
      <w:r w:rsidRPr="000F7DB2">
        <w:rPr>
          <w:rStyle w:val="StyleUnderline"/>
        </w:rPr>
        <w:t>would be an increase of $12.1 billion in</w:t>
      </w:r>
      <w:r w:rsidRPr="000F7DB2">
        <w:t xml:space="preserve"> U.S. </w:t>
      </w:r>
      <w:r w:rsidRPr="000F7DB2">
        <w:rPr>
          <w:rStyle w:val="StyleUnderline"/>
        </w:rPr>
        <w:t>GDP annually</w:t>
      </w:r>
      <w:r w:rsidRPr="000F7DB2">
        <w:t xml:space="preserve">. Once the stock of capital adjusted </w:t>
      </w:r>
      <w:r w:rsidRPr="000F7DB2">
        <w:rPr>
          <w:rStyle w:val="StyleUnderline"/>
        </w:rPr>
        <w:t>in the long run, the</w:t>
      </w:r>
      <w:r w:rsidRPr="000F7DB2">
        <w:t xml:space="preserve"> annual </w:t>
      </w:r>
      <w:r w:rsidRPr="000F7DB2">
        <w:rPr>
          <w:rStyle w:val="StyleUnderline"/>
        </w:rPr>
        <w:t xml:space="preserve">gains would nearly double </w:t>
      </w:r>
      <w:r w:rsidRPr="000F7DB2">
        <w:t>in size, to $22.7 billion.</w:t>
      </w:r>
      <w:r w:rsidR="0025080C" w:rsidRPr="000F7DB2">
        <w:t xml:space="preserve"> </w:t>
      </w:r>
      <w:r w:rsidRPr="000F7DB2">
        <w:rPr>
          <w:szCs w:val="16"/>
        </w:rPr>
        <w:t>Under Scenario 2, in which the pool of eligible Dreamers is smaller, the immediate impact of legalization in the short run would be $7.6 billion annually, rising to $13.6 billion in the long run.</w:t>
      </w:r>
      <w:r w:rsidR="0025080C" w:rsidRPr="000F7DB2">
        <w:rPr>
          <w:szCs w:val="16"/>
        </w:rPr>
        <w:t xml:space="preserve"> </w:t>
      </w:r>
      <w:r w:rsidRPr="000F7DB2">
        <w:t xml:space="preserve">In terms of individual industries, </w:t>
      </w:r>
      <w:r w:rsidRPr="000F7DB2">
        <w:rPr>
          <w:rStyle w:val="StyleUnderline"/>
        </w:rPr>
        <w:t>the Dream Act would bring the largest economic gains to</w:t>
      </w:r>
      <w:r w:rsidRPr="000F7DB2">
        <w:t xml:space="preserve"> wholesale and retail trade, leisure and hospitality, </w:t>
      </w:r>
      <w:r w:rsidRPr="00300187">
        <w:rPr>
          <w:rStyle w:val="StyleUnderline"/>
        </w:rPr>
        <w:t>construction, manufacturing, and educational and health services</w:t>
      </w:r>
      <w:r w:rsidRPr="000F7DB2">
        <w:t>.</w:t>
      </w:r>
      <w:r w:rsidR="0025080C" w:rsidRPr="000F7DB2">
        <w:t xml:space="preserve"> </w:t>
      </w:r>
      <w:r w:rsidRPr="000F7DB2">
        <w:rPr>
          <w:szCs w:val="16"/>
        </w:rPr>
        <w:t>On a per capita level, under Scenario 2, the long-run economic gains for GDP would be nearly $12,000 annually for each individual who is legalized and $40,000 annually for individuals with conditional status who obtain at least some college education.</w:t>
      </w:r>
      <w:r w:rsidR="0025080C" w:rsidRPr="000F7DB2">
        <w:rPr>
          <w:szCs w:val="16"/>
        </w:rPr>
        <w:t xml:space="preserve"> </w:t>
      </w:r>
      <w:r w:rsidRPr="000F7DB2">
        <w:t xml:space="preserve">And importantly, </w:t>
      </w:r>
      <w:r w:rsidRPr="000F7DB2">
        <w:rPr>
          <w:rStyle w:val="StyleUnderline"/>
        </w:rPr>
        <w:t>when GDP increases</w:t>
      </w:r>
      <w:r w:rsidRPr="000F7DB2">
        <w:t xml:space="preserve">, </w:t>
      </w:r>
      <w:r w:rsidRPr="000F7DB2">
        <w:rPr>
          <w:rStyle w:val="StyleUnderline"/>
        </w:rPr>
        <w:t>prosperity increases as well</w:t>
      </w:r>
      <w:r w:rsidRPr="000F7DB2">
        <w:t xml:space="preserve">. In the long run, </w:t>
      </w:r>
      <w:r w:rsidRPr="000F7DB2">
        <w:rPr>
          <w:rStyle w:val="StyleUnderline"/>
        </w:rPr>
        <w:t>after passage of the Dream Act</w:t>
      </w:r>
      <w:r w:rsidRPr="000F7DB2">
        <w:t xml:space="preserve">, U.S. </w:t>
      </w:r>
      <w:r w:rsidRPr="000F7DB2">
        <w:rPr>
          <w:rStyle w:val="StyleUnderline"/>
        </w:rPr>
        <w:t>GDP would be</w:t>
      </w:r>
      <w:r w:rsidRPr="000F7DB2">
        <w:t xml:space="preserve"> 0.15 percent </w:t>
      </w:r>
      <w:r w:rsidRPr="000F7DB2">
        <w:rPr>
          <w:rStyle w:val="StyleUnderline"/>
        </w:rPr>
        <w:t>higher,</w:t>
      </w:r>
      <w:r w:rsidRPr="000F7DB2">
        <w:t xml:space="preserve"> and 0.5 percent higher with the education bump. </w:t>
      </w:r>
      <w:r w:rsidRPr="000F7DB2">
        <w:rPr>
          <w:rStyle w:val="StyleUnderline"/>
        </w:rPr>
        <w:t>Translating this out on a per capita basis, this means that the incomes of the average American would rise</w:t>
      </w:r>
      <w:r w:rsidRPr="000F7DB2">
        <w:t xml:space="preserve"> between about $82 and $273, annually.20 </w:t>
      </w:r>
      <w:proofErr w:type="gramStart"/>
      <w:r w:rsidRPr="000F7DB2">
        <w:t>While</w:t>
      </w:r>
      <w:proofErr w:type="gramEnd"/>
      <w:r w:rsidRPr="000F7DB2">
        <w:t xml:space="preserve"> small, these are important, positive increases in the economic well-being of the population.</w:t>
      </w:r>
      <w:r w:rsidR="0025080C" w:rsidRPr="000F7DB2">
        <w:t xml:space="preserve"> </w:t>
      </w:r>
      <w:r w:rsidRPr="000F7DB2">
        <w:rPr>
          <w:szCs w:val="16"/>
        </w:rPr>
        <w:t>Over 10 years, as employers gradually carry out additional capital investments, the gains from legalization would continue to grow. As Table 3 illustrates, the cumulative gains from legalization between 2018 and 2027 would amount to $281 billion.</w:t>
      </w:r>
      <w:r w:rsidR="0025080C" w:rsidRPr="000F7DB2">
        <w:rPr>
          <w:szCs w:val="16"/>
        </w:rPr>
        <w:t xml:space="preserve"> </w:t>
      </w:r>
      <w:r w:rsidRPr="000F7DB2">
        <w:t xml:space="preserve">Even so, these </w:t>
      </w:r>
      <w:r w:rsidRPr="000F7DB2">
        <w:rPr>
          <w:rStyle w:val="StyleUnderline"/>
        </w:rPr>
        <w:t>gains could be even greater as individuals complete the full requirements of the Dream Act to achieve LPR status</w:t>
      </w:r>
      <w:r w:rsidRPr="000F7DB2">
        <w:t xml:space="preserve">. </w:t>
      </w:r>
      <w:r w:rsidRPr="000F7DB2">
        <w:rPr>
          <w:rStyle w:val="StyleUnderline"/>
        </w:rPr>
        <w:t>If even half of immediately eligible workers successfully complete the requirements for</w:t>
      </w:r>
      <w:r w:rsidRPr="000F7DB2">
        <w:t xml:space="preserve"> the educational path to permanent status—</w:t>
      </w:r>
      <w:r w:rsidRPr="000F7DB2">
        <w:rPr>
          <w:rStyle w:val="StyleUnderline"/>
        </w:rPr>
        <w:t>the “education bump”</w:t>
      </w:r>
      <w:r w:rsidRPr="000F7DB2">
        <w:t xml:space="preserve"> in Table 3—by obtaining either an associate degree or at least two years of college toward a bachelor’s degree, </w:t>
      </w:r>
      <w:r w:rsidRPr="000F7DB2">
        <w:rPr>
          <w:rStyle w:val="StyleUnderline"/>
        </w:rPr>
        <w:t>the 10-year cumulative gains from the Dream Act could be as high as $728.4 billion</w:t>
      </w:r>
      <w:r w:rsidRPr="000F7DB2">
        <w:t>.</w:t>
      </w:r>
      <w:r w:rsidR="0025080C" w:rsidRPr="000F7DB2">
        <w:t xml:space="preserve"> </w:t>
      </w:r>
      <w:r w:rsidRPr="000F7DB2">
        <w:rPr>
          <w:szCs w:val="16"/>
        </w:rPr>
        <w:t>Extrapolating out to the full Dream Act-eligible population</w:t>
      </w:r>
      <w:r w:rsidR="0025080C" w:rsidRPr="000F7DB2">
        <w:rPr>
          <w:szCs w:val="16"/>
        </w:rPr>
        <w:t xml:space="preserve"> </w:t>
      </w:r>
      <w:r w:rsidRPr="000F7DB2">
        <w:rPr>
          <w:szCs w:val="16"/>
        </w:rPr>
        <w:t>Up to this point, this brief has focused only on the population of people that would be immediately eligible for the Dream Act and who are in the workforce. In addition to these individuals, according to the Migration Policy Institute (MPI), there are 435,000 people who would be immediately eligible but are still in high school and a further 1.5 million people who are not eligible today but could be eligible in the future, either because they are under age 14, not enrolled in high school if between the ages of 14 and 17, or do not have a high school degree or GED.21</w:t>
      </w:r>
      <w:r w:rsidR="0025080C" w:rsidRPr="000F7DB2">
        <w:rPr>
          <w:szCs w:val="16"/>
        </w:rPr>
        <w:t xml:space="preserve"> </w:t>
      </w:r>
      <w:r w:rsidRPr="000F7DB2">
        <w:rPr>
          <w:szCs w:val="16"/>
        </w:rPr>
        <w:t>What would happen if the entire Dream Act-eligible population, including those who could become eligible in the future, were legalized? According to MPI estimates, the number of eligible individuals could be as many as 3.245 million</w:t>
      </w:r>
      <w:proofErr w:type="gramStart"/>
      <w:r w:rsidRPr="000F7DB2">
        <w:rPr>
          <w:szCs w:val="16"/>
        </w:rPr>
        <w:t>,22</w:t>
      </w:r>
      <w:proofErr w:type="gramEnd"/>
      <w:r w:rsidRPr="000F7DB2">
        <w:rPr>
          <w:szCs w:val="16"/>
        </w:rPr>
        <w:t>* which, as a group, is 42 percent larger than the 1.9 million employed individuals we have focused on in this study.</w:t>
      </w:r>
      <w:r w:rsidR="0025080C" w:rsidRPr="000F7DB2">
        <w:rPr>
          <w:szCs w:val="16"/>
        </w:rPr>
        <w:t xml:space="preserve"> </w:t>
      </w:r>
      <w:r w:rsidRPr="000F7DB2">
        <w:rPr>
          <w:szCs w:val="16"/>
        </w:rPr>
        <w:t>Thus, our estimates are likely to underestimate the full economic gains from passing the Dream Act. Roughly speaking, if the additional 1.4 million potential Dreamers obtained legal status and entered the workforce alongside and in a similar distribution across industries as the 1.9 million immediately eligible Dreamers, then the gains from the Dream Act could reach as much as 42 percent higher, for a total of nearly $400 billion in GDP over a decade. With the education bump, these gains could rise to as much as $1 trillion.</w:t>
      </w:r>
      <w:r w:rsidR="0025080C" w:rsidRPr="000F7DB2">
        <w:rPr>
          <w:szCs w:val="16"/>
        </w:rPr>
        <w:t xml:space="preserve"> </w:t>
      </w:r>
      <w:r w:rsidRPr="000F7DB2">
        <w:t xml:space="preserve">While </w:t>
      </w:r>
      <w:r w:rsidRPr="000F7DB2">
        <w:rPr>
          <w:rStyle w:val="StyleUnderline"/>
        </w:rPr>
        <w:t>these figures represent</w:t>
      </w:r>
      <w:r w:rsidRPr="000F7DB2">
        <w:t xml:space="preserve"> upper bounds of the economic impacts from the Dream Act—particularly because the 1.4 million potential Dream Act-eligible individuals look different than their immediately eligible counterparts because, for example, they are too young or not currently in the workforce—they illustrate how </w:t>
      </w:r>
      <w:r w:rsidRPr="000F7DB2">
        <w:rPr>
          <w:rStyle w:val="StyleUnderline"/>
        </w:rPr>
        <w:t>much the U</w:t>
      </w:r>
      <w:r w:rsidRPr="000F7DB2">
        <w:t>nited</w:t>
      </w:r>
      <w:r w:rsidRPr="000F7DB2">
        <w:rPr>
          <w:rStyle w:val="StyleUnderline"/>
        </w:rPr>
        <w:t xml:space="preserve"> S</w:t>
      </w:r>
      <w:r w:rsidRPr="000F7DB2">
        <w:t xml:space="preserve">tates </w:t>
      </w:r>
      <w:r w:rsidRPr="000F7DB2">
        <w:rPr>
          <w:rStyle w:val="StyleUnderline"/>
        </w:rPr>
        <w:t>as a whole stands to gain by providing a path to permanent legal status for a substantial share of unauthorized young people who first entered the country as children</w:t>
      </w:r>
      <w:r w:rsidRPr="000F7DB2">
        <w:t>.</w:t>
      </w:r>
      <w:r w:rsidR="0025080C" w:rsidRPr="00300187">
        <w:t xml:space="preserve"> </w:t>
      </w:r>
      <w:r w:rsidRPr="00300187">
        <w:t>Conclusion</w:t>
      </w:r>
      <w:r w:rsidR="0025080C" w:rsidRPr="00300187">
        <w:t xml:space="preserve"> </w:t>
      </w:r>
      <w:proofErr w:type="gramStart"/>
      <w:r w:rsidRPr="000F7DB2">
        <w:rPr>
          <w:rStyle w:val="StyleUnderline"/>
        </w:rPr>
        <w:t>The</w:t>
      </w:r>
      <w:proofErr w:type="gramEnd"/>
      <w:r w:rsidRPr="000F7DB2">
        <w:rPr>
          <w:rStyle w:val="StyleUnderline"/>
        </w:rPr>
        <w:t xml:space="preserve"> results of this study illustrate the substantial and unequivocal gains for the entire U.S. economy from passing the Dream Act</w:t>
      </w:r>
      <w:r w:rsidRPr="000F7DB2">
        <w:t xml:space="preserve">. In addition, as the two scenarios that comprise this analysis show, </w:t>
      </w:r>
      <w:r w:rsidRPr="00300187">
        <w:rPr>
          <w:rStyle w:val="StyleUnderline"/>
        </w:rPr>
        <w:t>the less onerous the path to legalization of young unauthorized immigrants, the more people who would be potentially eligible and, ultimately, the bigger the economic benefits for the United States.</w:t>
      </w:r>
      <w:r w:rsidRPr="000F7DB2">
        <w:t xml:space="preserve"> As Congress debates the merits of the Dream Act, these numbers should be at the forefront of their deliberations.</w:t>
      </w:r>
      <w:r w:rsidRPr="00D5063C">
        <w:t xml:space="preserve"> </w:t>
      </w:r>
    </w:p>
    <w:p w:rsidR="008C723B" w:rsidRDefault="008C723B" w:rsidP="008C723B">
      <w:pPr>
        <w:pStyle w:val="Heading3"/>
      </w:pPr>
      <w:r>
        <w:t xml:space="preserve">! – </w:t>
      </w:r>
      <w:proofErr w:type="gramStart"/>
      <w:r>
        <w:t>readiness</w:t>
      </w:r>
      <w:proofErr w:type="gramEnd"/>
    </w:p>
    <w:p w:rsidR="00E2599B" w:rsidRDefault="00E2599B" w:rsidP="00E2599B">
      <w:pPr>
        <w:pStyle w:val="Heading4"/>
      </w:pPr>
      <w:r>
        <w:t>DREAMER protection solves recruitment shortages</w:t>
      </w:r>
    </w:p>
    <w:p w:rsidR="00E2599B" w:rsidRPr="00E2599B" w:rsidRDefault="00E2599B" w:rsidP="00E2599B">
      <w:r w:rsidRPr="00E2599B">
        <w:rPr>
          <w:rStyle w:val="Style13ptBold"/>
        </w:rPr>
        <w:t>NIF 17</w:t>
      </w:r>
      <w:r>
        <w:t xml:space="preserve"> – National Immigration Forum, FOR LOVE OF COUNTRY: NEW AMERICANS SERVING IN OUR ARMED FORCES, https://immigrationforum.org/wp-content/uploads/2017/11/FOR-THE-LOVE-OF-COUNTRY-DIGITAL.pdf</w:t>
      </w:r>
    </w:p>
    <w:p w:rsidR="00181446" w:rsidRDefault="00181446" w:rsidP="00181446"/>
    <w:p w:rsidR="00181446" w:rsidRPr="00767B84" w:rsidRDefault="00181446" w:rsidP="00181446">
      <w:r w:rsidRPr="00E2599B">
        <w:rPr>
          <w:rStyle w:val="StyleUnderline"/>
        </w:rPr>
        <w:t>Undocumented young people who were brought to the U.S. as children remain unavailable to military recruiters</w:t>
      </w:r>
      <w:r w:rsidRPr="00E2599B">
        <w:t xml:space="preserve">. </w:t>
      </w:r>
      <w:r w:rsidRPr="00E2599B">
        <w:rPr>
          <w:rStyle w:val="StyleUnderline"/>
        </w:rPr>
        <w:t>This population would have received lawful permanent resident</w:t>
      </w:r>
      <w:r w:rsidRPr="00E2599B">
        <w:t xml:space="preserve"> status </w:t>
      </w:r>
      <w:r w:rsidRPr="00E2599B">
        <w:rPr>
          <w:rStyle w:val="StyleUnderline"/>
        </w:rPr>
        <w:t>through various legislative proposals that Congress has considered</w:t>
      </w:r>
      <w:r w:rsidRPr="00E2599B">
        <w:t xml:space="preserve"> over the past 15 years — </w:t>
      </w:r>
      <w:r w:rsidRPr="00E2599B">
        <w:rPr>
          <w:rStyle w:val="StyleUnderline"/>
        </w:rPr>
        <w:t>but all</w:t>
      </w:r>
      <w:r w:rsidRPr="00E2599B">
        <w:t xml:space="preserve"> of the </w:t>
      </w:r>
      <w:r w:rsidRPr="00E2599B">
        <w:rPr>
          <w:rStyle w:val="StyleUnderline"/>
        </w:rPr>
        <w:t>proposals</w:t>
      </w:r>
      <w:r w:rsidRPr="00E2599B">
        <w:t xml:space="preserve"> have </w:t>
      </w:r>
      <w:r w:rsidRPr="00E2599B">
        <w:rPr>
          <w:rStyle w:val="StyleUnderline"/>
        </w:rPr>
        <w:t>failed.</w:t>
      </w:r>
      <w:r w:rsidRPr="00E2599B">
        <w:t xml:space="preserve"> A 2010 report estimated that </w:t>
      </w:r>
      <w:r w:rsidRPr="00E2599B">
        <w:rPr>
          <w:rStyle w:val="StyleUnderline"/>
        </w:rPr>
        <w:t>more than 70,000 undocumented young people might successfully pursue permanent legal status through enlistment in the military</w:t>
      </w:r>
      <w:r w:rsidRPr="00E2599B">
        <w:t xml:space="preserve"> under a legislative proposal under consideration at that time.</w:t>
      </w:r>
      <w:r w:rsidR="00E2599B" w:rsidRPr="00E2599B">
        <w:t xml:space="preserve"> </w:t>
      </w:r>
      <w:r w:rsidRPr="00E2599B">
        <w:rPr>
          <w:rStyle w:val="StyleUnderline"/>
        </w:rPr>
        <w:t>The DREAM Act</w:t>
      </w:r>
      <w:r w:rsidRPr="00E2599B">
        <w:t xml:space="preserve"> of 2010 </w:t>
      </w:r>
      <w:r w:rsidRPr="00E2599B">
        <w:rPr>
          <w:rStyle w:val="StyleUnderline"/>
        </w:rPr>
        <w:t>would have allowed certain undocumented immigrants brought to the U.S. as children to earn legalization</w:t>
      </w:r>
      <w:r w:rsidRPr="00E2599B">
        <w:t xml:space="preserve">. When Congress was considering the bill, </w:t>
      </w:r>
      <w:r w:rsidRPr="00E2599B">
        <w:rPr>
          <w:rStyle w:val="StyleUnderline"/>
        </w:rPr>
        <w:t xml:space="preserve">many </w:t>
      </w:r>
      <w:proofErr w:type="spellStart"/>
      <w:r w:rsidRPr="00E2599B">
        <w:rPr>
          <w:rStyle w:val="StyleUnderline"/>
        </w:rPr>
        <w:t>highranking</w:t>
      </w:r>
      <w:proofErr w:type="spellEnd"/>
      <w:r w:rsidRPr="00E2599B">
        <w:rPr>
          <w:rStyle w:val="StyleUnderline"/>
        </w:rPr>
        <w:t xml:space="preserve"> military officials spoke in favor of it</w:t>
      </w:r>
      <w:r w:rsidRPr="00E2599B">
        <w:t xml:space="preserve">. These leaders included Gen. Colin Powell, former chairman of the Joint Chiefs of Staff and secretary of state; Robert Gates, former secretary of defense; David S. C. Chu, former undersecretary of defense for personnel and readiness; and Bill </w:t>
      </w:r>
      <w:proofErr w:type="spellStart"/>
      <w:r w:rsidRPr="00E2599B">
        <w:t>Carr</w:t>
      </w:r>
      <w:proofErr w:type="spellEnd"/>
      <w:r w:rsidRPr="00E2599B">
        <w:t>, former acting deputy undersecretary of defense for military personnel policy.38 Louis Caldera, former secretary of the Army, remarked that for many of the potential recruits who would be eligible for the DREAM Act, “military service is a highly appealing way to better themselves, give back to their country and earn their residency and eventually citizenship. I have no doubt many of these enlistees will be among the best soldiers in our Army.”39</w:t>
      </w:r>
      <w:r w:rsidR="00E2599B" w:rsidRPr="00E2599B">
        <w:t xml:space="preserve"> </w:t>
      </w:r>
      <w:r w:rsidRPr="00E2599B">
        <w:rPr>
          <w:rStyle w:val="StyleUnderline"/>
        </w:rPr>
        <w:t xml:space="preserve">Had the DREAM Act become law, the potential recruits available to the military would have been, on average, more likely to be eligible to serve than current citizen and legal-resident recruits. </w:t>
      </w:r>
      <w:r w:rsidRPr="00E2599B">
        <w:t>That is because, in order to obtain status prior to enlistment, DREAM Act beneficiaries would have had to meet strict requirements. In addition to a criminal background check, they would have had to prove “good moral character,” which neither lawful permanent residents nor citizens must show to enlist</w:t>
      </w:r>
    </w:p>
    <w:p w:rsidR="00181446" w:rsidRDefault="00E2599B" w:rsidP="00E2599B">
      <w:pPr>
        <w:pStyle w:val="Heading4"/>
      </w:pPr>
      <w:r>
        <w:t>Readiness solves great power war</w:t>
      </w:r>
    </w:p>
    <w:p w:rsidR="00E2599B" w:rsidRPr="00FE7B5D" w:rsidRDefault="00E2599B" w:rsidP="00E2599B">
      <w:r w:rsidRPr="00FE7B5D">
        <w:rPr>
          <w:rStyle w:val="Style13ptBold"/>
        </w:rPr>
        <w:t>Dowd</w:t>
      </w:r>
      <w:r w:rsidRPr="00FE7B5D">
        <w:t xml:space="preserve"> </w:t>
      </w:r>
      <w:r w:rsidRPr="00FE7B5D">
        <w:rPr>
          <w:rStyle w:val="Style13ptBold"/>
        </w:rPr>
        <w:t>15</w:t>
      </w:r>
      <w:r w:rsidRPr="00FE7B5D">
        <w:t xml:space="preserve"> - senior fellow at the </w:t>
      </w:r>
      <w:proofErr w:type="spellStart"/>
      <w:r w:rsidRPr="00FE7B5D">
        <w:t>Sagamore</w:t>
      </w:r>
      <w:proofErr w:type="spellEnd"/>
      <w:r w:rsidRPr="00FE7B5D">
        <w:t xml:space="preserve"> Institute for Policy Research and a contributing editor for the American Legion magazine</w:t>
      </w:r>
    </w:p>
    <w:p w:rsidR="00E2599B" w:rsidRPr="00FE7B5D" w:rsidRDefault="00E2599B" w:rsidP="00E2599B">
      <w:r w:rsidRPr="00FE7B5D">
        <w:t xml:space="preserve">(Alan, “Shield &amp; Sword: The Case for Military Deterrence”, 12/31/15, </w:t>
      </w:r>
      <w:hyperlink r:id="rId26" w:history="1">
        <w:r w:rsidRPr="00FE7B5D">
          <w:rPr>
            <w:rStyle w:val="Hyperlink"/>
          </w:rPr>
          <w:t>https://providencemag.com/2015/12/shield-sword-the-case-for-military-deterrence/</w:t>
        </w:r>
      </w:hyperlink>
      <w:r w:rsidRPr="00FE7B5D">
        <w:t>, Providence Magazine)</w:t>
      </w:r>
    </w:p>
    <w:p w:rsidR="00181446" w:rsidRDefault="00E2599B" w:rsidP="00181446">
      <w:r w:rsidRPr="00FE7B5D">
        <w:t xml:space="preserve">Surely, the same principle applies in the realm of nations. Our world teems with violent regimes and vicious [humans]. And something precious—our notion of peace, sovereignty, liberty, civilization itself—sits exposed to all that danger. </w:t>
      </w:r>
      <w:r w:rsidRPr="00FE7B5D">
        <w:rPr>
          <w:rStyle w:val="StyleUnderline"/>
        </w:rPr>
        <w:t xml:space="preserve">In a world where might makes right, </w:t>
      </w:r>
      <w:r w:rsidRPr="00FE7B5D">
        <w:rPr>
          <w:rStyle w:val="StyleUnderline"/>
          <w:highlight w:val="cyan"/>
        </w:rPr>
        <w:t xml:space="preserve">the </w:t>
      </w:r>
      <w:r w:rsidRPr="00FE7B5D">
        <w:rPr>
          <w:rStyle w:val="Emphasis"/>
          <w:highlight w:val="cyan"/>
        </w:rPr>
        <w:t>only thing</w:t>
      </w:r>
      <w:r w:rsidRPr="00FE7B5D">
        <w:rPr>
          <w:rStyle w:val="StyleUnderline"/>
          <w:highlight w:val="cyan"/>
        </w:rPr>
        <w:t xml:space="preserve"> that keeps the peace</w:t>
      </w:r>
      <w:r w:rsidRPr="00FE7B5D">
        <w:t xml:space="preserve">, defends our sovereignty and liberty, and upholds civilization </w:t>
      </w:r>
      <w:r w:rsidRPr="00FE7B5D">
        <w:rPr>
          <w:rStyle w:val="StyleUnderline"/>
          <w:highlight w:val="cyan"/>
        </w:rPr>
        <w:t>is</w:t>
      </w:r>
      <w:r w:rsidRPr="00FE7B5D">
        <w:rPr>
          <w:rStyle w:val="StyleUnderline"/>
        </w:rPr>
        <w:t xml:space="preserve"> the willingness to use our resources to keep the dangers at bay</w:t>
      </w:r>
      <w:r w:rsidRPr="00FE7B5D">
        <w:t xml:space="preserve">. Yet </w:t>
      </w:r>
      <w:r w:rsidRPr="00FE7B5D">
        <w:rPr>
          <w:rStyle w:val="StyleUnderline"/>
        </w:rPr>
        <w:t>too many</w:t>
      </w:r>
      <w:r w:rsidRPr="00FE7B5D">
        <w:t xml:space="preserve"> policymakers </w:t>
      </w:r>
      <w:r w:rsidRPr="00FE7B5D">
        <w:rPr>
          <w:rStyle w:val="StyleUnderline"/>
        </w:rPr>
        <w:t xml:space="preserve">disregard the wisdom of military </w:t>
      </w:r>
      <w:r w:rsidRPr="00FE7B5D">
        <w:rPr>
          <w:rStyle w:val="StyleUnderline"/>
          <w:highlight w:val="cyan"/>
        </w:rPr>
        <w:t>deterrence</w:t>
      </w:r>
      <w:r w:rsidRPr="00FE7B5D">
        <w:t xml:space="preserve">, and too many people of faith forget that the aim of deterrence is, by definition, to prevent wars, not start them. Some people of faith oppose the threat of military force, let alone the use of military force, because of Christ’s message of peace. This is understandable in the abstract, but we must keep in mind two truths. 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 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 </w:t>
      </w:r>
      <w:r w:rsidRPr="00FE7B5D">
        <w:rPr>
          <w:rStyle w:val="StyleUnderline"/>
        </w:rPr>
        <w:t xml:space="preserve">Some lament the fact that we live in such a violent world, but </w:t>
      </w:r>
      <w:r w:rsidRPr="00FE7B5D">
        <w:rPr>
          <w:rStyle w:val="Emphasis"/>
        </w:rPr>
        <w:t>that’s precisely the point</w:t>
      </w:r>
      <w:r w:rsidRPr="00FE7B5D">
        <w:rPr>
          <w:rStyle w:val="StyleUnderline"/>
        </w:rPr>
        <w:t>. Because we live in a violent world, governments must take steps to deter those who can be deterred</w:t>
      </w:r>
      <w:r w:rsidRPr="00FE7B5D">
        <w:t>—</w:t>
      </w:r>
      <w:r w:rsidRPr="00FE7B5D">
        <w:rPr>
          <w:rStyle w:val="StyleUnderline"/>
        </w:rPr>
        <w:t>and neutralize those who cannot</w:t>
      </w:r>
      <w:r w:rsidRPr="00FE7B5D">
        <w:t>. In this regard, it pays to recall that Jesus had sterner words for scholars and scribes than He did for soldiers. In fact, when a centurion asked Jesus for help, He didn’t admonish the military commander to put down his sword. Instead, He commended him for his faith</w:t>
      </w:r>
      <w:proofErr w:type="gramStart"/>
      <w:r w:rsidRPr="00FE7B5D">
        <w:t>.[</w:t>
      </w:r>
      <w:proofErr w:type="spellStart"/>
      <w:proofErr w:type="gramEnd"/>
      <w:r w:rsidRPr="00FE7B5D">
        <w:t>i</w:t>
      </w:r>
      <w:proofErr w:type="spellEnd"/>
      <w:r w:rsidRPr="00FE7B5D">
        <w:t xml:space="preserve">] “Even in the Gospels,” soldier-scholar Ralph Peters reminds us, “it is assumed that soldiers are, however regrettably, necessary.”[ii] They are necessary not only for waging war but, preferably, for maintaining peace. </w:t>
      </w:r>
      <w:r w:rsidRPr="00FE7B5D">
        <w:rPr>
          <w:rStyle w:val="StyleUnderline"/>
          <w:highlight w:val="cyan"/>
        </w:rPr>
        <w:t xml:space="preserve">It’s a paradoxical truth that </w:t>
      </w:r>
      <w:r w:rsidRPr="00FE7B5D">
        <w:rPr>
          <w:rStyle w:val="Emphasis"/>
          <w:highlight w:val="cyan"/>
        </w:rPr>
        <w:t>military readiness can keep the peace</w:t>
      </w:r>
      <w:r w:rsidRPr="00FE7B5D">
        <w:t xml:space="preserve">. The Romans had a phrase for it: Si </w:t>
      </w:r>
      <w:proofErr w:type="gramStart"/>
      <w:r w:rsidRPr="00FE7B5D">
        <w:t>vis</w:t>
      </w:r>
      <w:proofErr w:type="gramEnd"/>
      <w:r w:rsidRPr="00FE7B5D">
        <w:t xml:space="preserve"> </w:t>
      </w:r>
      <w:proofErr w:type="spellStart"/>
      <w:r w:rsidRPr="00FE7B5D">
        <w:t>pacem</w:t>
      </w:r>
      <w:proofErr w:type="spellEnd"/>
      <w:r w:rsidRPr="00FE7B5D">
        <w:t xml:space="preserve">,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sidRPr="00FE7B5D">
        <w:rPr>
          <w:rStyle w:val="StyleUnderline"/>
        </w:rPr>
        <w:t xml:space="preserve">After </w:t>
      </w:r>
      <w:r w:rsidRPr="00FE7B5D">
        <w:rPr>
          <w:rStyle w:val="StyleUnderline"/>
          <w:highlight w:val="cyan"/>
        </w:rPr>
        <w:t>the West gambled civilization’</w:t>
      </w:r>
      <w:r w:rsidRPr="00FE7B5D">
        <w:rPr>
          <w:rStyle w:val="StyleUnderline"/>
        </w:rPr>
        <w:t xml:space="preserve">s very </w:t>
      </w:r>
      <w:r w:rsidRPr="00FE7B5D">
        <w:rPr>
          <w:rStyle w:val="StyleUnderline"/>
          <w:highlight w:val="cyan"/>
        </w:rPr>
        <w:t>existence in the</w:t>
      </w:r>
      <w:r w:rsidRPr="00FE7B5D">
        <w:rPr>
          <w:rStyle w:val="StyleUnderline"/>
        </w:rPr>
        <w:t xml:space="preserve"> 1920s and 19</w:t>
      </w:r>
      <w:r w:rsidRPr="00FE7B5D">
        <w:rPr>
          <w:rStyle w:val="StyleUnderline"/>
          <w:highlight w:val="cyan"/>
        </w:rPr>
        <w:t>30s</w:t>
      </w:r>
      <w:r w:rsidRPr="00FE7B5D">
        <w:rPr>
          <w:rStyle w:val="StyleUnderline"/>
        </w:rPr>
        <w:t xml:space="preserve"> on hopes that war could somehow be outlawed</w:t>
      </w:r>
      <w:r w:rsidRPr="00FE7B5D">
        <w:t xml:space="preserve">, the men who crafted the blueprint for waging </w:t>
      </w:r>
      <w:r w:rsidRPr="00FE7B5D">
        <w:rPr>
          <w:rStyle w:val="StyleUnderline"/>
        </w:rPr>
        <w:t>the Cold War returned to peace through strength</w:t>
      </w:r>
      <w:r w:rsidRPr="00FE7B5D">
        <w:t>.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w:t>
      </w:r>
      <w:r w:rsidRPr="00FE7B5D">
        <w:rPr>
          <w:rStyle w:val="StyleUnderline"/>
          <w:highlight w:val="cyan"/>
        </w:rPr>
        <w:t>Our arms must be</w:t>
      </w:r>
      <w:r w:rsidRPr="00FE7B5D">
        <w:rPr>
          <w:rStyle w:val="StyleUnderline"/>
        </w:rPr>
        <w:t xml:space="preserve"> mighty, </w:t>
      </w:r>
      <w:r w:rsidRPr="00FE7B5D">
        <w:rPr>
          <w:rStyle w:val="Emphasis"/>
          <w:highlight w:val="cyan"/>
        </w:rPr>
        <w:t>ready for instant action</w:t>
      </w:r>
      <w:r w:rsidRPr="00FE7B5D">
        <w:rPr>
          <w:rStyle w:val="StyleUnderline"/>
        </w:rPr>
        <w:t xml:space="preserve">, </w:t>
      </w:r>
      <w:r w:rsidRPr="00FE7B5D">
        <w:rPr>
          <w:rStyle w:val="StyleUnderline"/>
          <w:highlight w:val="cyan"/>
        </w:rPr>
        <w:t xml:space="preserve">so that no </w:t>
      </w:r>
      <w:r w:rsidRPr="00FE7B5D">
        <w:rPr>
          <w:rStyle w:val="StyleUnderline"/>
        </w:rPr>
        <w:t xml:space="preserve">potential </w:t>
      </w:r>
      <w:r w:rsidRPr="00FE7B5D">
        <w:rPr>
          <w:rStyle w:val="StyleUnderline"/>
          <w:highlight w:val="cyan"/>
        </w:rPr>
        <w:t>aggressor may be tempted</w:t>
      </w:r>
      <w:r w:rsidRPr="00FE7B5D">
        <w:rPr>
          <w:rStyle w:val="StyleUnderline"/>
        </w:rPr>
        <w:t xml:space="preserve"> to risk its own destruction</w:t>
      </w:r>
      <w:r w:rsidRPr="00FE7B5D">
        <w:t>.”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w:t>
      </w:r>
      <w:r w:rsidRPr="00FE7B5D">
        <w:rPr>
          <w:rStyle w:val="StyleUnderline"/>
        </w:rPr>
        <w:t xml:space="preserve">Our military strength is a </w:t>
      </w:r>
      <w:r w:rsidRPr="00FE7B5D">
        <w:rPr>
          <w:rStyle w:val="Emphasis"/>
        </w:rPr>
        <w:t>prerequisite</w:t>
      </w:r>
      <w:r w:rsidRPr="00FE7B5D">
        <w:rPr>
          <w:rStyle w:val="StyleUnderline"/>
        </w:rPr>
        <w:t xml:space="preserve"> for peace</w:t>
      </w:r>
      <w:r w:rsidRPr="00FE7B5D">
        <w:t>.”</w:t>
      </w:r>
      <w:proofErr w:type="gramStart"/>
      <w:r w:rsidRPr="00FE7B5D">
        <w:t xml:space="preserve">[iv] </w:t>
      </w:r>
      <w:r w:rsidRPr="00FE7B5D">
        <w:rPr>
          <w:rStyle w:val="StyleUnderline"/>
        </w:rPr>
        <w:t>Even so</w:t>
      </w:r>
      <w:proofErr w:type="gramEnd"/>
      <w:r w:rsidRPr="00FE7B5D">
        <w:rPr>
          <w:rStyle w:val="StyleUnderline"/>
        </w:rPr>
        <w:t xml:space="preserve">, </w:t>
      </w:r>
      <w:r w:rsidRPr="00FE7B5D">
        <w:rPr>
          <w:rStyle w:val="Emphasis"/>
        </w:rPr>
        <w:t>arms alone aren’t enough</w:t>
      </w:r>
      <w:r w:rsidRPr="00FE7B5D">
        <w:rPr>
          <w:rStyle w:val="StyleUnderline"/>
        </w:rPr>
        <w:t xml:space="preserve"> to deter war</w:t>
      </w:r>
      <w:r w:rsidRPr="00FE7B5D">
        <w:t xml:space="preserve">. After all, </w:t>
      </w:r>
      <w:r w:rsidRPr="00FE7B5D">
        <w:rPr>
          <w:rStyle w:val="StyleUnderline"/>
        </w:rPr>
        <w:t>the great powers were armed to the teeth in 1914</w:t>
      </w:r>
      <w:r w:rsidRPr="00FE7B5D">
        <w:t xml:space="preserve">. But since they weren’t clear about their intentions and treaty commitments, a small crisis on the fringes of Europe mushroomed into a global war. </w:t>
      </w:r>
      <w:r w:rsidRPr="00FE7B5D">
        <w:rPr>
          <w:rStyle w:val="StyleUnderline"/>
        </w:rPr>
        <w:t>Neither is clarity alone enough to deter war</w:t>
      </w:r>
      <w:r w:rsidRPr="00FE7B5D">
        <w:t xml:space="preserve">.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calculus.”[v] So, given the anemic state of America’s military before 1917, the Kaiser calculated that the benefits of attacking U.S. ships and trying to lure Mexico into an alliance outweighed the costs. That proved to be a grave miscalculation. </w:t>
      </w:r>
      <w:r w:rsidRPr="00FE7B5D">
        <w:rPr>
          <w:rStyle w:val="StyleUnderline"/>
          <w:highlight w:val="cyan"/>
        </w:rPr>
        <w:t>In order</w:t>
      </w:r>
      <w:r w:rsidRPr="00FE7B5D">
        <w:rPr>
          <w:rStyle w:val="StyleUnderline"/>
        </w:rPr>
        <w:t xml:space="preserve"> for the adversary </w:t>
      </w:r>
      <w:r w:rsidRPr="00FE7B5D">
        <w:rPr>
          <w:rStyle w:val="StyleUnderline"/>
          <w:highlight w:val="cyan"/>
        </w:rPr>
        <w:t xml:space="preserve">not to </w:t>
      </w:r>
      <w:r w:rsidRPr="00FE7B5D">
        <w:rPr>
          <w:rStyle w:val="Emphasis"/>
          <w:highlight w:val="cyan"/>
        </w:rPr>
        <w:t>miscalculate</w:t>
      </w:r>
      <w:r w:rsidRPr="00FE7B5D">
        <w:t>, a few factors must hold.</w:t>
      </w:r>
      <w:r w:rsidRPr="00FE7B5D">
        <w:rPr>
          <w:rStyle w:val="StyleUnderline"/>
        </w:rPr>
        <w:t xml:space="preserve"> </w:t>
      </w:r>
      <w:r w:rsidRPr="00FE7B5D">
        <w:t xml:space="preserve">First, </w:t>
      </w:r>
      <w:r w:rsidRPr="00FE7B5D">
        <w:rPr>
          <w:rStyle w:val="StyleUnderline"/>
          <w:highlight w:val="cyan"/>
        </w:rPr>
        <w:t>consequences must be clear</w:t>
      </w:r>
      <w:r w:rsidRPr="00FE7B5D">
        <w:t xml:space="preserve">, which was not the case on the eve of World War I. </w:t>
      </w:r>
      <w:r w:rsidRPr="00FE7B5D">
        <w:rPr>
          <w:rStyle w:val="StyleUnderline"/>
        </w:rPr>
        <w:t>Critics of deterrence often cite World War I to argue that arms races trigger wars. But if it were that simple, then a) there wouldn’t have been a World War II</w:t>
      </w:r>
      <w:r w:rsidRPr="00FE7B5D">
        <w:t xml:space="preserve">, since the Allies allowed their arsenals to atrophy after 1918, </w:t>
      </w:r>
      <w:r w:rsidRPr="00FE7B5D">
        <w:rPr>
          <w:rStyle w:val="StyleUnderline"/>
        </w:rPr>
        <w:t>and b) there would have been a World War III, since Washington and Moscow engaged in an unprecedented arms race</w:t>
      </w:r>
      <w:r w:rsidRPr="00FE7B5D">
        <w:t xml:space="preserve">. </w:t>
      </w:r>
      <w:r w:rsidRPr="00FE7B5D">
        <w:rPr>
          <w:rStyle w:val="StyleUnderline"/>
        </w:rPr>
        <w:t xml:space="preserve">The reality is that </w:t>
      </w:r>
      <w:r w:rsidRPr="00FE7B5D">
        <w:rPr>
          <w:rStyle w:val="Emphasis"/>
          <w:highlight w:val="cyan"/>
        </w:rPr>
        <w:t>miscalculation lit the fuse</w:t>
      </w:r>
      <w:r w:rsidRPr="00FE7B5D">
        <w:rPr>
          <w:rStyle w:val="StyleUnderline"/>
          <w:highlight w:val="cyan"/>
        </w:rPr>
        <w:t xml:space="preserve"> of World War I. The antidote</w:t>
      </w:r>
      <w:r w:rsidRPr="00FE7B5D">
        <w:rPr>
          <w:rStyle w:val="StyleUnderline"/>
        </w:rPr>
        <w:t xml:space="preserve">, as alluded to above, </w:t>
      </w:r>
      <w:r w:rsidRPr="00FE7B5D">
        <w:rPr>
          <w:rStyle w:val="StyleUnderline"/>
          <w:highlight w:val="cyan"/>
        </w:rPr>
        <w:t xml:space="preserve">is </w:t>
      </w:r>
      <w:r w:rsidRPr="00FE7B5D">
        <w:rPr>
          <w:rStyle w:val="Emphasis"/>
          <w:highlight w:val="cyan"/>
        </w:rPr>
        <w:t>strength plus clarity</w:t>
      </w:r>
      <w:r w:rsidRPr="00FE7B5D">
        <w:rPr>
          <w:rStyle w:val="StyleUnderline"/>
        </w:rPr>
        <w:t xml:space="preserve">. </w:t>
      </w:r>
      <w:r w:rsidRPr="00FE7B5D">
        <w:t xml:space="preserve">A second important factor to avoid miscalculation: The adversary must be rational, which means it can grasp and fear consequences. Fear is an essential ingredient of deterrence. It pays to recall that deterrence comes from the Latin </w:t>
      </w:r>
      <w:proofErr w:type="spellStart"/>
      <w:r w:rsidRPr="00FE7B5D">
        <w:t>dēterreō</w:t>
      </w:r>
      <w:proofErr w:type="spellEnd"/>
      <w:r w:rsidRPr="00FE7B5D">
        <w:t>: “to frighten off.”</w:t>
      </w:r>
      <w:proofErr w:type="gramStart"/>
      <w:r w:rsidRPr="00FE7B5D">
        <w:t>[vi] Of course</w:t>
      </w:r>
      <w:proofErr w:type="gramEnd"/>
      <w:r w:rsidRPr="00FE7B5D">
        <w:t xml:space="preserv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 Third, </w:t>
      </w:r>
      <w:r w:rsidRPr="00FE7B5D">
        <w:rPr>
          <w:rStyle w:val="StyleUnderline"/>
          <w:highlight w:val="cyan"/>
        </w:rPr>
        <w:t xml:space="preserve">the consequences of military confrontation must be </w:t>
      </w:r>
      <w:r w:rsidRPr="00FE7B5D">
        <w:rPr>
          <w:rStyle w:val="Emphasis"/>
          <w:highlight w:val="cyan"/>
        </w:rPr>
        <w:t>credible</w:t>
      </w:r>
      <w:r w:rsidRPr="00FE7B5D">
        <w:rPr>
          <w:rStyle w:val="StyleUnderline"/>
          <w:highlight w:val="cyan"/>
        </w:rPr>
        <w:t xml:space="preserve"> and </w:t>
      </w:r>
      <w:r w:rsidRPr="00FE7B5D">
        <w:rPr>
          <w:rStyle w:val="Emphasis"/>
          <w:highlight w:val="cyan"/>
        </w:rPr>
        <w:t>tangible</w:t>
      </w:r>
      <w:r w:rsidRPr="00FE7B5D">
        <w:t xml:space="preserve">,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 Discussing military deterrence in the context of Christianity may seem incongruent to some readers. But for a pair of reasons it is not. First, deterrence is not just a matter of GDPs and geopolitics.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 Secondly, it is not incongruent if </w:t>
      </w:r>
      <w:r w:rsidRPr="00FE7B5D">
        <w:rPr>
          <w:rStyle w:val="StyleUnderline"/>
        </w:rPr>
        <w:t xml:space="preserve">we understand military deterrence as a means to </w:t>
      </w:r>
      <w:r w:rsidRPr="00FE7B5D">
        <w:rPr>
          <w:rStyle w:val="Emphasis"/>
        </w:rPr>
        <w:t>prevent great-power war</w:t>
      </w:r>
      <w:r w:rsidRPr="00FE7B5D">
        <w:t xml:space="preserve">—the kind that kills by the millions, </w:t>
      </w:r>
      <w:r w:rsidRPr="00FE7B5D">
        <w:rPr>
          <w:rStyle w:val="StyleUnderline"/>
        </w:rPr>
        <w:t>the kind humanity has not endured for seven decades</w:t>
      </w:r>
      <w:r w:rsidRPr="00FE7B5D">
        <w:t xml:space="preserve">. We know we will not experience the biblical notion of peace—of shalom, peace with harmony and justice—until Christ returns to make all things new. In the interim, in a broken world, the </w:t>
      </w:r>
      <w:r w:rsidRPr="00FE7B5D">
        <w:rPr>
          <w:rStyle w:val="StyleUnderline"/>
        </w:rPr>
        <w:t>alternatives to peace through strength leave much to be desired</w:t>
      </w:r>
      <w:r w:rsidRPr="00FE7B5D">
        <w:t xml:space="preserve">: peace through hope, peace through violence, or peace through submission. But </w:t>
      </w:r>
      <w:r w:rsidRPr="00FE7B5D">
        <w:rPr>
          <w:rStyle w:val="StyleUnderline"/>
        </w:rPr>
        <w:t xml:space="preserve">these options are </w:t>
      </w:r>
      <w:r w:rsidRPr="00FE7B5D">
        <w:rPr>
          <w:rStyle w:val="Emphasis"/>
        </w:rPr>
        <w:t>inadequate</w:t>
      </w:r>
      <w:r w:rsidRPr="00FE7B5D">
        <w:t xml:space="preserve">. </w:t>
      </w:r>
      <w:r w:rsidRPr="00FE7B5D">
        <w:rPr>
          <w:rStyle w:val="StyleUnderline"/>
        </w:rPr>
        <w:t xml:space="preserve">The sheer </w:t>
      </w:r>
      <w:r w:rsidRPr="00FE7B5D">
        <w:rPr>
          <w:rStyle w:val="Emphasis"/>
        </w:rPr>
        <w:t>destructiveness</w:t>
      </w:r>
      <w:r w:rsidRPr="00FE7B5D">
        <w:rPr>
          <w:rStyle w:val="StyleUnderline"/>
        </w:rPr>
        <w:t xml:space="preserve"> and </w:t>
      </w:r>
      <w:r w:rsidRPr="00FE7B5D">
        <w:rPr>
          <w:rStyle w:val="Emphasis"/>
        </w:rPr>
        <w:t>totality</w:t>
      </w:r>
      <w:r w:rsidRPr="00FE7B5D">
        <w:rPr>
          <w:rStyle w:val="StyleUnderline"/>
        </w:rPr>
        <w:t xml:space="preserve"> of great-power war testify that crossing our fingers and hoping for peace is not a</w:t>
      </w:r>
      <w:r w:rsidRPr="00FE7B5D">
        <w:t xml:space="preserve"> Christian </w:t>
      </w:r>
      <w:r w:rsidRPr="00FE7B5D">
        <w:rPr>
          <w:rStyle w:val="StyleUnderline"/>
        </w:rPr>
        <w:t>option</w:t>
      </w:r>
      <w:r w:rsidRPr="00FE7B5D">
        <w:t xml:space="preserve">. </w:t>
      </w:r>
      <w:r w:rsidRPr="00FE7B5D">
        <w:rPr>
          <w:rStyle w:val="StyleUnderline"/>
        </w:rPr>
        <w:t>Wishful thinking, romanticizing reality, is the surest way to invite</w:t>
      </w:r>
      <w:r w:rsidRPr="00FE7B5D">
        <w:t xml:space="preserve"> what Churchill called “</w:t>
      </w:r>
      <w:r w:rsidRPr="00FE7B5D">
        <w:rPr>
          <w:rStyle w:val="StyleUnderline"/>
        </w:rPr>
        <w:t>temptations to a trial of strength</w:t>
      </w:r>
      <w:r w:rsidRPr="00FE7B5D">
        <w:t xml:space="preserve">.” </w:t>
      </w:r>
      <w:r w:rsidRPr="00FE7B5D">
        <w:rPr>
          <w:rStyle w:val="StyleUnderline"/>
        </w:rPr>
        <w:t xml:space="preserve">Moreover, the likelihood that the next great-power war would involve multiple nuclear-weapons states means that it could </w:t>
      </w:r>
      <w:r w:rsidRPr="00FE7B5D">
        <w:rPr>
          <w:rStyle w:val="Emphasis"/>
        </w:rPr>
        <w:t>end civilization</w:t>
      </w:r>
      <w:r w:rsidRPr="00FE7B5D">
        <w:t xml:space="preserve">. </w:t>
      </w:r>
      <w:r w:rsidRPr="00FE7B5D">
        <w:rPr>
          <w:rStyle w:val="StyleUnderline"/>
        </w:rPr>
        <w:t xml:space="preserve">Therefore, a posture that leaves peer adversaries doubting the West’s capabilities and resolve—thus </w:t>
      </w:r>
      <w:r w:rsidRPr="00FE7B5D">
        <w:rPr>
          <w:rStyle w:val="Emphasis"/>
        </w:rPr>
        <w:t>inviting miscalculation</w:t>
      </w:r>
      <w:r w:rsidRPr="00FE7B5D">
        <w:rPr>
          <w:rStyle w:val="StyleUnderline"/>
        </w:rPr>
        <w:t>—is not only unsound, but immoral and inhumane</w:t>
      </w:r>
      <w:r w:rsidRPr="00FE7B5D">
        <w:t xml:space="preserve">—unchristian. “Deterrence of war is more humanitarian than anything,” Gen. Park Yong Ok, a longtime South Korean military official, argues. “If we fail to deter war, a tremendous number of civilians will be killed.”[ix] </w:t>
      </w:r>
      <w:r w:rsidRPr="00FE7B5D">
        <w:rPr>
          <w:rStyle w:val="StyleUnderline"/>
        </w:rPr>
        <w:t>Peace through violence</w:t>
      </w:r>
      <w:r w:rsidRPr="00FE7B5D">
        <w:t xml:space="preserv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 Finally, the civilized world could bring about </w:t>
      </w:r>
      <w:r w:rsidRPr="00FE7B5D">
        <w:rPr>
          <w:rStyle w:val="StyleUnderline"/>
        </w:rPr>
        <w:t>peace simply by not resisting</w:t>
      </w:r>
      <w:r w:rsidRPr="00FE7B5D">
        <w:t xml:space="preserve"> the </w:t>
      </w:r>
      <w:r w:rsidRPr="00FE7B5D">
        <w:rPr>
          <w:rStyle w:val="StyleUnderline"/>
        </w:rPr>
        <w:t>enemies</w:t>
      </w:r>
      <w:r w:rsidRPr="00FE7B5D">
        <w:t xml:space="preserve">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second—surrender.”[x] </w:t>
      </w:r>
      <w:r w:rsidRPr="00FE7B5D">
        <w:rPr>
          <w:rStyle w:val="StyleUnderline"/>
        </w:rPr>
        <w:t xml:space="preserve">The world has tried these alternatives to peace through strength, and the outcomes have been </w:t>
      </w:r>
      <w:r w:rsidRPr="00FE7B5D">
        <w:rPr>
          <w:rStyle w:val="Emphasis"/>
        </w:rPr>
        <w:t>disastrous</w:t>
      </w:r>
      <w:r w:rsidRPr="00FE7B5D">
        <w:rPr>
          <w:rStyle w:val="StyleUnderline"/>
        </w:rPr>
        <w:t xml:space="preserve">. </w:t>
      </w:r>
      <w:r w:rsidRPr="00FE7B5D">
        <w:t>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 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w:t>
      </w:r>
      <w:proofErr w:type="gramStart"/>
      <w:r w:rsidRPr="00FE7B5D">
        <w:t>.[</w:t>
      </w:r>
      <w:proofErr w:type="gramEnd"/>
      <w:r w:rsidRPr="00FE7B5D">
        <w:t xml:space="preserve">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 </w:t>
      </w:r>
      <w:r w:rsidRPr="00FE7B5D">
        <w:rPr>
          <w:rStyle w:val="StyleUnderline"/>
        </w:rPr>
        <w:t>The lesson of history is that waging war is far more costly than maintaining a military capable of deterring war</w:t>
      </w:r>
      <w:r w:rsidRPr="00FE7B5D">
        <w:t>. As Washington observed, “Timely disbursements to prepare for danger frequently prevent much greater disbursements to repel it.” Just compare military allocations,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w:t>
      </w:r>
      <w:r w:rsidRPr="00FE7B5D">
        <w:rPr>
          <w:rStyle w:val="StyleUnderline"/>
          <w:highlight w:val="cyan"/>
        </w:rPr>
        <w:t>America’s most important role has been to dampen and deter</w:t>
      </w:r>
      <w:r w:rsidRPr="00FE7B5D">
        <w:rPr>
          <w:rStyle w:val="StyleUnderline"/>
        </w:rPr>
        <w:t xml:space="preserve"> the normal </w:t>
      </w:r>
      <w:r w:rsidRPr="00FE7B5D">
        <w:rPr>
          <w:rStyle w:val="StyleUnderline"/>
          <w:highlight w:val="cyan"/>
        </w:rPr>
        <w:t>tendencies of</w:t>
      </w:r>
      <w:r w:rsidRPr="00FE7B5D">
        <w:rPr>
          <w:rStyle w:val="StyleUnderline"/>
        </w:rPr>
        <w:t xml:space="preserve"> other </w:t>
      </w:r>
      <w:r w:rsidRPr="00FE7B5D">
        <w:rPr>
          <w:rStyle w:val="StyleUnderline"/>
          <w:highlight w:val="cyan"/>
        </w:rPr>
        <w:t>great powers to compete</w:t>
      </w:r>
      <w:r w:rsidRPr="00FE7B5D">
        <w:rPr>
          <w:rStyle w:val="StyleUnderline"/>
        </w:rPr>
        <w:t xml:space="preserve"> and jostle</w:t>
      </w:r>
      <w:r w:rsidRPr="00FE7B5D">
        <w:t xml:space="preserve"> with one another in ways that historically have led to war.” </w:t>
      </w:r>
      <w:r w:rsidRPr="00FE7B5D">
        <w:rPr>
          <w:rStyle w:val="StyleUnderline"/>
        </w:rPr>
        <w:t>This role has depended on America’s military might</w:t>
      </w:r>
      <w:r w:rsidRPr="00FE7B5D">
        <w:t>. “</w:t>
      </w:r>
      <w:r w:rsidRPr="00FE7B5D">
        <w:rPr>
          <w:rStyle w:val="StyleUnderline"/>
          <w:highlight w:val="cyan"/>
        </w:rPr>
        <w:t>There is no better recipe for</w:t>
      </w:r>
      <w:r w:rsidRPr="00FE7B5D">
        <w:rPr>
          <w:rStyle w:val="StyleUnderline"/>
        </w:rPr>
        <w:t xml:space="preserve"> great-power </w:t>
      </w:r>
      <w:r w:rsidRPr="00FE7B5D">
        <w:rPr>
          <w:rStyle w:val="StyleUnderline"/>
          <w:highlight w:val="cyan"/>
        </w:rPr>
        <w:t>peace</w:t>
      </w:r>
      <w:r w:rsidRPr="00FE7B5D">
        <w:t>,” Kagan concludes, “</w:t>
      </w:r>
      <w:r w:rsidRPr="00FE7B5D">
        <w:rPr>
          <w:rStyle w:val="StyleUnderline"/>
          <w:highlight w:val="cyan"/>
        </w:rPr>
        <w:t xml:space="preserve">than </w:t>
      </w:r>
      <w:r w:rsidRPr="00FE7B5D">
        <w:rPr>
          <w:rStyle w:val="Emphasis"/>
          <w:highlight w:val="cyan"/>
        </w:rPr>
        <w:t>certainty</w:t>
      </w:r>
      <w:r w:rsidRPr="00FE7B5D">
        <w:rPr>
          <w:rStyle w:val="StyleUnderline"/>
        </w:rPr>
        <w:t xml:space="preserve"> about who holds the upper hand</w:t>
      </w:r>
      <w:r w:rsidRPr="00FE7B5D">
        <w:t>.”[xvii]</w:t>
      </w:r>
    </w:p>
    <w:p w:rsidR="00DB1DAE" w:rsidRDefault="009B35F9" w:rsidP="009B35F9">
      <w:pPr>
        <w:pStyle w:val="Heading2"/>
      </w:pPr>
      <w:r>
        <w:t>AT DEFENSE SPENDING</w:t>
      </w:r>
    </w:p>
    <w:p w:rsidR="008C715A" w:rsidRDefault="008C715A" w:rsidP="009B35F9">
      <w:pPr>
        <w:pStyle w:val="Heading3"/>
      </w:pPr>
      <w:r>
        <w:t>Election not key</w:t>
      </w:r>
    </w:p>
    <w:p w:rsidR="008C715A" w:rsidRDefault="008C715A" w:rsidP="008C715A">
      <w:pPr>
        <w:pStyle w:val="Heading4"/>
      </w:pPr>
      <w:r>
        <w:t>They won’t cut it --- increased spending is inevitable because of Pentagon demands and political pressures</w:t>
      </w:r>
    </w:p>
    <w:p w:rsidR="008C715A" w:rsidRDefault="008C715A" w:rsidP="008C715A">
      <w:proofErr w:type="spellStart"/>
      <w:r w:rsidRPr="00A0299F">
        <w:rPr>
          <w:rStyle w:val="Style13ptBold"/>
        </w:rPr>
        <w:t>Larison</w:t>
      </w:r>
      <w:proofErr w:type="spellEnd"/>
      <w:r w:rsidRPr="00A0299F">
        <w:rPr>
          <w:rStyle w:val="Style13ptBold"/>
        </w:rPr>
        <w:t xml:space="preserve"> 18-</w:t>
      </w:r>
      <w:r>
        <w:t xml:space="preserve"> [Daniel, senior editor at TAC, where he also keeps a solo blog. He has been published in the New York Times Book Review, Dallas Morning News, Orthodox Life, Front Porch Republic, The American Scene, and Culture11, and is a columnist for The Week. He holds a PhD in history from the University of Chicago, "Expanding the Military Budget Is Wasteful and Unnecessary," www.theamericanconservative.com/larison/expanding-the-military-budget-is-wasteful-and-unnecessary/, Feb 16, 2018]//ad</w:t>
      </w:r>
    </w:p>
    <w:p w:rsidR="008C715A" w:rsidRDefault="008C715A" w:rsidP="008C715A">
      <w:r w:rsidRPr="00A0299F">
        <w:t xml:space="preserve">The reason the Pentagon’s budget is now on a long-term upswing is because the </w:t>
      </w:r>
      <w:r w:rsidRPr="00AC0418">
        <w:rPr>
          <w:rStyle w:val="StyleUnderline"/>
        </w:rPr>
        <w:t>military has spent years loudly lobbying for such an increase while complaining about an alleged “readiness crisis</w:t>
      </w:r>
      <w:r w:rsidRPr="00A0299F">
        <w:t>.” The reason the Pentagon’s budget is now on a long-term upswing is because the military has spent years loudly lobbying for such an increase while complaining about an alleged “readiness crisis.” Complaining works, at least when the military does it, because politicians in both parties fear the military’s wrath.</w:t>
      </w:r>
      <w:r>
        <w:t xml:space="preserve"> </w:t>
      </w:r>
      <w:r w:rsidRPr="00AC0418">
        <w:rPr>
          <w:rStyle w:val="Emphasis"/>
        </w:rPr>
        <w:t>Politicians are desperate to be seen as “strong” on military spending</w:t>
      </w:r>
      <w:r w:rsidRPr="00A0299F">
        <w:t xml:space="preserve">. </w:t>
      </w:r>
      <w:r w:rsidRPr="00AC0418">
        <w:rPr>
          <w:rStyle w:val="StyleUnderline"/>
        </w:rPr>
        <w:t>Most fear that it will be used against them at the next election if they don’t vote for every increase</w:t>
      </w:r>
      <w:r w:rsidRPr="00A0299F">
        <w:t xml:space="preserve">, and so </w:t>
      </w:r>
      <w:r w:rsidRPr="00AC0418">
        <w:rPr>
          <w:rStyle w:val="StyleUnderline"/>
        </w:rPr>
        <w:t xml:space="preserve">most of them supporting throwing more money at the Pentagon </w:t>
      </w:r>
      <w:r w:rsidRPr="00AC0418">
        <w:rPr>
          <w:rStyle w:val="Emphasis"/>
        </w:rPr>
        <w:t>regardless of circumstances</w:t>
      </w:r>
      <w:r w:rsidRPr="00AC0418">
        <w:rPr>
          <w:rStyle w:val="StyleUnderline"/>
        </w:rPr>
        <w:t xml:space="preserve"> or need</w:t>
      </w:r>
      <w:r w:rsidRPr="00A0299F">
        <w:t xml:space="preserve">. Especially since most </w:t>
      </w:r>
      <w:r w:rsidRPr="00A0299F">
        <w:rPr>
          <w:rStyle w:val="StyleUnderline"/>
        </w:rPr>
        <w:t xml:space="preserve">members of Congress won’t oppose </w:t>
      </w:r>
      <w:r w:rsidRPr="00A0299F">
        <w:t>the</w:t>
      </w:r>
      <w:r w:rsidRPr="00A0299F">
        <w:rPr>
          <w:rStyle w:val="StyleUnderline"/>
        </w:rPr>
        <w:t xml:space="preserve"> endless wars</w:t>
      </w:r>
      <w:r w:rsidRPr="00A0299F">
        <w:t xml:space="preserve"> that the U.S. is fighting, </w:t>
      </w:r>
      <w:r w:rsidRPr="00A0299F">
        <w:rPr>
          <w:rStyle w:val="StyleUnderline"/>
        </w:rPr>
        <w:t>they certainly aren’t going to oppose spending more on the military while those wars are going on,</w:t>
      </w:r>
      <w:r w:rsidRPr="00A0299F">
        <w:t xml:space="preserve"> and so Congress’ most powerful tool for oversight and influence is never used effectively because most representatives and senators are afraid to use it. </w:t>
      </w:r>
      <w:r w:rsidRPr="00A0299F">
        <w:rPr>
          <w:rStyle w:val="StyleUnderline"/>
        </w:rPr>
        <w:t xml:space="preserve">Congress’ abdication of its responsibilities in matters of war </w:t>
      </w:r>
      <w:r w:rsidRPr="00A0299F">
        <w:rPr>
          <w:rStyle w:val="Emphasis"/>
        </w:rPr>
        <w:t>guarantees</w:t>
      </w:r>
      <w:r w:rsidRPr="00A0299F">
        <w:rPr>
          <w:rStyle w:val="StyleUnderline"/>
        </w:rPr>
        <w:t xml:space="preserve"> that it is </w:t>
      </w:r>
      <w:r w:rsidRPr="00A0299F">
        <w:rPr>
          <w:rStyle w:val="Emphasis"/>
        </w:rPr>
        <w:t>useless in reining in excessive military spendi</w:t>
      </w:r>
      <w:r w:rsidRPr="00A0299F">
        <w:rPr>
          <w:rStyle w:val="StyleUnderline"/>
        </w:rPr>
        <w:t>ng.</w:t>
      </w:r>
      <w:r>
        <w:rPr>
          <w:rStyle w:val="StyleUnderline"/>
        </w:rPr>
        <w:t xml:space="preserve"> </w:t>
      </w:r>
      <w:r w:rsidRPr="00A0299F">
        <w:t>Insofar as more than sixteen years of endless war have put too much strain on the military, the solution is not to provide more money so that the U.S. can continue waging failed and unnecessary wars. The right way to repair any damage that has been done is to stop wasting military resources on pointless wars of choice that have nothing to do with securing the U.S</w:t>
      </w:r>
      <w:r w:rsidRPr="00A0299F">
        <w:rPr>
          <w:rStyle w:val="StyleUnderline"/>
        </w:rPr>
        <w:t xml:space="preserve">. Until the public and our representatives demand an end to perpetual war, we should expect the military budget to keep increasing </w:t>
      </w:r>
      <w:r w:rsidRPr="00A0299F">
        <w:rPr>
          <w:rStyle w:val="Emphasis"/>
        </w:rPr>
        <w:t>indefinitely</w:t>
      </w:r>
      <w:r w:rsidRPr="00A0299F">
        <w:t>.</w:t>
      </w:r>
    </w:p>
    <w:p w:rsidR="00834E88" w:rsidRDefault="00834E88" w:rsidP="00834E88">
      <w:pPr>
        <w:pStyle w:val="Heading4"/>
      </w:pPr>
      <w:r>
        <w:t>Dems support increased defense spending</w:t>
      </w:r>
    </w:p>
    <w:p w:rsidR="00834E88" w:rsidRPr="00834E88" w:rsidRDefault="00834E88" w:rsidP="00834E88">
      <w:proofErr w:type="spellStart"/>
      <w:r w:rsidRPr="00834E88">
        <w:rPr>
          <w:rStyle w:val="Style13ptBold"/>
        </w:rPr>
        <w:t>Beinart</w:t>
      </w:r>
      <w:proofErr w:type="spellEnd"/>
      <w:r w:rsidRPr="00834E88">
        <w:rPr>
          <w:rStyle w:val="Style13ptBold"/>
        </w:rPr>
        <w:t>, 18</w:t>
      </w:r>
      <w:r w:rsidRPr="00834E88">
        <w:t xml:space="preserve"> [Peter </w:t>
      </w:r>
      <w:proofErr w:type="spellStart"/>
      <w:r w:rsidRPr="00834E88">
        <w:t>Beinart</w:t>
      </w:r>
      <w:proofErr w:type="spellEnd"/>
      <w:r w:rsidRPr="00834E88">
        <w:t xml:space="preserve">, Editor at The Atlantic and an associate professor of Journalism and Political Science at the University of New York, 02.18.18, “The Democrats keep Capitulating on Defense Spending,” Atlantic, https://www.theatlantic.com/international/archive/2018/02/democrats-defense-spending/553670/]– </w:t>
      </w:r>
      <w:proofErr w:type="spellStart"/>
      <w:r w:rsidRPr="00834E88">
        <w:t>evachka</w:t>
      </w:r>
      <w:proofErr w:type="spellEnd"/>
    </w:p>
    <w:p w:rsidR="00834E88" w:rsidRDefault="00834E88" w:rsidP="00834E88">
      <w:r w:rsidRPr="00737E27">
        <w:t xml:space="preserve">Since earlier this month, when Congress passed a budget deal that massively boosts both defense and non-defense spending, liberal commentators—and even some Republican politicians—have accused the GOP of hypocrisy. Republicans, they noted, are supposed to loathe debt. They’re supposed to loathe government spending. Yet, in large numbers, they voted for much more of both. Fair enough. But what about the Democrats? If Republicans are supposed to worry about the United States bankrupting itself with social-welfare spending, aren’t Democrats supposed to worry about the United States bankrupting itself with military spending? Not anymore. In the run-up to the deal, Nancy Pelosi’s office fired off an email to House Democrats proclaiming that, </w:t>
      </w:r>
      <w:r w:rsidRPr="00737E27">
        <w:rPr>
          <w:rStyle w:val="Emphasis"/>
        </w:rPr>
        <w:t>“In our negotiations, Congressional Democrats have been fighting for increases in funding for defense.”</w:t>
      </w:r>
      <w:r w:rsidRPr="00737E27">
        <w:t xml:space="preserve"> </w:t>
      </w:r>
      <w:r w:rsidRPr="00737E27">
        <w:rPr>
          <w:rStyle w:val="StyleUnderline"/>
        </w:rPr>
        <w:t>Chuck Schumer’s office announced that, “We fully support President Trump’s Defense Department’s request</w:t>
      </w:r>
      <w:r w:rsidRPr="00737E27">
        <w:t xml:space="preserve">.” </w:t>
      </w:r>
      <w:r w:rsidRPr="00737E27">
        <w:rPr>
          <w:rStyle w:val="StyleUnderline"/>
        </w:rPr>
        <w:t>Not all congressional Democrats voted for the budget agreement: Thirty-eight percent of Democrats backed it in the House and 76 percent did in the Senate</w:t>
      </w:r>
      <w:r w:rsidRPr="00737E27">
        <w:t>. But even those who voted no mostly did so because they were upset about its lack of protection for immigrant “dreamers”—not because they oppose a higher defense budget</w:t>
      </w:r>
      <w:r w:rsidRPr="00737E27">
        <w:rPr>
          <w:rStyle w:val="StyleUnderline"/>
        </w:rPr>
        <w:t>. Last year, in fact, when Democrats were offered a standalone vote on big increases in military spending—in the form of House and Senate defense authorization bills—large majorities in both bodies voted yes.</w:t>
      </w:r>
      <w:r>
        <w:rPr>
          <w:rStyle w:val="StyleUnderline"/>
        </w:rPr>
        <w:t xml:space="preserve"> </w:t>
      </w:r>
      <w:r w:rsidRPr="00737E27">
        <w:rPr>
          <w:rStyle w:val="StyleUnderline"/>
        </w:rPr>
        <w:t>What makes this so remarkable is that the arguments for a large increase in defense spending are extraordinarily weak.</w:t>
      </w:r>
      <w:r>
        <w:rPr>
          <w:rStyle w:val="StyleUnderline"/>
        </w:rPr>
        <w:t xml:space="preserve"> </w:t>
      </w:r>
      <w:r w:rsidRPr="00737E27">
        <w:t xml:space="preserve">Those arguments can be divided into two types: </w:t>
      </w:r>
      <w:r w:rsidRPr="00737E27">
        <w:rPr>
          <w:rStyle w:val="StyleUnderline"/>
        </w:rPr>
        <w:t>The first is that America needs a much bigger military budget because the world has gotten much more dangerous. The second is that America needs a much bigger military budget to make up for the savage cuts of the Obama</w:t>
      </w:r>
      <w:r w:rsidRPr="00737E27">
        <w:t xml:space="preserve"> years. Start with argument number one. </w:t>
      </w:r>
      <w:r w:rsidRPr="00737E27">
        <w:rPr>
          <w:rStyle w:val="StyleUnderline"/>
        </w:rPr>
        <w:t>The National Defense Strategy, which the Trump administration issued in January to buttress its call for higher defense spending, declares that, “We are facing increased global disorder … creating a security environment more complex and volatile than any we have experienced in recent memory.”</w:t>
      </w:r>
      <w:r w:rsidRPr="00737E27">
        <w:t xml:space="preserve"> In other words, threats are increasing. But if you look back at previous Pentagon documents you realize that threats are always increasing. The Pentagon’s 2015 National Military Strategy (not to be confused with the National Defense Strategy) begins with then-Joint Chiefs of Staff Chairman Martin Dempsey declaring that, “</w:t>
      </w:r>
      <w:r w:rsidRPr="00737E27">
        <w:rPr>
          <w:rStyle w:val="StyleUnderline"/>
        </w:rPr>
        <w:t>Today’s global security environment is the most unpredictable I have seen in 40 years of service</w:t>
      </w:r>
      <w:r w:rsidRPr="00737E27">
        <w:t xml:space="preserve">.” In 2014, the Pentagon’s Quadrennial Defense Review (which the National Defense Strategy replaces, confused yet?) warned of “a world that is growing more volatile, more unpredictable, and in some instances more threatening to the United States.” In 2010, the United States faced “a complex and uncertain security landscape in which the pace of change continues to accelerate.” In 2006, it confronted “the increasingly dangerous security challenges of the 21st century.” The world, in other words, is always getting more complicated, more uncertain, more disorderly and more frightening—and the Pentagon always needs more money to deal with it. </w:t>
      </w:r>
      <w:r w:rsidRPr="00737E27">
        <w:rPr>
          <w:rStyle w:val="StyleUnderline"/>
        </w:rPr>
        <w:t>But has the world actually become more dangerous in ways that this boost in defense spending will remedy</w:t>
      </w:r>
      <w:r w:rsidRPr="00737E27">
        <w:t xml:space="preserve">? For the last decade and a half, the threat that worried the Defense Department most was jihadist terrorism. </w:t>
      </w:r>
      <w:r w:rsidRPr="00737E27">
        <w:rPr>
          <w:rStyle w:val="StyleUnderline"/>
        </w:rPr>
        <w:t>For the last few years, the jihadist terrorist group that worried it most was ISIS. Yet in his State of the Union Address, Donald Trump declared himself “proud to report that the coalition to defeat ISIS has liberated almost 100 percent of the territory once held by these killers.” In other words, the organization that was most frequently blamed in recent years for making the world scarier and scarier has just lost virtually its entire base of operations. Yet the world is getting scarier nonetheless.</w:t>
      </w:r>
      <w:r>
        <w:rPr>
          <w:rStyle w:val="StyleUnderline"/>
        </w:rPr>
        <w:t xml:space="preserve"> </w:t>
      </w:r>
      <w:r w:rsidRPr="00737E27">
        <w:t xml:space="preserve">As if to preempt this objection, this year’s National Defense Strategy declares that, </w:t>
      </w:r>
      <w:r w:rsidRPr="00737E27">
        <w:rPr>
          <w:rStyle w:val="StyleUnderline"/>
        </w:rPr>
        <w:t>“Interstate strategic competition, not terrorism, is now the primary concern in U.S. national security.” But if the United States is no longer as worried about terrorism and yet the world is becoming more dangerous overall because of “strategic competition” with other great powers, then those great powers—China and Russia—must have become a lot more dangerous in a short time.</w:t>
      </w:r>
      <w:r>
        <w:rPr>
          <w:rStyle w:val="StyleUnderline"/>
        </w:rPr>
        <w:t xml:space="preserve"> </w:t>
      </w:r>
      <w:r w:rsidRPr="00737E27">
        <w:rPr>
          <w:rStyle w:val="StyleUnderline"/>
        </w:rPr>
        <w:t xml:space="preserve">One might argue that Russia, because of </w:t>
      </w:r>
      <w:proofErr w:type="gramStart"/>
      <w:r w:rsidRPr="00737E27">
        <w:rPr>
          <w:rStyle w:val="StyleUnderline"/>
        </w:rPr>
        <w:t>its</w:t>
      </w:r>
      <w:proofErr w:type="gramEnd"/>
      <w:r w:rsidRPr="00737E27">
        <w:rPr>
          <w:rStyle w:val="StyleUnderline"/>
        </w:rPr>
        <w:t xml:space="preserve"> meddling in the 2016 election, actually has become a lot more dangerous</w:t>
      </w:r>
      <w:r w:rsidRPr="00737E27">
        <w:t xml:space="preserve">. The problem with using Russian hacking to justify a bigger defense budget is that the Trump administration devotes only a tiny percentage of its funding boost to countering it. Trump plans to spend $716 billion on defense in Fiscal Year 2019 (which starts this October). Of that, $8.5 billion—a bit more than 1 percent—is allocated to the Pentagon’s budget for cyber defense. Another chunk of money—the figures are classified but Gordon Adams, who oversaw the national-security and foreign policy budgets at the Office of Management and Budget during much of the Clinton administration, estimates it at perhaps $10 billion—is going to the National Security Agency. Add that in and you’re between 2 and 3 percent of Trump’s defense budget. In fact, Trump is raising the public part of the cyber defense budget by a much smaller percentage (4.2 percent) than he’s raising the defense budget overall (more than 11 percent). The military may worry about Vladimir Putin’s actions in Ukraine and Syria too, but in terms of conventional military strength, Russia is hardly a real threat to the United States. So unless Vladimir Putin is planning on bombing America’s polling booths in 2020, it’s hard to see how Russia’s election meddling justifies Trump’s huge defense increases much at all. </w:t>
      </w:r>
      <w:r w:rsidRPr="00737E27">
        <w:rPr>
          <w:rStyle w:val="StyleUnderline"/>
        </w:rPr>
        <w:t>For its part, China is a formidable long-term “strategic competitor” to the United States</w:t>
      </w:r>
      <w:r w:rsidRPr="00737E27">
        <w:t xml:space="preserve">. But that’s not exactly news. Hillary Clinton announced a “pivot” of America’s national-security focus to Asia way back in 2011. </w:t>
      </w:r>
      <w:r w:rsidRPr="00737E27">
        <w:rPr>
          <w:rStyle w:val="StyleUnderline"/>
        </w:rPr>
        <w:t>China’s growing military power may well justify increasing U.S. defense spending for Asia.</w:t>
      </w:r>
      <w:r w:rsidRPr="00737E27">
        <w:t xml:space="preserve"> But given that the Pentagon is now less worried about jihadist terrorism, shouldn’t that free up some more money for containing China? </w:t>
      </w:r>
      <w:r w:rsidRPr="00737E27">
        <w:rPr>
          <w:rStyle w:val="StyleUnderline"/>
        </w:rPr>
        <w:t>What exactly has China done since Trump took office that requires the Pentagon to boost its budget by a whopping 11 percent between Fiscal Years 2017 and 2019 even as it concedes that terrorism—formerly the number one threat—is now no longer the major worry</w:t>
      </w:r>
      <w:r w:rsidRPr="00737E27">
        <w:t xml:space="preserve">? When I asked a version of this question to Gordon Adams he explained that “Threats are always better for budgets than peace.” </w:t>
      </w:r>
      <w:r w:rsidRPr="00737E27">
        <w:rPr>
          <w:rStyle w:val="StyleUnderline"/>
        </w:rPr>
        <w:t xml:space="preserve">The second major justification for a big boost in military spending is that as a result of budget caps passed in 2011 </w:t>
      </w:r>
      <w:r w:rsidRPr="00737E27">
        <w:t xml:space="preserve">(which Trump wrongly dubs a “sequester”), the </w:t>
      </w:r>
      <w:r w:rsidRPr="00737E27">
        <w:rPr>
          <w:rStyle w:val="StyleUnderline"/>
        </w:rPr>
        <w:t>Obama administration’s defense budgets were dangerously low.</w:t>
      </w:r>
      <w:r w:rsidRPr="00737E27">
        <w:t xml:space="preserve"> The National Defense Strategy warns that the Pentagon endured “a period of strategic atrophy” in which “Our backlog of deferred readiness, procurement, and modernization requirements has grown.” In his State of the Union address, Trump demanded that Congress “end the dangerous defense sequester.” But the budget caps didn’t slash defense spending. It’s a myth. According to Todd Harrison, the director of Defense Budget Analysis at the Center for Strategic and International Studies, total defense spending did decline from $714 billion in FY 2010 to a low of $586 billion in FY 2015. That sounds like a big drop. But it’s almost entirely because, between 2010 and 2015, the U.S. largely pulled its troops out of Afghanistan and Iraq. In 2010, the United States had 200,000 troops in Iraq and Afghanistan. The costs of keeping them there were mostly paid through something called the Overseas Contingency Operations Fund (OCO), which is supposed to pay for temporary expenditures like wars. Between FY 2010 and 2015, OCO spending went down from $163 billion to $63 billion, which makes sense when you realize that by 2015 the number of U.S. troops in Iraq and Afghanistan had dropped to only 10,000. Take away the OCO and look only at the Pentagon’s “base budget”—which covers everything except ongoing wars—and the gap between FY 2010 and the depth of the supposed defense spending “atrophy” in FY 2015 drops to only $28 billion. But even that overstates the drop. Even as troop levels in Afghanistan and Iraq fell, the Pentagon kept spending $63 billion for what it claimed was war fighting. How did it do that? By shifting roughly $30 billion that should have been in its base budget into the OCO because the OCO was not subject to budget caps. By doing so, the Pentagon made it appear that the base budget was $28 billion lower in FY 2015 than it had been in FY 2010. But that was an accounting gimmick. Had the $30 billion been in the base budget, where it belonged, it would have been clear that—when you subtract actual war-fighting—the Pentagon’s budget in FY 2015 was almost exactly what it had been in FY 2010, before the budget caps began. </w:t>
      </w:r>
      <w:r w:rsidRPr="00737E27">
        <w:rPr>
          <w:rStyle w:val="StyleUnderline"/>
        </w:rPr>
        <w:t xml:space="preserve">Ironically, one of the members of Congress who denounced this budget-busting accounting trick was Mick </w:t>
      </w:r>
      <w:proofErr w:type="spellStart"/>
      <w:r w:rsidRPr="00737E27">
        <w:rPr>
          <w:rStyle w:val="StyleUnderline"/>
        </w:rPr>
        <w:t>Mulvaney</w:t>
      </w:r>
      <w:proofErr w:type="spellEnd"/>
      <w:r w:rsidRPr="00737E27">
        <w:rPr>
          <w:rStyle w:val="StyleUnderline"/>
        </w:rPr>
        <w:t>, who is now Trump’s director of Office of Management and Budget. But he couldn’t stop it.</w:t>
      </w:r>
      <w:r w:rsidRPr="00737E27">
        <w:t xml:space="preserve"> The Pentagon kept that $30 billion in the OCO for the rest of the Obama administration, even as the base budget began going back up. By Obama’s last year in office, notes Harrison, overall defense spending (including the OCO) was higher in inflation-adjusted terms that at any point since World War II. Yes, that’s right. The supposedly atrophied defense budget from which Trump is rescuing America was itself higher in constant dollars than the defense budget at the height of the Vietnam War or the Reagan buildup. Which helps explain why in 2016, in an essay in Foreign Affairs, General David Petraeus and the Brookings Institution scholar Michael O’Hanlon declared that, “America’s awesome military” had “few, if any, weaknesses” and that “No radical changes or major buildups are needed.” In fact, not only does the American military not require a “major buildup” to be “awesome,” it could probably be awesome for a lot less. In 2015, the Defense Review Board—a panel of corporate leaders and management consultants appointed by the Pentagon itself—looked at the Department’s “back office” activities: things like “accounting, human resources, logistics and property management.” The Board estimated that simply by making these non-battlefield functions more efficient, the Pentagon could save $25 billion per year, almost the entire budget of the State Department. But none of these savings occurred because, as Bob Woodward reported, “The Pentagon imposed secrecy restrictions on the data making up the study, which ensured no one could replicate the findings. A 77-page summary report that had been made public was removed from a Pentagon website.” Adams, who oversaw the defense budget at OMB for part of the 1990s, told me he thought the $25 billion figure was low. The actual potential savings are probably higher. It’s impossible to know for sure because the Pentagon has never produced an auditable financial statement. This is despite the fact that Congress in 1990 passed a law requiring that every federal department do so by 1992. Every department has, except the Pentagon. In 2009, Congress passed another law specifically requiring that the Pentagon produce a financial statement that outside experts could examine. It still hasn’t. When the accounting firm Ernst and Young last year audited just one section of the Pentagon, the Defense Logistics Agency, it found, in the words of Politico, which broke the story, that the Agency’s “financial management is so weak that its leaders and oversight bodies have no reliable way to track the huge sums it's responsible for.” </w:t>
      </w:r>
      <w:r w:rsidRPr="00737E27">
        <w:rPr>
          <w:rStyle w:val="StyleUnderline"/>
        </w:rPr>
        <w:t xml:space="preserve">Despite all this, many Democrats agreed to boost defense spending by more than what Bernie Sanders estimates it would cost to make every four-year public college and university in America tuition-free and by more than what Andrew </w:t>
      </w:r>
      <w:proofErr w:type="spellStart"/>
      <w:r w:rsidRPr="00737E27">
        <w:rPr>
          <w:rStyle w:val="StyleUnderline"/>
        </w:rPr>
        <w:t>Kolodny</w:t>
      </w:r>
      <w:proofErr w:type="spellEnd"/>
      <w:r w:rsidRPr="00737E27">
        <w:rPr>
          <w:rStyle w:val="StyleUnderline"/>
        </w:rPr>
        <w:t>, the co-director of opioid policy research at Brandeis University, estimates it would cost to end the opioid crisis.</w:t>
      </w:r>
      <w:r>
        <w:rPr>
          <w:rStyle w:val="StyleUnderline"/>
        </w:rPr>
        <w:t xml:space="preserve"> </w:t>
      </w:r>
      <w:r w:rsidRPr="00737E27">
        <w:rPr>
          <w:rStyle w:val="Emphasis"/>
        </w:rPr>
        <w:t>The vote illustrates how strange a beast the contemporary Democratic Party has become</w:t>
      </w:r>
      <w:r w:rsidRPr="00737E27">
        <w:t xml:space="preserve">. On domestic policy—immigration, criminal justice, health care—the party is moving left. On foreign and defense policy, the party barely exists. This month’s budget deal was a perfect example. </w:t>
      </w:r>
      <w:r w:rsidRPr="00737E27">
        <w:rPr>
          <w:rStyle w:val="StyleUnderline"/>
        </w:rPr>
        <w:t>Some Democrats voted for it because the agreement boosted domestic spending</w:t>
      </w:r>
      <w:r w:rsidRPr="00737E27">
        <w:t xml:space="preserve">. Others voted against it because it didn’t take care of immigrant “dreamers.” The huge increase in military spending didn’t matter much one way or the other. No wonder Pentagon leaders are happy. The one party that might be ideologically inclined to question their spending habits has decided it doesn’t care. We want to hear what you think. Submit a letter to the editor or write to </w:t>
      </w:r>
      <w:hyperlink r:id="rId27" w:history="1">
        <w:r w:rsidRPr="00B17A93">
          <w:rPr>
            <w:rStyle w:val="Hyperlink"/>
          </w:rPr>
          <w:t>letters@theatlantic.com</w:t>
        </w:r>
      </w:hyperlink>
      <w:r w:rsidRPr="00737E27">
        <w:t>.</w:t>
      </w:r>
    </w:p>
    <w:p w:rsidR="00834E88" w:rsidRPr="00834E88" w:rsidRDefault="00834E88" w:rsidP="00834E88"/>
    <w:p w:rsidR="008C715A" w:rsidRPr="008C715A" w:rsidRDefault="008C715A" w:rsidP="008C715A"/>
    <w:p w:rsidR="009B35F9" w:rsidRDefault="008C723B" w:rsidP="009B35F9">
      <w:pPr>
        <w:pStyle w:val="Heading3"/>
      </w:pPr>
      <w:r>
        <w:t xml:space="preserve">! </w:t>
      </w:r>
      <w:proofErr w:type="gramStart"/>
      <w:r>
        <w:t>turn</w:t>
      </w:r>
      <w:proofErr w:type="gramEnd"/>
    </w:p>
    <w:p w:rsidR="009B35F9" w:rsidRDefault="009B35F9" w:rsidP="009B35F9">
      <w:pPr>
        <w:pStyle w:val="Heading4"/>
      </w:pPr>
      <w:r>
        <w:t xml:space="preserve">Military spending guarantees </w:t>
      </w:r>
      <w:r w:rsidRPr="002643E2">
        <w:rPr>
          <w:u w:val="single"/>
        </w:rPr>
        <w:t>militarized</w:t>
      </w:r>
      <w:r>
        <w:t xml:space="preserve"> responses to diplomatic failures</w:t>
      </w:r>
    </w:p>
    <w:p w:rsidR="009B35F9" w:rsidRPr="00565B12" w:rsidRDefault="009B35F9" w:rsidP="009B35F9">
      <w:r w:rsidRPr="002643E2">
        <w:rPr>
          <w:rStyle w:val="Style13ptBold"/>
        </w:rPr>
        <w:t>McCarthy 18</w:t>
      </w:r>
      <w:r>
        <w:t xml:space="preserve"> – PhD, Assistant Professor of Sociology and Director of Data Science at Utica College (Michael, “Analyzing America's Increased Military Budget </w:t>
      </w:r>
      <w:proofErr w:type="gramStart"/>
      <w:r>
        <w:t>By</w:t>
      </w:r>
      <w:proofErr w:type="gramEnd"/>
      <w:r>
        <w:t xml:space="preserve"> Michael McCarthy,” https://www.ucpublicaffairs.com/home/2018/3/18/analyzing-americas-increased-military-budget-by-michael-mccarthy)</w:t>
      </w:r>
    </w:p>
    <w:p w:rsidR="009B35F9" w:rsidRDefault="009B35F9" w:rsidP="009B35F9">
      <w:r>
        <w:t xml:space="preserve">President Donald </w:t>
      </w:r>
      <w:r w:rsidRPr="002643E2">
        <w:rPr>
          <w:rStyle w:val="StyleUnderline"/>
        </w:rPr>
        <w:t>Trump’s</w:t>
      </w:r>
      <w:r>
        <w:t xml:space="preserve"> 2018 </w:t>
      </w:r>
      <w:r w:rsidRPr="002643E2">
        <w:rPr>
          <w:rStyle w:val="StyleUnderline"/>
        </w:rPr>
        <w:t>budget</w:t>
      </w:r>
      <w:r>
        <w:t xml:space="preserve"> request for United States Military </w:t>
      </w:r>
      <w:r w:rsidRPr="002643E2">
        <w:rPr>
          <w:rStyle w:val="StyleUnderline"/>
        </w:rPr>
        <w:t>exceeded even what the Pentagon’s leadership requested</w:t>
      </w:r>
      <w:r>
        <w:t xml:space="preserve">. It was so high that the U.S. Congress had to modify the Budget and Control Act of 2011 that placed a limit on military spending. The budget is $639 billion, $52 billion over the defense budget cap. The 2019 Defense Budget continues the higher spending, while the State Department, our nation’s primary diplomatic service, faces steep budget cuts. This military spending can be seen through several lens: Politically, President Trump is appealing to his conservative base with increased military spending. </w:t>
      </w:r>
      <w:r w:rsidRPr="002643E2">
        <w:rPr>
          <w:rStyle w:val="StyleUnderline"/>
        </w:rPr>
        <w:t>Strategically, President Trump is staffing and equipping the military to continue combat operations in Afghanistan and prepare for other military operations,</w:t>
      </w:r>
      <w:r>
        <w:t xml:space="preserve"> perhaps with North Korea, Russia, or ISIS. Cynically, President Trump is merely a member of the military-industrial complex and the increased spending secures donors for his 2020 campaign. Realistically, it is a combination of all these reasons and we will never know- at least we will never know until the Trump Presidential Library opens and his oval office discussions are declassified. The military’s budget might feel justified given the ongoing war in Afghanistan (our nation’s longest war at 17 years and counting), the threat of nuclear war from North Korea, the Islamic State (ISIS) in Syria, the rise of China’s military capability, and continued instability in the Middle East including a nuclear armed Iran, continued Palestinian and Israeli unrest, as well as the heightened tension between Qatar, Saudi Arabia, and the United Arab Emirates. Photo by Mandel </w:t>
      </w:r>
      <w:proofErr w:type="spellStart"/>
      <w:r>
        <w:t>Ngan</w:t>
      </w:r>
      <w:proofErr w:type="spellEnd"/>
      <w:r>
        <w:t xml:space="preserve">/AFP/ Photo by Mandel </w:t>
      </w:r>
      <w:proofErr w:type="spellStart"/>
      <w:r>
        <w:t>Ngan</w:t>
      </w:r>
      <w:proofErr w:type="spellEnd"/>
      <w:r>
        <w:t xml:space="preserve">/AFP/ At the same time, </w:t>
      </w:r>
      <w:r w:rsidRPr="002643E2">
        <w:rPr>
          <w:rStyle w:val="StyleUnderline"/>
        </w:rPr>
        <w:t>the expanded military budget might be unjustified because of the need for investment America’s crumbling infrastructure, lagging education</w:t>
      </w:r>
      <w:r>
        <w:t xml:space="preserve"> (both K-12 and secondary schools), </w:t>
      </w:r>
      <w:r w:rsidRPr="002643E2">
        <w:rPr>
          <w:rStyle w:val="StyleUnderline"/>
        </w:rPr>
        <w:t>and divested diplomatic services, among other underfunded areas</w:t>
      </w:r>
      <w:r>
        <w:t xml:space="preserve">. Often I wonder if increasing the military’s budget is the path of least resistance, the easy way out. Follow me here. </w:t>
      </w:r>
      <w:r w:rsidRPr="002643E2">
        <w:rPr>
          <w:rStyle w:val="StyleUnderline"/>
        </w:rPr>
        <w:t>Diplomacy is hard</w:t>
      </w:r>
      <w:r>
        <w:t xml:space="preserve"> to do, it takes a long time, and often proves fragile. Carefully built agreements (and dare I say it, trust) can be upended with a new leader or unforeseen event (think September 11th). </w:t>
      </w:r>
      <w:r w:rsidRPr="002643E2">
        <w:rPr>
          <w:rStyle w:val="StyleUnderline"/>
        </w:rPr>
        <w:t>It is easy to point to more planes, tanks, and troops</w:t>
      </w:r>
      <w:r>
        <w:t xml:space="preserve"> but it hard to show timely diplomatic progress. Besides the tangible benefits of military spending, </w:t>
      </w:r>
      <w:r w:rsidRPr="002643E2">
        <w:rPr>
          <w:rStyle w:val="StyleUnderline"/>
        </w:rPr>
        <w:t>it has the added benefit of perpetuating our belief that we are the most powerful country on earth.</w:t>
      </w:r>
      <w:r>
        <w:t xml:space="preserve"> This “we’re number one” feeling with regard to our military dominates our consciousness since our shared victory in World War II. Photo by AP Photo by AP For several generations, politicians and the American People supported a large standing military as part of the military-industrial complex. Perhaps </w:t>
      </w:r>
      <w:r w:rsidRPr="002643E2">
        <w:rPr>
          <w:rStyle w:val="StyleUnderline"/>
        </w:rPr>
        <w:t>it is time to invest in a significant portion of the military’s budget in a diplomatic-industrial complex to find alternative solutions to our foreign policy problems</w:t>
      </w:r>
      <w:r>
        <w:t xml:space="preserve">. </w:t>
      </w:r>
      <w:r w:rsidRPr="002643E2">
        <w:rPr>
          <w:rStyle w:val="Emphasis"/>
        </w:rPr>
        <w:t>The world’s most funded military enables our nation’s leaders to find military solutions for most problems</w:t>
      </w:r>
      <w:r>
        <w:t xml:space="preserve"> (classic example of the Law of the Instrument: </w:t>
      </w:r>
      <w:r w:rsidRPr="002643E2">
        <w:rPr>
          <w:rStyle w:val="Emphasis"/>
        </w:rPr>
        <w:t>if you only have a hammer, all your problems look like nails</w:t>
      </w:r>
      <w:r>
        <w:t xml:space="preserve">). The military should be considered perhaps a part of the solution, but definitely not the solution. </w:t>
      </w:r>
    </w:p>
    <w:p w:rsidR="00834E88" w:rsidRDefault="00834E88" w:rsidP="00834E88">
      <w:pPr>
        <w:pStyle w:val="Heading4"/>
      </w:pPr>
      <w:proofErr w:type="gramStart"/>
      <w:r>
        <w:t>trumps</w:t>
      </w:r>
      <w:proofErr w:type="gramEnd"/>
      <w:r>
        <w:t xml:space="preserve"> increase in the defense budget undermines global diplomacy – magnifies all risks</w:t>
      </w:r>
    </w:p>
    <w:p w:rsidR="00834E88" w:rsidRPr="008C2186" w:rsidRDefault="00834E88" w:rsidP="00834E88">
      <w:pPr>
        <w:rPr>
          <w:rStyle w:val="Style13ptBold"/>
          <w:b w:val="0"/>
        </w:rPr>
      </w:pPr>
      <w:proofErr w:type="gramStart"/>
      <w:r>
        <w:rPr>
          <w:rStyle w:val="Style13ptBold"/>
        </w:rPr>
        <w:t>garrison</w:t>
      </w:r>
      <w:proofErr w:type="gramEnd"/>
      <w:r>
        <w:rPr>
          <w:rStyle w:val="Style13ptBold"/>
        </w:rPr>
        <w:t xml:space="preserve">, 18 </w:t>
      </w:r>
      <w:r>
        <w:rPr>
          <w:rStyle w:val="Style13ptBold"/>
          <w:b w:val="0"/>
        </w:rPr>
        <w:t xml:space="preserve">[Bishop Garrison,  Member of the Truman National Security Project’s Defense Council. He is also a member of the board at Council for livable world, 05.29.18, “The National Security Threat of Trump’s Defense Budget,” Just Security, https://www.justsecurity.org/57069/national-security-threat-trumps-defense-budget/]– </w:t>
      </w:r>
      <w:proofErr w:type="spellStart"/>
      <w:r>
        <w:rPr>
          <w:rStyle w:val="Style13ptBold"/>
          <w:b w:val="0"/>
        </w:rPr>
        <w:t>evachka</w:t>
      </w:r>
      <w:proofErr w:type="spellEnd"/>
    </w:p>
    <w:p w:rsidR="00834E88" w:rsidRDefault="00834E88" w:rsidP="00834E88">
      <w:r w:rsidRPr="0082649C">
        <w:t xml:space="preserve">As a former military officer and national security appointee under President Barack Obama, I know firsthand the value of U.S. defense spending for securing the United States and the global community. But by proposing massive increases in Pentagon funding at the expense of U.S. diplomats and foreign aid across the globe, </w:t>
      </w:r>
      <w:r w:rsidRPr="00544E7A">
        <w:rPr>
          <w:rStyle w:val="StyleUnderline"/>
        </w:rPr>
        <w:t>President Donald Trump’s proposed defense budget for Fiscal Year 2019 sets a dangerous precedent that undermines U.S. national security.</w:t>
      </w:r>
      <w:r>
        <w:rPr>
          <w:rStyle w:val="StyleUnderline"/>
        </w:rPr>
        <w:t xml:space="preserve"> </w:t>
      </w:r>
      <w:r w:rsidRPr="00544E7A">
        <w:rPr>
          <w:rStyle w:val="StyleUnderline"/>
        </w:rPr>
        <w:t>Modern U.S. foreign and national security policy previously strived to be grounded in “Smart Power” — the balance of hard projection, such as military force, and soft power efforts like diplomacy and foreign aid – even if the balance was not often achieved</w:t>
      </w:r>
      <w:r w:rsidRPr="0082649C">
        <w:t xml:space="preserve">. </w:t>
      </w:r>
      <w:r w:rsidRPr="00544E7A">
        <w:rPr>
          <w:rStyle w:val="StyleUnderline"/>
        </w:rPr>
        <w:t xml:space="preserve">Trump’s budget, however, dangerously continues a trend — </w:t>
      </w:r>
      <w:r w:rsidRPr="00544E7A">
        <w:rPr>
          <w:rStyle w:val="Emphasis"/>
        </w:rPr>
        <w:t>increasing hard power at the cost of significantly decreased soft power.</w:t>
      </w:r>
      <w:r>
        <w:rPr>
          <w:rStyle w:val="Emphasis"/>
        </w:rPr>
        <w:t xml:space="preserve"> </w:t>
      </w:r>
      <w:r w:rsidRPr="00544E7A">
        <w:rPr>
          <w:rStyle w:val="StyleUnderline"/>
        </w:rPr>
        <w:t>Trump’s proposed budget would increase defense spending by approximately 13 percent from FY17 to FY19</w:t>
      </w:r>
      <w:r w:rsidRPr="0082649C">
        <w:t xml:space="preserve">. This would bring U.S. defense spending to $686.1 billion for Fiscal Year 2019 with an </w:t>
      </w:r>
      <w:proofErr w:type="spellStart"/>
      <w:r w:rsidRPr="0082649C">
        <w:t>unprecedent</w:t>
      </w:r>
      <w:proofErr w:type="spellEnd"/>
      <w:r w:rsidRPr="0082649C">
        <w:t xml:space="preserve"> base budget of $647 billion, while </w:t>
      </w:r>
      <w:r w:rsidRPr="00544E7A">
        <w:rPr>
          <w:rStyle w:val="StyleUnderline"/>
        </w:rPr>
        <w:t>the State Department would see a deep 29 percent decrease</w:t>
      </w:r>
      <w:r w:rsidRPr="0082649C">
        <w:t xml:space="preserve">. </w:t>
      </w:r>
      <w:r w:rsidRPr="00544E7A">
        <w:rPr>
          <w:rStyle w:val="StyleUnderline"/>
        </w:rPr>
        <w:t>The $8.8 billion shortfall for State and U.S. Agency for International Development (USAID) budgets would represent one of the largest for diplomacy and development in three decades.</w:t>
      </w:r>
      <w:r>
        <w:rPr>
          <w:rStyle w:val="StyleUnderline"/>
        </w:rPr>
        <w:t xml:space="preserve"> </w:t>
      </w:r>
      <w:r w:rsidRPr="0082649C">
        <w:rPr>
          <w:rStyle w:val="StyleUnderline"/>
        </w:rPr>
        <w:t xml:space="preserve">If these proposals become law, the consequences would be profound. When he was a four-star general and the commander of U.S. Central Command, which oversees the Middle East, James </w:t>
      </w:r>
      <w:proofErr w:type="spellStart"/>
      <w:r w:rsidRPr="0082649C">
        <w:rPr>
          <w:rStyle w:val="StyleUnderline"/>
        </w:rPr>
        <w:t>Mattis</w:t>
      </w:r>
      <w:proofErr w:type="spellEnd"/>
      <w:r w:rsidRPr="0082649C">
        <w:rPr>
          <w:rStyle w:val="StyleUnderline"/>
        </w:rPr>
        <w:t>, now the defense secretary, provided the clearest, most compelling argument for why funding diplomacy is crucial during congressional testimony in 2013</w:t>
      </w:r>
      <w:r w:rsidRPr="0082649C">
        <w:t xml:space="preserve">. When asked if the international development budget was helpful to providing national defense for the U.S., </w:t>
      </w:r>
      <w:proofErr w:type="spellStart"/>
      <w:r w:rsidRPr="0082649C">
        <w:t>Mattis</w:t>
      </w:r>
      <w:proofErr w:type="spellEnd"/>
      <w:r w:rsidRPr="0082649C">
        <w:t xml:space="preserve"> replied: </w:t>
      </w:r>
      <w:r w:rsidRPr="0082649C">
        <w:rPr>
          <w:rStyle w:val="StyleUnderline"/>
        </w:rPr>
        <w:t>“If you don’t fund the State Department fully, then I need to buy more ammunition, ultimately</w:t>
      </w:r>
      <w:r w:rsidRPr="0082649C">
        <w:t xml:space="preserve">. So, I think it’s a cost-benefit ratio. </w:t>
      </w:r>
      <w:r w:rsidRPr="0082649C">
        <w:rPr>
          <w:rStyle w:val="StyleUnderline"/>
        </w:rPr>
        <w:t>The more that we put into the State Department’s diplomacy, hopefully the less we have to put into a military budget as we deal with the outcome of an apparent American withdrawal from the international scene.”</w:t>
      </w:r>
      <w:r>
        <w:rPr>
          <w:rStyle w:val="StyleUnderline"/>
        </w:rPr>
        <w:t xml:space="preserve"> </w:t>
      </w:r>
      <w:r w:rsidRPr="0082649C">
        <w:t xml:space="preserve">He’s not alone. A non-partisan group of more than 150 retired three-and four-star flag officers released a letter in February, through the U.S. Global Leadership Conference, calling on congressional leaders to see that State and USAID, among other development agencies, receive adequate funding. </w:t>
      </w:r>
      <w:r w:rsidRPr="0082649C">
        <w:rPr>
          <w:rStyle w:val="StyleUnderline"/>
        </w:rPr>
        <w:t>The letter notes that without sufficient funding for diplomacy and international aid, the world will see a deficit in American power projection globally that has been critical to the safety of the United States.</w:t>
      </w:r>
      <w:r>
        <w:rPr>
          <w:rStyle w:val="StyleUnderline"/>
        </w:rPr>
        <w:t xml:space="preserve"> </w:t>
      </w:r>
      <w:r w:rsidRPr="0082649C">
        <w:t xml:space="preserve">During my time as a soldier in Iraq, I watched how “Smart Power” worked as we attempted to build both physical and metaphorical bridges with local village populations. We met with sheikhs and town elders, asking them about their needs in the community, and what we could do to not only make them feel safer, but to also make their lives more stable. </w:t>
      </w:r>
      <w:r w:rsidRPr="0082649C">
        <w:rPr>
          <w:rStyle w:val="StyleUnderline"/>
        </w:rPr>
        <w:t>We weren’t trained diplomats but exigent circumstances created by conflict forced us into the position.</w:t>
      </w:r>
      <w:r w:rsidRPr="0082649C">
        <w:t xml:space="preserve"> To be certain, we didn’t always get it right, and 17 years of war demonstrates that fact. But those active efforts to win the hearts and minds of the communities — a combination of both short-term programmatic successes and long-term investment — have been proven to have the most positive impacts. With the right diplomatic support, we perhaps could have found lasting successes. At a time when the world seemingly stands on the precipice of a nuclear standoff, </w:t>
      </w:r>
      <w:r w:rsidRPr="0082649C">
        <w:rPr>
          <w:rStyle w:val="StyleUnderline"/>
        </w:rPr>
        <w:t>Trump’s budget would also increase the National Nuclear Security Administration’s budget for the development and improvement of the U.S. nuclear arsenal by $1.2 billion, while continuing the trend of failing to increase funding for non-proliferation programs that attempt to keep us safe from nuclear terrorism</w:t>
      </w:r>
      <w:r w:rsidRPr="0082649C">
        <w:t xml:space="preserve">. The combined request for Defense Nuclear Nonproliferation received a reduction of $50 million compared to the fiscal year 2018 estimate. At the same time, the Congressional Budget Office, CBO, estimates the 30-year cost of Trump’s nuclear spending plan, which includes sustaining and refurbishing the entire nuclear weapon enterprise, at $1.7 trillion, with inflation included. To be fair, this type of unaffordability is a continuing and unsustainable issue. In 2015, the Defense Department was unsure how it would secure funding for the nuclear program. </w:t>
      </w:r>
      <w:r w:rsidRPr="0082649C">
        <w:rPr>
          <w:rStyle w:val="StyleUnderline"/>
        </w:rPr>
        <w:t>Some estimated the programmatic cost would eat up 10 percent of the Pentagon’s overall budget for an undisclosed “period of time.”</w:t>
      </w:r>
      <w:r w:rsidRPr="0082649C">
        <w:t xml:space="preserve"> Another estimate from the Center for Strategic and Budgetary Assessments estimated costs at $625 billion by 2025 with assumed spending caps from the Budget Control Act. And another CBO report at the time had the estimate closer to 5 to 6 percent of the annual budget, still placing the cost between $31 and $38 billion a year. </w:t>
      </w:r>
      <w:r w:rsidRPr="0082649C">
        <w:rPr>
          <w:rStyle w:val="StyleUnderline"/>
        </w:rPr>
        <w:t>The investment in U.S. nuclear weapons programs has been a problematic trend, but that doesn’t mean the cost and budgetary confusion associated with it should be allowed to continue.</w:t>
      </w:r>
      <w:r>
        <w:rPr>
          <w:rStyle w:val="StyleUnderline"/>
        </w:rPr>
        <w:t xml:space="preserve"> </w:t>
      </w:r>
      <w:r w:rsidRPr="0082649C">
        <w:rPr>
          <w:rStyle w:val="StyleUnderline"/>
        </w:rPr>
        <w:t>Furthermore, investment in nuclear energy research and development is reduced by nearly $260 million. It is a potentially dangerous time for the U.S. to be seen as reinvesting in a renewed nuclear arms race.</w:t>
      </w:r>
      <w:r w:rsidRPr="0082649C">
        <w:t xml:space="preserve"> The nuclear weapons playing field is in a state of flux. U.S. talks with North Korea over its nuclear program remain uncertain, but suffered a setback this week when Trump announced he was canceling the planned meeting with North Korean leader Kim Jong-un on June 12 in Singapore. In the meantime, Trump decided to end U.S. involvement in the Joint Comprehensive Plan </w:t>
      </w:r>
      <w:proofErr w:type="gramStart"/>
      <w:r w:rsidRPr="0082649C">
        <w:t>Of</w:t>
      </w:r>
      <w:proofErr w:type="gramEnd"/>
      <w:r w:rsidRPr="0082649C">
        <w:t xml:space="preserve"> Action (JCPOA), also known as the Iran Nuclear Deal. Additionally, Saudi Arabia’s Crown Prince stated that if Iran decides to reengage in the development of its nuclear program, the Kingdom may follow suit. This is also a time when the U.S. not only lacks dedicated ambassadors in these regions, but also intends to conduct historic budget cuts to the country’s diplomatic corps. Earlier this year, the top U.S. diplomat for North Korean policy, Ambassador Joseph Yun, resigned. Second, the cut to nuclear energy is in line with other reductions in the research and development of clean, renewable energy across the entirety of government, while renewing investment in fossil fuels and nuclear weapons. </w:t>
      </w:r>
      <w:r w:rsidRPr="0082649C">
        <w:rPr>
          <w:rStyle w:val="StyleUnderline"/>
        </w:rPr>
        <w:t>Clean energy and energy independence have long been viewed as national security issues; intelligence agencies have stated since the 1970s that man-made pollution can affect tactical operations. In the 1990s, the Senate Armed Services Committee identified environmental destruction as a national security threat.</w:t>
      </w:r>
      <w:r w:rsidRPr="0082649C">
        <w:t xml:space="preserve"> Moreover, fossil fuel is very costly, and its continued consumption in lieu of alternatives will prove inefficient while restricting funds that could be utilized in other important programs or operations. And, as the largest land-owning entity in the United States, and single largest consumer of energy in the world, the Department of Defense has a vested interest in identifying new sources of energy that are much less reliant on foreign development or influence. </w:t>
      </w:r>
      <w:r w:rsidRPr="0082649C">
        <w:rPr>
          <w:rStyle w:val="StyleUnderline"/>
        </w:rPr>
        <w:t>Taking this step backwards further exacerbates our inability to influence international actors on these issues</w:t>
      </w:r>
      <w:r w:rsidRPr="0082649C">
        <w:t xml:space="preserve">. </w:t>
      </w:r>
      <w:r w:rsidRPr="0082649C">
        <w:rPr>
          <w:rStyle w:val="StyleUnderline"/>
        </w:rPr>
        <w:t>While the global community moves on to new resources to power their societies, the U.S. will continue to find itself reliant on harmful finite energy sources while reducing innovation in future technologies.</w:t>
      </w:r>
      <w:r w:rsidRPr="0082649C">
        <w:t xml:space="preserve"> The Defense Department continues to identify the threat posed by its energy consumption and reliance on fossil fuels in spite of current White House policies. The 2018 congressional budget deal provides an increase of $90 million in renewable energy and efficiency projects. Fiscal responsibility is critical for effective national security. Though deficit hawks such as Senator Bob Corker (R-TN) and Representative Steve Womack (R-AR) have previously bemoaned the dangers of increased spending without offsets, they have been silent about the costs of driving up the deficit to spend more on defense. The White House’s overall $4.4 trillion budget for 2019 is expected to add $984 billion to the federal deficit next year alone, despite its cuts to social programs. Combined with tax cuts recently signed into law that reduce government revenue by approximately $1.5 trillion in the next decade, during that same 10-year term, this budget could increase the deficit by an estimated $7 trillion. And this is a hard lesson the country has debated before. By contributing even more to the imbalance of Smart Power, the Trump administration’s approach to national security spending demonstrates exactly the wrong way to address growing security concerns. </w:t>
      </w:r>
      <w:r w:rsidRPr="0082649C">
        <w:rPr>
          <w:rStyle w:val="StyleUnderline"/>
        </w:rPr>
        <w:t>Increasing military spending while reducing diplomatic and foreign aid spending; increasing nuclear weapons spending while reducing non-proliferation spending; and increasing the deficit in the name of national security (while calling a budget deficit a national security risk) all make the United States less safe</w:t>
      </w:r>
      <w:r w:rsidRPr="0082649C">
        <w:t>. Indeed, this budget proposal could pose the very threat to U.S. national security, which Trump hopes to overcome.</w:t>
      </w:r>
    </w:p>
    <w:p w:rsidR="00834E88" w:rsidRDefault="00834E88" w:rsidP="00834E88">
      <w:pPr>
        <w:pStyle w:val="Heading4"/>
      </w:pPr>
      <w:r>
        <w:t xml:space="preserve">New military spending will inspire trump to use nuclear weapons in the future </w:t>
      </w:r>
    </w:p>
    <w:p w:rsidR="00834E88" w:rsidRPr="006006E6" w:rsidRDefault="00834E88" w:rsidP="00834E88">
      <w:pPr>
        <w:rPr>
          <w:rStyle w:val="Style13ptBold"/>
          <w:b w:val="0"/>
        </w:rPr>
      </w:pPr>
      <w:r>
        <w:rPr>
          <w:rStyle w:val="Style13ptBold"/>
        </w:rPr>
        <w:t xml:space="preserve">Menon, 18 </w:t>
      </w:r>
      <w:r>
        <w:rPr>
          <w:rStyle w:val="Style13ptBold"/>
          <w:b w:val="0"/>
        </w:rPr>
        <w:t>[</w:t>
      </w:r>
      <w:proofErr w:type="spellStart"/>
      <w:r>
        <w:rPr>
          <w:rStyle w:val="Style13ptBold"/>
          <w:b w:val="0"/>
        </w:rPr>
        <w:t>Rajan</w:t>
      </w:r>
      <w:proofErr w:type="spellEnd"/>
      <w:r>
        <w:rPr>
          <w:rStyle w:val="Style13ptBold"/>
          <w:b w:val="0"/>
        </w:rPr>
        <w:t xml:space="preserve"> Menon, Research Fellow at Columbia University Saltzman Institute of War and Peace Studies and Professor of International Relations at the Powell School, 02.26.18, “Nukes Are the New Normal,” Nation, https://www.thenation.com/article/nukes-are-the-new-normal/]– </w:t>
      </w:r>
      <w:proofErr w:type="spellStart"/>
      <w:r>
        <w:rPr>
          <w:rStyle w:val="Style13ptBold"/>
          <w:b w:val="0"/>
        </w:rPr>
        <w:t>evachka</w:t>
      </w:r>
      <w:proofErr w:type="spellEnd"/>
    </w:p>
    <w:p w:rsidR="00834E88" w:rsidRPr="00930958" w:rsidRDefault="00834E88" w:rsidP="00834E88"/>
    <w:p w:rsidR="00834E88" w:rsidRDefault="00834E88" w:rsidP="00834E88">
      <w:pPr>
        <w:rPr>
          <w:sz w:val="14"/>
        </w:rPr>
      </w:pPr>
      <w:r w:rsidRPr="00EE0BF4">
        <w:rPr>
          <w:sz w:val="14"/>
        </w:rPr>
        <w:t xml:space="preserve">Behind the new policies to make nuclear weapons more “useable” lurks a familiar urge to spend taxpayer dollars profligately. </w:t>
      </w:r>
      <w:r w:rsidRPr="00B90D02">
        <w:rPr>
          <w:rStyle w:val="StyleUnderline"/>
        </w:rPr>
        <w:t>The Nuclear Posture Review’s version of a spending spree, meant to cover the next three decades and expected, in the end, to cost close to two trillion dollars, covers the works: the full nuclear “triad”—land-based ballistic missiles, submarine-launched ones, and nuclear-armed strategic bombers.</w:t>
      </w:r>
      <w:r w:rsidRPr="00EE0BF4">
        <w:rPr>
          <w:sz w:val="14"/>
        </w:rPr>
        <w:t xml:space="preserve"> </w:t>
      </w:r>
      <w:r w:rsidRPr="00B90D02">
        <w:rPr>
          <w:rStyle w:val="StyleUnderline"/>
        </w:rPr>
        <w:t>Also included are the nuclear command, control, and communication network (NC3) and the plutonium, uranium, and tritium production facilities overseen by the National Nuclear Security Administration.</w:t>
      </w:r>
      <w:r>
        <w:rPr>
          <w:rStyle w:val="StyleUnderline"/>
        </w:rPr>
        <w:t xml:space="preserve"> </w:t>
      </w:r>
      <w:r w:rsidRPr="00EE0BF4">
        <w:rPr>
          <w:sz w:val="14"/>
        </w:rPr>
        <w:t xml:space="preserve">The upgrade will run the gamut. The 14 Ohio-class nuclear submarines, the sea-based segment of the triad, are to be replaced by a minimum of 12 advanced Columbia-class boats. </w:t>
      </w:r>
      <w:r w:rsidRPr="00B90D02">
        <w:rPr>
          <w:rStyle w:val="StyleUnderline"/>
        </w:rPr>
        <w:t>The 400 Minuteman III single-warhead, land-based intercontinental ballistic missiles, or ICBMs, will be retired in favor of the “next-generation” Ground-Based Strategic Deterrent, which, its champions insist, will provide improved propulsion and accuracy—and, needless to say, more “flexibility” and “options</w:t>
      </w:r>
      <w:r w:rsidRPr="00EE0BF4">
        <w:rPr>
          <w:sz w:val="14"/>
        </w:rPr>
        <w:t xml:space="preserve">.” </w:t>
      </w:r>
      <w:r w:rsidRPr="00EE0BF4">
        <w:rPr>
          <w:rStyle w:val="StyleUnderline"/>
        </w:rPr>
        <w:t>The current fleet of strategic nuclear bombers</w:t>
      </w:r>
      <w:r w:rsidRPr="00EE0BF4">
        <w:rPr>
          <w:sz w:val="14"/>
        </w:rPr>
        <w:t xml:space="preserve">, including the workhorse B-52H and the newer B-2A, </w:t>
      </w:r>
      <w:r w:rsidRPr="00EE0BF4">
        <w:rPr>
          <w:rStyle w:val="StyleUnderline"/>
        </w:rPr>
        <w:t>will be joined and eventually succeeded by the “next-generation” B-21 Raider, a long-range stealth bomber</w:t>
      </w:r>
      <w:r w:rsidRPr="00EE0BF4">
        <w:rPr>
          <w:sz w:val="14"/>
        </w:rPr>
        <w:t>. The B-52’s air-launched cruise missile will be replaced with a new Long Range Stand-Off version of the same</w:t>
      </w:r>
      <w:r w:rsidRPr="00EE0BF4">
        <w:rPr>
          <w:rStyle w:val="StyleUnderline"/>
        </w:rPr>
        <w:t>. A new B61-12 gravity bomb will take the place of current models by 2020</w:t>
      </w:r>
      <w:r w:rsidRPr="00EE0BF4">
        <w:rPr>
          <w:sz w:val="14"/>
        </w:rPr>
        <w:t xml:space="preserve">. Nuclear-capable F-35 stealth fighter-bombers will be “forward deployed,” supplanting the F-15E. Two new “low-yield” nuclear weapons, a submarine-launched ballistic missile, and a sea-launched cruise missile will also be added to the arsenal. </w:t>
      </w:r>
      <w:r w:rsidRPr="00EE0BF4">
        <w:rPr>
          <w:rStyle w:val="Emphasis"/>
        </w:rPr>
        <w:t>Think of it, in baseball terms, as an attempted grand slam.</w:t>
      </w:r>
      <w:r>
        <w:rPr>
          <w:rStyle w:val="Emphasis"/>
        </w:rPr>
        <w:t xml:space="preserve"> </w:t>
      </w:r>
      <w:r w:rsidRPr="00EE0BF4">
        <w:rPr>
          <w:sz w:val="14"/>
        </w:rPr>
        <w:t xml:space="preserve">The NPR’s case for three decades of such expenditures rests on the claim that the “flexible and tailored” choices it deems non-negotiable don’t presently exist, though the document itself concedes that they do. </w:t>
      </w:r>
      <w:r w:rsidRPr="00EE0BF4">
        <w:rPr>
          <w:rStyle w:val="StyleUnderline"/>
        </w:rPr>
        <w:t xml:space="preserve">I’ll let its authors speak for themselves: “The triad and non-strategic forces, with supporting NC3, provide diversity and flexibility as needed to tailor U.S. strategies for deterrence, assurance, </w:t>
      </w:r>
      <w:proofErr w:type="gramStart"/>
      <w:r w:rsidRPr="00EE0BF4">
        <w:rPr>
          <w:rStyle w:val="StyleUnderline"/>
        </w:rPr>
        <w:t>achieving</w:t>
      </w:r>
      <w:proofErr w:type="gramEnd"/>
      <w:r w:rsidRPr="00EE0BF4">
        <w:rPr>
          <w:rStyle w:val="StyleUnderline"/>
        </w:rPr>
        <w:t xml:space="preserve"> objectives should deterrence fail, and hedging</w:t>
      </w:r>
      <w:r w:rsidRPr="00EE0BF4">
        <w:rPr>
          <w:sz w:val="14"/>
        </w:rPr>
        <w:t xml:space="preserve">.” For good measure, the NPR then touts the lethality, range, and invulnerability of the existing stock of missiles and bombers. Buried in the review, then, appears to be an admission that the colossally expensive nuclear modernization program it deems so urgent isn’t necessary. </w:t>
      </w:r>
      <w:r w:rsidRPr="00EE0BF4">
        <w:rPr>
          <w:rStyle w:val="StyleUnderline"/>
        </w:rPr>
        <w:t>The NPR takes great pains to demonstrate that all of the proposed new weaponry, referred to as “the replacement program to rebuild the triad,” will cost relatively little.</w:t>
      </w:r>
      <w:r w:rsidRPr="00EE0BF4">
        <w:rPr>
          <w:sz w:val="14"/>
        </w:rPr>
        <w:t xml:space="preserve"> Let’s consider this claim in wider perspective. To obtain Senate ratification of the New Strategic Arms Reduction Treaty he signed with Russia in 2010, the Nobel Prize-winning antinuclear advocate Barack Obama agreed to pour $1 trillion over three decades into the “modernization” of the nuclear triad, and that pledge shaped his 2017 defense budget request. In other words, President Obama left President Trump a costly nuclear legacy, which the latest Nuclear Posture Review fleshes out and expands. </w:t>
      </w:r>
      <w:r w:rsidRPr="00EE0BF4">
        <w:rPr>
          <w:rStyle w:val="StyleUnderline"/>
        </w:rPr>
        <w:t>There’s no indication that the slightest energy went into figuring out ways to economize on it.</w:t>
      </w:r>
      <w:r w:rsidRPr="00EE0BF4">
        <w:rPr>
          <w:sz w:val="14"/>
        </w:rPr>
        <w:t xml:space="preserve"> A November 2017 Congressional Budget Office report projects that President Trump’s nuclear modernization plan will cost $1.2 trillion over three decades, while other estimates put the full price at $1.7 trillion. </w:t>
      </w:r>
      <w:r w:rsidRPr="00EE0BF4">
        <w:rPr>
          <w:rStyle w:val="StyleUnderline"/>
        </w:rPr>
        <w:t>As the government’s annual budget deficit increases—most forecasts expect it to top $1 trillion next year, thanks in part to the Trump tax reform bill and Congress’s gift to the Pentagon budget that, over the next two years, is likely to total $1.4 trillion —key domestic programs will take big hits in the name of belt-tightening</w:t>
      </w:r>
      <w:r w:rsidRPr="00EE0BF4">
        <w:rPr>
          <w:sz w:val="14"/>
        </w:rPr>
        <w:t xml:space="preserve">. </w:t>
      </w:r>
      <w:r w:rsidRPr="00EE0BF4">
        <w:rPr>
          <w:rStyle w:val="Emphasis"/>
        </w:rPr>
        <w:t>Military spending, of course, will only continue to grow</w:t>
      </w:r>
      <w:r w:rsidRPr="00EE0BF4">
        <w:rPr>
          <w:sz w:val="14"/>
        </w:rPr>
        <w:t xml:space="preserve">. If you want to get a sense of where we’re heading, just take a look at Trump’s 2019 budget proposal (which projects a cumulative deficit of $7.1 trillion over the next decade). </w:t>
      </w:r>
      <w:r w:rsidRPr="00EE0BF4">
        <w:rPr>
          <w:rStyle w:val="StyleUnderline"/>
        </w:rPr>
        <w:t>It urges big cuts in areas ranging from Medicare and Medicaid to the Environmental Protection Agency and Amtrak. By contrast, it champions a Pentagon budget increase of $80 billion (13.2 percent over 2017) to $716 billion, with $24 billion allotted to upgrading the nuclear triad.</w:t>
      </w:r>
      <w:r>
        <w:rPr>
          <w:rStyle w:val="StyleUnderline"/>
        </w:rPr>
        <w:t xml:space="preserve"> </w:t>
      </w:r>
      <w:r w:rsidRPr="00EE0BF4">
        <w:rPr>
          <w:rStyle w:val="Emphasis"/>
        </w:rPr>
        <w:t>And keep in mind that military cost estimates are only likely to rise.</w:t>
      </w:r>
      <w:r w:rsidRPr="00EE0BF4">
        <w:rPr>
          <w:sz w:val="14"/>
        </w:rPr>
        <w:t xml:space="preserve"> There is a persistent pattern of massive cost overruns for weapons systems ordered through the government’s Major Defense Acquisition Program (MDAP). These ballooned from $295 billion in 2008 to $468 billion in 2015. Consider just two recent examples: the first of the new Gerald R. Ford-class aircraft carriers, delivered last May after long delays, came in at $13 billion, an overrun of $2.3 billion, while the program to produce the F-35 jet, already the most expensive weapons system of all time, </w:t>
      </w:r>
      <w:proofErr w:type="gramStart"/>
      <w:r w:rsidRPr="00EE0BF4">
        <w:rPr>
          <w:sz w:val="14"/>
        </w:rPr>
        <w:t>could</w:t>
      </w:r>
      <w:proofErr w:type="gramEnd"/>
      <w:r w:rsidRPr="00EE0BF4">
        <w:rPr>
          <w:sz w:val="14"/>
        </w:rPr>
        <w:t xml:space="preserve"> reach $406.5 billion, a seven percent overrun since the last estimate. </w:t>
      </w:r>
      <w:r w:rsidRPr="00EE0BF4">
        <w:rPr>
          <w:rStyle w:val="StyleUnderline"/>
        </w:rPr>
        <w:t>If the Pentagon turns its Nuclear Posture Review into reality, the first president who will have some of those more “flexible” nuclear options at his command will be none other than Donald Trump. We’re talking, of course, about the man wh</w:t>
      </w:r>
      <w:r w:rsidRPr="00EE0BF4">
        <w:rPr>
          <w:sz w:val="14"/>
        </w:rPr>
        <w:t xml:space="preserve">o, in his debut speech to the United Nations last September, </w:t>
      </w:r>
      <w:r w:rsidRPr="00EE0BF4">
        <w:rPr>
          <w:rStyle w:val="StyleUnderline"/>
        </w:rPr>
        <w:t>threatened to “totally destroy” North Korea and later, as the crisis on the Korean peninsula heated up, delighted in boasting on Twitter about the size of his “nuclear button</w:t>
      </w:r>
      <w:r w:rsidRPr="00EE0BF4">
        <w:rPr>
          <w:rStyle w:val="Emphasis"/>
        </w:rPr>
        <w:t>.” He has shown</w:t>
      </w:r>
      <w:r w:rsidRPr="00EE0BF4">
        <w:rPr>
          <w:rStyle w:val="StyleUnderline"/>
        </w:rPr>
        <w:t xml:space="preserve"> himself </w:t>
      </w:r>
      <w:r w:rsidRPr="00EE0BF4">
        <w:rPr>
          <w:rStyle w:val="Emphasis"/>
        </w:rPr>
        <w:t>to be impulsive, ill informed, impervious to advice, certain about his instincts, and infatuated with demonstrating</w:t>
      </w:r>
      <w:r w:rsidRPr="00EE0BF4">
        <w:rPr>
          <w:rStyle w:val="StyleUnderline"/>
        </w:rPr>
        <w:t xml:space="preserve"> his </w:t>
      </w:r>
      <w:r w:rsidRPr="00EE0BF4">
        <w:rPr>
          <w:rStyle w:val="Emphasis"/>
        </w:rPr>
        <w:t>toughness</w:t>
      </w:r>
      <w:r w:rsidRPr="00EE0BF4">
        <w:rPr>
          <w:rStyle w:val="StyleUnderline"/>
        </w:rPr>
        <w:t>, as well as reportedly fascinated by nuclear weapons and keen to see the United States build more of them</w:t>
      </w:r>
      <w:r w:rsidRPr="00EE0BF4">
        <w:rPr>
          <w:sz w:val="14"/>
        </w:rPr>
        <w:t xml:space="preserve">. Should a leader with such traits be given yet more nuclear “flexibility”? The answer is obvious enough, except evidently to the authors of the NPR, who are determined to provide him with more “options” and “flexibility.” At least three more years of a Donald Trump presidency are on the horizon. </w:t>
      </w:r>
      <w:r w:rsidRPr="00EE0BF4">
        <w:rPr>
          <w:rStyle w:val="StyleUnderline"/>
        </w:rPr>
        <w:t>Of this we can be sure: other international crises will erupt, and one of them could pit the United States not just against a nuclear-armed North Korea but also against China or Russia. Making it easier for Trump to use nuclear weapons isn’t, as the Nuclear Posture Review would have you believe, a savvy strategic innovation. It’s insanity</w:t>
      </w:r>
      <w:r w:rsidRPr="00EE0BF4">
        <w:rPr>
          <w:sz w:val="14"/>
        </w:rPr>
        <w:t>.</w:t>
      </w:r>
    </w:p>
    <w:p w:rsidR="00834E88" w:rsidRDefault="00834E88" w:rsidP="009B35F9"/>
    <w:p w:rsidR="009B35F9" w:rsidRDefault="009B35F9" w:rsidP="009B35F9">
      <w:pPr>
        <w:pStyle w:val="Heading4"/>
      </w:pPr>
      <w:r>
        <w:t>This guarantees escalating security dilemmas</w:t>
      </w:r>
    </w:p>
    <w:p w:rsidR="009B35F9" w:rsidRDefault="009B35F9" w:rsidP="009B35F9">
      <w:r w:rsidRPr="002643E2">
        <w:rPr>
          <w:rStyle w:val="Style13ptBold"/>
        </w:rPr>
        <w:t>Panda 17</w:t>
      </w:r>
      <w:r>
        <w:t xml:space="preserve"> - senior editor at The Diplomat (Ankit, “How Trump's 'Historic' Defense Spending Proposal Could Affect Asia,” </w:t>
      </w:r>
      <w:r w:rsidRPr="002643E2">
        <w:rPr>
          <w:i/>
        </w:rPr>
        <w:t>The Diplomat</w:t>
      </w:r>
      <w:r>
        <w:t xml:space="preserve">, </w:t>
      </w:r>
      <w:hyperlink r:id="rId28" w:history="1">
        <w:r w:rsidRPr="0094129C">
          <w:rPr>
            <w:rStyle w:val="Hyperlink"/>
          </w:rPr>
          <w:t>https://thediplomat.com/2017/02/how-trumps-historic-defense-spending-proposal-could-affect-asia/)//BB</w:t>
        </w:r>
      </w:hyperlink>
    </w:p>
    <w:p w:rsidR="009B35F9" w:rsidRPr="00AB5234" w:rsidRDefault="009B35F9" w:rsidP="009B35F9"/>
    <w:p w:rsidR="009B35F9" w:rsidRDefault="009B35F9" w:rsidP="009B35F9">
      <w:r>
        <w:t xml:space="preserve">Regardless, </w:t>
      </w:r>
      <w:r w:rsidRPr="002643E2">
        <w:rPr>
          <w:rStyle w:val="StyleUnderline"/>
        </w:rPr>
        <w:t>Trump’s big spending plans will intensify the security dilemma between the U.S. and China, with the latter potentially seeing a sharp U.S. uptick in spending as an adequate cover to continue its own rapidly ongoing military expansion and modernization</w:t>
      </w:r>
      <w:r>
        <w:t xml:space="preserve">. In recent years, along with its increased assertiveness in the East and South China Seas, China has been rapidly commissioning surface ships and submarines with the People’s Liberation Army-Navy. It has two aircraft carriers under construction to supplement its first currently. </w:t>
      </w:r>
      <w:r w:rsidRPr="002643E2">
        <w:rPr>
          <w:rStyle w:val="StyleUnderline"/>
        </w:rPr>
        <w:t>A sharp increase in Chinese spending would feedback to the rest of the Asia-Pacific,</w:t>
      </w:r>
      <w:r>
        <w:t xml:space="preserve"> where defense spending has grown at record post-Cold War levels in the last five years, according to new data from the Stockholm International Peace Research Institute. Nuclear Modernization Implications Finally, </w:t>
      </w:r>
      <w:r w:rsidRPr="002643E2">
        <w:rPr>
          <w:rStyle w:val="StyleUnderline"/>
        </w:rPr>
        <w:t>Trump’s plans for a large military expansion could spill over into spurring longer term change for U.S. nuclear modernization</w:t>
      </w:r>
      <w:r>
        <w:t xml:space="preserve">. In recent weeks, Trump has lambasted the Obama-era New Strategic Arms Reduction Treaty (START) with Russia and called for an expansion of the U.S. nuclear arsenal. “The United States must greatly strengthen and expand its nuclear capability until such time as the world comes to its senses regarding nukes,” Trump noted in a December 2016 tweet. Last week, criticized the U.S. for falling behind on nuclear weapons, Trump added that he wanted to see the U.S. arsenal at the “top of the pack.” </w:t>
      </w:r>
      <w:r w:rsidRPr="002643E2">
        <w:rPr>
          <w:rStyle w:val="StyleUnderline"/>
        </w:rPr>
        <w:t>Any significant expansion of the strategic U.S. nuclear arsenal and abrogation of existing arms control arrangements could not only spur an arms race with Russia, but encourage China to continue the expansion of its own nuclear arsenal</w:t>
      </w:r>
      <w:r>
        <w:t xml:space="preserve">. In particular, </w:t>
      </w:r>
      <w:r w:rsidRPr="002643E2">
        <w:rPr>
          <w:rStyle w:val="StyleUnderline"/>
        </w:rPr>
        <w:t>Beijing may see value in accelerating its development</w:t>
      </w:r>
      <w:r>
        <w:t xml:space="preserve"> and deployed </w:t>
      </w:r>
      <w:r w:rsidRPr="002643E2">
        <w:rPr>
          <w:rStyle w:val="StyleUnderline"/>
        </w:rPr>
        <w:t>of</w:t>
      </w:r>
      <w:r>
        <w:t xml:space="preserve"> multiple independently targetable reentry vehicle (</w:t>
      </w:r>
      <w:r w:rsidRPr="002643E2">
        <w:rPr>
          <w:rStyle w:val="StyleUnderline"/>
        </w:rPr>
        <w:t>MIRV</w:t>
      </w:r>
      <w:r>
        <w:t xml:space="preserve">) </w:t>
      </w:r>
      <w:r w:rsidRPr="002643E2">
        <w:rPr>
          <w:rStyle w:val="StyleUnderline"/>
        </w:rPr>
        <w:t>warheads</w:t>
      </w:r>
      <w:r>
        <w:t>.</w:t>
      </w:r>
    </w:p>
    <w:p w:rsidR="008C715A" w:rsidRDefault="008C715A" w:rsidP="008C715A">
      <w:pPr>
        <w:pStyle w:val="Heading4"/>
      </w:pPr>
      <w:r>
        <w:t xml:space="preserve">Defense cuts improves national security through effective reforms and reduces the debt leading to increased growth </w:t>
      </w:r>
    </w:p>
    <w:p w:rsidR="008C715A" w:rsidRPr="009E2626" w:rsidRDefault="008C715A" w:rsidP="008C715A">
      <w:proofErr w:type="spellStart"/>
      <w:r w:rsidRPr="00D3798C">
        <w:rPr>
          <w:rStyle w:val="Style13ptBold"/>
        </w:rPr>
        <w:t>Wilford</w:t>
      </w:r>
      <w:proofErr w:type="spellEnd"/>
      <w:r w:rsidRPr="00D3798C">
        <w:rPr>
          <w:rStyle w:val="Style13ptBold"/>
        </w:rPr>
        <w:t xml:space="preserve"> 18-</w:t>
      </w:r>
      <w:r>
        <w:t xml:space="preserve"> [Andrew, contributor to the Washington Examiner's Beltway Confidential blog. He is an associate policy analyst at the National Taxpayers Union, "Cut defense spending without harming national security," https://www.washingtonexaminer.com/cut-defense-spending-without-harming-national-security, March 1, 2018]//ad</w:t>
      </w:r>
    </w:p>
    <w:p w:rsidR="008C715A" w:rsidRPr="00D3798C" w:rsidRDefault="008C715A" w:rsidP="008C715A">
      <w:r w:rsidRPr="00FA1884">
        <w:rPr>
          <w:rStyle w:val="StyleUnderline"/>
        </w:rPr>
        <w:t xml:space="preserve">Opponents of cutting defense spending often </w:t>
      </w:r>
      <w:r w:rsidRPr="00FA1884">
        <w:rPr>
          <w:rStyle w:val="Emphasis"/>
        </w:rPr>
        <w:t>frame</w:t>
      </w:r>
      <w:r w:rsidRPr="00FA1884">
        <w:rPr>
          <w:rStyle w:val="StyleUnderline"/>
        </w:rPr>
        <w:t xml:space="preserve"> proposed cuts as a </w:t>
      </w:r>
      <w:r w:rsidRPr="00FA1884">
        <w:rPr>
          <w:rStyle w:val="Emphasis"/>
        </w:rPr>
        <w:t>binary choice</w:t>
      </w:r>
      <w:r w:rsidRPr="00FA1884">
        <w:rPr>
          <w:rStyle w:val="StyleUnderline"/>
        </w:rPr>
        <w:t>: either cut military spending, or keep the country safe</w:t>
      </w:r>
      <w:r w:rsidRPr="00D3798C">
        <w:t xml:space="preserve">. </w:t>
      </w:r>
      <w:r w:rsidRPr="00FA1884">
        <w:rPr>
          <w:rStyle w:val="Emphasis"/>
        </w:rPr>
        <w:t>This is a false dichotomy</w:t>
      </w:r>
      <w:r w:rsidRPr="00D3798C">
        <w:t>—</w:t>
      </w:r>
      <w:r w:rsidRPr="00FA1884">
        <w:rPr>
          <w:rStyle w:val="StyleUnderline"/>
        </w:rPr>
        <w:t>by encouraging the Department of Defense to make reforms that use tax dollars more efficiently, taxpayers can have their cake and eat it too</w:t>
      </w:r>
      <w:r w:rsidRPr="00D3798C">
        <w:t xml:space="preserve">. </w:t>
      </w:r>
      <w:r w:rsidRPr="00FA1884">
        <w:rPr>
          <w:rStyle w:val="Emphasis"/>
        </w:rPr>
        <w:t>Limiting unnecessary spending would</w:t>
      </w:r>
      <w:r w:rsidRPr="00D3798C">
        <w:t xml:space="preserve"> actually </w:t>
      </w:r>
      <w:r w:rsidRPr="00FA1884">
        <w:rPr>
          <w:rStyle w:val="Emphasis"/>
        </w:rPr>
        <w:t>be beneficial to national security</w:t>
      </w:r>
      <w:r w:rsidRPr="00D3798C">
        <w:t>.</w:t>
      </w:r>
      <w:r>
        <w:t xml:space="preserve"> </w:t>
      </w:r>
      <w:r w:rsidRPr="00D3798C">
        <w:t xml:space="preserve">In a recently released report, the </w:t>
      </w:r>
      <w:r w:rsidRPr="000E0198">
        <w:rPr>
          <w:rStyle w:val="StyleUnderline"/>
        </w:rPr>
        <w:t>Institute for Spending Reform</w:t>
      </w:r>
      <w:r w:rsidRPr="00D3798C">
        <w:t xml:space="preserve"> </w:t>
      </w:r>
      <w:r w:rsidRPr="000E0198">
        <w:rPr>
          <w:rStyle w:val="StyleUnderline"/>
        </w:rPr>
        <w:t>identified 84 reforms aimed at improving the efficiency of taxpayer money going to defense spending</w:t>
      </w:r>
      <w:r w:rsidRPr="00D3798C">
        <w:t xml:space="preserve">. The </w:t>
      </w:r>
      <w:r w:rsidRPr="000E0198">
        <w:rPr>
          <w:rStyle w:val="StyleUnderline"/>
        </w:rPr>
        <w:t>reforms totaled at least $143 billion in savings</w:t>
      </w:r>
      <w:r w:rsidRPr="00D3798C">
        <w:t xml:space="preserve">, and many more of the proposals did not have a definitive savings calculation—in other words, </w:t>
      </w:r>
      <w:r w:rsidRPr="000E0198">
        <w:rPr>
          <w:rStyle w:val="StyleUnderline"/>
        </w:rPr>
        <w:t>enacting all 84 proposals would likely save even more</w:t>
      </w:r>
      <w:r w:rsidRPr="00D3798C">
        <w:t>.</w:t>
      </w:r>
      <w:r>
        <w:t xml:space="preserve"> </w:t>
      </w:r>
      <w:r w:rsidRPr="000E0198">
        <w:rPr>
          <w:rStyle w:val="StyleUnderline"/>
        </w:rPr>
        <w:t>These are not proposals that would harm military readiness.</w:t>
      </w:r>
      <w:r w:rsidRPr="00D3798C">
        <w:t xml:space="preserve"> </w:t>
      </w:r>
      <w:r w:rsidRPr="000E0198">
        <w:rPr>
          <w:rStyle w:val="StyleUnderline"/>
        </w:rPr>
        <w:t>Some of the proposals</w:t>
      </w:r>
      <w:r w:rsidRPr="00D3798C">
        <w:t xml:space="preserve"> with the highest potential cost savings would </w:t>
      </w:r>
      <w:r w:rsidRPr="000E0198">
        <w:rPr>
          <w:rStyle w:val="Emphasis"/>
        </w:rPr>
        <w:t>simply make the military run more efficiently</w:t>
      </w:r>
      <w:r w:rsidRPr="000E0198">
        <w:rPr>
          <w:rStyle w:val="StyleUnderline"/>
        </w:rPr>
        <w:t>. For example, “sea swaps</w:t>
      </w:r>
      <w:r w:rsidRPr="00D3798C">
        <w:t>” ($100 billion in savings over 10 years) wo</w:t>
      </w:r>
      <w:r w:rsidRPr="000E0198">
        <w:rPr>
          <w:rStyle w:val="StyleUnderline"/>
        </w:rPr>
        <w:t>uld fly new crew members out to navy ships instead of having them return to harbor for a new crew</w:t>
      </w:r>
      <w:r w:rsidRPr="00D3798C">
        <w:t xml:space="preserve">, nearly </w:t>
      </w:r>
      <w:r w:rsidRPr="000E0198">
        <w:rPr>
          <w:rStyle w:val="StyleUnderline"/>
        </w:rPr>
        <w:t>doubling a ship’s deployment period</w:t>
      </w:r>
      <w:r w:rsidRPr="00D3798C">
        <w:t xml:space="preserve"> </w:t>
      </w:r>
      <w:r w:rsidRPr="000E0198">
        <w:rPr>
          <w:rStyle w:val="StyleUnderline"/>
        </w:rPr>
        <w:t>while keeping crew deployment lengths the same</w:t>
      </w:r>
      <w:r w:rsidRPr="00D3798C">
        <w:t>.</w:t>
      </w:r>
      <w:r>
        <w:t xml:space="preserve"> </w:t>
      </w:r>
      <w:r w:rsidRPr="000E0198">
        <w:rPr>
          <w:rStyle w:val="StyleUnderline"/>
        </w:rPr>
        <w:t>Another example</w:t>
      </w:r>
      <w:r w:rsidRPr="00D3798C">
        <w:t xml:space="preserve"> of common-sense reform </w:t>
      </w:r>
      <w:r w:rsidRPr="000E0198">
        <w:rPr>
          <w:rStyle w:val="StyleUnderline"/>
        </w:rPr>
        <w:t>is curbing “</w:t>
      </w:r>
      <w:r w:rsidRPr="000E0198">
        <w:rPr>
          <w:rStyle w:val="Emphasis"/>
        </w:rPr>
        <w:t>Use It or Lose It</w:t>
      </w:r>
      <w:r w:rsidRPr="000E0198">
        <w:rPr>
          <w:rStyle w:val="StyleUnderline"/>
        </w:rPr>
        <w:t>” spending</w:t>
      </w:r>
      <w:r w:rsidRPr="00D3798C">
        <w:t xml:space="preserve">, </w:t>
      </w:r>
      <w:r w:rsidRPr="000E0198">
        <w:rPr>
          <w:rStyle w:val="StyleUnderline"/>
        </w:rPr>
        <w:t>where government agencies spend all their remaining funds at the end of a fiscal year rather than simply having the money returned to the Treasury</w:t>
      </w:r>
      <w:r w:rsidRPr="00D3798C">
        <w:t xml:space="preserve">, often on absurd items like </w:t>
      </w:r>
      <w:proofErr w:type="spellStart"/>
      <w:r w:rsidRPr="00D3798C">
        <w:t>cornhole</w:t>
      </w:r>
      <w:proofErr w:type="spellEnd"/>
      <w:r w:rsidRPr="00D3798C">
        <w:t xml:space="preserve"> sets. </w:t>
      </w:r>
      <w:r w:rsidRPr="000E0198">
        <w:rPr>
          <w:rStyle w:val="Emphasis"/>
        </w:rPr>
        <w:t>Agencies</w:t>
      </w:r>
      <w:r w:rsidRPr="00D3798C">
        <w:t xml:space="preserve"> also </w:t>
      </w:r>
      <w:r w:rsidRPr="000E0198">
        <w:rPr>
          <w:rStyle w:val="Emphasis"/>
        </w:rPr>
        <w:t>fear</w:t>
      </w:r>
      <w:r w:rsidRPr="00D3798C">
        <w:t xml:space="preserve"> </w:t>
      </w:r>
      <w:r w:rsidRPr="000E0198">
        <w:rPr>
          <w:rStyle w:val="Emphasis"/>
        </w:rPr>
        <w:t>having their budgets trimmed</w:t>
      </w:r>
      <w:r w:rsidRPr="00D3798C">
        <w:t xml:space="preserve"> the next year if they appear not to need their full budget appropriation. The Institute for Spending Reform estimates that </w:t>
      </w:r>
      <w:r w:rsidRPr="000E0198">
        <w:rPr>
          <w:rStyle w:val="StyleUnderline"/>
        </w:rPr>
        <w:t xml:space="preserve">enacting policies to stop the practice of “Use It or Lose It” spending </w:t>
      </w:r>
      <w:r w:rsidRPr="000E0198">
        <w:rPr>
          <w:rStyle w:val="Emphasis"/>
        </w:rPr>
        <w:t>could save $7 billion</w:t>
      </w:r>
      <w:r w:rsidRPr="000E0198">
        <w:rPr>
          <w:rStyle w:val="StyleUnderline"/>
        </w:rPr>
        <w:t xml:space="preserve"> or more annually</w:t>
      </w:r>
      <w:r w:rsidRPr="00D3798C">
        <w:t>.</w:t>
      </w:r>
      <w:r>
        <w:t xml:space="preserve"> </w:t>
      </w:r>
      <w:r w:rsidRPr="00D3798C">
        <w:t xml:space="preserve">The Institute for Spending Reform’s recommendations overlap a great deal with a report the National Taxpayers Union Foundation prepared last year in conjunction with the U.S. Public Interest Research Group. Despite being on opposite ends of the ideological spectrum, </w:t>
      </w:r>
      <w:r w:rsidRPr="000E0198">
        <w:rPr>
          <w:rStyle w:val="StyleUnderline"/>
        </w:rPr>
        <w:t>NTUF and USPIRG were able to identify $78 billion in savings from ending wasteful or ineffective military programs</w:t>
      </w:r>
      <w:r w:rsidRPr="00D3798C">
        <w:t xml:space="preserve">. </w:t>
      </w:r>
      <w:r w:rsidRPr="000E0198">
        <w:rPr>
          <w:rStyle w:val="StyleUnderline"/>
        </w:rPr>
        <w:t>With bipartisan expert agreement that savings are attainable without endangering national security, why can’t politicians get on board</w:t>
      </w:r>
      <w:r w:rsidRPr="00D3798C">
        <w:t>?</w:t>
      </w:r>
    </w:p>
    <w:p w:rsidR="008C715A" w:rsidRDefault="008C715A" w:rsidP="008C715A">
      <w:pPr>
        <w:pStyle w:val="Heading3"/>
      </w:pPr>
      <w:r>
        <w:t>AT readiness</w:t>
      </w:r>
    </w:p>
    <w:p w:rsidR="008C715A" w:rsidRDefault="008C715A" w:rsidP="008C715A">
      <w:pPr>
        <w:pStyle w:val="Heading4"/>
      </w:pPr>
      <w:r>
        <w:t>Defense funding not key --- readiness is sustainable</w:t>
      </w:r>
    </w:p>
    <w:p w:rsidR="008C715A" w:rsidRPr="0013203F" w:rsidRDefault="008C715A" w:rsidP="008C715A">
      <w:proofErr w:type="spellStart"/>
      <w:r w:rsidRPr="00A0299F">
        <w:rPr>
          <w:rStyle w:val="Style13ptBold"/>
        </w:rPr>
        <w:t>Larison</w:t>
      </w:r>
      <w:proofErr w:type="spellEnd"/>
      <w:r w:rsidRPr="00A0299F">
        <w:rPr>
          <w:rStyle w:val="Style13ptBold"/>
        </w:rPr>
        <w:t xml:space="preserve"> 18-</w:t>
      </w:r>
      <w:r>
        <w:t xml:space="preserve"> [Daniel, senior editor at TAC, where he also keeps a solo blog. He has been published in the New York Times Book Review, Dallas Morning News, Orthodox Life, Front Porch Republic, The American Scene, and Culture11, and is a columnist for The Week. He holds a PhD in history from the University of Chicago, "Expanding the Military Budget Is Wasteful and Unnecessary," www.theamericanconservative.com/larison/expanding-the-military-budget-is-wasteful-and-unnecessary/, Feb 16, 2018]//ad</w:t>
      </w:r>
    </w:p>
    <w:p w:rsidR="008C715A" w:rsidRPr="00320B5B" w:rsidRDefault="008C715A" w:rsidP="008C715A">
      <w:r w:rsidRPr="0013203F">
        <w:rPr>
          <w:rStyle w:val="StyleUnderline"/>
        </w:rPr>
        <w:t>Support for expanding an already bloated</w:t>
      </w:r>
      <w:r w:rsidRPr="00AC0418">
        <w:t xml:space="preserve">, excessive </w:t>
      </w:r>
      <w:r w:rsidRPr="0013203F">
        <w:rPr>
          <w:rStyle w:val="StyleUnderline"/>
        </w:rPr>
        <w:t>military budget is broad and bipartisan</w:t>
      </w:r>
      <w:r w:rsidRPr="00AC0418">
        <w:t xml:space="preserve">, </w:t>
      </w:r>
      <w:r w:rsidRPr="0013203F">
        <w:rPr>
          <w:rStyle w:val="StyleUnderline"/>
        </w:rPr>
        <w:t>but</w:t>
      </w:r>
      <w:r w:rsidRPr="00AC0418">
        <w:t xml:space="preserve"> it is also profoundly </w:t>
      </w:r>
      <w:r w:rsidRPr="0013203F">
        <w:rPr>
          <w:rStyle w:val="Emphasis"/>
        </w:rPr>
        <w:t>misguided</w:t>
      </w:r>
      <w:r w:rsidRPr="00AC0418">
        <w:t xml:space="preserve">. For one thing, much of this </w:t>
      </w:r>
      <w:r w:rsidRPr="0013203F">
        <w:rPr>
          <w:rStyle w:val="StyleUnderline"/>
        </w:rPr>
        <w:t>spending has had and will have little or nothing to do with actually defending the United States or its allies</w:t>
      </w:r>
      <w:r w:rsidRPr="00AC0418">
        <w:t xml:space="preserve">, and </w:t>
      </w:r>
      <w:r w:rsidRPr="0013203F">
        <w:rPr>
          <w:rStyle w:val="StyleUnderline"/>
        </w:rPr>
        <w:t>most of it isn’t necessary for that purpose</w:t>
      </w:r>
      <w:r w:rsidRPr="00AC0418">
        <w:t xml:space="preserve">. The U.S. spends this much on a military this large in order to police and attack other parts of the world, and the only reason to increase that spending for an even larger military is to do more of those things. </w:t>
      </w:r>
      <w:r w:rsidRPr="0013203F">
        <w:rPr>
          <w:rStyle w:val="StyleUnderline"/>
        </w:rPr>
        <w:t xml:space="preserve">We should call it military spending or hegemony spending or imperial spending, but </w:t>
      </w:r>
      <w:r w:rsidRPr="0013203F">
        <w:rPr>
          <w:rStyle w:val="Emphasis"/>
        </w:rPr>
        <w:t>we should stop the bad habit of referring to it as spending on defense</w:t>
      </w:r>
      <w:r w:rsidRPr="00AC0418">
        <w:t>.</w:t>
      </w:r>
      <w:r>
        <w:t xml:space="preserve"> </w:t>
      </w:r>
      <w:r w:rsidRPr="00AC0418">
        <w:rPr>
          <w:rStyle w:val="StyleUnderline"/>
        </w:rPr>
        <w:t>There is no security threat comparable to the Soviet Union</w:t>
      </w:r>
      <w:r w:rsidRPr="00AC0418">
        <w:t xml:space="preserve"> today </w:t>
      </w:r>
      <w:r w:rsidRPr="00AC0418">
        <w:rPr>
          <w:rStyle w:val="StyleUnderline"/>
        </w:rPr>
        <w:t>that would begin to justify spending more than at the height of the Reagan build-up</w:t>
      </w:r>
      <w:r w:rsidRPr="00AC0418">
        <w:t xml:space="preserve">. </w:t>
      </w:r>
      <w:r w:rsidRPr="00AC0418">
        <w:rPr>
          <w:rStyle w:val="StyleUnderline"/>
        </w:rPr>
        <w:t>Reagan’s splurging on the military was also excessive</w:t>
      </w:r>
      <w:r w:rsidRPr="00AC0418">
        <w:t xml:space="preserve">, but </w:t>
      </w:r>
      <w:r w:rsidRPr="00AC0418">
        <w:rPr>
          <w:rStyle w:val="Emphasis"/>
        </w:rPr>
        <w:t>he could at least point to a major rival that posed a serious threat as the reason for doing it</w:t>
      </w:r>
      <w:r w:rsidRPr="00AC0418">
        <w:t xml:space="preserve">. </w:t>
      </w:r>
      <w:r w:rsidRPr="00AC0418">
        <w:rPr>
          <w:rStyle w:val="StyleUnderline"/>
        </w:rPr>
        <w:t>Threats to the U.S. today are not remotely on the same scale and don’t require anything like the same outlays on the military</w:t>
      </w:r>
      <w:r w:rsidRPr="00AC0418">
        <w:t>. We are frittering away resources on a much more expensive military at a time when we don’t need one and can’t afford one. Jacking up military spending at the same time as cutting taxes makes the new expenditure that much more irresponsible, and compounding the fiscal irresponsibility is the fact that there is no good reason to do it.</w:t>
      </w:r>
      <w:r>
        <w:t xml:space="preserve"> </w:t>
      </w:r>
      <w:r w:rsidRPr="00AC0418">
        <w:t xml:space="preserve">Adams notes that the </w:t>
      </w:r>
      <w:r w:rsidRPr="00AC0418">
        <w:rPr>
          <w:rStyle w:val="StyleUnderline"/>
        </w:rPr>
        <w:t>surge in military spending is happening only because the military is demanding it and our representatives and president have no interest in rejecting that demand</w:t>
      </w:r>
      <w:r w:rsidRPr="00AC0418">
        <w:t>:</w:t>
      </w:r>
      <w:r>
        <w:t xml:space="preserve"> </w:t>
      </w:r>
      <w:r w:rsidRPr="00AC0418">
        <w:t xml:space="preserve">It’s worth thinking about why defense spending is about to explode. It’s not because of some revolutionary change in the global security environment — aside from those pesky North Koreans and their nukes, </w:t>
      </w:r>
      <w:r w:rsidRPr="00AC0418">
        <w:rPr>
          <w:rStyle w:val="StyleUnderline"/>
        </w:rPr>
        <w:t xml:space="preserve">America has never been so secure. It’s not because the U.S. military’s effectiveness has declined; it remains the </w:t>
      </w:r>
      <w:r w:rsidRPr="00AC0418">
        <w:rPr>
          <w:rStyle w:val="Emphasis"/>
        </w:rPr>
        <w:t>most powerful force</w:t>
      </w:r>
      <w:r w:rsidRPr="00AC0418">
        <w:rPr>
          <w:rStyle w:val="StyleUnderline"/>
        </w:rPr>
        <w:t xml:space="preserve"> in the world, </w:t>
      </w:r>
      <w:r w:rsidRPr="00AC0418">
        <w:rPr>
          <w:rStyle w:val="Emphasis"/>
        </w:rPr>
        <w:t>highly capable and very ready</w:t>
      </w:r>
      <w:r w:rsidRPr="00AC0418">
        <w:t>.</w:t>
      </w:r>
    </w:p>
    <w:p w:rsidR="008C715A" w:rsidRDefault="008C715A" w:rsidP="009B35F9"/>
    <w:p w:rsidR="009B35F9" w:rsidRDefault="008C715A" w:rsidP="008C715A">
      <w:pPr>
        <w:pStyle w:val="Heading2"/>
      </w:pPr>
      <w:r>
        <w:t>AT 2020</w:t>
      </w:r>
    </w:p>
    <w:p w:rsidR="001050AB" w:rsidRDefault="001050AB" w:rsidP="001050AB">
      <w:pPr>
        <w:pStyle w:val="Heading3"/>
      </w:pPr>
      <w:r>
        <w:t xml:space="preserve">U – </w:t>
      </w:r>
      <w:proofErr w:type="gramStart"/>
      <w:r>
        <w:t>win</w:t>
      </w:r>
      <w:proofErr w:type="gramEnd"/>
      <w:r>
        <w:t xml:space="preserve"> now</w:t>
      </w:r>
    </w:p>
    <w:p w:rsidR="001050AB" w:rsidRDefault="001050AB" w:rsidP="001050AB">
      <w:pPr>
        <w:pStyle w:val="Heading3"/>
      </w:pPr>
      <w:r>
        <w:t>UQ – Wins Now</w:t>
      </w:r>
    </w:p>
    <w:p w:rsidR="001050AB" w:rsidRDefault="001050AB" w:rsidP="001050AB">
      <w:pPr>
        <w:pStyle w:val="Heading4"/>
      </w:pPr>
      <w:r>
        <w:t xml:space="preserve">Trump will </w:t>
      </w:r>
      <w:r w:rsidRPr="00A17504">
        <w:rPr>
          <w:u w:val="single"/>
        </w:rPr>
        <w:t>win</w:t>
      </w:r>
      <w:r>
        <w:t xml:space="preserve"> in 2020. </w:t>
      </w:r>
    </w:p>
    <w:p w:rsidR="001050AB" w:rsidRPr="00620FB3" w:rsidRDefault="001050AB" w:rsidP="001050AB">
      <w:r w:rsidRPr="00620FB3">
        <w:rPr>
          <w:rStyle w:val="Style13ptBold"/>
        </w:rPr>
        <w:t>al-</w:t>
      </w:r>
      <w:proofErr w:type="spellStart"/>
      <w:r w:rsidRPr="00620FB3">
        <w:rPr>
          <w:rStyle w:val="Style13ptBold"/>
        </w:rPr>
        <w:t>Gharbi</w:t>
      </w:r>
      <w:proofErr w:type="spellEnd"/>
      <w:r w:rsidRPr="00620FB3">
        <w:rPr>
          <w:rStyle w:val="Style13ptBold"/>
        </w:rPr>
        <w:t xml:space="preserve"> ’17</w:t>
      </w:r>
      <w:r>
        <w:t xml:space="preserve"> </w:t>
      </w:r>
      <w:r w:rsidRPr="00620FB3">
        <w:t xml:space="preserve">(Musa; Paul F. </w:t>
      </w:r>
      <w:proofErr w:type="spellStart"/>
      <w:r w:rsidRPr="00620FB3">
        <w:t>Lazarsfeld</w:t>
      </w:r>
      <w:proofErr w:type="spellEnd"/>
      <w:r w:rsidRPr="00620FB3">
        <w:t xml:space="preserve"> Fellow in Sociology at Columbia University, M.A. degrees in Sociology and Philosophy, B.A. degrees in Near Eastern Studies and Philosophy; 11/28/17; “Trump Will Likely Win Reelection in 2020”; </w:t>
      </w:r>
      <w:hyperlink r:id="rId29" w:history="1">
        <w:r w:rsidRPr="00620FB3">
          <w:rPr>
            <w:rStyle w:val="Hyperlink"/>
          </w:rPr>
          <w:t>https://papers.ssrn.com/sol3/papers.cfm?abstract_id=3059384</w:t>
        </w:r>
      </w:hyperlink>
      <w:r w:rsidRPr="00620FB3">
        <w:t>; SSRN; accessed 7/15/18; TV)</w:t>
      </w:r>
    </w:p>
    <w:p w:rsidR="001050AB" w:rsidRPr="008D08CF" w:rsidRDefault="001050AB" w:rsidP="001050AB">
      <w:r w:rsidRPr="008D08CF">
        <w:rPr>
          <w:rStyle w:val="StyleUnderline"/>
          <w:highlight w:val="green"/>
        </w:rPr>
        <w:t xml:space="preserve">Trump is </w:t>
      </w:r>
      <w:r w:rsidRPr="008D08CF">
        <w:rPr>
          <w:rStyle w:val="Emphasis"/>
          <w:highlight w:val="green"/>
        </w:rPr>
        <w:t>not</w:t>
      </w:r>
      <w:r w:rsidRPr="008D08CF">
        <w:t xml:space="preserve"> as </w:t>
      </w:r>
      <w:r w:rsidRPr="008D08CF">
        <w:rPr>
          <w:rStyle w:val="Emphasis"/>
          <w:highlight w:val="green"/>
        </w:rPr>
        <w:t>unprecedented</w:t>
      </w:r>
      <w:r w:rsidRPr="008D08CF">
        <w:t xml:space="preserve"> as he appears at first blush. </w:t>
      </w:r>
      <w:r w:rsidRPr="008D08CF">
        <w:rPr>
          <w:rStyle w:val="Emphasis"/>
          <w:highlight w:val="green"/>
        </w:rPr>
        <w:t>Truman</w:t>
      </w:r>
      <w:r w:rsidRPr="008D08CF">
        <w:rPr>
          <w:rStyle w:val="StyleUnderline"/>
          <w:highlight w:val="green"/>
        </w:rPr>
        <w:t xml:space="preserve"> was</w:t>
      </w:r>
      <w:r w:rsidRPr="007B0D70">
        <w:rPr>
          <w:rStyle w:val="StyleUnderline"/>
        </w:rPr>
        <w:t xml:space="preserve"> reelected although he was </w:t>
      </w:r>
      <w:r w:rsidRPr="008D08CF">
        <w:rPr>
          <w:rStyle w:val="StyleUnderline"/>
          <w:highlight w:val="green"/>
        </w:rPr>
        <w:t>underwater in</w:t>
      </w:r>
      <w:r w:rsidRPr="008D08CF">
        <w:t xml:space="preserve"> the </w:t>
      </w:r>
      <w:r w:rsidRPr="00E15E8B">
        <w:rPr>
          <w:rStyle w:val="StyleUnderline"/>
          <w:highlight w:val="green"/>
        </w:rPr>
        <w:t xml:space="preserve">polls. </w:t>
      </w:r>
      <w:r w:rsidRPr="00E15E8B">
        <w:rPr>
          <w:rStyle w:val="Emphasis"/>
          <w:highlight w:val="green"/>
        </w:rPr>
        <w:t>LBJ and Nixon</w:t>
      </w:r>
      <w:r w:rsidRPr="00E15E8B">
        <w:rPr>
          <w:rStyle w:val="StyleUnderline"/>
          <w:highlight w:val="green"/>
        </w:rPr>
        <w:t xml:space="preserve"> shared</w:t>
      </w:r>
      <w:r w:rsidRPr="008D08CF">
        <w:t xml:space="preserve"> many aspects of </w:t>
      </w:r>
      <w:r w:rsidRPr="00E15E8B">
        <w:rPr>
          <w:rStyle w:val="StyleUnderline"/>
          <w:highlight w:val="green"/>
        </w:rPr>
        <w:t xml:space="preserve">Trump’s temperament. </w:t>
      </w:r>
      <w:r w:rsidRPr="00E15E8B">
        <w:rPr>
          <w:rStyle w:val="Emphasis"/>
          <w:highlight w:val="green"/>
        </w:rPr>
        <w:t>Reagan</w:t>
      </w:r>
      <w:r w:rsidRPr="007B0D70">
        <w:rPr>
          <w:rStyle w:val="StyleUnderline"/>
        </w:rPr>
        <w:t xml:space="preserve"> was accused of </w:t>
      </w:r>
      <w:proofErr w:type="spellStart"/>
      <w:r w:rsidRPr="007B0D70">
        <w:rPr>
          <w:rStyle w:val="StyleUnderline"/>
        </w:rPr>
        <w:t>dogwhistle</w:t>
      </w:r>
      <w:proofErr w:type="spellEnd"/>
      <w:r w:rsidRPr="007B0D70">
        <w:rPr>
          <w:rStyle w:val="StyleUnderline"/>
        </w:rPr>
        <w:t xml:space="preserve"> politics</w:t>
      </w:r>
      <w:r w:rsidRPr="008D08CF">
        <w:t xml:space="preserve"> and </w:t>
      </w:r>
      <w:r w:rsidRPr="007B0D70">
        <w:rPr>
          <w:rStyle w:val="StyleUnderline"/>
        </w:rPr>
        <w:t>key figures</w:t>
      </w:r>
      <w:r w:rsidRPr="008D08CF">
        <w:t xml:space="preserve"> in his administration </w:t>
      </w:r>
      <w:r w:rsidRPr="007B0D70">
        <w:rPr>
          <w:rStyle w:val="StyleUnderline"/>
        </w:rPr>
        <w:t>were jailed over the Iran-contra affair</w:t>
      </w:r>
      <w:r w:rsidRPr="008D08CF">
        <w:t xml:space="preserve">. Bill </w:t>
      </w:r>
      <w:r w:rsidRPr="00E15E8B">
        <w:rPr>
          <w:rStyle w:val="Emphasis"/>
          <w:highlight w:val="green"/>
        </w:rPr>
        <w:t>Clinton</w:t>
      </w:r>
      <w:r w:rsidRPr="007B0D70">
        <w:rPr>
          <w:rStyle w:val="StyleUnderline"/>
        </w:rPr>
        <w:t xml:space="preserve"> faced charges of foreign collusion</w:t>
      </w:r>
      <w:r w:rsidRPr="008D08CF">
        <w:t xml:space="preserve">–and indeed, many of his close associates were jailed for this. Although he didn’t brag about it like Trump, </w:t>
      </w:r>
      <w:r w:rsidRPr="007B0D70">
        <w:rPr>
          <w:rStyle w:val="StyleUnderline"/>
        </w:rPr>
        <w:t>Clinton was</w:t>
      </w:r>
      <w:r w:rsidRPr="008D08CF">
        <w:t xml:space="preserve"> also repeatedly </w:t>
      </w:r>
      <w:r w:rsidRPr="007B0D70">
        <w:rPr>
          <w:rStyle w:val="StyleUnderline"/>
        </w:rPr>
        <w:t xml:space="preserve">accused of </w:t>
      </w:r>
      <w:r w:rsidRPr="007B0D70">
        <w:rPr>
          <w:rStyle w:val="Emphasis"/>
        </w:rPr>
        <w:t>sexual</w:t>
      </w:r>
      <w:r w:rsidRPr="008D08CF">
        <w:t xml:space="preserve"> harassment and </w:t>
      </w:r>
      <w:r w:rsidRPr="007B0D70">
        <w:rPr>
          <w:rStyle w:val="Emphasis"/>
        </w:rPr>
        <w:t>assault</w:t>
      </w:r>
      <w:r w:rsidRPr="008D08CF">
        <w:t xml:space="preserve">. Not to mention nepotism and corruption. </w:t>
      </w:r>
      <w:r w:rsidRPr="00E15E8B">
        <w:rPr>
          <w:rStyle w:val="Emphasis"/>
          <w:highlight w:val="green"/>
        </w:rPr>
        <w:t>Bush II</w:t>
      </w:r>
      <w:r w:rsidRPr="007B0D70">
        <w:rPr>
          <w:rStyle w:val="StyleUnderline"/>
        </w:rPr>
        <w:t>,</w:t>
      </w:r>
      <w:r w:rsidRPr="008D08CF">
        <w:t xml:space="preserve"> meanwhile, was completely unprepared for the job and his tenure </w:t>
      </w:r>
      <w:r w:rsidRPr="007B0D70">
        <w:rPr>
          <w:rStyle w:val="StyleUnderline"/>
        </w:rPr>
        <w:t>was marked by</w:t>
      </w:r>
      <w:r w:rsidRPr="008D08CF">
        <w:t xml:space="preserve"> a constant parade of </w:t>
      </w:r>
      <w:r w:rsidRPr="007B0D70">
        <w:rPr>
          <w:rStyle w:val="StyleUnderline"/>
        </w:rPr>
        <w:t>gaffes</w:t>
      </w:r>
      <w:r w:rsidRPr="008D08CF">
        <w:t xml:space="preserve">, serious </w:t>
      </w:r>
      <w:r w:rsidRPr="007B0D70">
        <w:rPr>
          <w:rStyle w:val="StyleUnderline"/>
        </w:rPr>
        <w:t>policy blunders and legally questionable maneuvers</w:t>
      </w:r>
      <w:r w:rsidRPr="008D08CF">
        <w:t xml:space="preserve">. But notably, </w:t>
      </w:r>
      <w:r w:rsidRPr="00BB0036">
        <w:rPr>
          <w:rStyle w:val="StyleUnderline"/>
        </w:rPr>
        <w:t>all</w:t>
      </w:r>
      <w:r w:rsidRPr="008D08CF">
        <w:t xml:space="preserve"> of </w:t>
      </w:r>
      <w:r w:rsidRPr="00BB0036">
        <w:rPr>
          <w:rStyle w:val="StyleUnderline"/>
        </w:rPr>
        <w:t xml:space="preserve">these people </w:t>
      </w:r>
      <w:r w:rsidRPr="00E15E8B">
        <w:rPr>
          <w:rStyle w:val="Emphasis"/>
          <w:highlight w:val="green"/>
        </w:rPr>
        <w:t>won reelection</w:t>
      </w:r>
      <w:r w:rsidRPr="008D08CF">
        <w:t xml:space="preserve">. Meanwhile, </w:t>
      </w:r>
      <w:r w:rsidRPr="00BB0036">
        <w:rPr>
          <w:rStyle w:val="StyleUnderline"/>
        </w:rPr>
        <w:t>the few that didn’t</w:t>
      </w:r>
      <w:r w:rsidRPr="008D08CF">
        <w:t xml:space="preserve"> (Gerald Ford, George H.W. Bush, </w:t>
      </w:r>
      <w:proofErr w:type="gramStart"/>
      <w:r w:rsidRPr="008D08CF">
        <w:t>Jimmy</w:t>
      </w:r>
      <w:proofErr w:type="gramEnd"/>
      <w:r w:rsidRPr="008D08CF">
        <w:t xml:space="preserve"> Carter) seem to </w:t>
      </w:r>
      <w:r w:rsidRPr="00BB0036">
        <w:rPr>
          <w:rStyle w:val="StyleUnderline"/>
        </w:rPr>
        <w:t>have very little in common with Trump</w:t>
      </w:r>
      <w:r w:rsidRPr="008D08CF">
        <w:t xml:space="preserve">. This is a reason to be conservative in revising down Trump’s initial prospects in light of </w:t>
      </w:r>
      <w:r w:rsidRPr="00E15E8B">
        <w:t>his</w:t>
      </w:r>
      <w:r w:rsidRPr="008D08CF">
        <w:t xml:space="preserve"> apparent liabilities. Overcoming the ‘Default Effect’: Lessons from Jimmy Carter According to the polls, most </w:t>
      </w:r>
      <w:r w:rsidRPr="00BB0036">
        <w:rPr>
          <w:rStyle w:val="StyleUnderline"/>
        </w:rPr>
        <w:t xml:space="preserve">Americans </w:t>
      </w:r>
      <w:r w:rsidRPr="00BB0036">
        <w:rPr>
          <w:rStyle w:val="Emphasis"/>
        </w:rPr>
        <w:t>do not approve</w:t>
      </w:r>
      <w:r w:rsidRPr="00BB0036">
        <w:rPr>
          <w:rStyle w:val="StyleUnderline"/>
        </w:rPr>
        <w:t xml:space="preserve"> of Trump. His ratings have been </w:t>
      </w:r>
      <w:r w:rsidRPr="00BB0036">
        <w:rPr>
          <w:rStyle w:val="Emphasis"/>
        </w:rPr>
        <w:t>underwater</w:t>
      </w:r>
      <w:r w:rsidRPr="008D08CF">
        <w:t xml:space="preserve"> for virtually his entire presidency so far.65 But it turns out, </w:t>
      </w:r>
      <w:r w:rsidRPr="00BB0036">
        <w:rPr>
          <w:rStyle w:val="StyleUnderline"/>
        </w:rPr>
        <w:t>an incumbent’s popularity matters</w:t>
      </w:r>
      <w:r w:rsidRPr="008D08CF">
        <w:t xml:space="preserve"> a lot </w:t>
      </w:r>
      <w:r w:rsidRPr="00BB0036">
        <w:rPr>
          <w:rStyle w:val="StyleUnderline"/>
        </w:rPr>
        <w:t>less than one might expect</w:t>
      </w:r>
      <w:r w:rsidRPr="008D08CF">
        <w:t xml:space="preserve">--perhaps </w:t>
      </w:r>
      <w:r w:rsidRPr="00BB0036">
        <w:rPr>
          <w:rStyle w:val="Emphasis"/>
        </w:rPr>
        <w:t>even less so</w:t>
      </w:r>
      <w:r w:rsidRPr="00BB0036">
        <w:rPr>
          <w:rStyle w:val="StyleUnderline"/>
        </w:rPr>
        <w:t xml:space="preserve"> for </w:t>
      </w:r>
      <w:r w:rsidRPr="00E15E8B">
        <w:rPr>
          <w:rStyle w:val="StyleUnderline"/>
          <w:highlight w:val="green"/>
        </w:rPr>
        <w:t>Trump</w:t>
      </w:r>
      <w:r w:rsidRPr="008D08CF">
        <w:t xml:space="preserve"> than most. After all, </w:t>
      </w:r>
      <w:r w:rsidRPr="00BB0036">
        <w:rPr>
          <w:rStyle w:val="StyleUnderline"/>
        </w:rPr>
        <w:t>he won</w:t>
      </w:r>
      <w:r w:rsidRPr="008D08CF">
        <w:t xml:space="preserve"> his first term </w:t>
      </w:r>
      <w:r w:rsidRPr="00BB0036">
        <w:rPr>
          <w:rStyle w:val="StyleUnderline"/>
        </w:rPr>
        <w:t>despite record-low approval ratings</w:t>
      </w:r>
      <w:r w:rsidRPr="008D08CF">
        <w:t xml:space="preserve">, triumphing over the marginally less unpopular Hillary Clinton.66 </w:t>
      </w:r>
      <w:proofErr w:type="gramStart"/>
      <w:r w:rsidRPr="008D08CF">
        <w:t>And</w:t>
      </w:r>
      <w:proofErr w:type="gramEnd"/>
      <w:r w:rsidRPr="008D08CF">
        <w:t xml:space="preserve"> he’d probably be able to repeat this feat if necessary, given that </w:t>
      </w:r>
      <w:r w:rsidRPr="00BB0036">
        <w:rPr>
          <w:rStyle w:val="StyleUnderline"/>
        </w:rPr>
        <w:t xml:space="preserve">he </w:t>
      </w:r>
      <w:r w:rsidRPr="00E15E8B">
        <w:rPr>
          <w:rStyle w:val="StyleUnderline"/>
          <w:highlight w:val="green"/>
        </w:rPr>
        <w:t>continues to enjoy</w:t>
      </w:r>
      <w:r w:rsidRPr="00BB0036">
        <w:rPr>
          <w:rStyle w:val="StyleUnderline"/>
        </w:rPr>
        <w:t xml:space="preserve"> </w:t>
      </w:r>
      <w:r w:rsidRPr="00BB0036">
        <w:rPr>
          <w:rStyle w:val="Emphasis"/>
        </w:rPr>
        <w:t xml:space="preserve">staunch </w:t>
      </w:r>
      <w:r w:rsidRPr="00E15E8B">
        <w:rPr>
          <w:rStyle w:val="Emphasis"/>
          <w:highlight w:val="green"/>
        </w:rPr>
        <w:t>support</w:t>
      </w:r>
      <w:r w:rsidRPr="00E15E8B">
        <w:rPr>
          <w:rStyle w:val="StyleUnderline"/>
          <w:highlight w:val="green"/>
        </w:rPr>
        <w:t xml:space="preserve"> from</w:t>
      </w:r>
      <w:r w:rsidRPr="008D08CF">
        <w:t xml:space="preserve"> the </w:t>
      </w:r>
      <w:r w:rsidRPr="00E15E8B">
        <w:rPr>
          <w:rStyle w:val="StyleUnderline"/>
          <w:highlight w:val="green"/>
        </w:rPr>
        <w:t>voters</w:t>
      </w:r>
      <w:r w:rsidRPr="00BB0036">
        <w:rPr>
          <w:rStyle w:val="StyleUnderline"/>
        </w:rPr>
        <w:t xml:space="preserve"> who put him into the White House</w:t>
      </w:r>
      <w:r w:rsidRPr="008D08CF">
        <w:t xml:space="preserve"> in the first place. 67 In fact, Donald </w:t>
      </w:r>
      <w:r w:rsidRPr="00E15E8B">
        <w:rPr>
          <w:rStyle w:val="StyleUnderline"/>
          <w:highlight w:val="green"/>
        </w:rPr>
        <w:t>Trump</w:t>
      </w:r>
      <w:r w:rsidRPr="00BB0036">
        <w:rPr>
          <w:rStyle w:val="StyleUnderline"/>
        </w:rPr>
        <w:t xml:space="preserve"> has </w:t>
      </w:r>
      <w:r w:rsidRPr="00E15E8B">
        <w:rPr>
          <w:rStyle w:val="Emphasis"/>
          <w:highlight w:val="green"/>
        </w:rPr>
        <w:t>raised millions</w:t>
      </w:r>
      <w:r w:rsidRPr="008D08CF">
        <w:t xml:space="preserve"> of dollars in small donations </w:t>
      </w:r>
      <w:r w:rsidRPr="00E15E8B">
        <w:rPr>
          <w:rStyle w:val="StyleUnderline"/>
          <w:highlight w:val="green"/>
        </w:rPr>
        <w:t>for</w:t>
      </w:r>
      <w:r w:rsidRPr="00BB0036">
        <w:rPr>
          <w:rStyle w:val="StyleUnderline"/>
        </w:rPr>
        <w:t xml:space="preserve"> his </w:t>
      </w:r>
      <w:r w:rsidRPr="00E15E8B">
        <w:rPr>
          <w:rStyle w:val="StyleUnderline"/>
          <w:highlight w:val="green"/>
        </w:rPr>
        <w:t>reelection</w:t>
      </w:r>
      <w:r w:rsidRPr="00BB0036">
        <w:rPr>
          <w:rStyle w:val="StyleUnderline"/>
        </w:rPr>
        <w:t xml:space="preserve"> campaign</w:t>
      </w:r>
      <w:r w:rsidRPr="008D08CF">
        <w:t xml:space="preserve"> already, pulling in </w:t>
      </w:r>
      <w:r w:rsidRPr="00BB0036">
        <w:rPr>
          <w:rStyle w:val="StyleUnderline"/>
        </w:rPr>
        <w:t>twice</w:t>
      </w:r>
      <w:r w:rsidRPr="008D08CF">
        <w:t xml:space="preserve"> </w:t>
      </w:r>
      <w:r w:rsidRPr="00BB0036">
        <w:rPr>
          <w:rStyle w:val="StyleUnderline"/>
        </w:rPr>
        <w:t>the money</w:t>
      </w:r>
      <w:r w:rsidRPr="008D08CF">
        <w:t xml:space="preserve"> Barack </w:t>
      </w:r>
      <w:r w:rsidRPr="00BB0036">
        <w:rPr>
          <w:rStyle w:val="StyleUnderline"/>
        </w:rPr>
        <w:t>Obama did</w:t>
      </w:r>
      <w:r w:rsidRPr="008D08CF">
        <w:t xml:space="preserve"> in his first 100 days.68 And he’s already putting that money to use running ads in key states that trumpet his achievements and criticize political rivals.69 Moreover, although most don’t like or trust Trump, </w:t>
      </w:r>
      <w:r w:rsidRPr="00E15E8B">
        <w:rPr>
          <w:rStyle w:val="StyleUnderline"/>
          <w:highlight w:val="green"/>
        </w:rPr>
        <w:t>polls show he</w:t>
      </w:r>
      <w:r w:rsidRPr="008D08CF">
        <w:t xml:space="preserve"> does </w:t>
      </w:r>
      <w:r w:rsidRPr="00E15E8B">
        <w:rPr>
          <w:rStyle w:val="StyleUnderline"/>
          <w:highlight w:val="green"/>
        </w:rPr>
        <w:t>seem to be</w:t>
      </w:r>
      <w:r w:rsidRPr="008D08CF">
        <w:t xml:space="preserve"> meeting or </w:t>
      </w:r>
      <w:r w:rsidRPr="00E15E8B">
        <w:rPr>
          <w:rStyle w:val="Emphasis"/>
          <w:highlight w:val="green"/>
        </w:rPr>
        <w:t>exceeding Americans’ expectations</w:t>
      </w:r>
      <w:r w:rsidRPr="008D08CF">
        <w:t xml:space="preserve"> so far.70 In fact, an ABC News/ Washington Post survey from late April suggested that if the election had been held again at that time, Trump would have not only won the Electoral College, but the popular vote as well – this despite his declining approval rating.71 We’ve previously explored how </w:t>
      </w:r>
      <w:r w:rsidRPr="00E15E8B">
        <w:rPr>
          <w:rStyle w:val="StyleUnderline"/>
          <w:highlight w:val="green"/>
        </w:rPr>
        <w:t>the reelection rate</w:t>
      </w:r>
      <w:r w:rsidRPr="00BB0036">
        <w:rPr>
          <w:rStyle w:val="StyleUnderline"/>
        </w:rPr>
        <w:t xml:space="preserve"> among</w:t>
      </w:r>
      <w:r w:rsidRPr="008D08CF">
        <w:t xml:space="preserve"> U.S. </w:t>
      </w:r>
      <w:r w:rsidRPr="00BB0036">
        <w:rPr>
          <w:rStyle w:val="StyleUnderline"/>
        </w:rPr>
        <w:t>presidents</w:t>
      </w:r>
      <w:r w:rsidRPr="008D08CF">
        <w:t xml:space="preserve"> in Trump’s position </w:t>
      </w:r>
      <w:r w:rsidRPr="00E15E8B">
        <w:rPr>
          <w:rStyle w:val="StyleUnderline"/>
          <w:highlight w:val="green"/>
        </w:rPr>
        <w:t xml:space="preserve">is </w:t>
      </w:r>
      <w:r w:rsidRPr="00E15E8B">
        <w:rPr>
          <w:rStyle w:val="Emphasis"/>
          <w:highlight w:val="green"/>
        </w:rPr>
        <w:t>89%.</w:t>
      </w:r>
      <w:r w:rsidRPr="008D08CF">
        <w:t xml:space="preserve"> Granted, that is a really high number–but it’s actually not as impressive as it may initially seem. </w:t>
      </w:r>
      <w:r w:rsidRPr="00BD007A">
        <w:rPr>
          <w:rStyle w:val="StyleUnderline"/>
        </w:rPr>
        <w:t>The reality of</w:t>
      </w:r>
      <w:r w:rsidRPr="008D08CF">
        <w:t xml:space="preserve"> American </w:t>
      </w:r>
      <w:r w:rsidRPr="00BD007A">
        <w:rPr>
          <w:rStyle w:val="StyleUnderline"/>
        </w:rPr>
        <w:t xml:space="preserve">politics is that </w:t>
      </w:r>
      <w:r w:rsidRPr="00BD007A">
        <w:rPr>
          <w:rStyle w:val="Emphasis"/>
        </w:rPr>
        <w:t>incumbents overwhelmingly win</w:t>
      </w:r>
      <w:r w:rsidRPr="008D08CF">
        <w:t xml:space="preserve">. Consider congressional reelection patterns: Since World War II, the incumbency rate has been about 80 percent for the House of Representatives and 73 percent for the Senate. </w:t>
      </w:r>
      <w:r w:rsidRPr="007D497E">
        <w:rPr>
          <w:rStyle w:val="StyleUnderline"/>
        </w:rPr>
        <w:t>Going into</w:t>
      </w:r>
      <w:r w:rsidRPr="008D08CF">
        <w:t xml:space="preserve"> the </w:t>
      </w:r>
      <w:r w:rsidRPr="007D497E">
        <w:rPr>
          <w:rStyle w:val="StyleUnderline"/>
        </w:rPr>
        <w:t>2016</w:t>
      </w:r>
      <w:r w:rsidRPr="008D08CF">
        <w:t xml:space="preserve"> election, </w:t>
      </w:r>
      <w:r w:rsidRPr="007D497E">
        <w:rPr>
          <w:rStyle w:val="StyleUnderline"/>
        </w:rPr>
        <w:t>Congress’ approval rating was</w:t>
      </w:r>
      <w:r w:rsidRPr="008D08CF">
        <w:t xml:space="preserve"> at an abysmal </w:t>
      </w:r>
      <w:r w:rsidRPr="007D497E">
        <w:rPr>
          <w:rStyle w:val="StyleUnderline"/>
        </w:rPr>
        <w:t>15 percent. Yet their incumbency rate was</w:t>
      </w:r>
      <w:r w:rsidRPr="008D08CF">
        <w:t xml:space="preserve"> actually higher than usual: </w:t>
      </w:r>
      <w:r w:rsidRPr="007D497E">
        <w:rPr>
          <w:rStyle w:val="Emphasis"/>
        </w:rPr>
        <w:t>97 percent</w:t>
      </w:r>
      <w:r w:rsidRPr="007D497E">
        <w:rPr>
          <w:rStyle w:val="StyleUnderline"/>
        </w:rPr>
        <w:t xml:space="preserve"> in the House and </w:t>
      </w:r>
      <w:r w:rsidRPr="007D497E">
        <w:rPr>
          <w:rStyle w:val="Emphasis"/>
        </w:rPr>
        <w:t>98 percent</w:t>
      </w:r>
      <w:r w:rsidRPr="007D497E">
        <w:rPr>
          <w:rStyle w:val="StyleUnderline"/>
        </w:rPr>
        <w:t xml:space="preserve"> in the Senate</w:t>
      </w:r>
      <w:r w:rsidRPr="008D08CF">
        <w:t xml:space="preserve">.72 </w:t>
      </w:r>
      <w:r w:rsidRPr="007D497E">
        <w:rPr>
          <w:rStyle w:val="StyleUnderline"/>
        </w:rPr>
        <w:t xml:space="preserve">Public </w:t>
      </w:r>
      <w:r w:rsidRPr="00E15E8B">
        <w:rPr>
          <w:rStyle w:val="StyleUnderline"/>
          <w:highlight w:val="green"/>
        </w:rPr>
        <w:t>dissatisfaction</w:t>
      </w:r>
      <w:r w:rsidRPr="008D08CF">
        <w:t xml:space="preserve"> with the direction things are going–-and even low approval ratings of the specific politician seeking reelection— these </w:t>
      </w:r>
      <w:r w:rsidRPr="00E15E8B">
        <w:rPr>
          <w:rStyle w:val="StyleUnderline"/>
          <w:highlight w:val="green"/>
        </w:rPr>
        <w:t>only</w:t>
      </w:r>
      <w:r w:rsidRPr="008D08CF">
        <w:t xml:space="preserve"> tend to </w:t>
      </w:r>
      <w:r w:rsidRPr="00E15E8B">
        <w:rPr>
          <w:rStyle w:val="StyleUnderline"/>
          <w:highlight w:val="green"/>
        </w:rPr>
        <w:t>matter when the opposition</w:t>
      </w:r>
      <w:r w:rsidRPr="008D08CF">
        <w:t xml:space="preserve"> party simultaneously </w:t>
      </w:r>
      <w:r w:rsidRPr="00E15E8B">
        <w:rPr>
          <w:rStyle w:val="StyleUnderline"/>
          <w:highlight w:val="green"/>
        </w:rPr>
        <w:t>puts forward a</w:t>
      </w:r>
      <w:r w:rsidRPr="008D08CF">
        <w:t xml:space="preserve"> particularly </w:t>
      </w:r>
      <w:r w:rsidRPr="007D497E">
        <w:rPr>
          <w:rStyle w:val="Emphasis"/>
        </w:rPr>
        <w:t xml:space="preserve">credible and </w:t>
      </w:r>
      <w:r w:rsidRPr="00E15E8B">
        <w:rPr>
          <w:rStyle w:val="Emphasis"/>
          <w:highlight w:val="green"/>
        </w:rPr>
        <w:t>compelling challenger</w:t>
      </w:r>
      <w:r w:rsidRPr="007D497E">
        <w:rPr>
          <w:rStyle w:val="StyleUnderline"/>
        </w:rPr>
        <w:t>. Presented with</w:t>
      </w:r>
      <w:r w:rsidRPr="008D08CF">
        <w:t xml:space="preserve"> a choice between the </w:t>
      </w:r>
      <w:r w:rsidRPr="007D497E">
        <w:rPr>
          <w:rStyle w:val="StyleUnderline"/>
        </w:rPr>
        <w:t>“the lesser of two evils” the public</w:t>
      </w:r>
      <w:r w:rsidRPr="008D08CF">
        <w:t xml:space="preserve"> tends to </w:t>
      </w:r>
      <w:r w:rsidRPr="007D497E">
        <w:rPr>
          <w:rStyle w:val="StyleUnderline"/>
        </w:rPr>
        <w:t>stick with “</w:t>
      </w:r>
      <w:r w:rsidRPr="007D497E">
        <w:rPr>
          <w:rStyle w:val="Emphasis"/>
        </w:rPr>
        <w:t>the devil they know</w:t>
      </w:r>
      <w:r w:rsidRPr="007D497E">
        <w:rPr>
          <w:rStyle w:val="StyleUnderline"/>
        </w:rPr>
        <w:t>.”</w:t>
      </w:r>
      <w:r w:rsidRPr="008D08CF">
        <w:t xml:space="preserve"> That is, as a result of the “default effect,” what matters most isn’t how the public feels about the incumbent, but how they feel about the most likely alternative.73 With this in mind, let’s return to Jimmy Carter–who set the inglorious precedent of being the only candidate since the Great Depression to spearhead a change of party in the White House yet fail to win reelection. Carter was unpopular, sure. But he wasn’t just unpopular— he also had the misfortune of having to run against Ronald Reagan. His opponent was well-known, well-liked and charismatic. He was subversive to the political establishment. He offered an inspirational and transformational vision for America that Carter and the Democrats couldn’t hope to match. From this example we see a possibility for </w:t>
      </w:r>
      <w:r w:rsidRPr="00A77D39">
        <w:rPr>
          <w:rStyle w:val="StyleUnderline"/>
        </w:rPr>
        <w:t>Democrats</w:t>
      </w:r>
      <w:r w:rsidRPr="008D08CF">
        <w:t xml:space="preserve"> to overcome the public bias towards defaults: they </w:t>
      </w:r>
      <w:r w:rsidRPr="00A77D39">
        <w:rPr>
          <w:rStyle w:val="StyleUnderline"/>
        </w:rPr>
        <w:t>need to nominate some</w:t>
      </w:r>
      <w:r w:rsidRPr="008D08CF">
        <w:t xml:space="preserve"> kind of </w:t>
      </w:r>
      <w:r w:rsidRPr="00A77D39">
        <w:rPr>
          <w:rStyle w:val="Emphasis"/>
        </w:rPr>
        <w:t>extraordinary alternative</w:t>
      </w:r>
      <w:r w:rsidRPr="00A77D39">
        <w:rPr>
          <w:rStyle w:val="StyleUnderline"/>
        </w:rPr>
        <w:t xml:space="preserve"> to Trump in 2020</w:t>
      </w:r>
      <w:r w:rsidRPr="008D08CF">
        <w:t xml:space="preserve">. Here “extraordinary” does not mean someone whose victory would mark a milestone for some underrepresented demographic group (i.e. the first LGBTQ president, the first Latino, the first woman). As Democrats learned the hard way in 2016, this kind of novelty only carries you so far. Obama didn’t win in 2008 because he was black (if anything, he won in spite of this).74 </w:t>
      </w:r>
      <w:r w:rsidRPr="00A77D39">
        <w:rPr>
          <w:rStyle w:val="StyleUnderline"/>
        </w:rPr>
        <w:t>A winning</w:t>
      </w:r>
      <w:r w:rsidRPr="008D08CF">
        <w:t xml:space="preserve"> Democratic </w:t>
      </w:r>
      <w:r w:rsidRPr="00A77D39">
        <w:rPr>
          <w:rStyle w:val="StyleUnderline"/>
        </w:rPr>
        <w:t>candidate</w:t>
      </w:r>
      <w:r w:rsidRPr="008D08CF">
        <w:t xml:space="preserve"> </w:t>
      </w:r>
      <w:r w:rsidRPr="00A77D39">
        <w:rPr>
          <w:rStyle w:val="StyleUnderline"/>
        </w:rPr>
        <w:t>would</w:t>
      </w:r>
      <w:r w:rsidRPr="008D08CF">
        <w:t xml:space="preserve"> emulate what did make Obama’s initial bid so successful by </w:t>
      </w:r>
      <w:r w:rsidRPr="00A77D39">
        <w:rPr>
          <w:rStyle w:val="StyleUnderline"/>
        </w:rPr>
        <w:t>offer</w:t>
      </w:r>
      <w:r w:rsidRPr="008D08CF">
        <w:t xml:space="preserve">ing </w:t>
      </w:r>
      <w:r w:rsidRPr="00A77D39">
        <w:rPr>
          <w:rStyle w:val="StyleUnderline"/>
        </w:rPr>
        <w:t xml:space="preserve">a </w:t>
      </w:r>
      <w:r w:rsidRPr="00A77D39">
        <w:rPr>
          <w:rStyle w:val="Emphasis"/>
        </w:rPr>
        <w:t>positive, compelling and ambitious</w:t>
      </w:r>
      <w:r w:rsidRPr="00A77D39">
        <w:rPr>
          <w:rStyle w:val="StyleUnderline"/>
        </w:rPr>
        <w:t xml:space="preserve"> new ideal for America</w:t>
      </w:r>
      <w:r w:rsidRPr="008D08CF">
        <w:t xml:space="preserve"> to strive towards–one </w:t>
      </w:r>
      <w:r w:rsidRPr="00A77D39">
        <w:rPr>
          <w:rStyle w:val="StyleUnderline"/>
        </w:rPr>
        <w:t>that can bring disaffected Democrats back</w:t>
      </w:r>
      <w:r w:rsidRPr="008D08CF">
        <w:t xml:space="preserve"> into the fold (and drive them to the polls), </w:t>
      </w:r>
      <w:r w:rsidRPr="00A77D39">
        <w:rPr>
          <w:rStyle w:val="StyleUnderline"/>
        </w:rPr>
        <w:t>yet</w:t>
      </w:r>
      <w:r w:rsidRPr="008D08CF">
        <w:t xml:space="preserve"> also </w:t>
      </w:r>
      <w:r w:rsidRPr="00A77D39">
        <w:rPr>
          <w:rStyle w:val="StyleUnderline"/>
        </w:rPr>
        <w:t>resonate beyond</w:t>
      </w:r>
      <w:r w:rsidRPr="008D08CF">
        <w:t xml:space="preserve"> the party’s </w:t>
      </w:r>
      <w:r w:rsidRPr="00A77D39">
        <w:rPr>
          <w:rStyle w:val="StyleUnderline"/>
        </w:rPr>
        <w:t>core constituencies</w:t>
      </w:r>
      <w:r w:rsidRPr="008D08CF">
        <w:t xml:space="preserve">. If such a candidate also happens to be someone other than a straight, white, Christian, male—so much the better. But the demonstrated ability to connect with ordinary Americans in purple states (most of whom are white) is the key attribute Democrats must select for. </w:t>
      </w:r>
      <w:r w:rsidRPr="00A77D39">
        <w:rPr>
          <w:rStyle w:val="StyleUnderline"/>
        </w:rPr>
        <w:t>Unfortunately</w:t>
      </w:r>
      <w:r w:rsidRPr="008D08CF">
        <w:t xml:space="preserve">, as things currently stand, </w:t>
      </w:r>
      <w:r w:rsidRPr="00A77D39">
        <w:rPr>
          <w:rStyle w:val="StyleUnderline"/>
        </w:rPr>
        <w:t>the</w:t>
      </w:r>
      <w:r w:rsidRPr="008D08CF">
        <w:t xml:space="preserve"> kinds of </w:t>
      </w:r>
      <w:r w:rsidRPr="00E15E8B">
        <w:rPr>
          <w:rStyle w:val="StyleUnderline"/>
        </w:rPr>
        <w:t>candidates being bandied</w:t>
      </w:r>
      <w:r w:rsidRPr="008D08CF">
        <w:t xml:space="preserve"> about </w:t>
      </w:r>
      <w:r w:rsidRPr="00A77D39">
        <w:rPr>
          <w:rStyle w:val="StyleUnderline"/>
        </w:rPr>
        <w:t>are</w:t>
      </w:r>
      <w:r w:rsidRPr="008D08CF">
        <w:t xml:space="preserve"> instead in the vein of Kristen </w:t>
      </w:r>
      <w:r w:rsidRPr="00A77D39">
        <w:rPr>
          <w:rStyle w:val="StyleUnderline"/>
        </w:rPr>
        <w:t>Gillibrand</w:t>
      </w:r>
      <w:r w:rsidRPr="008D08CF">
        <w:t xml:space="preserve">, Corey </w:t>
      </w:r>
      <w:r w:rsidRPr="00A77D39">
        <w:rPr>
          <w:rStyle w:val="StyleUnderline"/>
        </w:rPr>
        <w:t>Booker and</w:t>
      </w:r>
      <w:r w:rsidRPr="008D08CF">
        <w:t xml:space="preserve"> Kamala </w:t>
      </w:r>
      <w:r w:rsidRPr="00A77D39">
        <w:rPr>
          <w:rStyle w:val="StyleUnderline"/>
        </w:rPr>
        <w:t>Harris</w:t>
      </w:r>
      <w:r w:rsidRPr="008D08CF">
        <w:t xml:space="preserve">. While these are all fine people with impressive resumes, </w:t>
      </w:r>
      <w:r w:rsidRPr="00E15E8B">
        <w:rPr>
          <w:rStyle w:val="StyleUnderline"/>
          <w:highlight w:val="green"/>
        </w:rPr>
        <w:t>none</w:t>
      </w:r>
      <w:r w:rsidRPr="00A77D39">
        <w:rPr>
          <w:rStyle w:val="StyleUnderline"/>
        </w:rPr>
        <w:t xml:space="preserve"> of them </w:t>
      </w:r>
      <w:r w:rsidRPr="00E15E8B">
        <w:rPr>
          <w:rStyle w:val="StyleUnderline"/>
          <w:highlight w:val="green"/>
        </w:rPr>
        <w:t>have demonstrated the potential</w:t>
      </w:r>
      <w:r w:rsidRPr="00A77D39">
        <w:rPr>
          <w:rStyle w:val="StyleUnderline"/>
        </w:rPr>
        <w:t xml:space="preserve"> </w:t>
      </w:r>
      <w:r w:rsidRPr="008D08CF">
        <w:t xml:space="preserve">or inclination </w:t>
      </w:r>
      <w:r w:rsidRPr="00E15E8B">
        <w:rPr>
          <w:rStyle w:val="StyleUnderline"/>
          <w:highlight w:val="green"/>
        </w:rPr>
        <w:t xml:space="preserve">to be </w:t>
      </w:r>
      <w:r w:rsidRPr="00E15E8B">
        <w:rPr>
          <w:rStyle w:val="Emphasis"/>
          <w:highlight w:val="green"/>
        </w:rPr>
        <w:t>groundbreaking</w:t>
      </w:r>
      <w:r w:rsidRPr="00A77D39">
        <w:rPr>
          <w:rStyle w:val="Emphasis"/>
        </w:rPr>
        <w:t xml:space="preserve"> Regan-level</w:t>
      </w:r>
      <w:r w:rsidRPr="00A77D39">
        <w:rPr>
          <w:rStyle w:val="StyleUnderline"/>
        </w:rPr>
        <w:t xml:space="preserve"> </w:t>
      </w:r>
      <w:r w:rsidRPr="00E15E8B">
        <w:rPr>
          <w:rStyle w:val="StyleUnderline"/>
          <w:highlight w:val="green"/>
        </w:rPr>
        <w:t xml:space="preserve">figures. </w:t>
      </w:r>
      <w:r w:rsidRPr="00E15E8B">
        <w:rPr>
          <w:rStyle w:val="StyleUnderline"/>
        </w:rPr>
        <w:t xml:space="preserve">They </w:t>
      </w:r>
      <w:r w:rsidRPr="00E15E8B">
        <w:rPr>
          <w:rStyle w:val="Emphasis"/>
        </w:rPr>
        <w:t>won’t charge up</w:t>
      </w:r>
      <w:r w:rsidRPr="00E15E8B">
        <w:rPr>
          <w:rStyle w:val="StyleUnderline"/>
        </w:rPr>
        <w:t xml:space="preserve"> the base, and</w:t>
      </w:r>
      <w:r w:rsidRPr="00A77D39">
        <w:rPr>
          <w:rStyle w:val="StyleUnderline"/>
        </w:rPr>
        <w:t xml:space="preserve"> they </w:t>
      </w:r>
      <w:r w:rsidRPr="00A77D39">
        <w:rPr>
          <w:rStyle w:val="Emphasis"/>
        </w:rPr>
        <w:t>won’t win</w:t>
      </w:r>
      <w:r w:rsidRPr="008D08CF">
        <w:t xml:space="preserve"> many </w:t>
      </w:r>
      <w:r w:rsidRPr="00A77D39">
        <w:rPr>
          <w:rStyle w:val="Emphasis"/>
        </w:rPr>
        <w:t>converts</w:t>
      </w:r>
      <w:r w:rsidRPr="008D08CF">
        <w:t xml:space="preserve"> either. </w:t>
      </w:r>
      <w:r w:rsidRPr="00E15E8B">
        <w:rPr>
          <w:rStyle w:val="StyleUnderline"/>
          <w:highlight w:val="green"/>
        </w:rPr>
        <w:t>The Democratic Party consistently</w:t>
      </w:r>
      <w:r w:rsidRPr="00A77D39">
        <w:rPr>
          <w:rStyle w:val="StyleUnderline"/>
        </w:rPr>
        <w:t xml:space="preserve"> makes this mistake: </w:t>
      </w:r>
      <w:r w:rsidRPr="00E15E8B">
        <w:rPr>
          <w:rStyle w:val="StyleUnderline"/>
          <w:highlight w:val="green"/>
        </w:rPr>
        <w:t>nominat</w:t>
      </w:r>
      <w:r w:rsidRPr="00A77D39">
        <w:rPr>
          <w:rStyle w:val="StyleUnderline"/>
        </w:rPr>
        <w:t>ing</w:t>
      </w:r>
      <w:r w:rsidRPr="008D08CF">
        <w:t xml:space="preserve"> competent </w:t>
      </w:r>
      <w:r w:rsidRPr="00E15E8B">
        <w:rPr>
          <w:rStyle w:val="Emphasis"/>
        </w:rPr>
        <w:t xml:space="preserve">neoliberal </w:t>
      </w:r>
      <w:r w:rsidRPr="00E15E8B">
        <w:rPr>
          <w:rStyle w:val="Emphasis"/>
          <w:highlight w:val="green"/>
        </w:rPr>
        <w:t>technocrats</w:t>
      </w:r>
      <w:r w:rsidRPr="00E15E8B">
        <w:rPr>
          <w:rStyle w:val="StyleUnderline"/>
          <w:highlight w:val="green"/>
        </w:rPr>
        <w:t xml:space="preserve"> to run against populists</w:t>
      </w:r>
      <w:r w:rsidRPr="008D08CF">
        <w:t xml:space="preserve">. Perhaps the intention is to draw maximum contrast…in this, at least, they typically succeed. However, </w:t>
      </w:r>
      <w:r w:rsidRPr="00A77D39">
        <w:rPr>
          <w:rStyle w:val="StyleUnderline"/>
        </w:rPr>
        <w:t>they</w:t>
      </w:r>
      <w:r w:rsidRPr="008D08CF">
        <w:t xml:space="preserve"> virtually </w:t>
      </w:r>
      <w:r w:rsidRPr="00A77D39">
        <w:rPr>
          <w:rStyle w:val="Emphasis"/>
        </w:rPr>
        <w:t>always fail at the ballot box</w:t>
      </w:r>
      <w:r w:rsidRPr="008D08CF">
        <w:t xml:space="preserve"> (e.g. Walter Mondale, Michael Dukakis, Al Gore, John Kerry, and most recently, Hillary Clinton). The Democratic Party is, itself, in bad shape as well: They’ve been hemorrhaging voters every election for the better part of a decade.75 Since November, their ratings have deteriorated even further while approval for Republicans has remained stable.76 Indeed, </w:t>
      </w:r>
      <w:r w:rsidRPr="00392082">
        <w:rPr>
          <w:rStyle w:val="StyleUnderline"/>
        </w:rPr>
        <w:t>Democrats are viewed as</w:t>
      </w:r>
      <w:r w:rsidRPr="008D08CF">
        <w:t xml:space="preserve"> being </w:t>
      </w:r>
      <w:r w:rsidRPr="00392082">
        <w:rPr>
          <w:rStyle w:val="Emphasis"/>
        </w:rPr>
        <w:t>more “out of touch”</w:t>
      </w:r>
      <w:r w:rsidRPr="00392082">
        <w:rPr>
          <w:rStyle w:val="StyleUnderline"/>
        </w:rPr>
        <w:t xml:space="preserve"> with</w:t>
      </w:r>
      <w:r w:rsidRPr="008D08CF">
        <w:t xml:space="preserve"> average </w:t>
      </w:r>
      <w:r w:rsidRPr="00392082">
        <w:rPr>
          <w:rStyle w:val="StyleUnderline"/>
        </w:rPr>
        <w:t>Americans than Trump or</w:t>
      </w:r>
      <w:r w:rsidRPr="008D08CF">
        <w:t xml:space="preserve"> the </w:t>
      </w:r>
      <w:r w:rsidRPr="00392082">
        <w:rPr>
          <w:rStyle w:val="StyleUnderline"/>
        </w:rPr>
        <w:t>Republicans</w:t>
      </w:r>
      <w:r w:rsidRPr="008D08CF">
        <w:t xml:space="preserve">.77 On the first anniversary of Trump’s 2016 victory, </w:t>
      </w:r>
      <w:r w:rsidRPr="00392082">
        <w:rPr>
          <w:rStyle w:val="StyleUnderline"/>
        </w:rPr>
        <w:t xml:space="preserve">Democratic approval ratings have sunken to the </w:t>
      </w:r>
      <w:r w:rsidRPr="00392082">
        <w:rPr>
          <w:rStyle w:val="Emphasis"/>
        </w:rPr>
        <w:t>lowest</w:t>
      </w:r>
      <w:r w:rsidRPr="008D08CF">
        <w:t xml:space="preserve"> they’ve been </w:t>
      </w:r>
      <w:r w:rsidRPr="00392082">
        <w:rPr>
          <w:rStyle w:val="Emphasis"/>
        </w:rPr>
        <w:t>in a quarter-century</w:t>
      </w:r>
      <w:r w:rsidRPr="008D08CF">
        <w:t>.78 Yet key players in the DNC still resist making substantive changes to the party’s platform and strategy. Hence it remains unclear how Democrats will broaden their coalition–or even prevent its continued erosion.79 In short, a survey of</w:t>
      </w:r>
      <w:r w:rsidRPr="008D08CF">
        <w:rPr>
          <w:rStyle w:val="StyleUnderline"/>
        </w:rPr>
        <w:t xml:space="preserve"> </w:t>
      </w:r>
      <w:r w:rsidRPr="00E15E8B">
        <w:rPr>
          <w:rStyle w:val="StyleUnderline"/>
          <w:highlight w:val="green"/>
        </w:rPr>
        <w:t>Trump</w:t>
      </w:r>
      <w:r w:rsidRPr="00E15E8B">
        <w:rPr>
          <w:rStyle w:val="StyleUnderline"/>
        </w:rPr>
        <w:t>’s</w:t>
      </w:r>
      <w:r w:rsidRPr="008D08CF">
        <w:t xml:space="preserve"> likely </w:t>
      </w:r>
      <w:r w:rsidRPr="008D08CF">
        <w:rPr>
          <w:rStyle w:val="StyleUnderline"/>
        </w:rPr>
        <w:t>opposition seems to reinforce</w:t>
      </w:r>
      <w:r w:rsidRPr="008D08CF">
        <w:t xml:space="preserve"> the idea </w:t>
      </w:r>
      <w:r w:rsidRPr="008D08CF">
        <w:rPr>
          <w:rStyle w:val="StyleUnderline"/>
        </w:rPr>
        <w:t xml:space="preserve">that he </w:t>
      </w:r>
      <w:r w:rsidRPr="00E15E8B">
        <w:rPr>
          <w:rStyle w:val="StyleUnderline"/>
          <w:highlight w:val="green"/>
        </w:rPr>
        <w:t xml:space="preserve">is more likely to adhere to the </w:t>
      </w:r>
      <w:r w:rsidRPr="00E15E8B">
        <w:rPr>
          <w:rStyle w:val="Emphasis"/>
          <w:highlight w:val="green"/>
        </w:rPr>
        <w:t>overwhelming trend</w:t>
      </w:r>
      <w:r w:rsidRPr="00E15E8B">
        <w:rPr>
          <w:rStyle w:val="StyleUnderline"/>
          <w:highlight w:val="green"/>
        </w:rPr>
        <w:t xml:space="preserve"> (reelection) than</w:t>
      </w:r>
      <w:r w:rsidRPr="008D08CF">
        <w:t xml:space="preserve"> to </w:t>
      </w:r>
      <w:r w:rsidRPr="00E15E8B">
        <w:rPr>
          <w:rStyle w:val="StyleUnderline"/>
          <w:highlight w:val="green"/>
        </w:rPr>
        <w:t>follow</w:t>
      </w:r>
      <w:r w:rsidRPr="008D08CF">
        <w:t xml:space="preserve"> the path of </w:t>
      </w:r>
      <w:r w:rsidRPr="00E15E8B">
        <w:rPr>
          <w:rStyle w:val="StyleUnderline"/>
          <w:highlight w:val="green"/>
        </w:rPr>
        <w:t xml:space="preserve">its </w:t>
      </w:r>
      <w:r w:rsidRPr="00E15E8B">
        <w:rPr>
          <w:rStyle w:val="Emphasis"/>
          <w:highlight w:val="green"/>
        </w:rPr>
        <w:t>sole exception</w:t>
      </w:r>
      <w:r w:rsidRPr="008D08CF">
        <w:rPr>
          <w:rStyle w:val="StyleUnderline"/>
        </w:rPr>
        <w:t>:</w:t>
      </w:r>
      <w:r w:rsidRPr="008D08CF">
        <w:t xml:space="preserve"> Jimmy </w:t>
      </w:r>
      <w:r w:rsidRPr="008D08CF">
        <w:rPr>
          <w:rStyle w:val="StyleUnderline"/>
        </w:rPr>
        <w:t>Carter</w:t>
      </w:r>
      <w:r w:rsidRPr="008D08CF">
        <w:t>.</w:t>
      </w:r>
    </w:p>
    <w:p w:rsidR="001050AB" w:rsidRDefault="001050AB" w:rsidP="001050AB">
      <w:pPr>
        <w:pStyle w:val="Heading3"/>
      </w:pPr>
      <w:r>
        <w:t>LT</w:t>
      </w:r>
    </w:p>
    <w:p w:rsidR="001050AB" w:rsidRDefault="001050AB" w:rsidP="001050AB">
      <w:pPr>
        <w:pStyle w:val="Heading4"/>
      </w:pPr>
      <w:r>
        <w:t xml:space="preserve">A </w:t>
      </w:r>
      <w:r w:rsidRPr="008263A5">
        <w:rPr>
          <w:u w:val="single"/>
        </w:rPr>
        <w:t>blue wave</w:t>
      </w:r>
      <w:r>
        <w:t xml:space="preserve"> ensures Trump </w:t>
      </w:r>
      <w:r w:rsidRPr="008263A5">
        <w:rPr>
          <w:u w:val="single"/>
        </w:rPr>
        <w:t>loses</w:t>
      </w:r>
      <w:r>
        <w:t xml:space="preserve"> in the 2020 primaries. </w:t>
      </w:r>
      <w:r w:rsidRPr="004E11D6">
        <w:rPr>
          <w:u w:val="single"/>
        </w:rPr>
        <w:t>Black swans</w:t>
      </w:r>
      <w:r>
        <w:t xml:space="preserve"> also thump.</w:t>
      </w:r>
    </w:p>
    <w:p w:rsidR="001050AB" w:rsidRPr="009A1434" w:rsidRDefault="001050AB" w:rsidP="001050AB">
      <w:r w:rsidRPr="009A1434">
        <w:rPr>
          <w:rStyle w:val="Style13ptBold"/>
        </w:rPr>
        <w:t>Murphy ’18</w:t>
      </w:r>
      <w:r>
        <w:t xml:space="preserve"> </w:t>
      </w:r>
      <w:r w:rsidRPr="009A1434">
        <w:t xml:space="preserve">(Mike; Senior Fellow at Harvard's </w:t>
      </w:r>
      <w:proofErr w:type="spellStart"/>
      <w:r w:rsidRPr="009A1434">
        <w:t>Belfer</w:t>
      </w:r>
      <w:proofErr w:type="spellEnd"/>
      <w:r w:rsidRPr="009A1434">
        <w:t xml:space="preserve"> Center for Science and International Affairs, Republican political consultant, advisor to more than 26 gubernatorial and senatorial campaigns, and five presidential campaigns, vocal critic of Trump; 3/28/18; “How to Primary Trump in 2020”; </w:t>
      </w:r>
      <w:hyperlink r:id="rId30" w:history="1">
        <w:r w:rsidRPr="009A1434">
          <w:rPr>
            <w:rStyle w:val="Hyperlink"/>
          </w:rPr>
          <w:t>https://www.politico.com/magazine/story/2018/03/28/how-to-primary-trump-in-2020-217717</w:t>
        </w:r>
      </w:hyperlink>
      <w:r w:rsidRPr="009A1434">
        <w:t>; Politico; accessed 7/15/18; TV)</w:t>
      </w:r>
    </w:p>
    <w:p w:rsidR="001050AB" w:rsidRPr="00344DF4" w:rsidRDefault="001050AB" w:rsidP="001050AB">
      <w:r w:rsidRPr="00344DF4">
        <w:t xml:space="preserve">So how would a Trump opponent plot out such an audacious caper? Polling today looks grim. </w:t>
      </w:r>
      <w:r w:rsidRPr="000A2813">
        <w:rPr>
          <w:rStyle w:val="StyleUnderline"/>
        </w:rPr>
        <w:t xml:space="preserve">Despite Trump’s </w:t>
      </w:r>
      <w:r w:rsidRPr="000A2813">
        <w:rPr>
          <w:rStyle w:val="Emphasis"/>
        </w:rPr>
        <w:t>toxic numbers</w:t>
      </w:r>
      <w:r w:rsidRPr="000A2813">
        <w:rPr>
          <w:rStyle w:val="StyleUnderline"/>
        </w:rPr>
        <w:t xml:space="preserve"> — the </w:t>
      </w:r>
      <w:r w:rsidRPr="000A2813">
        <w:rPr>
          <w:rStyle w:val="Emphasis"/>
        </w:rPr>
        <w:t>worst of any president</w:t>
      </w:r>
      <w:r w:rsidRPr="00344DF4">
        <w:t xml:space="preserve"> at day 433 </w:t>
      </w:r>
      <w:r w:rsidRPr="000A2813">
        <w:rPr>
          <w:rStyle w:val="StyleUnderline"/>
        </w:rPr>
        <w:t>in the history of polling — his strength among</w:t>
      </w:r>
      <w:r w:rsidRPr="00344DF4">
        <w:t xml:space="preserve"> rank-and-file </w:t>
      </w:r>
      <w:r w:rsidRPr="000A2813">
        <w:rPr>
          <w:rStyle w:val="StyleUnderline"/>
        </w:rPr>
        <w:t>Republicans is formidable</w:t>
      </w:r>
      <w:r w:rsidRPr="00344DF4">
        <w:t xml:space="preserve">. Recent Marist </w:t>
      </w:r>
      <w:r w:rsidRPr="000A2813">
        <w:rPr>
          <w:rStyle w:val="StyleUnderline"/>
        </w:rPr>
        <w:t>data show a Trump</w:t>
      </w:r>
      <w:r w:rsidRPr="00344DF4">
        <w:t xml:space="preserve"> favorable </w:t>
      </w:r>
      <w:r w:rsidRPr="001F137F">
        <w:rPr>
          <w:rStyle w:val="StyleUnderline"/>
        </w:rPr>
        <w:t xml:space="preserve">rating among Republicans of </w:t>
      </w:r>
      <w:r w:rsidRPr="001F137F">
        <w:rPr>
          <w:rStyle w:val="Emphasis"/>
        </w:rPr>
        <w:t>78 percent</w:t>
      </w:r>
      <w:r w:rsidRPr="000A2813">
        <w:rPr>
          <w:rStyle w:val="StyleUnderline"/>
        </w:rPr>
        <w:t xml:space="preserve"> and</w:t>
      </w:r>
      <w:r w:rsidRPr="00344DF4">
        <w:t xml:space="preserve"> a </w:t>
      </w:r>
      <w:r w:rsidRPr="000A2813">
        <w:rPr>
          <w:rStyle w:val="StyleUnderline"/>
        </w:rPr>
        <w:t>job approval</w:t>
      </w:r>
      <w:r w:rsidRPr="00344DF4">
        <w:t xml:space="preserve"> rating </w:t>
      </w:r>
      <w:r w:rsidRPr="000A2813">
        <w:rPr>
          <w:rStyle w:val="StyleUnderline"/>
        </w:rPr>
        <w:t xml:space="preserve">of 87 percent. </w:t>
      </w:r>
      <w:r w:rsidRPr="00BC59D4">
        <w:rPr>
          <w:rStyle w:val="StyleUnderline"/>
        </w:rPr>
        <w:t xml:space="preserve">If any GOP primary contests were held today, Trump would </w:t>
      </w:r>
      <w:r w:rsidRPr="00BC59D4">
        <w:rPr>
          <w:rStyle w:val="Emphasis"/>
        </w:rPr>
        <w:t>slaughter any opponent</w:t>
      </w:r>
      <w:r w:rsidRPr="00BC59D4">
        <w:t>. So it’s hopeless, correct</w:t>
      </w:r>
      <w:r w:rsidRPr="00344DF4">
        <w:t xml:space="preserve">? Maybe not. </w:t>
      </w:r>
      <w:r w:rsidRPr="00C168C7">
        <w:rPr>
          <w:rStyle w:val="StyleUnderline"/>
          <w:highlight w:val="green"/>
        </w:rPr>
        <w:t>Any</w:t>
      </w:r>
      <w:r w:rsidRPr="00344DF4">
        <w:t xml:space="preserve"> Trump </w:t>
      </w:r>
      <w:r w:rsidRPr="00C168C7">
        <w:rPr>
          <w:rStyle w:val="StyleUnderline"/>
          <w:highlight w:val="green"/>
        </w:rPr>
        <w:t>primary isn’t about</w:t>
      </w:r>
      <w:r w:rsidRPr="001F137F">
        <w:rPr>
          <w:rStyle w:val="StyleUnderline"/>
        </w:rPr>
        <w:t xml:space="preserve"> </w:t>
      </w:r>
      <w:r w:rsidRPr="00C168C7">
        <w:rPr>
          <w:rStyle w:val="StyleUnderline"/>
        </w:rPr>
        <w:t>polling</w:t>
      </w:r>
      <w:r w:rsidRPr="00344DF4">
        <w:t xml:space="preserve"> data </w:t>
      </w:r>
      <w:r w:rsidRPr="00C168C7">
        <w:rPr>
          <w:rStyle w:val="StyleUnderline"/>
          <w:highlight w:val="green"/>
        </w:rPr>
        <w:t>today, it’s about</w:t>
      </w:r>
      <w:r w:rsidRPr="00344DF4">
        <w:t xml:space="preserve"> polling data in </w:t>
      </w:r>
      <w:r w:rsidRPr="00C168C7">
        <w:rPr>
          <w:rStyle w:val="Emphasis"/>
          <w:highlight w:val="green"/>
        </w:rPr>
        <w:t>late 2019</w:t>
      </w:r>
      <w:r w:rsidRPr="001F137F">
        <w:rPr>
          <w:rStyle w:val="StyleUnderline"/>
        </w:rPr>
        <w:t>. What could make</w:t>
      </w:r>
      <w:r w:rsidRPr="00344DF4">
        <w:t xml:space="preserve"> those </w:t>
      </w:r>
      <w:r w:rsidRPr="001F137F">
        <w:rPr>
          <w:rStyle w:val="StyleUnderline"/>
        </w:rPr>
        <w:t>2019 numbers</w:t>
      </w:r>
      <w:r w:rsidRPr="00344DF4">
        <w:t xml:space="preserve"> far </w:t>
      </w:r>
      <w:r w:rsidRPr="001F137F">
        <w:rPr>
          <w:rStyle w:val="StyleUnderline"/>
        </w:rPr>
        <w:t>different</w:t>
      </w:r>
      <w:r w:rsidRPr="00344DF4">
        <w:t xml:space="preserve"> than today’s</w:t>
      </w:r>
      <w:r w:rsidRPr="001F137F">
        <w:rPr>
          <w:rStyle w:val="StyleUnderline"/>
        </w:rPr>
        <w:t xml:space="preserve">? </w:t>
      </w:r>
      <w:r w:rsidRPr="00BC59D4">
        <w:rPr>
          <w:rStyle w:val="StyleUnderline"/>
          <w:highlight w:val="green"/>
        </w:rPr>
        <w:t xml:space="preserve">A </w:t>
      </w:r>
      <w:r w:rsidRPr="00BC59D4">
        <w:rPr>
          <w:rStyle w:val="Emphasis"/>
          <w:highlight w:val="green"/>
        </w:rPr>
        <w:t>Republican wipeout</w:t>
      </w:r>
      <w:r w:rsidRPr="00BC59D4">
        <w:rPr>
          <w:rStyle w:val="StyleUnderline"/>
          <w:highlight w:val="green"/>
        </w:rPr>
        <w:t xml:space="preserve"> in the</w:t>
      </w:r>
      <w:r w:rsidRPr="001F137F">
        <w:rPr>
          <w:rStyle w:val="StyleUnderline"/>
        </w:rPr>
        <w:t xml:space="preserve"> 2018 </w:t>
      </w:r>
      <w:r w:rsidRPr="00BC59D4">
        <w:rPr>
          <w:rStyle w:val="StyleUnderline"/>
          <w:highlight w:val="green"/>
        </w:rPr>
        <w:t>midterms</w:t>
      </w:r>
      <w:r w:rsidRPr="001F137F">
        <w:rPr>
          <w:rStyle w:val="StyleUnderline"/>
        </w:rPr>
        <w:t xml:space="preserve">. Such a </w:t>
      </w:r>
      <w:r w:rsidRPr="001F137F">
        <w:rPr>
          <w:rStyle w:val="Emphasis"/>
        </w:rPr>
        <w:t>disaster</w:t>
      </w:r>
      <w:r w:rsidRPr="001F137F">
        <w:rPr>
          <w:rStyle w:val="StyleUnderline"/>
        </w:rPr>
        <w:t xml:space="preserve">, </w:t>
      </w:r>
      <w:r w:rsidRPr="00BC59D4">
        <w:rPr>
          <w:rStyle w:val="StyleUnderline"/>
          <w:highlight w:val="green"/>
        </w:rPr>
        <w:t xml:space="preserve">which is </w:t>
      </w:r>
      <w:r w:rsidRPr="00BC59D4">
        <w:rPr>
          <w:rStyle w:val="Emphasis"/>
          <w:highlight w:val="green"/>
        </w:rPr>
        <w:t>certainly</w:t>
      </w:r>
      <w:r w:rsidRPr="00344DF4">
        <w:t xml:space="preserve"> now </w:t>
      </w:r>
      <w:r w:rsidRPr="00BC59D4">
        <w:rPr>
          <w:rStyle w:val="Emphasis"/>
          <w:highlight w:val="green"/>
        </w:rPr>
        <w:t>possible</w:t>
      </w:r>
      <w:r w:rsidRPr="00BC59D4">
        <w:rPr>
          <w:rStyle w:val="StyleUnderline"/>
          <w:highlight w:val="green"/>
        </w:rPr>
        <w:t xml:space="preserve">, would </w:t>
      </w:r>
      <w:r w:rsidRPr="00BC59D4">
        <w:rPr>
          <w:rStyle w:val="Emphasis"/>
          <w:highlight w:val="green"/>
        </w:rPr>
        <w:t>destroy Trump’s brand</w:t>
      </w:r>
      <w:r w:rsidRPr="001F137F">
        <w:rPr>
          <w:rStyle w:val="StyleUnderline"/>
        </w:rPr>
        <w:t xml:space="preserve"> as a “winner”</w:t>
      </w:r>
      <w:r w:rsidRPr="00344DF4">
        <w:t xml:space="preserve"> and smash the GOP’s D.C. apparat. We </w:t>
      </w:r>
      <w:r w:rsidRPr="00BC59D4">
        <w:rPr>
          <w:rStyle w:val="StyleUnderline"/>
          <w:highlight w:val="green"/>
        </w:rPr>
        <w:t xml:space="preserve">conservatives would </w:t>
      </w:r>
      <w:r w:rsidRPr="00BC59D4">
        <w:rPr>
          <w:rStyle w:val="Emphasis"/>
          <w:highlight w:val="green"/>
        </w:rPr>
        <w:t>lose control</w:t>
      </w:r>
      <w:r w:rsidRPr="00BC59D4">
        <w:rPr>
          <w:rStyle w:val="StyleUnderline"/>
          <w:highlight w:val="green"/>
        </w:rPr>
        <w:t xml:space="preserve"> over</w:t>
      </w:r>
      <w:r w:rsidRPr="00CE7B4D">
        <w:rPr>
          <w:rStyle w:val="StyleUnderline"/>
        </w:rPr>
        <w:t xml:space="preserve"> </w:t>
      </w:r>
      <w:r w:rsidRPr="00344DF4">
        <w:t xml:space="preserve">the House </w:t>
      </w:r>
      <w:r w:rsidRPr="00BC59D4">
        <w:rPr>
          <w:rStyle w:val="StyleUnderline"/>
          <w:highlight w:val="green"/>
        </w:rPr>
        <w:t>appropriations</w:t>
      </w:r>
      <w:r w:rsidRPr="00CE7B4D">
        <w:rPr>
          <w:rStyle w:val="StyleUnderline"/>
        </w:rPr>
        <w:t xml:space="preserve"> </w:t>
      </w:r>
      <w:r w:rsidRPr="00344DF4">
        <w:t xml:space="preserve">process </w:t>
      </w:r>
      <w:r w:rsidRPr="00BC59D4">
        <w:rPr>
          <w:rStyle w:val="StyleUnderline"/>
          <w:highlight w:val="green"/>
        </w:rPr>
        <w:t>and watch</w:t>
      </w:r>
      <w:r w:rsidRPr="00CE7B4D">
        <w:rPr>
          <w:rStyle w:val="StyleUnderline"/>
        </w:rPr>
        <w:t xml:space="preserve"> </w:t>
      </w:r>
      <w:r w:rsidRPr="00344DF4">
        <w:t xml:space="preserve">the </w:t>
      </w:r>
      <w:r w:rsidRPr="00BC59D4">
        <w:rPr>
          <w:rStyle w:val="StyleUnderline"/>
          <w:highlight w:val="green"/>
        </w:rPr>
        <w:t>Democrats</w:t>
      </w:r>
      <w:r w:rsidRPr="00CE7B4D">
        <w:rPr>
          <w:rStyle w:val="StyleUnderline"/>
        </w:rPr>
        <w:t xml:space="preserve"> </w:t>
      </w:r>
      <w:r w:rsidRPr="00344DF4">
        <w:t xml:space="preserve">gleefully </w:t>
      </w:r>
      <w:r w:rsidRPr="00BC59D4">
        <w:rPr>
          <w:rStyle w:val="StyleUnderline"/>
          <w:highlight w:val="green"/>
        </w:rPr>
        <w:t>torment</w:t>
      </w:r>
      <w:r w:rsidRPr="00CE7B4D">
        <w:rPr>
          <w:rStyle w:val="StyleUnderline"/>
        </w:rPr>
        <w:t xml:space="preserve"> </w:t>
      </w:r>
      <w:r w:rsidRPr="00344DF4">
        <w:t xml:space="preserve">both </w:t>
      </w:r>
      <w:r w:rsidRPr="00BC59D4">
        <w:rPr>
          <w:rStyle w:val="StyleUnderline"/>
          <w:highlight w:val="green"/>
        </w:rPr>
        <w:t>the White House</w:t>
      </w:r>
      <w:r w:rsidRPr="00CE7B4D">
        <w:rPr>
          <w:rStyle w:val="StyleUnderline"/>
        </w:rPr>
        <w:t xml:space="preserve"> </w:t>
      </w:r>
      <w:r w:rsidRPr="00344DF4">
        <w:t xml:space="preserve">and our political allies </w:t>
      </w:r>
      <w:r w:rsidRPr="00BC59D4">
        <w:rPr>
          <w:rStyle w:val="StyleUnderline"/>
          <w:highlight w:val="green"/>
        </w:rPr>
        <w:t>with</w:t>
      </w:r>
      <w:r w:rsidRPr="00CE7B4D">
        <w:rPr>
          <w:rStyle w:val="StyleUnderline"/>
        </w:rPr>
        <w:t xml:space="preserve"> </w:t>
      </w:r>
      <w:r w:rsidRPr="00CE7B4D">
        <w:rPr>
          <w:rStyle w:val="Emphasis"/>
        </w:rPr>
        <w:t xml:space="preserve">endless </w:t>
      </w:r>
      <w:r w:rsidRPr="00BC59D4">
        <w:rPr>
          <w:rStyle w:val="Emphasis"/>
        </w:rPr>
        <w:t>investigations</w:t>
      </w:r>
      <w:r w:rsidRPr="00CE7B4D">
        <w:rPr>
          <w:rStyle w:val="StyleUnderline"/>
        </w:rPr>
        <w:t xml:space="preserve"> and </w:t>
      </w:r>
      <w:r w:rsidRPr="00BC59D4">
        <w:rPr>
          <w:rStyle w:val="StyleUnderline"/>
          <w:highlight w:val="green"/>
        </w:rPr>
        <w:t>subpoenas</w:t>
      </w:r>
      <w:r w:rsidRPr="00CE7B4D">
        <w:rPr>
          <w:rStyle w:val="StyleUnderline"/>
        </w:rPr>
        <w:t>.</w:t>
      </w:r>
      <w:r w:rsidRPr="00344DF4">
        <w:t xml:space="preserve"> Even if we hold the Senate in November, a very nervous group of Republican senators would eye their own loss of majority when they face 2020’s dire Senate map, chock-full as it is of Democratic leaning states. None of this is a recipe for Republicans to stagger home from what could be a very long election night this November and immediately snuggle up to the president. Instead, </w:t>
      </w:r>
      <w:r w:rsidRPr="00BC59D4">
        <w:rPr>
          <w:rStyle w:val="StyleUnderline"/>
          <w:highlight w:val="green"/>
        </w:rPr>
        <w:t>Trump will slide</w:t>
      </w:r>
      <w:r w:rsidRPr="00CE7B4D">
        <w:rPr>
          <w:rStyle w:val="StyleUnderline"/>
        </w:rPr>
        <w:t xml:space="preserve"> across</w:t>
      </w:r>
      <w:r w:rsidRPr="00344DF4">
        <w:t xml:space="preserve"> on GOP balance sheets </w:t>
      </w:r>
      <w:r w:rsidRPr="00CE7B4D">
        <w:rPr>
          <w:rStyle w:val="StyleUnderline"/>
        </w:rPr>
        <w:t>from</w:t>
      </w:r>
      <w:r w:rsidRPr="00344DF4">
        <w:t xml:space="preserve"> very </w:t>
      </w:r>
      <w:r w:rsidRPr="00CE7B4D">
        <w:rPr>
          <w:rStyle w:val="StyleUnderline"/>
        </w:rPr>
        <w:t xml:space="preserve">imperfect asset </w:t>
      </w:r>
      <w:r w:rsidRPr="00BC59D4">
        <w:rPr>
          <w:rStyle w:val="StyleUnderline"/>
          <w:highlight w:val="green"/>
        </w:rPr>
        <w:t>to</w:t>
      </w:r>
      <w:r w:rsidRPr="00CE7B4D">
        <w:rPr>
          <w:rStyle w:val="StyleUnderline"/>
        </w:rPr>
        <w:t xml:space="preserve"> </w:t>
      </w:r>
      <w:r w:rsidRPr="00CE7B4D">
        <w:rPr>
          <w:rStyle w:val="Emphasis"/>
        </w:rPr>
        <w:t xml:space="preserve">huge </w:t>
      </w:r>
      <w:r w:rsidRPr="00BC59D4">
        <w:rPr>
          <w:rStyle w:val="Emphasis"/>
          <w:highlight w:val="green"/>
        </w:rPr>
        <w:t>scary liability</w:t>
      </w:r>
      <w:r w:rsidRPr="00BC59D4">
        <w:rPr>
          <w:rStyle w:val="StyleUnderline"/>
          <w:highlight w:val="green"/>
        </w:rPr>
        <w:t>. Trump will</w:t>
      </w:r>
      <w:r w:rsidRPr="00CE7B4D">
        <w:rPr>
          <w:rStyle w:val="StyleUnderline"/>
        </w:rPr>
        <w:t xml:space="preserve"> sense</w:t>
      </w:r>
      <w:r w:rsidRPr="00344DF4">
        <w:t xml:space="preserve"> all </w:t>
      </w:r>
      <w:r w:rsidRPr="00CE7B4D">
        <w:rPr>
          <w:rStyle w:val="StyleUnderline"/>
        </w:rPr>
        <w:t>this</w:t>
      </w:r>
      <w:r w:rsidRPr="00344DF4">
        <w:t xml:space="preserve"> </w:t>
      </w:r>
      <w:r w:rsidRPr="00CE7B4D">
        <w:rPr>
          <w:rStyle w:val="StyleUnderline"/>
        </w:rPr>
        <w:t xml:space="preserve">and </w:t>
      </w:r>
      <w:r w:rsidRPr="00CE7B4D">
        <w:rPr>
          <w:rStyle w:val="Emphasis"/>
        </w:rPr>
        <w:t>boil with resentment</w:t>
      </w:r>
      <w:r w:rsidRPr="00CE7B4D">
        <w:rPr>
          <w:rStyle w:val="StyleUnderline"/>
        </w:rPr>
        <w:t>. He might</w:t>
      </w:r>
      <w:r w:rsidRPr="00344DF4">
        <w:t xml:space="preserve"> even </w:t>
      </w:r>
      <w:r w:rsidRPr="00CE7B4D">
        <w:rPr>
          <w:rStyle w:val="Emphasis"/>
        </w:rPr>
        <w:t>compound his troubles</w:t>
      </w:r>
      <w:r w:rsidRPr="00CE7B4D">
        <w:rPr>
          <w:rStyle w:val="StyleUnderline"/>
        </w:rPr>
        <w:t xml:space="preserve"> by bringing back his</w:t>
      </w:r>
      <w:r w:rsidRPr="00344DF4">
        <w:t xml:space="preserve"> old </w:t>
      </w:r>
      <w:r w:rsidRPr="00CE7B4D">
        <w:rPr>
          <w:rStyle w:val="StyleUnderline"/>
        </w:rPr>
        <w:t xml:space="preserve">2016 campaign message and </w:t>
      </w:r>
      <w:r w:rsidRPr="00BC59D4">
        <w:rPr>
          <w:rStyle w:val="StyleUnderline"/>
          <w:highlight w:val="green"/>
        </w:rPr>
        <w:t>snarl that</w:t>
      </w:r>
      <w:r w:rsidRPr="00344DF4">
        <w:t xml:space="preserve"> House and Senate </w:t>
      </w:r>
      <w:r w:rsidRPr="00BC59D4">
        <w:rPr>
          <w:rStyle w:val="StyleUnderline"/>
          <w:highlight w:val="green"/>
        </w:rPr>
        <w:t>Republicans caused their own demise</w:t>
      </w:r>
      <w:r w:rsidRPr="00344DF4">
        <w:t xml:space="preserve"> and are just another big swampy part of the D.C. problem. </w:t>
      </w:r>
      <w:r w:rsidRPr="00875A63">
        <w:rPr>
          <w:rStyle w:val="StyleUnderline"/>
        </w:rPr>
        <w:t>I can</w:t>
      </w:r>
      <w:r w:rsidRPr="00344DF4">
        <w:t xml:space="preserve"> even </w:t>
      </w:r>
      <w:r w:rsidRPr="00875A63">
        <w:rPr>
          <w:rStyle w:val="StyleUnderline"/>
        </w:rPr>
        <w:t>imagine him musing</w:t>
      </w:r>
      <w:r w:rsidRPr="00344DF4">
        <w:t xml:space="preserve"> aloud </w:t>
      </w:r>
      <w:r w:rsidRPr="00875A63">
        <w:rPr>
          <w:rStyle w:val="StyleUnderline"/>
        </w:rPr>
        <w:t>about running</w:t>
      </w:r>
      <w:r w:rsidRPr="00344DF4">
        <w:t xml:space="preserve"> for reelection </w:t>
      </w:r>
      <w:r w:rsidRPr="00875A63">
        <w:rPr>
          <w:rStyle w:val="StyleUnderline"/>
        </w:rPr>
        <w:t xml:space="preserve">as a </w:t>
      </w:r>
      <w:r w:rsidRPr="00875A63">
        <w:rPr>
          <w:rStyle w:val="Emphasis"/>
        </w:rPr>
        <w:t>third-party candidate</w:t>
      </w:r>
      <w:r w:rsidRPr="00344DF4">
        <w:t xml:space="preserve">, damning both parties. </w:t>
      </w:r>
      <w:r w:rsidRPr="00BC59D4">
        <w:rPr>
          <w:rStyle w:val="StyleUnderline"/>
          <w:highlight w:val="green"/>
        </w:rPr>
        <w:t>Also threatening</w:t>
      </w:r>
      <w:r w:rsidRPr="00344DF4">
        <w:t xml:space="preserve"> to upend </w:t>
      </w:r>
      <w:r w:rsidRPr="00875A63">
        <w:rPr>
          <w:rStyle w:val="StyleUnderline"/>
        </w:rPr>
        <w:t xml:space="preserve">2018 and beyond </w:t>
      </w:r>
      <w:r w:rsidRPr="00BC59D4">
        <w:rPr>
          <w:rStyle w:val="StyleUnderline"/>
          <w:highlight w:val="green"/>
        </w:rPr>
        <w:t>is the</w:t>
      </w:r>
      <w:r w:rsidRPr="00344DF4">
        <w:t xml:space="preserve"> grim </w:t>
      </w:r>
      <w:r w:rsidRPr="00875A63">
        <w:rPr>
          <w:rStyle w:val="StyleUnderline"/>
        </w:rPr>
        <w:t>parade of</w:t>
      </w:r>
      <w:r w:rsidRPr="00344DF4">
        <w:t xml:space="preserve"> </w:t>
      </w:r>
      <w:proofErr w:type="spellStart"/>
      <w:r w:rsidRPr="00344DF4">
        <w:t>Rumsfeldian</w:t>
      </w:r>
      <w:proofErr w:type="spellEnd"/>
      <w:r w:rsidRPr="00344DF4">
        <w:t xml:space="preserve"> </w:t>
      </w:r>
      <w:r w:rsidRPr="00BC59D4">
        <w:rPr>
          <w:rStyle w:val="StyleUnderline"/>
          <w:highlight w:val="green"/>
        </w:rPr>
        <w:t>“</w:t>
      </w:r>
      <w:r w:rsidRPr="00BC59D4">
        <w:rPr>
          <w:rStyle w:val="Emphasis"/>
          <w:highlight w:val="green"/>
        </w:rPr>
        <w:t>known unknowns</w:t>
      </w:r>
      <w:r w:rsidRPr="00875A63">
        <w:rPr>
          <w:rStyle w:val="StyleUnderline"/>
        </w:rPr>
        <w:t>”</w:t>
      </w:r>
      <w:r w:rsidRPr="00344DF4">
        <w:t xml:space="preserve"> that loom </w:t>
      </w:r>
      <w:r w:rsidRPr="00D37989">
        <w:rPr>
          <w:rStyle w:val="StyleUnderline"/>
        </w:rPr>
        <w:t>over the president’s future. Will</w:t>
      </w:r>
      <w:r w:rsidRPr="00344DF4">
        <w:t xml:space="preserve"> the </w:t>
      </w:r>
      <w:r w:rsidRPr="00BC59D4">
        <w:rPr>
          <w:rStyle w:val="Emphasis"/>
          <w:highlight w:val="green"/>
        </w:rPr>
        <w:t>Mueller</w:t>
      </w:r>
      <w:r w:rsidRPr="00344DF4">
        <w:t xml:space="preserve"> investigation </w:t>
      </w:r>
      <w:r w:rsidRPr="00D37989">
        <w:rPr>
          <w:rStyle w:val="StyleUnderline"/>
        </w:rPr>
        <w:t>drive Trump out of office</w:t>
      </w:r>
      <w:r w:rsidRPr="00344DF4">
        <w:t xml:space="preserve"> or into real legal jeopardy? </w:t>
      </w:r>
      <w:r w:rsidRPr="00D37989">
        <w:rPr>
          <w:rStyle w:val="StyleUnderline"/>
        </w:rPr>
        <w:t xml:space="preserve">Could there be a hurricane of </w:t>
      </w:r>
      <w:r w:rsidRPr="00BC59D4">
        <w:rPr>
          <w:rStyle w:val="Emphasis"/>
          <w:highlight w:val="green"/>
        </w:rPr>
        <w:t xml:space="preserve">future </w:t>
      </w:r>
      <w:proofErr w:type="spellStart"/>
      <w:r w:rsidRPr="00BC59D4">
        <w:rPr>
          <w:rStyle w:val="Emphasis"/>
          <w:highlight w:val="green"/>
        </w:rPr>
        <w:t>Stormys</w:t>
      </w:r>
      <w:proofErr w:type="spellEnd"/>
      <w:r w:rsidRPr="00344DF4">
        <w:t xml:space="preserve">, or an “et </w:t>
      </w:r>
      <w:proofErr w:type="spellStart"/>
      <w:r w:rsidRPr="00344DF4">
        <w:t>tu</w:t>
      </w:r>
      <w:proofErr w:type="spellEnd"/>
      <w:r w:rsidRPr="00344DF4">
        <w:t xml:space="preserve"> </w:t>
      </w:r>
      <w:proofErr w:type="spellStart"/>
      <w:r w:rsidRPr="00344DF4">
        <w:t>Trumpus</w:t>
      </w:r>
      <w:proofErr w:type="spellEnd"/>
      <w:r w:rsidRPr="00344DF4">
        <w:t xml:space="preserve">” moment from the long-suffering </w:t>
      </w:r>
      <w:proofErr w:type="spellStart"/>
      <w:r w:rsidRPr="00344DF4">
        <w:t>Melania</w:t>
      </w:r>
      <w:proofErr w:type="spellEnd"/>
      <w:r w:rsidRPr="00344DF4">
        <w:t xml:space="preserve">? </w:t>
      </w:r>
      <w:r w:rsidRPr="00D37989">
        <w:rPr>
          <w:rStyle w:val="StyleUnderline"/>
        </w:rPr>
        <w:t xml:space="preserve">Will </w:t>
      </w:r>
      <w:r w:rsidRPr="00BC59D4">
        <w:rPr>
          <w:rStyle w:val="StyleUnderline"/>
          <w:highlight w:val="green"/>
        </w:rPr>
        <w:t xml:space="preserve">the </w:t>
      </w:r>
      <w:r w:rsidRPr="00BC59D4">
        <w:rPr>
          <w:rStyle w:val="Emphasis"/>
          <w:highlight w:val="green"/>
        </w:rPr>
        <w:t>stock market</w:t>
      </w:r>
      <w:r w:rsidRPr="00D37989">
        <w:rPr>
          <w:rStyle w:val="StyleUnderline"/>
        </w:rPr>
        <w:t xml:space="preserve"> cave, ruining</w:t>
      </w:r>
      <w:r w:rsidRPr="00344DF4">
        <w:t xml:space="preserve"> the Republicans’ </w:t>
      </w:r>
      <w:r w:rsidRPr="00D37989">
        <w:rPr>
          <w:rStyle w:val="StyleUnderline"/>
        </w:rPr>
        <w:t>economic success</w:t>
      </w:r>
      <w:r w:rsidRPr="00344DF4">
        <w:t xml:space="preserve"> message? </w:t>
      </w:r>
      <w:r w:rsidRPr="00D37989">
        <w:rPr>
          <w:rStyle w:val="StyleUnderline"/>
        </w:rPr>
        <w:t xml:space="preserve">Will </w:t>
      </w:r>
      <w:r w:rsidRPr="00BC59D4">
        <w:rPr>
          <w:rStyle w:val="StyleUnderline"/>
          <w:highlight w:val="green"/>
        </w:rPr>
        <w:t xml:space="preserve">a </w:t>
      </w:r>
      <w:r w:rsidRPr="00BC59D4">
        <w:rPr>
          <w:rStyle w:val="Emphasis"/>
          <w:highlight w:val="green"/>
        </w:rPr>
        <w:t>trade war</w:t>
      </w:r>
      <w:r w:rsidRPr="00BC59D4">
        <w:rPr>
          <w:rStyle w:val="StyleUnderline"/>
        </w:rPr>
        <w:t xml:space="preserve"> break</w:t>
      </w:r>
      <w:r w:rsidRPr="00D37989">
        <w:rPr>
          <w:rStyle w:val="StyleUnderline"/>
        </w:rPr>
        <w:t xml:space="preserve"> out, with China acting on</w:t>
      </w:r>
      <w:r w:rsidRPr="00344DF4">
        <w:t xml:space="preserve"> its </w:t>
      </w:r>
      <w:r w:rsidRPr="00D37989">
        <w:rPr>
          <w:rStyle w:val="StyleUnderline"/>
        </w:rPr>
        <w:t>threats to crush</w:t>
      </w:r>
      <w:r w:rsidRPr="00344DF4">
        <w:t xml:space="preserve"> American </w:t>
      </w:r>
      <w:r w:rsidRPr="00D37989">
        <w:rPr>
          <w:rStyle w:val="StyleUnderline"/>
        </w:rPr>
        <w:t>exports</w:t>
      </w:r>
      <w:r w:rsidRPr="00344DF4">
        <w:t xml:space="preserve">—from GOP farm states—of pork and soybeans? </w:t>
      </w:r>
      <w:r w:rsidRPr="00167517">
        <w:rPr>
          <w:rStyle w:val="StyleUnderline"/>
        </w:rPr>
        <w:t xml:space="preserve">Will there be </w:t>
      </w:r>
      <w:r w:rsidRPr="00BC59D4">
        <w:rPr>
          <w:rStyle w:val="StyleUnderline"/>
          <w:highlight w:val="green"/>
        </w:rPr>
        <w:t xml:space="preserve">a </w:t>
      </w:r>
      <w:r w:rsidRPr="00BC59D4">
        <w:rPr>
          <w:rStyle w:val="Emphasis"/>
          <w:highlight w:val="green"/>
        </w:rPr>
        <w:t>military crisis</w:t>
      </w:r>
      <w:r w:rsidRPr="00167517">
        <w:rPr>
          <w:rStyle w:val="StyleUnderline"/>
        </w:rPr>
        <w:t xml:space="preserve"> with North Korea or Iran</w:t>
      </w:r>
      <w:r w:rsidRPr="00344DF4">
        <w:t xml:space="preserve">, and will it hurt or help Commander in Chief Trump? </w:t>
      </w:r>
      <w:r w:rsidRPr="00344DF4">
        <w:rPr>
          <w:rStyle w:val="Emphasis"/>
        </w:rPr>
        <w:t>We</w:t>
      </w:r>
      <w:r w:rsidRPr="00344DF4">
        <w:t xml:space="preserve"> simply </w:t>
      </w:r>
      <w:r w:rsidRPr="00344DF4">
        <w:rPr>
          <w:rStyle w:val="Emphasis"/>
        </w:rPr>
        <w:t>don’t know</w:t>
      </w:r>
      <w:r w:rsidRPr="00344DF4">
        <w:t xml:space="preserve">, but </w:t>
      </w:r>
      <w:r w:rsidRPr="00344DF4">
        <w:rPr>
          <w:rStyle w:val="StyleUnderline"/>
        </w:rPr>
        <w:t>if major</w:t>
      </w:r>
      <w:r w:rsidRPr="00344DF4">
        <w:t xml:space="preserve"> political </w:t>
      </w:r>
      <w:r w:rsidRPr="00344DF4">
        <w:rPr>
          <w:rStyle w:val="StyleUnderline"/>
        </w:rPr>
        <w:t>defeat, legal scandal</w:t>
      </w:r>
      <w:r w:rsidRPr="00344DF4">
        <w:t xml:space="preserve">, internal </w:t>
      </w:r>
      <w:r w:rsidRPr="00344DF4">
        <w:rPr>
          <w:rStyle w:val="StyleUnderline"/>
        </w:rPr>
        <w:t>party warfare and</w:t>
      </w:r>
      <w:r w:rsidRPr="00344DF4">
        <w:t xml:space="preserve"> growing </w:t>
      </w:r>
      <w:r w:rsidRPr="00344DF4">
        <w:rPr>
          <w:rStyle w:val="StyleUnderline"/>
        </w:rPr>
        <w:t xml:space="preserve">economic distress does erupt, </w:t>
      </w:r>
      <w:r w:rsidRPr="00BC59D4">
        <w:rPr>
          <w:rStyle w:val="StyleUnderline"/>
          <w:highlight w:val="green"/>
        </w:rPr>
        <w:t xml:space="preserve">the </w:t>
      </w:r>
      <w:r w:rsidRPr="00BC59D4">
        <w:rPr>
          <w:rStyle w:val="Emphasis"/>
          <w:highlight w:val="green"/>
        </w:rPr>
        <w:t>2019 primary</w:t>
      </w:r>
      <w:r w:rsidRPr="00344DF4">
        <w:t xml:space="preserve"> soil </w:t>
      </w:r>
      <w:r w:rsidRPr="00BC59D4">
        <w:rPr>
          <w:rStyle w:val="StyleUnderline"/>
          <w:highlight w:val="green"/>
        </w:rPr>
        <w:t>could become</w:t>
      </w:r>
      <w:r w:rsidRPr="00344DF4">
        <w:t xml:space="preserve"> far </w:t>
      </w:r>
      <w:r w:rsidRPr="00344DF4">
        <w:rPr>
          <w:rStyle w:val="StyleUnderline"/>
        </w:rPr>
        <w:t xml:space="preserve">more </w:t>
      </w:r>
      <w:r w:rsidRPr="00BC59D4">
        <w:rPr>
          <w:rStyle w:val="StyleUnderline"/>
          <w:highlight w:val="green"/>
        </w:rPr>
        <w:t>fertile</w:t>
      </w:r>
      <w:r w:rsidRPr="00344DF4">
        <w:t>. How might a Trump challenger best take advantage of it?</w:t>
      </w:r>
    </w:p>
    <w:p w:rsidR="001050AB" w:rsidRDefault="001050AB" w:rsidP="001050AB">
      <w:pPr>
        <w:pStyle w:val="Heading4"/>
      </w:pPr>
      <w:r>
        <w:t xml:space="preserve">A midterm loss will cause the GOP to </w:t>
      </w:r>
      <w:r w:rsidRPr="0052429C">
        <w:rPr>
          <w:u w:val="single"/>
        </w:rPr>
        <w:t>turn against</w:t>
      </w:r>
      <w:r>
        <w:t xml:space="preserve"> Trump. </w:t>
      </w:r>
    </w:p>
    <w:p w:rsidR="001050AB" w:rsidRPr="005D1D9B" w:rsidRDefault="001050AB" w:rsidP="001050AB">
      <w:r w:rsidRPr="005D1D9B">
        <w:rPr>
          <w:rStyle w:val="Style13ptBold"/>
        </w:rPr>
        <w:t>Kilgore ’18</w:t>
      </w:r>
      <w:r>
        <w:t xml:space="preserve"> </w:t>
      </w:r>
      <w:r w:rsidRPr="005D1D9B">
        <w:t xml:space="preserve">(Ed; journalist for New York Magazine; 3/29/18; “A High Enough Democratic Wave Could Leave Trump Vulnerable to a Primary Challenge”; </w:t>
      </w:r>
      <w:hyperlink r:id="rId31" w:history="1">
        <w:r w:rsidRPr="005D1D9B">
          <w:rPr>
            <w:rStyle w:val="Hyperlink"/>
          </w:rPr>
          <w:t>http://nymag.com/daily/intelligencer/2018/03/a-blue-wave-could-leave-expose-trump-to-a-2020-challenge.html</w:t>
        </w:r>
      </w:hyperlink>
      <w:r w:rsidRPr="005D1D9B">
        <w:t>; New York Magazine; accessed 7/15/18; TV)</w:t>
      </w:r>
    </w:p>
    <w:p w:rsidR="001050AB" w:rsidRPr="007C5EDB" w:rsidRDefault="001050AB" w:rsidP="001050AB">
      <w:r w:rsidRPr="007C5EDB">
        <w:t xml:space="preserve">So if not bad midterms, </w:t>
      </w:r>
      <w:r w:rsidRPr="00EC34C3">
        <w:rPr>
          <w:rStyle w:val="StyleUnderline"/>
        </w:rPr>
        <w:t xml:space="preserve">what could lead to a primary challenge for Trump? The most obvious is </w:t>
      </w:r>
      <w:r w:rsidRPr="00D03D44">
        <w:rPr>
          <w:rStyle w:val="Emphasis"/>
        </w:rPr>
        <w:t>intraparty</w:t>
      </w:r>
      <w:r w:rsidRPr="007C5EDB">
        <w:t xml:space="preserve"> ideological </w:t>
      </w:r>
      <w:r w:rsidRPr="00D03D44">
        <w:rPr>
          <w:rStyle w:val="Emphasis"/>
        </w:rPr>
        <w:t>conflict</w:t>
      </w:r>
      <w:r w:rsidRPr="00EC34C3">
        <w:rPr>
          <w:rStyle w:val="StyleUnderline"/>
        </w:rPr>
        <w:t xml:space="preserve">, which was </w:t>
      </w:r>
      <w:r w:rsidRPr="00D03D44">
        <w:rPr>
          <w:rStyle w:val="Emphasis"/>
        </w:rPr>
        <w:t>central to</w:t>
      </w:r>
      <w:r w:rsidRPr="007C5EDB">
        <w:t xml:space="preserve"> the </w:t>
      </w:r>
      <w:r w:rsidRPr="00D03D44">
        <w:rPr>
          <w:rStyle w:val="Emphasis"/>
        </w:rPr>
        <w:t>primary challenges</w:t>
      </w:r>
      <w:r w:rsidRPr="00EC34C3">
        <w:rPr>
          <w:rStyle w:val="StyleUnderline"/>
        </w:rPr>
        <w:t xml:space="preserve"> to</w:t>
      </w:r>
      <w:r w:rsidRPr="007C5EDB">
        <w:t xml:space="preserve"> Lyndon </w:t>
      </w:r>
      <w:r w:rsidRPr="00EC34C3">
        <w:rPr>
          <w:rStyle w:val="StyleUnderline"/>
        </w:rPr>
        <w:t>Johnson</w:t>
      </w:r>
      <w:r w:rsidRPr="007C5EDB">
        <w:t xml:space="preserve">, Gerald </w:t>
      </w:r>
      <w:r w:rsidRPr="00EC34C3">
        <w:rPr>
          <w:rStyle w:val="StyleUnderline"/>
        </w:rPr>
        <w:t>Ford</w:t>
      </w:r>
      <w:r w:rsidRPr="007C5EDB">
        <w:t xml:space="preserve">, Jimmy </w:t>
      </w:r>
      <w:r w:rsidRPr="00EC34C3">
        <w:rPr>
          <w:rStyle w:val="StyleUnderline"/>
        </w:rPr>
        <w:t>Carter, and</w:t>
      </w:r>
      <w:r w:rsidRPr="007C5EDB">
        <w:t xml:space="preserve"> Poppy </w:t>
      </w:r>
      <w:r w:rsidRPr="00EC34C3">
        <w:rPr>
          <w:rStyle w:val="StyleUnderline"/>
        </w:rPr>
        <w:t>Bush</w:t>
      </w:r>
      <w:r w:rsidRPr="000F1C53">
        <w:rPr>
          <w:rStyle w:val="StyleUnderline"/>
        </w:rPr>
        <w:t>. When Trump</w:t>
      </w:r>
      <w:r w:rsidRPr="007C5EDB">
        <w:t xml:space="preserve"> first </w:t>
      </w:r>
      <w:r w:rsidRPr="000F1C53">
        <w:rPr>
          <w:rStyle w:val="StyleUnderline"/>
        </w:rPr>
        <w:t>won the GOP presidential nomination</w:t>
      </w:r>
      <w:r w:rsidRPr="007C5EDB">
        <w:t xml:space="preserve"> in 2016, to the shock of most Republican elites and to the horror of many conventional </w:t>
      </w:r>
      <w:r w:rsidRPr="00563B57">
        <w:t xml:space="preserve">conservatives, </w:t>
      </w:r>
      <w:r w:rsidRPr="00563B57">
        <w:rPr>
          <w:rStyle w:val="StyleUnderline"/>
        </w:rPr>
        <w:t>you</w:t>
      </w:r>
      <w:r w:rsidRPr="00563B57">
        <w:t xml:space="preserve"> might have </w:t>
      </w:r>
      <w:r w:rsidRPr="00563B57">
        <w:rPr>
          <w:rStyle w:val="StyleUnderline"/>
        </w:rPr>
        <w:t xml:space="preserve">predicted he would have </w:t>
      </w:r>
      <w:r w:rsidRPr="00563B57">
        <w:rPr>
          <w:rStyle w:val="Emphasis"/>
        </w:rPr>
        <w:t>struggled</w:t>
      </w:r>
      <w:r w:rsidRPr="00563B57">
        <w:t xml:space="preserve"> </w:t>
      </w:r>
      <w:r w:rsidRPr="00563B57">
        <w:rPr>
          <w:rStyle w:val="StyleUnderline"/>
        </w:rPr>
        <w:t xml:space="preserve">to master his party </w:t>
      </w:r>
      <w:r w:rsidRPr="00563B57">
        <w:t xml:space="preserve">even in the unlikely event he won the White House, particularly considering the power congressional leaders Paul Ryan and Mitch McConnell appeared to hold. </w:t>
      </w:r>
      <w:r w:rsidRPr="00563B57">
        <w:rPr>
          <w:rStyle w:val="StyleUnderline"/>
        </w:rPr>
        <w:t>But</w:t>
      </w:r>
      <w:r w:rsidRPr="00563B57">
        <w:t xml:space="preserve"> as is now clear, </w:t>
      </w:r>
      <w:r w:rsidRPr="00563B57">
        <w:rPr>
          <w:rStyle w:val="StyleUnderline"/>
          <w:highlight w:val="green"/>
        </w:rPr>
        <w:t xml:space="preserve">the GOP has been </w:t>
      </w:r>
      <w:r w:rsidRPr="00563B57">
        <w:rPr>
          <w:rStyle w:val="Emphasis"/>
          <w:highlight w:val="green"/>
        </w:rPr>
        <w:t>consolidating</w:t>
      </w:r>
      <w:r w:rsidRPr="00563B57">
        <w:rPr>
          <w:rStyle w:val="Emphasis"/>
        </w:rPr>
        <w:t xml:space="preserve"> its </w:t>
      </w:r>
      <w:r w:rsidRPr="00563B57">
        <w:rPr>
          <w:rStyle w:val="Emphasis"/>
          <w:highlight w:val="green"/>
        </w:rPr>
        <w:t>support</w:t>
      </w:r>
      <w:r w:rsidRPr="00563B57">
        <w:rPr>
          <w:rStyle w:val="StyleUnderline"/>
          <w:highlight w:val="green"/>
        </w:rPr>
        <w:t xml:space="preserve"> of Trump</w:t>
      </w:r>
      <w:r w:rsidRPr="007C5EDB">
        <w:t xml:space="preserve"> ever since then, despite the massive overrepresentation of #</w:t>
      </w:r>
      <w:proofErr w:type="spellStart"/>
      <w:r w:rsidRPr="007C5EDB">
        <w:t>NeverTrump</w:t>
      </w:r>
      <w:proofErr w:type="spellEnd"/>
      <w:r w:rsidRPr="007C5EDB">
        <w:t xml:space="preserve"> holdouts (like Murphy) in the national political news media. And Trump’s support is strongest in the intensely conservative precincts that would be the most likely source of an intra-GOP primary challenge. (Think about it: when was the last time a Republican president drew an intra-party challenge from “the center?” It was Pete McCloskey’s puny race against Richard Nixon in 1972). </w:t>
      </w:r>
      <w:r w:rsidRPr="00BA494C">
        <w:rPr>
          <w:rStyle w:val="StyleUnderline"/>
        </w:rPr>
        <w:t>If an ideology-based “</w:t>
      </w:r>
      <w:r w:rsidRPr="00BA494C">
        <w:rPr>
          <w:rStyle w:val="Emphasis"/>
        </w:rPr>
        <w:t>GOP Civil War</w:t>
      </w:r>
      <w:r w:rsidRPr="00BA494C">
        <w:rPr>
          <w:rStyle w:val="StyleUnderline"/>
        </w:rPr>
        <w:t>” isn’t likely</w:t>
      </w:r>
      <w:r w:rsidRPr="007C5EDB">
        <w:t xml:space="preserve"> between now and 2020, and it’s not, then </w:t>
      </w:r>
      <w:r w:rsidRPr="00BA494C">
        <w:rPr>
          <w:rStyle w:val="StyleUnderline"/>
        </w:rPr>
        <w:t xml:space="preserve">is there anything that could </w:t>
      </w:r>
      <w:proofErr w:type="spellStart"/>
      <w:r w:rsidRPr="00BA494C">
        <w:rPr>
          <w:rStyle w:val="Emphasis"/>
        </w:rPr>
        <w:t>spar</w:t>
      </w:r>
      <w:proofErr w:type="spellEnd"/>
      <w:r w:rsidRPr="00BA494C">
        <w:rPr>
          <w:rStyle w:val="Emphasis"/>
        </w:rPr>
        <w:t xml:space="preserve"> a revolt</w:t>
      </w:r>
      <w:r w:rsidRPr="00BA494C">
        <w:rPr>
          <w:rStyle w:val="StyleUnderline"/>
        </w:rPr>
        <w:t>?</w:t>
      </w:r>
      <w:r w:rsidRPr="007C5EDB">
        <w:t xml:space="preserve"> Presumably disclosures of really terrible “high crimes and misdemeanors” could do the job, and it’s possible, though unlikely, that personal scandals involving Trump could finally matter to Republicans. But </w:t>
      </w:r>
      <w:r w:rsidRPr="00563B57">
        <w:rPr>
          <w:rStyle w:val="StyleUnderline"/>
          <w:highlight w:val="green"/>
        </w:rPr>
        <w:t>the</w:t>
      </w:r>
      <w:r w:rsidRPr="007C5EDB">
        <w:t xml:space="preserve"> really </w:t>
      </w:r>
      <w:r w:rsidRPr="00563B57">
        <w:rPr>
          <w:rStyle w:val="Emphasis"/>
          <w:highlight w:val="green"/>
        </w:rPr>
        <w:t>plausible nightmare</w:t>
      </w:r>
      <w:r w:rsidRPr="00BA494C">
        <w:rPr>
          <w:rStyle w:val="StyleUnderline"/>
        </w:rPr>
        <w:t xml:space="preserve"> for Republicans </w:t>
      </w:r>
      <w:r w:rsidRPr="00563B57">
        <w:rPr>
          <w:rStyle w:val="StyleUnderline"/>
          <w:highlight w:val="green"/>
        </w:rPr>
        <w:t>is</w:t>
      </w:r>
      <w:r w:rsidRPr="007C5EDB">
        <w:t xml:space="preserve"> Murphy’s scenario of </w:t>
      </w:r>
      <w:r w:rsidRPr="00563B57">
        <w:rPr>
          <w:rStyle w:val="StyleUnderline"/>
          <w:highlight w:val="green"/>
        </w:rPr>
        <w:t xml:space="preserve">a </w:t>
      </w:r>
      <w:r w:rsidRPr="00563B57">
        <w:rPr>
          <w:rStyle w:val="Emphasis"/>
          <w:highlight w:val="green"/>
        </w:rPr>
        <w:t>2018 outcome so bad</w:t>
      </w:r>
      <w:r w:rsidRPr="007C5EDB">
        <w:t xml:space="preserve"> that </w:t>
      </w:r>
      <w:r w:rsidRPr="00563B57">
        <w:rPr>
          <w:rStyle w:val="StyleUnderline"/>
          <w:highlight w:val="green"/>
        </w:rPr>
        <w:t>it exposes Trump to</w:t>
      </w:r>
      <w:r w:rsidRPr="00BA494C">
        <w:rPr>
          <w:rStyle w:val="StyleUnderline"/>
        </w:rPr>
        <w:t xml:space="preserve"> congressional </w:t>
      </w:r>
      <w:r w:rsidRPr="00563B57">
        <w:rPr>
          <w:rStyle w:val="StyleUnderline"/>
          <w:highlight w:val="green"/>
        </w:rPr>
        <w:t>investigations</w:t>
      </w:r>
      <w:r w:rsidRPr="00BA494C">
        <w:rPr>
          <w:rStyle w:val="StyleUnderline"/>
        </w:rPr>
        <w:t xml:space="preserve"> that create a</w:t>
      </w:r>
      <w:r w:rsidRPr="007C5EDB">
        <w:t xml:space="preserve"> strong </w:t>
      </w:r>
      <w:r w:rsidRPr="00BA494C">
        <w:rPr>
          <w:rStyle w:val="StyleUnderline"/>
        </w:rPr>
        <w:t>impression</w:t>
      </w:r>
      <w:r w:rsidRPr="007C5EDB">
        <w:t xml:space="preserve"> that </w:t>
      </w:r>
      <w:r w:rsidRPr="00BA494C">
        <w:rPr>
          <w:rStyle w:val="StyleUnderline"/>
        </w:rPr>
        <w:t>he’s guilty of</w:t>
      </w:r>
      <w:r w:rsidRPr="007C5EDB">
        <w:t xml:space="preserve"> impeachable or at least </w:t>
      </w:r>
      <w:r w:rsidRPr="00BA494C">
        <w:rPr>
          <w:rStyle w:val="StyleUnderline"/>
        </w:rPr>
        <w:t xml:space="preserve">quasi-impeachable offenses, </w:t>
      </w:r>
      <w:r w:rsidRPr="00563B57">
        <w:rPr>
          <w:rStyle w:val="StyleUnderline"/>
          <w:highlight w:val="green"/>
        </w:rPr>
        <w:t xml:space="preserve">and </w:t>
      </w:r>
      <w:r w:rsidRPr="00563B57">
        <w:rPr>
          <w:rStyle w:val="Emphasis"/>
          <w:highlight w:val="green"/>
        </w:rPr>
        <w:t>drive down</w:t>
      </w:r>
      <w:r w:rsidRPr="00BA494C">
        <w:rPr>
          <w:rStyle w:val="Emphasis"/>
        </w:rPr>
        <w:t xml:space="preserve"> his </w:t>
      </w:r>
      <w:r w:rsidRPr="00563B57">
        <w:rPr>
          <w:rStyle w:val="Emphasis"/>
          <w:highlight w:val="green"/>
        </w:rPr>
        <w:t>2020 numbers</w:t>
      </w:r>
      <w:r w:rsidRPr="00BA494C">
        <w:rPr>
          <w:rStyle w:val="StyleUnderline"/>
        </w:rPr>
        <w:t xml:space="preserve"> to a dangerous level</w:t>
      </w:r>
      <w:r w:rsidRPr="007C5EDB">
        <w:t xml:space="preserve">. And </w:t>
      </w:r>
      <w:r w:rsidRPr="00563B57">
        <w:rPr>
          <w:rStyle w:val="StyleUnderline"/>
          <w:highlight w:val="green"/>
        </w:rPr>
        <w:t>that’s the</w:t>
      </w:r>
      <w:r w:rsidRPr="00BA494C">
        <w:rPr>
          <w:rStyle w:val="StyleUnderline"/>
        </w:rPr>
        <w:t xml:space="preserve"> </w:t>
      </w:r>
      <w:r w:rsidRPr="007C5EDB">
        <w:t xml:space="preserve">magic </w:t>
      </w:r>
      <w:r w:rsidRPr="00563B57">
        <w:rPr>
          <w:rStyle w:val="StyleUnderline"/>
          <w:highlight w:val="green"/>
        </w:rPr>
        <w:t xml:space="preserve">formula for Trump becoming </w:t>
      </w:r>
      <w:r w:rsidRPr="00563B57">
        <w:rPr>
          <w:rStyle w:val="Emphasis"/>
          <w:highlight w:val="green"/>
        </w:rPr>
        <w:t>vulnerable to a primary</w:t>
      </w:r>
      <w:r w:rsidRPr="00563B57">
        <w:rPr>
          <w:rStyle w:val="Emphasis"/>
        </w:rPr>
        <w:t xml:space="preserve"> challenge</w:t>
      </w:r>
      <w:r w:rsidRPr="00BA494C">
        <w:rPr>
          <w:rStyle w:val="StyleUnderline"/>
        </w:rPr>
        <w:t xml:space="preserve"> in 2020:</w:t>
      </w:r>
      <w:r w:rsidRPr="007C5EDB">
        <w:t xml:space="preserve"> overpowering evidence that, </w:t>
      </w:r>
      <w:r w:rsidRPr="00C31DED">
        <w:rPr>
          <w:rStyle w:val="StyleUnderline"/>
        </w:rPr>
        <w:t>having led</w:t>
      </w:r>
      <w:r w:rsidRPr="00BA494C">
        <w:rPr>
          <w:rStyle w:val="StyleUnderline"/>
        </w:rPr>
        <w:t xml:space="preserve"> his party </w:t>
      </w:r>
      <w:r w:rsidRPr="00C31DED">
        <w:rPr>
          <w:rStyle w:val="StyleUnderline"/>
        </w:rPr>
        <w:t xml:space="preserve">to a </w:t>
      </w:r>
      <w:r w:rsidRPr="00C31DED">
        <w:rPr>
          <w:rStyle w:val="Emphasis"/>
        </w:rPr>
        <w:t>midterm disaster</w:t>
      </w:r>
      <w:r w:rsidRPr="00C31DED">
        <w:rPr>
          <w:rStyle w:val="StyleUnderline"/>
        </w:rPr>
        <w:t>, he’s</w:t>
      </w:r>
      <w:r w:rsidRPr="00C31DED">
        <w:t xml:space="preserve"> in the process of </w:t>
      </w:r>
      <w:r w:rsidRPr="00C31DED">
        <w:rPr>
          <w:rStyle w:val="StyleUnderline"/>
        </w:rPr>
        <w:t>leading them to a</w:t>
      </w:r>
      <w:r w:rsidRPr="00C31DED">
        <w:t xml:space="preserve">n even </w:t>
      </w:r>
      <w:r w:rsidRPr="00C31DED">
        <w:rPr>
          <w:rStyle w:val="StyleUnderline"/>
        </w:rPr>
        <w:t>bigger disaster in 2020</w:t>
      </w:r>
      <w:r w:rsidRPr="00C31DED">
        <w:t>. Terrible electability indicators had as much to do with Ted Kennedy’s challenge to Jimmy Carter as liberal disgruntlement with the peanut farmer’s centrism and</w:t>
      </w:r>
      <w:r w:rsidRPr="007C5EDB">
        <w:t xml:space="preserve"> conspicuously evangelical religiosity. And four years earlier, Gerald Ford looked like a </w:t>
      </w:r>
      <w:proofErr w:type="spellStart"/>
      <w:r w:rsidRPr="007C5EDB">
        <w:t>sure</w:t>
      </w:r>
      <w:proofErr w:type="spellEnd"/>
      <w:r w:rsidRPr="007C5EDB">
        <w:t xml:space="preserve"> loser to Carter (though he eventually made it a close race), which </w:t>
      </w:r>
      <w:r w:rsidRPr="009C0F7B">
        <w:t xml:space="preserve">encouraged Reagan to try to push the appointed </w:t>
      </w:r>
      <w:proofErr w:type="spellStart"/>
      <w:r w:rsidRPr="009C0F7B">
        <w:t>Veep</w:t>
      </w:r>
      <w:proofErr w:type="spellEnd"/>
      <w:r w:rsidRPr="009C0F7B">
        <w:t xml:space="preserve"> and accidental president aside. You could see the same thing happening to Trump, in theory at least. </w:t>
      </w:r>
      <w:r w:rsidRPr="00C31DED">
        <w:rPr>
          <w:rStyle w:val="StyleUnderline"/>
        </w:rPr>
        <w:t>All</w:t>
      </w:r>
      <w:r w:rsidRPr="009C0F7B">
        <w:t xml:space="preserve"> the </w:t>
      </w:r>
      <w:r w:rsidRPr="00C31DED">
        <w:rPr>
          <w:rStyle w:val="StyleUnderline"/>
          <w:highlight w:val="green"/>
        </w:rPr>
        <w:t>things that</w:t>
      </w:r>
      <w:r w:rsidRPr="009C0F7B">
        <w:t xml:space="preserve"> have </w:t>
      </w:r>
      <w:r w:rsidRPr="00C31DED">
        <w:rPr>
          <w:rStyle w:val="StyleUnderline"/>
          <w:highlight w:val="green"/>
        </w:rPr>
        <w:t xml:space="preserve">made conservatives cleave to him would be </w:t>
      </w:r>
      <w:r w:rsidRPr="00C31DED">
        <w:rPr>
          <w:rStyle w:val="Emphasis"/>
          <w:highlight w:val="green"/>
        </w:rPr>
        <w:t>imperiled by a bad midterm</w:t>
      </w:r>
      <w:r w:rsidRPr="009C0F7B">
        <w:t xml:space="preserve"> followed by a doomed</w:t>
      </w:r>
      <w:r w:rsidRPr="007C5EDB">
        <w:t xml:space="preserve">-looking presidential race: his </w:t>
      </w:r>
      <w:r w:rsidRPr="00BA494C">
        <w:rPr>
          <w:rStyle w:val="StyleUnderline"/>
        </w:rPr>
        <w:t>conservative appointments</w:t>
      </w:r>
      <w:r w:rsidRPr="007C5EDB">
        <w:t xml:space="preserve">, his ability to sign </w:t>
      </w:r>
      <w:r w:rsidRPr="00BA494C">
        <w:rPr>
          <w:rStyle w:val="StyleUnderline"/>
        </w:rPr>
        <w:t>conservative tax legislation</w:t>
      </w:r>
      <w:r w:rsidRPr="007C5EDB">
        <w:t xml:space="preserve">, his </w:t>
      </w:r>
      <w:r w:rsidRPr="00BA494C">
        <w:rPr>
          <w:rStyle w:val="StyleUnderline"/>
        </w:rPr>
        <w:t>power to kill regulations</w:t>
      </w:r>
      <w:r w:rsidRPr="007C5EDB">
        <w:t xml:space="preserve">, his </w:t>
      </w:r>
      <w:r w:rsidRPr="00BA494C">
        <w:rPr>
          <w:rStyle w:val="StyleUnderline"/>
        </w:rPr>
        <w:t>hostility to international</w:t>
      </w:r>
      <w:r w:rsidRPr="007C5EDB">
        <w:t xml:space="preserve"> organizations and </w:t>
      </w:r>
      <w:r w:rsidRPr="00BA494C">
        <w:rPr>
          <w:rStyle w:val="StyleUnderline"/>
        </w:rPr>
        <w:t>treaty obligations</w:t>
      </w:r>
      <w:r w:rsidRPr="00D72DF4">
        <w:rPr>
          <w:rStyle w:val="StyleUnderline"/>
        </w:rPr>
        <w:t xml:space="preserve">. </w:t>
      </w:r>
      <w:r w:rsidRPr="00E5575F">
        <w:rPr>
          <w:rStyle w:val="StyleUnderline"/>
        </w:rPr>
        <w:t xml:space="preserve">If Republicans </w:t>
      </w:r>
      <w:r w:rsidRPr="00E5575F">
        <w:rPr>
          <w:rStyle w:val="Emphasis"/>
        </w:rPr>
        <w:t>lose</w:t>
      </w:r>
      <w:r w:rsidRPr="00E5575F">
        <w:t xml:space="preserve"> enough </w:t>
      </w:r>
      <w:r w:rsidRPr="00E5575F">
        <w:rPr>
          <w:rStyle w:val="Emphasis"/>
        </w:rPr>
        <w:t>control</w:t>
      </w:r>
      <w:r w:rsidRPr="00E5575F">
        <w:rPr>
          <w:rStyle w:val="StyleUnderline"/>
        </w:rPr>
        <w:t xml:space="preserve"> of</w:t>
      </w:r>
      <w:r w:rsidRPr="00D72DF4">
        <w:rPr>
          <w:rStyle w:val="StyleUnderline"/>
        </w:rPr>
        <w:t xml:space="preserve"> the Senate</w:t>
      </w:r>
      <w:r w:rsidRPr="007C5EDB">
        <w:t xml:space="preserve"> in 2018 </w:t>
      </w:r>
      <w:r w:rsidRPr="00D72DF4">
        <w:rPr>
          <w:rStyle w:val="StyleUnderline"/>
        </w:rPr>
        <w:t>to forfeit the ability to rubber-stamp</w:t>
      </w:r>
      <w:r w:rsidRPr="007C5EDB">
        <w:t xml:space="preserve"> conservative </w:t>
      </w:r>
      <w:r w:rsidRPr="00D72DF4">
        <w:rPr>
          <w:rStyle w:val="StyleUnderline"/>
        </w:rPr>
        <w:t>Supreme Court Justices, or</w:t>
      </w:r>
      <w:r w:rsidRPr="007C5EDB">
        <w:t xml:space="preserve"> worse yet, </w:t>
      </w:r>
      <w:r w:rsidRPr="00E5575F">
        <w:rPr>
          <w:rStyle w:val="StyleUnderline"/>
          <w:highlight w:val="green"/>
        </w:rPr>
        <w:t>if it looks like Trump’s a</w:t>
      </w:r>
      <w:r w:rsidRPr="00D72DF4">
        <w:rPr>
          <w:rStyle w:val="StyleUnderline"/>
        </w:rPr>
        <w:t xml:space="preserve"> </w:t>
      </w:r>
      <w:proofErr w:type="spellStart"/>
      <w:r w:rsidRPr="000431BB">
        <w:rPr>
          <w:rStyle w:val="Emphasis"/>
        </w:rPr>
        <w:t>sure</w:t>
      </w:r>
      <w:proofErr w:type="spellEnd"/>
      <w:r w:rsidRPr="000431BB">
        <w:rPr>
          <w:rStyle w:val="Emphasis"/>
        </w:rPr>
        <w:t xml:space="preserve"> </w:t>
      </w:r>
      <w:r w:rsidRPr="00E5575F">
        <w:rPr>
          <w:rStyle w:val="Emphasis"/>
          <w:highlight w:val="green"/>
        </w:rPr>
        <w:t>loser</w:t>
      </w:r>
      <w:r w:rsidRPr="007C5EDB">
        <w:t xml:space="preserve"> to some Democrat who will pack SCOTUS with baby-killing homophiles for decades, </w:t>
      </w:r>
      <w:r w:rsidRPr="00D72DF4">
        <w:rPr>
          <w:rStyle w:val="StyleUnderline"/>
        </w:rPr>
        <w:t>will conservative</w:t>
      </w:r>
      <w:r w:rsidRPr="007C5EDB">
        <w:t xml:space="preserve"> white </w:t>
      </w:r>
      <w:r w:rsidRPr="00D72DF4">
        <w:rPr>
          <w:rStyle w:val="StyleUnderline"/>
        </w:rPr>
        <w:t>evangelicals stay in his corner?</w:t>
      </w:r>
      <w:r w:rsidRPr="007C5EDB">
        <w:t xml:space="preserve"> Why would they? The possibility of a </w:t>
      </w:r>
      <w:r w:rsidRPr="00E5575F">
        <w:rPr>
          <w:rStyle w:val="Emphasis"/>
          <w:highlight w:val="green"/>
        </w:rPr>
        <w:t>full-on GOP panic</w:t>
      </w:r>
      <w:r w:rsidRPr="00D72DF4">
        <w:rPr>
          <w:rStyle w:val="StyleUnderline"/>
        </w:rPr>
        <w:t xml:space="preserve"> after a bad midterm </w:t>
      </w:r>
      <w:r w:rsidRPr="00E5575F">
        <w:rPr>
          <w:rStyle w:val="StyleUnderline"/>
          <w:highlight w:val="green"/>
        </w:rPr>
        <w:t>would be</w:t>
      </w:r>
      <w:r w:rsidRPr="00D72DF4">
        <w:rPr>
          <w:rStyle w:val="StyleUnderline"/>
        </w:rPr>
        <w:t xml:space="preserve"> significantly </w:t>
      </w:r>
      <w:r w:rsidRPr="00E5575F">
        <w:rPr>
          <w:rStyle w:val="StyleUnderline"/>
          <w:highlight w:val="green"/>
        </w:rPr>
        <w:t>enhanced</w:t>
      </w:r>
      <w:r w:rsidRPr="007C5EDB">
        <w:t xml:space="preserve"> </w:t>
      </w:r>
      <w:r w:rsidRPr="00D72DF4">
        <w:rPr>
          <w:rStyle w:val="StyleUnderline"/>
        </w:rPr>
        <w:t>by the fact that</w:t>
      </w:r>
      <w:r w:rsidRPr="007C5EDB">
        <w:t xml:space="preserve"> the </w:t>
      </w:r>
      <w:r w:rsidRPr="00D72DF4">
        <w:rPr>
          <w:rStyle w:val="StyleUnderline"/>
        </w:rPr>
        <w:t>performance</w:t>
      </w:r>
      <w:r w:rsidRPr="007C5EDB">
        <w:t xml:space="preserve"> of the party </w:t>
      </w:r>
      <w:r w:rsidRPr="00D72DF4">
        <w:rPr>
          <w:rStyle w:val="StyleUnderline"/>
        </w:rPr>
        <w:t>in</w:t>
      </w:r>
      <w:r w:rsidRPr="007C5EDB">
        <w:t xml:space="preserve"> 2018 and </w:t>
      </w:r>
      <w:r w:rsidRPr="00D72DF4">
        <w:rPr>
          <w:rStyle w:val="StyleUnderline"/>
        </w:rPr>
        <w:t>2020 will determine its ability</w:t>
      </w:r>
      <w:r w:rsidRPr="007C5EDB">
        <w:t xml:space="preserve"> (or inability) </w:t>
      </w:r>
      <w:r w:rsidRPr="000431BB">
        <w:rPr>
          <w:rStyle w:val="StyleUnderline"/>
        </w:rPr>
        <w:t xml:space="preserve">to </w:t>
      </w:r>
      <w:r w:rsidRPr="007C5EDB">
        <w:rPr>
          <w:rStyle w:val="Emphasis"/>
        </w:rPr>
        <w:t>dominate redistricting</w:t>
      </w:r>
      <w:r w:rsidRPr="007C5EDB">
        <w:t xml:space="preserve"> after the decennial census. Having said all that, GOP antipathy to Trump would not guarantee a serious challenge to his </w:t>
      </w:r>
      <w:proofErr w:type="spellStart"/>
      <w:r w:rsidRPr="007C5EDB">
        <w:t>renomination</w:t>
      </w:r>
      <w:proofErr w:type="spellEnd"/>
      <w:r w:rsidRPr="007C5EDB">
        <w:t xml:space="preserve">. The conditions Murphy places on a viable challenge to Trump — a single strong challenger (he drops a hint that Mitt Romney might be up to the job) who has high name ID and a compelling anti-Trump message — would still hold true. And it’s important to remember that any challenge to Trump based on “electability” will have to deal with the extremely high odds the man beat to become president the first time around. In any event, </w:t>
      </w:r>
      <w:r w:rsidRPr="007C5EDB">
        <w:rPr>
          <w:rStyle w:val="StyleUnderline"/>
        </w:rPr>
        <w:t>Democrats dreaming</w:t>
      </w:r>
      <w:r w:rsidRPr="007C5EDB">
        <w:t xml:space="preserve"> big </w:t>
      </w:r>
      <w:r w:rsidRPr="007C5EDB">
        <w:rPr>
          <w:rStyle w:val="StyleUnderline"/>
        </w:rPr>
        <w:t>about 2018 should</w:t>
      </w:r>
      <w:r w:rsidRPr="007C5EDB">
        <w:t xml:space="preserve"> perhaps </w:t>
      </w:r>
      <w:r w:rsidRPr="007C5EDB">
        <w:rPr>
          <w:rStyle w:val="Emphasis"/>
        </w:rPr>
        <w:t>dream</w:t>
      </w:r>
      <w:r w:rsidRPr="007C5EDB">
        <w:t xml:space="preserve"> even </w:t>
      </w:r>
      <w:r w:rsidRPr="007C5EDB">
        <w:rPr>
          <w:rStyle w:val="Emphasis"/>
        </w:rPr>
        <w:t>bigger</w:t>
      </w:r>
      <w:r w:rsidRPr="007C5EDB">
        <w:rPr>
          <w:rStyle w:val="StyleUnderline"/>
        </w:rPr>
        <w:t xml:space="preserve">. </w:t>
      </w:r>
      <w:r w:rsidRPr="00E5575F">
        <w:rPr>
          <w:rStyle w:val="StyleUnderline"/>
          <w:highlight w:val="green"/>
        </w:rPr>
        <w:t>A wave</w:t>
      </w:r>
      <w:r w:rsidRPr="007C5EDB">
        <w:t xml:space="preserve">, if it’s high enough, </w:t>
      </w:r>
      <w:r w:rsidRPr="00E5575F">
        <w:rPr>
          <w:rStyle w:val="StyleUnderline"/>
          <w:highlight w:val="green"/>
        </w:rPr>
        <w:t>may be sufficient</w:t>
      </w:r>
      <w:r w:rsidRPr="007C5EDB">
        <w:rPr>
          <w:rStyle w:val="StyleUnderline"/>
        </w:rPr>
        <w:t xml:space="preserve"> not only to conquer the House and</w:t>
      </w:r>
      <w:r w:rsidRPr="007C5EDB">
        <w:t xml:space="preserve"> even the </w:t>
      </w:r>
      <w:r w:rsidRPr="007C5EDB">
        <w:rPr>
          <w:rStyle w:val="StyleUnderline"/>
        </w:rPr>
        <w:t xml:space="preserve">Senate, but </w:t>
      </w:r>
      <w:r w:rsidRPr="00E5575F">
        <w:rPr>
          <w:rStyle w:val="StyleUnderline"/>
          <w:highlight w:val="green"/>
        </w:rPr>
        <w:t xml:space="preserve">to </w:t>
      </w:r>
      <w:r w:rsidRPr="00E5575F">
        <w:rPr>
          <w:rStyle w:val="Emphasis"/>
          <w:highlight w:val="green"/>
        </w:rPr>
        <w:t>threaten the</w:t>
      </w:r>
      <w:r w:rsidRPr="007C5EDB">
        <w:t xml:space="preserve"> real object of their disdain in the </w:t>
      </w:r>
      <w:r w:rsidRPr="00E5575F">
        <w:rPr>
          <w:rStyle w:val="Emphasis"/>
          <w:highlight w:val="green"/>
        </w:rPr>
        <w:t>White House</w:t>
      </w:r>
      <w:r w:rsidRPr="00E5575F">
        <w:rPr>
          <w:rStyle w:val="StyleUnderline"/>
          <w:highlight w:val="green"/>
        </w:rPr>
        <w:t>.</w:t>
      </w:r>
      <w:r w:rsidRPr="007C5EDB">
        <w:t xml:space="preserve"> That would be quite the dessert to a midterm electoral banquet, wouldn’t it?</w:t>
      </w:r>
    </w:p>
    <w:p w:rsidR="001050AB" w:rsidRDefault="001050AB" w:rsidP="001050AB">
      <w:pPr>
        <w:pStyle w:val="Heading3"/>
      </w:pPr>
      <w:r>
        <w:t>NL</w:t>
      </w:r>
    </w:p>
    <w:p w:rsidR="001050AB" w:rsidRDefault="001050AB" w:rsidP="001050AB">
      <w:pPr>
        <w:pStyle w:val="Heading4"/>
      </w:pPr>
      <w:r>
        <w:t xml:space="preserve">The midterms have </w:t>
      </w:r>
      <w:r w:rsidRPr="00AC5A2B">
        <w:rPr>
          <w:u w:val="single"/>
        </w:rPr>
        <w:t>zero correlation</w:t>
      </w:r>
      <w:r>
        <w:t xml:space="preserve"> with presidential re-election.  </w:t>
      </w:r>
    </w:p>
    <w:p w:rsidR="001050AB" w:rsidRPr="00AC5A2B" w:rsidRDefault="001050AB" w:rsidP="001050AB">
      <w:r w:rsidRPr="00AC5A2B">
        <w:rPr>
          <w:rStyle w:val="Style13ptBold"/>
        </w:rPr>
        <w:t>Baer ’18</w:t>
      </w:r>
      <w:r>
        <w:t xml:space="preserve"> </w:t>
      </w:r>
      <w:r w:rsidRPr="00AC5A2B">
        <w:t xml:space="preserve">(John; politics columnist for the Daily News and Philadelphia Inquirer; 6/10/18; “Why a Democratic 'blue wave' (if it happens) won't swamp Donald Trump”; </w:t>
      </w:r>
      <w:hyperlink r:id="rId32" w:history="1">
        <w:r w:rsidRPr="00AC5A2B">
          <w:rPr>
            <w:rStyle w:val="Hyperlink"/>
          </w:rPr>
          <w:t>http://www.philly.com/philly/columnists/john_baer/why-a-democratic-blue-wave-if-it-happens-wont-swamp-donald-trump-20180611.html</w:t>
        </w:r>
      </w:hyperlink>
      <w:r w:rsidRPr="00AC5A2B">
        <w:t>; Philadelphia Inquirer; accessed 7/15/18; TV)</w:t>
      </w:r>
    </w:p>
    <w:p w:rsidR="001050AB" w:rsidRDefault="001050AB" w:rsidP="001050AB">
      <w:r w:rsidRPr="00346B4A">
        <w:rPr>
          <w:rStyle w:val="StyleUnderline"/>
        </w:rPr>
        <w:t>The more I hear</w:t>
      </w:r>
      <w:r w:rsidRPr="001254CC">
        <w:t xml:space="preserve">, see and read </w:t>
      </w:r>
      <w:r w:rsidRPr="00346B4A">
        <w:rPr>
          <w:rStyle w:val="StyleUnderline"/>
        </w:rPr>
        <w:t xml:space="preserve">about a </w:t>
      </w:r>
      <w:r w:rsidRPr="00346B4A">
        <w:rPr>
          <w:rStyle w:val="Emphasis"/>
        </w:rPr>
        <w:t>big “blue wave”</w:t>
      </w:r>
      <w:r w:rsidRPr="001254CC">
        <w:t xml:space="preserve"> this fall, </w:t>
      </w:r>
      <w:r w:rsidRPr="00346B4A">
        <w:rPr>
          <w:rStyle w:val="StyleUnderline"/>
        </w:rPr>
        <w:t>the less I think it matters to</w:t>
      </w:r>
      <w:r w:rsidRPr="001254CC">
        <w:t xml:space="preserve"> the political fortunes of President </w:t>
      </w:r>
      <w:r w:rsidRPr="00346B4A">
        <w:rPr>
          <w:rStyle w:val="StyleUnderline"/>
        </w:rPr>
        <w:t>Trump</w:t>
      </w:r>
      <w:r w:rsidRPr="001254CC">
        <w:t xml:space="preserve">. Oh, I know energized Democratic candidates, especially women, are well-positioned to capture U.S. House control by flipping at least 24 seats. If that happens, no surprise. But </w:t>
      </w:r>
      <w:r w:rsidRPr="00571B5B">
        <w:rPr>
          <w:rStyle w:val="StyleUnderline"/>
          <w:highlight w:val="green"/>
        </w:rPr>
        <w:t>midterm turnovers are</w:t>
      </w:r>
      <w:r w:rsidRPr="00346B4A">
        <w:rPr>
          <w:rStyle w:val="StyleUnderline"/>
        </w:rPr>
        <w:t xml:space="preserve"> </w:t>
      </w:r>
      <w:r w:rsidRPr="00346B4A">
        <w:rPr>
          <w:rStyle w:val="Emphasis"/>
        </w:rPr>
        <w:t xml:space="preserve">part of </w:t>
      </w:r>
      <w:r w:rsidRPr="00571B5B">
        <w:rPr>
          <w:rStyle w:val="Emphasis"/>
          <w:highlight w:val="green"/>
        </w:rPr>
        <w:t>history</w:t>
      </w:r>
      <w:r w:rsidRPr="00571B5B">
        <w:rPr>
          <w:rStyle w:val="StyleUnderline"/>
          <w:highlight w:val="green"/>
        </w:rPr>
        <w:t>, not</w:t>
      </w:r>
      <w:r w:rsidRPr="00346B4A">
        <w:rPr>
          <w:rStyle w:val="StyleUnderline"/>
        </w:rPr>
        <w:t xml:space="preserve"> precursors of </w:t>
      </w:r>
      <w:r w:rsidRPr="00571B5B">
        <w:rPr>
          <w:rStyle w:val="Emphasis"/>
          <w:highlight w:val="green"/>
        </w:rPr>
        <w:t>one-term presidents</w:t>
      </w:r>
      <w:r w:rsidRPr="001254CC">
        <w:t xml:space="preserve">. You could look it up. President </w:t>
      </w:r>
      <w:r w:rsidRPr="00346B4A">
        <w:rPr>
          <w:rStyle w:val="StyleUnderline"/>
        </w:rPr>
        <w:t xml:space="preserve">Truman’s </w:t>
      </w:r>
      <w:r w:rsidRPr="001254CC">
        <w:t xml:space="preserve">Democratic </w:t>
      </w:r>
      <w:proofErr w:type="gramStart"/>
      <w:r w:rsidRPr="00346B4A">
        <w:rPr>
          <w:rStyle w:val="StyleUnderline"/>
        </w:rPr>
        <w:t>party</w:t>
      </w:r>
      <w:proofErr w:type="gramEnd"/>
      <w:r w:rsidRPr="00346B4A">
        <w:rPr>
          <w:rStyle w:val="StyleUnderline"/>
        </w:rPr>
        <w:t xml:space="preserve"> lost 55 House seats </w:t>
      </w:r>
      <w:r w:rsidRPr="001254CC">
        <w:t xml:space="preserve">in 1946, </w:t>
      </w:r>
      <w:r w:rsidRPr="00346B4A">
        <w:rPr>
          <w:rStyle w:val="StyleUnderline"/>
        </w:rPr>
        <w:t xml:space="preserve">but </w:t>
      </w:r>
      <w:r w:rsidRPr="00571B5B">
        <w:rPr>
          <w:rStyle w:val="Emphasis"/>
          <w:highlight w:val="green"/>
        </w:rPr>
        <w:t>Truman</w:t>
      </w:r>
      <w:r w:rsidRPr="00346B4A">
        <w:rPr>
          <w:rStyle w:val="StyleUnderline"/>
        </w:rPr>
        <w:t xml:space="preserve"> won reelection </w:t>
      </w:r>
      <w:r w:rsidRPr="001254CC">
        <w:t xml:space="preserve">in `48. </w:t>
      </w:r>
      <w:r w:rsidRPr="00571B5B">
        <w:rPr>
          <w:rStyle w:val="Emphasis"/>
          <w:highlight w:val="green"/>
        </w:rPr>
        <w:t>Reagan</w:t>
      </w:r>
      <w:r w:rsidRPr="00571B5B">
        <w:rPr>
          <w:rStyle w:val="Emphasis"/>
        </w:rPr>
        <w:t>’s</w:t>
      </w:r>
      <w:r w:rsidRPr="00346B4A">
        <w:rPr>
          <w:rStyle w:val="StyleUnderline"/>
        </w:rPr>
        <w:t xml:space="preserve"> GOP lost 26 seats </w:t>
      </w:r>
      <w:r w:rsidRPr="001254CC">
        <w:t xml:space="preserve">in ’82, </w:t>
      </w:r>
      <w:r w:rsidRPr="00346B4A">
        <w:rPr>
          <w:rStyle w:val="StyleUnderline"/>
        </w:rPr>
        <w:t xml:space="preserve">yet </w:t>
      </w:r>
      <w:r w:rsidRPr="001254CC">
        <w:t xml:space="preserve">he </w:t>
      </w:r>
      <w:r w:rsidRPr="00346B4A">
        <w:rPr>
          <w:rStyle w:val="StyleUnderline"/>
        </w:rPr>
        <w:t>was reelected in ’84.</w:t>
      </w:r>
      <w:r w:rsidRPr="001254CC">
        <w:t xml:space="preserve"> </w:t>
      </w:r>
      <w:r w:rsidRPr="00571B5B">
        <w:rPr>
          <w:rStyle w:val="Emphasis"/>
          <w:highlight w:val="green"/>
        </w:rPr>
        <w:t>Clinton</w:t>
      </w:r>
      <w:r w:rsidRPr="005D0C84">
        <w:rPr>
          <w:rStyle w:val="Emphasis"/>
        </w:rPr>
        <w:t>’s</w:t>
      </w:r>
      <w:r w:rsidRPr="005D0C84">
        <w:rPr>
          <w:rStyle w:val="StyleUnderline"/>
        </w:rPr>
        <w:t xml:space="preserve"> party lost 52 seats</w:t>
      </w:r>
      <w:r w:rsidRPr="001254CC">
        <w:t xml:space="preserve"> in ’94, </w:t>
      </w:r>
      <w:r w:rsidRPr="005D0C84">
        <w:rPr>
          <w:rStyle w:val="StyleUnderline"/>
        </w:rPr>
        <w:t>and</w:t>
      </w:r>
      <w:r w:rsidRPr="001254CC">
        <w:t xml:space="preserve"> he </w:t>
      </w:r>
      <w:r w:rsidRPr="005D0C84">
        <w:rPr>
          <w:rStyle w:val="StyleUnderline"/>
        </w:rPr>
        <w:t>won a second term</w:t>
      </w:r>
      <w:r w:rsidRPr="001254CC">
        <w:t xml:space="preserve"> in ’96. </w:t>
      </w:r>
      <w:r w:rsidRPr="00571B5B">
        <w:rPr>
          <w:rStyle w:val="Emphasis"/>
          <w:highlight w:val="green"/>
        </w:rPr>
        <w:t>Obama</w:t>
      </w:r>
      <w:r w:rsidRPr="005D0C84">
        <w:rPr>
          <w:rStyle w:val="Emphasis"/>
        </w:rPr>
        <w:t>’s</w:t>
      </w:r>
      <w:r w:rsidRPr="001254CC">
        <w:t xml:space="preserve"> 2010 </w:t>
      </w:r>
      <w:r w:rsidRPr="005D0C84">
        <w:rPr>
          <w:rStyle w:val="StyleUnderline"/>
        </w:rPr>
        <w:t xml:space="preserve">midterms saw 63 seats lost, and he </w:t>
      </w:r>
      <w:r w:rsidRPr="00571B5B">
        <w:rPr>
          <w:rStyle w:val="StyleUnderline"/>
          <w:highlight w:val="green"/>
        </w:rPr>
        <w:t>was reelected</w:t>
      </w:r>
      <w:r w:rsidRPr="001254CC">
        <w:t xml:space="preserve"> two years later. Now, Trump is no Reagan, no Clinton, certainly no Obama. Political patterns don’t seem to apply to him. And there’s plenty to argue against his reelection, not least of which hinges on Special Counsel Robert Mueller’s probe of the 2016 election. (Which, presumably, will be completed by the 2020 election.) Still, </w:t>
      </w:r>
      <w:r w:rsidRPr="005D0C84">
        <w:rPr>
          <w:rStyle w:val="StyleUnderline"/>
        </w:rPr>
        <w:t>there are multiple reasons why</w:t>
      </w:r>
      <w:r w:rsidRPr="001254CC">
        <w:t xml:space="preserve"> major </w:t>
      </w:r>
      <w:r w:rsidRPr="005D0C84">
        <w:rPr>
          <w:rStyle w:val="StyleUnderline"/>
        </w:rPr>
        <w:t>midterm losses</w:t>
      </w:r>
      <w:r w:rsidRPr="001254CC">
        <w:t xml:space="preserve"> this year </w:t>
      </w:r>
      <w:r w:rsidRPr="005D0C84">
        <w:rPr>
          <w:rStyle w:val="Emphasis"/>
        </w:rPr>
        <w:t>mean nothing to Trump’s prospects</w:t>
      </w:r>
      <w:r w:rsidRPr="005D0C84">
        <w:rPr>
          <w:rStyle w:val="StyleUnderline"/>
        </w:rPr>
        <w:t xml:space="preserve"> two years from now</w:t>
      </w:r>
      <w:r w:rsidRPr="001254CC">
        <w:t xml:space="preserve">. First, </w:t>
      </w:r>
      <w:r w:rsidRPr="00571B5B">
        <w:rPr>
          <w:rStyle w:val="StyleUnderline"/>
          <w:highlight w:val="green"/>
        </w:rPr>
        <w:t xml:space="preserve">Trump is </w:t>
      </w:r>
      <w:r w:rsidRPr="00571B5B">
        <w:rPr>
          <w:rStyle w:val="Emphasis"/>
          <w:highlight w:val="green"/>
        </w:rPr>
        <w:t>unique</w:t>
      </w:r>
      <w:r w:rsidRPr="001254CC">
        <w:t xml:space="preserve">. He is not his party, </w:t>
      </w:r>
      <w:r w:rsidRPr="005D0C84">
        <w:rPr>
          <w:rStyle w:val="StyleUnderline"/>
        </w:rPr>
        <w:t xml:space="preserve">he’s </w:t>
      </w:r>
      <w:r w:rsidRPr="00AD694C">
        <w:rPr>
          <w:rStyle w:val="Emphasis"/>
        </w:rPr>
        <w:t>his own party</w:t>
      </w:r>
      <w:r w:rsidRPr="00AD694C">
        <w:rPr>
          <w:rStyle w:val="StyleUnderline"/>
        </w:rPr>
        <w:t xml:space="preserve">. </w:t>
      </w:r>
      <w:r w:rsidRPr="00571B5B">
        <w:rPr>
          <w:rStyle w:val="StyleUnderline"/>
          <w:highlight w:val="green"/>
        </w:rPr>
        <w:t>To</w:t>
      </w:r>
      <w:r w:rsidRPr="00AD694C">
        <w:rPr>
          <w:rStyle w:val="StyleUnderline"/>
        </w:rPr>
        <w:t xml:space="preserve"> look at him</w:t>
      </w:r>
      <w:r w:rsidRPr="001254CC">
        <w:t xml:space="preserve"> today </w:t>
      </w:r>
      <w:r w:rsidRPr="00AD694C">
        <w:rPr>
          <w:rStyle w:val="StyleUnderline"/>
        </w:rPr>
        <w:t xml:space="preserve">and </w:t>
      </w:r>
      <w:r w:rsidRPr="00571B5B">
        <w:rPr>
          <w:rStyle w:val="StyleUnderline"/>
          <w:highlight w:val="green"/>
        </w:rPr>
        <w:t>say he can’t win</w:t>
      </w:r>
      <w:r w:rsidRPr="00AD694C">
        <w:rPr>
          <w:rStyle w:val="StyleUnderline"/>
        </w:rPr>
        <w:t xml:space="preserve"> reelection </w:t>
      </w:r>
      <w:r w:rsidRPr="00571B5B">
        <w:rPr>
          <w:rStyle w:val="StyleUnderline"/>
          <w:highlight w:val="green"/>
        </w:rPr>
        <w:t>is</w:t>
      </w:r>
      <w:r w:rsidRPr="001254CC">
        <w:t xml:space="preserve"> the same as </w:t>
      </w:r>
      <w:r w:rsidRPr="00571B5B">
        <w:rPr>
          <w:rStyle w:val="StyleUnderline"/>
        </w:rPr>
        <w:t xml:space="preserve">looking at him </w:t>
      </w:r>
      <w:r w:rsidRPr="00571B5B">
        <w:rPr>
          <w:rStyle w:val="StyleUnderline"/>
          <w:highlight w:val="green"/>
        </w:rPr>
        <w:t>in 2016</w:t>
      </w:r>
      <w:r w:rsidRPr="00571B5B">
        <w:rPr>
          <w:rStyle w:val="StyleUnderline"/>
        </w:rPr>
        <w:t xml:space="preserve"> and </w:t>
      </w:r>
      <w:r w:rsidRPr="00571B5B">
        <w:rPr>
          <w:rStyle w:val="StyleUnderline"/>
          <w:highlight w:val="green"/>
        </w:rPr>
        <w:t>saying he can’t win</w:t>
      </w:r>
      <w:r w:rsidRPr="00AD694C">
        <w:rPr>
          <w:rStyle w:val="StyleUnderline"/>
        </w:rPr>
        <w:t xml:space="preserve"> the White House. Second</w:t>
      </w:r>
      <w:r w:rsidRPr="001254CC">
        <w:t xml:space="preserve">, more important, </w:t>
      </w:r>
      <w:r w:rsidRPr="00AD694C">
        <w:rPr>
          <w:rStyle w:val="StyleUnderline"/>
        </w:rPr>
        <w:t xml:space="preserve">it is </w:t>
      </w:r>
      <w:r w:rsidRPr="00AD694C">
        <w:rPr>
          <w:rStyle w:val="Emphasis"/>
        </w:rPr>
        <w:t>the economy</w:t>
      </w:r>
      <w:r w:rsidRPr="001254CC">
        <w:t xml:space="preserve">, stupid. It isn’t 24/7 cable babble or Roseanne Barr or Samantha Bee. It’s not the Eagles or Twitter-mania. It isn’t Stormy Daniels. It’s not unending attention — fair, feigned or fake — from D.C./NY-based media, which tends to become more noise than news. It’s the economy. </w:t>
      </w:r>
      <w:r w:rsidRPr="00571B5B">
        <w:rPr>
          <w:rStyle w:val="StyleUnderline"/>
          <w:highlight w:val="green"/>
        </w:rPr>
        <w:t>I</w:t>
      </w:r>
      <w:r w:rsidRPr="00BE71AD">
        <w:rPr>
          <w:rStyle w:val="StyleUnderline"/>
          <w:highlight w:val="green"/>
        </w:rPr>
        <w:t>t’s</w:t>
      </w:r>
      <w:r w:rsidRPr="00AD694C">
        <w:rPr>
          <w:rStyle w:val="StyleUnderline"/>
        </w:rPr>
        <w:t xml:space="preserve"> </w:t>
      </w:r>
      <w:r w:rsidRPr="00BE71AD">
        <w:rPr>
          <w:rStyle w:val="StyleUnderline"/>
        </w:rPr>
        <w:t>a</w:t>
      </w:r>
      <w:r w:rsidRPr="001254CC">
        <w:t xml:space="preserve"> national </w:t>
      </w:r>
      <w:r w:rsidRPr="00BE71AD">
        <w:rPr>
          <w:rStyle w:val="Emphasis"/>
          <w:highlight w:val="green"/>
        </w:rPr>
        <w:t>unemployment</w:t>
      </w:r>
      <w:r w:rsidRPr="00AD694C">
        <w:rPr>
          <w:rStyle w:val="StyleUnderline"/>
        </w:rPr>
        <w:t xml:space="preserve"> rate </w:t>
      </w:r>
      <w:r w:rsidRPr="00BE71AD">
        <w:rPr>
          <w:rStyle w:val="StyleUnderline"/>
          <w:highlight w:val="green"/>
        </w:rPr>
        <w:t>lowest in 18 years</w:t>
      </w:r>
      <w:r w:rsidRPr="001254CC">
        <w:t xml:space="preserve">. It’s African American and Hispanic unemployment rates that are lowest on record. It’s what is felt in households. A CNN poll last month shows that most Americans, </w:t>
      </w:r>
      <w:r w:rsidRPr="00571B5B">
        <w:rPr>
          <w:rStyle w:val="Emphasis"/>
          <w:highlight w:val="green"/>
        </w:rPr>
        <w:t>58 percent</w:t>
      </w:r>
      <w:r w:rsidRPr="00571B5B">
        <w:rPr>
          <w:rStyle w:val="StyleUnderline"/>
          <w:highlight w:val="green"/>
        </w:rPr>
        <w:t>, think things are</w:t>
      </w:r>
      <w:r w:rsidRPr="00AD694C">
        <w:rPr>
          <w:rStyle w:val="StyleUnderline"/>
        </w:rPr>
        <w:t xml:space="preserve"> going</w:t>
      </w:r>
      <w:r w:rsidRPr="001254CC">
        <w:t xml:space="preserve"> “very </w:t>
      </w:r>
      <w:r w:rsidRPr="00571B5B">
        <w:rPr>
          <w:rStyle w:val="StyleUnderline"/>
          <w:highlight w:val="green"/>
        </w:rPr>
        <w:t>well</w:t>
      </w:r>
      <w:r w:rsidRPr="00AD694C">
        <w:rPr>
          <w:rStyle w:val="StyleUnderline"/>
        </w:rPr>
        <w:t>”</w:t>
      </w:r>
      <w:r w:rsidRPr="001254CC">
        <w:t xml:space="preserve"> or “fairly well.” </w:t>
      </w:r>
      <w:r w:rsidRPr="00AD694C">
        <w:rPr>
          <w:rStyle w:val="StyleUnderline"/>
        </w:rPr>
        <w:t xml:space="preserve">At this point in Obama’s </w:t>
      </w:r>
      <w:r w:rsidRPr="001254CC">
        <w:t xml:space="preserve">first </w:t>
      </w:r>
      <w:r w:rsidRPr="00AD694C">
        <w:rPr>
          <w:rStyle w:val="StyleUnderline"/>
        </w:rPr>
        <w:t xml:space="preserve">term, that </w:t>
      </w:r>
      <w:r w:rsidRPr="001254CC">
        <w:t xml:space="preserve">number </w:t>
      </w:r>
      <w:r w:rsidRPr="00AD694C">
        <w:rPr>
          <w:rStyle w:val="StyleUnderline"/>
        </w:rPr>
        <w:t xml:space="preserve">was 27 percent. </w:t>
      </w:r>
      <w:r w:rsidRPr="001254CC">
        <w:t xml:space="preserve">Even in Pennsylvania, which Trump carried in 2016, the most recent Franklin and Marshall College poll shows a near-majority of registered voters, 46 percent — highest in 23 years — see the state headed in the “right direction.” Think that’s due to Gov. Wolf? The legislature? The state’s wobbly fiscal health? </w:t>
      </w:r>
      <w:r w:rsidRPr="00AD694C">
        <w:rPr>
          <w:rStyle w:val="StyleUnderline"/>
        </w:rPr>
        <w:t>It’s due to the national economy</w:t>
      </w:r>
      <w:r w:rsidRPr="001254CC">
        <w:t xml:space="preserve">. Meanwhile, </w:t>
      </w:r>
      <w:r w:rsidRPr="00BE71AD">
        <w:rPr>
          <w:rStyle w:val="StyleUnderline"/>
          <w:highlight w:val="green"/>
        </w:rPr>
        <w:t xml:space="preserve">Trump’s </w:t>
      </w:r>
      <w:r w:rsidRPr="00BE71AD">
        <w:rPr>
          <w:rStyle w:val="Emphasis"/>
          <w:highlight w:val="green"/>
        </w:rPr>
        <w:t>dominance of news</w:t>
      </w:r>
      <w:r w:rsidRPr="001254CC">
        <w:t xml:space="preserve"> (and noise) </w:t>
      </w:r>
      <w:r w:rsidRPr="00BE71AD">
        <w:rPr>
          <w:rStyle w:val="StyleUnderline"/>
          <w:highlight w:val="green"/>
        </w:rPr>
        <w:t>eclipses all</w:t>
      </w:r>
      <w:r w:rsidRPr="00AD694C">
        <w:rPr>
          <w:rStyle w:val="StyleUnderline"/>
        </w:rPr>
        <w:t>,</w:t>
      </w:r>
      <w:r w:rsidRPr="001254CC">
        <w:t xml:space="preserve"> including any alternative agenda, not that Democrats have one. And </w:t>
      </w:r>
      <w:r w:rsidRPr="00BE71AD">
        <w:rPr>
          <w:rStyle w:val="StyleUnderline"/>
          <w:highlight w:val="green"/>
        </w:rPr>
        <w:t>anti-Trump fervor</w:t>
      </w:r>
      <w:r w:rsidRPr="00AD694C">
        <w:rPr>
          <w:rStyle w:val="StyleUnderline"/>
        </w:rPr>
        <w:t xml:space="preserve"> over the president’s</w:t>
      </w:r>
      <w:r w:rsidRPr="001254CC">
        <w:t xml:space="preserve"> globally </w:t>
      </w:r>
      <w:r w:rsidRPr="00AD694C">
        <w:rPr>
          <w:rStyle w:val="StyleUnderline"/>
        </w:rPr>
        <w:t>embarrassing treatment of individuals, classes</w:t>
      </w:r>
      <w:r w:rsidRPr="001254CC">
        <w:t xml:space="preserve"> of people </w:t>
      </w:r>
      <w:r w:rsidRPr="00AD694C">
        <w:rPr>
          <w:rStyle w:val="StyleUnderline"/>
        </w:rPr>
        <w:t>and nations</w:t>
      </w:r>
      <w:r w:rsidRPr="001254CC">
        <w:t xml:space="preserve">, his legion of misstatements and fudging of facts </w:t>
      </w:r>
      <w:r w:rsidRPr="00BE71AD">
        <w:rPr>
          <w:rStyle w:val="StyleUnderline"/>
          <w:highlight w:val="green"/>
        </w:rPr>
        <w:t>do no</w:t>
      </w:r>
      <w:r w:rsidRPr="00AD694C">
        <w:rPr>
          <w:rStyle w:val="StyleUnderline"/>
        </w:rPr>
        <w:t>t</w:t>
      </w:r>
      <w:r w:rsidRPr="001254CC">
        <w:t xml:space="preserve">, even when added up, </w:t>
      </w:r>
      <w:r w:rsidRPr="00BE71AD">
        <w:rPr>
          <w:rStyle w:val="StyleUnderline"/>
          <w:highlight w:val="green"/>
        </w:rPr>
        <w:t>outweigh</w:t>
      </w:r>
      <w:r w:rsidRPr="001254CC">
        <w:t xml:space="preserve"> the force of </w:t>
      </w:r>
      <w:r w:rsidRPr="00BE71AD">
        <w:rPr>
          <w:rStyle w:val="Emphasis"/>
          <w:highlight w:val="green"/>
        </w:rPr>
        <w:t>personal economic interest</w:t>
      </w:r>
      <w:r w:rsidRPr="00BE71AD">
        <w:rPr>
          <w:highlight w:val="green"/>
        </w:rPr>
        <w:t>.</w:t>
      </w:r>
      <w:r w:rsidRPr="001254CC">
        <w:t xml:space="preserve"> Because we’re a #</w:t>
      </w:r>
      <w:proofErr w:type="spellStart"/>
      <w:r w:rsidRPr="001254CC">
        <w:t>MeFirst</w:t>
      </w:r>
      <w:proofErr w:type="spellEnd"/>
      <w:r w:rsidRPr="001254CC">
        <w:t xml:space="preserve"> nation of self-interest, one of the reasons Trump, the embodiment of same, is president. If we weren’t, we’d have an inclusive society with better health care, education equity, infrastructure serving all, a tax system fair to all, and a government that works, maintained by a citizenry that votes. But we don’t. So, it’s the economy. It’s the accountant who sat beside me at a minor-league baseball game last week talking about his client, a large firm with holdings in concrete, asphalt and other construction materials: “Every one of our contractors say they’ve never had it better.” </w:t>
      </w:r>
      <w:r w:rsidRPr="001254CC">
        <w:rPr>
          <w:rStyle w:val="StyleUnderline"/>
        </w:rPr>
        <w:t xml:space="preserve">This could change. </w:t>
      </w:r>
      <w:r w:rsidRPr="001254CC">
        <w:rPr>
          <w:rStyle w:val="Emphasis"/>
        </w:rPr>
        <w:t>North Korea</w:t>
      </w:r>
      <w:r w:rsidRPr="001254CC">
        <w:rPr>
          <w:rStyle w:val="StyleUnderline"/>
        </w:rPr>
        <w:t xml:space="preserve"> could end badly. </w:t>
      </w:r>
      <w:r w:rsidRPr="001254CC">
        <w:rPr>
          <w:rStyle w:val="Emphasis"/>
        </w:rPr>
        <w:t>Trade wars</w:t>
      </w:r>
      <w:r w:rsidRPr="001254CC">
        <w:rPr>
          <w:rStyle w:val="StyleUnderline"/>
        </w:rPr>
        <w:t xml:space="preserve"> could prove harmful. </w:t>
      </w:r>
      <w:r w:rsidRPr="001254CC">
        <w:rPr>
          <w:rStyle w:val="Emphasis"/>
        </w:rPr>
        <w:t>Mueller</w:t>
      </w:r>
      <w:r w:rsidRPr="001254CC">
        <w:rPr>
          <w:rStyle w:val="StyleUnderline"/>
        </w:rPr>
        <w:t xml:space="preserve"> could have more</w:t>
      </w:r>
      <w:r w:rsidRPr="001254CC">
        <w:t xml:space="preserve"> than anyone thinks. And </w:t>
      </w:r>
      <w:r w:rsidRPr="001254CC">
        <w:rPr>
          <w:rStyle w:val="StyleUnderline"/>
        </w:rPr>
        <w:t>Democrats could</w:t>
      </w:r>
      <w:r w:rsidRPr="001254CC">
        <w:t xml:space="preserve"> come up with something/someone to </w:t>
      </w:r>
      <w:r w:rsidRPr="001254CC">
        <w:rPr>
          <w:rStyle w:val="StyleUnderline"/>
        </w:rPr>
        <w:t>oppose Trump</w:t>
      </w:r>
      <w:r w:rsidRPr="001254CC">
        <w:t xml:space="preserve">. (Though, since both parties are irrelevant, another billionaire, one from the center-left, seems more likely.) Meanwhile, </w:t>
      </w:r>
      <w:r w:rsidRPr="00BE71AD">
        <w:rPr>
          <w:rStyle w:val="StyleUnderline"/>
          <w:highlight w:val="green"/>
        </w:rPr>
        <w:t>Trump’s</w:t>
      </w:r>
      <w:r w:rsidRPr="001254CC">
        <w:t xml:space="preserve"> Gallup </w:t>
      </w:r>
      <w:r w:rsidRPr="00BE71AD">
        <w:rPr>
          <w:rStyle w:val="StyleUnderline"/>
          <w:highlight w:val="green"/>
        </w:rPr>
        <w:t>approval</w:t>
      </w:r>
      <w:r w:rsidRPr="001254CC">
        <w:t xml:space="preserve"> rating </w:t>
      </w:r>
      <w:r w:rsidRPr="00BE71AD">
        <w:rPr>
          <w:rStyle w:val="StyleUnderline"/>
          <w:highlight w:val="green"/>
        </w:rPr>
        <w:t xml:space="preserve">of </w:t>
      </w:r>
      <w:r w:rsidRPr="00BE71AD">
        <w:rPr>
          <w:rStyle w:val="Emphasis"/>
          <w:highlight w:val="green"/>
        </w:rPr>
        <w:t>41 percent</w:t>
      </w:r>
      <w:r w:rsidRPr="00BE71AD">
        <w:rPr>
          <w:rStyle w:val="StyleUnderline"/>
          <w:highlight w:val="green"/>
        </w:rPr>
        <w:t xml:space="preserve"> is up from </w:t>
      </w:r>
      <w:r w:rsidRPr="00BE71AD">
        <w:rPr>
          <w:rStyle w:val="Emphasis"/>
          <w:highlight w:val="green"/>
        </w:rPr>
        <w:t>36</w:t>
      </w:r>
      <w:r w:rsidRPr="001254CC">
        <w:rPr>
          <w:rStyle w:val="Emphasis"/>
        </w:rPr>
        <w:t xml:space="preserve"> percent</w:t>
      </w:r>
      <w:r w:rsidRPr="001254CC">
        <w:rPr>
          <w:rStyle w:val="StyleUnderline"/>
        </w:rPr>
        <w:t xml:space="preserve"> a year ago.</w:t>
      </w:r>
      <w:r w:rsidRPr="001254CC">
        <w:t xml:space="preserve"> By comparison, </w:t>
      </w:r>
      <w:r w:rsidRPr="00BE71AD">
        <w:rPr>
          <w:rStyle w:val="StyleUnderline"/>
          <w:highlight w:val="green"/>
        </w:rPr>
        <w:t>Obama’s</w:t>
      </w:r>
      <w:r w:rsidRPr="001254CC">
        <w:t xml:space="preserve"> Gallup </w:t>
      </w:r>
      <w:r w:rsidRPr="00BE71AD">
        <w:rPr>
          <w:rStyle w:val="StyleUnderline"/>
          <w:highlight w:val="green"/>
        </w:rPr>
        <w:t>rating at the same point</w:t>
      </w:r>
      <w:r w:rsidRPr="001254CC">
        <w:t xml:space="preserve"> in his presidency </w:t>
      </w:r>
      <w:r w:rsidRPr="00BE71AD">
        <w:rPr>
          <w:rStyle w:val="StyleUnderline"/>
          <w:highlight w:val="green"/>
        </w:rPr>
        <w:t>was 44</w:t>
      </w:r>
      <w:r w:rsidRPr="001254CC">
        <w:rPr>
          <w:rStyle w:val="StyleUnderline"/>
        </w:rPr>
        <w:t xml:space="preserve"> percent, </w:t>
      </w:r>
      <w:r w:rsidRPr="00BE71AD">
        <w:rPr>
          <w:rStyle w:val="StyleUnderline"/>
          <w:highlight w:val="green"/>
        </w:rPr>
        <w:t>down from 61</w:t>
      </w:r>
      <w:r w:rsidRPr="001254CC">
        <w:rPr>
          <w:rStyle w:val="StyleUnderline"/>
        </w:rPr>
        <w:t xml:space="preserve"> percent</w:t>
      </w:r>
      <w:r w:rsidRPr="001254CC">
        <w:t xml:space="preserve"> in his first year. Bottom line? </w:t>
      </w:r>
      <w:r w:rsidRPr="001254CC">
        <w:rPr>
          <w:rStyle w:val="Emphasis"/>
        </w:rPr>
        <w:t>Trump numbers up</w:t>
      </w:r>
      <w:r w:rsidRPr="001254CC">
        <w:rPr>
          <w:rStyle w:val="StyleUnderline"/>
        </w:rPr>
        <w:t>, economy up, unemployment down</w:t>
      </w:r>
      <w:r w:rsidRPr="001254CC">
        <w:t xml:space="preserve">, national Democrats MIA, and </w:t>
      </w:r>
      <w:r w:rsidRPr="001254CC">
        <w:rPr>
          <w:rStyle w:val="Emphasis"/>
        </w:rPr>
        <w:t>no link</w:t>
      </w:r>
      <w:r w:rsidRPr="001254CC">
        <w:rPr>
          <w:rStyle w:val="StyleUnderline"/>
        </w:rPr>
        <w:t xml:space="preserve"> between midterm</w:t>
      </w:r>
      <w:r w:rsidRPr="001254CC">
        <w:t xml:space="preserve"> congressional </w:t>
      </w:r>
      <w:r w:rsidRPr="001254CC">
        <w:rPr>
          <w:rStyle w:val="StyleUnderline"/>
        </w:rPr>
        <w:t>losses</w:t>
      </w:r>
      <w:r w:rsidRPr="001254CC">
        <w:t xml:space="preserve"> </w:t>
      </w:r>
      <w:r w:rsidRPr="001254CC">
        <w:rPr>
          <w:rStyle w:val="StyleUnderline"/>
        </w:rPr>
        <w:t>and presidential reelection</w:t>
      </w:r>
      <w:r w:rsidRPr="001254CC">
        <w:t>.</w:t>
      </w:r>
    </w:p>
    <w:p w:rsidR="001050AB" w:rsidRPr="001050AB" w:rsidRDefault="001050AB" w:rsidP="001050AB"/>
    <w:p w:rsidR="008C715A" w:rsidRDefault="008C715A" w:rsidP="008C715A">
      <w:pPr>
        <w:pStyle w:val="Heading3"/>
      </w:pPr>
      <w:r>
        <w:t>No impact</w:t>
      </w:r>
    </w:p>
    <w:p w:rsidR="008C715A" w:rsidRDefault="008C715A" w:rsidP="008C715A">
      <w:pPr>
        <w:pStyle w:val="Heading4"/>
      </w:pPr>
      <w:r>
        <w:t xml:space="preserve">Liberal democracy and checks are resilient --- </w:t>
      </w:r>
      <w:proofErr w:type="spellStart"/>
      <w:r>
        <w:t>dems</w:t>
      </w:r>
      <w:proofErr w:type="spellEnd"/>
      <w:r>
        <w:t xml:space="preserve"> blocking legislation causes political paralysis that prevents him maintaining support</w:t>
      </w:r>
    </w:p>
    <w:p w:rsidR="008C715A" w:rsidRPr="0085673F" w:rsidRDefault="008C715A" w:rsidP="008C715A">
      <w:proofErr w:type="spellStart"/>
      <w:r w:rsidRPr="009D7690">
        <w:rPr>
          <w:rStyle w:val="Style13ptBold"/>
        </w:rPr>
        <w:t>Weyland</w:t>
      </w:r>
      <w:proofErr w:type="spellEnd"/>
      <w:r w:rsidRPr="009D7690">
        <w:rPr>
          <w:rStyle w:val="Style13ptBold"/>
        </w:rPr>
        <w:t xml:space="preserve"> and Madrid 17-</w:t>
      </w:r>
      <w:r>
        <w:t xml:space="preserve"> [Kurt </w:t>
      </w:r>
      <w:proofErr w:type="spellStart"/>
      <w:r>
        <w:t>Weyland</w:t>
      </w:r>
      <w:proofErr w:type="spellEnd"/>
      <w:r>
        <w:t>, Mike Hogg Professor in Liberal Arts at the University of Texas at Austin and author of several books, most recently Making Wages: Democratic Contention in Europe and Latin America Since the Revolutions of 1848 --- Raul L Madrid, professor of government at the University of Texas at Austin and author of various articles and books, including, The Rise of Ethnic Politics in Latin America, "Liberal Democracy Is Stronger Than Trump’s Populism," https://www.the-american-interest.com/2017/12/11/liberal-democracy-stronger-trumps-populism/, December 11, 2017]//ad</w:t>
      </w:r>
    </w:p>
    <w:p w:rsidR="008C715A" w:rsidRPr="0077417A" w:rsidRDefault="008C715A" w:rsidP="008C715A">
      <w:r w:rsidRPr="009D7690">
        <w:t xml:space="preserve">President Trump’s Populist Strategy </w:t>
      </w:r>
      <w:proofErr w:type="gramStart"/>
      <w:r w:rsidRPr="009D7690">
        <w:t>Given</w:t>
      </w:r>
      <w:proofErr w:type="gramEnd"/>
      <w:r w:rsidRPr="009D7690">
        <w:t xml:space="preserve"> these four obstacles, what are the prospects of populism in the United States? International experiences can shed light on President Trump’s political options for dealing with the institutional and political limitations he faces. These experiences suggest that his limited mass support makes his strategy of relentless confrontation likely to fail. Comparative insights also elucidate the strategic dilemmas confronting the opposition, which can choose between a direct </w:t>
      </w:r>
      <w:proofErr w:type="gramStart"/>
      <w:r w:rsidRPr="009D7690">
        <w:t>counterattack</w:t>
      </w:r>
      <w:proofErr w:type="gramEnd"/>
      <w:r w:rsidRPr="009D7690">
        <w:t xml:space="preserve"> against the brash populist or pragmatic efforts to entrap this inexperienced chief executive in a web of constraints. What emerges from the following discussion is a sanguine conclusion: </w:t>
      </w:r>
      <w:r w:rsidRPr="00FB659B">
        <w:rPr>
          <w:rStyle w:val="Emphasis"/>
        </w:rPr>
        <w:t>Liberal</w:t>
      </w:r>
      <w:r w:rsidRPr="00A60227">
        <w:rPr>
          <w:rStyle w:val="Emphasis"/>
        </w:rPr>
        <w:t xml:space="preserve"> democracy in the United States will survive the challenges and risks that populist leadership poses</w:t>
      </w:r>
      <w:r w:rsidRPr="009D7690">
        <w:t xml:space="preserve">. Certainly, </w:t>
      </w:r>
      <w:r w:rsidRPr="00A60227">
        <w:rPr>
          <w:rStyle w:val="StyleUnderline"/>
        </w:rPr>
        <w:t xml:space="preserve">Trump will continue to transgress norms of accountability and civility </w:t>
      </w:r>
      <w:r w:rsidRPr="009D7690">
        <w:t xml:space="preserve">during his term, but </w:t>
      </w:r>
      <w:r w:rsidRPr="00A60227">
        <w:rPr>
          <w:rStyle w:val="Emphasis"/>
        </w:rPr>
        <w:t xml:space="preserve">he is unlikely to </w:t>
      </w:r>
      <w:proofErr w:type="spellStart"/>
      <w:r w:rsidRPr="00A60227">
        <w:rPr>
          <w:rStyle w:val="Emphasis"/>
        </w:rPr>
        <w:t>effect</w:t>
      </w:r>
      <w:proofErr w:type="spellEnd"/>
      <w:r w:rsidRPr="00A60227">
        <w:rPr>
          <w:rStyle w:val="Emphasis"/>
        </w:rPr>
        <w:t xml:space="preserve"> lasting changes</w:t>
      </w:r>
      <w:r w:rsidRPr="009D7690">
        <w:t xml:space="preserve">, </w:t>
      </w:r>
      <w:r w:rsidRPr="00A60227">
        <w:rPr>
          <w:rStyle w:val="StyleUnderline"/>
        </w:rPr>
        <w:t>enshrine them in institutional reforms, and thus do more than temporary damage to liberal democracy</w:t>
      </w:r>
      <w:r w:rsidRPr="009D7690">
        <w:t xml:space="preserve">. </w:t>
      </w:r>
      <w:r w:rsidRPr="00A60227">
        <w:rPr>
          <w:rStyle w:val="Emphasis"/>
        </w:rPr>
        <w:t>The U.S. system</w:t>
      </w:r>
      <w:r w:rsidRPr="009D7690">
        <w:t xml:space="preserve">, sustained by a pluralist civil society, </w:t>
      </w:r>
      <w:r w:rsidRPr="00A60227">
        <w:rPr>
          <w:rStyle w:val="Emphasis"/>
        </w:rPr>
        <w:t>has great resilience</w:t>
      </w:r>
      <w:r w:rsidRPr="009D7690">
        <w:t xml:space="preserve">. In fact, there is a good chance that the new President’s norm violations may generate a liberal-democratic backlash that will reaffirm these principles after Trump’s departure, and perhaps even strengthen their institutional protection. How can Donald Trump advance his agenda? Populist leaders commonly employ confrontation and foment polarization. To prove their boldness and charisma, they act like attack dogs. They deliberately seek enemies in order to induce their followers to offer intense support. As is evident in his Twitter barrages, President Trump has consistently used this contentious strategy. This approach has its advantages. Because Trump cannot easily expand his backing, given the high levels of partisan polarization in the United States and the absence of an acute economic crisis, it makes sense for him to solidify the support he does have by attacking enemies. But this confrontational approach also has substantial downsides. After all, the system of checks and balances puts a large premium on negotiation and compromise if a President wants to get his measures approved by Congress and to survive challenges in the courts. The cost of confrontation is especially high because President Trump does not fully control the GOP delegation in Congress. </w:t>
      </w:r>
      <w:r w:rsidRPr="00FB659B">
        <w:rPr>
          <w:rStyle w:val="StyleUnderline"/>
        </w:rPr>
        <w:t>By turning his ire not only against Democrats, but against the Republican leadership as well, he risks antagonizing legislators whose support he needs</w:t>
      </w:r>
      <w:r w:rsidRPr="009D7690">
        <w:t xml:space="preserve">. </w:t>
      </w:r>
      <w:r w:rsidRPr="00FB659B">
        <w:rPr>
          <w:rStyle w:val="StyleUnderline"/>
        </w:rPr>
        <w:t>No wonder</w:t>
      </w:r>
      <w:r w:rsidRPr="009D7690">
        <w:t xml:space="preserve"> that, so far, </w:t>
      </w:r>
      <w:r w:rsidRPr="00FB659B">
        <w:rPr>
          <w:rStyle w:val="StyleUnderline"/>
        </w:rPr>
        <w:t>Trump has established a very meager legislative record</w:t>
      </w:r>
      <w:r w:rsidRPr="009D7690">
        <w:t xml:space="preserve">. Moreover, this </w:t>
      </w:r>
      <w:r w:rsidRPr="00FB659B">
        <w:rPr>
          <w:rStyle w:val="Emphasis"/>
        </w:rPr>
        <w:t>legislative weakness may set him up for political failure</w:t>
      </w:r>
      <w:r w:rsidRPr="009D7690">
        <w:t xml:space="preserve">. His </w:t>
      </w:r>
      <w:r w:rsidRPr="00FB659B">
        <w:rPr>
          <w:rStyle w:val="StyleUnderline"/>
        </w:rPr>
        <w:t>problems in steering his bills through Congress</w:t>
      </w:r>
      <w:r w:rsidRPr="009D7690">
        <w:t xml:space="preserve"> not only </w:t>
      </w:r>
      <w:r w:rsidRPr="00FB659B">
        <w:rPr>
          <w:rStyle w:val="StyleUnderline"/>
        </w:rPr>
        <w:t>generate a sensation of government paralysis</w:t>
      </w:r>
      <w:r w:rsidRPr="009D7690">
        <w:t xml:space="preserve">, they also </w:t>
      </w:r>
      <w:r w:rsidRPr="00FB659B">
        <w:rPr>
          <w:rStyle w:val="Emphasis"/>
        </w:rPr>
        <w:t>limit his ability to provide benefits to his supporters</w:t>
      </w:r>
      <w:r w:rsidRPr="009D7690">
        <w:t xml:space="preserve">, for instance </w:t>
      </w:r>
      <w:r w:rsidRPr="00FB659B">
        <w:rPr>
          <w:rStyle w:val="StyleUnderline"/>
        </w:rPr>
        <w:t>via substantial tax cuts for middle- and lower-middle class people</w:t>
      </w:r>
      <w:r w:rsidRPr="009D7690">
        <w:t xml:space="preserve">. Of course, some populist leaders manage to turn adversity to advantage. </w:t>
      </w:r>
      <w:r w:rsidRPr="009D7690">
        <w:rPr>
          <w:rStyle w:val="StyleUnderline"/>
        </w:rPr>
        <w:t>They parlay legislative stalemate and gridlock into radical institutional reform, which weakens checks and balances and boosts presidential powers</w:t>
      </w:r>
      <w:r w:rsidRPr="009D7690">
        <w:t xml:space="preserve">. Peru’s Fujimori, for example, closed Congress and then convoked a constituent assembly that strengthened his institutional armor and facilitated his political hegemony, which persisted for years. Hugo Chávez achieved even longer-lasting predominance by calling elections for a constituent assembly, which he used to rewrite the constitution, strengthen his hold on power, and ultimately suffocate Venezuelan democracy. Will Donald Trump be tempted to bend, if not break liberal democracy as well? The party polarization prevailing in the United States could facilitate such machinations. Hostility to the opposition could induce the GOP to use its majorities in Congress to impose illiberal reforms and to allow Trump to skew democratic competition.2 </w:t>
      </w:r>
      <w:proofErr w:type="gramStart"/>
      <w:r w:rsidRPr="009D7690">
        <w:t>But</w:t>
      </w:r>
      <w:proofErr w:type="gramEnd"/>
      <w:r w:rsidRPr="009D7690">
        <w:t xml:space="preserve"> while such a slippery slope toward soft authoritarianism is imaginable, the </w:t>
      </w:r>
      <w:r w:rsidRPr="009D7690">
        <w:rPr>
          <w:rStyle w:val="StyleUnderline"/>
        </w:rPr>
        <w:t>obstacles described above make this risk remote</w:t>
      </w:r>
      <w:r w:rsidRPr="009D7690">
        <w:t xml:space="preserve">. The </w:t>
      </w:r>
      <w:r w:rsidRPr="009D7690">
        <w:rPr>
          <w:rStyle w:val="Emphasis"/>
        </w:rPr>
        <w:t>interlocking nature of the checks and balances system</w:t>
      </w:r>
      <w:r w:rsidRPr="009D7690">
        <w:rPr>
          <w:rStyle w:val="StyleUnderline"/>
        </w:rPr>
        <w:t xml:space="preserve"> makes serious erosion of democracy </w:t>
      </w:r>
      <w:r w:rsidRPr="009D7690">
        <w:rPr>
          <w:rStyle w:val="Emphasis"/>
        </w:rPr>
        <w:t>unlikely</w:t>
      </w:r>
      <w:r w:rsidRPr="009D7690">
        <w:rPr>
          <w:rStyle w:val="StyleUnderline"/>
        </w:rPr>
        <w:t xml:space="preserve">, and </w:t>
      </w:r>
      <w:r w:rsidRPr="009D7690">
        <w:rPr>
          <w:rStyle w:val="Emphasis"/>
        </w:rPr>
        <w:t>open infringements highly improbable</w:t>
      </w:r>
      <w:r w:rsidRPr="009D7690">
        <w:t xml:space="preserve">. For instance, </w:t>
      </w:r>
      <w:r w:rsidRPr="009D7690">
        <w:rPr>
          <w:rStyle w:val="StyleUnderline"/>
        </w:rPr>
        <w:t>even a Republican-dominated Supreme Court would forestall a descent into authoritarianism</w:t>
      </w:r>
      <w:r w:rsidRPr="009D7690">
        <w:t xml:space="preserve">. Moreover, it is doubtful that the GOP would want to empower Trump, whose unpredictable, arbitrary leadership many party barons distrust. Indeed, they have incentives to keep the new President fairly weak so they can extract concessions and keep him under control. </w:t>
      </w:r>
      <w:r w:rsidRPr="009D7690">
        <w:rPr>
          <w:rStyle w:val="StyleUnderline"/>
        </w:rPr>
        <w:t>Another big obstacle arises from Trump’s limited mass support</w:t>
      </w:r>
      <w:r w:rsidRPr="009D7690">
        <w:t xml:space="preserve"> – the flipside of partisan polarization and of the absence of an acute crisis. A </w:t>
      </w:r>
      <w:r w:rsidRPr="009D7690">
        <w:rPr>
          <w:rStyle w:val="StyleUnderline"/>
        </w:rPr>
        <w:t>President with 55 percent disapproval rates is exceedingly unlikely to get away with a serious assault on democracy</w:t>
      </w:r>
      <w:r w:rsidRPr="009D7690">
        <w:t xml:space="preserve">. </w:t>
      </w:r>
      <w:r w:rsidRPr="009D7690">
        <w:rPr>
          <w:rStyle w:val="StyleUnderline"/>
        </w:rPr>
        <w:t>Even limited restrictions,</w:t>
      </w:r>
      <w:r w:rsidRPr="009D7690">
        <w:t xml:space="preserve"> such as a further tightening of voting rights, </w:t>
      </w:r>
      <w:r w:rsidRPr="009D7690">
        <w:rPr>
          <w:rStyle w:val="StyleUnderline"/>
        </w:rPr>
        <w:t>will draw a determined response from the vibrant U.S. civil society, which can challenge his policies through the</w:t>
      </w:r>
      <w:r w:rsidRPr="009D7690">
        <w:t xml:space="preserve"> courts. Thus, the four interlocking limitations that Trump’s populism faces offer a great deal of protection for liberal democracy. By definition, the </w:t>
      </w:r>
      <w:r w:rsidRPr="009D7690">
        <w:rPr>
          <w:rStyle w:val="StyleUnderline"/>
        </w:rPr>
        <w:t>political strength of populist leaders depends on their popularity</w:t>
      </w:r>
      <w:r w:rsidRPr="009D7690">
        <w:t xml:space="preserve">. What are the chances that President Trump can augment his mass support? Contrary to the Latin American populist leaders who confronted hyperinflation, for example, </w:t>
      </w:r>
      <w:r w:rsidRPr="009D7690">
        <w:rPr>
          <w:rStyle w:val="StyleUnderline"/>
        </w:rPr>
        <w:t xml:space="preserve">Trump lacks an opportunity to rescue the country from a severe challenge and thus win sky-high approval. </w:t>
      </w:r>
      <w:r w:rsidRPr="009D7690">
        <w:rPr>
          <w:rStyle w:val="Emphasis"/>
        </w:rPr>
        <w:t>Consequently</w:t>
      </w:r>
      <w:r w:rsidRPr="009D7690">
        <w:t xml:space="preserve">, </w:t>
      </w:r>
      <w:r w:rsidRPr="009D7690">
        <w:rPr>
          <w:rStyle w:val="StyleUnderline"/>
        </w:rPr>
        <w:t>Trump has focused on solidifying his limited but fervently committed base with controversial measures and polemical symbolic steps, such as his travel bans and proclamations on white-nationalist violence</w:t>
      </w:r>
      <w:r w:rsidRPr="009D7690">
        <w:t xml:space="preserve">. But </w:t>
      </w:r>
      <w:r w:rsidRPr="009D7690">
        <w:rPr>
          <w:rStyle w:val="StyleUnderline"/>
        </w:rPr>
        <w:t xml:space="preserve">this narrowly targeted strategy has serious downsides. </w:t>
      </w:r>
      <w:r w:rsidRPr="009D7690">
        <w:rPr>
          <w:rStyle w:val="Emphasis"/>
        </w:rPr>
        <w:t>With his politics of resentment,</w:t>
      </w:r>
      <w:r w:rsidRPr="009D7690">
        <w:t xml:space="preserve"> </w:t>
      </w:r>
      <w:r w:rsidRPr="009D7690">
        <w:rPr>
          <w:rStyle w:val="StyleUnderline"/>
        </w:rPr>
        <w:t>Trump</w:t>
      </w:r>
      <w:r w:rsidRPr="009D7690">
        <w:t xml:space="preserve"> further </w:t>
      </w:r>
      <w:r w:rsidRPr="009D7690">
        <w:rPr>
          <w:rStyle w:val="StyleUnderline"/>
        </w:rPr>
        <w:t>cements ideological divisions and thus precludes any effort to broaden his support</w:t>
      </w:r>
      <w:r w:rsidRPr="009D7690">
        <w:t xml:space="preserve">. As a result, he has clearly failed to win the sweeping backing that allowed his Latin American counterparts, such as Chávez and Fujimori, to establish political hegemony and strangle democracy. Indeed, Trump may be setting the GOP up for failure in the upcoming midterm elections. Given that the Republican leadership has always disliked him, a disaster in 2018 may be the beginning of Trump’s political end—and a big victory for liberal democracy. </w:t>
      </w:r>
    </w:p>
    <w:p w:rsidR="008C715A" w:rsidRPr="008C715A" w:rsidRDefault="008C715A" w:rsidP="008C715A"/>
    <w:sectPr w:rsidR="008C715A" w:rsidRPr="008C71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56679197280"/>
    <w:docVar w:name="VerbatimVersion" w:val="5.1"/>
  </w:docVars>
  <w:rsids>
    <w:rsidRoot w:val="00B210C5"/>
    <w:rsid w:val="000139A3"/>
    <w:rsid w:val="000813DB"/>
    <w:rsid w:val="00095338"/>
    <w:rsid w:val="000C5A29"/>
    <w:rsid w:val="000F4152"/>
    <w:rsid w:val="000F7DB2"/>
    <w:rsid w:val="00100833"/>
    <w:rsid w:val="00104529"/>
    <w:rsid w:val="001050AB"/>
    <w:rsid w:val="00105942"/>
    <w:rsid w:val="00107396"/>
    <w:rsid w:val="0013268C"/>
    <w:rsid w:val="00144A4C"/>
    <w:rsid w:val="00176AB0"/>
    <w:rsid w:val="00177B7D"/>
    <w:rsid w:val="00181446"/>
    <w:rsid w:val="0018322D"/>
    <w:rsid w:val="001A0847"/>
    <w:rsid w:val="001B5776"/>
    <w:rsid w:val="001E527A"/>
    <w:rsid w:val="001F78CE"/>
    <w:rsid w:val="00236AC1"/>
    <w:rsid w:val="0025080C"/>
    <w:rsid w:val="00251FC7"/>
    <w:rsid w:val="002643E2"/>
    <w:rsid w:val="002855A7"/>
    <w:rsid w:val="00297429"/>
    <w:rsid w:val="002B146A"/>
    <w:rsid w:val="002B5E17"/>
    <w:rsid w:val="00300187"/>
    <w:rsid w:val="00315690"/>
    <w:rsid w:val="00316B75"/>
    <w:rsid w:val="00325646"/>
    <w:rsid w:val="003460F2"/>
    <w:rsid w:val="0038158C"/>
    <w:rsid w:val="003902BA"/>
    <w:rsid w:val="003A09E2"/>
    <w:rsid w:val="00407037"/>
    <w:rsid w:val="004605D6"/>
    <w:rsid w:val="004C60E8"/>
    <w:rsid w:val="004E3579"/>
    <w:rsid w:val="004E728B"/>
    <w:rsid w:val="004F39E0"/>
    <w:rsid w:val="00524226"/>
    <w:rsid w:val="00537BD5"/>
    <w:rsid w:val="0057268A"/>
    <w:rsid w:val="005D2912"/>
    <w:rsid w:val="006065BD"/>
    <w:rsid w:val="00645FA9"/>
    <w:rsid w:val="00647866"/>
    <w:rsid w:val="00665003"/>
    <w:rsid w:val="006705FA"/>
    <w:rsid w:val="006A2AD0"/>
    <w:rsid w:val="006C2375"/>
    <w:rsid w:val="006D4ECC"/>
    <w:rsid w:val="00722258"/>
    <w:rsid w:val="007243E5"/>
    <w:rsid w:val="00766EA0"/>
    <w:rsid w:val="0079410D"/>
    <w:rsid w:val="007A2226"/>
    <w:rsid w:val="007F5B66"/>
    <w:rsid w:val="00823A1C"/>
    <w:rsid w:val="00834E88"/>
    <w:rsid w:val="00845B9D"/>
    <w:rsid w:val="00860984"/>
    <w:rsid w:val="00886A87"/>
    <w:rsid w:val="008B3ECB"/>
    <w:rsid w:val="008B4E85"/>
    <w:rsid w:val="008C1B2E"/>
    <w:rsid w:val="008C715A"/>
    <w:rsid w:val="008C723B"/>
    <w:rsid w:val="0091627E"/>
    <w:rsid w:val="0097032B"/>
    <w:rsid w:val="0097162A"/>
    <w:rsid w:val="00984114"/>
    <w:rsid w:val="009A1248"/>
    <w:rsid w:val="009B35F9"/>
    <w:rsid w:val="009D2EAD"/>
    <w:rsid w:val="009D54B2"/>
    <w:rsid w:val="009E1922"/>
    <w:rsid w:val="009F7ED2"/>
    <w:rsid w:val="00A020B7"/>
    <w:rsid w:val="00A93661"/>
    <w:rsid w:val="00A95652"/>
    <w:rsid w:val="00AA3168"/>
    <w:rsid w:val="00AC0AB8"/>
    <w:rsid w:val="00B210C5"/>
    <w:rsid w:val="00B33A00"/>
    <w:rsid w:val="00B33C6D"/>
    <w:rsid w:val="00B4508F"/>
    <w:rsid w:val="00B55AD5"/>
    <w:rsid w:val="00B8057C"/>
    <w:rsid w:val="00BA3754"/>
    <w:rsid w:val="00BC0205"/>
    <w:rsid w:val="00BD2927"/>
    <w:rsid w:val="00BD6238"/>
    <w:rsid w:val="00BF593B"/>
    <w:rsid w:val="00BF773A"/>
    <w:rsid w:val="00BF7E81"/>
    <w:rsid w:val="00C13773"/>
    <w:rsid w:val="00C17CC8"/>
    <w:rsid w:val="00C83417"/>
    <w:rsid w:val="00C93666"/>
    <w:rsid w:val="00C9604F"/>
    <w:rsid w:val="00CA19AA"/>
    <w:rsid w:val="00CC5298"/>
    <w:rsid w:val="00CD736E"/>
    <w:rsid w:val="00CD798D"/>
    <w:rsid w:val="00CE161E"/>
    <w:rsid w:val="00CF59A8"/>
    <w:rsid w:val="00D27D38"/>
    <w:rsid w:val="00D325A9"/>
    <w:rsid w:val="00D36A8A"/>
    <w:rsid w:val="00D61409"/>
    <w:rsid w:val="00D6691E"/>
    <w:rsid w:val="00D71170"/>
    <w:rsid w:val="00DA1C92"/>
    <w:rsid w:val="00DA25D4"/>
    <w:rsid w:val="00DA6538"/>
    <w:rsid w:val="00DB1DAE"/>
    <w:rsid w:val="00E15E75"/>
    <w:rsid w:val="00E24B5D"/>
    <w:rsid w:val="00E2599B"/>
    <w:rsid w:val="00E5262C"/>
    <w:rsid w:val="00EC7DC4"/>
    <w:rsid w:val="00ED30CF"/>
    <w:rsid w:val="00F176EF"/>
    <w:rsid w:val="00F277C5"/>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C3564"/>
  <w15:chartTrackingRefBased/>
  <w15:docId w15:val="{C9179F8A-D679-4693-B830-3693E92E4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050AB"/>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1050A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050A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050A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Ch,Heading 2 Char2 Char,Heading 2 Char1 Char Char,No Spacing1,No Spacing11,No Spacing111,No Spacing112,No Spacing1121,No Spacing2,Debate Text,Read stuff,No Spacing4,No Spacing21,CD - Cite,small text,t, Ch"/>
    <w:basedOn w:val="Normal"/>
    <w:next w:val="Normal"/>
    <w:link w:val="Heading4Char"/>
    <w:uiPriority w:val="3"/>
    <w:unhideWhenUsed/>
    <w:qFormat/>
    <w:rsid w:val="001050AB"/>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1050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50AB"/>
  </w:style>
  <w:style w:type="character" w:customStyle="1" w:styleId="Heading1Char">
    <w:name w:val="Heading 1 Char"/>
    <w:aliases w:val="Pocket Char"/>
    <w:basedOn w:val="DefaultParagraphFont"/>
    <w:link w:val="Heading1"/>
    <w:rsid w:val="001050A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050AB"/>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1050A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Normal Tag Char,heading 2 Char,Ch Char,Heading 2 Char2 Char Char,Heading 2 Char1 Char Char Char,No Spacing1 Char,No Spacing11 Char,No Spacing111 Char,No Spacing112 Char,No Spacing1121 Char,No Spacing2 Char"/>
    <w:basedOn w:val="DefaultParagraphFont"/>
    <w:link w:val="Heading4"/>
    <w:uiPriority w:val="3"/>
    <w:rsid w:val="001050AB"/>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B"/>
    <w:basedOn w:val="DefaultParagraphFont"/>
    <w:link w:val="textbold"/>
    <w:uiPriority w:val="7"/>
    <w:qFormat/>
    <w:rsid w:val="001050AB"/>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050AB"/>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1050AB"/>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Card"/>
    <w:uiPriority w:val="99"/>
    <w:unhideWhenUsed/>
    <w:rsid w:val="001050AB"/>
    <w:rPr>
      <w:color w:val="auto"/>
      <w:u w:val="none"/>
    </w:rPr>
  </w:style>
  <w:style w:type="character" w:styleId="FollowedHyperlink">
    <w:name w:val="FollowedHyperlink"/>
    <w:basedOn w:val="DefaultParagraphFont"/>
    <w:uiPriority w:val="99"/>
    <w:semiHidden/>
    <w:unhideWhenUsed/>
    <w:rsid w:val="001050AB"/>
    <w:rPr>
      <w:color w:val="auto"/>
      <w:u w:val="none"/>
    </w:rPr>
  </w:style>
  <w:style w:type="paragraph" w:customStyle="1" w:styleId="Card">
    <w:name w:val="Card"/>
    <w:basedOn w:val="Heading1"/>
    <w:link w:val="Hyperlink"/>
    <w:autoRedefine/>
    <w:uiPriority w:val="99"/>
    <w:qFormat/>
    <w:rsid w:val="00524226"/>
    <w:pPr>
      <w:keepNext w:val="0"/>
      <w:keepLines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524226"/>
    <w:pPr>
      <w:ind w:left="720"/>
      <w:jc w:val="both"/>
    </w:pPr>
    <w:rPr>
      <w:b/>
      <w:iCs/>
      <w:sz w:val="22"/>
      <w:u w:val="single"/>
      <w:bdr w:val="single" w:sz="8" w:space="0" w:color="auto"/>
    </w:rPr>
  </w:style>
  <w:style w:type="paragraph" w:customStyle="1" w:styleId="Emphasis1">
    <w:name w:val="Emphasis1"/>
    <w:basedOn w:val="Heading1"/>
    <w:next w:val="Normal"/>
    <w:autoRedefine/>
    <w:uiPriority w:val="7"/>
    <w:qFormat/>
    <w:rsid w:val="0013268C"/>
    <w:pPr>
      <w:keepNext w:val="0"/>
      <w:keepLines w:val="0"/>
      <w:pageBreakBefore w:val="0"/>
      <w:pBdr>
        <w:top w:val="single" w:sz="12" w:space="1" w:color="auto"/>
        <w:left w:val="single" w:sz="12" w:space="4" w:color="auto"/>
        <w:bottom w:val="single" w:sz="12" w:space="1" w:color="auto"/>
        <w:right w:val="single" w:sz="12" w:space="4" w:color="auto"/>
      </w:pBdr>
      <w:spacing w:before="0"/>
      <w:ind w:left="720"/>
      <w:jc w:val="both"/>
      <w:outlineLvl w:val="9"/>
    </w:pPr>
    <w:rPr>
      <w:rFonts w:eastAsiaTheme="minorHAnsi" w:cs="Times New Roman"/>
      <w:iCs/>
      <w:sz w:val="22"/>
      <w:szCs w:val="22"/>
      <w:u w:val="single"/>
      <w:bdr w:val="single" w:sz="8" w:space="0" w:color="auto"/>
    </w:rPr>
  </w:style>
  <w:style w:type="character" w:styleId="IntenseEmphasis">
    <w:name w:val="Intense Emphasis"/>
    <w:aliases w:val="Intense Emphasis111"/>
    <w:basedOn w:val="DefaultParagraphFont"/>
    <w:uiPriority w:val="6"/>
    <w:qFormat/>
    <w:rsid w:val="00BA3754"/>
    <w:rPr>
      <w:rFonts w:ascii="Times New Roman" w:hAnsi="Times New Roman" w:cs="Times New Roman"/>
      <w:sz w:val="22"/>
      <w:u w:val="single"/>
    </w:rPr>
  </w:style>
  <w:style w:type="character" w:customStyle="1" w:styleId="TitleChar">
    <w:name w:val="Title Char"/>
    <w:aliases w:val="Bold Underlined Char,UNDERLINE Char,Cites and Cards Char,title Char,Block Heading Char"/>
    <w:basedOn w:val="DefaultParagraphFont"/>
    <w:link w:val="Title"/>
    <w:uiPriority w:val="6"/>
    <w:qFormat/>
    <w:rsid w:val="00BA3754"/>
    <w:rPr>
      <w:bCs/>
      <w:sz w:val="20"/>
      <w:u w:val="single"/>
    </w:rPr>
  </w:style>
  <w:style w:type="paragraph" w:styleId="Title">
    <w:name w:val="Title"/>
    <w:aliases w:val="Bold Underlined,UNDERLINE,Cites and Cards,title,Block Heading"/>
    <w:basedOn w:val="Normal"/>
    <w:next w:val="Normal"/>
    <w:link w:val="TitleChar"/>
    <w:uiPriority w:val="6"/>
    <w:qFormat/>
    <w:rsid w:val="00BA3754"/>
    <w:pPr>
      <w:pBdr>
        <w:bottom w:val="single" w:sz="8" w:space="4" w:color="4F81BD"/>
      </w:pBdr>
      <w:spacing w:after="300" w:line="259" w:lineRule="auto"/>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BA3754"/>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E2599B"/>
    <w:pPr>
      <w:widowControl w:val="0"/>
      <w:suppressAutoHyphens/>
      <w:spacing w:after="200"/>
      <w:contextualSpacing/>
    </w:pPr>
    <w:rPr>
      <w:rFonts w:asciiTheme="minorHAnsi" w:hAnsiTheme="minorHAnsi" w:cstheme="minorBidi"/>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ehill.com/blogs/congress-blog/politics/327087-us-military-readiness-crisis-a-call-to-action-for-congress)//BB" TargetMode="External"/><Relationship Id="rId18" Type="http://schemas.openxmlformats.org/officeDocument/2006/relationships/hyperlink" Target="https://naturalresources.house.gov/newsroom/documentsingle.aspx?DocumentID=398389" TargetMode="External"/><Relationship Id="rId26" Type="http://schemas.openxmlformats.org/officeDocument/2006/relationships/hyperlink" Target="https://providencemag.com/2015/12/shield-sword-the-case-for-military-deterrence/" TargetMode="External"/><Relationship Id="rId3" Type="http://schemas.openxmlformats.org/officeDocument/2006/relationships/styles" Target="styles.xml"/><Relationship Id="rId21" Type="http://schemas.openxmlformats.org/officeDocument/2006/relationships/hyperlink" Target="https://www.scientificamerican.com/article/america-s-best-climate-defense-lies-in-public-lands/" TargetMode="External"/><Relationship Id="rId34" Type="http://schemas.openxmlformats.org/officeDocument/2006/relationships/theme" Target="theme/theme1.xml"/><Relationship Id="rId7" Type="http://schemas.openxmlformats.org/officeDocument/2006/relationships/hyperlink" Target="https://www.weeklystandard.com/david-byler/blue-wave-will-a-7-point-generic-ballot-margin-give-democrats-control-of-the-house" TargetMode="External"/><Relationship Id="rId12" Type="http://schemas.openxmlformats.org/officeDocument/2006/relationships/hyperlink" Target="https://www.marketwatch.com/story/how-the-2018-election-will-affect-your-money-2018-04-23)//BB" TargetMode="External"/><Relationship Id="rId17" Type="http://schemas.openxmlformats.org/officeDocument/2006/relationships/hyperlink" Target="http://www.onegreenplanet.org/environment/why-are-american-public-forests-and-parks-being-rented-and-destroyed-to-produce-meat/)//BB" TargetMode="External"/><Relationship Id="rId25" Type="http://schemas.openxmlformats.org/officeDocument/2006/relationships/hyperlink" Target="https://www.washingtonpost.com/blogs/right-turn/wp/2018/03/20/republicans-are-in-denial-about-a-blue-wave/?utm_term=.2c21536c54e7)//BB"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apers.ssrn.com/sol3/papers.cfm?abstract_id=3059384" TargetMode="External"/><Relationship Id="rId20" Type="http://schemas.openxmlformats.org/officeDocument/2006/relationships/hyperlink" Target="https://coconinodemocrats.org/2018/02/13/budgeting-gone-wild/)//BB" TargetMode="External"/><Relationship Id="rId29" Type="http://schemas.openxmlformats.org/officeDocument/2006/relationships/hyperlink" Target="https://papers.ssrn.com/sol3/papers.cfm?abstract_id=3059384" TargetMode="External"/><Relationship Id="rId1" Type="http://schemas.openxmlformats.org/officeDocument/2006/relationships/customXml" Target="../customXml/item1.xml"/><Relationship Id="rId6" Type="http://schemas.openxmlformats.org/officeDocument/2006/relationships/hyperlink" Target="http://nymag.com/daily/intelligencer/2018/07/democrats-looking-good-again-on-key-midterm-polling-numbers.html" TargetMode="External"/><Relationship Id="rId11" Type="http://schemas.openxmlformats.org/officeDocument/2006/relationships/hyperlink" Target="http://www.nationaldefensemagazine.org/articles/2018/1/31/2020-called-pivotal-year-for-military-buildup)//BB" TargetMode="External"/><Relationship Id="rId24" Type="http://schemas.openxmlformats.org/officeDocument/2006/relationships/hyperlink" Target="https://www.vox.com/2018/6/28/17510044/immigration-activists-congressional-democrats-republicans-compromise-bill-2018-midterms)//BB" TargetMode="External"/><Relationship Id="rId32" Type="http://schemas.openxmlformats.org/officeDocument/2006/relationships/hyperlink" Target="http://www.philly.com/philly/columnists/john_baer/why-a-democratic-blue-wave-if-it-happens-wont-swamp-donald-trump-20180611.html" TargetMode="External"/><Relationship Id="rId5" Type="http://schemas.openxmlformats.org/officeDocument/2006/relationships/webSettings" Target="webSettings.xml"/><Relationship Id="rId15" Type="http://schemas.openxmlformats.org/officeDocument/2006/relationships/hyperlink" Target="https://www.foreignaffairs.com/articles/2018-03-05/world-after-trump" TargetMode="External"/><Relationship Id="rId23" Type="http://schemas.openxmlformats.org/officeDocument/2006/relationships/hyperlink" Target="https://www.washingtonexaminer.com/news/campaigns/if-democrats-win-the-house)//BB" TargetMode="External"/><Relationship Id="rId28" Type="http://schemas.openxmlformats.org/officeDocument/2006/relationships/hyperlink" Target="https://thediplomat.com/2017/02/how-trumps-historic-defense-spending-proposal-could-affect-asia/)//BB" TargetMode="External"/><Relationship Id="rId10" Type="http://schemas.openxmlformats.org/officeDocument/2006/relationships/hyperlink" Target="https://www.eenews.net/stories/1060087199" TargetMode="External"/><Relationship Id="rId19" Type="http://schemas.openxmlformats.org/officeDocument/2006/relationships/hyperlink" Target="https://www.nbcnews.com/politics/politics-news/art-no-deal-why-trump-doesn-t-want-immigration-bill-n885741)//BB" TargetMode="External"/><Relationship Id="rId31" Type="http://schemas.openxmlformats.org/officeDocument/2006/relationships/hyperlink" Target="http://nymag.com/daily/intelligencer/2018/03/a-blue-wave-could-leave-expose-trump-to-a-2020-challenge.html" TargetMode="External"/><Relationship Id="rId4" Type="http://schemas.openxmlformats.org/officeDocument/2006/relationships/settings" Target="settings.xml"/><Relationship Id="rId9" Type="http://schemas.openxmlformats.org/officeDocument/2006/relationships/hyperlink" Target="https://www.axios.com/poll-democrats-2018-midterms-senate-5eb4075f-4325-46aa-bda5-699b814d9dd7.html" TargetMode="External"/><Relationship Id="rId14" Type="http://schemas.openxmlformats.org/officeDocument/2006/relationships/hyperlink" Target="https://www.realclearpolitics.com/articles/2018/02/06/dems_want_to_win_in_2018_they_shouldnt_136194.html)//BB" TargetMode="External"/><Relationship Id="rId22" Type="http://schemas.openxmlformats.org/officeDocument/2006/relationships/hyperlink" Target="http://www.plosbiology.org/article/info%3Adoi%2F10.1371%2Fjournal.pbio.0040277" TargetMode="External"/><Relationship Id="rId27" Type="http://schemas.openxmlformats.org/officeDocument/2006/relationships/hyperlink" Target="mailto:letters@theatlantic.com" TargetMode="External"/><Relationship Id="rId30" Type="http://schemas.openxmlformats.org/officeDocument/2006/relationships/hyperlink" Target="https://www.politico.com/magazine/story/2018/03/28/how-to-primary-trump-in-2020-217717" TargetMode="External"/><Relationship Id="rId8" Type="http://schemas.openxmlformats.org/officeDocument/2006/relationships/hyperlink" Target="https://www.usatoday.com/story/opinion/2018/07/09/five-ways-republicans-beat-democrats-2018-elections-congress-column/7599310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D1A21-4900-472F-89E2-EA5412D40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58</TotalTime>
  <Pages>1</Pages>
  <Words>34902</Words>
  <Characters>198945</Characters>
  <Application>Microsoft Office Word</Application>
  <DocSecurity>0</DocSecurity>
  <Lines>1657</Lines>
  <Paragraphs>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Bricker, Brett</cp:lastModifiedBy>
  <cp:revision>34</cp:revision>
  <dcterms:created xsi:type="dcterms:W3CDTF">2018-07-15T14:30:00Z</dcterms:created>
  <dcterms:modified xsi:type="dcterms:W3CDTF">2018-07-15T23:38:00Z</dcterms:modified>
</cp:coreProperties>
</file>