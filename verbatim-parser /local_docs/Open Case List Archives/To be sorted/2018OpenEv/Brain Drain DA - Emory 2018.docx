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51B9" w:rsidRDefault="00D508F7" w:rsidP="00D40575">
      <w:pPr>
        <w:pStyle w:val="Heading2"/>
      </w:pPr>
      <w:r w:rsidRPr="0067501A">
        <w:t>Brain Drain DA- ENDI 2018</w:t>
      </w:r>
    </w:p>
    <w:p w:rsidR="00D40575" w:rsidRPr="00D40575" w:rsidRDefault="00D40575" w:rsidP="00D40575"/>
    <w:p w:rsidR="00D40575" w:rsidRDefault="00D40575" w:rsidP="00D40575">
      <w:pPr>
        <w:pStyle w:val="Heading3"/>
      </w:pPr>
      <w:r>
        <w:lastRenderedPageBreak/>
        <w:t xml:space="preserve">Help I don’t understand what this </w:t>
      </w:r>
      <w:proofErr w:type="spellStart"/>
      <w:r>
        <w:t>disad</w:t>
      </w:r>
      <w:proofErr w:type="spellEnd"/>
      <w:r>
        <w:t xml:space="preserve"> means</w:t>
      </w:r>
    </w:p>
    <w:p w:rsidR="00D40575" w:rsidRPr="00D40575" w:rsidRDefault="00D40575" w:rsidP="00D40575"/>
    <w:p w:rsidR="00D40575" w:rsidRDefault="00D40575" w:rsidP="00D40575">
      <w:r>
        <w:t xml:space="preserve">This </w:t>
      </w:r>
      <w:proofErr w:type="spellStart"/>
      <w:r>
        <w:t>disad</w:t>
      </w:r>
      <w:proofErr w:type="spellEnd"/>
      <w:r>
        <w:t xml:space="preserve"> essentially argues that the plan would result in brain drain- that is, when people who are highly skilled travel to another country for work and abandon their home country. Brain drain is bad for the home country because the home country suffers huge losses when large amounts of their most-educated population travel to another country for a long period of time (or permanently). </w:t>
      </w:r>
    </w:p>
    <w:p w:rsidR="00D40575" w:rsidRDefault="00261F9A" w:rsidP="00D40575">
      <w:r>
        <w:t xml:space="preserve">The 1NC has an India case turn and an Africa-based Brain Drain DA. </w:t>
      </w:r>
      <w:r w:rsidR="00D40575">
        <w:t xml:space="preserve">The Africa DA argues that the plan would cause brain drain from Africa, causing the spread of </w:t>
      </w:r>
      <w:r w:rsidR="003C0471">
        <w:t>infectious diseases like Ebola</w:t>
      </w:r>
      <w:r w:rsidR="00D40575">
        <w:t xml:space="preserve">. </w:t>
      </w:r>
      <w:r w:rsidR="006108D2">
        <w:t xml:space="preserve">The India case turn argues that strong US-India relations cause China to </w:t>
      </w:r>
      <w:proofErr w:type="spellStart"/>
      <w:r w:rsidR="006108D2">
        <w:t>lashout</w:t>
      </w:r>
      <w:proofErr w:type="spellEnd"/>
      <w:r w:rsidR="006108D2">
        <w:t xml:space="preserve"> leading to Sino-Indian nuclear war.</w:t>
      </w:r>
    </w:p>
    <w:p w:rsidR="00D40575" w:rsidRPr="00D40575" w:rsidRDefault="00D40575" w:rsidP="00D40575">
      <w:pPr>
        <w:jc w:val="center"/>
        <w:rPr>
          <w:b/>
        </w:rPr>
      </w:pPr>
      <w:r w:rsidRPr="00D40575">
        <w:rPr>
          <w:b/>
        </w:rPr>
        <w:t>Glossary</w:t>
      </w:r>
    </w:p>
    <w:p w:rsidR="00D40575" w:rsidRDefault="00D40575" w:rsidP="00D40575">
      <w:r>
        <w:t>Brain Drain: when people who are highly skilled travel to another country for work and abandon their home country.</w:t>
      </w:r>
    </w:p>
    <w:p w:rsidR="00D40575" w:rsidRDefault="00D40575" w:rsidP="00D40575"/>
    <w:p w:rsidR="00D40575" w:rsidRDefault="00D40575" w:rsidP="00D40575">
      <w:proofErr w:type="spellStart"/>
      <w:r>
        <w:t>Parti</w:t>
      </w:r>
      <w:proofErr w:type="spellEnd"/>
      <w:r>
        <w:t xml:space="preserve"> Quebecois (PQ): The Canadian political party that supports the secession of Quebec. </w:t>
      </w:r>
    </w:p>
    <w:p w:rsidR="00F03C61" w:rsidRDefault="00F03C61" w:rsidP="00D40575"/>
    <w:p w:rsidR="00F03C61" w:rsidRDefault="00F03C61" w:rsidP="00F03C61">
      <w:r>
        <w:t xml:space="preserve">H1Bs- a type of visa given to highly skilled workers. It is authorized under the Immigration and Nationality Act (1968). </w:t>
      </w:r>
    </w:p>
    <w:p w:rsidR="00D40575" w:rsidRDefault="00D40575" w:rsidP="00D40575"/>
    <w:p w:rsidR="00D40575" w:rsidRDefault="00D40575" w:rsidP="00D40575">
      <w:r>
        <w:t xml:space="preserve">Secessionism: withdrawal of a group from a larger group (in this case, the province of Quebec withdrawing from Canada). </w:t>
      </w:r>
    </w:p>
    <w:p w:rsidR="00D40575" w:rsidRPr="00D40575" w:rsidRDefault="00F03C61" w:rsidP="00D40575">
      <w:r>
        <w:rPr>
          <w:noProof/>
        </w:rPr>
        <w:drawing>
          <wp:inline distT="0" distB="0" distL="0" distR="0">
            <wp:extent cx="2255520" cy="1684020"/>
            <wp:effectExtent l="0" t="0" r="0" b="0"/>
            <wp:docPr id="2" name="Picture 2" descr="Quebec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bec ma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5520" cy="1684020"/>
                    </a:xfrm>
                    <a:prstGeom prst="rect">
                      <a:avLst/>
                    </a:prstGeom>
                    <a:noFill/>
                    <a:ln>
                      <a:noFill/>
                    </a:ln>
                  </pic:spPr>
                </pic:pic>
              </a:graphicData>
            </a:graphic>
          </wp:inline>
        </w:drawing>
      </w:r>
    </w:p>
    <w:p w:rsidR="00F42453" w:rsidRPr="0067501A" w:rsidRDefault="006108D2" w:rsidP="00F42453">
      <w:pPr>
        <w:pStyle w:val="Heading1"/>
        <w:rPr>
          <w:rFonts w:cs="Times New Roman"/>
        </w:rPr>
      </w:pPr>
      <w:r>
        <w:rPr>
          <w:rFonts w:cs="Times New Roman"/>
        </w:rPr>
        <w:lastRenderedPageBreak/>
        <w:t>India Advantage- Relations Turn</w:t>
      </w:r>
    </w:p>
    <w:p w:rsidR="005D4F3E" w:rsidRDefault="005D4F3E" w:rsidP="005D4F3E">
      <w:pPr>
        <w:pStyle w:val="Heading4"/>
      </w:pPr>
      <w:bookmarkStart w:id="0" w:name="_GoBack"/>
      <w:bookmarkEnd w:id="0"/>
      <w:r>
        <w:t xml:space="preserve">Strong US-India relations make China feel threatened </w:t>
      </w:r>
    </w:p>
    <w:p w:rsidR="005D4F3E" w:rsidRPr="005D4F3E" w:rsidRDefault="005D4F3E" w:rsidP="00B44886">
      <w:r w:rsidRPr="005D4F3E">
        <w:rPr>
          <w:b/>
        </w:rPr>
        <w:t>Malik 16</w:t>
      </w:r>
      <w:r>
        <w:t xml:space="preserve"> (Mohan, “Balancing Act: The China-US-India Triangle”).  World Affairs. </w:t>
      </w:r>
      <w:hyperlink r:id="rId6" w:history="1">
        <w:r w:rsidRPr="000665A0">
          <w:rPr>
            <w:rStyle w:val="Hyperlink"/>
          </w:rPr>
          <w:t>http://www.worldaffairsjournal.org/article/balancing-act-china-india-us-triangle</w:t>
        </w:r>
      </w:hyperlink>
      <w:r>
        <w:t xml:space="preserve"> /</w:t>
      </w:r>
      <w:proofErr w:type="spellStart"/>
      <w:r>
        <w:t>LDonn</w:t>
      </w:r>
      <w:proofErr w:type="spellEnd"/>
    </w:p>
    <w:p w:rsidR="005D4F3E" w:rsidRDefault="005D4F3E" w:rsidP="005D4F3E">
      <w:r w:rsidRPr="005D4F3E">
        <w:rPr>
          <w:u w:val="single"/>
        </w:rPr>
        <w:t>New Delhi would prefer to avoid any formal alignment with Washington partly because of concern that such an alignment will prompt the Chinese to tighten their embrace of India’s smaller neighbors, which, in turn, will exacerbate India’s security dilemma.</w:t>
      </w:r>
      <w:r w:rsidRPr="005D4F3E">
        <w:t xml:space="preserve"> “In economy, politics and security,” an </w:t>
      </w:r>
      <w:hyperlink r:id="rId7" w:history="1">
        <w:r w:rsidRPr="005D4F3E">
          <w:rPr>
            <w:rStyle w:val="Hyperlink"/>
          </w:rPr>
          <w:t>article</w:t>
        </w:r>
      </w:hyperlink>
      <w:r w:rsidRPr="005D4F3E">
        <w:t> in Global Times recently noted, “</w:t>
      </w:r>
      <w:r w:rsidRPr="005D4F3E">
        <w:rPr>
          <w:u w:val="single"/>
        </w:rPr>
        <w:t>China is far more capable of making trouble for India than the reverse.”</w:t>
      </w:r>
      <w:r w:rsidRPr="005D4F3E">
        <w:t xml:space="preserve"> Reacting to the proposal to form an informal strategic quadrangle with Japan, Australia, India, and the United States, Shen </w:t>
      </w:r>
      <w:proofErr w:type="spellStart"/>
      <w:r w:rsidRPr="005D4F3E">
        <w:t>Dingli</w:t>
      </w:r>
      <w:proofErr w:type="spellEnd"/>
      <w:r w:rsidRPr="005D4F3E">
        <w:t>, an influential Chinese analyst, </w:t>
      </w:r>
      <w:hyperlink r:id="rId8" w:history="1">
        <w:r w:rsidRPr="005D4F3E">
          <w:rPr>
            <w:rStyle w:val="Hyperlink"/>
          </w:rPr>
          <w:t>told</w:t>
        </w:r>
      </w:hyperlink>
      <w:r w:rsidRPr="005D4F3E">
        <w:t> the New York Times a few weeks ago that India would not join such a network for fear of Chinese retaliation: “</w:t>
      </w:r>
      <w:r w:rsidRPr="005D4F3E">
        <w:rPr>
          <w:u w:val="single"/>
        </w:rPr>
        <w:t>China actually has many ways to hurt India. China could send an aircraft carrier to the Gwadar port in Pakistan. China had turned down the Pakistan offer to have military stationed in the country. If India forces China to do that, of course we can put a navy at your doorstep.”</w:t>
      </w:r>
      <w:r>
        <w:rPr>
          <w:u w:val="single"/>
        </w:rPr>
        <w:t xml:space="preserve"> </w:t>
      </w:r>
      <w:r w:rsidRPr="005D4F3E">
        <w:rPr>
          <w:u w:val="single"/>
        </w:rPr>
        <w:t xml:space="preserve">Convinced that the U.S.–India security relationship is largely directed against China, </w:t>
      </w:r>
      <w:r w:rsidRPr="005D4F3E">
        <w:rPr>
          <w:b/>
          <w:u w:val="single"/>
        </w:rPr>
        <w:t>Beijing is simultaneously wooing and coercing India to prevent Washington and New Delhi from coming too close for China’s comfort</w:t>
      </w:r>
      <w:r w:rsidRPr="005D4F3E">
        <w:t>. During President Xi Jinping’s India visit in 2015, China promised $20 billion worth of investments and more under its Silk Road fund over five years.</w:t>
      </w:r>
    </w:p>
    <w:p w:rsidR="005D4F3E" w:rsidRDefault="006108D2" w:rsidP="005D4F3E">
      <w:pPr>
        <w:pStyle w:val="Heading4"/>
        <w:spacing w:before="0" w:line="240" w:lineRule="auto"/>
      </w:pPr>
      <w:proofErr w:type="gramStart"/>
      <w:r>
        <w:t xml:space="preserve">That </w:t>
      </w:r>
      <w:r w:rsidR="005D4F3E">
        <w:t xml:space="preserve"> leads</w:t>
      </w:r>
      <w:proofErr w:type="gramEnd"/>
      <w:r w:rsidR="005D4F3E">
        <w:t xml:space="preserve"> to Sino-India conflict</w:t>
      </w:r>
    </w:p>
    <w:p w:rsidR="005D4F3E" w:rsidRPr="004F25DE" w:rsidRDefault="005D4F3E" w:rsidP="005D4F3E">
      <w:pPr>
        <w:spacing w:after="0" w:line="240" w:lineRule="auto"/>
        <w:rPr>
          <w:rStyle w:val="StyleStyleBold12pt"/>
          <w:b w:val="0"/>
        </w:rPr>
      </w:pPr>
      <w:proofErr w:type="spellStart"/>
      <w:r>
        <w:rPr>
          <w:rStyle w:val="StyleStyleBold12pt"/>
        </w:rPr>
        <w:t>Kapila</w:t>
      </w:r>
      <w:proofErr w:type="spellEnd"/>
      <w:r>
        <w:rPr>
          <w:rStyle w:val="StyleStyleBold12pt"/>
        </w:rPr>
        <w:t xml:space="preserve"> 16 </w:t>
      </w:r>
      <w:r>
        <w:rPr>
          <w:rStyle w:val="StyleStyleBold12pt"/>
          <w:b w:val="0"/>
        </w:rPr>
        <w:t xml:space="preserve">(Subhash, </w:t>
      </w:r>
      <w:proofErr w:type="spellStart"/>
      <w:proofErr w:type="gramStart"/>
      <w:r>
        <w:rPr>
          <w:rStyle w:val="StyleStyleBold12pt"/>
          <w:b w:val="0"/>
        </w:rPr>
        <w:t>ph.D</w:t>
      </w:r>
      <w:proofErr w:type="spellEnd"/>
      <w:proofErr w:type="gramEnd"/>
      <w:r>
        <w:rPr>
          <w:rStyle w:val="StyleStyleBold12pt"/>
          <w:b w:val="0"/>
        </w:rPr>
        <w:t>, 5/3/16, “</w:t>
      </w:r>
      <w:r w:rsidRPr="004F25DE">
        <w:rPr>
          <w:rStyle w:val="StyleStyleBold12pt"/>
          <w:b w:val="0"/>
        </w:rPr>
        <w:t>China’s 21st Century Emperor and its Implications for India</w:t>
      </w:r>
      <w:r>
        <w:rPr>
          <w:rStyle w:val="StyleStyleBold12pt"/>
          <w:b w:val="0"/>
        </w:rPr>
        <w:t xml:space="preserve">,” South Asia Analysis Group, </w:t>
      </w:r>
      <w:hyperlink r:id="rId9" w:history="1">
        <w:r w:rsidRPr="00F51B8F">
          <w:rPr>
            <w:rStyle w:val="Hyperlink"/>
          </w:rPr>
          <w:t>http://www.southasiaanalysis.org/node/1984</w:t>
        </w:r>
      </w:hyperlink>
      <w:r>
        <w:rPr>
          <w:rStyle w:val="StyleStyleBold12pt"/>
          <w:b w:val="0"/>
        </w:rPr>
        <w:t xml:space="preserve">, </w:t>
      </w:r>
      <w:proofErr w:type="spellStart"/>
      <w:r>
        <w:rPr>
          <w:rStyle w:val="StyleStyleBold12pt"/>
          <w:b w:val="0"/>
          <w:i/>
        </w:rPr>
        <w:t>jonghwa</w:t>
      </w:r>
      <w:proofErr w:type="spellEnd"/>
      <w:r>
        <w:rPr>
          <w:rStyle w:val="StyleStyleBold12pt"/>
          <w:b w:val="0"/>
        </w:rPr>
        <w:t>)</w:t>
      </w:r>
    </w:p>
    <w:p w:rsidR="005D4F3E" w:rsidRPr="004F25DE" w:rsidRDefault="005D4F3E" w:rsidP="005D4F3E">
      <w:pPr>
        <w:spacing w:after="0" w:line="240" w:lineRule="auto"/>
        <w:rPr>
          <w:rStyle w:val="Emphasis"/>
        </w:rPr>
      </w:pPr>
      <w:r w:rsidRPr="004F25DE">
        <w:rPr>
          <w:sz w:val="16"/>
        </w:rPr>
        <w:t xml:space="preserve">China’s 21st Century Emperor emerges in the persona of President Xi Jinping who unprecedently in a short time-span has assumed total control of all Chinese military organs which create implications for Indian security. Historically, an essential tenet of a nation’s threat assessments emanating from its military adversary was an estimation of the character and personality traits of its Commander-in-Chief controlling the military forces. </w:t>
      </w:r>
      <w:r w:rsidRPr="00D15D13">
        <w:rPr>
          <w:rStyle w:val="StyleBoldUnderline"/>
        </w:rPr>
        <w:t>In case of China which figures as India’s prime military threat,</w:t>
      </w:r>
      <w:r w:rsidRPr="004F25DE">
        <w:rPr>
          <w:sz w:val="16"/>
        </w:rPr>
        <w:t xml:space="preserve"> where President Xi Jinping is both the ‘king’ and China’s Commander-in-Chief of China’s vast military machine spreading its tentacles wider than before, </w:t>
      </w:r>
      <w:r w:rsidRPr="00D15D13">
        <w:rPr>
          <w:rStyle w:val="StyleBoldUnderline"/>
        </w:rPr>
        <w:t>it is essential to size-up</w:t>
      </w:r>
      <w:r w:rsidRPr="004F25DE">
        <w:rPr>
          <w:sz w:val="16"/>
        </w:rPr>
        <w:t xml:space="preserve"> President </w:t>
      </w:r>
      <w:r w:rsidRPr="00D15D13">
        <w:rPr>
          <w:rStyle w:val="StyleBoldUnderline"/>
        </w:rPr>
        <w:t>Xi</w:t>
      </w:r>
      <w:r w:rsidRPr="004F25DE">
        <w:rPr>
          <w:sz w:val="16"/>
        </w:rPr>
        <w:t xml:space="preserve"> Jinping’s </w:t>
      </w:r>
      <w:r w:rsidRPr="00D15D13">
        <w:rPr>
          <w:rStyle w:val="StyleBoldUnderline"/>
        </w:rPr>
        <w:t>personality traits and an overall assessment of what direction China follows under his leadership essentially against India</w:t>
      </w:r>
      <w:r w:rsidRPr="004F25DE">
        <w:rPr>
          <w:sz w:val="16"/>
        </w:rPr>
        <w:t xml:space="preserve">. China’s past two powerful political leaders presiding over China’s destiny, namely Chairman Mao and Deng Xiao Peng had not achieved such </w:t>
      </w:r>
      <w:proofErr w:type="spellStart"/>
      <w:r w:rsidRPr="004F25DE">
        <w:rPr>
          <w:sz w:val="16"/>
        </w:rPr>
        <w:t>centralisation</w:t>
      </w:r>
      <w:proofErr w:type="spellEnd"/>
      <w:r w:rsidRPr="004F25DE">
        <w:rPr>
          <w:sz w:val="16"/>
        </w:rPr>
        <w:t xml:space="preserve"> of military power in their hands structurally as President Xi Jinping has been able to achieve in a short span of time. President Xi </w:t>
      </w:r>
      <w:proofErr w:type="spellStart"/>
      <w:r w:rsidRPr="004F25DE">
        <w:rPr>
          <w:sz w:val="16"/>
        </w:rPr>
        <w:t>JinPing</w:t>
      </w:r>
      <w:proofErr w:type="spellEnd"/>
      <w:r w:rsidRPr="004F25DE">
        <w:rPr>
          <w:sz w:val="16"/>
        </w:rPr>
        <w:t xml:space="preserve"> has in recent times in well-orchestrated sequential steps re-structured China’s military set-up by transforming China’s seven Military Regions into five geographical Military Theatre Battle Commands, all </w:t>
      </w:r>
      <w:proofErr w:type="spellStart"/>
      <w:r w:rsidRPr="004F25DE">
        <w:rPr>
          <w:sz w:val="16"/>
        </w:rPr>
        <w:t>modernised</w:t>
      </w:r>
      <w:proofErr w:type="spellEnd"/>
      <w:r w:rsidRPr="004F25DE">
        <w:rPr>
          <w:sz w:val="16"/>
        </w:rPr>
        <w:t xml:space="preserve"> as integrated joint theatre commands. Notably, the largest and most militarily powerful Military Theatre Command is the Western Theatre Battle Command which faces India all along its Northern Himalayan borders. The </w:t>
      </w:r>
      <w:r w:rsidRPr="00D15D13">
        <w:rPr>
          <w:rStyle w:val="StyleBoldUnderline"/>
        </w:rPr>
        <w:t>fact that</w:t>
      </w:r>
      <w:r w:rsidRPr="004F25DE">
        <w:rPr>
          <w:sz w:val="16"/>
        </w:rPr>
        <w:t xml:space="preserve"> President </w:t>
      </w:r>
      <w:r w:rsidRPr="00D15D13">
        <w:rPr>
          <w:rStyle w:val="StyleBoldUnderline"/>
        </w:rPr>
        <w:t>Xi</w:t>
      </w:r>
      <w:r w:rsidRPr="004F25DE">
        <w:rPr>
          <w:sz w:val="16"/>
        </w:rPr>
        <w:t xml:space="preserve"> Jinping </w:t>
      </w:r>
      <w:r w:rsidRPr="00D15D13">
        <w:rPr>
          <w:rStyle w:val="StyleBoldUnderline"/>
        </w:rPr>
        <w:t>has combined the military forces and assets of the earlier two Military Regions into a single integrated Western Theatre Battle Command indicates that China’s main thrust in the 21st Century is to militarily tie-down India with a pronounced military threat</w:t>
      </w:r>
      <w:r w:rsidRPr="004F25DE">
        <w:rPr>
          <w:sz w:val="16"/>
        </w:rPr>
        <w:t xml:space="preserve">. The second subsidiary aim is to ensure that with India tied down with such a pronounced China Threat, the Indian military threat to China’s concubinage military client Pakistan is that much more diluted. Superimposed over the </w:t>
      </w:r>
      <w:proofErr w:type="spellStart"/>
      <w:r w:rsidRPr="004F25DE">
        <w:rPr>
          <w:sz w:val="16"/>
        </w:rPr>
        <w:t>modernised</w:t>
      </w:r>
      <w:proofErr w:type="spellEnd"/>
      <w:r w:rsidRPr="004F25DE">
        <w:rPr>
          <w:sz w:val="16"/>
        </w:rPr>
        <w:t xml:space="preserve"> Military Theatre Battle Commands, President Xi Ping has placed the Headquarters, Joint Military Battle Command. President Xi Jinping then designated himself as the C-in-C, Joint Military Battle Command, even though he heads the all-powerful Central Military Commission and in that </w:t>
      </w:r>
      <w:proofErr w:type="gramStart"/>
      <w:r w:rsidRPr="004F25DE">
        <w:rPr>
          <w:sz w:val="16"/>
        </w:rPr>
        <w:t>capacity</w:t>
      </w:r>
      <w:proofErr w:type="gramEnd"/>
      <w:r w:rsidRPr="004F25DE">
        <w:rPr>
          <w:sz w:val="16"/>
        </w:rPr>
        <w:t xml:space="preserve"> controls the vast Chinese military machine. More significantly, President Xi Jinping on assuming command as C-in-C, Headquarters Joint Forces Battle Command visited the Headquarters in full military combat fatigues. Did President Xi Jinping in such a dramatic visual gesture flashed in the global media was indulging in some political or military </w:t>
      </w:r>
      <w:proofErr w:type="spellStart"/>
      <w:r w:rsidRPr="004F25DE">
        <w:rPr>
          <w:sz w:val="16"/>
        </w:rPr>
        <w:t>signalling</w:t>
      </w:r>
      <w:proofErr w:type="spellEnd"/>
      <w:r w:rsidRPr="004F25DE">
        <w:rPr>
          <w:sz w:val="16"/>
        </w:rPr>
        <w:t xml:space="preserve">? Even Chairman Mao as the most powerful Chinese leader so far never deigned to appear in military combat fatigues. Further, contemporarily, Russian President Putin as China’s strategic ally and equally powerful in an authoritarian regime has so far not resorted to such a dramatic military gesture of appearing in military combat fatigues. President </w:t>
      </w:r>
      <w:r w:rsidRPr="004F25DE">
        <w:rPr>
          <w:rStyle w:val="StyleBoldUnderline"/>
        </w:rPr>
        <w:t>Xi</w:t>
      </w:r>
      <w:r w:rsidRPr="004F25DE">
        <w:rPr>
          <w:sz w:val="16"/>
        </w:rPr>
        <w:t xml:space="preserve"> Jinping </w:t>
      </w:r>
      <w:r w:rsidRPr="004F25DE">
        <w:rPr>
          <w:rStyle w:val="StyleBoldUnderline"/>
        </w:rPr>
        <w:t>can rightfully be</w:t>
      </w:r>
      <w:r w:rsidRPr="004F25DE">
        <w:rPr>
          <w:sz w:val="16"/>
        </w:rPr>
        <w:t xml:space="preserve"> now </w:t>
      </w:r>
      <w:r w:rsidRPr="004F25DE">
        <w:rPr>
          <w:rStyle w:val="StyleBoldUnderline"/>
        </w:rPr>
        <w:t xml:space="preserve">designated as “China’s 21st Century Emperor” when </w:t>
      </w:r>
      <w:proofErr w:type="gramStart"/>
      <w:r w:rsidRPr="004F25DE">
        <w:rPr>
          <w:rStyle w:val="StyleBoldUnderline"/>
        </w:rPr>
        <w:t>taking into account</w:t>
      </w:r>
      <w:proofErr w:type="gramEnd"/>
      <w:r w:rsidRPr="004F25DE">
        <w:rPr>
          <w:rStyle w:val="StyleBoldUnderline"/>
        </w:rPr>
        <w:t xml:space="preserve"> that he wears nearly seven powerful hats in the Chinese political and military hierarchical power structure</w:t>
      </w:r>
      <w:r w:rsidRPr="004F25DE">
        <w:rPr>
          <w:sz w:val="16"/>
        </w:rPr>
        <w:t xml:space="preserve">. He is General Secretary (read presiding deity) of the Chinese Communist Party; China’s President; China’s Head of State; Chairman, Central Military Commission; and ex-officio member of Politburo Standing Committee. He has also recently indulged in a political propaganda offensive to be </w:t>
      </w:r>
      <w:r w:rsidRPr="004F25DE">
        <w:rPr>
          <w:sz w:val="16"/>
        </w:rPr>
        <w:lastRenderedPageBreak/>
        <w:t>designated and referred as China’s “Core Leader.” To this add his new hat as C-in-C Headquarters Joint Forces Command which signals that he has superimposed himself over his Chairmanship of the Central Military Commission, which would imply that as not as a ‘Commission</w:t>
      </w:r>
      <w:proofErr w:type="gramStart"/>
      <w:r w:rsidRPr="004F25DE">
        <w:rPr>
          <w:sz w:val="16"/>
        </w:rPr>
        <w:t>’ ,</w:t>
      </w:r>
      <w:proofErr w:type="gramEnd"/>
      <w:r w:rsidRPr="004F25DE">
        <w:rPr>
          <w:sz w:val="16"/>
        </w:rPr>
        <w:t xml:space="preserve"> President Xi Jinping would singularly assume ‘direct control’ of China’s new five Joint Theatre Battle Commands. President Xi Jinping has therefore over-</w:t>
      </w:r>
      <w:proofErr w:type="spellStart"/>
      <w:r w:rsidRPr="004F25DE">
        <w:rPr>
          <w:sz w:val="16"/>
        </w:rPr>
        <w:t>centralised</w:t>
      </w:r>
      <w:proofErr w:type="spellEnd"/>
      <w:r w:rsidRPr="004F25DE">
        <w:rPr>
          <w:sz w:val="16"/>
        </w:rPr>
        <w:t xml:space="preserve"> all political and military power in his hands making him the most powerful Chinese President since 1949. Since political analyses of President Xi Jinping’s abound abundantly in the global media, the attempt in this Paper would be to </w:t>
      </w:r>
      <w:proofErr w:type="spellStart"/>
      <w:r w:rsidRPr="004F25DE">
        <w:rPr>
          <w:sz w:val="16"/>
        </w:rPr>
        <w:t>analyse</w:t>
      </w:r>
      <w:proofErr w:type="spellEnd"/>
      <w:r w:rsidRPr="004F25DE">
        <w:rPr>
          <w:sz w:val="16"/>
        </w:rPr>
        <w:t xml:space="preserve"> the military implications of President Xi Jinping’s concentration of political and military power in his hands, both as Chairman, Central Military Commission and now as C-in-C, Headquarters Joint Forces Battle Command in relation to implications for Indian security. Sizing-up President Xi Jinping’s personality traits and character, as gleaned from global media reports he is reputed to be ‘audacious in decision-making’; ‘loathes dissent’; ‘demands absolute loyalty’ and finally ruthless in the </w:t>
      </w:r>
      <w:proofErr w:type="spellStart"/>
      <w:r w:rsidRPr="004F25DE">
        <w:rPr>
          <w:sz w:val="16"/>
        </w:rPr>
        <w:t>realisation</w:t>
      </w:r>
      <w:proofErr w:type="spellEnd"/>
      <w:r w:rsidRPr="004F25DE">
        <w:rPr>
          <w:sz w:val="16"/>
        </w:rPr>
        <w:t xml:space="preserve"> of his goals, objectives and power-aspirations. His restructuring of the military </w:t>
      </w:r>
      <w:proofErr w:type="spellStart"/>
      <w:r w:rsidRPr="004F25DE">
        <w:rPr>
          <w:sz w:val="16"/>
        </w:rPr>
        <w:t>organisational</w:t>
      </w:r>
      <w:proofErr w:type="spellEnd"/>
      <w:r w:rsidRPr="004F25DE">
        <w:rPr>
          <w:sz w:val="16"/>
        </w:rPr>
        <w:t xml:space="preserve"> structures can be attributed not only to streamline the Chinese military machine but also as a personal desire to place in command of the new Theatre Battle Commands, military generals personally loyal to him </w:t>
      </w:r>
      <w:proofErr w:type="gramStart"/>
      <w:r w:rsidRPr="004F25DE">
        <w:rPr>
          <w:sz w:val="16"/>
        </w:rPr>
        <w:t>With</w:t>
      </w:r>
      <w:proofErr w:type="gramEnd"/>
      <w:r w:rsidRPr="004F25DE">
        <w:rPr>
          <w:sz w:val="16"/>
        </w:rPr>
        <w:t xml:space="preserve"> such personality traits, India would be faced with a Chinese President in power who can be expected not only to be a </w:t>
      </w:r>
      <w:proofErr w:type="spellStart"/>
      <w:r w:rsidRPr="004F25DE">
        <w:rPr>
          <w:sz w:val="16"/>
        </w:rPr>
        <w:t>hard-line</w:t>
      </w:r>
      <w:proofErr w:type="spellEnd"/>
      <w:r w:rsidRPr="004F25DE">
        <w:rPr>
          <w:sz w:val="16"/>
        </w:rPr>
        <w:t xml:space="preserve"> adversary to deal with but also ruthless in indulging in military brinkmanship on its peripheries. </w:t>
      </w:r>
      <w:r w:rsidRPr="004F25DE">
        <w:rPr>
          <w:rStyle w:val="StyleBoldUnderline"/>
        </w:rPr>
        <w:t>This is already in evidence that on his ascension to power China has indulged in aggressive brinkmanship in the South China Sea but also in terms of deep incursions into Indian Territory on India’s Northern Frontiers bordering Tibet under Chinese military occupation</w:t>
      </w:r>
      <w:r w:rsidRPr="004F25DE">
        <w:rPr>
          <w:sz w:val="16"/>
        </w:rPr>
        <w:t xml:space="preserve">. In terms of implications for Indian security, this needs to be </w:t>
      </w:r>
      <w:proofErr w:type="spellStart"/>
      <w:r w:rsidRPr="004F25DE">
        <w:rPr>
          <w:sz w:val="16"/>
        </w:rPr>
        <w:t>analysed</w:t>
      </w:r>
      <w:proofErr w:type="spellEnd"/>
      <w:r w:rsidRPr="004F25DE">
        <w:rPr>
          <w:sz w:val="16"/>
        </w:rPr>
        <w:t xml:space="preserve"> in two different but inter-related dimensions of ‘Politico-Strategic Implications’ and the ‘Military Implications.’ In terms of ‘Politico-Strategic Implications’ the </w:t>
      </w:r>
      <w:r w:rsidRPr="004F25DE">
        <w:rPr>
          <w:rStyle w:val="StyleBoldUnderline"/>
        </w:rPr>
        <w:t xml:space="preserve">more salient factors that come to the forefront </w:t>
      </w:r>
      <w:proofErr w:type="spellStart"/>
      <w:r w:rsidRPr="004F25DE">
        <w:rPr>
          <w:rStyle w:val="StyleBoldUnderline"/>
        </w:rPr>
        <w:t>centre</w:t>
      </w:r>
      <w:proofErr w:type="spellEnd"/>
      <w:r w:rsidRPr="004F25DE">
        <w:rPr>
          <w:rStyle w:val="StyleBoldUnderline"/>
        </w:rPr>
        <w:t xml:space="preserve"> on China’s policy inclinations on the vexatious and critically significant China-India territorial dispute;</w:t>
      </w:r>
      <w:r w:rsidRPr="004F25DE">
        <w:rPr>
          <w:sz w:val="16"/>
        </w:rPr>
        <w:t xml:space="preserve"> the </w:t>
      </w:r>
      <w:r w:rsidRPr="004F25DE">
        <w:rPr>
          <w:rStyle w:val="StyleBoldUnderline"/>
        </w:rPr>
        <w:t>evolving China-India geopolitical power tussle; and the China-Pakistan Axis</w:t>
      </w:r>
      <w:r w:rsidRPr="004F25DE">
        <w:rPr>
          <w:sz w:val="16"/>
        </w:rPr>
        <w:t xml:space="preserve">. The entire examination of the above dimensions </w:t>
      </w:r>
      <w:proofErr w:type="gramStart"/>
      <w:r w:rsidRPr="004F25DE">
        <w:rPr>
          <w:sz w:val="16"/>
        </w:rPr>
        <w:t>stand</w:t>
      </w:r>
      <w:proofErr w:type="gramEnd"/>
      <w:r w:rsidRPr="004F25DE">
        <w:rPr>
          <w:sz w:val="16"/>
        </w:rPr>
        <w:t xml:space="preserve"> covered in detail in my latest book “China-India Military Confrontation: 21st Century Perspectives.” But some salient highlights need emphasis in brief for those who have not read that book. China so far has not displayed any attitudinal inclinations in the genuine resolution of the China-India territorial disputes and under President Xi Jinping’s command, India should not expect any further movement on this contentious issue. On the contrary, other than rhetorical flourishes and sanctimonious protestations on China-India peace by China,</w:t>
      </w:r>
      <w:r w:rsidRPr="004F25DE">
        <w:rPr>
          <w:rStyle w:val="StyleBoldUnderline"/>
        </w:rPr>
        <w:t xml:space="preserve"> India should expect hardening of stances especially on the most important issue for India and that is of the ground demarcation of the Line of Control between China and India</w:t>
      </w:r>
      <w:r w:rsidRPr="004F25DE">
        <w:rPr>
          <w:sz w:val="16"/>
        </w:rPr>
        <w:t xml:space="preserve">. The evolving China-India geopolitical tussle is likely to get more intense under the stewardship of President Xi Jinping. China under his leadership has global power ambitions and President Xi Jinping can be expected to audaciously and ruthlessly drive China in emerging as the second pole in a bipolar world. In President Xi Jinping’s strategic calculations, India is of no consequence and even if India does so in tilting towards the United States, President Xi Jinping has the option of resorting to a ‘Limited War’ on India’s Northern Borders to stifle India’s geopolitical ambitions. President Xi Jinping last year audaciously and ruthlessly committed China to Pakistan’s side over-riding all Indian protests on the implementation of the China Pakistan Economic Corridor since it traversed the disputed territory of Pakistan Occupied Kashmir. </w:t>
      </w:r>
      <w:r w:rsidRPr="004F25DE">
        <w:rPr>
          <w:rStyle w:val="StyleBoldUnderline"/>
        </w:rPr>
        <w:t>China under</w:t>
      </w:r>
      <w:r w:rsidRPr="004F25DE">
        <w:rPr>
          <w:sz w:val="16"/>
        </w:rPr>
        <w:t xml:space="preserve"> President </w:t>
      </w:r>
      <w:r w:rsidRPr="004F25DE">
        <w:rPr>
          <w:rStyle w:val="StyleBoldUnderline"/>
        </w:rPr>
        <w:t>Xi</w:t>
      </w:r>
      <w:r w:rsidRPr="004F25DE">
        <w:rPr>
          <w:sz w:val="16"/>
        </w:rPr>
        <w:t xml:space="preserve"> Jinping </w:t>
      </w:r>
      <w:r w:rsidRPr="004F25DE">
        <w:rPr>
          <w:rStyle w:val="StyleBoldUnderline"/>
        </w:rPr>
        <w:t>can be expected to indulge in more provocative diplomacy against India in the years to come on this strategic investment project in Pakistan</w:t>
      </w:r>
      <w:r w:rsidRPr="004F25DE">
        <w:rPr>
          <w:sz w:val="16"/>
        </w:rPr>
        <w:t xml:space="preserve">. In terms of ‘Military Implications’ that accrue working against India under President Xi Jinping’s regime the salient factors that come to mind comprise the impact of Theatre Battle Commands on India’s ‘design of battle’ to meet Chinese military adventurism; China’s Higher Direction of War in case of hostilities with India; and once again the military coming into play of the China-Pakistan Military Axis in case of China-India hostilities breaking out. The </w:t>
      </w:r>
      <w:r w:rsidRPr="004F25DE">
        <w:rPr>
          <w:rStyle w:val="Emphasis"/>
        </w:rPr>
        <w:t>restructuring of China’s Theatre Battle Commands and particularly creating the Western Theatre Battle Command encompassing the entire India’s Northern Borders under a single Western Theatre Battle Command carries a host of military implications for India.</w:t>
      </w:r>
      <w:r w:rsidRPr="004F25DE">
        <w:rPr>
          <w:sz w:val="16"/>
        </w:rPr>
        <w:t xml:space="preserve"> An Integrated Western Theatre Battle Command unifying all Chinese military components on the Tibetan Plateau significantly contributes to enhancing China’s ‘war waging’ military capabilities against India. India may have to counter this with a similar integration of the Indian Armed Forces, including placing India’s strategic assets under such an integrated command to ensure swift responses against China’s military brinkmanship India needs to seriously consider its civil-military relations template to combat effectively the swift ness of China’s Higher Direction of War so emanating from the Chinese Western Theatre Battle Command in launching military aggression against India. India has far too many filters and firewalls interposed in its Higher Direction of War set-up imposing unacceptable delays in military decision-making. The impact of the China-Pakistan Axis in terms of military implications, both in terms of a ‘Dual Military Threat’ to India and Pakistan’s likely military moves in the event of Chinese aggression against India, stands </w:t>
      </w:r>
      <w:proofErr w:type="spellStart"/>
      <w:r w:rsidRPr="004F25DE">
        <w:rPr>
          <w:sz w:val="16"/>
        </w:rPr>
        <w:t>analysed</w:t>
      </w:r>
      <w:proofErr w:type="spellEnd"/>
      <w:r w:rsidRPr="004F25DE">
        <w:rPr>
          <w:sz w:val="16"/>
        </w:rPr>
        <w:t xml:space="preserve"> in detail in Chapter 8 of my Book referred above. Chapter 8 stands entitled as “Pakistan: China’s Force Multiplier in the China-India military Confrontation,” and covers the various facets of the China-Pakistan Dual Military Threat to India. Lastly, another dimension which should worry the Indian security establishment is that since China’s 21st Century Emperor’s authoritarian rule is likely to be politically challenged from within at some stage, coupled with economic stagnation, the Chinese President in that dire eventuality may resort to whipping up “Chinese </w:t>
      </w:r>
      <w:proofErr w:type="spellStart"/>
      <w:r w:rsidRPr="004F25DE">
        <w:rPr>
          <w:sz w:val="16"/>
        </w:rPr>
        <w:t>Hypernationalsm</w:t>
      </w:r>
      <w:proofErr w:type="spellEnd"/>
      <w:r w:rsidRPr="004F25DE">
        <w:rPr>
          <w:sz w:val="16"/>
        </w:rPr>
        <w:t xml:space="preserve">” to divert domestic political attention. Its most significant manifestation would assume the form of a military misadventure against India. Therefore, India’s military planners in terms of Threat Assessments of China would not only have to </w:t>
      </w:r>
      <w:proofErr w:type="spellStart"/>
      <w:r w:rsidRPr="004F25DE">
        <w:rPr>
          <w:sz w:val="16"/>
        </w:rPr>
        <w:t>scrutinise</w:t>
      </w:r>
      <w:proofErr w:type="spellEnd"/>
      <w:r w:rsidRPr="004F25DE">
        <w:rPr>
          <w:sz w:val="16"/>
        </w:rPr>
        <w:t xml:space="preserve"> military indicators but also China’s domestic political indicators of a surge of political dissent against President Xi Jinping. Forewarned is forearmed. In conclusion, what needs to be stressed is that India’s political and security establishment needs to view China under China’s 21st Century Emperor through the prism of ‘realpolitik’ and not be swayed away from such realities by Indian academics and strategic analysts preaching woolly-headed sermons of peace on India’s Northern Borders and on imperatives of appeasing China for another ten years at least. Indian political leadership too </w:t>
      </w:r>
      <w:proofErr w:type="gramStart"/>
      <w:r w:rsidRPr="004F25DE">
        <w:rPr>
          <w:sz w:val="16"/>
        </w:rPr>
        <w:t>has to</w:t>
      </w:r>
      <w:proofErr w:type="gramEnd"/>
      <w:r w:rsidRPr="004F25DE">
        <w:rPr>
          <w:sz w:val="16"/>
        </w:rPr>
        <w:t xml:space="preserve"> emerge as more audacious and robust in its policy formulations and dealings with China and its pronounced military brinkmanship that is likely to ensue in the coming years. </w:t>
      </w:r>
      <w:r w:rsidRPr="004F25DE">
        <w:rPr>
          <w:rStyle w:val="Emphasis"/>
        </w:rPr>
        <w:t xml:space="preserve">The ‘China Threat’ to India is real and should politically never be underplayed or </w:t>
      </w:r>
      <w:proofErr w:type="spellStart"/>
      <w:r w:rsidRPr="004F25DE">
        <w:rPr>
          <w:rStyle w:val="Emphasis"/>
        </w:rPr>
        <w:t>de-emphasised</w:t>
      </w:r>
      <w:proofErr w:type="spellEnd"/>
      <w:r w:rsidRPr="004F25DE">
        <w:rPr>
          <w:rStyle w:val="Emphasis"/>
        </w:rPr>
        <w:t xml:space="preserve"> as it was done during the period 2004-2014. </w:t>
      </w:r>
    </w:p>
    <w:p w:rsidR="005D4F3E" w:rsidRDefault="005D4F3E" w:rsidP="005D4F3E">
      <w:pPr>
        <w:spacing w:after="0" w:line="240" w:lineRule="auto"/>
      </w:pPr>
    </w:p>
    <w:p w:rsidR="005D4F3E" w:rsidRPr="00F6192D" w:rsidRDefault="005D4F3E" w:rsidP="005D4F3E">
      <w:pPr>
        <w:pStyle w:val="Heading4"/>
        <w:spacing w:before="0" w:line="240" w:lineRule="auto"/>
      </w:pPr>
      <w:r>
        <w:t>Sino-Indian war goes nuclear – nationalism puts it over the edge</w:t>
      </w:r>
    </w:p>
    <w:p w:rsidR="005D4F3E" w:rsidRPr="00464570" w:rsidRDefault="005D4F3E" w:rsidP="005D4F3E">
      <w:pPr>
        <w:spacing w:after="0" w:line="240" w:lineRule="auto"/>
      </w:pPr>
      <w:r w:rsidRPr="00464570">
        <w:rPr>
          <w:rStyle w:val="StyleStyleBold12pt"/>
        </w:rPr>
        <w:t>Ahmed, 14</w:t>
      </w:r>
      <w:r>
        <w:t xml:space="preserve"> (</w:t>
      </w:r>
      <w:r w:rsidRPr="00464570">
        <w:t xml:space="preserve">Ali, Analyst at The Diplomat, </w:t>
      </w:r>
      <w:r>
        <w:t>12/18/14</w:t>
      </w:r>
      <w:r w:rsidRPr="00464570">
        <w:t xml:space="preserve">, </w:t>
      </w:r>
      <w:r>
        <w:t>“</w:t>
      </w:r>
      <w:r w:rsidRPr="00464570">
        <w:t>China and India: Nationalism and Nuclear Risk</w:t>
      </w:r>
      <w:r>
        <w:t xml:space="preserve"> </w:t>
      </w:r>
      <w:r w:rsidRPr="00464570">
        <w:t>When considering nuclear escalation between China and India, don’t fo</w:t>
      </w:r>
      <w:r>
        <w:t>rget the effects of nationalism,”</w:t>
      </w:r>
      <w:r w:rsidRPr="00464570">
        <w:t xml:space="preserve"> The Diplomat, http://thediplomat.com/2014/12/china-and-india-nationalism-and-nuclear-risk/</w:t>
      </w:r>
    </w:p>
    <w:p w:rsidR="005D4F3E" w:rsidRPr="004724E5" w:rsidRDefault="005D4F3E" w:rsidP="005D4F3E">
      <w:pPr>
        <w:spacing w:after="0" w:line="240" w:lineRule="auto"/>
        <w:rPr>
          <w:rStyle w:val="Emphasis"/>
          <w:b w:val="0"/>
          <w:iCs w:val="0"/>
          <w:sz w:val="18"/>
        </w:rPr>
      </w:pPr>
      <w:r w:rsidRPr="00425995">
        <w:rPr>
          <w:rStyle w:val="StyleBoldUnderline"/>
        </w:rPr>
        <w:t>The impact of nationalism on strategic rationality is to force everything towards the hard option</w:t>
      </w:r>
      <w:r w:rsidRPr="00425995">
        <w:rPr>
          <w:sz w:val="16"/>
        </w:rPr>
        <w:t xml:space="preserve">. </w:t>
      </w:r>
      <w:r w:rsidRPr="00425995">
        <w:rPr>
          <w:rStyle w:val="StyleBoldUnderline"/>
        </w:rPr>
        <w:t xml:space="preserve">During crises or conflicts, there are also media-induced nationalist pulls and pressures magnifying this force. </w:t>
      </w:r>
      <w:r w:rsidRPr="00425995">
        <w:rPr>
          <w:sz w:val="16"/>
        </w:rPr>
        <w:t xml:space="preserve">Of course, this force is further strengthened by both states being on the cusp of rising to the next echelon in power, with China poised to become a superpower and India a great power. </w:t>
      </w:r>
      <w:r w:rsidRPr="00425995">
        <w:rPr>
          <w:rStyle w:val="StyleBoldUnderline"/>
        </w:rPr>
        <w:t>The adverse effect of downward movement by either will be taken as impacting its standing.</w:t>
      </w:r>
      <w:r w:rsidRPr="00425995">
        <w:rPr>
          <w:sz w:val="16"/>
        </w:rPr>
        <w:t xml:space="preserve"> </w:t>
      </w:r>
      <w:r w:rsidRPr="00425995">
        <w:rPr>
          <w:rStyle w:val="StyleBoldUnderline"/>
        </w:rPr>
        <w:t xml:space="preserve">In India’s case this would include its regional salience in relation to Pakistan. </w:t>
      </w:r>
      <w:r w:rsidRPr="00425995">
        <w:rPr>
          <w:sz w:val="16"/>
        </w:rPr>
        <w:t xml:space="preserve">Finally, while </w:t>
      </w:r>
      <w:r w:rsidRPr="00425995">
        <w:rPr>
          <w:rStyle w:val="Emphasis"/>
        </w:rPr>
        <w:t>nationalism in both states can prove fatal,</w:t>
      </w:r>
      <w:r w:rsidRPr="00425995">
        <w:rPr>
          <w:rStyle w:val="StyleBoldUnderline"/>
        </w:rPr>
        <w:t xml:space="preserve"> it is bad enough in just one as that would suffice to ensure a mirroring in the other.</w:t>
      </w:r>
      <w:r w:rsidRPr="00425995">
        <w:rPr>
          <w:sz w:val="16"/>
        </w:rPr>
        <w:t xml:space="preserve"> The net effect of this is the escalation of the several border incidents in the recent past between the two states, such as the </w:t>
      </w:r>
      <w:hyperlink r:id="rId10" w:tgtFrame="_blank" w:history="1">
        <w:r w:rsidRPr="00425995">
          <w:rPr>
            <w:rStyle w:val="Hyperlink"/>
            <w:sz w:val="16"/>
          </w:rPr>
          <w:t>most recent, which coincided with the Chinese premier’s visit to Delhi</w:t>
        </w:r>
      </w:hyperlink>
      <w:r w:rsidRPr="00425995">
        <w:rPr>
          <w:sz w:val="16"/>
        </w:rPr>
        <w:t xml:space="preserve">. Clearly, there is nothing positive to be found here. </w:t>
      </w:r>
      <w:r w:rsidRPr="00425995">
        <w:rPr>
          <w:rStyle w:val="Emphasis"/>
        </w:rPr>
        <w:t>A nudge is more liable to end up as a push, and a push more liable to transform into a shove.</w:t>
      </w:r>
      <w:r w:rsidRPr="00425995">
        <w:rPr>
          <w:sz w:val="16"/>
        </w:rPr>
        <w:t xml:space="preserve"> </w:t>
      </w:r>
      <w:r w:rsidRPr="00425995">
        <w:rPr>
          <w:rStyle w:val="StyleBoldUnderline"/>
        </w:rPr>
        <w:t>Nationalism and the cultural need to save face at this stage will likely kick in with greater gusto.</w:t>
      </w:r>
      <w:r w:rsidRPr="00425995">
        <w:rPr>
          <w:sz w:val="16"/>
        </w:rPr>
        <w:t xml:space="preserve"> </w:t>
      </w:r>
      <w:r w:rsidRPr="00425995">
        <w:rPr>
          <w:rStyle w:val="Emphasis"/>
        </w:rPr>
        <w:t>The side that perceives itself to be on the losing end can be expected to escalate to escape disadvantage.</w:t>
      </w:r>
      <w:r w:rsidRPr="00425995">
        <w:rPr>
          <w:sz w:val="16"/>
        </w:rPr>
        <w:t xml:space="preserve"> To be sure, </w:t>
      </w:r>
      <w:r w:rsidRPr="00425995">
        <w:rPr>
          <w:rStyle w:val="Emphasis"/>
        </w:rPr>
        <w:t>escalation can very well occur.</w:t>
      </w:r>
      <w:r w:rsidRPr="00425995">
        <w:rPr>
          <w:sz w:val="16"/>
        </w:rPr>
        <w:t xml:space="preserve"> Indeed, directions in the military preparedness of both states betray as much. </w:t>
      </w:r>
      <w:r w:rsidRPr="00425995">
        <w:rPr>
          <w:rStyle w:val="StyleBoldUnderline"/>
        </w:rPr>
        <w:t>Even though there is only a border dispute between them, an incipient rivalry in the Indian Ocean is being played out.</w:t>
      </w:r>
      <w:r w:rsidRPr="00425995">
        <w:rPr>
          <w:sz w:val="16"/>
        </w:rPr>
        <w:t xml:space="preserve"> </w:t>
      </w:r>
      <w:r w:rsidRPr="00425995">
        <w:rPr>
          <w:rStyle w:val="StyleBoldUnderline"/>
        </w:rPr>
        <w:t>This horizontal escalation is building in scope.</w:t>
      </w:r>
      <w:r w:rsidRPr="00425995">
        <w:rPr>
          <w:sz w:val="16"/>
        </w:rPr>
        <w:t xml:space="preserve"> </w:t>
      </w:r>
      <w:r w:rsidRPr="00425995">
        <w:rPr>
          <w:rStyle w:val="Emphasis"/>
        </w:rPr>
        <w:t>Coupled with the nationalist impulse in strategic thinking, vertical escalation is becoming a certainty where otherwise it would have remained a mere possibility.</w:t>
      </w:r>
      <w:r w:rsidRPr="00425995">
        <w:rPr>
          <w:sz w:val="16"/>
        </w:rPr>
        <w:t xml:space="preserve"> What will vertical escalation look like? Nationalism-inspired strategies will place a premium on territory. With forces available and mobile thanks to increased investment in infrastructure and aerial transport fleets, the rapid concentration of forces can be foreseen. This might potentially set the stage for de-escalation, since neither would be able to claim an easy victory. In fact, precedence does favor this in that China withdrew after its earlier forays into India and Vietnam, and India has restricted its actions against Pakistan in </w:t>
      </w:r>
      <w:proofErr w:type="spellStart"/>
      <w:r w:rsidRPr="00425995">
        <w:rPr>
          <w:sz w:val="16"/>
        </w:rPr>
        <w:t>Kargil</w:t>
      </w:r>
      <w:proofErr w:type="spellEnd"/>
      <w:r w:rsidRPr="00425995">
        <w:rPr>
          <w:sz w:val="16"/>
        </w:rPr>
        <w:t xml:space="preserve"> to that theater itself. However, nationalism, with its effects on strategy, is the wildcard, making it difficult to rule out escalation. </w:t>
      </w:r>
      <w:r w:rsidRPr="00425995">
        <w:rPr>
          <w:rStyle w:val="StyleBoldUnderline"/>
        </w:rPr>
        <w:t xml:space="preserve">Traditional nuclear strategists would claim that India currently lacks strategic deterrence, since its </w:t>
      </w:r>
      <w:hyperlink r:id="rId11" w:tgtFrame="_blank" w:history="1">
        <w:r w:rsidRPr="00425995">
          <w:rPr>
            <w:rStyle w:val="StyleBoldUnderline"/>
          </w:rPr>
          <w:t>Agni series is not yet complete</w:t>
        </w:r>
      </w:hyperlink>
      <w:r w:rsidRPr="00425995">
        <w:rPr>
          <w:rStyle w:val="StyleBoldUnderline"/>
        </w:rPr>
        <w:t xml:space="preserve"> and the K series has not yet been tested from the nuclear submarine</w:t>
      </w:r>
      <w:r w:rsidRPr="00425995">
        <w:rPr>
          <w:sz w:val="16"/>
        </w:rPr>
        <w:t xml:space="preserve">. Even so, India will likely have enough deterrence elements to please such strategists by the end of the decade. In the interim, it is exercising minimal deterrence, the effect of which cannot be discounted, as China values its economic trajectory. However, this can, at best, only ensure deterrence stability at the upper reaches of city busting levels. As </w:t>
      </w:r>
      <w:proofErr w:type="spellStart"/>
      <w:r w:rsidRPr="00425995">
        <w:rPr>
          <w:sz w:val="16"/>
        </w:rPr>
        <w:t>Kampani</w:t>
      </w:r>
      <w:proofErr w:type="spellEnd"/>
      <w:r w:rsidRPr="00425995">
        <w:rPr>
          <w:sz w:val="16"/>
        </w:rPr>
        <w:t xml:space="preserve"> notes in his warning of military pushes in both states towards the operational – instead of political – utility of nuclear weapons, </w:t>
      </w:r>
      <w:r w:rsidRPr="00425995">
        <w:rPr>
          <w:rStyle w:val="Emphasis"/>
        </w:rPr>
        <w:t>there will also likely be military pushes in both states for operational level leverage with nuclear weapons.</w:t>
      </w:r>
      <w:r w:rsidRPr="00425995">
        <w:rPr>
          <w:sz w:val="16"/>
        </w:rPr>
        <w:t xml:space="preserve"> </w:t>
      </w:r>
      <w:proofErr w:type="spellStart"/>
      <w:r w:rsidRPr="00425995">
        <w:rPr>
          <w:rStyle w:val="Emphasis"/>
        </w:rPr>
        <w:t>Kampani</w:t>
      </w:r>
      <w:proofErr w:type="spellEnd"/>
      <w:r w:rsidRPr="00425995">
        <w:rPr>
          <w:rStyle w:val="Emphasis"/>
        </w:rPr>
        <w:t xml:space="preserve"> admits to both militaries being capable of nuclear use from demonstration shots to shots across the bow.</w:t>
      </w:r>
      <w:r w:rsidRPr="00464570">
        <w:rPr>
          <w:sz w:val="16"/>
        </w:rPr>
        <w:t xml:space="preserve"> </w:t>
      </w:r>
    </w:p>
    <w:p w:rsidR="005D4F3E" w:rsidRDefault="005D4F3E" w:rsidP="005D4F3E">
      <w:pPr>
        <w:spacing w:after="0" w:line="240" w:lineRule="auto"/>
      </w:pPr>
    </w:p>
    <w:p w:rsidR="005D4F3E" w:rsidRDefault="005D4F3E" w:rsidP="005D4F3E"/>
    <w:p w:rsidR="005D4F3E" w:rsidRPr="005D4F3E" w:rsidRDefault="005D4F3E" w:rsidP="005D4F3E">
      <w:pPr>
        <w:rPr>
          <w:u w:val="single"/>
        </w:rPr>
      </w:pPr>
    </w:p>
    <w:p w:rsidR="005D4F3E" w:rsidRPr="005D4F3E" w:rsidRDefault="005D4F3E" w:rsidP="00B44886"/>
    <w:p w:rsidR="00F42453" w:rsidRDefault="00B44886" w:rsidP="002A40DE">
      <w:pPr>
        <w:pStyle w:val="Heading1"/>
      </w:pPr>
      <w:r>
        <w:lastRenderedPageBreak/>
        <w:t xml:space="preserve">1NC- Africa </w:t>
      </w:r>
    </w:p>
    <w:p w:rsidR="002A40DE" w:rsidRDefault="002A40DE" w:rsidP="002A40DE">
      <w:pPr>
        <w:pStyle w:val="Heading4"/>
      </w:pPr>
      <w:r>
        <w:t xml:space="preserve">Trump </w:t>
      </w:r>
      <w:r w:rsidR="00FA047E">
        <w:t>reducing African immigration now</w:t>
      </w:r>
    </w:p>
    <w:p w:rsidR="00FA047E" w:rsidRDefault="00FA047E" w:rsidP="00FA047E">
      <w:r>
        <w:rPr>
          <w:b/>
        </w:rPr>
        <w:t xml:space="preserve">Philipps 2/15 </w:t>
      </w:r>
      <w:r>
        <w:t>(Lee, “Trump Wants to Make America White Again”</w:t>
      </w:r>
      <w:proofErr w:type="gramStart"/>
      <w:r>
        <w:t>) .</w:t>
      </w:r>
      <w:proofErr w:type="gramEnd"/>
      <w:r>
        <w:t xml:space="preserve"> </w:t>
      </w:r>
      <w:r>
        <w:rPr>
          <w:i/>
        </w:rPr>
        <w:t xml:space="preserve">The New York </w:t>
      </w:r>
      <w:proofErr w:type="gramStart"/>
      <w:r>
        <w:rPr>
          <w:i/>
        </w:rPr>
        <w:t>Times .</w:t>
      </w:r>
      <w:proofErr w:type="gramEnd"/>
      <w:r>
        <w:rPr>
          <w:i/>
        </w:rPr>
        <w:t xml:space="preserve"> </w:t>
      </w:r>
      <w:r w:rsidRPr="00FA047E">
        <w:t>Steve Phillips, the founder of Democracy in Color and a senior fellow at the Center for American Progress, is the author of “Brown Is the New White: How the Demographic Revolu</w:t>
      </w:r>
      <w:r>
        <w:t xml:space="preserve">tion Has Created a New American </w:t>
      </w:r>
      <w:r w:rsidRPr="00FA047E">
        <w:t>Majority.”</w:t>
      </w:r>
      <w:hyperlink r:id="rId12" w:history="1">
        <w:r w:rsidRPr="006C6865">
          <w:rPr>
            <w:rStyle w:val="Hyperlink"/>
          </w:rPr>
          <w:t>https://www.nytimes.com/2018/02/15/opinion/trump-wants-to-make-america-white-again.html</w:t>
        </w:r>
      </w:hyperlink>
      <w:r>
        <w:t xml:space="preserve">// </w:t>
      </w:r>
      <w:proofErr w:type="spellStart"/>
      <w:r>
        <w:t>LDonn</w:t>
      </w:r>
      <w:proofErr w:type="spellEnd"/>
    </w:p>
    <w:p w:rsidR="00FA047E" w:rsidRPr="00FA047E" w:rsidRDefault="00FA047E" w:rsidP="00FA047E"/>
    <w:p w:rsidR="00FA047E" w:rsidRPr="00FA047E" w:rsidRDefault="00FA047E" w:rsidP="00FA047E">
      <w:r w:rsidRPr="00FA047E">
        <w:t xml:space="preserve">The White House is assertively working to make America white again, and Democrats are too afraid to speak that truth. </w:t>
      </w:r>
      <w:r w:rsidRPr="00FA047E">
        <w:rPr>
          <w:u w:val="single"/>
        </w:rPr>
        <w:t>The aggressive pace of deportations of immigrants of color, the elimination of the DACA program protecting immigrant children and the proposals propounded by the anti-immigration voices in the administration will all have the undeniable effect of slowing the rapid racial diversification of the United States population</w:t>
      </w:r>
      <w:r w:rsidRPr="00FA047E">
        <w:t xml:space="preserve">. Despite this sweeping attempt at racial social engineering, few voices in progressive and Democratic circles are responding with the kinds of outrage that one </w:t>
      </w:r>
      <w:r>
        <w:t xml:space="preserve">would </w:t>
      </w:r>
      <w:proofErr w:type="spellStart"/>
      <w:proofErr w:type="gramStart"/>
      <w:r>
        <w:t>expect.</w:t>
      </w:r>
      <w:r w:rsidRPr="00FA047E">
        <w:rPr>
          <w:u w:val="single"/>
        </w:rPr>
        <w:t>The</w:t>
      </w:r>
      <w:proofErr w:type="spellEnd"/>
      <w:proofErr w:type="gramEnd"/>
      <w:r w:rsidRPr="00FA047E">
        <w:rPr>
          <w:u w:val="single"/>
        </w:rPr>
        <w:t xml:space="preserve"> pro-white preferences of Donald Trump and his administration, especially when it comes to immigration, are legion</w:t>
      </w:r>
      <w:r w:rsidRPr="00FA047E">
        <w:t xml:space="preserve">. </w:t>
      </w:r>
      <w:r w:rsidRPr="00FA047E">
        <w:rPr>
          <w:u w:val="single"/>
        </w:rPr>
        <w:t xml:space="preserve">From the day he opened his presidential campaign </w:t>
      </w:r>
      <w:r w:rsidRPr="00FA047E">
        <w:t xml:space="preserve">in 2015 </w:t>
      </w:r>
      <w:r w:rsidRPr="00FA047E">
        <w:rPr>
          <w:u w:val="single"/>
        </w:rPr>
        <w:t>by demonizing</w:t>
      </w:r>
      <w:r w:rsidRPr="00FA047E">
        <w:t xml:space="preserve"> Mexicans to the enthusiasm generated by the calls for building a wall along the Mexican border to aggressively ramping up deportations of immigrants of color to eliminating DACA to vulgarly denigrating </w:t>
      </w:r>
      <w:r w:rsidRPr="00FA047E">
        <w:rPr>
          <w:u w:val="single"/>
        </w:rPr>
        <w:t>African nations and Haiti, this administration has been quite clear about its preference for white people.</w:t>
      </w:r>
      <w:r>
        <w:t xml:space="preserve"> </w:t>
      </w:r>
      <w:r w:rsidRPr="00FA047E">
        <w:rPr>
          <w:u w:val="single"/>
        </w:rPr>
        <w:t xml:space="preserve">It should be no surprise, then, that the immigration policies championed by the White House would all have the effect of reducing the number of people of color coming into the country. </w:t>
      </w:r>
      <w:r w:rsidRPr="00FA047E">
        <w:t>A recent study by The Washington Post found that</w:t>
      </w:r>
      <w:r w:rsidRPr="00FA047E">
        <w:rPr>
          <w:u w:val="single"/>
        </w:rPr>
        <w:t xml:space="preserve"> the administration’s proposals to curtail legal immigration by limiting family reunification would slightly delay the date when whites become a minority. “By greatly slashing the number of Hispanic and black African immigrants entering America, this proposal would reshape the future United States</w:t>
      </w:r>
      <w:r w:rsidRPr="00FA047E">
        <w:t xml:space="preserve">,” the </w:t>
      </w:r>
      <w:r>
        <w:t xml:space="preserve">economist Michael Clemens </w:t>
      </w:r>
      <w:proofErr w:type="spellStart"/>
      <w:proofErr w:type="gramStart"/>
      <w:r>
        <w:t>said.</w:t>
      </w:r>
      <w:r w:rsidRPr="00FA047E">
        <w:t>“</w:t>
      </w:r>
      <w:proofErr w:type="gramEnd"/>
      <w:r w:rsidRPr="00FA047E">
        <w:t>Decades</w:t>
      </w:r>
      <w:proofErr w:type="spellEnd"/>
      <w:r w:rsidRPr="00FA047E">
        <w:t xml:space="preserve"> ahead,” he added, “many fewer of us would be nonwhite or have nonwhite people in our families.”</w:t>
      </w:r>
    </w:p>
    <w:p w:rsidR="006C4FA5" w:rsidRDefault="00267468" w:rsidP="006C4FA5">
      <w:pPr>
        <w:pStyle w:val="Heading4"/>
      </w:pPr>
      <w:r>
        <w:t>The plan would cause brain drain</w:t>
      </w:r>
    </w:p>
    <w:p w:rsidR="00267468" w:rsidRDefault="006C4FA5" w:rsidP="00267468">
      <w:r>
        <w:rPr>
          <w:b/>
        </w:rPr>
        <w:t xml:space="preserve">Baptiste 14 </w:t>
      </w:r>
      <w:r>
        <w:t xml:space="preserve">(Nathalie, “Brain drain and the politics of immigration”). </w:t>
      </w:r>
      <w:r>
        <w:rPr>
          <w:i/>
        </w:rPr>
        <w:t>Foreign Policy in Focus</w:t>
      </w:r>
      <w:r>
        <w:t xml:space="preserve">. The author </w:t>
      </w:r>
      <w:r w:rsidRPr="006C4FA5">
        <w:t>writes about criminal justice, policing reform, and politics. Her work has appeared in The American Prospect and Mother Jones.https://www.thenation.com/article/brain-drain-and-politics-immigration/</w:t>
      </w:r>
      <w:r>
        <w:t xml:space="preserve"> </w:t>
      </w:r>
      <w:proofErr w:type="spellStart"/>
      <w:r>
        <w:t>LDonn</w:t>
      </w:r>
      <w:proofErr w:type="spellEnd"/>
    </w:p>
    <w:p w:rsidR="00B418F9" w:rsidRDefault="00B418F9" w:rsidP="00267468"/>
    <w:p w:rsidR="006C4FA5" w:rsidRPr="00267468" w:rsidRDefault="006C4FA5" w:rsidP="00267468">
      <w:r w:rsidRPr="00267468">
        <w:t xml:space="preserve">The US immigration structure operates on a visa system. </w:t>
      </w:r>
      <w:r w:rsidRPr="00267468">
        <w:rPr>
          <w:u w:val="single"/>
        </w:rPr>
        <w:t xml:space="preserve">The government issues H-1B visas to foreign workers with specialized skills in science, technology and medicine, among many other fields, allowing them to legally reside and work in the United States. This </w:t>
      </w:r>
      <w:proofErr w:type="gramStart"/>
      <w:r w:rsidRPr="00267468">
        <w:rPr>
          <w:u w:val="single"/>
        </w:rPr>
        <w:t>particular visa</w:t>
      </w:r>
      <w:proofErr w:type="gramEnd"/>
      <w:r w:rsidRPr="00267468">
        <w:rPr>
          <w:u w:val="single"/>
        </w:rPr>
        <w:t xml:space="preserve"> is popular</w:t>
      </w:r>
      <w:r w:rsidRPr="00267468">
        <w:t xml:space="preserve"> among large corporations with the resources to pay the visa fees for their foreign applicants. By spending a little extra on the hiring process for these workers, they can net higher profits by paying their immigrant employees less than their US-born counterparts. More than 80 percent of H-1B visa holders, in fact, are paid lower wages than US citizens in comparable </w:t>
      </w:r>
      <w:proofErr w:type="spellStart"/>
      <w:proofErr w:type="gramStart"/>
      <w:r w:rsidRPr="00267468">
        <w:t>positions.The</w:t>
      </w:r>
      <w:proofErr w:type="spellEnd"/>
      <w:proofErr w:type="gramEnd"/>
      <w:r w:rsidRPr="00267468">
        <w:t xml:space="preserve"> tech industry in particular is notorious </w:t>
      </w:r>
      <w:r w:rsidRPr="00267468">
        <w:lastRenderedPageBreak/>
        <w:t xml:space="preserve">for its abuse of H-1B visas. In 2012, after claiming that it could not fill 6,000 domestic jobs due to a lack of available visas and qualified American workers, Microsoft proposed a solution. If the US government would increase the number of visas available by 20,000, Microsoft said, the company would agree to pay $10,000 for each applicant—nearly four times the usual fee. The revenue earned would go toward funding STEM education programs in the United </w:t>
      </w:r>
      <w:proofErr w:type="spellStart"/>
      <w:r w:rsidRPr="00267468">
        <w:t>States.Microsoft’s</w:t>
      </w:r>
      <w:proofErr w:type="spellEnd"/>
      <w:r w:rsidRPr="00267468">
        <w:t xml:space="preserve"> bid garnered support from the STEM Coalition, an organization made up of corporations, educational nonprofits and some labor advocates that Microsoft is a member of. The coalition signed a letter expressing support for the visa increase as Microsoft approached a group of senators to craft the bill. It was a noble solution to the alleged problem, but the final draft of the legislation turned out to be vastly different from what Microsoft had initially described. In what was billed as a “classic bait and switch,” the bill ended up calling for an increase of 300,000 available visas—some fifteen times what Microsoft had proposed—with Microsoft only paying a paltry fee of $1,825 per visa, or less than 20 percent of what the company had </w:t>
      </w:r>
      <w:proofErr w:type="spellStart"/>
      <w:proofErr w:type="gramStart"/>
      <w:r w:rsidRPr="00267468">
        <w:t>promised.The</w:t>
      </w:r>
      <w:proofErr w:type="spellEnd"/>
      <w:proofErr w:type="gramEnd"/>
      <w:r w:rsidRPr="00267468">
        <w:t xml:space="preserve"> tech industry is not the only sector with a shortage of workers—many parts of the United States, especially rural areas, suffer a shortage of physicians. Part of the problem is that the United States simply does not train the number of doctors it needs—annually, 50 percent of medical school applicants are rejected </w:t>
      </w:r>
      <w:proofErr w:type="gramStart"/>
      <w:r w:rsidRPr="00267468">
        <w:t>despite the fact that</w:t>
      </w:r>
      <w:proofErr w:type="gramEnd"/>
      <w:r w:rsidRPr="00267468">
        <w:t xml:space="preserve"> many of them have stellar GPAs. The steep cost of medical school deters other applicants from even applying. This creates an attractive vacuum for well-trained and ambitious doctors from developing countries—as of 2010, over a quarter of all US physicians were born outside the </w:t>
      </w:r>
      <w:proofErr w:type="spellStart"/>
      <w:proofErr w:type="gramStart"/>
      <w:r w:rsidRPr="00267468">
        <w:t>country.What’s</w:t>
      </w:r>
      <w:proofErr w:type="spellEnd"/>
      <w:proofErr w:type="gramEnd"/>
      <w:r w:rsidRPr="00267468">
        <w:t xml:space="preserve"> Left Behind </w:t>
      </w:r>
      <w:r w:rsidRPr="00267468">
        <w:rPr>
          <w:u w:val="single"/>
        </w:rPr>
        <w:t>The increase of available H-1B visas allows for highly educated foreigners to pursue a more prosperous career in the United States.</w:t>
      </w:r>
      <w:r w:rsidRPr="00267468">
        <w:t xml:space="preserve"> But what does it mean for the countries they leave </w:t>
      </w:r>
      <w:proofErr w:type="spellStart"/>
      <w:proofErr w:type="gramStart"/>
      <w:r w:rsidRPr="00267468">
        <w:t>behind?In</w:t>
      </w:r>
      <w:proofErr w:type="spellEnd"/>
      <w:proofErr w:type="gramEnd"/>
      <w:r w:rsidRPr="00267468">
        <w:t xml:space="preserve"> India, home to the large majority of H-1B visa recipients, many medical students opt to study abroad because of rising costs and limited capacity at their public institutions. The medical brain drain in India not only reduces the number of doctors available for care, but it also removes the people needed to push for healthcare </w:t>
      </w:r>
      <w:proofErr w:type="spellStart"/>
      <w:proofErr w:type="gramStart"/>
      <w:r w:rsidRPr="00267468">
        <w:t>reforms.Considered</w:t>
      </w:r>
      <w:proofErr w:type="spellEnd"/>
      <w:proofErr w:type="gramEnd"/>
      <w:r w:rsidRPr="00267468">
        <w:t xml:space="preserve"> the most privatized health system in the world, India’s public health system is made up of mainly rural health centers that lack basic infrastructure, medicines and staff. India spends only 0.9 percent of its GDP on healthcare, which promotes a large private healthcare industry that remains inaccessible to the poor. The wealthy can afford to be treated at a state-of-the-art hospital for a stomach ache, while the poor must walk long miles to receive treatment for sicknesses and sometimes discover that the medicine they need is unavailable. The shortage of doctors is staggering: there are only six doctors for every 10,000 patients. People in need of medical attention may spend days waiting in line for tests or drugs because there are simply not enough doctors and nurses available to tend to their medical </w:t>
      </w:r>
      <w:proofErr w:type="spellStart"/>
      <w:proofErr w:type="gramStart"/>
      <w:r w:rsidRPr="00267468">
        <w:t>needs.</w:t>
      </w:r>
      <w:r w:rsidRPr="00267468">
        <w:rPr>
          <w:u w:val="single"/>
        </w:rPr>
        <w:t>India</w:t>
      </w:r>
      <w:proofErr w:type="spellEnd"/>
      <w:proofErr w:type="gramEnd"/>
      <w:r w:rsidRPr="00267468">
        <w:rPr>
          <w:u w:val="single"/>
        </w:rPr>
        <w:t xml:space="preserve"> is not the only country that suffers from brain drain, and the loss of human capital does not only affect the medical industry. Zimbabwe is struggling to keep its education sector from collapsing after losing 45,000 teachers in 2010 alone</w:t>
      </w:r>
      <w:r w:rsidRPr="00267468">
        <w:t>. Haiti has lost more college graduates than any other country in the world. Brain drain is occurring in every region of the developing world.</w:t>
      </w:r>
    </w:p>
    <w:p w:rsidR="00D303B4" w:rsidRPr="00D303B4" w:rsidRDefault="00D303B4" w:rsidP="00D303B4">
      <w:pPr>
        <w:pStyle w:val="Heading4"/>
      </w:pPr>
      <w:r>
        <w:t>Brain drain from Africa is devastating to combatting AIDS and Ebola in Africa</w:t>
      </w:r>
    </w:p>
    <w:p w:rsidR="00D303B4" w:rsidRDefault="00D303B4" w:rsidP="00D303B4">
      <w:proofErr w:type="spellStart"/>
      <w:r>
        <w:rPr>
          <w:b/>
        </w:rPr>
        <w:t>Chelala</w:t>
      </w:r>
      <w:proofErr w:type="spellEnd"/>
      <w:r>
        <w:rPr>
          <w:b/>
        </w:rPr>
        <w:t xml:space="preserve"> 16 </w:t>
      </w:r>
      <w:r>
        <w:t>(Cesar, “</w:t>
      </w:r>
      <w:r w:rsidRPr="00D303B4">
        <w:t>How Brain Drain Exacerbates Health Care Crisis in Africa</w:t>
      </w:r>
      <w:r>
        <w:t xml:space="preserve">”). </w:t>
      </w:r>
      <w:r w:rsidRPr="00D303B4">
        <w:rPr>
          <w:rFonts w:ascii="Georgia" w:hAnsi="Georgia"/>
          <w:bCs/>
          <w:iCs/>
          <w:color w:val="111111"/>
          <w:sz w:val="23"/>
          <w:szCs w:val="23"/>
          <w:shd w:val="clear" w:color="auto" w:fill="FFFFFF"/>
        </w:rPr>
        <w:t xml:space="preserve">Dr. Cesar </w:t>
      </w:r>
      <w:proofErr w:type="spellStart"/>
      <w:r w:rsidRPr="00D303B4">
        <w:rPr>
          <w:rFonts w:ascii="Georgia" w:hAnsi="Georgia"/>
          <w:bCs/>
          <w:iCs/>
          <w:color w:val="111111"/>
          <w:sz w:val="23"/>
          <w:szCs w:val="23"/>
          <w:shd w:val="clear" w:color="auto" w:fill="FFFFFF"/>
        </w:rPr>
        <w:t>Chelala</w:t>
      </w:r>
      <w:proofErr w:type="spellEnd"/>
      <w:r w:rsidRPr="00D303B4">
        <w:rPr>
          <w:rFonts w:ascii="Georgia" w:hAnsi="Georgia"/>
          <w:iCs/>
          <w:color w:val="111111"/>
          <w:sz w:val="23"/>
          <w:szCs w:val="23"/>
          <w:shd w:val="clear" w:color="auto" w:fill="FFFFFF"/>
        </w:rPr>
        <w:t> is a co-winner of the 1979 Overseas Press Club of America award for the article “Missing or Disappeared in Argentina: The Desperate Search for Thousands of Abducted Victims.”</w:t>
      </w:r>
      <w:r w:rsidRPr="00D303B4">
        <w:t xml:space="preserve"> </w:t>
      </w:r>
      <w:hyperlink r:id="rId13" w:history="1">
        <w:r w:rsidR="00B418F9" w:rsidRPr="00F16C13">
          <w:rPr>
            <w:rStyle w:val="Hyperlink"/>
            <w:rFonts w:ascii="Georgia" w:hAnsi="Georgia"/>
            <w:iCs/>
            <w:sz w:val="23"/>
            <w:szCs w:val="23"/>
            <w:shd w:val="clear" w:color="auto" w:fill="FFFFFF"/>
          </w:rPr>
          <w:t>https://www.counterpunch.org/2016/10/07/how-brain-drain-exacerbates-health-care-crisis-in-africa/</w:t>
        </w:r>
      </w:hyperlink>
      <w:r w:rsidR="00B418F9">
        <w:rPr>
          <w:rFonts w:ascii="Georgia" w:hAnsi="Georgia"/>
          <w:iCs/>
          <w:color w:val="111111"/>
          <w:sz w:val="23"/>
          <w:szCs w:val="23"/>
          <w:shd w:val="clear" w:color="auto" w:fill="FFFFFF"/>
        </w:rPr>
        <w:t xml:space="preserve"> </w:t>
      </w:r>
      <w:proofErr w:type="spellStart"/>
      <w:r w:rsidR="00B418F9">
        <w:rPr>
          <w:rFonts w:ascii="Georgia" w:hAnsi="Georgia"/>
          <w:iCs/>
          <w:color w:val="111111"/>
          <w:sz w:val="23"/>
          <w:szCs w:val="23"/>
          <w:shd w:val="clear" w:color="auto" w:fill="FFFFFF"/>
        </w:rPr>
        <w:t>LDonn</w:t>
      </w:r>
      <w:proofErr w:type="spellEnd"/>
    </w:p>
    <w:p w:rsidR="00D303B4" w:rsidRPr="00D303B4" w:rsidRDefault="00D303B4" w:rsidP="00D303B4"/>
    <w:p w:rsidR="00267468" w:rsidRDefault="00D303B4" w:rsidP="00267468">
      <w:pPr>
        <w:rPr>
          <w:u w:val="single"/>
        </w:rPr>
      </w:pPr>
      <w:r w:rsidRPr="00D303B4">
        <w:rPr>
          <w:u w:val="single"/>
        </w:rPr>
        <w:lastRenderedPageBreak/>
        <w:t xml:space="preserve">The emigration of professionals and young people has had a deleterious effect on the economies of African countries. </w:t>
      </w:r>
      <w:r w:rsidRPr="00D303B4">
        <w:t xml:space="preserve">Dr. </w:t>
      </w:r>
      <w:proofErr w:type="spellStart"/>
      <w:r w:rsidRPr="00D303B4">
        <w:t>Lalla</w:t>
      </w:r>
      <w:proofErr w:type="spellEnd"/>
      <w:r w:rsidRPr="00D303B4">
        <w:t xml:space="preserve"> Ben </w:t>
      </w:r>
      <w:proofErr w:type="spellStart"/>
      <w:r w:rsidRPr="00D303B4">
        <w:t>Barka</w:t>
      </w:r>
      <w:proofErr w:type="spellEnd"/>
      <w:r w:rsidRPr="00D303B4">
        <w:t xml:space="preserve">, from the UN Economic Commission for Africa (ECA) said, </w:t>
      </w:r>
      <w:r w:rsidRPr="00D303B4">
        <w:rPr>
          <w:u w:val="single"/>
        </w:rPr>
        <w:t xml:space="preserve">“In 25 years, Africa will be empty of brains.” Some facts support his assertion: since 1990, Africa has been losing 20,000 professionals annually; over 300,000 professionals reside outside Africa; there are more African scientists and engineers in the U.S. than in the entire African continent. According to the United Nations, “emigration of African professionals to the West is one of the greatest obstacles to Africa’s </w:t>
      </w:r>
      <w:proofErr w:type="spellStart"/>
      <w:r w:rsidRPr="00D303B4">
        <w:rPr>
          <w:u w:val="single"/>
        </w:rPr>
        <w:t>development</w:t>
      </w:r>
      <w:proofErr w:type="gramStart"/>
      <w:r>
        <w:t>.”</w:t>
      </w:r>
      <w:r w:rsidRPr="00D303B4">
        <w:rPr>
          <w:u w:val="single"/>
        </w:rPr>
        <w:t>In</w:t>
      </w:r>
      <w:proofErr w:type="spellEnd"/>
      <w:proofErr w:type="gramEnd"/>
      <w:r w:rsidRPr="00D303B4">
        <w:rPr>
          <w:u w:val="single"/>
        </w:rPr>
        <w:t xml:space="preserve"> the health area,</w:t>
      </w:r>
      <w:r w:rsidRPr="00D303B4">
        <w:t xml:space="preserve"> although considerable progress has been made in the fight against HIV/AIDS (South Africa will become the first African country to fully manage its HIV care and treatment program in a few years), other challenges remain. </w:t>
      </w:r>
      <w:r w:rsidRPr="00D303B4">
        <w:rPr>
          <w:u w:val="single"/>
        </w:rPr>
        <w:t xml:space="preserve">It is estimated that more than two million children under five are HIV-positive, and there are more than 12 million AIDS orphans placing social </w:t>
      </w:r>
      <w:r>
        <w:rPr>
          <w:u w:val="single"/>
        </w:rPr>
        <w:t xml:space="preserve">services under enormous stress. </w:t>
      </w:r>
      <w:r w:rsidRPr="00D303B4">
        <w:t xml:space="preserve">HIV/AIDS, however, is not the only concern. </w:t>
      </w:r>
      <w:r w:rsidRPr="00D303B4">
        <w:rPr>
          <w:u w:val="single"/>
        </w:rPr>
        <w:t>The</w:t>
      </w:r>
      <w:r w:rsidRPr="00D303B4">
        <w:t xml:space="preserve"> recent </w:t>
      </w:r>
      <w:r w:rsidRPr="00D303B4">
        <w:rPr>
          <w:u w:val="single"/>
        </w:rPr>
        <w:t xml:space="preserve">Ebola epidemic underscored the shortage of doctors and the weakness of the health infrastructure in several of the affected countries. </w:t>
      </w:r>
      <w:r w:rsidRPr="00D303B4">
        <w:t>On the positive side, and thanks in great part to foreign aid to combat the epidemic, basic health services in several countries have considerably improved.</w:t>
      </w:r>
      <w:r>
        <w:t xml:space="preserve"> </w:t>
      </w:r>
      <w:r w:rsidRPr="00D303B4">
        <w:rPr>
          <w:u w:val="single"/>
        </w:rPr>
        <w:t xml:space="preserve">South Africa has the highest tuberculosis death rate per capita worldwide, followed by Zimbabwe and Mozambique. </w:t>
      </w:r>
      <w:r w:rsidRPr="00D303B4">
        <w:t xml:space="preserve">The situation is exacerbated by the high number of cases of multidrug-resistant tuberculosis in several countries. In addition, diarrheal and respiratory infections, malaria, measles and malnutrition represent big threats to children’s health. Malaria is the leading cause of death among children under </w:t>
      </w:r>
      <w:proofErr w:type="gramStart"/>
      <w:r w:rsidRPr="00D303B4">
        <w:t>5.</w:t>
      </w:r>
      <w:r w:rsidRPr="00D303B4">
        <w:rPr>
          <w:u w:val="single"/>
        </w:rPr>
        <w:t>The</w:t>
      </w:r>
      <w:proofErr w:type="gramEnd"/>
      <w:r w:rsidRPr="00D303B4">
        <w:rPr>
          <w:u w:val="single"/>
        </w:rPr>
        <w:t xml:space="preserve"> continuing exodus of physicians and nurses to industrialized countries exacerbates health problems. The World Health Organization (WHO) estimates that 23,000 health care workers leave Africa annually. Malawi, a country of 15.38 million people, has a severe shortage of doctors and nurses. According to WHO, there is only one doctor for ever</w:t>
      </w:r>
      <w:r>
        <w:rPr>
          <w:u w:val="single"/>
        </w:rPr>
        <w:t xml:space="preserve">y 40,000 people in the </w:t>
      </w:r>
      <w:proofErr w:type="spellStart"/>
      <w:proofErr w:type="gramStart"/>
      <w:r>
        <w:rPr>
          <w:u w:val="single"/>
        </w:rPr>
        <w:t>country.</w:t>
      </w:r>
      <w:r w:rsidRPr="00D303B4">
        <w:rPr>
          <w:u w:val="single"/>
        </w:rPr>
        <w:t>According</w:t>
      </w:r>
      <w:proofErr w:type="spellEnd"/>
      <w:proofErr w:type="gramEnd"/>
      <w:r w:rsidRPr="00D303B4">
        <w:rPr>
          <w:u w:val="single"/>
        </w:rPr>
        <w:t xml:space="preserve"> to a 2011 study by the British Medical Journal, the lost investment of domestically-educated doctors migrating from sub-Saharan countries to Australia, Canada, the United Kingdom and the United States was close to $2.2 billion. According to WHO, of the 57 countries recognized to have critical shortages of health care workers, 36 are in sub-Saharan Africa. In addition to doctors, however, a wide array of professionals </w:t>
      </w:r>
      <w:r w:rsidRPr="00E64961">
        <w:t>and technicians</w:t>
      </w:r>
      <w:r w:rsidRPr="00D303B4">
        <w:rPr>
          <w:u w:val="single"/>
        </w:rPr>
        <w:t xml:space="preserve"> has </w:t>
      </w:r>
      <w:r w:rsidR="00267468">
        <w:rPr>
          <w:u w:val="single"/>
        </w:rPr>
        <w:t>left their countries of origin.</w:t>
      </w:r>
    </w:p>
    <w:p w:rsidR="00DE4692" w:rsidRDefault="00DE4692" w:rsidP="00267468">
      <w:pPr>
        <w:rPr>
          <w:u w:val="single"/>
        </w:rPr>
      </w:pPr>
    </w:p>
    <w:p w:rsidR="00DE4692" w:rsidRPr="00DE4692" w:rsidRDefault="00DE4692" w:rsidP="00267468"/>
    <w:p w:rsidR="00DE4692" w:rsidRDefault="00DE4692" w:rsidP="00DE4692">
      <w:pPr>
        <w:pStyle w:val="Heading4"/>
      </w:pPr>
      <w:r>
        <w:t xml:space="preserve">Ebola </w:t>
      </w:r>
      <w:r w:rsidR="006F461F">
        <w:t>spread risks extinction</w:t>
      </w:r>
      <w:r>
        <w:t xml:space="preserve"> </w:t>
      </w:r>
    </w:p>
    <w:p w:rsidR="006F461F" w:rsidRDefault="006F461F" w:rsidP="006F461F">
      <w:proofErr w:type="spellStart"/>
      <w:r>
        <w:rPr>
          <w:b/>
        </w:rPr>
        <w:t>Turchin</w:t>
      </w:r>
      <w:proofErr w:type="spellEnd"/>
      <w:r>
        <w:rPr>
          <w:b/>
        </w:rPr>
        <w:t xml:space="preserve"> </w:t>
      </w:r>
      <w:r w:rsidRPr="00320D8E">
        <w:rPr>
          <w:b/>
        </w:rPr>
        <w:t>14</w:t>
      </w:r>
      <w:r>
        <w:t xml:space="preserve"> (Alexei, “Does the Ebola virus constitute an existential risk?”) October. </w:t>
      </w:r>
      <w:proofErr w:type="spellStart"/>
      <w:r>
        <w:t>Turchin</w:t>
      </w:r>
      <w:proofErr w:type="spellEnd"/>
      <w:r>
        <w:t xml:space="preserve"> </w:t>
      </w:r>
      <w:r w:rsidRPr="006F461F">
        <w:t>author of several topics of existential risks and the Doomsday argument. He studied Physics and Art History at Moscow State University.http://brighterbrains.org/articles/entry/does-the-ebola-virus-constitute-an-existential-risk</w:t>
      </w:r>
    </w:p>
    <w:p w:rsidR="006F461F" w:rsidRPr="006F461F" w:rsidRDefault="006F461F" w:rsidP="006F461F"/>
    <w:p w:rsidR="00DE4692" w:rsidRPr="006F461F" w:rsidRDefault="00DE4692" w:rsidP="00DE4692">
      <w:pPr>
        <w:rPr>
          <w:u w:val="single"/>
        </w:rPr>
      </w:pPr>
      <w:r w:rsidRPr="00DE4692">
        <w:t>Recent CDC estimates put the amount of possible Ebola cases at around 1.4 million as of January 2015. This is just four months from now; however, they do not say what will happen one year from now based on their own, projective, log</w:t>
      </w:r>
      <w:r>
        <w:t xml:space="preserve">ic. </w:t>
      </w:r>
      <w:r w:rsidRPr="00DE4692">
        <w:rPr>
          <w:u w:val="single"/>
        </w:rPr>
        <w:t xml:space="preserve">If the current rate of transmission persists, </w:t>
      </w:r>
      <w:r w:rsidRPr="00DE4692">
        <w:t xml:space="preserve">with an exponential doubling time around 1 </w:t>
      </w:r>
      <w:r w:rsidRPr="00DE4692">
        <w:rPr>
          <w:u w:val="single"/>
        </w:rPr>
        <w:t>month, the human population will be infected to 2016. This will happen. There will be a thousand more cases in just 10 months…I’m being generous, or optimistic, here with the numbers: regardless, there will be</w:t>
      </w:r>
      <w:r w:rsidRPr="00DE4692">
        <w:t xml:space="preserve"> a thousand more cases by the year’s end, and if there are </w:t>
      </w:r>
      <w:r w:rsidRPr="00DE4692">
        <w:rPr>
          <w:u w:val="single"/>
        </w:rPr>
        <w:t xml:space="preserve">5000 cases by </w:t>
      </w:r>
      <w:r w:rsidRPr="00DE4692">
        <w:t xml:space="preserve">the </w:t>
      </w:r>
      <w:r w:rsidRPr="00DE4692">
        <w:lastRenderedPageBreak/>
        <w:t>middle of</w:t>
      </w:r>
      <w:r w:rsidRPr="00DE4692">
        <w:rPr>
          <w:u w:val="single"/>
        </w:rPr>
        <w:t xml:space="preserve"> September 2014. It just grows exponentially from there</w:t>
      </w:r>
      <w:r w:rsidRPr="00DE4692">
        <w:t xml:space="preserve">: five million cases as of Sept 2015; 5 billion cases by Sept 2016, i.e. the total human population. </w:t>
      </w:r>
      <w:r w:rsidRPr="006F461F">
        <w:rPr>
          <w:u w:val="single"/>
        </w:rPr>
        <w:t xml:space="preserve">At a 70 % mortality rate, only 2 billion people will survive, but the situation could be even worse if we </w:t>
      </w:r>
      <w:proofErr w:type="gramStart"/>
      <w:r w:rsidRPr="006F461F">
        <w:rPr>
          <w:u w:val="single"/>
        </w:rPr>
        <w:t>take into account</w:t>
      </w:r>
      <w:proofErr w:type="gramEnd"/>
      <w:r w:rsidRPr="006F461F">
        <w:rPr>
          <w:u w:val="single"/>
        </w:rPr>
        <w:t xml:space="preserve"> mutations of the virus and the conseque</w:t>
      </w:r>
      <w:r w:rsidR="006F461F">
        <w:rPr>
          <w:u w:val="single"/>
        </w:rPr>
        <w:t xml:space="preserve">nces of a pandemic catastrophe. </w:t>
      </w:r>
      <w:r w:rsidRPr="00DE4692">
        <w:t xml:space="preserve">There are a lot of very lethal viruses in the world, and Ebola is not the most lethal or most easy transmittable, but </w:t>
      </w:r>
      <w:r w:rsidRPr="006F461F">
        <w:rPr>
          <w:u w:val="single"/>
        </w:rPr>
        <w:t>the main thing which makes me worry about it is the steadiness of its exponential infection curve</w:t>
      </w:r>
      <w:r w:rsidRPr="00DE4692">
        <w:t>.</w:t>
      </w:r>
      <w:r w:rsidR="006F461F">
        <w:t xml:space="preserve"> </w:t>
      </w:r>
      <w:r w:rsidRPr="00DE4692">
        <w:t>Below is an image from Wikipedia:</w:t>
      </w:r>
      <w:r w:rsidR="006F461F">
        <w:t xml:space="preserve"> </w:t>
      </w:r>
      <w:r w:rsidRPr="00DE4692">
        <w:t>The main stunning feature of it is that the curve is moving straight forward (small downward bump in May-June may be explained by the efforts of existing medical services in Africa to curb the epidemic before services had been overwhelmed</w:t>
      </w:r>
      <w:r w:rsidRPr="006F461F">
        <w:rPr>
          <w:u w:val="single"/>
        </w:rPr>
        <w:t>). This exponential growth must be stopped, or humanity will face a global catastrophe, and it may start a downward spiral towards extinction;</w:t>
      </w:r>
    </w:p>
    <w:p w:rsidR="00DE4692" w:rsidRPr="00DE4692" w:rsidRDefault="00DE4692" w:rsidP="00DE4692"/>
    <w:p w:rsidR="0067501A" w:rsidRDefault="0067501A" w:rsidP="0067501A">
      <w:pPr>
        <w:pStyle w:val="Heading1"/>
        <w:pBdr>
          <w:bottom w:val="single" w:sz="24" w:space="0" w:color="auto"/>
        </w:pBdr>
        <w:rPr>
          <w:rFonts w:cs="Times New Roman"/>
        </w:rPr>
      </w:pPr>
      <w:r>
        <w:rPr>
          <w:rFonts w:cs="Times New Roman"/>
        </w:rPr>
        <w:lastRenderedPageBreak/>
        <w:t>Uniqueness</w:t>
      </w:r>
    </w:p>
    <w:p w:rsidR="0067501A" w:rsidRDefault="0067501A" w:rsidP="0067501A"/>
    <w:p w:rsidR="007A51E0" w:rsidRDefault="007A51E0" w:rsidP="007A51E0">
      <w:pPr>
        <w:pStyle w:val="Heading4"/>
      </w:pPr>
      <w:r>
        <w:t xml:space="preserve">Indian Brain Gain Now </w:t>
      </w:r>
    </w:p>
    <w:p w:rsidR="007A51E0" w:rsidRPr="0094411F" w:rsidRDefault="007A51E0" w:rsidP="007A51E0">
      <w:r w:rsidRPr="005470F6">
        <w:rPr>
          <w:b/>
        </w:rPr>
        <w:t>The Hindu 17</w:t>
      </w:r>
      <w:r w:rsidRPr="005470F6">
        <w:t xml:space="preserve"> </w:t>
      </w:r>
      <w:r>
        <w:t xml:space="preserve">(The Hindu is an Indian reporting agency. “India has moved from brain drain to brain gain” </w:t>
      </w:r>
      <w:r w:rsidRPr="005470F6">
        <w:t>http://www.thehindu.com/news/national/india-has-moved-from-brain-drain-to-brain-gain-says-harsh-vardhan/article18551391.ece</w:t>
      </w:r>
      <w:r>
        <w:t>)//SD</w:t>
      </w:r>
    </w:p>
    <w:p w:rsidR="007A51E0" w:rsidRPr="007A51E0" w:rsidRDefault="007A51E0" w:rsidP="007A51E0">
      <w:pPr>
        <w:rPr>
          <w:u w:val="single"/>
        </w:rPr>
      </w:pPr>
      <w:r w:rsidRPr="00B76978">
        <w:rPr>
          <w:u w:val="single"/>
        </w:rPr>
        <w:t xml:space="preserve">Over 1,000 Indian scientists working abroad have returned to India in the last two-three years, </w:t>
      </w:r>
      <w:r w:rsidRPr="00B76978">
        <w:rPr>
          <w:sz w:val="16"/>
        </w:rPr>
        <w:t>said</w:t>
      </w:r>
      <w:r w:rsidRPr="00B76978">
        <w:rPr>
          <w:u w:val="single"/>
        </w:rPr>
        <w:t xml:space="preserve"> D</w:t>
      </w:r>
      <w:r w:rsidRPr="00B76978">
        <w:rPr>
          <w:sz w:val="16"/>
        </w:rPr>
        <w:t xml:space="preserve">r. Harsh </w:t>
      </w:r>
      <w:proofErr w:type="spellStart"/>
      <w:r w:rsidRPr="00B76978">
        <w:rPr>
          <w:sz w:val="16"/>
        </w:rPr>
        <w:t>Vardhan</w:t>
      </w:r>
      <w:proofErr w:type="spellEnd"/>
      <w:r w:rsidRPr="00B76978">
        <w:rPr>
          <w:sz w:val="16"/>
        </w:rPr>
        <w:t>, Minister for Science &amp; Technology and Earth Sciences on Tuesday. “</w:t>
      </w:r>
      <w:r w:rsidRPr="00B76978">
        <w:rPr>
          <w:b/>
          <w:u w:val="single"/>
        </w:rPr>
        <w:t>They feel that India is changing and they can fulfil their ambitions here. They are finding that opportunities in India are better. From brain drain, we now have a scenario of brain gain</w:t>
      </w:r>
      <w:r w:rsidRPr="00B76978">
        <w:rPr>
          <w:sz w:val="16"/>
        </w:rPr>
        <w:t xml:space="preserve">,” he said at a media interaction on the NDA government’s three years in power. Dr. </w:t>
      </w:r>
      <w:proofErr w:type="spellStart"/>
      <w:r w:rsidRPr="00B76978">
        <w:rPr>
          <w:sz w:val="16"/>
        </w:rPr>
        <w:t>Vardhan</w:t>
      </w:r>
      <w:proofErr w:type="spellEnd"/>
      <w:r w:rsidRPr="00B76978">
        <w:rPr>
          <w:sz w:val="16"/>
        </w:rPr>
        <w:t xml:space="preserve"> said that the scientists were being attracted back to India through several scholarships and fellowships, such as the Ramanujan fellowship. Responding to questions that these fellowship schemes had been introduced long back, he said,</w:t>
      </w:r>
      <w:r w:rsidRPr="00B76978">
        <w:rPr>
          <w:u w:val="single"/>
        </w:rPr>
        <w:t xml:space="preserve"> “That may be so, but the number of scientists returning to India is significant only now.”</w:t>
      </w:r>
      <w:r w:rsidRPr="00B76978">
        <w:rPr>
          <w:sz w:val="16"/>
        </w:rPr>
        <w:t xml:space="preserve"> However, he clarified that not everyone who wishes to come back is accepted. Those interested are put through an evaluation process, he said. “</w:t>
      </w:r>
      <w:r w:rsidRPr="00B76978">
        <w:rPr>
          <w:u w:val="single"/>
        </w:rPr>
        <w:t>These scientists are non-resident Indians (NRIs) who were looking to come back and decided to take up the available opportunity until they found long-term ones,”</w:t>
      </w:r>
      <w:r w:rsidRPr="00B76978">
        <w:rPr>
          <w:sz w:val="16"/>
        </w:rPr>
        <w:t xml:space="preserve"> a ministry official said. Meanwhile, the Department of Science and Technology (DST) is all set to roll out a scheme to attract scientists from abroad on a </w:t>
      </w:r>
      <w:proofErr w:type="gramStart"/>
      <w:r w:rsidRPr="00B76978">
        <w:rPr>
          <w:sz w:val="16"/>
        </w:rPr>
        <w:t>longer term</w:t>
      </w:r>
      <w:proofErr w:type="gramEnd"/>
      <w:r w:rsidRPr="00B76978">
        <w:rPr>
          <w:sz w:val="16"/>
        </w:rPr>
        <w:t xml:space="preserve"> basis. The program, called Visiting Advanced Joint Research (VAJRA) Faculty Scheme, </w:t>
      </w:r>
      <w:r w:rsidRPr="00B76978">
        <w:rPr>
          <w:u w:val="single"/>
        </w:rPr>
        <w:t>will offer accomplished NRI scientists the opportunity to undertake research in India for a maximum period of three months every year, while granting them the status of adjunct faculty in an Indian institution round the year.</w:t>
      </w:r>
    </w:p>
    <w:p w:rsidR="0067501A" w:rsidRDefault="0027230F" w:rsidP="0067501A">
      <w:pPr>
        <w:pStyle w:val="Heading4"/>
      </w:pPr>
      <w:r>
        <w:t>Low H1B immigration to the United States now</w:t>
      </w:r>
    </w:p>
    <w:p w:rsidR="0027230F" w:rsidRPr="0027230F" w:rsidRDefault="0027230F" w:rsidP="0027230F">
      <w:r>
        <w:rPr>
          <w:b/>
        </w:rPr>
        <w:t xml:space="preserve">Smith 3/13 </w:t>
      </w:r>
      <w:r>
        <w:t>(Noah, “</w:t>
      </w:r>
      <w:r w:rsidRPr="0027230F">
        <w:t>Cuts to skilled immigration degrade a US strength</w:t>
      </w:r>
      <w:r>
        <w:t xml:space="preserve">”). </w:t>
      </w:r>
      <w:r>
        <w:rPr>
          <w:i/>
        </w:rPr>
        <w:t>Seattle Times</w:t>
      </w:r>
      <w:r>
        <w:t xml:space="preserve">. </w:t>
      </w:r>
      <w:r w:rsidRPr="0027230F">
        <w:t>Noah Smith is a Bloomberg View columnist. He was an assistant professor of finance at Stony Brook University.</w:t>
      </w:r>
      <w:r>
        <w:t xml:space="preserve"> </w:t>
      </w:r>
      <w:hyperlink r:id="rId14" w:history="1">
        <w:r w:rsidRPr="00BE2974">
          <w:rPr>
            <w:rStyle w:val="Hyperlink"/>
          </w:rPr>
          <w:t>https://www.seattletimes.com/opinion/cuts-to-skilled-immigration-degrade-a-us-strength/</w:t>
        </w:r>
      </w:hyperlink>
      <w:r>
        <w:t xml:space="preserve"> </w:t>
      </w:r>
      <w:proofErr w:type="spellStart"/>
      <w:r>
        <w:t>LDonn</w:t>
      </w:r>
      <w:proofErr w:type="spellEnd"/>
      <w:r>
        <w:t xml:space="preserve"> </w:t>
      </w:r>
    </w:p>
    <w:p w:rsidR="0027230F" w:rsidRPr="0027230F" w:rsidRDefault="0027230F" w:rsidP="0027230F"/>
    <w:p w:rsidR="0067501A" w:rsidRDefault="0067501A" w:rsidP="0067501A">
      <w:pPr>
        <w:rPr>
          <w:u w:val="single"/>
        </w:rPr>
      </w:pPr>
      <w:r w:rsidRPr="0067501A">
        <w:t xml:space="preserve">The battle over tariffs may indicate that President Donald Trump has moved on from the immigration issue. When Democrats stymied Trump’s plans to curtail family-reunification immigration, the chances of major legislation dropped substantially. But that doesn’t mean that Trump is having no effect on immigration. </w:t>
      </w:r>
      <w:r w:rsidRPr="0027230F">
        <w:rPr>
          <w:u w:val="single"/>
        </w:rPr>
        <w:t>Through</w:t>
      </w:r>
      <w:r w:rsidRPr="0067501A">
        <w:t xml:space="preserve"> a combination of </w:t>
      </w:r>
      <w:r w:rsidRPr="0027230F">
        <w:rPr>
          <w:u w:val="single"/>
        </w:rPr>
        <w:t>executive actions and rhetoric, the president is deterring exactly the kind of immigrants that the U.S. most critically needs to keep its economy running.</w:t>
      </w:r>
      <w:r w:rsidR="0027230F">
        <w:rPr>
          <w:u w:val="single"/>
        </w:rPr>
        <w:t xml:space="preserve"> </w:t>
      </w:r>
      <w:r w:rsidRPr="0067501A">
        <w:t>Since coming into office</w:t>
      </w:r>
      <w:r w:rsidRPr="0027230F">
        <w:rPr>
          <w:u w:val="single"/>
        </w:rPr>
        <w:t xml:space="preserve">, Trump has been making life harder for skilled foreigners working in the U.S. Trump </w:t>
      </w:r>
      <w:proofErr w:type="gramStart"/>
      <w:r w:rsidRPr="0027230F">
        <w:rPr>
          <w:u w:val="single"/>
        </w:rPr>
        <w:t>temporarily suspended</w:t>
      </w:r>
      <w:proofErr w:type="gramEnd"/>
      <w:r w:rsidRPr="0027230F">
        <w:rPr>
          <w:u w:val="single"/>
        </w:rPr>
        <w:t xml:space="preserve"> premium processing of H-1B visas,</w:t>
      </w:r>
      <w:r w:rsidRPr="0067501A">
        <w:t xml:space="preserve"> one of the main visas skilled workers use to enter the country. The only possible reason for that move was to harass visa applicants. </w:t>
      </w:r>
      <w:r w:rsidRPr="0027230F">
        <w:rPr>
          <w:u w:val="single"/>
        </w:rPr>
        <w:t>Trump’s administration has also made it harder to give the visas to entry-level computer programmers, and increased its scrutiny of companies that hire workers on H-1Bs</w:t>
      </w:r>
      <w:r w:rsidRPr="0067501A">
        <w:t xml:space="preserve">. As a result, </w:t>
      </w:r>
      <w:r w:rsidRPr="0027230F">
        <w:rPr>
          <w:u w:val="single"/>
        </w:rPr>
        <w:t xml:space="preserve">the pace of H-1B approvals showed signs of slowing last </w:t>
      </w:r>
      <w:proofErr w:type="spellStart"/>
      <w:proofErr w:type="gramStart"/>
      <w:r w:rsidRPr="0027230F">
        <w:rPr>
          <w:u w:val="single"/>
        </w:rPr>
        <w:t>year.</w:t>
      </w:r>
      <w:r w:rsidRPr="0067501A">
        <w:t>The</w:t>
      </w:r>
      <w:proofErr w:type="spellEnd"/>
      <w:proofErr w:type="gramEnd"/>
      <w:r w:rsidRPr="0067501A">
        <w:t xml:space="preserve"> decline in the percent of accepted applications suggests that the skilled worker drought isn’t simply due to the atmosphere of racial exclusion created by Trump’s rhetoric, or to the recent increase in hate crimes.</w:t>
      </w:r>
      <w:r w:rsidR="0027230F">
        <w:t xml:space="preserve"> </w:t>
      </w:r>
      <w:r w:rsidRPr="0067501A">
        <w:t xml:space="preserve">Thanks to Trump’s restrictive policies, </w:t>
      </w:r>
      <w:r w:rsidRPr="0027230F">
        <w:rPr>
          <w:u w:val="single"/>
        </w:rPr>
        <w:t>skilled workers from countries such as India are turning to Canada instead</w:t>
      </w:r>
      <w:r w:rsidRPr="0067501A">
        <w:t xml:space="preserve">. Canada, where the racial anxieties of Trump’s base are notably less prevalent, admits much greater numbers of high-skilled immigrants </w:t>
      </w:r>
      <w:r w:rsidRPr="0067501A">
        <w:lastRenderedPageBreak/>
        <w:t>relative to its population. In 2017, it increased its intake of skilled workers by about 7.5 percent, and announced a new program to approve visas for these workers in two weeks — compared to six or seven months in the U.S.</w:t>
      </w:r>
      <w:r w:rsidR="0027230F">
        <w:t xml:space="preserve"> </w:t>
      </w:r>
      <w:r w:rsidRPr="0067501A">
        <w:t xml:space="preserve">So far, these trends have received little attention. Skilled immigration isn’t the kind of issue that gets masses of activists marching in the streets. Democrats tend to focus on protection for undocumented immigrants. Republicans used to pay lip service to the idea of skilled immigration — and some still do — but spend the </w:t>
      </w:r>
      <w:proofErr w:type="gramStart"/>
      <w:r w:rsidRPr="0067501A">
        <w:t>vast majority</w:t>
      </w:r>
      <w:proofErr w:type="gramEnd"/>
      <w:r w:rsidRPr="0067501A">
        <w:t xml:space="preserve"> of their energy on trying to curb family-based legal immigration. Meanwhile, tech companies support more H-1Bs, but some workers oppose the program, believing that it steals jobs and/or reduces wages for native-born Americans.</w:t>
      </w:r>
      <w:r w:rsidR="0027230F">
        <w:t xml:space="preserve"> </w:t>
      </w:r>
      <w:r w:rsidRPr="0027230F">
        <w:rPr>
          <w:u w:val="single"/>
        </w:rPr>
        <w:t>This is a big problem, because skilled immigrants are a key part of the U.S. economy.</w:t>
      </w:r>
    </w:p>
    <w:p w:rsidR="00C86E85" w:rsidRDefault="00C86E85" w:rsidP="0067501A">
      <w:pPr>
        <w:rPr>
          <w:u w:val="single"/>
        </w:rPr>
      </w:pPr>
    </w:p>
    <w:p w:rsidR="005D6FCB" w:rsidRDefault="005D6FCB" w:rsidP="00780DDE">
      <w:pPr>
        <w:pStyle w:val="Heading4"/>
      </w:pPr>
      <w:r>
        <w:t>Low immigration to the US- immigrants prefer Eurasia</w:t>
      </w:r>
    </w:p>
    <w:p w:rsidR="005D6FCB" w:rsidRPr="005D6FCB" w:rsidRDefault="005D6FCB" w:rsidP="0067501A">
      <w:r>
        <w:rPr>
          <w:b/>
        </w:rPr>
        <w:t xml:space="preserve">International Migration Report 15 </w:t>
      </w:r>
      <w:r>
        <w:rPr>
          <w:i/>
        </w:rPr>
        <w:t>The United Nations</w:t>
      </w:r>
      <w:r>
        <w:t xml:space="preserve">. </w:t>
      </w:r>
      <w:hyperlink r:id="rId15" w:history="1">
        <w:r w:rsidR="00780DDE" w:rsidRPr="002603DC">
          <w:rPr>
            <w:rStyle w:val="Hyperlink"/>
          </w:rPr>
          <w:t>http://www.un.org/en/development/desa/population/migration/publications/migrationreport/docs/MigrationReport2015_Highlights.pdf</w:t>
        </w:r>
      </w:hyperlink>
      <w:r w:rsidR="00780DDE">
        <w:t xml:space="preserve">  // </w:t>
      </w:r>
      <w:proofErr w:type="spellStart"/>
      <w:r w:rsidR="00780DDE">
        <w:t>LDonn</w:t>
      </w:r>
      <w:proofErr w:type="spellEnd"/>
    </w:p>
    <w:p w:rsidR="005D6FCB" w:rsidRPr="005D6FCB" w:rsidRDefault="005D6FCB" w:rsidP="0067501A"/>
    <w:p w:rsidR="005D6FCB" w:rsidRDefault="005D6FCB" w:rsidP="0067501A">
      <w:r>
        <w:t xml:space="preserve">High-income countries have absorbed most of the recent growth in the global population of international migrants. High-income countries gained 57 million, or 81 per cent, of the 71 million migrants added worldwide between 2000 and 2015. Of these, 40 million migrants were added in the high-income OECD countries and 17 million in the high-income non-OECD countries. While high-income OECD countries gained the largest number of migrants worldwide, </w:t>
      </w:r>
      <w:r w:rsidRPr="005D6FCB">
        <w:rPr>
          <w:u w:val="single"/>
        </w:rPr>
        <w:t>the pace of growth during the period 2000-2015 was slower</w:t>
      </w:r>
      <w:r>
        <w:t xml:space="preserve"> for such countries (2.6 per cent per year) than for non-OECD high-income countries (2.9 per cent per year). In the middle-income countries (1.5 per cent per year) and the low-income countries (1.2 per cent per year), the pace of growth was considerably slower during this period. </w:t>
      </w:r>
      <w:r w:rsidRPr="005D6FCB">
        <w:rPr>
          <w:u w:val="single"/>
        </w:rPr>
        <w:t>Nearly two thirds of all international migrants worldwide live in Europe or Asia. I</w:t>
      </w:r>
      <w:r>
        <w:t>n 2015, 76 million international migrants were residing in Europe, compared to 75 million in Asia. Northern America hosted the third largest number of international migrants (54 million), followed by Africa (21 million), Latin America and the Caribbean (9 million), and Oceania (8 million) (figure 2)</w:t>
      </w:r>
    </w:p>
    <w:p w:rsidR="00F03C61" w:rsidRDefault="00F03C61" w:rsidP="0067501A"/>
    <w:p w:rsidR="00F03C61" w:rsidRDefault="00F03C61" w:rsidP="0067501A"/>
    <w:p w:rsidR="00F03C61" w:rsidRDefault="00D8683A" w:rsidP="00D8683A">
      <w:pPr>
        <w:pStyle w:val="Heading4"/>
      </w:pPr>
      <w:r>
        <w:t>Brain drain low now- immigrants worldwide are returning home</w:t>
      </w:r>
    </w:p>
    <w:p w:rsidR="00D8683A" w:rsidRPr="00D8683A" w:rsidRDefault="00D8683A" w:rsidP="00D8683A">
      <w:r>
        <w:t xml:space="preserve">Hirsch 12 (Michelle, “US Educated Immigrants Returning to Their Homelands”). May 14. </w:t>
      </w:r>
      <w:r>
        <w:rPr>
          <w:i/>
        </w:rPr>
        <w:t>Fiscal Times</w:t>
      </w:r>
      <w:r>
        <w:t xml:space="preserve">. </w:t>
      </w:r>
      <w:hyperlink r:id="rId16" w:history="1">
        <w:r w:rsidRPr="00930D0E">
          <w:rPr>
            <w:rStyle w:val="Hyperlink"/>
          </w:rPr>
          <w:t>http://www.thefiscaltimes.com/Articles/2012/05/14/US-Educated-Immigrants-Return-to-Their-Homelands //</w:t>
        </w:r>
      </w:hyperlink>
      <w:r>
        <w:t xml:space="preserve"> </w:t>
      </w:r>
      <w:proofErr w:type="spellStart"/>
      <w:r>
        <w:t>LDonn</w:t>
      </w:r>
      <w:proofErr w:type="spellEnd"/>
    </w:p>
    <w:p w:rsidR="00D8683A" w:rsidRPr="00F03C61" w:rsidRDefault="00D8683A" w:rsidP="0067501A">
      <w:pPr>
        <w:rPr>
          <w:b/>
        </w:rPr>
      </w:pPr>
    </w:p>
    <w:p w:rsidR="00D8683A" w:rsidRDefault="00F03C61" w:rsidP="00F03C61">
      <w:r w:rsidRPr="00D8683A">
        <w:rPr>
          <w:u w:val="single"/>
        </w:rPr>
        <w:t>Demographers were stunned</w:t>
      </w:r>
      <w:r w:rsidRPr="00D8683A">
        <w:t xml:space="preserve"> last month</w:t>
      </w:r>
      <w:r w:rsidRPr="00D8683A">
        <w:rPr>
          <w:u w:val="single"/>
        </w:rPr>
        <w:t xml:space="preserve"> when new data revealed a trend reversal: immigrants are no longer flocking to the U.S., and some have made a U-turn and returned home</w:t>
      </w:r>
      <w:r w:rsidRPr="00D8683A">
        <w:t xml:space="preserve">. Data from the Internal Revenue Service show that 1,800 </w:t>
      </w:r>
      <w:r w:rsidRPr="00D8683A">
        <w:rPr>
          <w:u w:val="single"/>
        </w:rPr>
        <w:t>people</w:t>
      </w:r>
      <w:r w:rsidRPr="00D8683A">
        <w:t xml:space="preserve">, mostly living abroad, </w:t>
      </w:r>
      <w:r w:rsidRPr="00D8683A">
        <w:rPr>
          <w:u w:val="single"/>
        </w:rPr>
        <w:t>either renounced their U.S. citizenship or handed in their green cards</w:t>
      </w:r>
      <w:r w:rsidRPr="00D8683A">
        <w:t xml:space="preserve">—more than the total number of people who did so in 2007, 2008, and 2009 combined. </w:t>
      </w:r>
      <w:r w:rsidRPr="00D8683A">
        <w:rPr>
          <w:u w:val="single"/>
        </w:rPr>
        <w:t xml:space="preserve">A few made the choice to avoid paying U.S. taxes on income earned abroad, but others are </w:t>
      </w:r>
      <w:r w:rsidRPr="00D8683A">
        <w:rPr>
          <w:u w:val="single"/>
        </w:rPr>
        <w:lastRenderedPageBreak/>
        <w:t>seeking greener pastures in the global economy</w:t>
      </w:r>
      <w:r w:rsidRPr="00D8683A">
        <w:t>.</w:t>
      </w:r>
      <w:r w:rsidR="00D8683A">
        <w:t xml:space="preserve"> </w:t>
      </w:r>
      <w:r w:rsidRPr="00D8683A">
        <w:t>With the U.S. facing a shortage of skilled workers, the wave of immigrants who are turning their backs on America is foreboding. A growing population of highly-educated Americans and foreign nationals educated in the states are less committed to living and working in the U.S., preferring to return to their homelands, many of which are emerging economies.</w:t>
      </w:r>
      <w:r w:rsidR="00D8683A">
        <w:t xml:space="preserve"> </w:t>
      </w:r>
      <w:r w:rsidRPr="00D8683A">
        <w:t xml:space="preserve">“It’s only really come to light in the last year or two, but </w:t>
      </w:r>
      <w:r w:rsidRPr="00D8683A">
        <w:rPr>
          <w:u w:val="single"/>
        </w:rPr>
        <w:t>we’re noticing a pattern of highly-skilled children of foreign-born U.S. immigrants leaving the U.S. for the countries where their parents were born</w:t>
      </w:r>
      <w:r w:rsidRPr="00D8683A">
        <w:t xml:space="preserve">,” said Madeleine </w:t>
      </w:r>
      <w:proofErr w:type="spellStart"/>
      <w:r w:rsidRPr="00D8683A">
        <w:t>Sumption</w:t>
      </w:r>
      <w:proofErr w:type="spellEnd"/>
      <w:r w:rsidRPr="00D8683A">
        <w:t>, a policy analyst at the Migration Policy Institute.</w:t>
      </w:r>
      <w:r w:rsidR="00D8683A">
        <w:t xml:space="preserve"> </w:t>
      </w:r>
      <w:proofErr w:type="spellStart"/>
      <w:r w:rsidRPr="00D8683A">
        <w:t>Sumption</w:t>
      </w:r>
      <w:proofErr w:type="spellEnd"/>
      <w:r w:rsidRPr="00D8683A">
        <w:t xml:space="preserve"> says the trend is strong in China, India and Brazil where dramatic economic growth over the last decade has </w:t>
      </w:r>
      <w:proofErr w:type="gramStart"/>
      <w:r w:rsidRPr="00D8683A">
        <w:t>opened up</w:t>
      </w:r>
      <w:proofErr w:type="gramEnd"/>
      <w:r w:rsidRPr="00D8683A">
        <w:t xml:space="preserve"> opportunities for entrepreneurship and led U.S. multinationals to hire overseas employees with western educations.</w:t>
      </w:r>
      <w:r w:rsidR="00D8683A">
        <w:t xml:space="preserve"> </w:t>
      </w:r>
      <w:r w:rsidRPr="00D8683A">
        <w:t>“We’re putting together a picture of what’s happening partly from data and partly from anecdotal evidence since it’s a relatively new phenomenon.”</w:t>
      </w:r>
      <w:r w:rsidR="00D8683A">
        <w:t xml:space="preserve"> </w:t>
      </w:r>
      <w:r w:rsidRPr="00D8683A">
        <w:t xml:space="preserve">Entrepreneurship experts say </w:t>
      </w:r>
      <w:r w:rsidRPr="00D8683A">
        <w:rPr>
          <w:u w:val="single"/>
        </w:rPr>
        <w:t>a combination of booming developing economies, a still-soft U.S. economy, and difficulty obtaining green cards is driving foreign-born U.S. students who in past years would have remained in the U.S. on temporary visas to move home.</w:t>
      </w:r>
      <w:r w:rsidR="00D8683A" w:rsidRPr="00D8683A">
        <w:rPr>
          <w:u w:val="single"/>
        </w:rPr>
        <w:t xml:space="preserve"> </w:t>
      </w:r>
      <w:r w:rsidRPr="00D8683A">
        <w:rPr>
          <w:u w:val="single"/>
        </w:rPr>
        <w:t>“Some of the sheen has come off the U.S. economy as the place to make your fortune—especially if you’re from another country and have a U.S. education</w:t>
      </w:r>
      <w:r w:rsidRPr="00D8683A">
        <w:t xml:space="preserve">,” said Robert </w:t>
      </w:r>
      <w:proofErr w:type="spellStart"/>
      <w:r w:rsidRPr="00D8683A">
        <w:t>Litan</w:t>
      </w:r>
      <w:proofErr w:type="spellEnd"/>
      <w:r w:rsidRPr="00D8683A">
        <w:t>, vice president of research and policy at the Kauffman Foundation.</w:t>
      </w:r>
      <w:r w:rsidR="00D8683A">
        <w:t xml:space="preserve"> </w:t>
      </w:r>
      <w:r w:rsidRPr="00D8683A">
        <w:t>“They know all the hot things that are going in the United States, and see a real opportunity to replicate them or do something similar in their home country that doesn’t have it.”</w:t>
      </w:r>
      <w:r w:rsidR="00D8683A">
        <w:t xml:space="preserve"> </w:t>
      </w:r>
      <w:r w:rsidRPr="00D8683A">
        <w:t>According to data from the Brazilian government, U.S. applications for permanent work visas in Brazil rose 77 percent between 2008 and 2011, and temporary visas rose 36 percent during that time.</w:t>
      </w:r>
      <w:r w:rsidR="00D8683A">
        <w:t xml:space="preserve"> </w:t>
      </w:r>
      <w:r w:rsidRPr="00D8683A">
        <w:rPr>
          <w:u w:val="single"/>
        </w:rPr>
        <w:t>China and India</w:t>
      </w:r>
      <w:r w:rsidRPr="00D8683A">
        <w:t xml:space="preserve"> have not released those same statistics, though other </w:t>
      </w:r>
      <w:r w:rsidRPr="00D8683A">
        <w:rPr>
          <w:u w:val="single"/>
        </w:rPr>
        <w:t>data</w:t>
      </w:r>
      <w:r w:rsidRPr="00D8683A">
        <w:t xml:space="preserve"> </w:t>
      </w:r>
      <w:r w:rsidRPr="00D8683A">
        <w:rPr>
          <w:u w:val="single"/>
        </w:rPr>
        <w:t>point to growing numbers of American-educated individuals choosing to move to those countries.</w:t>
      </w:r>
      <w:r w:rsidR="00D8683A" w:rsidRPr="00D8683A">
        <w:rPr>
          <w:u w:val="single"/>
        </w:rPr>
        <w:t xml:space="preserve"> </w:t>
      </w:r>
      <w:r w:rsidRPr="00D8683A">
        <w:t>The Chinese Ministry of Education estimates that the number of Chinese living overseas who returned to China more-than tripled between 2007 and 2010 from 44,000 to 135,000.</w:t>
      </w:r>
      <w:r w:rsidR="00D8683A">
        <w:t xml:space="preserve"> </w:t>
      </w:r>
      <w:r w:rsidRPr="00D8683A">
        <w:rPr>
          <w:u w:val="single"/>
        </w:rPr>
        <w:t>Government officials in India say they’ve seen a steep rise in the number of people of Indian ancestry entering the country over the past several years.</w:t>
      </w:r>
      <w:r w:rsidR="00D8683A">
        <w:t xml:space="preserve"> </w:t>
      </w:r>
      <w:r w:rsidRPr="00D8683A">
        <w:t xml:space="preserve">At least 100,000 Indians, including students returned in 2010, according to Alwyn </w:t>
      </w:r>
      <w:proofErr w:type="spellStart"/>
      <w:r w:rsidRPr="00D8683A">
        <w:t>Didar</w:t>
      </w:r>
      <w:proofErr w:type="spellEnd"/>
      <w:r w:rsidRPr="00D8683A">
        <w:t xml:space="preserve"> Singh, a former Secretary at the Ministry of Overseas Indian Affairs. “If one were to estimate, </w:t>
      </w:r>
      <w:proofErr w:type="gramStart"/>
      <w:r w:rsidRPr="00D8683A">
        <w:t>a majority of</w:t>
      </w:r>
      <w:proofErr w:type="gramEnd"/>
      <w:r w:rsidRPr="00D8683A">
        <w:t xml:space="preserve"> the professionals returning, as also students, would be from the US,” he told The Fiscal Times.</w:t>
      </w:r>
      <w:r w:rsidR="00D8683A">
        <w:t xml:space="preserve"> </w:t>
      </w:r>
      <w:proofErr w:type="spellStart"/>
      <w:r w:rsidRPr="00D8683A">
        <w:t>Litan</w:t>
      </w:r>
      <w:proofErr w:type="spellEnd"/>
      <w:r w:rsidRPr="00D8683A">
        <w:t xml:space="preserve"> says if the U.S. economy were growing at a 4 percent rate rather than the current rate of about 2 percent, the number of voluntary departures would likely decline.</w:t>
      </w:r>
      <w:r w:rsidR="00D8683A">
        <w:t xml:space="preserve"> </w:t>
      </w:r>
      <w:r w:rsidRPr="00D8683A">
        <w:t>In contrast, India and China’s economies are expanding at around 7 percent.</w:t>
      </w:r>
      <w:r w:rsidR="00D8683A">
        <w:t xml:space="preserve"> </w:t>
      </w:r>
      <w:r w:rsidRPr="00D8683A">
        <w:t>The challenge for the U.S. is how to keep educated foreign students in the U.S.</w:t>
      </w:r>
      <w:r w:rsidR="00D8683A">
        <w:t xml:space="preserve"> </w:t>
      </w:r>
      <w:r w:rsidRPr="00D8683A">
        <w:t>That would require overhauling immigration policies. Currently, if a foreign student wants to remain in the U.S. after graduation, he or she must be sponsored by an employer and apply for an H1B Visa. Those visas, which expire after six years, preclude foreigners from starting their own companies.</w:t>
      </w:r>
      <w:r w:rsidR="00D8683A">
        <w:t xml:space="preserve"> </w:t>
      </w:r>
      <w:r w:rsidRPr="00D8683A">
        <w:t>To stay here, the worker must apply for a green card, which also requires sponsorship</w:t>
      </w:r>
      <w:r w:rsidR="00D8683A">
        <w:t xml:space="preserve"> </w:t>
      </w:r>
      <w:r w:rsidRPr="00D8683A">
        <w:t>The U.S. government caps the number of green cards available each year at 140,000, with every country limited to no more than 9,800.</w:t>
      </w:r>
      <w:r w:rsidR="00D8683A">
        <w:t xml:space="preserve"> </w:t>
      </w:r>
    </w:p>
    <w:p w:rsidR="00D8683A" w:rsidRDefault="00D8683A" w:rsidP="00F03C61"/>
    <w:p w:rsidR="00D8683A" w:rsidRDefault="00D8683A" w:rsidP="00F03C61"/>
    <w:p w:rsidR="00E91074" w:rsidRPr="00E91074" w:rsidRDefault="00C86E85" w:rsidP="00E91074">
      <w:pPr>
        <w:pStyle w:val="Heading1"/>
        <w:rPr>
          <w:rFonts w:cs="Times New Roman"/>
        </w:rPr>
      </w:pPr>
      <w:r>
        <w:rPr>
          <w:rFonts w:cs="Times New Roman"/>
        </w:rPr>
        <w:lastRenderedPageBreak/>
        <w:t>Link</w:t>
      </w:r>
    </w:p>
    <w:p w:rsidR="0068284E" w:rsidRDefault="0068284E" w:rsidP="0068284E">
      <w:pPr>
        <w:pStyle w:val="Heading4"/>
      </w:pPr>
      <w:r>
        <w:t>High-skilled migration leads to loss of human capital</w:t>
      </w:r>
    </w:p>
    <w:p w:rsidR="0068284E" w:rsidRPr="0068284E" w:rsidRDefault="0068284E" w:rsidP="0068284E">
      <w:r w:rsidRPr="0068284E">
        <w:rPr>
          <w:b/>
        </w:rPr>
        <w:t>Ngoma and Ismail 13</w:t>
      </w:r>
      <w:r>
        <w:t xml:space="preserve"> (Abubakar and </w:t>
      </w:r>
      <w:proofErr w:type="spellStart"/>
      <w:r>
        <w:t>Normaz</w:t>
      </w:r>
      <w:proofErr w:type="spellEnd"/>
      <w:r>
        <w:t xml:space="preserve">, June, “The Impact of Brain Drain on Human Capital in Developing Countries”). South African Journal of Economics. </w:t>
      </w:r>
      <w:hyperlink r:id="rId17" w:history="1">
        <w:r w:rsidRPr="00D77ADF">
          <w:rPr>
            <w:rStyle w:val="Hyperlink"/>
          </w:rPr>
          <w:t>file:///C:/Users/donnenfeld/Downloads/Brain%20Drain%20on%20Human%20Capital.pdf</w:t>
        </w:r>
      </w:hyperlink>
      <w:r>
        <w:t xml:space="preserve"> // </w:t>
      </w:r>
      <w:proofErr w:type="spellStart"/>
      <w:r>
        <w:t>LDonn</w:t>
      </w:r>
      <w:proofErr w:type="spellEnd"/>
    </w:p>
    <w:p w:rsidR="0068284E" w:rsidRPr="0068284E" w:rsidRDefault="0068284E" w:rsidP="0068284E"/>
    <w:p w:rsidR="0068284E" w:rsidRPr="0068284E" w:rsidRDefault="0068284E" w:rsidP="0068284E">
      <w:r w:rsidRPr="0068284E">
        <w:t xml:space="preserve">The resurgent </w:t>
      </w:r>
      <w:r w:rsidRPr="0068284E">
        <w:rPr>
          <w:u w:val="single"/>
        </w:rPr>
        <w:t>“quality selective” immigration policies in developed countries have triggered growing concern among the policy makers in developing countries over the net effects of their highly skilled workers’ migration.</w:t>
      </w:r>
      <w:r w:rsidRPr="0068284E">
        <w:t xml:space="preserve"> </w:t>
      </w:r>
      <w:r w:rsidRPr="0068284E">
        <w:rPr>
          <w:u w:val="single"/>
        </w:rPr>
        <w:t>These concerns are not entirely unnecessary</w:t>
      </w:r>
      <w:r w:rsidRPr="0068284E">
        <w:t xml:space="preserve"> given the lack of consensus among researchers on the extent to which skilled migrations foster investment in education and the effects of remittances on economic growth in the source countries. However, policy implication that involve international mobility of skilled </w:t>
      </w:r>
      <w:proofErr w:type="spellStart"/>
      <w:r w:rsidRPr="0068284E">
        <w:t>labour</w:t>
      </w:r>
      <w:proofErr w:type="spellEnd"/>
      <w:r w:rsidRPr="0068284E">
        <w:t xml:space="preserve"> must be cautiously considered in immigrants’ source countries, as migration of skilled </w:t>
      </w:r>
      <w:proofErr w:type="spellStart"/>
      <w:r w:rsidRPr="0068284E">
        <w:t>labour</w:t>
      </w:r>
      <w:proofErr w:type="spellEnd"/>
      <w:r w:rsidRPr="0068284E">
        <w:t xml:space="preserve"> has become more unidirectional and relatively permanent (</w:t>
      </w:r>
      <w:proofErr w:type="spellStart"/>
      <w:r w:rsidRPr="0068284E">
        <w:t>Dustmann</w:t>
      </w:r>
      <w:proofErr w:type="spellEnd"/>
      <w:r w:rsidRPr="0068284E">
        <w:t xml:space="preserve"> and </w:t>
      </w:r>
      <w:proofErr w:type="spellStart"/>
      <w:r w:rsidRPr="0068284E">
        <w:t>Mestres</w:t>
      </w:r>
      <w:proofErr w:type="spellEnd"/>
      <w:r w:rsidRPr="0068284E">
        <w:t xml:space="preserve">, 2009). </w:t>
      </w:r>
      <w:r w:rsidRPr="0068284E">
        <w:rPr>
          <w:u w:val="single"/>
        </w:rPr>
        <w:t>High-skilled migration might lead to potential human capital loss.</w:t>
      </w:r>
      <w:r w:rsidRPr="0068284E">
        <w:t xml:space="preserve"> Moreover, </w:t>
      </w:r>
      <w:proofErr w:type="spellStart"/>
      <w:r w:rsidRPr="0068284E">
        <w:t>subsidising</w:t>
      </w:r>
      <w:proofErr w:type="spellEnd"/>
      <w:r w:rsidRPr="0068284E">
        <w:t xml:space="preserve"> education might be inefficient if source countries would eventually lose their skilled professionals through migration. Our analysis, therefore, contributes to the rising concerns that the </w:t>
      </w:r>
      <w:proofErr w:type="spellStart"/>
      <w:r w:rsidRPr="0068284E">
        <w:rPr>
          <w:u w:val="single"/>
        </w:rPr>
        <w:t>globalisation</w:t>
      </w:r>
      <w:proofErr w:type="spellEnd"/>
      <w:r w:rsidRPr="0068284E">
        <w:rPr>
          <w:u w:val="single"/>
        </w:rPr>
        <w:t xml:space="preserve"> practices might excessively exhaust skills from developing countries and impede their potentials for growth and convergence. </w:t>
      </w:r>
      <w:r w:rsidRPr="0068284E">
        <w:t>In addition,</w:t>
      </w:r>
      <w:r w:rsidRPr="0068284E">
        <w:rPr>
          <w:u w:val="single"/>
        </w:rPr>
        <w:t xml:space="preserve"> the growing bias in immigration policies against skilled </w:t>
      </w:r>
      <w:proofErr w:type="spellStart"/>
      <w:r w:rsidRPr="0068284E">
        <w:rPr>
          <w:u w:val="single"/>
        </w:rPr>
        <w:t>labour</w:t>
      </w:r>
      <w:proofErr w:type="spellEnd"/>
      <w:r w:rsidRPr="0068284E">
        <w:rPr>
          <w:u w:val="single"/>
        </w:rPr>
        <w:t xml:space="preserve"> of specific talents would intensify the costs and effects of brain drain and further delay growth prospects in source countries</w:t>
      </w:r>
      <w:r w:rsidRPr="0068284E">
        <w:t>. Finally, future research should consider other effects of brain drain, such as on remittances and skilled unemployment in immigrants’ source countries.</w:t>
      </w:r>
    </w:p>
    <w:p w:rsidR="00AF311F" w:rsidRDefault="00AF311F" w:rsidP="00AF311F">
      <w:pPr>
        <w:pStyle w:val="Heading4"/>
      </w:pPr>
      <w:r>
        <w:t>Migration causes brain drain</w:t>
      </w:r>
    </w:p>
    <w:p w:rsidR="00AF311F" w:rsidRDefault="00AF311F" w:rsidP="00AF311F">
      <w:r w:rsidRPr="00AF311F">
        <w:rPr>
          <w:b/>
        </w:rPr>
        <w:t>Vargas-Silva 12</w:t>
      </w:r>
      <w:r>
        <w:t xml:space="preserve"> (Carlos, “Migration and Development”).</w:t>
      </w:r>
    </w:p>
    <w:p w:rsidR="00AF311F" w:rsidRDefault="00AF311F" w:rsidP="00AF311F">
      <w:r>
        <w:t xml:space="preserve">Carlos Vargas-Silva is an economist with </w:t>
      </w:r>
      <w:proofErr w:type="gramStart"/>
      <w:r>
        <w:t>particular expertise</w:t>
      </w:r>
      <w:proofErr w:type="gramEnd"/>
      <w:r>
        <w:t xml:space="preserve"> in quantitative data analysis.</w:t>
      </w:r>
    </w:p>
    <w:p w:rsidR="00AF311F" w:rsidRDefault="00AF311F" w:rsidP="00AF311F">
      <w:r>
        <w:t>He is also an Associate Professor at the University and leads several research projects on the determinants and impacts of migration.</w:t>
      </w:r>
    </w:p>
    <w:p w:rsidR="00AF311F" w:rsidRDefault="00261F9A" w:rsidP="00AF311F">
      <w:hyperlink r:id="rId18" w:history="1">
        <w:r w:rsidR="00AF311F" w:rsidRPr="00A87AA8">
          <w:rPr>
            <w:rStyle w:val="Hyperlink"/>
          </w:rPr>
          <w:t>http://www.migrationobservatory.ox.ac.uk/resources/primers/migration-and-development/</w:t>
        </w:r>
      </w:hyperlink>
      <w:r w:rsidR="00AF311F">
        <w:t xml:space="preserve"> //</w:t>
      </w:r>
      <w:proofErr w:type="spellStart"/>
      <w:r w:rsidR="00AF311F">
        <w:t>LDonn</w:t>
      </w:r>
      <w:proofErr w:type="spellEnd"/>
    </w:p>
    <w:p w:rsidR="00AF311F" w:rsidRPr="00AF311F" w:rsidRDefault="00AF311F" w:rsidP="00AF311F"/>
    <w:p w:rsidR="00AF311F" w:rsidRDefault="00AF311F" w:rsidP="00AF311F">
      <w:r w:rsidRPr="00AF311F">
        <w:t xml:space="preserve">Not every aspect of migration is beneficial for developing countries. </w:t>
      </w:r>
      <w:r w:rsidRPr="00AF311F">
        <w:rPr>
          <w:u w:val="single"/>
        </w:rPr>
        <w:t>Migration may impose a high cost for developing countries by leaving the country without the human capital necessary to achieve long-term economic growth. This human capital flight may impose a significant economic burden for developing countries as migrants take with them the value of their training,</w:t>
      </w:r>
      <w:r w:rsidRPr="00AF311F">
        <w:t xml:space="preserve"> which is often </w:t>
      </w:r>
      <w:proofErr w:type="spellStart"/>
      <w:r w:rsidRPr="00AF311F">
        <w:t>subsidised</w:t>
      </w:r>
      <w:proofErr w:type="spellEnd"/>
      <w:r w:rsidRPr="00AF311F">
        <w:t xml:space="preserve"> by governments with limited </w:t>
      </w:r>
      <w:proofErr w:type="spellStart"/>
      <w:proofErr w:type="gramStart"/>
      <w:r w:rsidRPr="00AF311F">
        <w:t>resources.While</w:t>
      </w:r>
      <w:proofErr w:type="spellEnd"/>
      <w:proofErr w:type="gramEnd"/>
      <w:r w:rsidRPr="00AF311F">
        <w:t xml:space="preserve"> migration impacts development, economic conditions are important drivers of migration. People migrate for a variety of reasons including the search for better economic opportunities, education, family reunion and escaping violence. People often migrate for a combination of these and other reasons. However, the expected income gap between developed and </w:t>
      </w:r>
      <w:r w:rsidRPr="00AF311F">
        <w:lastRenderedPageBreak/>
        <w:t>developing countries is a strong incentive for people to migrate (</w:t>
      </w:r>
      <w:proofErr w:type="spellStart"/>
      <w:r w:rsidRPr="00AF311F">
        <w:t>Czaika</w:t>
      </w:r>
      <w:proofErr w:type="spellEnd"/>
      <w:r w:rsidRPr="00AF311F">
        <w:t xml:space="preserve"> and de Haas 2011a). As such, migration affects development, but development also affects migration.</w:t>
      </w:r>
    </w:p>
    <w:p w:rsidR="00AF311F" w:rsidRDefault="00AF311F" w:rsidP="00AF311F"/>
    <w:p w:rsidR="00B467FD" w:rsidRDefault="00B467FD" w:rsidP="00B467FD">
      <w:pPr>
        <w:pStyle w:val="Heading4"/>
      </w:pPr>
      <w:r>
        <w:t>Short term migration to the US is caused by migration policy changes</w:t>
      </w:r>
    </w:p>
    <w:p w:rsidR="00B467FD" w:rsidRDefault="00B467FD" w:rsidP="00B467FD">
      <w:r>
        <w:rPr>
          <w:b/>
        </w:rPr>
        <w:t xml:space="preserve">Calderon 17 </w:t>
      </w:r>
      <w:r>
        <w:t xml:space="preserve">(Irene Rivera, “Migration: Causes, Conflict, and Policy Solutions”). SAIS Europe Journal. May. </w:t>
      </w:r>
      <w:hyperlink r:id="rId19" w:history="1">
        <w:r w:rsidRPr="007D6861">
          <w:rPr>
            <w:rStyle w:val="Hyperlink"/>
          </w:rPr>
          <w:t>http://www.saisjournal.org/posts/migration //</w:t>
        </w:r>
      </w:hyperlink>
      <w:r>
        <w:t xml:space="preserve"> </w:t>
      </w:r>
      <w:proofErr w:type="spellStart"/>
      <w:r>
        <w:t>LDonn</w:t>
      </w:r>
      <w:proofErr w:type="spellEnd"/>
    </w:p>
    <w:p w:rsidR="00B467FD" w:rsidRPr="00B467FD" w:rsidRDefault="00B467FD" w:rsidP="00B467FD"/>
    <w:p w:rsidR="00B467FD" w:rsidRDefault="00B467FD" w:rsidP="00B467FD">
      <w:r w:rsidRPr="00B467FD">
        <w:rPr>
          <w:u w:val="single"/>
        </w:rPr>
        <w:t>In the short to medium term</w:t>
      </w:r>
      <w:r>
        <w:t xml:space="preserve">, two primary factors will impact migration. The first is the outcome of current conflicts, particularly whether parties can find a political resolution to the Syrian conflict. </w:t>
      </w:r>
      <w:r w:rsidRPr="00B467FD">
        <w:rPr>
          <w:u w:val="single"/>
        </w:rPr>
        <w:t>Migration policy changes in key migrant destinations (i.e., the US</w:t>
      </w:r>
      <w:r>
        <w:t xml:space="preserve"> and the EU) </w:t>
      </w:r>
      <w:r w:rsidRPr="00B467FD">
        <w:rPr>
          <w:u w:val="single"/>
        </w:rPr>
        <w:t>will be the other shaping force. Both factors will have long-term consequences</w:t>
      </w:r>
      <w:r>
        <w:t xml:space="preserve">.25 Nonetheless, political solutions to current conflicts could lead to decreases in the number of people attempting dangerous border crossings. Additionally, </w:t>
      </w:r>
      <w:r w:rsidRPr="00B467FD">
        <w:rPr>
          <w:u w:val="single"/>
        </w:rPr>
        <w:t>migration policy reforms to speed up asylum applications or increase legal avenues for migration could have imminent consequences for millions of people currently inhabiting refugee camps and detention centers</w:t>
      </w:r>
      <w:r>
        <w:t xml:space="preserve">. Unfortunately, neither seems likely to occur any time soon due to political impasse, a topic discussed in more depth in subsequent sections.  </w:t>
      </w:r>
    </w:p>
    <w:p w:rsidR="00B467FD" w:rsidRDefault="00B467FD" w:rsidP="00AF311F"/>
    <w:p w:rsidR="00AF311F" w:rsidRDefault="00AF311F" w:rsidP="00AF311F">
      <w:pPr>
        <w:pStyle w:val="Heading4"/>
        <w:rPr>
          <w:shd w:val="clear" w:color="auto" w:fill="FFFFFF"/>
        </w:rPr>
      </w:pPr>
      <w:r>
        <w:rPr>
          <w:shd w:val="clear" w:color="auto" w:fill="FFFFFF"/>
        </w:rPr>
        <w:t>Changes in immigration policy cause people to migrate</w:t>
      </w:r>
    </w:p>
    <w:p w:rsidR="00AF311F" w:rsidRDefault="00AF311F" w:rsidP="00AF311F">
      <w:r w:rsidRPr="00AF311F">
        <w:rPr>
          <w:b/>
        </w:rPr>
        <w:t>Vargas-Silva 12</w:t>
      </w:r>
      <w:r>
        <w:t xml:space="preserve"> (Carlos, “Migration and Development”</w:t>
      </w:r>
      <w:proofErr w:type="gramStart"/>
      <w:r>
        <w:t>).Carlos</w:t>
      </w:r>
      <w:proofErr w:type="gramEnd"/>
      <w:r>
        <w:t xml:space="preserve"> Vargas-Silva is an economist with particular expertise in quantitative data </w:t>
      </w:r>
      <w:proofErr w:type="spellStart"/>
      <w:r>
        <w:t>analysis.He</w:t>
      </w:r>
      <w:proofErr w:type="spellEnd"/>
      <w:r>
        <w:t xml:space="preserve"> is also an Associate Professor at the University and leads several research projects on the determinants and impacts of migration.</w:t>
      </w:r>
      <w:r w:rsidR="00261F9A">
        <w:t xml:space="preserve"> </w:t>
      </w:r>
      <w:hyperlink r:id="rId20" w:history="1">
        <w:r w:rsidRPr="00A87AA8">
          <w:rPr>
            <w:rStyle w:val="Hyperlink"/>
          </w:rPr>
          <w:t>http://www.migrationobservatory.ox.ac.uk/resources/primers/migration-and-development/</w:t>
        </w:r>
      </w:hyperlink>
      <w:r>
        <w:t xml:space="preserve"> //</w:t>
      </w:r>
      <w:proofErr w:type="spellStart"/>
      <w:r>
        <w:t>LDonn</w:t>
      </w:r>
      <w:proofErr w:type="spellEnd"/>
    </w:p>
    <w:p w:rsidR="00AF311F" w:rsidRPr="00AF311F" w:rsidRDefault="00AF311F" w:rsidP="00AF311F"/>
    <w:p w:rsidR="00AF311F" w:rsidRPr="00AF311F" w:rsidRDefault="00AF311F" w:rsidP="00AF311F">
      <w:r w:rsidRPr="00AF311F">
        <w:t>Differences in income and in living standards in general are important drivers of migration. Yet not everyone in developing countries migrates to developed countries, even when migration would imply a significant income gain for a large majority. Africa, the poorest continent on the globe, has generated relatively small migration flows considering the massive gain that migration would bring to its inhabitants (Hatton and Williamson, 2002</w:t>
      </w:r>
      <w:r w:rsidRPr="00AF311F">
        <w:rPr>
          <w:u w:val="single"/>
        </w:rPr>
        <w:t>). An explanation for this puzzle is found in the constraints on the migration of people. One such limitation is immigration policy restrictions in developed countries. With varying degrees of success these policies limit the level of migration flows globally</w:t>
      </w:r>
      <w:r w:rsidRPr="00AF311F">
        <w:t xml:space="preserve"> (</w:t>
      </w:r>
      <w:proofErr w:type="spellStart"/>
      <w:r w:rsidRPr="00AF311F">
        <w:t>Czaika</w:t>
      </w:r>
      <w:proofErr w:type="spellEnd"/>
      <w:r w:rsidRPr="00AF311F">
        <w:t xml:space="preserve"> and de Haas 2011b).</w:t>
      </w:r>
    </w:p>
    <w:p w:rsidR="00DF4AA5" w:rsidRDefault="00DF4AA5" w:rsidP="00DF4AA5"/>
    <w:p w:rsidR="007A51E0" w:rsidRDefault="007A51E0" w:rsidP="007A51E0">
      <w:pPr>
        <w:pStyle w:val="Heading4"/>
      </w:pPr>
      <w:r>
        <w:t>Changes in American immigration policy lead to Indian brain drain</w:t>
      </w:r>
    </w:p>
    <w:p w:rsidR="007A51E0" w:rsidRPr="00E22B93" w:rsidRDefault="007A51E0" w:rsidP="007A51E0">
      <w:proofErr w:type="spellStart"/>
      <w:r>
        <w:t>Chidanand</w:t>
      </w:r>
      <w:proofErr w:type="spellEnd"/>
      <w:r>
        <w:t xml:space="preserve"> </w:t>
      </w:r>
      <w:proofErr w:type="spellStart"/>
      <w:r w:rsidRPr="00E22B93">
        <w:rPr>
          <w:b/>
          <w:sz w:val="28"/>
        </w:rPr>
        <w:t>Rajghattal</w:t>
      </w:r>
      <w:proofErr w:type="spellEnd"/>
      <w:r w:rsidRPr="00E22B93">
        <w:rPr>
          <w:b/>
          <w:sz w:val="28"/>
        </w:rPr>
        <w:t xml:space="preserve"> 17</w:t>
      </w:r>
      <w:r w:rsidRPr="00E22B93">
        <w:rPr>
          <w:sz w:val="28"/>
        </w:rPr>
        <w:t xml:space="preserve"> </w:t>
      </w:r>
      <w:r>
        <w:t>(</w:t>
      </w:r>
      <w:proofErr w:type="spellStart"/>
      <w:r>
        <w:t>Chidanand</w:t>
      </w:r>
      <w:proofErr w:type="spellEnd"/>
      <w:r>
        <w:t xml:space="preserve"> </w:t>
      </w:r>
      <w:proofErr w:type="spellStart"/>
      <w:r>
        <w:t>Rajghattal</w:t>
      </w:r>
      <w:proofErr w:type="spellEnd"/>
      <w:r>
        <w:t xml:space="preserve"> is a political writer for Times of India. “Migrating to United States likely to get easier for educated Indians” </w:t>
      </w:r>
      <w:r w:rsidRPr="00E22B93">
        <w:t>https://timesofindia.indiatimes.com/world/us/us-may-raise-immigration-bar-for-the-poorly-educated-lower-it-for-the-skilled-elite/articleshow/59903637.cms</w:t>
      </w:r>
      <w:r>
        <w:t>)//SD</w:t>
      </w:r>
    </w:p>
    <w:p w:rsidR="007A51E0" w:rsidRPr="007A51E0" w:rsidRDefault="007A51E0" w:rsidP="007A51E0">
      <w:pPr>
        <w:rPr>
          <w:b/>
          <w:u w:val="single"/>
        </w:rPr>
      </w:pPr>
      <w:r w:rsidRPr="00E22B93">
        <w:rPr>
          <w:sz w:val="14"/>
        </w:rPr>
        <w:lastRenderedPageBreak/>
        <w:t xml:space="preserve">But </w:t>
      </w:r>
      <w:r w:rsidRPr="00E22B93">
        <w:rPr>
          <w:u w:val="single"/>
        </w:rPr>
        <w:t>under the new legislation proposed by two Republican Senators and backed by President Trump, the educated elite will have first dibs on permanent residency</w:t>
      </w:r>
      <w:r w:rsidRPr="00E22B93">
        <w:rPr>
          <w:sz w:val="14"/>
        </w:rPr>
        <w:t xml:space="preserve"> — also called Green Cards — coveted by many prospective immigrants that usually and eventually results in citizenship. </w:t>
      </w:r>
      <w:r w:rsidRPr="00E22B93">
        <w:rPr>
          <w:u w:val="single"/>
        </w:rPr>
        <w:t xml:space="preserve">Under the proposals contained in the Reforming American Immigration for a Strong Economy (RAISE) Act, young, educated, English-speaking immigrant applications will be </w:t>
      </w:r>
      <w:proofErr w:type="spellStart"/>
      <w:r w:rsidRPr="00E22B93">
        <w:rPr>
          <w:u w:val="single"/>
        </w:rPr>
        <w:t>favoured</w:t>
      </w:r>
      <w:proofErr w:type="spellEnd"/>
      <w:r w:rsidRPr="00E22B93">
        <w:rPr>
          <w:u w:val="single"/>
        </w:rPr>
        <w:t xml:space="preserve"> in a points-based system</w:t>
      </w:r>
      <w:r w:rsidRPr="00E22B93">
        <w:rPr>
          <w:sz w:val="14"/>
        </w:rPr>
        <w:t xml:space="preserve"> </w:t>
      </w:r>
      <w:proofErr w:type="gramStart"/>
      <w:r w:rsidRPr="00E22B93">
        <w:rPr>
          <w:sz w:val="14"/>
        </w:rPr>
        <w:t>similar to</w:t>
      </w:r>
      <w:proofErr w:type="gramEnd"/>
      <w:r w:rsidRPr="00E22B93">
        <w:rPr>
          <w:sz w:val="14"/>
        </w:rPr>
        <w:t xml:space="preserve"> that used by Canada and Australia. Here's how the points system will work: Good education, particularly if it is a US-minted degree, earns big points: An applicant with a US high school diploma or the foreign equivalent gets one point; </w:t>
      </w:r>
      <w:r w:rsidRPr="00E22B93">
        <w:rPr>
          <w:u w:val="single"/>
        </w:rPr>
        <w:t xml:space="preserve">a foreign bachelor's degree earns five points, while a US bachelor's degree earns six points. A foreign master's degree in STEM fields earns seven points while a US </w:t>
      </w:r>
      <w:proofErr w:type="gramStart"/>
      <w:r w:rsidRPr="00E22B93">
        <w:rPr>
          <w:u w:val="single"/>
        </w:rPr>
        <w:t>master's</w:t>
      </w:r>
      <w:proofErr w:type="gramEnd"/>
      <w:r w:rsidRPr="00E22B93">
        <w:rPr>
          <w:u w:val="single"/>
        </w:rPr>
        <w:t xml:space="preserve"> earns eight points. A foreign professional degree or doctorate earns 10 points and a US equivalent earns 13.</w:t>
      </w:r>
      <w:r w:rsidRPr="00E22B93">
        <w:rPr>
          <w:sz w:val="14"/>
        </w:rPr>
        <w:t xml:space="preserve"> Youth, needed to subsidize America's aged, gets priority. Those aged 18 through 21 gets six points, ages 22 through 25 gets eight points, and ages 26 through 30 get 10 points. After that, it's downhill: aged 31 through 35 getting eight points, 36 through 40 getting six points, ages 41 through 45 getting four points and ages 46 through 50 getting two points. Minors under the age of 18 and those over the age of 50 receive no points, though they can still apply. </w:t>
      </w:r>
      <w:hyperlink r:id="rId21" w:history="1">
        <w:r w:rsidRPr="00E22B93">
          <w:rPr>
            <w:rStyle w:val="Hyperlink"/>
            <w:sz w:val="14"/>
          </w:rPr>
          <w:t>Read this story in Gujarati</w:t>
        </w:r>
      </w:hyperlink>
      <w:r w:rsidRPr="00E22B93">
        <w:rPr>
          <w:sz w:val="14"/>
        </w:rPr>
        <w:t xml:space="preserve"> Points are also given out for English proficiency, as determined by standardized English test. Anyone with less than a 60th percentile proficiency gets no points, those between 60th and 80th percentile get six points, someone in the 80th to 90th percentile range earns 10 points, those with a 90th percentile proficiency or above earns 11 points, and someone in the 100th percentile range earns 12 points. Topping it all is whether an individual has a job offer in the US and how good the offer is: Five points are awarded if an applicant has a job offer that will pay at least 150% of median household income in the state where he or she will be employed; eight points if pay is 200% of median income, and 13 points if it's 300% the median. Here's the upshot if (and it's a big IF) the legislation passes: A young Indian ward between age 26 to 30 who has just wrapped up a </w:t>
      </w:r>
      <w:proofErr w:type="spellStart"/>
      <w:proofErr w:type="gramStart"/>
      <w:r w:rsidRPr="00E22B93">
        <w:rPr>
          <w:sz w:val="14"/>
        </w:rPr>
        <w:t>Ph.D</w:t>
      </w:r>
      <w:proofErr w:type="spellEnd"/>
      <w:proofErr w:type="gramEnd"/>
      <w:r w:rsidRPr="00E22B93">
        <w:rPr>
          <w:sz w:val="14"/>
        </w:rPr>
        <w:t xml:space="preserve"> in U.S, is proficient in English, and who has a job offer of about $ 160,000 per year or more (approximately three times the national median income, will be a shoo-in for one of the 140,000 employment-based Green Cards the U.S issues annually. </w:t>
      </w:r>
      <w:r w:rsidRPr="00E22B93">
        <w:rPr>
          <w:u w:val="single"/>
        </w:rPr>
        <w:t xml:space="preserve">Thousands of Indians who go to the U.S for higher studies — and who </w:t>
      </w:r>
      <w:proofErr w:type="gramStart"/>
      <w:r w:rsidRPr="00E22B93">
        <w:rPr>
          <w:u w:val="single"/>
        </w:rPr>
        <w:t>have to</w:t>
      </w:r>
      <w:proofErr w:type="gramEnd"/>
      <w:r w:rsidRPr="00E22B93">
        <w:rPr>
          <w:u w:val="single"/>
        </w:rPr>
        <w:t xml:space="preserve"> jump through the H1-B hoops right now -- come in this category. In fact, a young Indian with an Indian master's degree who is proficient in English and who has </w:t>
      </w:r>
      <w:proofErr w:type="gramStart"/>
      <w:r w:rsidRPr="00E22B93">
        <w:rPr>
          <w:u w:val="single"/>
        </w:rPr>
        <w:t>an</w:t>
      </w:r>
      <w:proofErr w:type="gramEnd"/>
      <w:r w:rsidRPr="00E22B93">
        <w:rPr>
          <w:u w:val="single"/>
        </w:rPr>
        <w:t xml:space="preserve"> job offer from a U.S company will have a shot at a</w:t>
      </w:r>
      <w:r>
        <w:rPr>
          <w:u w:val="single"/>
        </w:rPr>
        <w:t xml:space="preserve"> </w:t>
      </w:r>
      <w:hyperlink r:id="rId22" w:history="1">
        <w:r w:rsidRPr="00E22B93">
          <w:rPr>
            <w:rStyle w:val="Hyperlink"/>
            <w:u w:val="single"/>
          </w:rPr>
          <w:t>Green Card</w:t>
        </w:r>
      </w:hyperlink>
      <w:r w:rsidRPr="00E22B93">
        <w:rPr>
          <w:u w:val="single"/>
        </w:rPr>
        <w:t>.</w:t>
      </w:r>
      <w:r>
        <w:rPr>
          <w:u w:val="single"/>
        </w:rPr>
        <w:t xml:space="preserve"> </w:t>
      </w:r>
      <w:r w:rsidRPr="00E22B93">
        <w:rPr>
          <w:b/>
          <w:u w:val="single"/>
        </w:rPr>
        <w:t>Of course, this also means India could be leached of even more of its best and brightest</w:t>
      </w:r>
      <w:r w:rsidRPr="00E22B93">
        <w:rPr>
          <w:rFonts w:ascii="Arial" w:hAnsi="Arial" w:cs="Arial"/>
          <w:b/>
          <w:color w:val="333333"/>
          <w:sz w:val="27"/>
          <w:szCs w:val="27"/>
          <w:u w:val="single"/>
          <w:shd w:val="clear" w:color="auto" w:fill="FFFFFF"/>
        </w:rPr>
        <w:t>.</w:t>
      </w:r>
    </w:p>
    <w:p w:rsidR="001C2B5B" w:rsidRDefault="001C2B5B" w:rsidP="001C2B5B">
      <w:pPr>
        <w:pStyle w:val="Heading4"/>
      </w:pPr>
      <w:r>
        <w:t>The plan will make immigrants go to the United States</w:t>
      </w:r>
    </w:p>
    <w:p w:rsidR="001C2B5B" w:rsidRDefault="00EB7422" w:rsidP="001C2B5B">
      <w:proofErr w:type="spellStart"/>
      <w:r>
        <w:rPr>
          <w:b/>
        </w:rPr>
        <w:t>Raveesh</w:t>
      </w:r>
      <w:proofErr w:type="spellEnd"/>
      <w:r w:rsidR="001C2B5B">
        <w:rPr>
          <w:b/>
        </w:rPr>
        <w:t xml:space="preserve"> 13 </w:t>
      </w:r>
      <w:proofErr w:type="gramStart"/>
      <w:r w:rsidR="001C2B5B">
        <w:t xml:space="preserve">( </w:t>
      </w:r>
      <w:r>
        <w:t>S.</w:t>
      </w:r>
      <w:proofErr w:type="gramEnd"/>
      <w:r w:rsidR="001C2B5B">
        <w:t>, “Brain Drain: Socio-Economic Impact on Indian Society”). International Journal of Humanities and Social Science Invention ISSN (Online): 2319 – 7722, ISSN (Print): 2319 – 7714 www.ijhssi.org Volume 2 Issue 5 ǁ May. 2013ǁ PP.12-17</w:t>
      </w:r>
      <w:r w:rsidR="008F0050">
        <w:t xml:space="preserve">/ </w:t>
      </w:r>
      <w:proofErr w:type="spellStart"/>
      <w:r w:rsidR="008F0050">
        <w:t>LDonn</w:t>
      </w:r>
      <w:proofErr w:type="spellEnd"/>
    </w:p>
    <w:p w:rsidR="001C2B5B" w:rsidRPr="001C2B5B" w:rsidRDefault="001C2B5B" w:rsidP="001C2B5B"/>
    <w:p w:rsidR="001C2B5B" w:rsidRDefault="001C2B5B" w:rsidP="0067501A">
      <w:r w:rsidRPr="001C2B5B">
        <w:rPr>
          <w:u w:val="single"/>
        </w:rPr>
        <w:t>The growth in knowledge intensive activities in the developed world has led to a growing demand for Science and Engineering</w:t>
      </w:r>
      <w:r>
        <w:t xml:space="preserve"> professionals. With an important reserve of trained people in this domain, </w:t>
      </w:r>
      <w:r w:rsidRPr="001C2B5B">
        <w:rPr>
          <w:u w:val="single"/>
        </w:rPr>
        <w:t>India is becoming a major supplier of human capital for the advanced economies. India is sending large numbers of these specialists compared to other important origin countries.</w:t>
      </w:r>
      <w:r>
        <w:t xml:space="preserve"> A relevant example is the number of Indian students in science and engineering enrolled in US undergraduate degree programs. I</w:t>
      </w:r>
      <w:r w:rsidRPr="001C2B5B">
        <w:rPr>
          <w:u w:val="single"/>
        </w:rPr>
        <w:t xml:space="preserve">ndia, China, and South Korea are the top countries of origin for foreign students in the United States in science and engineering: India with 68,000 students </w:t>
      </w:r>
      <w:r>
        <w:t xml:space="preserve">in </w:t>
      </w:r>
      <w:r w:rsidRPr="001C2B5B">
        <w:rPr>
          <w:u w:val="single"/>
        </w:rPr>
        <w:t>2009 accounts for the largest number of foreign students here</w:t>
      </w:r>
      <w:r>
        <w:t xml:space="preserve">, followed by China with 54 000 students. Together these countries account for almost 47% of all foreign science and engineering student enrolled in U.S universities9. Germany is also recruiting foreign students from India, notably in engineering and computer sciences. </w:t>
      </w:r>
      <w:r w:rsidRPr="001C2B5B">
        <w:rPr>
          <w:u w:val="single"/>
        </w:rPr>
        <w:t xml:space="preserve">The United States remain the most important host country of highly-skilled Indian migrants with more than 80% of Indian skilled migration to all developed countries. In the host countries, Indian migrants are among the </w:t>
      </w:r>
      <w:proofErr w:type="spellStart"/>
      <w:r w:rsidRPr="001C2B5B">
        <w:rPr>
          <w:u w:val="single"/>
        </w:rPr>
        <w:t>besteducated</w:t>
      </w:r>
      <w:proofErr w:type="spellEnd"/>
      <w:r w:rsidRPr="001C2B5B">
        <w:rPr>
          <w:u w:val="single"/>
        </w:rPr>
        <w:t xml:space="preserve"> and highest-earning groups</w:t>
      </w:r>
      <w:r>
        <w:t xml:space="preserve">. The US Census </w:t>
      </w:r>
      <w:proofErr w:type="spellStart"/>
      <w:r>
        <w:t>Bureau‟s</w:t>
      </w:r>
      <w:proofErr w:type="spellEnd"/>
      <w:r>
        <w:t xml:space="preserve"> 2008 American Community Survey found that 74.1% of an estimated stock of 1.6 million of Indian immigrants held at least a bachelor's degree, and 68.9% were hired in management, professional, and related positions (</w:t>
      </w:r>
      <w:proofErr w:type="spellStart"/>
      <w:r>
        <w:t>Naujoks</w:t>
      </w:r>
      <w:proofErr w:type="spellEnd"/>
      <w:r>
        <w:t xml:space="preserve">, 2009). According to the US Government Accountability Office (GAO), 46.9% of highly-skilled workers admitted under the H-1B visa between fiscal year 2000 and fiscal year 2009 were born in India10. In 2004, the US was the favored destination of 62% of the 71,290 physicians emigrating from India while 32% chose the </w:t>
      </w:r>
      <w:r>
        <w:lastRenderedPageBreak/>
        <w:t xml:space="preserve">UK (Bhargava, </w:t>
      </w:r>
      <w:proofErr w:type="spellStart"/>
      <w:r>
        <w:t>Docquier</w:t>
      </w:r>
      <w:proofErr w:type="spellEnd"/>
      <w:r>
        <w:t xml:space="preserve">, and </w:t>
      </w:r>
      <w:proofErr w:type="spellStart"/>
      <w:r>
        <w:t>Moullan</w:t>
      </w:r>
      <w:proofErr w:type="spellEnd"/>
      <w:r>
        <w:t xml:space="preserve">, 2010). In the European Union, the UK is the first destination of </w:t>
      </w:r>
      <w:proofErr w:type="spellStart"/>
      <w:r>
        <w:t>highlyskilled</w:t>
      </w:r>
      <w:proofErr w:type="spellEnd"/>
      <w:r>
        <w:t xml:space="preserve"> Indian migrants attracting two thirds of the total number of Indian migrants in Western Europe (</w:t>
      </w:r>
      <w:proofErr w:type="spellStart"/>
      <w:r>
        <w:t>Khadria</w:t>
      </w:r>
      <w:proofErr w:type="spellEnd"/>
      <w:r>
        <w:t>, 2008). Indians also represented more than 40% of the estimated 22,000 entries under the UK‟s Highly-Skilled Migrant Program.</w:t>
      </w:r>
    </w:p>
    <w:p w:rsidR="001B1285" w:rsidRDefault="001B1285" w:rsidP="0067501A"/>
    <w:p w:rsidR="001B1285" w:rsidRPr="0067501A" w:rsidRDefault="001B1285" w:rsidP="001B1285">
      <w:pPr>
        <w:pStyle w:val="Heading4"/>
        <w:rPr>
          <w:rFonts w:cs="Times New Roman"/>
        </w:rPr>
      </w:pPr>
      <w:r w:rsidRPr="0067501A">
        <w:rPr>
          <w:rFonts w:cs="Times New Roman"/>
        </w:rPr>
        <w:t xml:space="preserve">Increasing H1Bs leads to brain drain </w:t>
      </w:r>
    </w:p>
    <w:p w:rsidR="001B1285" w:rsidRPr="0067501A" w:rsidRDefault="001B1285" w:rsidP="001B1285">
      <w:proofErr w:type="spellStart"/>
      <w:r w:rsidRPr="0067501A">
        <w:rPr>
          <w:b/>
        </w:rPr>
        <w:t>Norlin</w:t>
      </w:r>
      <w:proofErr w:type="spellEnd"/>
      <w:r w:rsidRPr="0067501A">
        <w:rPr>
          <w:b/>
        </w:rPr>
        <w:t xml:space="preserve"> 17 </w:t>
      </w:r>
      <w:r w:rsidRPr="0067501A">
        <w:t xml:space="preserve">(Chase, “Don’t give Silicon Valley more H1B Visas”). Real Clear Politics. </w:t>
      </w:r>
      <w:proofErr w:type="spellStart"/>
      <w:r w:rsidRPr="0067501A">
        <w:t>Norlin</w:t>
      </w:r>
      <w:proofErr w:type="spellEnd"/>
      <w:r w:rsidRPr="0067501A">
        <w:t xml:space="preserve"> is the CEO of </w:t>
      </w:r>
      <w:proofErr w:type="spellStart"/>
      <w:r w:rsidRPr="0067501A">
        <w:t>Transmosis</w:t>
      </w:r>
      <w:proofErr w:type="spellEnd"/>
      <w:r w:rsidRPr="0067501A">
        <w:t xml:space="preserve">, an organization founded by Silicon Valley Technology Entrepreneurs, dedicated to the research and application of technology to strengthen the American workforce. </w:t>
      </w:r>
      <w:proofErr w:type="spellStart"/>
      <w:r w:rsidRPr="0067501A">
        <w:t>Norlin</w:t>
      </w:r>
      <w:proofErr w:type="spellEnd"/>
      <w:r w:rsidRPr="0067501A">
        <w:t xml:space="preserve"> was the founder and CEO of Emerge Digital Group, named the eighth fastest-growing company in America and the No. 1 fastest-growing company in Silicon Valley, based on revenue growth, by Inc. Magazine.</w:t>
      </w:r>
    </w:p>
    <w:p w:rsidR="001B1285" w:rsidRPr="0067501A" w:rsidRDefault="00261F9A" w:rsidP="001B1285">
      <w:hyperlink r:id="rId23" w:history="1">
        <w:r w:rsidR="001B1285" w:rsidRPr="0067501A">
          <w:rPr>
            <w:rStyle w:val="Hyperlink"/>
          </w:rPr>
          <w:t>https://www.realclearpolitics.com/articles/2017/01/14/dont_give_silicon_valley_more_h1b_visas_132795.html</w:t>
        </w:r>
      </w:hyperlink>
      <w:r w:rsidR="001B1285" w:rsidRPr="0067501A">
        <w:t xml:space="preserve"> </w:t>
      </w:r>
      <w:r w:rsidR="008F0050">
        <w:t>/</w:t>
      </w:r>
      <w:r w:rsidR="001B1285" w:rsidRPr="0067501A">
        <w:t xml:space="preserve"> </w:t>
      </w:r>
      <w:proofErr w:type="spellStart"/>
      <w:r w:rsidR="001B1285" w:rsidRPr="0067501A">
        <w:t>LDonn</w:t>
      </w:r>
      <w:proofErr w:type="spellEnd"/>
    </w:p>
    <w:p w:rsidR="001B1285" w:rsidRPr="0067501A" w:rsidRDefault="001B1285" w:rsidP="001B1285"/>
    <w:p w:rsidR="001B1285" w:rsidRPr="0067501A" w:rsidRDefault="001B1285" w:rsidP="001B1285">
      <w:pPr>
        <w:rPr>
          <w:highlight w:val="yellow"/>
        </w:rPr>
      </w:pPr>
      <w:r w:rsidRPr="0067501A">
        <w:t xml:space="preserve">My tech brethren, or the ones who run the biggest companies there at least, disagree. </w:t>
      </w:r>
      <w:r w:rsidRPr="0067501A">
        <w:rPr>
          <w:highlight w:val="yellow"/>
        </w:rPr>
        <w:t>Increasing the number of H1B visas is their common position.</w:t>
      </w:r>
      <w:r w:rsidRPr="0067501A">
        <w:t xml:space="preserve"> Those are the federal waivers handed out to highly trained workers in fields such as technology who don’t plan to immigrate here. Already, Washington hands out 65,000 of these visas to specialist workers and another 20,000 to graduate students every year. Now Silicon Valley heavyweights are lobbying Washington for even more </w:t>
      </w:r>
      <w:proofErr w:type="spellStart"/>
      <w:proofErr w:type="gramStart"/>
      <w:r w:rsidRPr="0067501A">
        <w:t>waivers.In</w:t>
      </w:r>
      <w:proofErr w:type="spellEnd"/>
      <w:proofErr w:type="gramEnd"/>
      <w:r w:rsidRPr="0067501A">
        <w:t xml:space="preserve"> a letter dated November 14, a lobbying group whose members included Twitter, Netflix, Facebook, and Google urged President-elect Donald Trump to increase the number. “The U.S. immigration system must allow more high-skilled graduates and workers to stay in the United States and contribute to our economy,” wrote Michael Beckerman, president of the Internet Association. Last week, tech big shots like Apple CEO Tim Cook, Alphabet CEO Larry Page and Microsoft CEO Satya Nadella met with Trump in New York. You can bet the pitch was similar. </w:t>
      </w:r>
      <w:r w:rsidRPr="0067501A">
        <w:rPr>
          <w:highlight w:val="yellow"/>
        </w:rPr>
        <w:t>Their economic argument, that the industry suffers from a shortage of workers, is false and misleading. Big tech companies take advantage of the H1B program to drive their bottom line.</w:t>
      </w:r>
      <w:r w:rsidRPr="0067501A">
        <w:t xml:space="preserve"> The law permits companies to lay off their own employees in favor of foreign workers doing the work in the states or overseas. Think about that. </w:t>
      </w:r>
      <w:r w:rsidRPr="0067501A">
        <w:rPr>
          <w:highlight w:val="yellow"/>
        </w:rPr>
        <w:t>The law does more than look the other way at firms that hire foreign workers instead of American citizens; it allows companies to ditch their own employees so they can hire foreign nationals</w:t>
      </w:r>
      <w:r w:rsidRPr="0067501A">
        <w:t>. Remember the </w:t>
      </w:r>
      <w:hyperlink r:id="rId24" w:history="1">
        <w:r w:rsidRPr="0067501A">
          <w:rPr>
            <w:rStyle w:val="Hyperlink"/>
          </w:rPr>
          <w:t>recent story</w:t>
        </w:r>
      </w:hyperlink>
      <w:r w:rsidRPr="0067501A">
        <w:t xml:space="preserve"> about laid-off Disney workers who were forced to train their foreign replacements? Not surprisingly, tech firms use the provision to their advantage. In late 2014, Microsoft laid off 21,000 workers. In September 2015, Hewlett Packard announced it was cutting 25,000 to 30,000 workers. That was on top of the 55,000 jobs it slashed the year before. </w:t>
      </w:r>
      <w:r w:rsidRPr="0067501A">
        <w:rPr>
          <w:highlight w:val="yellow"/>
        </w:rPr>
        <w:t>Another problem with the H1B program is the law rewards companies for outsourcing their training programs.</w:t>
      </w:r>
      <w:r w:rsidRPr="0067501A">
        <w:t xml:space="preserve"> About half, or 40,000 of the visas handed out each year, don’t go to firms such as Microsoft, Apple or Facebook, the companies we think about when we hear H1B. They go to professional offshore outsourcing firms such as Cognizant, which received 9,000 H1B’s last year.    Outsourcing firms operate an almost pyramid-like system: they bring foreign nationals to the United States, who then learn the jobs of American citizens. Then these foreign workers return home overseas. Many times, the best workers in India arrive in a tech-friendly city such as Seattle, learn the ins and outs of their host company, fly back to the subcontinent to run a call center or IT department, and </w:t>
      </w:r>
      <w:r w:rsidRPr="0067501A">
        <w:lastRenderedPageBreak/>
        <w:t xml:space="preserve">train their workers with the skills they learned in the United </w:t>
      </w:r>
      <w:proofErr w:type="spellStart"/>
      <w:r w:rsidRPr="0067501A">
        <w:t>States.To</w:t>
      </w:r>
      <w:proofErr w:type="spellEnd"/>
      <w:r w:rsidRPr="0067501A">
        <w:t xml:space="preserve"> be sure, this is capitalism at work, something I support as an entrepreneur. But </w:t>
      </w:r>
      <w:r w:rsidRPr="0067501A">
        <w:rPr>
          <w:highlight w:val="yellow"/>
        </w:rPr>
        <w:t>it has gone too far. Allowing companies to outsource their training programs and lay off their own employees in favor of keeping cheap foreign labor undermines our visa program. </w:t>
      </w:r>
      <w:r w:rsidRPr="0067501A">
        <w:t xml:space="preserve">As a result, </w:t>
      </w:r>
      <w:r w:rsidRPr="0067501A">
        <w:rPr>
          <w:highlight w:val="yellow"/>
        </w:rPr>
        <w:t>the H1B program does not foster or give priority to American job growth over the long run. Creating the industries of tomorrow, ensuring the next “big idea” happens here, creating a steady pipeline of future employment for U.S. workers each falls by the wayside.</w:t>
      </w:r>
      <w:r w:rsidRPr="0067501A">
        <w:t xml:space="preserve">  </w:t>
      </w:r>
    </w:p>
    <w:p w:rsidR="001B1285" w:rsidRPr="0027230F" w:rsidRDefault="001B1285" w:rsidP="0067501A">
      <w:pPr>
        <w:rPr>
          <w:u w:val="single"/>
        </w:rPr>
      </w:pPr>
    </w:p>
    <w:p w:rsidR="0067501A" w:rsidRPr="0067501A" w:rsidRDefault="0067501A" w:rsidP="0067501A">
      <w:pPr>
        <w:pStyle w:val="Heading1"/>
        <w:rPr>
          <w:rFonts w:cs="Times New Roman"/>
        </w:rPr>
      </w:pPr>
      <w:r w:rsidRPr="0067501A">
        <w:rPr>
          <w:rFonts w:cs="Times New Roman"/>
        </w:rPr>
        <w:lastRenderedPageBreak/>
        <w:t>Internal</w:t>
      </w:r>
      <w:r w:rsidR="003678B6">
        <w:rPr>
          <w:rFonts w:cs="Times New Roman"/>
        </w:rPr>
        <w:t xml:space="preserve"> L</w:t>
      </w:r>
      <w:r w:rsidRPr="0067501A">
        <w:rPr>
          <w:rFonts w:cs="Times New Roman"/>
        </w:rPr>
        <w:t>inks</w:t>
      </w:r>
    </w:p>
    <w:p w:rsidR="0067501A" w:rsidRPr="0067501A" w:rsidRDefault="0067501A" w:rsidP="0067501A"/>
    <w:p w:rsidR="00DE4692" w:rsidRPr="0067501A" w:rsidRDefault="00DE4692" w:rsidP="00DE4692">
      <w:pPr>
        <w:pStyle w:val="Heading4"/>
        <w:rPr>
          <w:rFonts w:cs="Times New Roman"/>
        </w:rPr>
      </w:pPr>
      <w:r w:rsidRPr="0067501A">
        <w:rPr>
          <w:rFonts w:cs="Times New Roman"/>
        </w:rPr>
        <w:t>Brain drain kills competitiveness, leads to poverty, and hurts the economy</w:t>
      </w:r>
      <w:r>
        <w:rPr>
          <w:rFonts w:cs="Times New Roman"/>
        </w:rPr>
        <w:t xml:space="preserve"> in developing countries</w:t>
      </w:r>
    </w:p>
    <w:p w:rsidR="00DE4692" w:rsidRPr="0067501A" w:rsidRDefault="00DE4692" w:rsidP="00DE4692">
      <w:r w:rsidRPr="00DD01D9">
        <w:rPr>
          <w:rStyle w:val="StyleStyleBold12pt"/>
        </w:rPr>
        <w:t>Srivastava</w:t>
      </w:r>
      <w:r w:rsidRPr="0067501A">
        <w:rPr>
          <w:b/>
        </w:rPr>
        <w:t xml:space="preserve"> 17</w:t>
      </w:r>
      <w:r w:rsidRPr="0067501A">
        <w:t xml:space="preserve"> (</w:t>
      </w:r>
      <w:proofErr w:type="spellStart"/>
      <w:r w:rsidRPr="0067501A">
        <w:t>Babita</w:t>
      </w:r>
      <w:proofErr w:type="spellEnd"/>
      <w:r w:rsidRPr="0067501A">
        <w:t xml:space="preserve">, “Economic Impact of Brain Drain in Developed and Developing Countries”). William Paterson University. </w:t>
      </w:r>
      <w:proofErr w:type="spellStart"/>
      <w:r w:rsidRPr="0067501A">
        <w:t>Srivasta</w:t>
      </w:r>
      <w:proofErr w:type="spellEnd"/>
      <w:r w:rsidRPr="0067501A">
        <w:t xml:space="preserve"> is an Adjunct Professor who focuses on Micro &amp; </w:t>
      </w:r>
      <w:proofErr w:type="spellStart"/>
      <w:r w:rsidRPr="0067501A">
        <w:t>Macro economics</w:t>
      </w:r>
      <w:proofErr w:type="spellEnd"/>
      <w:r w:rsidRPr="0067501A">
        <w:t xml:space="preserve">, International economics, Business administration, Policies, Renewable energyhttps://www.aeaweb.org/conference/2018/preliminary/paper/r5STr4yk </w:t>
      </w:r>
      <w:proofErr w:type="spellStart"/>
      <w:r w:rsidRPr="0067501A">
        <w:t>LDonn</w:t>
      </w:r>
      <w:proofErr w:type="spellEnd"/>
    </w:p>
    <w:p w:rsidR="00DE4692" w:rsidRPr="0067501A" w:rsidRDefault="00DE4692" w:rsidP="00DE4692"/>
    <w:p w:rsidR="00DE4692" w:rsidRDefault="00DE4692" w:rsidP="00DE4692">
      <w:r w:rsidRPr="0067501A">
        <w:rPr>
          <w:highlight w:val="yellow"/>
        </w:rPr>
        <w:t>Developing countries might also suffer from economic loss, which reduces their development even further and their production of more talented people</w:t>
      </w:r>
      <w:r w:rsidRPr="0067501A">
        <w:t xml:space="preserve">. The drain effect refers to the fall in the stock of human capital that follows skilled emigration (Romero, 2013, p.186). With this suffering economy, </w:t>
      </w:r>
      <w:r w:rsidRPr="0067501A">
        <w:rPr>
          <w:highlight w:val="yellow"/>
        </w:rPr>
        <w:t>there will also be a reduced quality of life for the</w:t>
      </w:r>
      <w:r w:rsidRPr="0067501A">
        <w:t xml:space="preserve"> rest of the </w:t>
      </w:r>
      <w:r w:rsidRPr="0067501A">
        <w:rPr>
          <w:highlight w:val="yellow"/>
        </w:rPr>
        <w:t>population</w:t>
      </w:r>
      <w:r w:rsidRPr="0067501A">
        <w:t>. In one side of the argument against brain drain, it was concluded that the loss of the skillful people, with their migration from their country, would affect those who decided to continue to reside in that country (</w:t>
      </w:r>
      <w:proofErr w:type="spellStart"/>
      <w:r w:rsidRPr="0067501A">
        <w:t>Canibano</w:t>
      </w:r>
      <w:proofErr w:type="spellEnd"/>
      <w:r w:rsidRPr="0067501A">
        <w:t xml:space="preserve"> &amp; Woolley, 2015, p. 117). </w:t>
      </w:r>
      <w:r w:rsidRPr="0067501A">
        <w:rPr>
          <w:highlight w:val="yellow"/>
        </w:rPr>
        <w:t>Without growth and the improvement that could have been provided by the skillful and educated people who left, the country then can no longer attempt to compete globally and are left isolated from the rest of the world. This isolation can slow development and progress even further and cause a nation to grow even poorer.</w:t>
      </w:r>
    </w:p>
    <w:p w:rsidR="0067501A" w:rsidRPr="0067501A" w:rsidRDefault="0067501A" w:rsidP="0067501A">
      <w:pPr>
        <w:pStyle w:val="Heading4"/>
        <w:rPr>
          <w:rFonts w:cs="Times New Roman"/>
        </w:rPr>
      </w:pPr>
      <w:r w:rsidRPr="0067501A">
        <w:rPr>
          <w:rFonts w:cs="Times New Roman"/>
        </w:rPr>
        <w:t xml:space="preserve">Brain drain </w:t>
      </w:r>
      <w:r w:rsidR="00C86E85">
        <w:rPr>
          <w:rFonts w:cs="Times New Roman"/>
        </w:rPr>
        <w:t>hurts the world economy</w:t>
      </w:r>
    </w:p>
    <w:p w:rsidR="0067501A" w:rsidRPr="0067501A" w:rsidRDefault="0067501A" w:rsidP="0067501A">
      <w:r w:rsidRPr="0067501A">
        <w:rPr>
          <w:b/>
        </w:rPr>
        <w:t>Srivastava 17</w:t>
      </w:r>
      <w:r w:rsidRPr="0067501A">
        <w:t xml:space="preserve"> (</w:t>
      </w:r>
      <w:proofErr w:type="spellStart"/>
      <w:r w:rsidRPr="0067501A">
        <w:t>Babita</w:t>
      </w:r>
      <w:proofErr w:type="spellEnd"/>
      <w:r w:rsidRPr="0067501A">
        <w:t xml:space="preserve">, “Economic Impact of Brain Drain in Developed and Developing Countries”). William Paterson University. </w:t>
      </w:r>
      <w:proofErr w:type="spellStart"/>
      <w:r w:rsidRPr="0067501A">
        <w:t>Srivasta</w:t>
      </w:r>
      <w:proofErr w:type="spellEnd"/>
      <w:r w:rsidRPr="0067501A">
        <w:t xml:space="preserve"> is an Adjunct Professor who focuses on Micro &amp; </w:t>
      </w:r>
      <w:proofErr w:type="spellStart"/>
      <w:r w:rsidRPr="0067501A">
        <w:t>Macro economics</w:t>
      </w:r>
      <w:proofErr w:type="spellEnd"/>
      <w:r w:rsidRPr="0067501A">
        <w:t xml:space="preserve">, International economics, Business administration, Policies, Renewable energyhttps://www.aeaweb.org/conference/2018/preliminary/paper/r5STr4yk </w:t>
      </w:r>
      <w:proofErr w:type="spellStart"/>
      <w:r w:rsidRPr="0067501A">
        <w:t>LDonn</w:t>
      </w:r>
      <w:proofErr w:type="spellEnd"/>
    </w:p>
    <w:p w:rsidR="0067501A" w:rsidRPr="0067501A" w:rsidRDefault="0067501A" w:rsidP="0067501A">
      <w:pPr>
        <w:rPr>
          <w:b/>
        </w:rPr>
      </w:pPr>
    </w:p>
    <w:p w:rsidR="0067501A" w:rsidRPr="0067501A" w:rsidRDefault="0067501A" w:rsidP="0067501A">
      <w:r w:rsidRPr="0067501A">
        <w:t xml:space="preserve">Even though there are some positive effects of brain drain, </w:t>
      </w:r>
      <w:proofErr w:type="gramStart"/>
      <w:r w:rsidRPr="0067501A">
        <w:t>on the whole</w:t>
      </w:r>
      <w:proofErr w:type="gramEnd"/>
      <w:r w:rsidRPr="0067501A">
        <w:t xml:space="preserve">, </w:t>
      </w:r>
      <w:r w:rsidRPr="0067501A">
        <w:rPr>
          <w:highlight w:val="yellow"/>
        </w:rPr>
        <w:t>there are more negative effects on both the country where the brain drain is happening and the economies of the countries to which skilled professionals emigrate.</w:t>
      </w:r>
      <w:r w:rsidRPr="0067501A">
        <w:t xml:space="preserve"> First and foremost, </w:t>
      </w:r>
      <w:r w:rsidRPr="0067501A">
        <w:rPr>
          <w:highlight w:val="yellow"/>
        </w:rPr>
        <w:t>brain drain causes developing countries to lose the ability to progress.</w:t>
      </w:r>
      <w:r w:rsidRPr="0067501A">
        <w:t xml:space="preserve"> Talented people are born, raised, and educated in their country, and when it comes time to work and give back what they were provided, they leave and seek employment elsewhere. As shown in the figure below, the top three main reasons why people choose to leave their country are: career prospects, social injustice and compensation, with career prospects being the highest percentage with 66</w:t>
      </w:r>
      <w:proofErr w:type="gramStart"/>
      <w:r w:rsidRPr="0067501A">
        <w:t>%.</w:t>
      </w:r>
      <w:r w:rsidRPr="0067501A">
        <w:rPr>
          <w:highlight w:val="yellow"/>
        </w:rPr>
        <w:t>The</w:t>
      </w:r>
      <w:proofErr w:type="gramEnd"/>
      <w:r w:rsidRPr="0067501A">
        <w:rPr>
          <w:highlight w:val="yellow"/>
        </w:rPr>
        <w:t xml:space="preserve"> country loses people who can help improve the economy and, by extension, the country itself. Highly skilled people are valuable factors in the world economy</w:t>
      </w:r>
      <w:r w:rsidRPr="0067501A">
        <w:t xml:space="preserve"> (Davis and Hart, 2010, p. 509). Davis and Hart (2010) state, “In 2000, a person with a university or graduate school education was six times more likely to migrate legally than one with less than a high school </w:t>
      </w:r>
      <w:proofErr w:type="gramStart"/>
      <w:r w:rsidRPr="0067501A">
        <w:t>education”(</w:t>
      </w:r>
      <w:proofErr w:type="gramEnd"/>
      <w:r w:rsidRPr="0067501A">
        <w:t xml:space="preserve">p.509). Instead, </w:t>
      </w:r>
      <w:r w:rsidRPr="0067501A">
        <w:rPr>
          <w:highlight w:val="yellow"/>
        </w:rPr>
        <w:t>developing countries continue to face many problems, such as poverty and lack of technological advancements, as well as fewer opportunities.</w:t>
      </w:r>
    </w:p>
    <w:p w:rsidR="0067501A" w:rsidRPr="0067501A" w:rsidRDefault="0067501A" w:rsidP="0067501A"/>
    <w:p w:rsidR="0067501A" w:rsidRPr="0067501A" w:rsidRDefault="0067501A" w:rsidP="0067501A"/>
    <w:p w:rsidR="0067501A" w:rsidRDefault="0067501A" w:rsidP="0067501A"/>
    <w:p w:rsidR="00A1288F" w:rsidRDefault="00A1288F" w:rsidP="0067501A"/>
    <w:p w:rsidR="001C2B5B" w:rsidRDefault="001C2B5B" w:rsidP="001C2B5B">
      <w:pPr>
        <w:pStyle w:val="Heading4"/>
      </w:pPr>
      <w:r>
        <w:t>Brain drain kills the Indian economy</w:t>
      </w:r>
    </w:p>
    <w:p w:rsidR="001C2B5B" w:rsidRDefault="00EB7422" w:rsidP="001C2B5B">
      <w:proofErr w:type="spellStart"/>
      <w:r>
        <w:rPr>
          <w:b/>
        </w:rPr>
        <w:t>Raveesh</w:t>
      </w:r>
      <w:proofErr w:type="spellEnd"/>
      <w:r w:rsidR="001C2B5B">
        <w:rPr>
          <w:b/>
        </w:rPr>
        <w:t xml:space="preserve"> 13 </w:t>
      </w:r>
      <w:r w:rsidR="001C2B5B">
        <w:t>(</w:t>
      </w:r>
      <w:r>
        <w:t>S.</w:t>
      </w:r>
      <w:r w:rsidR="001C2B5B">
        <w:t>, “Brain Drain: Socio-Economic Impact on Indian Society”). International Journal of Humanities and Social Science Invention ISSN (Online): 2319 – 7722, ISSN (Print): 2319 – 7714 www.ijhssi.org Volume 2 Issue 5 ǁ May. 2013ǁ PP.12-17</w:t>
      </w:r>
      <w:r w:rsidR="006E4063">
        <w:t xml:space="preserve">. </w:t>
      </w:r>
      <w:proofErr w:type="spellStart"/>
      <w:r w:rsidR="006E4063">
        <w:t>LDonn</w:t>
      </w:r>
      <w:proofErr w:type="spellEnd"/>
      <w:r w:rsidR="006E4063">
        <w:t xml:space="preserve"> </w:t>
      </w:r>
    </w:p>
    <w:p w:rsidR="001C2B5B" w:rsidRPr="001C2B5B" w:rsidRDefault="001C2B5B" w:rsidP="001C2B5B"/>
    <w:p w:rsidR="00A1288F" w:rsidRPr="001C2B5B" w:rsidRDefault="00A1288F" w:rsidP="0067501A">
      <w:pPr>
        <w:rPr>
          <w:u w:val="single"/>
        </w:rPr>
      </w:pPr>
      <w:r>
        <w:t xml:space="preserve">The UNDP estimates that </w:t>
      </w:r>
      <w:r w:rsidRPr="001C2B5B">
        <w:rPr>
          <w:u w:val="single"/>
        </w:rPr>
        <w:t>India loses $2 billion a year because of the emigration of computer experts to the U.S.</w:t>
      </w:r>
      <w:r>
        <w:t xml:space="preserve"> </w:t>
      </w:r>
      <w:r w:rsidRPr="001C2B5B">
        <w:rPr>
          <w:u w:val="single"/>
        </w:rPr>
        <w:t>Indian students going abroad for their higher studies costs India a foreign exchange outflow of $10 billion annually.</w:t>
      </w:r>
      <w:r>
        <w:t xml:space="preserve"> Thousands of Indian scientists, doctors, engineers and other qualified persons have migrated and are staying in other countries. Every year hundreds of our best brains make frantic efforts to leave India. The demand for passports is increasing every year, even though more and more employment opportunities are being created within the country. The steady outflow of our </w:t>
      </w:r>
      <w:proofErr w:type="spellStart"/>
      <w:r>
        <w:t>nation‟s</w:t>
      </w:r>
      <w:proofErr w:type="spellEnd"/>
      <w:r>
        <w:t xml:space="preserve"> talent, especially those educated, at the cost of the tax payers‟ money, has caused concern to the government. Due to high salary and facilities Indian youth is moving abroad. One reason as to why the developed countries prosper is because of the high intellectual P </w:t>
      </w:r>
      <w:proofErr w:type="gramStart"/>
      <w:r>
        <w:t>a g e migrants</w:t>
      </w:r>
      <w:proofErr w:type="gramEnd"/>
      <w:r>
        <w:t xml:space="preserve"> from the poor developing countries. </w:t>
      </w:r>
      <w:r w:rsidRPr="001C2B5B">
        <w:rPr>
          <w:u w:val="single"/>
        </w:rPr>
        <w:t xml:space="preserve">This „knowledge gap‟ is increasing and the poor countries are becoming poorer and rich countries are emerging as knowledge countries and they are ruling the world. In one other way globalization has helped in retaining the skilled people within the country, because a person can work for a foreign company sitting at home in India. But in </w:t>
      </w:r>
      <w:proofErr w:type="gramStart"/>
      <w:r w:rsidRPr="001C2B5B">
        <w:rPr>
          <w:u w:val="single"/>
        </w:rPr>
        <w:t>reality</w:t>
      </w:r>
      <w:proofErr w:type="gramEnd"/>
      <w:r w:rsidRPr="001C2B5B">
        <w:rPr>
          <w:u w:val="single"/>
        </w:rPr>
        <w:t xml:space="preserve"> he is working for an overseas country not for his own nation.</w:t>
      </w:r>
    </w:p>
    <w:p w:rsidR="0067501A" w:rsidRDefault="0067501A" w:rsidP="0067501A"/>
    <w:p w:rsidR="007A51E0" w:rsidRPr="005E5401" w:rsidRDefault="007A51E0" w:rsidP="007A51E0">
      <w:pPr>
        <w:pStyle w:val="Heading4"/>
      </w:pPr>
      <w:r w:rsidRPr="005E5401">
        <w:t>Brain Drain hurts</w:t>
      </w:r>
      <w:r w:rsidR="00711C17">
        <w:t xml:space="preserve"> the</w:t>
      </w:r>
      <w:r w:rsidRPr="005E5401">
        <w:t xml:space="preserve"> Indian Economy</w:t>
      </w:r>
    </w:p>
    <w:p w:rsidR="007A51E0" w:rsidRPr="005E5401" w:rsidRDefault="007A51E0" w:rsidP="007A51E0">
      <w:pPr>
        <w:rPr>
          <w:rStyle w:val="StyleStyleBold12pt"/>
        </w:rPr>
      </w:pPr>
      <w:proofErr w:type="spellStart"/>
      <w:r w:rsidRPr="005E5401">
        <w:t>Kariyatil</w:t>
      </w:r>
      <w:proofErr w:type="spellEnd"/>
      <w:r w:rsidRPr="005E5401">
        <w:rPr>
          <w:rStyle w:val="StyleStyleBold12pt"/>
        </w:rPr>
        <w:t xml:space="preserve"> </w:t>
      </w:r>
      <w:proofErr w:type="spellStart"/>
      <w:r w:rsidRPr="005E5401">
        <w:rPr>
          <w:rStyle w:val="StyleStyleBold12pt"/>
        </w:rPr>
        <w:t>Krishnadas</w:t>
      </w:r>
      <w:proofErr w:type="spellEnd"/>
      <w:r>
        <w:rPr>
          <w:rStyle w:val="StyleStyleBold12pt"/>
        </w:rPr>
        <w:t xml:space="preserve"> </w:t>
      </w:r>
      <w:proofErr w:type="gramStart"/>
      <w:r w:rsidRPr="005E5401">
        <w:rPr>
          <w:rStyle w:val="StyleStyleBold12pt"/>
        </w:rPr>
        <w:t>1</w:t>
      </w:r>
      <w:r w:rsidRPr="005E5401">
        <w:t>,</w:t>
      </w:r>
      <w:r>
        <w:t>(</w:t>
      </w:r>
      <w:proofErr w:type="gramEnd"/>
      <w:r w:rsidRPr="005E5401">
        <w:t xml:space="preserve"> </w:t>
      </w:r>
      <w:proofErr w:type="spellStart"/>
      <w:r w:rsidRPr="005E5401">
        <w:t>Kariyatil</w:t>
      </w:r>
      <w:proofErr w:type="spellEnd"/>
      <w:r w:rsidRPr="005E5401">
        <w:t xml:space="preserve"> </w:t>
      </w:r>
      <w:proofErr w:type="spellStart"/>
      <w:r w:rsidRPr="005E5401">
        <w:t>Krishnadas</w:t>
      </w:r>
      <w:proofErr w:type="spellEnd"/>
      <w:r w:rsidRPr="005E5401">
        <w:t xml:space="preserve"> is editor of </w:t>
      </w:r>
      <w:proofErr w:type="spellStart"/>
      <w:r w:rsidRPr="005E5401">
        <w:t>TechIndia</w:t>
      </w:r>
      <w:proofErr w:type="spellEnd"/>
      <w:r w:rsidRPr="005E5401">
        <w:t xml:space="preserve">, “Brain drain hurts developing nations, U.N. reports”, </w:t>
      </w:r>
      <w:hyperlink r:id="rId25" w:history="1">
        <w:r w:rsidRPr="005E5401">
          <w:rPr>
            <w:rStyle w:val="Hyperlink"/>
          </w:rPr>
          <w:t>http://www.eetimes.com/document.asp?doc_id=1143665&amp;</w:t>
        </w:r>
      </w:hyperlink>
      <w:r>
        <w:t>)//SD</w:t>
      </w:r>
    </w:p>
    <w:p w:rsidR="007A51E0" w:rsidRDefault="007A51E0" w:rsidP="007A51E0">
      <w:pPr>
        <w:rPr>
          <w:rStyle w:val="StyleBoldUnderline"/>
        </w:rPr>
      </w:pPr>
      <w:r w:rsidRPr="005E5401">
        <w:rPr>
          <w:sz w:val="16"/>
          <w:szCs w:val="16"/>
        </w:rPr>
        <w:t xml:space="preserve">BANGALORE, India — </w:t>
      </w:r>
      <w:r w:rsidRPr="005E5401">
        <w:rPr>
          <w:rStyle w:val="StyleBoldUnderline"/>
        </w:rPr>
        <w:t xml:space="preserve">The exodus of Indian engineers mostly to the United States costs India $2 billion annually, according to a recent U.N. study. </w:t>
      </w:r>
      <w:r w:rsidRPr="005E5401">
        <w:rPr>
          <w:sz w:val="16"/>
          <w:szCs w:val="16"/>
        </w:rPr>
        <w:t>While the United Nations Human Development Report 2001 stresses that "</w:t>
      </w:r>
      <w:r w:rsidRPr="005E5401">
        <w:rPr>
          <w:rStyle w:val="StyleBoldUnderline"/>
        </w:rPr>
        <w:t xml:space="preserve">technology itself has become a source of economic growth" for countries like India, many of the benefits are being outweighed by the brain drain of engineering talent. </w:t>
      </w:r>
      <w:r w:rsidRPr="005E5401">
        <w:rPr>
          <w:sz w:val="16"/>
          <w:szCs w:val="16"/>
        </w:rPr>
        <w:t>"</w:t>
      </w:r>
      <w:r w:rsidRPr="005E5401">
        <w:rPr>
          <w:rStyle w:val="StyleBoldUnderline"/>
        </w:rPr>
        <w:t>Rich nations have been opening their doors to developing-country professionals at a high cost to the home countries,"</w:t>
      </w:r>
      <w:r w:rsidRPr="005E5401">
        <w:rPr>
          <w:sz w:val="16"/>
          <w:szCs w:val="16"/>
        </w:rPr>
        <w:t xml:space="preserve"> the U.N. study warned. Based on the $15,000 to $20,000 average total cost of providing a university education in India, the country losses as much as $2 billion a year in technical investment. </w:t>
      </w:r>
      <w:r w:rsidRPr="005E5401">
        <w:rPr>
          <w:rStyle w:val="StyleBoldUnderline"/>
        </w:rPr>
        <w:t>While migrating Indian engineers enjoy a higher social status, they are often derided as "slaves to the almighty dollar,"</w:t>
      </w:r>
      <w:r w:rsidRPr="005E5401">
        <w:rPr>
          <w:sz w:val="16"/>
          <w:szCs w:val="16"/>
        </w:rPr>
        <w:t xml:space="preserve"> or as individuals who, while benefiting from a highly subsidized government education here, </w:t>
      </w:r>
      <w:r w:rsidRPr="005E5401">
        <w:rPr>
          <w:rStyle w:val="StyleBoldUnderline"/>
        </w:rPr>
        <w:t>have no incentive to help the Indian society that has trained them.</w:t>
      </w:r>
    </w:p>
    <w:p w:rsidR="007A51E0" w:rsidRDefault="007A51E0" w:rsidP="0067501A"/>
    <w:p w:rsidR="00780DDE" w:rsidRPr="005E5401" w:rsidRDefault="00780DDE" w:rsidP="00780DDE">
      <w:pPr>
        <w:pStyle w:val="Heading4"/>
      </w:pPr>
      <w:r>
        <w:lastRenderedPageBreak/>
        <w:t xml:space="preserve">Indian </w:t>
      </w:r>
      <w:r w:rsidRPr="005E5401">
        <w:t>Growth Solves South Asian Conflict</w:t>
      </w:r>
    </w:p>
    <w:p w:rsidR="00780DDE" w:rsidRPr="005E5401" w:rsidRDefault="00780DDE" w:rsidP="00780DDE">
      <w:pPr>
        <w:rPr>
          <w:rStyle w:val="StyleStyleBold12pt"/>
        </w:rPr>
      </w:pPr>
      <w:r w:rsidRPr="005E5401">
        <w:rPr>
          <w:rStyle w:val="StyleStyleBold12pt"/>
        </w:rPr>
        <w:t xml:space="preserve">Mamoon </w:t>
      </w:r>
      <w:r>
        <w:rPr>
          <w:rStyle w:val="StyleStyleBold12pt"/>
        </w:rPr>
        <w:t xml:space="preserve">&amp; </w:t>
      </w:r>
      <w:proofErr w:type="spellStart"/>
      <w:r w:rsidRPr="005E5401">
        <w:rPr>
          <w:rStyle w:val="StyleStyleBold12pt"/>
        </w:rPr>
        <w:t>Murshed</w:t>
      </w:r>
      <w:proofErr w:type="spellEnd"/>
      <w:r>
        <w:rPr>
          <w:rStyle w:val="StyleStyleBold12pt"/>
        </w:rPr>
        <w:t xml:space="preserve"> </w:t>
      </w:r>
      <w:r w:rsidRPr="005E5401">
        <w:rPr>
          <w:rStyle w:val="StyleStyleBold12pt"/>
        </w:rPr>
        <w:t xml:space="preserve">8 </w:t>
      </w:r>
      <w:r w:rsidRPr="003D5DDB">
        <w:rPr>
          <w:rStyle w:val="StyleStyleBold12pt"/>
        </w:rPr>
        <w:t>(</w:t>
      </w:r>
      <w:r w:rsidRPr="003D5DDB">
        <w:rPr>
          <w:sz w:val="20"/>
        </w:rPr>
        <w:t xml:space="preserve">Dawood Mamoon works for Institute of Social Studies in the Netherlands, S. </w:t>
      </w:r>
      <w:proofErr w:type="spellStart"/>
      <w:r w:rsidRPr="003D5DDB">
        <w:rPr>
          <w:sz w:val="20"/>
        </w:rPr>
        <w:t>Mansoob</w:t>
      </w:r>
      <w:proofErr w:type="spellEnd"/>
      <w:r w:rsidRPr="003D5DDB">
        <w:rPr>
          <w:sz w:val="20"/>
        </w:rPr>
        <w:t xml:space="preserve"> </w:t>
      </w:r>
      <w:proofErr w:type="spellStart"/>
      <w:r w:rsidRPr="003D5DDB">
        <w:rPr>
          <w:sz w:val="20"/>
        </w:rPr>
        <w:t>Murshed</w:t>
      </w:r>
      <w:proofErr w:type="spellEnd"/>
      <w:r w:rsidRPr="003D5DDB">
        <w:rPr>
          <w:sz w:val="20"/>
        </w:rPr>
        <w:t xml:space="preserve"> works The Birmingham Business School, University of Birmingham and Centre for the Study of Civil War (CSCW), “The conﬂict mitigating effects of trade in the India-Pakistan case”, http://link.springer.com/content/pdf/10.1007%2Fs10101-010-0074-y.pdf)//SD</w:t>
      </w:r>
    </w:p>
    <w:p w:rsidR="00780DDE" w:rsidRPr="003D5DDB" w:rsidRDefault="00780DDE" w:rsidP="00780DDE">
      <w:pPr>
        <w:pStyle w:val="card"/>
        <w:ind w:left="0"/>
        <w:rPr>
          <w:sz w:val="16"/>
        </w:rPr>
      </w:pPr>
      <w:r w:rsidRPr="003D5DDB">
        <w:rPr>
          <w:sz w:val="16"/>
        </w:rPr>
        <w:t xml:space="preserve">However, </w:t>
      </w:r>
      <w:r w:rsidRPr="005E5401">
        <w:rPr>
          <w:rStyle w:val="StyleBoldUnderline"/>
        </w:rPr>
        <w:t xml:space="preserve">if India </w:t>
      </w:r>
      <w:proofErr w:type="gramStart"/>
      <w:r w:rsidRPr="005E5401">
        <w:rPr>
          <w:rStyle w:val="StyleBoldUnderline"/>
        </w:rPr>
        <w:t>is able to</w:t>
      </w:r>
      <w:proofErr w:type="gramEnd"/>
      <w:r w:rsidRPr="005E5401">
        <w:rPr>
          <w:rStyle w:val="StyleBoldUnderline"/>
        </w:rPr>
        <w:t xml:space="preserve"> export or import more, this would at least put a check on any rise in the severity of conflict and hostilities would adjust to some average level. Any decline in Indian trade will enhance hostilities</w:t>
      </w:r>
      <w:r w:rsidRPr="003D5DDB">
        <w:rPr>
          <w:sz w:val="16"/>
        </w:rPr>
        <w:t xml:space="preserve">. </w:t>
      </w:r>
      <w:r w:rsidRPr="005E5401">
        <w:rPr>
          <w:rStyle w:val="StyleBoldUnderline"/>
        </w:rPr>
        <w:t>The current low levels of bilateral trade between Pakistan and India is conflict enhancing, so more trade with increased exports by both sides to each other should be encouraged.</w:t>
      </w:r>
      <w:r w:rsidRPr="003D5DDB">
        <w:rPr>
          <w:sz w:val="16"/>
        </w:rPr>
        <w:t xml:space="preserve"> More access to Pakistani markets on the Indian side may not lead to conflict mitigation if Pakistan is not able </w:t>
      </w:r>
      <w:proofErr w:type="spellStart"/>
      <w:r w:rsidRPr="003D5DDB">
        <w:rPr>
          <w:sz w:val="16"/>
        </w:rPr>
        <w:t>toalso</w:t>
      </w:r>
      <w:proofErr w:type="spellEnd"/>
      <w:r w:rsidRPr="003D5DDB">
        <w:rPr>
          <w:sz w:val="16"/>
        </w:rPr>
        <w:t xml:space="preserve"> export more to India. </w:t>
      </w:r>
      <w:r w:rsidRPr="005E5401">
        <w:rPr>
          <w:rStyle w:val="StyleBoldUnderline"/>
        </w:rPr>
        <w:t>A rise in education expenditure puts a check on hostilities</w:t>
      </w:r>
      <w:r w:rsidRPr="003D5DDB">
        <w:rPr>
          <w:sz w:val="16"/>
        </w:rPr>
        <w:t xml:space="preserve">, as seen in Graph 1e. Graph 1f is the standard representation of India-Pakistan </w:t>
      </w:r>
      <w:proofErr w:type="spellStart"/>
      <w:proofErr w:type="gramStart"/>
      <w:r w:rsidRPr="003D5DDB">
        <w:rPr>
          <w:sz w:val="16"/>
        </w:rPr>
        <w:t>conflict,and</w:t>
      </w:r>
      <w:proofErr w:type="spellEnd"/>
      <w:proofErr w:type="gramEnd"/>
      <w:r w:rsidRPr="003D5DDB">
        <w:rPr>
          <w:sz w:val="16"/>
        </w:rPr>
        <w:t xml:space="preserve"> not only best fits historical trends but also explain the rationale behind recent India-Pakistan peace initiatives with decreasing hostilities when not only India but Pakistan also has had economic growth rates as high as 7% per annum. The forecasts suggest that </w:t>
      </w:r>
      <w:r w:rsidRPr="005E5401">
        <w:rPr>
          <w:rStyle w:val="StyleBoldUnderline"/>
        </w:rPr>
        <w:t>conflict will rise, even if there is a significant increase in combined democracy scores, if growth rates plummet. Both Pakistan and India have seen many such years, when hostilities between both countries rose significantly when at least one of the countries is performing poorly, but were channeling more resources on the military as a proportion of their GDPs</w:t>
      </w:r>
      <w:r w:rsidRPr="003D5DDB">
        <w:rPr>
          <w:sz w:val="16"/>
        </w:rPr>
        <w:t xml:space="preserve">. The forecasts </w:t>
      </w:r>
      <w:proofErr w:type="spellStart"/>
      <w:r w:rsidRPr="003D5DDB">
        <w:rPr>
          <w:sz w:val="16"/>
        </w:rPr>
        <w:t>favour</w:t>
      </w:r>
      <w:proofErr w:type="spellEnd"/>
      <w:r w:rsidRPr="003D5DDB">
        <w:rPr>
          <w:sz w:val="16"/>
        </w:rPr>
        <w:t xml:space="preserve"> the economic version over the democratic version of the liberal peace. </w:t>
      </w:r>
      <w:proofErr w:type="gramStart"/>
      <w:r w:rsidRPr="003D5DDB">
        <w:rPr>
          <w:sz w:val="16"/>
        </w:rPr>
        <w:t>Thus</w:t>
      </w:r>
      <w:proofErr w:type="gramEnd"/>
      <w:r w:rsidRPr="003D5DDB">
        <w:rPr>
          <w:sz w:val="16"/>
        </w:rPr>
        <w:t xml:space="preserve"> one may look at current peace talks between both countries with optimism as both are performing well on the economic front and channeling fewer resources on the military as a proportion of national income, while at the same time having a divergent set of political institutions, though recently Pakistan has edged towards greater democracy with elections in February 2008.</w:t>
      </w:r>
    </w:p>
    <w:p w:rsidR="00711C17" w:rsidRDefault="00711C17" w:rsidP="00711C17">
      <w:pPr>
        <w:pStyle w:val="card"/>
        <w:ind w:left="0"/>
      </w:pPr>
    </w:p>
    <w:p w:rsidR="00780DDE" w:rsidRDefault="00780DDE" w:rsidP="00780DDE">
      <w:pPr>
        <w:pStyle w:val="Heading4"/>
      </w:pPr>
      <w:r>
        <w:t>African brain drain hurts the healthcare sector</w:t>
      </w:r>
    </w:p>
    <w:p w:rsidR="00780DDE" w:rsidRDefault="00780DDE" w:rsidP="00780DDE">
      <w:r>
        <w:rPr>
          <w:b/>
        </w:rPr>
        <w:t xml:space="preserve">The South African 10 </w:t>
      </w:r>
      <w:r>
        <w:t xml:space="preserve">(“Medical Brain Drain Hurting SA”). </w:t>
      </w:r>
      <w:hyperlink r:id="rId26" w:history="1">
        <w:r w:rsidRPr="002603DC">
          <w:rPr>
            <w:rStyle w:val="Hyperlink"/>
          </w:rPr>
          <w:t>https://www.thesouthafrican.com/medical-brain-drain-hurting-sa/</w:t>
        </w:r>
      </w:hyperlink>
      <w:r>
        <w:t xml:space="preserve">  // </w:t>
      </w:r>
      <w:proofErr w:type="spellStart"/>
      <w:r>
        <w:t>LDonn</w:t>
      </w:r>
      <w:proofErr w:type="spellEnd"/>
    </w:p>
    <w:p w:rsidR="00780DDE" w:rsidRPr="00780DDE" w:rsidRDefault="00780DDE" w:rsidP="00780DDE"/>
    <w:p w:rsidR="00780DDE" w:rsidRDefault="00780DDE" w:rsidP="00780DDE">
      <w:r>
        <w:t xml:space="preserve">With the proposed National Health Insurance (NHI) in South Africa, whose core function would be to address the economic imbalances and ensure that everyone has access to decent health care, </w:t>
      </w:r>
      <w:r w:rsidRPr="00780DDE">
        <w:rPr>
          <w:u w:val="single"/>
        </w:rPr>
        <w:t>the number of doctors leaving South Africa is particularly worrying</w:t>
      </w:r>
      <w:r>
        <w:t xml:space="preserve">. The NHI is based on the premise that </w:t>
      </w:r>
      <w:r w:rsidRPr="00780DDE">
        <w:rPr>
          <w:b/>
          <w:u w:val="single"/>
        </w:rPr>
        <w:t>South Africa’s public health system has suffered from under-funding which has resulted in deteriorating state facilities and an exodus of skilled personnel</w:t>
      </w:r>
      <w:r>
        <w:t xml:space="preserve"> – many to the UK and other developed countries. With the numbers of practicing doctors and those entering the field in South Africa dwindling, the question of feasibility of an NHI remains. The release of the ANC’s latest NHI proposal in September 2010 prompted economics consultancy firm </w:t>
      </w:r>
      <w:proofErr w:type="spellStart"/>
      <w:r>
        <w:t>Econex</w:t>
      </w:r>
      <w:proofErr w:type="spellEnd"/>
      <w:r>
        <w:t xml:space="preserve"> to update the number of doctors practicing in South Africa. Contrary to officially quoted </w:t>
      </w:r>
      <w:r w:rsidRPr="00780DDE">
        <w:rPr>
          <w:u w:val="single"/>
        </w:rPr>
        <w:t xml:space="preserve">sources that state that there are 36,912 doctors practicing in South Africa, </w:t>
      </w:r>
      <w:proofErr w:type="spellStart"/>
      <w:r w:rsidRPr="00780DDE">
        <w:rPr>
          <w:u w:val="single"/>
        </w:rPr>
        <w:t>Econex</w:t>
      </w:r>
      <w:proofErr w:type="spellEnd"/>
      <w:r w:rsidRPr="00780DDE">
        <w:rPr>
          <w:u w:val="single"/>
        </w:rPr>
        <w:t xml:space="preserve"> found evidence of only 27,432 doctors in total</w:t>
      </w:r>
      <w:r>
        <w:t xml:space="preserve">. This number is made up of 17,802 general practitioners (GPs) and 9,630 specialists. This gives a ratio of 55 doctors per 100,000 people. </w:t>
      </w:r>
      <w:r w:rsidRPr="00780DDE">
        <w:rPr>
          <w:u w:val="single"/>
        </w:rPr>
        <w:t>When compared to developed countries</w:t>
      </w:r>
      <w:r>
        <w:t xml:space="preserve"> like the United Kingdom (UK), the United States (US) and Australia, </w:t>
      </w:r>
      <w:r w:rsidRPr="00780DDE">
        <w:rPr>
          <w:u w:val="single"/>
        </w:rPr>
        <w:t>the South African numbers are very worrying</w:t>
      </w:r>
      <w:r>
        <w:t>. According to figures quoted on IOL, the UK has 230 doctors per 100,000, the US 256 and Australia 247. Sweden has one of the best staffed health services in the world, with 320 doctors per 100,000 people, while Sierra Leone has only two doctors per 100,000 people.</w:t>
      </w:r>
    </w:p>
    <w:p w:rsidR="003678B6" w:rsidRDefault="003678B6" w:rsidP="00780DDE"/>
    <w:p w:rsidR="003678B6" w:rsidRDefault="003678B6" w:rsidP="00780DDE"/>
    <w:p w:rsidR="003678B6" w:rsidRDefault="003678B6" w:rsidP="003678B6">
      <w:pPr>
        <w:rPr>
          <w:b/>
        </w:rPr>
      </w:pPr>
      <w:r>
        <w:rPr>
          <w:b/>
        </w:rPr>
        <w:t>Brain drain in Africa is especially bad for healthcare fields- Ebola epidemic proves</w:t>
      </w:r>
    </w:p>
    <w:p w:rsidR="003678B6" w:rsidRPr="003678B6" w:rsidRDefault="003678B6" w:rsidP="003678B6">
      <w:proofErr w:type="spellStart"/>
      <w:r>
        <w:rPr>
          <w:b/>
        </w:rPr>
        <w:t>Firsing</w:t>
      </w:r>
      <w:proofErr w:type="spellEnd"/>
      <w:r>
        <w:rPr>
          <w:b/>
        </w:rPr>
        <w:t xml:space="preserve"> 16 </w:t>
      </w:r>
      <w:r>
        <w:t xml:space="preserve">(Scott, “How Severe is Africa’s Brain Drain?”) </w:t>
      </w:r>
      <w:r>
        <w:rPr>
          <w:i/>
        </w:rPr>
        <w:t>Quartz Africa.</w:t>
      </w:r>
      <w:r>
        <w:t xml:space="preserve"> </w:t>
      </w:r>
      <w:proofErr w:type="spellStart"/>
      <w:r w:rsidRPr="003678B6">
        <w:t>Dr</w:t>
      </w:r>
      <w:proofErr w:type="spellEnd"/>
      <w:r w:rsidRPr="003678B6">
        <w:t xml:space="preserve"> Scott </w:t>
      </w:r>
      <w:proofErr w:type="spellStart"/>
      <w:r w:rsidRPr="003678B6">
        <w:t>Firsing</w:t>
      </w:r>
      <w:proofErr w:type="spellEnd"/>
      <w:r w:rsidRPr="003678B6">
        <w:t xml:space="preserve">, a LSE </w:t>
      </w:r>
      <w:proofErr w:type="spellStart"/>
      <w:r w:rsidRPr="003678B6">
        <w:t>PfAL</w:t>
      </w:r>
      <w:proofErr w:type="spellEnd"/>
      <w:r w:rsidRPr="003678B6">
        <w:t xml:space="preserve"> Fellow, is currently teaching at The Citadel: The Military College of South Carolina and Coastal Carolina University. He is also an adjunct research fellow at </w:t>
      </w:r>
      <w:r>
        <w:t xml:space="preserve">Monash University South Africa. </w:t>
      </w:r>
      <w:hyperlink r:id="rId27" w:history="1">
        <w:r w:rsidRPr="00930D0E">
          <w:rPr>
            <w:rStyle w:val="Hyperlink"/>
          </w:rPr>
          <w:t>https://qz.com/599140/how-severe-is-africas-brain-drain/</w:t>
        </w:r>
      </w:hyperlink>
      <w:r>
        <w:t xml:space="preserve">  //</w:t>
      </w:r>
      <w:proofErr w:type="spellStart"/>
      <w:r>
        <w:t>LDonn</w:t>
      </w:r>
      <w:proofErr w:type="spellEnd"/>
    </w:p>
    <w:p w:rsidR="003678B6" w:rsidRDefault="003678B6" w:rsidP="003678B6">
      <w:pPr>
        <w:rPr>
          <w:b/>
        </w:rPr>
      </w:pPr>
    </w:p>
    <w:p w:rsidR="003678B6" w:rsidRPr="003678B6" w:rsidRDefault="003678B6" w:rsidP="003678B6">
      <w:pPr>
        <w:rPr>
          <w:u w:val="single"/>
        </w:rPr>
      </w:pPr>
      <w:r w:rsidRPr="003678B6">
        <w:rPr>
          <w:u w:val="single"/>
        </w:rPr>
        <w:t>Brain drain can be extremely harmful if you live in an African nation with a limited pool of qualified individuals</w:t>
      </w:r>
      <w:r>
        <w:t xml:space="preserve"> to begin with. The World Economic Forum’s Global Competitiveness Report 2014-2015 showed Burundi as the African country least able to hold on to its top talent. Algeria, Mauritania, Chad and Guinea round out the top five countries unable to retain their top </w:t>
      </w:r>
      <w:proofErr w:type="spellStart"/>
      <w:proofErr w:type="gramStart"/>
      <w:r>
        <w:t>talents</w:t>
      </w:r>
      <w:r w:rsidRPr="003678B6">
        <w:rPr>
          <w:u w:val="single"/>
        </w:rPr>
        <w:t>.This</w:t>
      </w:r>
      <w:proofErr w:type="spellEnd"/>
      <w:proofErr w:type="gramEnd"/>
      <w:r w:rsidRPr="003678B6">
        <w:rPr>
          <w:u w:val="single"/>
        </w:rPr>
        <w:t xml:space="preserve"> movement and crisis is most clearly shown by examining Africa’s medical field. The recent Ebola crisis highlighted the continent’s doctor shortages.</w:t>
      </w:r>
      <w:r>
        <w:t xml:space="preserve"> In 1973, there were 7.76 doctors per 100,000 people in Liberia. This dropped to 1.37 doctors in 2008. In East Africa, Uganda has less than 5,000 doctors and 30,000 nurses for a population topping 35 million people, according to World Health Organization </w:t>
      </w:r>
      <w:proofErr w:type="spellStart"/>
      <w:proofErr w:type="gramStart"/>
      <w:r>
        <w:t>data.Between</w:t>
      </w:r>
      <w:proofErr w:type="spellEnd"/>
      <w:proofErr w:type="gramEnd"/>
      <w:r>
        <w:t xml:space="preserve"> 30%-40% of the estimated 600 doctors who graduate in Kenya annually leave after completing their </w:t>
      </w:r>
      <w:proofErr w:type="spellStart"/>
      <w:r>
        <w:t>internship.Further</w:t>
      </w:r>
      <w:proofErr w:type="spellEnd"/>
      <w:r>
        <w:t xml:space="preserve"> qualitative research shows groups like Kenyan doctors migrating to the US, UK and others, but more so to South Africa. Professor </w:t>
      </w:r>
      <w:proofErr w:type="spellStart"/>
      <w:r>
        <w:t>Magoha</w:t>
      </w:r>
      <w:proofErr w:type="spellEnd"/>
      <w:r>
        <w:t xml:space="preserve">, former vice chancellor for University of Nairobi, recently told AMCOA’s conference between 30%-40% of the estimated 600 doctors who graduate in Kenya annually leave the country after completing their internship, negatively effecting Kenya’s health sector. He mentioned South Africa as a leading destination. In the Kenyan province of </w:t>
      </w:r>
      <w:proofErr w:type="spellStart"/>
      <w:r>
        <w:t>Lamu</w:t>
      </w:r>
      <w:proofErr w:type="spellEnd"/>
      <w:r>
        <w:t xml:space="preserve">, it was revealed that five of their doctors resigned in early 2015, leaving just one doctor tending 100,000 citizens. </w:t>
      </w:r>
      <w:r w:rsidRPr="003678B6">
        <w:rPr>
          <w:u w:val="single"/>
        </w:rPr>
        <w:t xml:space="preserve">Former South Africa president </w:t>
      </w:r>
      <w:r w:rsidRPr="003678B6">
        <w:t>Thabo</w:t>
      </w:r>
      <w:r w:rsidRPr="003678B6">
        <w:rPr>
          <w:u w:val="single"/>
        </w:rPr>
        <w:t xml:space="preserve"> Mbeki </w:t>
      </w:r>
      <w:r w:rsidRPr="003678B6">
        <w:t>recently</w:t>
      </w:r>
      <w:r w:rsidRPr="003678B6">
        <w:rPr>
          <w:u w:val="single"/>
        </w:rPr>
        <w:t xml:space="preserve"> labelled Africa’s brain drain as “frightening.” Africa has lost 20,000 academics and 10% of highly skilled information technology and finance professionals, he stated. Mbeki estimates that more African scientists and engineers live and work in the US and the UK than anywhere else in the world.</w:t>
      </w:r>
    </w:p>
    <w:p w:rsidR="00780DDE" w:rsidRDefault="00780DDE" w:rsidP="00780DDE"/>
    <w:p w:rsidR="00780DDE" w:rsidRDefault="00780DDE" w:rsidP="00780DDE">
      <w:pPr>
        <w:pStyle w:val="NormalWeb"/>
        <w:shd w:val="clear" w:color="auto" w:fill="FFFFFF"/>
        <w:rPr>
          <w:rFonts w:ascii="Arial" w:hAnsi="Arial" w:cs="Arial"/>
          <w:color w:val="000000"/>
        </w:rPr>
      </w:pPr>
    </w:p>
    <w:p w:rsidR="0092522D" w:rsidRDefault="0092522D" w:rsidP="0092522D">
      <w:pPr>
        <w:pStyle w:val="Heading4"/>
      </w:pPr>
      <w:r>
        <w:t>Quebec secessionism would hurt the Canadian economy</w:t>
      </w:r>
    </w:p>
    <w:p w:rsidR="0092522D" w:rsidRPr="0092522D" w:rsidRDefault="0092522D" w:rsidP="0092522D">
      <w:r>
        <w:rPr>
          <w:b/>
        </w:rPr>
        <w:t>Ragan 17</w:t>
      </w:r>
      <w:r>
        <w:t xml:space="preserve"> </w:t>
      </w:r>
      <w:proofErr w:type="gramStart"/>
      <w:r>
        <w:t>( Christopher</w:t>
      </w:r>
      <w:proofErr w:type="gramEnd"/>
      <w:r>
        <w:t xml:space="preserve">, “The Staggering Price of Quebec Independence”). </w:t>
      </w:r>
      <w:r>
        <w:rPr>
          <w:i/>
        </w:rPr>
        <w:t>The Globe and Mail</w:t>
      </w:r>
      <w:r>
        <w:t>. Article was updated May 25</w:t>
      </w:r>
      <w:r w:rsidRPr="0092522D">
        <w:rPr>
          <w:vertAlign w:val="superscript"/>
        </w:rPr>
        <w:t>th</w:t>
      </w:r>
      <w:r>
        <w:t xml:space="preserve"> 17 and originally published March </w:t>
      </w:r>
      <w:proofErr w:type="gramStart"/>
      <w:r>
        <w:t>18</w:t>
      </w:r>
      <w:proofErr w:type="gramEnd"/>
      <w:r>
        <w:t xml:space="preserve"> 2014. </w:t>
      </w:r>
      <w:r w:rsidRPr="0092522D">
        <w:t>Christopher Ragan is an associate professor of economics at McGill University and is the author of What Now? Addressing the Burden of Canada’s Slow-Growth Recovery, published recently by the C.D. Howe Institute.</w:t>
      </w:r>
    </w:p>
    <w:p w:rsidR="0092522D" w:rsidRPr="0092522D" w:rsidRDefault="00261F9A" w:rsidP="0092522D">
      <w:hyperlink r:id="rId28" w:history="1">
        <w:r w:rsidR="0092522D" w:rsidRPr="00EC5B54">
          <w:rPr>
            <w:rStyle w:val="Hyperlink"/>
          </w:rPr>
          <w:t>https://www.theglobeandmail.com/report-on-business/economy/economy-lab/the-staggering-price-of-quebec-independence/article17529502/</w:t>
        </w:r>
      </w:hyperlink>
      <w:r w:rsidR="0092522D">
        <w:t xml:space="preserve"> // </w:t>
      </w:r>
      <w:proofErr w:type="spellStart"/>
      <w:r w:rsidR="0092522D">
        <w:t>LDonn</w:t>
      </w:r>
      <w:proofErr w:type="spellEnd"/>
    </w:p>
    <w:p w:rsidR="0092522D" w:rsidRPr="0092522D" w:rsidRDefault="0092522D" w:rsidP="0092522D"/>
    <w:p w:rsidR="0092522D" w:rsidRPr="0092522D" w:rsidRDefault="0092522D" w:rsidP="0092522D">
      <w:r w:rsidRPr="0092522D">
        <w:rPr>
          <w:u w:val="single"/>
        </w:rPr>
        <w:lastRenderedPageBreak/>
        <w:t>But everything comes with a price, and there are too many politicians today who pretend that Quebec independence would be costless. Many economic issues matter, from tariffs and passports to banking and railway regulation</w:t>
      </w:r>
      <w:r w:rsidRPr="0092522D">
        <w:t>. I focus here on three of the biggest ones – public debt, fiscal transfers and monetary policy.</w:t>
      </w:r>
      <w:r>
        <w:t xml:space="preserve"> </w:t>
      </w:r>
      <w:r w:rsidRPr="0092522D">
        <w:t xml:space="preserve">Quebec's net debt in 2013 was $175-billion, equivalent to 49 per cent of provincial gross domestic product (GDP). </w:t>
      </w:r>
      <w:r w:rsidRPr="0092522D">
        <w:rPr>
          <w:u w:val="single"/>
        </w:rPr>
        <w:t>Before separating, Quebec would need to negotiate with Canada about assuming its share of federal debt</w:t>
      </w:r>
      <w:r w:rsidRPr="0092522D">
        <w:t xml:space="preserve"> (and assets). </w:t>
      </w:r>
      <w:r w:rsidRPr="0092522D">
        <w:rPr>
          <w:u w:val="single"/>
        </w:rPr>
        <w:t xml:space="preserve">It's a safe guess that with 23 per cent of Canada's population, Quebec would end up assuming </w:t>
      </w:r>
      <w:r w:rsidRPr="0092522D">
        <w:t>a similar amount of federal debt: $</w:t>
      </w:r>
      <w:r w:rsidRPr="0092522D">
        <w:rPr>
          <w:u w:val="single"/>
        </w:rPr>
        <w:t>154-billion. This would increase its debt-to-GDP ratio to 92 per cent.</w:t>
      </w:r>
      <w:r w:rsidRPr="0092522D">
        <w:t xml:space="preserve"> At that point, Quebec would be more indebted than France, Spain and the United States, and just below the level in Italy. </w:t>
      </w:r>
      <w:r w:rsidRPr="0092522D">
        <w:rPr>
          <w:u w:val="single"/>
        </w:rPr>
        <w:t xml:space="preserve">That's a lot of debt. An equal increase in debt and assets would strain the government's annual budget. </w:t>
      </w:r>
      <w:r w:rsidRPr="0092522D">
        <w:t>Many of Quebec's new assets would not generate much revenue (such as national parks and infrastructure); but every dollar of the newly acquired debt would require annual interest payments. With a current average interest rate on federal debt of about 4 per cent, Quebec would need to increase its annual debt-service payments by about $6-billion.</w:t>
      </w:r>
      <w:r>
        <w:t xml:space="preserve"> </w:t>
      </w:r>
      <w:r w:rsidRPr="0092522D">
        <w:t xml:space="preserve">Now consider fiscal transfers. Quebeckers naturally pay GST and income taxes to Ottawa. In return, they benefit from federal programs, such as Employment Insurance and Old Age Security. But </w:t>
      </w:r>
      <w:r w:rsidRPr="0092522D">
        <w:rPr>
          <w:u w:val="single"/>
        </w:rPr>
        <w:t>because the Quebec population is older than average and experiences higher-than-average unemployment</w:t>
      </w:r>
      <w:r w:rsidRPr="0092522D">
        <w:t>, Quebeckers are net beneficiaries from these programs.</w:t>
      </w:r>
      <w:r>
        <w:t xml:space="preserve"> </w:t>
      </w:r>
      <w:r w:rsidRPr="0092522D">
        <w:t xml:space="preserve">Some might argue that the Quebec government could simply replace the benefits previously provided by Ottawa, and it could. But </w:t>
      </w:r>
      <w:r w:rsidRPr="0092522D">
        <w:rPr>
          <w:u w:val="single"/>
        </w:rPr>
        <w:t>where would it find the money</w:t>
      </w:r>
      <w:r w:rsidRPr="0092522D">
        <w:t xml:space="preserve">? Because of its lower-than-average per-capita income, </w:t>
      </w:r>
      <w:r w:rsidRPr="0092522D">
        <w:rPr>
          <w:u w:val="single"/>
        </w:rPr>
        <w:t>Quebec's tax base is relatively small</w:t>
      </w:r>
      <w:r w:rsidRPr="0092522D">
        <w:t>, and it is exactly this fact that generates the large equalization receipts from Ottawa every year. This coming year, these payments will be about $9.3-billion, or 13 per cent of Quebec's total government revenues. With separation, this financial inflow would stop suddenly; in its place would be an enormous budgetary hole for the Quebec government.</w:t>
      </w:r>
      <w:r>
        <w:t xml:space="preserve"> </w:t>
      </w:r>
      <w:r w:rsidRPr="0092522D">
        <w:t>With higher debt-servicing costs and no federal inflows, the government of an independent Quebec would be forced to implement large tax increases or large cuts in spending – just to maintain its current budget situation. A third option would be to increase its debt even further, but with an adjusted debt-to-GDP ratio of 92 per cent, this option would be very limited.</w:t>
      </w:r>
      <w:r>
        <w:t xml:space="preserve"> </w:t>
      </w:r>
      <w:r w:rsidRPr="0092522D">
        <w:rPr>
          <w:u w:val="single"/>
        </w:rPr>
        <w:t>When it comes to monetary policy, Quebec would have to choose between two bad alternatives.</w:t>
      </w:r>
      <w:r>
        <w:t xml:space="preserve"> </w:t>
      </w:r>
      <w:r w:rsidRPr="0092522D">
        <w:t xml:space="preserve">It could continue using </w:t>
      </w:r>
      <w:r w:rsidRPr="0092522D">
        <w:rPr>
          <w:u w:val="single"/>
        </w:rPr>
        <w:t>the Canadian dollar</w:t>
      </w:r>
      <w:r w:rsidRPr="0092522D">
        <w:t>, but it would then have no monetary policy with which to stabilize its economy – and it is delusional to think that an independent Quebec would play any role whatsoever in setting the Bank of Canada's policy. Having no monetary policy would be especially bad in the absence of the fiscal transfers from Ottawa, because they tend to moderate Quebec's business-cycle downturns. This is the Greek option, and it's not attractive.</w:t>
      </w:r>
      <w:r>
        <w:t xml:space="preserve"> </w:t>
      </w:r>
      <w:r w:rsidRPr="0092522D">
        <w:rPr>
          <w:u w:val="single"/>
        </w:rPr>
        <w:t xml:space="preserve">The other option would be to create a Quebec central bank and a new currency. The downside of this option, </w:t>
      </w:r>
      <w:r w:rsidRPr="0092522D">
        <w:t>especially at the outset,</w:t>
      </w:r>
      <w:r w:rsidRPr="0092522D">
        <w:rPr>
          <w:u w:val="single"/>
        </w:rPr>
        <w:t xml:space="preserve"> would be the market's reaction.</w:t>
      </w:r>
      <w:r w:rsidRPr="0092522D">
        <w:t xml:space="preserve"> </w:t>
      </w:r>
      <w:r w:rsidRPr="0092522D">
        <w:rPr>
          <w:u w:val="single"/>
        </w:rPr>
        <w:t>If Quebec introduced a new currency at par with the Canadian dollar, uncertainty and market pessimism would likely create a large depreciation, thus increasing the price of all imports. In addition, the cost of servicing all private and public debts denominated in Canadian dollars would skyrocket. This option is also unattractive</w:t>
      </w:r>
      <w:r w:rsidRPr="0092522D">
        <w:t>.</w:t>
      </w:r>
      <w:r>
        <w:t xml:space="preserve"> </w:t>
      </w:r>
      <w:r w:rsidRPr="0092522D">
        <w:t>So where does this leave us? An independent Quebec would certainly not be a poor country. But at least for a while, and probably for a long while, it would be poorer than it is now.</w:t>
      </w:r>
      <w:r>
        <w:t xml:space="preserve"> </w:t>
      </w:r>
      <w:r w:rsidRPr="0092522D">
        <w:t>Of course, many Quebeckers seek independence for reasons quite unrelated to economics, and there's nothing wrong with that. But it would be nice if the politicians recognized some of the economic costs involved, and led Quebeckers to ask themselves what price they're really prepared to pay.</w:t>
      </w:r>
    </w:p>
    <w:p w:rsidR="00780DDE" w:rsidRPr="00780DDE" w:rsidRDefault="00780DDE" w:rsidP="00780DDE"/>
    <w:p w:rsidR="00711C17" w:rsidRDefault="00711C17" w:rsidP="0067501A"/>
    <w:p w:rsidR="0067501A" w:rsidRPr="0067501A" w:rsidRDefault="00E3675D" w:rsidP="00C86E85">
      <w:pPr>
        <w:pStyle w:val="Heading1"/>
      </w:pPr>
      <w:r>
        <w:lastRenderedPageBreak/>
        <w:t>Impact Scenarios</w:t>
      </w:r>
    </w:p>
    <w:p w:rsidR="0067501A" w:rsidRDefault="0067501A" w:rsidP="0067501A"/>
    <w:p w:rsidR="00D57380" w:rsidRDefault="00D57380" w:rsidP="00D57380">
      <w:pPr>
        <w:pStyle w:val="Heading2"/>
      </w:pPr>
      <w:r>
        <w:lastRenderedPageBreak/>
        <w:t xml:space="preserve">Africa </w:t>
      </w:r>
    </w:p>
    <w:p w:rsidR="00943FB7" w:rsidRDefault="00943FB7" w:rsidP="00943FB7">
      <w:pPr>
        <w:pStyle w:val="Heading4"/>
      </w:pPr>
      <w:r>
        <w:t>Healthcare disparities are the greatest threat to South African socio-economic stability</w:t>
      </w:r>
    </w:p>
    <w:p w:rsidR="00943FB7" w:rsidRDefault="00943FB7" w:rsidP="00943FB7">
      <w:r w:rsidRPr="00635A0B">
        <w:rPr>
          <w:rStyle w:val="StyleStyleBold12pt"/>
        </w:rPr>
        <w:t xml:space="preserve">BBC 11 </w:t>
      </w:r>
      <w:r>
        <w:t>("South Africa unveils universal health care scheme," http://www.bbc.com/news/world-africa-14504628)</w:t>
      </w:r>
    </w:p>
    <w:p w:rsidR="00943FB7" w:rsidRPr="00F85336" w:rsidRDefault="00943FB7" w:rsidP="00943FB7">
      <w:pPr>
        <w:rPr>
          <w:sz w:val="16"/>
        </w:rPr>
      </w:pPr>
      <w:r w:rsidRPr="00F85336">
        <w:rPr>
          <w:sz w:val="16"/>
        </w:rPr>
        <w:t xml:space="preserve">Analysts say </w:t>
      </w:r>
      <w:r w:rsidRPr="00747E4D">
        <w:rPr>
          <w:rStyle w:val="StyleBoldUnderline"/>
        </w:rPr>
        <w:t>South Africa is one of the world's most unequal societies, where quality health care is skewed towards the private sector. More than 80% of South Africans cannot afford private medical insurance and rely on publicly funded hospitals</w:t>
      </w:r>
      <w:r w:rsidRPr="00F85336">
        <w:rPr>
          <w:sz w:val="16"/>
        </w:rPr>
        <w:t xml:space="preserve">, which charge a small fee for treatment and are often overstretched. Health Minister Aaron </w:t>
      </w:r>
      <w:proofErr w:type="spellStart"/>
      <w:r w:rsidRPr="00F85336">
        <w:rPr>
          <w:sz w:val="16"/>
        </w:rPr>
        <w:t>Motsoaledi</w:t>
      </w:r>
      <w:proofErr w:type="spellEnd"/>
      <w:r w:rsidRPr="00F85336">
        <w:rPr>
          <w:sz w:val="16"/>
        </w:rPr>
        <w:t xml:space="preserve"> said </w:t>
      </w:r>
      <w:r w:rsidRPr="00747E4D">
        <w:rPr>
          <w:rStyle w:val="StyleBoldUnderline"/>
        </w:rPr>
        <w:t>the quality of care in public health institutions was "often totally unacceptable</w:t>
      </w:r>
      <w:r w:rsidRPr="00F85336">
        <w:rPr>
          <w:sz w:val="16"/>
        </w:rPr>
        <w:t>". 'More business' "</w:t>
      </w:r>
      <w:r w:rsidRPr="00747E4D">
        <w:rPr>
          <w:rStyle w:val="StyleBoldUnderline"/>
        </w:rPr>
        <w:t xml:space="preserve">Without NHI [national health insurance], the burden of disease in the country will not be reduced because </w:t>
      </w:r>
      <w:proofErr w:type="gramStart"/>
      <w:r w:rsidRPr="00747E4D">
        <w:rPr>
          <w:rStyle w:val="StyleBoldUnderline"/>
        </w:rPr>
        <w:t>the majority of</w:t>
      </w:r>
      <w:proofErr w:type="gramEnd"/>
      <w:r w:rsidRPr="00747E4D">
        <w:rPr>
          <w:rStyle w:val="StyleBoldUnderline"/>
        </w:rPr>
        <w:t xml:space="preserve"> the population - and the section suffering the greatest ill health - will not access good quality health care</w:t>
      </w:r>
      <w:r w:rsidRPr="00F85336">
        <w:rPr>
          <w:sz w:val="16"/>
        </w:rPr>
        <w:t xml:space="preserve">," he said in a statement. The central challenge to the stability and well-being of our nation is reducing the deep inequality between rich and poor Aaron </w:t>
      </w:r>
      <w:proofErr w:type="spellStart"/>
      <w:r w:rsidRPr="00F85336">
        <w:rPr>
          <w:sz w:val="16"/>
        </w:rPr>
        <w:t>Motsoaledi</w:t>
      </w:r>
      <w:proofErr w:type="spellEnd"/>
      <w:r w:rsidRPr="00F85336">
        <w:rPr>
          <w:sz w:val="16"/>
        </w:rPr>
        <w:t xml:space="preserve">, Health minister "If you earn above a certain income you will be required by law to </w:t>
      </w:r>
      <w:proofErr w:type="gramStart"/>
      <w:r w:rsidRPr="00F85336">
        <w:rPr>
          <w:sz w:val="16"/>
        </w:rPr>
        <w:t>make a contribution</w:t>
      </w:r>
      <w:proofErr w:type="gramEnd"/>
      <w:r w:rsidRPr="00F85336">
        <w:rPr>
          <w:sz w:val="16"/>
        </w:rPr>
        <w:t xml:space="preserve"> to the NHI Fund. It will not be possible to opt out of this responsibility," he said. More details of the NHI scheme will be known </w:t>
      </w:r>
      <w:proofErr w:type="gramStart"/>
      <w:r w:rsidRPr="00F85336">
        <w:rPr>
          <w:sz w:val="16"/>
        </w:rPr>
        <w:t>later on</w:t>
      </w:r>
      <w:proofErr w:type="gramEnd"/>
      <w:r w:rsidRPr="00F85336">
        <w:rPr>
          <w:sz w:val="16"/>
        </w:rPr>
        <w:t xml:space="preserve"> Friday when the government's green paper on the legislation is published for comment. It will then go back to parliament for consideration before it becomes law. The BBC's </w:t>
      </w:r>
      <w:proofErr w:type="spellStart"/>
      <w:r w:rsidRPr="00F85336">
        <w:rPr>
          <w:sz w:val="16"/>
        </w:rPr>
        <w:t>Pumza</w:t>
      </w:r>
      <w:proofErr w:type="spellEnd"/>
      <w:r w:rsidRPr="00F85336">
        <w:rPr>
          <w:sz w:val="16"/>
        </w:rPr>
        <w:t xml:space="preserve"> </w:t>
      </w:r>
      <w:proofErr w:type="spellStart"/>
      <w:r w:rsidRPr="00F85336">
        <w:rPr>
          <w:sz w:val="16"/>
        </w:rPr>
        <w:t>Fihlani</w:t>
      </w:r>
      <w:proofErr w:type="spellEnd"/>
      <w:r w:rsidRPr="00F85336">
        <w:rPr>
          <w:sz w:val="16"/>
        </w:rPr>
        <w:t xml:space="preserve"> in Johannesburg says some people have raised concerns about paying for the scheme when they do not use it. But </w:t>
      </w:r>
      <w:proofErr w:type="spellStart"/>
      <w:r w:rsidRPr="00F85336">
        <w:rPr>
          <w:sz w:val="16"/>
        </w:rPr>
        <w:t>Mr</w:t>
      </w:r>
      <w:proofErr w:type="spellEnd"/>
      <w:r w:rsidRPr="00F85336">
        <w:rPr>
          <w:sz w:val="16"/>
        </w:rPr>
        <w:t xml:space="preserve"> </w:t>
      </w:r>
      <w:proofErr w:type="spellStart"/>
      <w:r w:rsidRPr="00F85336">
        <w:rPr>
          <w:sz w:val="16"/>
        </w:rPr>
        <w:t>Motsoaledi</w:t>
      </w:r>
      <w:proofErr w:type="spellEnd"/>
      <w:r w:rsidRPr="00F85336">
        <w:rPr>
          <w:sz w:val="16"/>
        </w:rPr>
        <w:t xml:space="preserve"> said the aim of the green paper was to get the best out of the existing private and public health care systems - both of which needed reform. "The private sector is held up as an example of good service and quality of care - and this is mostly justified. What is not justified is the price tag that comes with certain forms of private health care provision," he said. "This is not only a burden to people using </w:t>
      </w:r>
      <w:r w:rsidRPr="00747E4D">
        <w:rPr>
          <w:rStyle w:val="StyleBoldUnderline"/>
        </w:rPr>
        <w:t>private health services</w:t>
      </w:r>
      <w:r w:rsidRPr="00F85336">
        <w:rPr>
          <w:sz w:val="16"/>
        </w:rPr>
        <w:t xml:space="preserve">, but a disservice to our country </w:t>
      </w:r>
      <w:proofErr w:type="gramStart"/>
      <w:r w:rsidRPr="00F85336">
        <w:rPr>
          <w:sz w:val="16"/>
        </w:rPr>
        <w:t>as a whole because</w:t>
      </w:r>
      <w:proofErr w:type="gramEnd"/>
      <w:r w:rsidRPr="00F85336">
        <w:rPr>
          <w:sz w:val="16"/>
        </w:rPr>
        <w:t xml:space="preserve"> it </w:t>
      </w:r>
      <w:r w:rsidRPr="00747E4D">
        <w:rPr>
          <w:rStyle w:val="StyleBoldUnderline"/>
        </w:rPr>
        <w:t>distorts pricing across the board</w:t>
      </w:r>
      <w:r w:rsidRPr="00F85336">
        <w:rPr>
          <w:sz w:val="16"/>
        </w:rPr>
        <w:t xml:space="preserve">." All forms of primary health care will be covered by the scheme, but not other treatments like cosmetic surgery and aesthetic dental procedures. "Private health care professionals are not opposed to the NHI because it will bring more business to them, but they want to see what the paper sets out," </w:t>
      </w:r>
      <w:proofErr w:type="spellStart"/>
      <w:r w:rsidRPr="00F85336">
        <w:rPr>
          <w:sz w:val="16"/>
        </w:rPr>
        <w:t>Dr</w:t>
      </w:r>
      <w:proofErr w:type="spellEnd"/>
      <w:r w:rsidRPr="00F85336">
        <w:rPr>
          <w:sz w:val="16"/>
        </w:rPr>
        <w:t xml:space="preserve"> Norman </w:t>
      </w:r>
      <w:proofErr w:type="spellStart"/>
      <w:r w:rsidRPr="00F85336">
        <w:rPr>
          <w:sz w:val="16"/>
        </w:rPr>
        <w:t>Mabasa</w:t>
      </w:r>
      <w:proofErr w:type="spellEnd"/>
      <w:r w:rsidRPr="00F85336">
        <w:rPr>
          <w:sz w:val="16"/>
        </w:rPr>
        <w:t>, president of the South African Medical Association, told Reuters news agency. Last year, the governing African National Congress (ANC) estimated initial costs to set up the scheme would be about 128bn rand ($18bn; £11bn). "</w:t>
      </w:r>
      <w:r w:rsidRPr="00747E4D">
        <w:rPr>
          <w:rStyle w:val="Emphasis"/>
        </w:rPr>
        <w:t>The central challenge to the stability and well-being of our nation is reducing the deep inequality between rich and poor, between privilege and deprivation. This goes to the heart of South Africa's future</w:t>
      </w:r>
      <w:r w:rsidRPr="00F85336">
        <w:rPr>
          <w:sz w:val="16"/>
        </w:rPr>
        <w:t xml:space="preserve">," </w:t>
      </w:r>
      <w:proofErr w:type="spellStart"/>
      <w:r w:rsidRPr="00F85336">
        <w:rPr>
          <w:sz w:val="16"/>
        </w:rPr>
        <w:t>Mr</w:t>
      </w:r>
      <w:proofErr w:type="spellEnd"/>
      <w:r w:rsidRPr="00F85336">
        <w:rPr>
          <w:sz w:val="16"/>
        </w:rPr>
        <w:t xml:space="preserve"> </w:t>
      </w:r>
      <w:proofErr w:type="spellStart"/>
      <w:r w:rsidRPr="00F85336">
        <w:rPr>
          <w:sz w:val="16"/>
        </w:rPr>
        <w:t>Motsoaledi</w:t>
      </w:r>
      <w:proofErr w:type="spellEnd"/>
      <w:r w:rsidRPr="00F85336">
        <w:rPr>
          <w:sz w:val="16"/>
        </w:rPr>
        <w:t xml:space="preserve"> said. Other African countries have various forms of national health insurance, although some still find it difficult to fund.</w:t>
      </w:r>
    </w:p>
    <w:p w:rsidR="00943FB7" w:rsidRDefault="00943FB7" w:rsidP="00943FB7">
      <w:pPr>
        <w:pStyle w:val="Heading4"/>
      </w:pPr>
      <w:r>
        <w:t xml:space="preserve">South African socio-economic stability is vital for regional stability and the global struggle for justice </w:t>
      </w:r>
    </w:p>
    <w:p w:rsidR="00943FB7" w:rsidRDefault="00943FB7" w:rsidP="00943FB7">
      <w:r w:rsidRPr="00807393">
        <w:rPr>
          <w:rStyle w:val="StyleStyleBold12pt"/>
        </w:rPr>
        <w:t>Gaspard 16</w:t>
      </w:r>
      <w:r>
        <w:t xml:space="preserve"> (Patrick, the U.S. ambassador to South Africa and former senior advisor to President Obama, 9/28, "CSIS Africa Program – Spotlight on South Africa," https://za.usembassy.gov/csis-africa-program-spotlight-south-africa/)</w:t>
      </w:r>
    </w:p>
    <w:p w:rsidR="00943FB7" w:rsidRDefault="00943FB7" w:rsidP="00943FB7">
      <w:pPr>
        <w:rPr>
          <w:sz w:val="14"/>
        </w:rPr>
      </w:pPr>
      <w:r w:rsidRPr="00807393">
        <w:rPr>
          <w:sz w:val="14"/>
        </w:rPr>
        <w:t xml:space="preserve">To put it simply, </w:t>
      </w:r>
      <w:r w:rsidRPr="00807393">
        <w:rPr>
          <w:rStyle w:val="Emphasis"/>
        </w:rPr>
        <w:t>South Africa matters</w:t>
      </w:r>
      <w:r w:rsidRPr="00807393">
        <w:rPr>
          <w:sz w:val="14"/>
        </w:rPr>
        <w:t xml:space="preserve">. It matters </w:t>
      </w:r>
      <w:r w:rsidRPr="00807393">
        <w:rPr>
          <w:rStyle w:val="Emphasis"/>
        </w:rPr>
        <w:t>to the continent and to the world</w:t>
      </w:r>
      <w:r w:rsidRPr="00807393">
        <w:rPr>
          <w:sz w:val="14"/>
        </w:rPr>
        <w:t xml:space="preserve">. It matters to those of us who understand that the </w:t>
      </w:r>
      <w:r w:rsidRPr="00807393">
        <w:rPr>
          <w:rStyle w:val="StyleBoldUnderline"/>
        </w:rPr>
        <w:t>growth in GDP and opportunity that we all celebrate across sub-Saharan Africa can only be sustained if South Africa progresses as it’s responsible for almost a quarter of that GDP and for significant amounts of foreign direct investment in the region</w:t>
      </w:r>
      <w:r w:rsidRPr="00807393">
        <w:rPr>
          <w:sz w:val="14"/>
        </w:rPr>
        <w:t xml:space="preserve">. But </w:t>
      </w:r>
      <w:r w:rsidRPr="00807393">
        <w:rPr>
          <w:rStyle w:val="Emphasis"/>
        </w:rPr>
        <w:t>it also and most especially matters to all of us who have a fealty for justice and equality on the spinning globe</w:t>
      </w:r>
      <w:r w:rsidRPr="00807393">
        <w:rPr>
          <w:sz w:val="14"/>
        </w:rPr>
        <w:t xml:space="preserve">. South Africa will long occupy a special space in our political imaginations with a history that compels us to expand our moral horizons. But </w:t>
      </w:r>
      <w:r w:rsidRPr="00807393">
        <w:rPr>
          <w:rStyle w:val="Emphasis"/>
        </w:rPr>
        <w:t>this great experiment will collapse under the weight of its own myths if economic malaise deepens.</w:t>
      </w:r>
      <w:r w:rsidRPr="00807393">
        <w:rPr>
          <w:sz w:val="14"/>
        </w:rPr>
        <w:t xml:space="preserve"> It is this tension that acts as our urgent convener here this morning. When I consider the scholarship of your panelists, Jennifer, I </w:t>
      </w:r>
      <w:proofErr w:type="gramStart"/>
      <w:r w:rsidRPr="00807393">
        <w:rPr>
          <w:sz w:val="14"/>
        </w:rPr>
        <w:t>have to</w:t>
      </w:r>
      <w:proofErr w:type="gramEnd"/>
      <w:r w:rsidRPr="00807393">
        <w:rPr>
          <w:sz w:val="14"/>
        </w:rPr>
        <w:t xml:space="preserve"> say that I feel like the opening act for Beyoncé. There’s little that I could add to the fireworks and I recognize that this crowd didn’t show up for my feeble voice but rather for their expertise. My only ambition is to hopefully provide a little bit of a helpful frame before the showstoppers arrive on stage and perhaps I’ll manage to give you a sense of what we see as some of the challenges and opportunities in our bilateral relationship. And, I might even manage to sound one or two provocative notes, if I’m allowed. </w:t>
      </w:r>
      <w:proofErr w:type="gramStart"/>
      <w:r w:rsidRPr="00807393">
        <w:rPr>
          <w:sz w:val="14"/>
        </w:rPr>
        <w:t>So</w:t>
      </w:r>
      <w:proofErr w:type="gramEnd"/>
      <w:r w:rsidRPr="00807393">
        <w:rPr>
          <w:sz w:val="14"/>
        </w:rPr>
        <w:t xml:space="preserve"> your agenda projects an examination of South Africa’s political and economic landscape but to those I’d like to add the business of transformation. It’s </w:t>
      </w:r>
      <w:proofErr w:type="gramStart"/>
      <w:r w:rsidRPr="00807393">
        <w:rPr>
          <w:sz w:val="14"/>
        </w:rPr>
        <w:t>really impossible</w:t>
      </w:r>
      <w:proofErr w:type="gramEnd"/>
      <w:r w:rsidRPr="00807393">
        <w:rPr>
          <w:sz w:val="14"/>
        </w:rPr>
        <w:t xml:space="preserve"> to have a proper accounting of politics and finance in South Africa without an interrogation of the ongoing attempts to help integrate the masses of previously disadvantaged individuals. Electoral outcomes and the crisis in unemployment must always be read with a special appreciation of that foundational challenge. That seems so incredibly obvious to me when I say it but I find too many instances where that isn’t factored into the analysis. You can’t really have a proper conversation about economic trends in South Africa and where the politics are headed if you don’t appreciate that over the last few years the percentage of black CEOs in top firms in South Africa has gone from 15 per cent down to 10 per cent. And across the </w:t>
      </w:r>
      <w:r w:rsidRPr="00807393">
        <w:rPr>
          <w:sz w:val="14"/>
        </w:rPr>
        <w:lastRenderedPageBreak/>
        <w:t xml:space="preserve">board, if you look at the top 40 companies in the country and you look at the 350 individuals who are part of executive management of those top 40 companies, less than 19 per cent of them are black South Africans. You really </w:t>
      </w:r>
      <w:proofErr w:type="gramStart"/>
      <w:r w:rsidRPr="00807393">
        <w:rPr>
          <w:sz w:val="14"/>
        </w:rPr>
        <w:t>have to</w:t>
      </w:r>
      <w:proofErr w:type="gramEnd"/>
      <w:r w:rsidRPr="00807393">
        <w:rPr>
          <w:sz w:val="14"/>
        </w:rPr>
        <w:t xml:space="preserve"> understand what that means in an economy where 75 per cent of the economically active people in the country are black but they have that kind of paucity of representation at the corporate boardroom. And for too many young South Africans who are demonstrating and protesting now while still being aspirant, it’s difficult for them to step back and not think that there may have been a political transformation in 1994 but not a proper economic one that really inserts them into the mainstream of the economy. So that’s the existential crisis that persists in South Africa and if we don’t get at that, then we’re not really talking about this country in its infinite dimension. So, “It becomes more necessary to see the truth as it is if you realize that the only vehicles for change are these people who have lost their personality. In time we shall be </w:t>
      </w:r>
      <w:proofErr w:type="gramStart"/>
      <w:r w:rsidRPr="00807393">
        <w:rPr>
          <w:sz w:val="14"/>
        </w:rPr>
        <w:t>in a position to</w:t>
      </w:r>
      <w:proofErr w:type="gramEnd"/>
      <w:r w:rsidRPr="00807393">
        <w:rPr>
          <w:sz w:val="14"/>
        </w:rPr>
        <w:t xml:space="preserve"> bestow on South Africa the greatest possible gift, a more human face.” So pronounced Stephen Biko four decades ago in the height of struggle. We see that more human face today in strong and vital institutions that serve as a bulwark against graft. We see it in communities transformed through the basic provision of housing, electricity and health services; and we see is most essentially in the tens of thousands of young people in South Africa who have been able to take advantage of access to an education that throws open the world. However, that more human face is pulled on at the edges by crippling poverty and a persistent inequality that pose the greatest threats in the immediate and to the long-term stability of the country. The poverty rate hovers slightly above 50 per cent. There are 7.5 million South Africans who are unemployed, 19 million adults in that remarkable republic without a matric or a high school equivalency. </w:t>
      </w:r>
      <w:r w:rsidRPr="00807393">
        <w:rPr>
          <w:rStyle w:val="Emphasis"/>
        </w:rPr>
        <w:t>Without growth, South Africa’s social contract might unravel</w:t>
      </w:r>
      <w:r w:rsidRPr="00807393">
        <w:rPr>
          <w:sz w:val="14"/>
        </w:rPr>
        <w:t xml:space="preserve">. Growth is currently less than one per cent. To put that in perspective, in the period from 1994 after Nelson Mandela was sworn in to today, the average growth rate in the country has been about 3.5 per cent. In the 20 years before 1994, the growth rate was at 1.5 per cent and there were no real jobs grown in the economy from sometime in the mid-seventies to 1994. So right now, today, South Africa is enduring growth rates that are on par with the height of the challenges during apartheid, during the height of the sanctions that were imposed on the country. That’s a profound thing to have to wrap your brain around. The challenge is that while everyone wants growth, it isn’t clear that everyone wants change. But, we need to see some changes on the policy front to achieve inclusive growth that’s urban, private sector driven, targets the information economy and ultimately, of course, creates jobs. As you are </w:t>
      </w:r>
      <w:proofErr w:type="gramStart"/>
      <w:r w:rsidRPr="00807393">
        <w:rPr>
          <w:sz w:val="14"/>
        </w:rPr>
        <w:t>well aware</w:t>
      </w:r>
      <w:proofErr w:type="gramEnd"/>
      <w:r w:rsidRPr="00807393">
        <w:rPr>
          <w:sz w:val="14"/>
        </w:rPr>
        <w:t xml:space="preserve">, the challenges in the economy coupled with disgruntlement with service delivery at the district level and outrage at acts of corruption, produced municipal election results that have altered the political landscape in South Africa in key metros. The ANC suffered its worst result at the ballot box since apartheid. The decline to 54 per cent share nationwide led to losses of its control in Johannesburg, in Tshwane and in Nelson Mandela Bay. The election also revealed an increased ANC dependence on rural voters at a time of steady urbanization and a reliance on the party’s ability to push up its margins in the stronghold of KwaZulu-Natal. The resulting coalitions of opposition parties, most notably the seemingly incongruent pairing of the Democratic Alliance and the left wing Economic Freedom Fighters will bear close watching as South Africa lurches towards what will be a heavily contested national election in 2019. Some of us have often wondered </w:t>
      </w:r>
      <w:proofErr w:type="gramStart"/>
      <w:r w:rsidRPr="00807393">
        <w:rPr>
          <w:sz w:val="14"/>
        </w:rPr>
        <w:t>whether or not</w:t>
      </w:r>
      <w:proofErr w:type="gramEnd"/>
      <w:r w:rsidRPr="00807393">
        <w:rPr>
          <w:sz w:val="14"/>
        </w:rPr>
        <w:t xml:space="preserve"> the ANC could maintain its big tent of neoliberals and communists and labor party leaders and maintain one whole party. I marvel at how the coalition of the DA and the EFF will hold together for the next round of elections. Fascinating. For a political junkie like me, it’s prime time. The municipal campaigns were litigated with a heavy infusion of racially charged rhetoric and one suspects that might only increase when the stakes are as high as national control. Here it is terribly important to note the role that instability on university campuses is also playing in the animation of the politics of the moment. The #</w:t>
      </w:r>
      <w:proofErr w:type="spellStart"/>
      <w:r w:rsidRPr="00807393">
        <w:rPr>
          <w:sz w:val="14"/>
        </w:rPr>
        <w:t>FeesMustFall</w:t>
      </w:r>
      <w:proofErr w:type="spellEnd"/>
      <w:r w:rsidRPr="00807393">
        <w:rPr>
          <w:sz w:val="14"/>
        </w:rPr>
        <w:t xml:space="preserve"> campaign has dominated social media and has been the central organizing principle for young intellectuals in the country. It’s inspired older generations of South Africans who embrace it as the next logical iteration of the quest for equality but it also has been disquieting in some spaces where violent disruption has been the default organizing tool. The direction of this movement is difficult to forecast but as it makes common cause with the masses of young people on the margins of the economy who don’t have a clear path to higher education. It has the potential to see broader unrest or a more probing examination of the promise of opportunity two decades after Mandela’s inauguration. Think about this, if you will, for a moment. South Africa has a population of 10.2 million young people between the ages of 15 and 24 years old. Of that 10.2 million, a full third are no longer in school, have never ever held a job, and have not received any vocational training. </w:t>
      </w:r>
      <w:proofErr w:type="gramStart"/>
      <w:r w:rsidRPr="00807393">
        <w:rPr>
          <w:sz w:val="14"/>
        </w:rPr>
        <w:t>So</w:t>
      </w:r>
      <w:proofErr w:type="gramEnd"/>
      <w:r w:rsidRPr="00807393">
        <w:rPr>
          <w:sz w:val="14"/>
        </w:rPr>
        <w:t xml:space="preserve"> when you look at the challenge on university campuses of young people who have some kind of pathway in education but are constrained by the inability to pay — and then the challenge of young folks who are on the outside looking in and don’t see a way that they can be incorporated into the mainstream economy — you can see why there is tremendous concern amongst policy leaders, business leaders, and civil society leaders in the country about what happens with that cohort. Particularly given that this is absent growth. Any segue in this discussion from politics to the economy must pass through the surreal landscape of the somewhat bizarre intermittent threat of arrest hanging over the respected Finance Minister Pravin </w:t>
      </w:r>
      <w:proofErr w:type="spellStart"/>
      <w:r w:rsidRPr="00807393">
        <w:rPr>
          <w:sz w:val="14"/>
        </w:rPr>
        <w:t>Gordhan</w:t>
      </w:r>
      <w:proofErr w:type="spellEnd"/>
      <w:r w:rsidRPr="00807393">
        <w:rPr>
          <w:sz w:val="14"/>
        </w:rPr>
        <w:t xml:space="preserve">. It’s kind-of like the elephant in the room that you’ve really got to talk about. This is a development that threatens to crowd out in-country discussions of some of the bold actions needed to strengthen the economy through the reform of institutions. South Africans are legitimately concerned about the health of state enterprises. They want to see that government tenders are not awarded to unqualified bidders with inside connections. They want to see that </w:t>
      </w:r>
      <w:proofErr w:type="gramStart"/>
      <w:r w:rsidRPr="00807393">
        <w:rPr>
          <w:sz w:val="14"/>
        </w:rPr>
        <w:t>state owned</w:t>
      </w:r>
      <w:proofErr w:type="gramEnd"/>
      <w:r w:rsidRPr="00807393">
        <w:rPr>
          <w:sz w:val="14"/>
        </w:rPr>
        <w:t xml:space="preserve"> enterprises are run as businesses and not destructive personal fiefdoms. The steady drumbeat of major court rulings against government leaders and those running SOEs impacts South Africa’s creditworthiness and attractiveness relative to other markets which is why we would encourage South African leaders to stay on the tough path of reform spelled out in the latest budget, spelled out by Minister </w:t>
      </w:r>
      <w:proofErr w:type="spellStart"/>
      <w:r w:rsidRPr="00807393">
        <w:rPr>
          <w:sz w:val="14"/>
        </w:rPr>
        <w:t>Gordhan</w:t>
      </w:r>
      <w:proofErr w:type="spellEnd"/>
      <w:r w:rsidRPr="00807393">
        <w:rPr>
          <w:sz w:val="14"/>
        </w:rPr>
        <w:t xml:space="preserve">, and spelled out by President Zuma at a press conference that he had on September 16th with government, business and labor leaders. As the U.S. considers a way forward with South Africa, understanding the potential power of South Africa’s strengths and the causes of its weaknesses will be essential. We all know the saying that there’s nothing wrong with South Africa that can’t be repaired by all that’s right in South Africa. The country still really has an abundance of riches when you consider its physical infrastructure and when you consider the capacity of young people in that country who, when given the tools that they need, </w:t>
      </w:r>
      <w:proofErr w:type="gramStart"/>
      <w:r w:rsidRPr="00807393">
        <w:rPr>
          <w:sz w:val="14"/>
        </w:rPr>
        <w:t>are able to</w:t>
      </w:r>
      <w:proofErr w:type="gramEnd"/>
      <w:r w:rsidRPr="00807393">
        <w:rPr>
          <w:sz w:val="14"/>
        </w:rPr>
        <w:t xml:space="preserve"> out-compete and out-innovate anybody else on this planet. I have seen it time and time again. Let me share, if I could, a few statistics to back some of this up. </w:t>
      </w:r>
      <w:r w:rsidRPr="00807393">
        <w:rPr>
          <w:rStyle w:val="StyleBoldUnderline"/>
        </w:rPr>
        <w:t>Africa has about one billion people and an economy of $2.4 trillion</w:t>
      </w:r>
      <w:r w:rsidRPr="00807393">
        <w:rPr>
          <w:sz w:val="14"/>
        </w:rPr>
        <w:t xml:space="preserve">. I just want to note, as President Obama did at the US-Africa Business Forum, that despite the incredible progress that’s been made in the last decade-and-a-half or so, right now the entire GDP of the entire continent is still only the equivalent of the GDP of France. A really, really striking number there. </w:t>
      </w:r>
      <w:r w:rsidRPr="00807393">
        <w:rPr>
          <w:rStyle w:val="StyleBoldUnderline"/>
        </w:rPr>
        <w:t>South Africa’s 55 million people</w:t>
      </w:r>
      <w:r w:rsidRPr="00807393">
        <w:rPr>
          <w:sz w:val="14"/>
        </w:rPr>
        <w:t xml:space="preserve">, which represents 5.5 per cent of the African population, </w:t>
      </w:r>
      <w:r w:rsidRPr="00807393">
        <w:rPr>
          <w:rStyle w:val="Emphasis"/>
        </w:rPr>
        <w:t>contribute $360 billion economically.</w:t>
      </w:r>
      <w:r w:rsidRPr="00807393">
        <w:rPr>
          <w:sz w:val="14"/>
        </w:rPr>
        <w:t xml:space="preserve"> Foreign direct investment to Africa is about $55 billion per year and South Africa garners about $7 billion of that or roughly around 13 per cent. South Africa’s financial services sector backed by a sound regulatory and legal framework is sophisticated, boasting dozens of domestic and foreign institutions providing a full range of services, commercial, retail and merchant banking, mortgage lending, insurance and investment. Simply put, </w:t>
      </w:r>
      <w:r w:rsidRPr="00807393">
        <w:rPr>
          <w:rStyle w:val="Emphasis"/>
        </w:rPr>
        <w:t>Africa again cannot succeed without South Africa</w:t>
      </w:r>
      <w:r w:rsidRPr="00807393">
        <w:rPr>
          <w:sz w:val="14"/>
        </w:rPr>
        <w:t xml:space="preserve">. That is not to say that </w:t>
      </w:r>
      <w:r w:rsidRPr="00807393">
        <w:rPr>
          <w:rStyle w:val="StyleBoldUnderline"/>
        </w:rPr>
        <w:t>South Africa’s success</w:t>
      </w:r>
      <w:r w:rsidRPr="00807393">
        <w:rPr>
          <w:sz w:val="14"/>
        </w:rPr>
        <w:t xml:space="preserve"> will guarantee Africa’s prosperity but it </w:t>
      </w:r>
      <w:r w:rsidRPr="00807393">
        <w:rPr>
          <w:rStyle w:val="Emphasis"/>
        </w:rPr>
        <w:t>certainly seems to be a necessary condition.</w:t>
      </w:r>
      <w:r>
        <w:rPr>
          <w:rStyle w:val="Emphasis"/>
        </w:rPr>
        <w:t xml:space="preserve"> </w:t>
      </w:r>
      <w:r w:rsidRPr="00807393">
        <w:rPr>
          <w:sz w:val="14"/>
        </w:rPr>
        <w:t xml:space="preserve">I keep coming back to this because I just worry that too often my </w:t>
      </w:r>
      <w:r w:rsidRPr="00807393">
        <w:rPr>
          <w:rStyle w:val="StyleBoldUnderline"/>
        </w:rPr>
        <w:t>friends in Washington D.C</w:t>
      </w:r>
      <w:r w:rsidRPr="00807393">
        <w:rPr>
          <w:sz w:val="14"/>
        </w:rPr>
        <w:t xml:space="preserve">. are excited to talk about other pockets of activity and kinetic energy on the continent and </w:t>
      </w:r>
      <w:r w:rsidRPr="00807393">
        <w:rPr>
          <w:rStyle w:val="StyleBoldUnderline"/>
        </w:rPr>
        <w:t>don’t spend enough time focused on</w:t>
      </w:r>
      <w:r w:rsidRPr="00807393">
        <w:rPr>
          <w:sz w:val="14"/>
        </w:rPr>
        <w:t xml:space="preserve"> what I see as just </w:t>
      </w:r>
      <w:r w:rsidRPr="00807393">
        <w:rPr>
          <w:rStyle w:val="Emphasis"/>
        </w:rPr>
        <w:t>the critical and vital space that South Africa plays both in the economy and for regional peace and security</w:t>
      </w:r>
      <w:r w:rsidRPr="00807393">
        <w:rPr>
          <w:sz w:val="14"/>
        </w:rPr>
        <w:t xml:space="preserve">. That’s why we prioritize our partnership with South Africa. President Obama has sought to transform the relationship between the U.S. and Africa to one of equal partners. He has said “I see Africa as a fundamental part of our interconnected world, partners with America on behalf of the future we want for all of our children. That partnership must be grounded in mutual responsibility and mutual respect.” And, as you’ve heard the President say on many occasions, most recently last week at that business forum: South Africans and Africans are not looking for aid right now </w:t>
      </w:r>
      <w:r w:rsidRPr="00807393">
        <w:rPr>
          <w:sz w:val="14"/>
        </w:rPr>
        <w:lastRenderedPageBreak/>
        <w:t xml:space="preserve">but they are looking for trade, economic development that will help nations to empower themselves. This absolutely holds true for South Africa in this moment and in what we like to call at our embassy our “partnership for prosperity,” acknowledging that in the 21st century we need to work together to further our mutual prosperity. I keep saying in conversations with policy leaders in South Africa that we’re no longer in a space where – despite the rhetoric in some quarters – we can build walls around our countries, put a moat and pull up the drawbridge. </w:t>
      </w:r>
      <w:r w:rsidRPr="00807393">
        <w:rPr>
          <w:rStyle w:val="StyleBoldUnderline"/>
        </w:rPr>
        <w:t xml:space="preserve">We are </w:t>
      </w:r>
      <w:proofErr w:type="gramStart"/>
      <w:r w:rsidRPr="00807393">
        <w:rPr>
          <w:rStyle w:val="StyleBoldUnderline"/>
        </w:rPr>
        <w:t>really dependent</w:t>
      </w:r>
      <w:proofErr w:type="gramEnd"/>
      <w:r w:rsidRPr="00807393">
        <w:rPr>
          <w:rStyle w:val="StyleBoldUnderline"/>
        </w:rPr>
        <w:t xml:space="preserve"> on success in Pretoria for success in Main Street in Cleveland, OH</w:t>
      </w:r>
      <w:r w:rsidRPr="00807393">
        <w:rPr>
          <w:sz w:val="14"/>
        </w:rPr>
        <w:t>.</w:t>
      </w:r>
    </w:p>
    <w:p w:rsidR="00943FB7" w:rsidRDefault="00943FB7" w:rsidP="00943FB7">
      <w:pPr>
        <w:pStyle w:val="Heading4"/>
      </w:pPr>
      <w:r>
        <w:t xml:space="preserve">That struggle for global justice is key to avoiding extinction </w:t>
      </w:r>
    </w:p>
    <w:p w:rsidR="00943FB7" w:rsidRDefault="00943FB7" w:rsidP="00943FB7">
      <w:r w:rsidRPr="00A06BFE">
        <w:rPr>
          <w:rStyle w:val="StyleStyleBold12pt"/>
        </w:rPr>
        <w:t>Hawking 14</w:t>
      </w:r>
      <w:r>
        <w:t xml:space="preserve"> (Stephen, 2/17, director of research at the Centre for Theoretical Cosmology at the University of Cambridge, "What's happening in Syria is an abomination", https://www.theguardian.com/commentisfree/2014/feb/17/syria-abomination-human-intelligence-end-war)</w:t>
      </w:r>
    </w:p>
    <w:p w:rsidR="00943FB7" w:rsidRPr="00D9071B" w:rsidRDefault="00943FB7" w:rsidP="00943FB7">
      <w:pPr>
        <w:rPr>
          <w:rStyle w:val="Emphasis"/>
        </w:rPr>
      </w:pPr>
      <w:r w:rsidRPr="00D9071B">
        <w:rPr>
          <w:sz w:val="16"/>
        </w:rPr>
        <w:t xml:space="preserve">When I discuss intelligent life in the universe, I take this to include </w:t>
      </w:r>
      <w:proofErr w:type="gramStart"/>
      <w:r w:rsidRPr="00D9071B">
        <w:rPr>
          <w:sz w:val="16"/>
        </w:rPr>
        <w:t>the human race</w:t>
      </w:r>
      <w:proofErr w:type="gramEnd"/>
      <w:r w:rsidRPr="00D9071B">
        <w:rPr>
          <w:sz w:val="16"/>
        </w:rPr>
        <w:t xml:space="preserve">, even though much of its behavior throughout history appears not to have been calculated to aid the survival of the species. And while it is not clear that, unlike aggression, intelligence has any long-term survival value, </w:t>
      </w:r>
      <w:r w:rsidRPr="00D9071B">
        <w:rPr>
          <w:rStyle w:val="StyleBoldUnderline"/>
        </w:rPr>
        <w:t xml:space="preserve">our very human brand of intelligence denotes an ability to reason and plan for not only our own but also our collective futures. </w:t>
      </w:r>
      <w:r w:rsidRPr="00D9071B">
        <w:rPr>
          <w:sz w:val="16"/>
        </w:rPr>
        <w:t xml:space="preserve">We must work together to end this war and to protect the children of Syria. The international community has watched from the sidelines for three years as this conflict rages, engulfing all hope. As a father and grandfather, I watch the suffering of Syria’s children and must now say: No more. I often wonder what we must look like to other beings watching from deep space. As we look out at the universe, we are looking back in time, because light leaving distant objects reaches us much, much later. What does the light emitting from Earth today show? When people see our past, will we be proud of what they are shown — how we, as brothers, treat each other? How we allow our brothers to treat our children? We now know that Aristotle was wrong: The universe has not existed forever. It began about 14 billion years ago. But he was right that great disasters represent major steps backward for civilization. The war in Syria may not represent the end of humanity, but </w:t>
      </w:r>
      <w:r w:rsidRPr="00D9071B">
        <w:rPr>
          <w:rStyle w:val="StyleBoldUnderline"/>
        </w:rPr>
        <w:t xml:space="preserve">every injustice committed is a chip in the facade of what holds us together. The universal principle of justice may not be rooted in physics </w:t>
      </w:r>
      <w:r w:rsidRPr="00D9071B">
        <w:rPr>
          <w:rStyle w:val="Emphasis"/>
        </w:rPr>
        <w:t>but it is no less fundamental to our existence</w:t>
      </w:r>
      <w:r w:rsidRPr="00D9071B">
        <w:rPr>
          <w:sz w:val="16"/>
        </w:rPr>
        <w:t xml:space="preserve">. </w:t>
      </w:r>
      <w:r w:rsidRPr="00D9071B">
        <w:rPr>
          <w:rStyle w:val="Emphasis"/>
        </w:rPr>
        <w:t>For without it, before long, human beings will surely cease to exist.</w:t>
      </w:r>
    </w:p>
    <w:p w:rsidR="00943FB7" w:rsidRDefault="00943FB7" w:rsidP="00943FB7">
      <w:pPr>
        <w:pStyle w:val="Heading4"/>
      </w:pPr>
      <w:r>
        <w:t>Sub-Saharan instability escalates to great power war AND undermines maritime stability</w:t>
      </w:r>
    </w:p>
    <w:p w:rsidR="00943FB7" w:rsidRDefault="00943FB7" w:rsidP="00943FB7">
      <w:proofErr w:type="spellStart"/>
      <w:r w:rsidRPr="00635A0B">
        <w:rPr>
          <w:rStyle w:val="StyleStyleBold12pt"/>
        </w:rPr>
        <w:t>Bhattarai</w:t>
      </w:r>
      <w:proofErr w:type="spellEnd"/>
      <w:r w:rsidRPr="00635A0B">
        <w:rPr>
          <w:rStyle w:val="StyleStyleBold12pt"/>
        </w:rPr>
        <w:t xml:space="preserve"> 12 </w:t>
      </w:r>
      <w:r w:rsidRPr="00475831">
        <w:t xml:space="preserve">(Keshav, Africa policy analyst @ Eurasia Review + former President of Nepal Teachers’ Association, "Greater Power Involvement In “Vacuum Wars” And “Resource Trapped” Countries </w:t>
      </w:r>
      <w:proofErr w:type="gramStart"/>
      <w:r w:rsidRPr="00475831">
        <w:t>Of</w:t>
      </w:r>
      <w:proofErr w:type="gramEnd"/>
      <w:r w:rsidRPr="00475831">
        <w:t xml:space="preserve"> Africa – Analysis," 8/28, http://www.eurasiareview.com/28082012-greater-power-involvement-in-vacuum-wars-and-resource-trapped-countries-of-africa-analysis/)</w:t>
      </w:r>
      <w:r>
        <w:t xml:space="preserve"> </w:t>
      </w:r>
    </w:p>
    <w:p w:rsidR="00943FB7" w:rsidRPr="00475831" w:rsidRDefault="00943FB7" w:rsidP="00943FB7">
      <w:pPr>
        <w:rPr>
          <w:rStyle w:val="StyleBoldUnderline"/>
        </w:rPr>
      </w:pPr>
      <w:r w:rsidRPr="00475831">
        <w:rPr>
          <w:rStyle w:val="StyleBoldUnderline"/>
        </w:rPr>
        <w:t>Africa is gaining greater strategic significance for its natural resource abundances</w:t>
      </w:r>
      <w:r w:rsidRPr="00475831">
        <w:rPr>
          <w:sz w:val="16"/>
        </w:rPr>
        <w:t xml:space="preserve"> including high quality oil, natural gas and valuable minerals. </w:t>
      </w:r>
      <w:r w:rsidRPr="00475831">
        <w:rPr>
          <w:rStyle w:val="StyleBoldUnderline"/>
        </w:rPr>
        <w:t>The region</w:t>
      </w:r>
      <w:r w:rsidRPr="00475831">
        <w:rPr>
          <w:sz w:val="16"/>
        </w:rPr>
        <w:t xml:space="preserve"> known worldwide for violent extremist activities extending almost all over the continent and other potential source of threat from HIV/ AIDS, piracy and illicit trade to armed conflicts and state failures, </w:t>
      </w:r>
      <w:r w:rsidRPr="00475831">
        <w:rPr>
          <w:rStyle w:val="StyleBoldUnderline"/>
        </w:rPr>
        <w:t>contains two geo-strategically located shatter belts: one in Northern Africa</w:t>
      </w:r>
      <w:r w:rsidRPr="00475831">
        <w:rPr>
          <w:sz w:val="16"/>
        </w:rPr>
        <w:t xml:space="preserve"> adjoining Middle East </w:t>
      </w:r>
      <w:r w:rsidRPr="00475831">
        <w:rPr>
          <w:rStyle w:val="StyleBoldUnderline"/>
        </w:rPr>
        <w:t>and another in Sub Saharan Africa</w:t>
      </w:r>
      <w:r w:rsidRPr="00475831">
        <w:rPr>
          <w:sz w:val="16"/>
        </w:rPr>
        <w:t xml:space="preserve">. Owing to the volatile geo-political situation </w:t>
      </w:r>
      <w:r w:rsidRPr="00475831">
        <w:rPr>
          <w:rStyle w:val="Emphasis"/>
        </w:rPr>
        <w:t>these shatter belts may any time expand or contract but political vulnerability continues</w:t>
      </w:r>
      <w:r w:rsidRPr="00475831">
        <w:rPr>
          <w:sz w:val="16"/>
        </w:rPr>
        <w:t xml:space="preserve">. </w:t>
      </w:r>
      <w:r w:rsidRPr="00475831">
        <w:rPr>
          <w:rStyle w:val="StyleBoldUnderline"/>
        </w:rPr>
        <w:t>If its North African Shatter belt implodes it can carry devastating impacts</w:t>
      </w:r>
      <w:r w:rsidRPr="00475831">
        <w:rPr>
          <w:sz w:val="16"/>
        </w:rPr>
        <w:t xml:space="preserve"> upon whole of Asia and Europe and </w:t>
      </w:r>
      <w:r w:rsidRPr="00475831">
        <w:rPr>
          <w:rStyle w:val="StyleBoldUnderline"/>
        </w:rPr>
        <w:t>if similar situation develops in Sub Saharan Shatter belt</w:t>
      </w:r>
      <w:r w:rsidRPr="00475831">
        <w:rPr>
          <w:sz w:val="16"/>
        </w:rPr>
        <w:t xml:space="preserve">, </w:t>
      </w:r>
      <w:r w:rsidRPr="00475831">
        <w:rPr>
          <w:rStyle w:val="Emphasis"/>
        </w:rPr>
        <w:t>it can bring similar havoc to the whole continent posing gravest danger to global peace, tranquility and safe maritime rights over international waters</w:t>
      </w:r>
      <w:r w:rsidRPr="00475831">
        <w:rPr>
          <w:sz w:val="16"/>
        </w:rPr>
        <w:t xml:space="preserve">. Africa </w:t>
      </w:r>
      <w:proofErr w:type="spellStart"/>
      <w:r w:rsidRPr="00475831">
        <w:rPr>
          <w:sz w:val="16"/>
        </w:rPr>
        <w:t>Africa</w:t>
      </w:r>
      <w:proofErr w:type="spellEnd"/>
      <w:r w:rsidRPr="00475831">
        <w:rPr>
          <w:sz w:val="16"/>
        </w:rPr>
        <w:t xml:space="preserve"> In August 1990, noted American political scientist and international relation theorist John J. Mearsheimer in his provocative article in The Atlantic observed that “we will soon miss the Cold War” for “the conditions that have made for decades of peace in the West are fast disappearing, as Europe prepares to return to the multi-polar system that, between 1648 and 1945, bred one destructive conflict after another.” According to him, we may, any day wake up and lament the loss of the order that the Cold War gave to the anarchy of international relations. What Mearsheimer predicted was reflected some more on Balkans and Eastern Europe and mainly in Africa. Jakub </w:t>
      </w:r>
      <w:proofErr w:type="spellStart"/>
      <w:r w:rsidRPr="00475831">
        <w:rPr>
          <w:sz w:val="16"/>
        </w:rPr>
        <w:t>Grygiel</w:t>
      </w:r>
      <w:proofErr w:type="spellEnd"/>
      <w:r w:rsidRPr="00475831">
        <w:rPr>
          <w:sz w:val="16"/>
        </w:rPr>
        <w:t xml:space="preserve"> in the American Interest Magazine (July/ August 2009) admits that the end of the Cold War, the collapse of the Soviet Union and the prostration of states such as Somalia, Rwanda, Haiti and Bosnia, and most importantly the terrorist attacks of September 11—created impressions that weak states have unraveled because of the great powers’ disinterest in them. </w:t>
      </w:r>
      <w:proofErr w:type="spellStart"/>
      <w:r w:rsidRPr="00475831">
        <w:rPr>
          <w:sz w:val="16"/>
        </w:rPr>
        <w:t>Grygiel</w:t>
      </w:r>
      <w:proofErr w:type="spellEnd"/>
      <w:r w:rsidRPr="00475831">
        <w:rPr>
          <w:sz w:val="16"/>
        </w:rPr>
        <w:t xml:space="preserve"> further states that the “Cold War had a stabilizing effect in several strategic regions where either the United States or the Soviet Union supported recently fashioned states with little domestic legitimacy and cohesion for fear that, if they did not, the rival superpower might gain advantage”. The post-Cold War World </w:t>
      </w:r>
      <w:r w:rsidRPr="00475831">
        <w:rPr>
          <w:sz w:val="16"/>
        </w:rPr>
        <w:lastRenderedPageBreak/>
        <w:t xml:space="preserve">have exhibited the great power neglect that created the number of failed states starting from within and subsequently generating spills over to other countries ranging from crime to drugs to global terrorism including 9/11. When a state weakens, becomes fragile or is going to fail, it creates a power vacuum. The stronger country in the neighborhood or some regional or international powers following the nature of international politics develop stronger desire to control the vacuum inside a fragile state for its natural resources or strategic location and that goes on weakening the state until it is declared ‘failed’. “Vacuum Wars” and “Resource Trap” in Africa </w:t>
      </w:r>
      <w:proofErr w:type="spellStart"/>
      <w:r w:rsidRPr="00475831">
        <w:rPr>
          <w:rStyle w:val="StyleBoldUnderline"/>
        </w:rPr>
        <w:t>Africa</w:t>
      </w:r>
      <w:proofErr w:type="spellEnd"/>
      <w:r w:rsidRPr="00475831">
        <w:rPr>
          <w:rStyle w:val="StyleBoldUnderline"/>
        </w:rPr>
        <w:t xml:space="preserve"> for long has been at the crossroads of great power competition for its tremendous wealth and trade opportunities</w:t>
      </w:r>
      <w:r w:rsidRPr="00475831">
        <w:rPr>
          <w:sz w:val="16"/>
        </w:rPr>
        <w:t xml:space="preserve">. The continent, unfortunately being caught in a “natural resource trap” have shown how resources are wasted, considered resources as curse and even lead to destructive behavior from ethnic conflicts to civil wars – claiming lives of millions with unending chaos, anarchy and state failures. Many African countries for its abundances of high quality oil, natural gas and minerals and for pivotal location are further weakened by the strategic interests of major powers. Their invaluable resources are cruelly exploited, divisions among people are created, and political corruption is promoted so that they or their hands can grab the huge prize that a fragile country can offer. Naturally, </w:t>
      </w:r>
      <w:r w:rsidRPr="00475831">
        <w:rPr>
          <w:rStyle w:val="StyleBoldUnderline"/>
        </w:rPr>
        <w:t>when a state fails, it creates a vacuum</w:t>
      </w:r>
      <w:r w:rsidRPr="00475831">
        <w:rPr>
          <w:sz w:val="16"/>
        </w:rPr>
        <w:t xml:space="preserve">. And including Nepali people, citizens in weak and fragile countries know it much better that if such states are strategically located in a major geo-political region, directly or indirectly </w:t>
      </w:r>
      <w:r w:rsidRPr="00475831">
        <w:rPr>
          <w:rStyle w:val="StyleBoldUnderline"/>
        </w:rPr>
        <w:t xml:space="preserve">it invites competitive great power intervention following a source of domestic conflicts; that potentially may turn into a source of great power rivalry that in turn </w:t>
      </w:r>
      <w:r w:rsidRPr="00475831">
        <w:rPr>
          <w:rStyle w:val="Emphasis"/>
        </w:rPr>
        <w:t>may lead to confrontation, crisis and war</w:t>
      </w:r>
      <w:r w:rsidRPr="00475831">
        <w:rPr>
          <w:rStyle w:val="StyleBoldUnderline"/>
        </w:rPr>
        <w:t>.</w:t>
      </w:r>
    </w:p>
    <w:p w:rsidR="00943FB7" w:rsidRDefault="00943FB7" w:rsidP="00943FB7">
      <w:pPr>
        <w:pStyle w:val="Heading4"/>
      </w:pPr>
      <w:r>
        <w:t xml:space="preserve">Unchecked sub-Saharan conflict escalates to WMD use </w:t>
      </w:r>
    </w:p>
    <w:p w:rsidR="00943FB7" w:rsidRDefault="00943FB7" w:rsidP="00943FB7">
      <w:r>
        <w:rPr>
          <w:rStyle w:val="StyleStyleBold12pt"/>
        </w:rPr>
        <w:t>Lancaster 2K</w:t>
      </w:r>
      <w:r>
        <w:t xml:space="preserve"> (Carol, Associate Professor and Director of the </w:t>
      </w:r>
      <w:proofErr w:type="spellStart"/>
      <w:r>
        <w:t>Master's</w:t>
      </w:r>
      <w:proofErr w:type="spellEnd"/>
      <w:r>
        <w:t xml:space="preserve"> of Science in Foreign Service Program – Georgetown University, “Redesigning Foreign Aid”, Foreign Affairs, September / October, Lexis)</w:t>
      </w:r>
    </w:p>
    <w:p w:rsidR="00943FB7" w:rsidRDefault="00943FB7" w:rsidP="00943FB7">
      <w:pPr>
        <w:rPr>
          <w:rStyle w:val="Emphasis"/>
        </w:rPr>
      </w:pPr>
      <w:r w:rsidRPr="00FE7595">
        <w:rPr>
          <w:rStyle w:val="StyleBoldUnderline"/>
        </w:rPr>
        <w:t>THE MOST BASIC CHALLENGE</w:t>
      </w:r>
      <w:r w:rsidRPr="00EF4F2C">
        <w:rPr>
          <w:sz w:val="16"/>
        </w:rPr>
        <w:t xml:space="preserve"> facing the United States today </w:t>
      </w:r>
      <w:r w:rsidRPr="00FE7595">
        <w:rPr>
          <w:rStyle w:val="StyleBoldUnderline"/>
        </w:rPr>
        <w:t>is helping to preserve peace</w:t>
      </w:r>
      <w:r w:rsidRPr="00EF4F2C">
        <w:rPr>
          <w:sz w:val="16"/>
        </w:rPr>
        <w:t xml:space="preserve">. The end of the Cold War eliminated a potential threat to American security, but it did not eliminate conflict. In 1998 </w:t>
      </w:r>
      <w:proofErr w:type="gramStart"/>
      <w:r w:rsidRPr="00EF4F2C">
        <w:rPr>
          <w:sz w:val="16"/>
        </w:rPr>
        <w:t>alone</w:t>
      </w:r>
      <w:proofErr w:type="gramEnd"/>
      <w:r w:rsidRPr="00EF4F2C">
        <w:rPr>
          <w:sz w:val="16"/>
        </w:rPr>
        <w:t xml:space="preserve"> there were 27 significant conflicts in the world, 25 of which involved violence within states. Nine of </w:t>
      </w:r>
      <w:r>
        <w:rPr>
          <w:rStyle w:val="StyleBoldUnderline"/>
        </w:rPr>
        <w:t xml:space="preserve">those </w:t>
      </w:r>
      <w:r w:rsidRPr="00B6128E">
        <w:rPr>
          <w:rStyle w:val="StyleBoldUnderline"/>
          <w:highlight w:val="yellow"/>
        </w:rPr>
        <w:t xml:space="preserve">intrastate conflicts were </w:t>
      </w:r>
      <w:r w:rsidRPr="00635A0B">
        <w:rPr>
          <w:rStyle w:val="StyleBoldUnderline"/>
          <w:highlight w:val="yellow"/>
        </w:rPr>
        <w:t>in sub-Saharan</w:t>
      </w:r>
      <w:r w:rsidRPr="00635A0B">
        <w:rPr>
          <w:sz w:val="16"/>
          <w:highlight w:val="yellow"/>
        </w:rPr>
        <w:t xml:space="preserve"> </w:t>
      </w:r>
      <w:r w:rsidRPr="00635A0B">
        <w:rPr>
          <w:rStyle w:val="StyleBoldUnderline"/>
          <w:highlight w:val="yellow"/>
        </w:rPr>
        <w:t>Africa</w:t>
      </w:r>
      <w:r w:rsidRPr="00B6128E">
        <w:rPr>
          <w:rStyle w:val="StyleBoldUnderline"/>
          <w:highlight w:val="yellow"/>
        </w:rPr>
        <w:t>, where poor governance</w:t>
      </w:r>
      <w:r>
        <w:rPr>
          <w:rStyle w:val="StyleBoldUnderline"/>
        </w:rPr>
        <w:t xml:space="preserve"> has </w:t>
      </w:r>
      <w:r w:rsidRPr="00B6128E">
        <w:rPr>
          <w:rStyle w:val="StyleBoldUnderline"/>
          <w:highlight w:val="yellow"/>
        </w:rPr>
        <w:t>aggravated</w:t>
      </w:r>
      <w:r>
        <w:rPr>
          <w:rStyle w:val="StyleBoldUnderline"/>
        </w:rPr>
        <w:t xml:space="preserve"> ethnic and social </w:t>
      </w:r>
      <w:r w:rsidRPr="00B6128E">
        <w:rPr>
          <w:rStyle w:val="StyleBoldUnderline"/>
          <w:highlight w:val="yellow"/>
        </w:rPr>
        <w:t>tensions</w:t>
      </w:r>
      <w:r w:rsidRPr="00EF4F2C">
        <w:rPr>
          <w:sz w:val="16"/>
        </w:rPr>
        <w:t xml:space="preserve">. The ongoing war in the Democratic Republic of the </w:t>
      </w:r>
      <w:r>
        <w:rPr>
          <w:rStyle w:val="StyleBoldUnderline"/>
        </w:rPr>
        <w:t xml:space="preserve">Congo has been particularly nightmarish, </w:t>
      </w:r>
      <w:r w:rsidRPr="00B6128E">
        <w:rPr>
          <w:rStyle w:val="StyleBoldUnderline"/>
          <w:highlight w:val="yellow"/>
        </w:rPr>
        <w:t>combining</w:t>
      </w:r>
      <w:r w:rsidRPr="00EF4F2C">
        <w:rPr>
          <w:sz w:val="16"/>
        </w:rPr>
        <w:t xml:space="preserve"> intrastate and interstate </w:t>
      </w:r>
      <w:r w:rsidRPr="00B6128E">
        <w:rPr>
          <w:rStyle w:val="Emphasis"/>
          <w:highlight w:val="yellow"/>
        </w:rPr>
        <w:t>conflict with</w:t>
      </w:r>
      <w:r w:rsidRPr="00EF4F2C">
        <w:rPr>
          <w:sz w:val="16"/>
        </w:rPr>
        <w:t xml:space="preserve"> another troubling element: </w:t>
      </w:r>
      <w:r w:rsidRPr="00B6128E">
        <w:rPr>
          <w:rStyle w:val="StyleBoldUnderline"/>
          <w:highlight w:val="yellow"/>
        </w:rPr>
        <w:t>military intervention driven by</w:t>
      </w:r>
      <w:r>
        <w:rPr>
          <w:rStyle w:val="StyleBoldUnderline"/>
        </w:rPr>
        <w:t xml:space="preserve"> the </w:t>
      </w:r>
      <w:r w:rsidRPr="00B6128E">
        <w:rPr>
          <w:rStyle w:val="StyleBoldUnderline"/>
          <w:highlight w:val="yellow"/>
        </w:rPr>
        <w:t>commercial motives of</w:t>
      </w:r>
      <w:r>
        <w:rPr>
          <w:rStyle w:val="StyleBoldUnderline"/>
        </w:rPr>
        <w:t xml:space="preserve"> several </w:t>
      </w:r>
      <w:r w:rsidRPr="00B6128E">
        <w:rPr>
          <w:rStyle w:val="StyleBoldUnderline"/>
          <w:highlight w:val="yellow"/>
        </w:rPr>
        <w:t>neighboring states. Such</w:t>
      </w:r>
      <w:r>
        <w:rPr>
          <w:rStyle w:val="StyleBoldUnderline"/>
        </w:rPr>
        <w:t xml:space="preserve"> motives </w:t>
      </w:r>
      <w:r w:rsidRPr="00B6128E">
        <w:rPr>
          <w:rStyle w:val="StyleBoldUnderline"/>
          <w:highlight w:val="yellow"/>
        </w:rPr>
        <w:t>could fuel future conflicts</w:t>
      </w:r>
      <w:r>
        <w:rPr>
          <w:rStyle w:val="StyleBoldUnderline"/>
        </w:rPr>
        <w:t xml:space="preserve"> in</w:t>
      </w:r>
      <w:r>
        <w:rPr>
          <w:rStyle w:val="Heading3Char"/>
          <w:sz w:val="22"/>
        </w:rPr>
        <w:t xml:space="preserve"> </w:t>
      </w:r>
      <w:r w:rsidRPr="00EF4F2C">
        <w:rPr>
          <w:sz w:val="16"/>
        </w:rPr>
        <w:t xml:space="preserve">other weak states with valuable resources. Meanwhile, </w:t>
      </w:r>
      <w:proofErr w:type="gramStart"/>
      <w:r w:rsidRPr="00EF4F2C">
        <w:rPr>
          <w:sz w:val="16"/>
        </w:rPr>
        <w:t>a number of</w:t>
      </w:r>
      <w:proofErr w:type="gramEnd"/>
      <w:r w:rsidRPr="00EF4F2C">
        <w:rPr>
          <w:sz w:val="16"/>
        </w:rPr>
        <w:t xml:space="preserve"> other wars -- in Colombia, the former Yugoslavia, Cambodia, Angola, Sudan, Rwanda, and Burundi -- have reflected historic enmities or poorly resolved hostilities of the past. Intrastate conflicts are likely to continue in weakly integrated, poorly governed states, destroying lives and property, </w:t>
      </w:r>
      <w:r w:rsidRPr="00B6128E">
        <w:rPr>
          <w:rStyle w:val="StyleBoldUnderline"/>
          <w:highlight w:val="yellow"/>
        </w:rPr>
        <w:t xml:space="preserve">creating large numbers of refugees and </w:t>
      </w:r>
      <w:r>
        <w:rPr>
          <w:rStyle w:val="StyleBoldUnderline"/>
        </w:rPr>
        <w:t xml:space="preserve">displaced persons, and </w:t>
      </w:r>
      <w:r w:rsidRPr="00B6128E">
        <w:rPr>
          <w:rStyle w:val="StyleBoldUnderline"/>
          <w:highlight w:val="yellow"/>
        </w:rPr>
        <w:t>threatening regional security</w:t>
      </w:r>
      <w:r w:rsidRPr="00EF4F2C">
        <w:rPr>
          <w:sz w:val="16"/>
        </w:rPr>
        <w:t xml:space="preserve">. The two interstate clashes in 1998 -- between India and Pakistan and Eritrea and Ethiopia -- involved disputes over land and other natural resources. Such contests show no sign of disappearing. Indeed, </w:t>
      </w:r>
      <w:r w:rsidRPr="00B6128E">
        <w:rPr>
          <w:rStyle w:val="StyleBoldUnderline"/>
          <w:highlight w:val="yellow"/>
        </w:rPr>
        <w:t>with the spread of w</w:t>
      </w:r>
      <w:r>
        <w:rPr>
          <w:rStyle w:val="StyleBoldUnderline"/>
        </w:rPr>
        <w:t xml:space="preserve">eapons of </w:t>
      </w:r>
      <w:r w:rsidRPr="00B6128E">
        <w:rPr>
          <w:rStyle w:val="StyleBoldUnderline"/>
          <w:highlight w:val="yellow"/>
        </w:rPr>
        <w:t>m</w:t>
      </w:r>
      <w:r>
        <w:rPr>
          <w:rStyle w:val="StyleBoldUnderline"/>
        </w:rPr>
        <w:t xml:space="preserve">ass </w:t>
      </w:r>
      <w:r w:rsidRPr="00B6128E">
        <w:rPr>
          <w:rStyle w:val="StyleBoldUnderline"/>
          <w:highlight w:val="yellow"/>
        </w:rPr>
        <w:t>d</w:t>
      </w:r>
      <w:r>
        <w:rPr>
          <w:rStyle w:val="StyleBoldUnderline"/>
        </w:rPr>
        <w:t xml:space="preserve">estruction, </w:t>
      </w:r>
      <w:r w:rsidRPr="00B6128E">
        <w:rPr>
          <w:rStyle w:val="StyleBoldUnderline"/>
          <w:highlight w:val="yellow"/>
        </w:rPr>
        <w:t xml:space="preserve">these wars could prove </w:t>
      </w:r>
      <w:r w:rsidRPr="00B6128E">
        <w:rPr>
          <w:rStyle w:val="Emphasis"/>
          <w:highlight w:val="yellow"/>
        </w:rPr>
        <w:t>more dangerous than ever</w:t>
      </w:r>
      <w:r w:rsidRPr="00EF4F2C">
        <w:rPr>
          <w:rStyle w:val="Emphasis"/>
        </w:rPr>
        <w:t>.</w:t>
      </w:r>
    </w:p>
    <w:p w:rsidR="00943FB7" w:rsidRDefault="00943FB7" w:rsidP="00943FB7">
      <w:pPr>
        <w:pStyle w:val="Heading4"/>
      </w:pPr>
      <w:r>
        <w:t>Socio-economic stability in South Africa sends a global signal that resolves ethnic conflicts globally</w:t>
      </w:r>
    </w:p>
    <w:p w:rsidR="00943FB7" w:rsidRPr="004B4CD5" w:rsidRDefault="00943FB7" w:rsidP="00943FB7">
      <w:r w:rsidRPr="002A4109">
        <w:rPr>
          <w:rStyle w:val="StyleStyleBold12pt"/>
        </w:rPr>
        <w:t>Chase 96</w:t>
      </w:r>
      <w:r>
        <w:t xml:space="preserve"> (Robert S.</w:t>
      </w:r>
      <w:r w:rsidRPr="004B4CD5">
        <w:t xml:space="preserve">, PhD Candidate </w:t>
      </w:r>
      <w:r>
        <w:t>in</w:t>
      </w:r>
      <w:r w:rsidRPr="004B4CD5">
        <w:t xml:space="preserve"> Economics </w:t>
      </w:r>
      <w:r>
        <w:t xml:space="preserve">@ </w:t>
      </w:r>
      <w:r w:rsidRPr="004B4CD5">
        <w:t>Yale U., et al., "Pivotal States and U.S. Strategy,</w:t>
      </w:r>
      <w:r>
        <w:t xml:space="preserve"> </w:t>
      </w:r>
      <w:r w:rsidRPr="004B4CD5">
        <w:t>"</w:t>
      </w:r>
      <w:r>
        <w:t xml:space="preserve">Foreign Affairs, Jan/Feb, </w:t>
      </w:r>
      <w:r w:rsidRPr="004B4CD5">
        <w:t>http://www.foreignaffairs.com/articles/51621/robert-chase-emily-hill-paul-kennedy/pivotal-states-and-us-strategy</w:t>
      </w:r>
      <w:r>
        <w:t>)</w:t>
      </w:r>
    </w:p>
    <w:p w:rsidR="00943FB7" w:rsidRDefault="00943FB7" w:rsidP="00943FB7">
      <w:pPr>
        <w:rPr>
          <w:sz w:val="16"/>
        </w:rPr>
      </w:pPr>
      <w:r w:rsidRPr="00B5124F">
        <w:rPr>
          <w:sz w:val="16"/>
        </w:rPr>
        <w:t xml:space="preserve">There are indications, however, that </w:t>
      </w:r>
      <w:r w:rsidRPr="004A4A83">
        <w:rPr>
          <w:rStyle w:val="StyleBoldUnderline"/>
          <w:highlight w:val="yellow"/>
        </w:rPr>
        <w:t xml:space="preserve">South Africa could succumb </w:t>
      </w:r>
      <w:r w:rsidRPr="00635A0B">
        <w:rPr>
          <w:rStyle w:val="StyleBoldUnderline"/>
          <w:highlight w:val="yellow"/>
        </w:rPr>
        <w:t>to political instability</w:t>
      </w:r>
      <w:r w:rsidRPr="00B5124F">
        <w:rPr>
          <w:sz w:val="16"/>
        </w:rPr>
        <w:t xml:space="preserve">, ethnic strife, </w:t>
      </w:r>
      <w:r w:rsidRPr="00635A0B">
        <w:rPr>
          <w:rStyle w:val="StyleBoldUnderline"/>
          <w:highlight w:val="yellow"/>
        </w:rPr>
        <w:t>and e</w:t>
      </w:r>
      <w:r w:rsidRPr="004A4A83">
        <w:rPr>
          <w:rStyle w:val="StyleBoldUnderline"/>
          <w:highlight w:val="yellow"/>
        </w:rPr>
        <w:t>conomic stagnation</w:t>
      </w:r>
      <w:r w:rsidRPr="00B5124F">
        <w:rPr>
          <w:sz w:val="16"/>
        </w:rPr>
        <w:t xml:space="preserve">. Power-sharing at the cabinet level belies deep ethnic divisions. Any one of several fissures could collapse this collaboration, </w:t>
      </w:r>
      <w:r w:rsidRPr="004A4A83">
        <w:rPr>
          <w:rStyle w:val="Emphasis"/>
          <w:highlight w:val="yellow"/>
        </w:rPr>
        <w:t>plunging the country into civil war</w:t>
      </w:r>
      <w:r w:rsidRPr="00B5124F">
        <w:rPr>
          <w:sz w:val="16"/>
        </w:rPr>
        <w:t xml:space="preserve">. Afrikaner militias may grow increasingly intransigent, traditional tribal leaders could raise arms against their diminished influence, and when Mandela no longer leads the African National Congress, the party may abandon its commitment to ethnic reconciliation. As Mandela's government struggles to improve black living standards and soothe ethnic tensions, the legacy of apartheid creates a peculiar dilemma. It will be hard to meet understandable black expectations of equity in wages, education, and health, given the country's budget deficits and unstable tax base. As racial inequalities persist, blacks are likely to grow impatient. Yet if whites feel they are paying a disproportionate share for improved services for blacks, they might flee the country, taking with them the prospects for increased foreign direct investment. </w:t>
      </w:r>
      <w:r w:rsidRPr="00B5124F">
        <w:rPr>
          <w:rStyle w:val="StyleBoldUnderline"/>
          <w:highlight w:val="yellow"/>
        </w:rPr>
        <w:t xml:space="preserve">While the primary threats to South Africa's stability are internal, its effectiveness in </w:t>
      </w:r>
      <w:r w:rsidRPr="00B5124F">
        <w:rPr>
          <w:rStyle w:val="StyleBoldUnderline"/>
          <w:highlight w:val="yellow"/>
        </w:rPr>
        <w:lastRenderedPageBreak/>
        <w:t xml:space="preserve">containing them </w:t>
      </w:r>
      <w:r w:rsidRPr="00B5124F">
        <w:rPr>
          <w:rStyle w:val="Emphasis"/>
          <w:highlight w:val="yellow"/>
        </w:rPr>
        <w:t>will have repercussions beyond its borders</w:t>
      </w:r>
      <w:r w:rsidRPr="00B5124F">
        <w:rPr>
          <w:sz w:val="16"/>
        </w:rPr>
        <w:t xml:space="preserve">. Even before apartheid ended, </w:t>
      </w:r>
      <w:r w:rsidRPr="00635A0B">
        <w:rPr>
          <w:rStyle w:val="StyleBoldUnderline"/>
          <w:highlight w:val="yellow"/>
        </w:rPr>
        <w:t xml:space="preserve">South Africa had </w:t>
      </w:r>
      <w:r w:rsidRPr="00635A0B">
        <w:rPr>
          <w:rStyle w:val="Emphasis"/>
          <w:highlight w:val="yellow"/>
        </w:rPr>
        <w:t>enormous influence</w:t>
      </w:r>
      <w:r w:rsidRPr="00635A0B">
        <w:rPr>
          <w:rStyle w:val="StyleBoldUnderline"/>
          <w:highlight w:val="yellow"/>
        </w:rPr>
        <w:t xml:space="preserve"> over the region's political and economic development</w:t>
      </w:r>
      <w:r w:rsidRPr="00B5124F">
        <w:rPr>
          <w:sz w:val="16"/>
        </w:rPr>
        <w:t xml:space="preserve">, from supporting insurgencies throughout the "front-line states" to providing mining jobs for migrant workers from those same countries. </w:t>
      </w:r>
      <w:r w:rsidRPr="00B5124F">
        <w:rPr>
          <w:rStyle w:val="StyleBoldUnderline"/>
          <w:highlight w:val="yellow"/>
        </w:rPr>
        <w:t>If South Africa achieves the economic</w:t>
      </w:r>
      <w:r w:rsidRPr="00B5124F">
        <w:rPr>
          <w:sz w:val="16"/>
        </w:rPr>
        <w:t xml:space="preserve"> </w:t>
      </w:r>
      <w:r w:rsidRPr="00635A0B">
        <w:rPr>
          <w:rStyle w:val="StyleBoldUnderline"/>
          <w:highlight w:val="yellow"/>
        </w:rPr>
        <w:t xml:space="preserve">and political potential </w:t>
      </w:r>
      <w:r w:rsidRPr="00B5124F">
        <w:rPr>
          <w:rStyle w:val="StyleBoldUnderline"/>
          <w:highlight w:val="yellow"/>
        </w:rPr>
        <w:t xml:space="preserve">within its grasp, </w:t>
      </w:r>
      <w:r w:rsidRPr="00B5124F">
        <w:rPr>
          <w:rStyle w:val="Emphasis"/>
          <w:highlight w:val="yellow"/>
        </w:rPr>
        <w:t>it will be a wellspring of regional political stability and economic growth</w:t>
      </w:r>
      <w:r w:rsidRPr="00B5124F">
        <w:rPr>
          <w:sz w:val="16"/>
          <w:highlight w:val="yellow"/>
        </w:rPr>
        <w:t xml:space="preserve">. </w:t>
      </w:r>
      <w:r w:rsidRPr="00B5124F">
        <w:rPr>
          <w:rStyle w:val="StyleBoldUnderline"/>
          <w:highlight w:val="yellow"/>
        </w:rPr>
        <w:t xml:space="preserve">If it prospers, it can </w:t>
      </w:r>
      <w:r w:rsidRPr="00B5124F">
        <w:rPr>
          <w:rStyle w:val="Emphasis"/>
          <w:highlight w:val="yellow"/>
        </w:rPr>
        <w:t>demonstrate to other ethnically tortured regions</w:t>
      </w:r>
      <w:r w:rsidRPr="00B5124F">
        <w:rPr>
          <w:rStyle w:val="StyleBoldUnderline"/>
          <w:highlight w:val="yellow"/>
        </w:rPr>
        <w:t xml:space="preserve"> a path to stability</w:t>
      </w:r>
      <w:r w:rsidRPr="00B5124F">
        <w:rPr>
          <w:sz w:val="16"/>
          <w:highlight w:val="yellow"/>
        </w:rPr>
        <w:t xml:space="preserve"> </w:t>
      </w:r>
      <w:r w:rsidRPr="00B5124F">
        <w:rPr>
          <w:rStyle w:val="Emphasis"/>
          <w:highlight w:val="yellow"/>
        </w:rPr>
        <w:t>through</w:t>
      </w:r>
      <w:r w:rsidRPr="00B5124F">
        <w:rPr>
          <w:sz w:val="16"/>
        </w:rPr>
        <w:t xml:space="preserve"> </w:t>
      </w:r>
      <w:r w:rsidRPr="004A4A83">
        <w:rPr>
          <w:rStyle w:val="StyleBoldUnderline"/>
          <w:highlight w:val="yellow"/>
        </w:rPr>
        <w:t>democratization, reconciliation, and</w:t>
      </w:r>
      <w:r w:rsidRPr="00B5124F">
        <w:rPr>
          <w:sz w:val="16"/>
        </w:rPr>
        <w:t xml:space="preserve"> </w:t>
      </w:r>
      <w:r w:rsidRPr="004A4A83">
        <w:rPr>
          <w:rStyle w:val="StyleBoldUnderline"/>
          <w:highlight w:val="yellow"/>
        </w:rPr>
        <w:t>steadily increasing living standards</w:t>
      </w:r>
      <w:r w:rsidRPr="00B5124F">
        <w:rPr>
          <w:sz w:val="16"/>
        </w:rPr>
        <w:t xml:space="preserve">. </w:t>
      </w:r>
      <w:r w:rsidRPr="00B5124F">
        <w:rPr>
          <w:rStyle w:val="StyleBoldUnderline"/>
        </w:rPr>
        <w:t xml:space="preserve">Alternatively, </w:t>
      </w:r>
      <w:r w:rsidRPr="00B5124F">
        <w:rPr>
          <w:rStyle w:val="StyleBoldUnderline"/>
          <w:highlight w:val="yellow"/>
        </w:rPr>
        <w:t>if it fails</w:t>
      </w:r>
      <w:r w:rsidRPr="00B5124F">
        <w:rPr>
          <w:rStyle w:val="StyleBoldUnderline"/>
        </w:rPr>
        <w:t xml:space="preserve"> </w:t>
      </w:r>
      <w:r w:rsidRPr="00B5124F">
        <w:rPr>
          <w:sz w:val="16"/>
        </w:rPr>
        <w:t xml:space="preserve">to handle its many challenges, </w:t>
      </w:r>
      <w:r w:rsidRPr="00B5124F">
        <w:rPr>
          <w:rStyle w:val="Emphasis"/>
          <w:highlight w:val="yellow"/>
        </w:rPr>
        <w:t>it will suck its neighbors into a whirlpool of self-defeating conflict</w:t>
      </w:r>
      <w:r w:rsidRPr="00B5124F">
        <w:rPr>
          <w:sz w:val="16"/>
        </w:rPr>
        <w:t xml:space="preserve">. Although controlling the sea-lanes around the Cape of Good Hope would be important, especially if widespread trouble were to erupt in the Middle East, American strategic interests are not otherwise endangered in southern Africa. Yet </w:t>
      </w:r>
      <w:r w:rsidRPr="00B5124F">
        <w:rPr>
          <w:rStyle w:val="StyleBoldUnderline"/>
        </w:rPr>
        <w:t xml:space="preserve">because </w:t>
      </w:r>
      <w:r w:rsidRPr="004A4A83">
        <w:rPr>
          <w:rStyle w:val="StyleBoldUnderline"/>
          <w:highlight w:val="yellow"/>
        </w:rPr>
        <w:t>South Africa</w:t>
      </w:r>
      <w:r w:rsidRPr="00B5124F">
        <w:rPr>
          <w:rStyle w:val="StyleBoldUnderline"/>
        </w:rPr>
        <w:t xml:space="preserve"> is the United States' largest trading partner in Africa and possesses vast economic potential, its fate </w:t>
      </w:r>
      <w:r w:rsidRPr="004A4A83">
        <w:rPr>
          <w:rStyle w:val="StyleBoldUnderline"/>
          <w:highlight w:val="yellow"/>
        </w:rPr>
        <w:t>would affect American trading and financial interests</w:t>
      </w:r>
      <w:r w:rsidRPr="00B5124F">
        <w:rPr>
          <w:sz w:val="16"/>
        </w:rPr>
        <w:t xml:space="preserve"> that have invested there. </w:t>
      </w:r>
      <w:r w:rsidRPr="004A4A83">
        <w:rPr>
          <w:rStyle w:val="StyleBoldUnderline"/>
          <w:highlight w:val="yellow"/>
        </w:rPr>
        <w:t>It would also destabilize key commodity prices</w:t>
      </w:r>
      <w:r w:rsidRPr="00B5124F">
        <w:rPr>
          <w:rStyle w:val="StyleBoldUnderline"/>
        </w:rPr>
        <w:t>, especially</w:t>
      </w:r>
      <w:r w:rsidRPr="00B5124F">
        <w:rPr>
          <w:sz w:val="16"/>
        </w:rPr>
        <w:t xml:space="preserve"> in the </w:t>
      </w:r>
      <w:r w:rsidRPr="00B5124F">
        <w:rPr>
          <w:rStyle w:val="StyleBoldUnderline"/>
        </w:rPr>
        <w:t>gold, diamond, and ore</w:t>
      </w:r>
      <w:r w:rsidRPr="00B5124F">
        <w:rPr>
          <w:sz w:val="16"/>
        </w:rPr>
        <w:t xml:space="preserve"> markets. More generally, </w:t>
      </w:r>
      <w:r w:rsidRPr="004A4A83">
        <w:rPr>
          <w:rStyle w:val="StyleBoldUnderline"/>
          <w:highlight w:val="yellow"/>
        </w:rPr>
        <w:t>instability in South Africa</w:t>
      </w:r>
      <w:r w:rsidRPr="00B5124F">
        <w:rPr>
          <w:sz w:val="16"/>
        </w:rPr>
        <w:t xml:space="preserve">, as in Brazil and Indonesia, </w:t>
      </w:r>
      <w:r w:rsidRPr="004A4A83">
        <w:rPr>
          <w:rStyle w:val="Emphasis"/>
          <w:highlight w:val="yellow"/>
        </w:rPr>
        <w:t>would cast a large shadow</w:t>
      </w:r>
      <w:r w:rsidRPr="004A4A83">
        <w:rPr>
          <w:sz w:val="16"/>
          <w:highlight w:val="yellow"/>
        </w:rPr>
        <w:t xml:space="preserve"> </w:t>
      </w:r>
      <w:r w:rsidRPr="004A4A83">
        <w:rPr>
          <w:rStyle w:val="StyleBoldUnderline"/>
          <w:highlight w:val="yellow"/>
        </w:rPr>
        <w:t>over confidence in emerging markets</w:t>
      </w:r>
      <w:r w:rsidRPr="00B5124F">
        <w:rPr>
          <w:sz w:val="16"/>
        </w:rPr>
        <w:t>.</w:t>
      </w:r>
    </w:p>
    <w:p w:rsidR="00943FB7" w:rsidRPr="00943FB7" w:rsidRDefault="00943FB7" w:rsidP="00943FB7"/>
    <w:p w:rsidR="00D86226" w:rsidRDefault="00D86226" w:rsidP="00D86226"/>
    <w:p w:rsidR="006232ED" w:rsidRDefault="006232ED" w:rsidP="00D86226"/>
    <w:p w:rsidR="006232ED" w:rsidRDefault="00914FDE" w:rsidP="00D86226">
      <w:pPr>
        <w:rPr>
          <w:b/>
        </w:rPr>
      </w:pPr>
      <w:r>
        <w:rPr>
          <w:b/>
        </w:rPr>
        <w:t>Ebola kills thousands and breaks down the African healthcare system</w:t>
      </w:r>
    </w:p>
    <w:p w:rsidR="00914FDE" w:rsidRDefault="00914FDE" w:rsidP="00D86226">
      <w:proofErr w:type="spellStart"/>
      <w:r>
        <w:rPr>
          <w:b/>
        </w:rPr>
        <w:t>Gallager</w:t>
      </w:r>
      <w:proofErr w:type="spellEnd"/>
      <w:r>
        <w:rPr>
          <w:b/>
        </w:rPr>
        <w:t xml:space="preserve"> 14 </w:t>
      </w:r>
      <w:r>
        <w:t xml:space="preserve">(James, “Ebola: How Bad Can It Get?”). September. BBC. </w:t>
      </w:r>
      <w:proofErr w:type="spellStart"/>
      <w:r>
        <w:t>Gallager</w:t>
      </w:r>
      <w:proofErr w:type="spellEnd"/>
      <w:r>
        <w:t xml:space="preserve"> is the Health editor for BBC. </w:t>
      </w:r>
      <w:r w:rsidRPr="00914FDE">
        <w:t>http://www.bbc.com/news/health-29060239</w:t>
      </w:r>
    </w:p>
    <w:p w:rsidR="00914FDE" w:rsidRPr="00914FDE" w:rsidRDefault="00914FDE" w:rsidP="00D86226"/>
    <w:p w:rsidR="006232ED" w:rsidRPr="006232ED" w:rsidRDefault="006232ED" w:rsidP="006232ED">
      <w:r w:rsidRPr="006232ED">
        <w:t>"</w:t>
      </w:r>
      <w:r w:rsidRPr="00914FDE">
        <w:rPr>
          <w:u w:val="single"/>
        </w:rPr>
        <w:t>It is like HIV,</w:t>
      </w:r>
      <w:r w:rsidRPr="006232ED">
        <w:t xml:space="preserve"> which has been knocking away at human-to-human transmission for hundreds of years before eventually finding the right combo of beneficial mutations to spread through human populations."</w:t>
      </w:r>
      <w:r>
        <w:t xml:space="preserve"> </w:t>
      </w:r>
      <w:r w:rsidRPr="006232ED">
        <w:t>Malaria season is starting in West Africa</w:t>
      </w:r>
      <w:r>
        <w:t xml:space="preserve"> </w:t>
      </w:r>
      <w:r w:rsidRPr="006232ED">
        <w:t>It is also easy to focus just on Ebola when the outbreak is having a much wider impact on these countries.</w:t>
      </w:r>
      <w:r>
        <w:t xml:space="preserve"> </w:t>
      </w:r>
      <w:r w:rsidRPr="006232ED">
        <w:t xml:space="preserve">The </w:t>
      </w:r>
      <w:r w:rsidRPr="00914FDE">
        <w:rPr>
          <w:u w:val="single"/>
        </w:rPr>
        <w:t>malaria</w:t>
      </w:r>
      <w:r w:rsidRPr="006232ED">
        <w:t xml:space="preserve"> </w:t>
      </w:r>
      <w:r w:rsidRPr="00914FDE">
        <w:rPr>
          <w:u w:val="single"/>
        </w:rPr>
        <w:t>season</w:t>
      </w:r>
      <w:r w:rsidRPr="006232ED">
        <w:t>, which is generally in September and October in West Africa, is now starting.</w:t>
      </w:r>
      <w:r>
        <w:t xml:space="preserve"> </w:t>
      </w:r>
      <w:r w:rsidRPr="006232ED">
        <w:t xml:space="preserve">This </w:t>
      </w:r>
      <w:r w:rsidRPr="00914FDE">
        <w:rPr>
          <w:u w:val="single"/>
        </w:rPr>
        <w:t xml:space="preserve">will present </w:t>
      </w:r>
      <w:proofErr w:type="gramStart"/>
      <w:r w:rsidRPr="00914FDE">
        <w:rPr>
          <w:u w:val="single"/>
        </w:rPr>
        <w:t>a number of</w:t>
      </w:r>
      <w:proofErr w:type="gramEnd"/>
      <w:r w:rsidRPr="00914FDE">
        <w:rPr>
          <w:u w:val="single"/>
        </w:rPr>
        <w:t xml:space="preserve"> issues</w:t>
      </w:r>
      <w:r w:rsidRPr="006232ED">
        <w:t xml:space="preserve">. Will there be capacity to treat patients with malaria? Will people infected with malaria seek treatment if the nearest hospital is </w:t>
      </w:r>
      <w:proofErr w:type="spellStart"/>
      <w:r w:rsidRPr="006232ED">
        <w:t>rammed</w:t>
      </w:r>
      <w:proofErr w:type="spellEnd"/>
      <w:r w:rsidRPr="006232ED">
        <w:t xml:space="preserve"> with suspected Ebola cases? How will healthcare workers cope when malaria and Ebola both present with similar symptoms.</w:t>
      </w:r>
      <w:r>
        <w:t xml:space="preserve"> </w:t>
      </w:r>
      <w:r w:rsidRPr="006232ED">
        <w:t xml:space="preserve">And that nervousness about the safety of Ebola-rife hospitals could damage care yet further. Will pregnant women go to hospital to give birth or stay at home where any complications could be more </w:t>
      </w:r>
      <w:proofErr w:type="gramStart"/>
      <w:r w:rsidRPr="006232ED">
        <w:t>deadly.</w:t>
      </w:r>
      <w:proofErr w:type="gramEnd"/>
      <w:r>
        <w:t xml:space="preserve"> </w:t>
      </w:r>
      <w:r w:rsidRPr="006232ED">
        <w:t>The collateral damage from Ebola is unlikely to be assessed until after the outbreak.</w:t>
      </w:r>
      <w:r>
        <w:t xml:space="preserve"> </w:t>
      </w:r>
      <w:r w:rsidRPr="00914FDE">
        <w:rPr>
          <w:u w:val="single"/>
        </w:rPr>
        <w:t>No matter where you look there is not much cause for optimism</w:t>
      </w:r>
      <w:r w:rsidRPr="006232ED">
        <w:t>.</w:t>
      </w:r>
      <w:r>
        <w:t xml:space="preserve"> </w:t>
      </w:r>
      <w:r w:rsidRPr="006232ED">
        <w:t>The biggest unknown in all of this is when there will be sufficient resources to properly tackle the outbreak.</w:t>
      </w:r>
      <w:r>
        <w:t xml:space="preserve"> </w:t>
      </w:r>
      <w:r w:rsidRPr="006232ED">
        <w:t>Prof Neil Ferguson concludes: "This summer has there have been many globally important news stories in Ukraine and the Middle East</w:t>
      </w:r>
      <w:r w:rsidRPr="00914FDE">
        <w:rPr>
          <w:u w:val="single"/>
        </w:rPr>
        <w:t xml:space="preserve">, but what we see unfolding in West Africa is a catastrophe to the population, killing thousands in the region now and we're seeing a breakdown of the fragile healthcare system. </w:t>
      </w:r>
      <w:r w:rsidRPr="006232ED">
        <w:t>"</w:t>
      </w:r>
      <w:proofErr w:type="gramStart"/>
      <w:r w:rsidRPr="006232ED">
        <w:t>So</w:t>
      </w:r>
      <w:proofErr w:type="gramEnd"/>
      <w:r w:rsidRPr="006232ED">
        <w:t xml:space="preserve"> I think it needs to move up the political agenda rather more rapidly than it has."</w:t>
      </w:r>
    </w:p>
    <w:p w:rsidR="00D57380" w:rsidRDefault="00D57380" w:rsidP="00261F9A">
      <w:pPr>
        <w:pStyle w:val="Heading1"/>
      </w:pPr>
      <w:r>
        <w:lastRenderedPageBreak/>
        <w:t xml:space="preserve">Canada </w:t>
      </w:r>
      <w:r w:rsidR="00261F9A">
        <w:t>Modules</w:t>
      </w:r>
    </w:p>
    <w:p w:rsidR="00436D09" w:rsidRDefault="00436D09" w:rsidP="00436D09">
      <w:pPr>
        <w:pStyle w:val="Heading2"/>
      </w:pPr>
      <w:r>
        <w:lastRenderedPageBreak/>
        <w:t xml:space="preserve">Canada </w:t>
      </w:r>
      <w:r w:rsidR="00261F9A">
        <w:t>Brain Drain</w:t>
      </w:r>
    </w:p>
    <w:p w:rsidR="00436D09" w:rsidRDefault="00436D09" w:rsidP="00436D09">
      <w:pPr>
        <w:pStyle w:val="Heading4"/>
        <w:rPr>
          <w:sz w:val="28"/>
        </w:rPr>
      </w:pPr>
      <w:r w:rsidRPr="00B97C88">
        <w:rPr>
          <w:sz w:val="28"/>
        </w:rPr>
        <w:t xml:space="preserve">Canadian </w:t>
      </w:r>
      <w:r>
        <w:rPr>
          <w:sz w:val="28"/>
        </w:rPr>
        <w:t xml:space="preserve">brain </w:t>
      </w:r>
      <w:proofErr w:type="gramStart"/>
      <w:r>
        <w:rPr>
          <w:sz w:val="28"/>
        </w:rPr>
        <w:t>drain</w:t>
      </w:r>
      <w:proofErr w:type="gramEnd"/>
      <w:r>
        <w:rPr>
          <w:sz w:val="28"/>
        </w:rPr>
        <w:t xml:space="preserve"> low now, but changes in immigration policy could impact that</w:t>
      </w:r>
    </w:p>
    <w:p w:rsidR="00436D09" w:rsidRDefault="00436D09" w:rsidP="00436D09">
      <w:proofErr w:type="spellStart"/>
      <w:r w:rsidRPr="00F946B8">
        <w:rPr>
          <w:b/>
        </w:rPr>
        <w:t>Vermond</w:t>
      </w:r>
      <w:proofErr w:type="spellEnd"/>
      <w:r w:rsidRPr="00F946B8">
        <w:rPr>
          <w:b/>
        </w:rPr>
        <w:t xml:space="preserve"> 17</w:t>
      </w:r>
      <w:r>
        <w:t xml:space="preserve"> (Kira, “Finally, a way to halt Canada’s brain drain”). </w:t>
      </w:r>
      <w:hyperlink r:id="rId29" w:history="1">
        <w:r w:rsidRPr="002603DC">
          <w:rPr>
            <w:rStyle w:val="Hyperlink"/>
          </w:rPr>
          <w:t>https://www.theglobeandmail.com/report-on-business/economy/growth/finally-a-way-to-halt-canadas-brain-drain/article35631591/</w:t>
        </w:r>
      </w:hyperlink>
      <w:r>
        <w:t xml:space="preserve"> </w:t>
      </w:r>
      <w:proofErr w:type="spellStart"/>
      <w:r>
        <w:t>LDonn</w:t>
      </w:r>
      <w:proofErr w:type="spellEnd"/>
    </w:p>
    <w:p w:rsidR="00436D09" w:rsidRPr="00F946B8" w:rsidRDefault="00436D09" w:rsidP="00436D09"/>
    <w:p w:rsidR="00436D09" w:rsidRPr="00F946B8" w:rsidRDefault="00436D09" w:rsidP="00436D09">
      <w:r>
        <w:t xml:space="preserve">As a small player on a global stage, </w:t>
      </w:r>
      <w:r w:rsidRPr="00F946B8">
        <w:rPr>
          <w:u w:val="single"/>
        </w:rPr>
        <w:t>Canada has long been concerned with "brain drain." For years, highly educated and talented Canadians have moved elsewhere in the world, primarily the United States, to work and live</w:t>
      </w:r>
      <w:r>
        <w:t xml:space="preserve">. </w:t>
      </w:r>
      <w:r w:rsidRPr="00F946B8">
        <w:rPr>
          <w:u w:val="single"/>
        </w:rPr>
        <w:t>But</w:t>
      </w:r>
      <w:r>
        <w:t xml:space="preserve"> </w:t>
      </w:r>
      <w:r w:rsidRPr="00F946B8">
        <w:rPr>
          <w:u w:val="single"/>
        </w:rPr>
        <w:t xml:space="preserve">with political uncertainty Stateside and abroad, the tide may be turning. </w:t>
      </w:r>
      <w:r>
        <w:t>Expat academics, doctors and IT workers are considering coming home, and talented professionals on the other side of the planet are looking at the tippy-top of North America with new interest. "</w:t>
      </w:r>
      <w:r w:rsidRPr="00F946B8">
        <w:rPr>
          <w:u w:val="single"/>
        </w:rPr>
        <w:t>The Canadian brand has never been better in the eyes of the national community. Never</w:t>
      </w:r>
      <w:r>
        <w:t xml:space="preserve">," says Michael </w:t>
      </w:r>
      <w:proofErr w:type="spellStart"/>
      <w:r>
        <w:t>Tippett</w:t>
      </w:r>
      <w:proofErr w:type="spellEnd"/>
      <w:r>
        <w:t xml:space="preserve">, a longtime Vancouver entrepreneur and co-founder of True North, an initiative launched early in 2017 to help foreign-born U.S. technology employees come to Canada to work. Even before Mr. Trump's rise, expats living in Canada were giving the country top marks. It ranked third, after Singapore and New Zealand, in the 2016 HSBC Group Expat Explorer survey, with 74 per cent saying they were confident in the country's political stability, compared with only 51 per cent globally. (The United States ranked 30th overall in that survey.) The idea for True North came to Mr. </w:t>
      </w:r>
      <w:proofErr w:type="spellStart"/>
      <w:r>
        <w:t>Tippett</w:t>
      </w:r>
      <w:proofErr w:type="spellEnd"/>
      <w:r>
        <w:t xml:space="preserve"> back in November of 2016 after talking to his colleagues in California's Silicon Valley about the U.S. election. In a word, they were freaked out. Most of these companies relied on foreign-born workers. </w:t>
      </w:r>
      <w:r w:rsidRPr="00F946B8">
        <w:rPr>
          <w:u w:val="single"/>
        </w:rPr>
        <w:t>A strict immigration policy and changes to the American H-1B work-visa program would prove disastrous, especially for startups with venture capital money, which are typically expected to hire and grow quickly.</w:t>
      </w:r>
      <w:r>
        <w:t xml:space="preserve"> </w:t>
      </w:r>
    </w:p>
    <w:p w:rsidR="00436D09" w:rsidRDefault="00436D09" w:rsidP="00436D09">
      <w:pPr>
        <w:rPr>
          <w:b/>
        </w:rPr>
      </w:pPr>
    </w:p>
    <w:p w:rsidR="00436D09" w:rsidRDefault="00436D09" w:rsidP="00436D09">
      <w:pPr>
        <w:pStyle w:val="Heading4"/>
      </w:pPr>
      <w:r>
        <w:t xml:space="preserve">The medical brain drain from Canada hurts the economy </w:t>
      </w:r>
    </w:p>
    <w:p w:rsidR="00436D09" w:rsidRPr="00B97C88" w:rsidRDefault="00436D09" w:rsidP="00436D09">
      <w:r w:rsidRPr="00B97C88">
        <w:rPr>
          <w:b/>
        </w:rPr>
        <w:t>Skinner 02</w:t>
      </w:r>
      <w:r>
        <w:rPr>
          <w:b/>
        </w:rPr>
        <w:t xml:space="preserve"> </w:t>
      </w:r>
      <w:r>
        <w:t xml:space="preserve">(Brett, “MEDICARE, THE MEDICAL BRAIN DRAIN AND HUMAN RESOURCE SHORTAGES IN HEALTH CARE”). </w:t>
      </w:r>
      <w:r w:rsidRPr="00B97C88">
        <w:rPr>
          <w:b/>
        </w:rPr>
        <w:t xml:space="preserve"> </w:t>
      </w:r>
      <w:r w:rsidRPr="00B97C88">
        <w:t xml:space="preserve">Brett J. Skinner is a PhD candidate at the University of Western Ontario, where he studies public policy and Canadian politics and is a research intern at the Atlantic Institute for Market Studies. He earned a BA in Political Science and an MA, majoring in Public Policy and Public Administration from the University of Windsor in Ontario and has also done graduate studies at Wayne State University in Michigan. His research specialty is health policy and administration. Medicare, the Medical Brain Drain and Human Resource Shortages in Health Care December 2002 AIMS Health Care Reform Background Paper #7 </w:t>
      </w:r>
      <w:hyperlink r:id="rId30" w:history="1">
        <w:r w:rsidRPr="002603DC">
          <w:rPr>
            <w:rStyle w:val="Hyperlink"/>
          </w:rPr>
          <w:t>http://www.aims.ca/site/media/aims/BrainDrain.pdf/</w:t>
        </w:r>
      </w:hyperlink>
      <w:r>
        <w:t xml:space="preserve"> </w:t>
      </w:r>
      <w:proofErr w:type="spellStart"/>
      <w:r>
        <w:t>LDonn</w:t>
      </w:r>
      <w:proofErr w:type="spellEnd"/>
    </w:p>
    <w:p w:rsidR="00436D09" w:rsidRPr="00DD6D8B" w:rsidRDefault="00436D09" w:rsidP="00436D09">
      <w:pPr>
        <w:rPr>
          <w:b/>
        </w:rPr>
      </w:pPr>
    </w:p>
    <w:p w:rsidR="00436D09" w:rsidRDefault="00436D09" w:rsidP="00436D09">
      <w:r>
        <w:t xml:space="preserve">What does all this mean for policymakers? </w:t>
      </w:r>
      <w:proofErr w:type="gramStart"/>
      <w:r>
        <w:t>First of all</w:t>
      </w:r>
      <w:proofErr w:type="gramEnd"/>
      <w:r>
        <w:t xml:space="preserve">, </w:t>
      </w:r>
      <w:r w:rsidRPr="00DD6D8B">
        <w:rPr>
          <w:u w:val="single"/>
        </w:rPr>
        <w:t>it means that the medical brain drain is real.</w:t>
      </w:r>
      <w:r>
        <w:t xml:space="preserve"> Second</w:t>
      </w:r>
      <w:r w:rsidRPr="00DD6D8B">
        <w:rPr>
          <w:u w:val="single"/>
        </w:rPr>
        <w:t xml:space="preserve">, its economic costs to both taxpayers and the economy are significant. Third, the impact of the brain drain on </w:t>
      </w:r>
      <w:proofErr w:type="spellStart"/>
      <w:r w:rsidRPr="00DD6D8B">
        <w:rPr>
          <w:u w:val="single"/>
        </w:rPr>
        <w:t>labour</w:t>
      </w:r>
      <w:proofErr w:type="spellEnd"/>
      <w:r w:rsidRPr="00DD6D8B">
        <w:rPr>
          <w:u w:val="single"/>
        </w:rPr>
        <w:t xml:space="preserve"> shortages is also significant and has the potential to affect not just the quality of health care itself but also public health outcomes</w:t>
      </w:r>
      <w:r>
        <w:t xml:space="preserve">, at least as far as acute medical conditions are concerned. Fourth, the brain drain is not a fad. In fact, it appears to be an ongoing trend that is related </w:t>
      </w:r>
      <w:r>
        <w:lastRenderedPageBreak/>
        <w:t xml:space="preserve">to the relaxation of US immigration rules and is gaining impetus from the incentives to leave (pull factors) and corresponding disincentives to stay (push factors).46 Fifth, </w:t>
      </w:r>
      <w:r w:rsidRPr="00DD6D8B">
        <w:rPr>
          <w:u w:val="single"/>
        </w:rPr>
        <w:t>these factors are largely economic in nature</w:t>
      </w:r>
    </w:p>
    <w:p w:rsidR="00436D09" w:rsidRDefault="00436D09" w:rsidP="00436D09"/>
    <w:p w:rsidR="00436D09" w:rsidRDefault="00436D09" w:rsidP="00436D09"/>
    <w:p w:rsidR="00436D09" w:rsidRDefault="00436D09" w:rsidP="00436D09">
      <w:pPr>
        <w:pStyle w:val="Heading4"/>
      </w:pPr>
      <w:r>
        <w:t xml:space="preserve">Canadian econ growth key military investments in the Arctic – that prevents global conflict </w:t>
      </w:r>
    </w:p>
    <w:p w:rsidR="00436D09" w:rsidRDefault="00436D09" w:rsidP="00436D09">
      <w:proofErr w:type="spellStart"/>
      <w:r w:rsidRPr="00A16A64">
        <w:rPr>
          <w:rStyle w:val="StyleStyleBold12pt"/>
        </w:rPr>
        <w:t>Dobransky</w:t>
      </w:r>
      <w:proofErr w:type="spellEnd"/>
      <w:r w:rsidRPr="00A16A64">
        <w:rPr>
          <w:rStyle w:val="StyleStyleBold12pt"/>
        </w:rPr>
        <w:t xml:space="preserve"> 12</w:t>
      </w:r>
      <w:r>
        <w:t xml:space="preserve"> (Steve, Adjunct Prof of </w:t>
      </w:r>
      <w:proofErr w:type="spellStart"/>
      <w:r>
        <w:t>PoliSci</w:t>
      </w:r>
      <w:proofErr w:type="spellEnd"/>
      <w:r>
        <w:t xml:space="preserve"> @ Cleveland State, "Military Security, Energy Resources, and the Emergence of the Northwest Passage: Canada’s Arctic Dilemma," http://www.unc.edu/depts/diplomat/item/2012/0106/ca/dobransky_arctic.html)</w:t>
      </w:r>
    </w:p>
    <w:p w:rsidR="00436D09" w:rsidRDefault="00436D09" w:rsidP="00436D09">
      <w:pPr>
        <w:rPr>
          <w:sz w:val="16"/>
        </w:rPr>
      </w:pPr>
      <w:r w:rsidRPr="00A57C18">
        <w:rPr>
          <w:sz w:val="16"/>
        </w:rPr>
        <w:t xml:space="preserve">If Canada is to achieve its territorial and diplomatic ambitions, then it likely requires a much greater civilian and military presence in the Arctic all year-round. Yet, there is no indication that Canadians are willing to sacrifice their current social system of extensive benefits for a much larger military budget and Arctic force. And, there is no evidence that Canadians want to pay much more in taxes or commit to a military draft. Canada has only around 70,000 active-duty military personnel, 30,000 reserve forces, and a $20 billion/year military budget. Its Arctic-ready forces and equipment are just a handful, a few thousand personnel at best who are truly specialists, mainly the Canadian Rangers. Moreover, </w:t>
      </w:r>
      <w:r w:rsidRPr="00A57C18">
        <w:rPr>
          <w:rStyle w:val="StyleBoldUnderline"/>
        </w:rPr>
        <w:t xml:space="preserve">there is no indication that Canada’s economy will greatly expand in the foreseeable future </w:t>
      </w:r>
      <w:r w:rsidRPr="00A57C18">
        <w:rPr>
          <w:rStyle w:val="Emphasis"/>
        </w:rPr>
        <w:t>to produce the necessary surplus wealth to pay for a sizeable increase in an Arctic force</w:t>
      </w:r>
      <w:r w:rsidRPr="00A57C18">
        <w:rPr>
          <w:sz w:val="16"/>
        </w:rPr>
        <w:t xml:space="preserve">. Canada’s economic growth has not been great over the last decade, let alone ever. Thus, Canada presents a very vocal case for the Arctic but has been unable to completely back up its claims with the necessary increases in personnel, materials, ships, and money, which is very telling for the future. If not by now, then when?17 </w:t>
      </w:r>
      <w:r w:rsidRPr="00A57C18">
        <w:rPr>
          <w:rStyle w:val="StyleBoldUnderline"/>
        </w:rPr>
        <w:t>If Canada is unwilling to shift or produce enough resources to create a sufficient Arctic force</w:t>
      </w:r>
      <w:r w:rsidRPr="00A57C18">
        <w:rPr>
          <w:sz w:val="16"/>
        </w:rPr>
        <w:t xml:space="preserve"> that is capable of fully securing the region over the three thousand miles of waterways, plus above and beneath the surface, </w:t>
      </w:r>
      <w:r w:rsidRPr="00A57C18">
        <w:rPr>
          <w:rStyle w:val="StyleBoldUnderline"/>
        </w:rPr>
        <w:t xml:space="preserve">then it </w:t>
      </w:r>
      <w:proofErr w:type="gramStart"/>
      <w:r w:rsidRPr="00A57C18">
        <w:rPr>
          <w:rStyle w:val="StyleBoldUnderline"/>
        </w:rPr>
        <w:t>opens up</w:t>
      </w:r>
      <w:proofErr w:type="gramEnd"/>
      <w:r w:rsidRPr="00A57C18">
        <w:rPr>
          <w:rStyle w:val="StyleBoldUnderline"/>
        </w:rPr>
        <w:t xml:space="preserve"> the possibility that other forces outside the region may move in and claim the trillions of dollars in natural resources. Russia is an obvious pursuer. The U.S. is another option. China</w:t>
      </w:r>
      <w:r w:rsidRPr="00A57C18">
        <w:rPr>
          <w:sz w:val="16"/>
        </w:rPr>
        <w:t>, with its massively growing need for oil—especially when it runs out of much of its own domestic sources in approximately 10 years—</w:t>
      </w:r>
      <w:r w:rsidRPr="00A57C18">
        <w:rPr>
          <w:rStyle w:val="StyleBoldUnderline"/>
        </w:rPr>
        <w:t>will be looking</w:t>
      </w:r>
      <w:r w:rsidRPr="00A57C18">
        <w:rPr>
          <w:sz w:val="16"/>
        </w:rPr>
        <w:t xml:space="preserve"> everywhere for oil opportunities. Any country that can move oil rigs and mining companies into the Arctic area, operate them and maintain them, and have enough forces to possibly defend them will have trillions of reasons to act pro-actively. Hypothetical but quite possible. Can or will Canada defend this entire region on its own? Can or will Canadians risk an all-out war with Russia, China, or some other major power for control over </w:t>
      </w:r>
      <w:proofErr w:type="gramStart"/>
      <w:r w:rsidRPr="00A57C18">
        <w:rPr>
          <w:sz w:val="16"/>
        </w:rPr>
        <w:t>all of</w:t>
      </w:r>
      <w:proofErr w:type="gramEnd"/>
      <w:r w:rsidRPr="00A57C18">
        <w:rPr>
          <w:sz w:val="16"/>
        </w:rPr>
        <w:t xml:space="preserve"> the Arctic resources? Is Canada even capable of going into the ring against any of the major powers, especially </w:t>
      </w:r>
      <w:proofErr w:type="gramStart"/>
      <w:r w:rsidRPr="00A57C18">
        <w:rPr>
          <w:sz w:val="16"/>
        </w:rPr>
        <w:t>if and when</w:t>
      </w:r>
      <w:proofErr w:type="gramEnd"/>
      <w:r w:rsidRPr="00A57C18">
        <w:rPr>
          <w:sz w:val="16"/>
        </w:rPr>
        <w:t xml:space="preserve"> there is a great need and crisis in energy resources?18 Canada can make many public proclamations and scholarly materials on its claims to the Arctic, but its inability or unwillingness to move aggressively to secure the emerging Arctic region is a signal to all that this could become an open-season area in the near future. </w:t>
      </w:r>
      <w:r w:rsidRPr="00A57C18">
        <w:rPr>
          <w:rStyle w:val="StyleBoldUnderline"/>
        </w:rPr>
        <w:t xml:space="preserve">The Arctic is </w:t>
      </w:r>
      <w:r w:rsidRPr="00A57C18">
        <w:rPr>
          <w:rStyle w:val="Emphasis"/>
        </w:rPr>
        <w:t>increasingly looking like the grounds for a potential rivalry</w:t>
      </w:r>
      <w:r w:rsidRPr="00A57C18">
        <w:rPr>
          <w:sz w:val="16"/>
        </w:rPr>
        <w:t xml:space="preserve"> </w:t>
      </w:r>
      <w:proofErr w:type="gramStart"/>
      <w:r w:rsidRPr="00A57C18">
        <w:rPr>
          <w:sz w:val="16"/>
        </w:rPr>
        <w:t>similar to</w:t>
      </w:r>
      <w:proofErr w:type="gramEnd"/>
      <w:r w:rsidRPr="00A57C18">
        <w:rPr>
          <w:sz w:val="16"/>
        </w:rPr>
        <w:t xml:space="preserve"> the Western World’s colonization, an Oklahoma land rush, a California gold rush, and of course an Alaskan and Klondike gold rush. Maybe all rolled up into one. There are so many valuable resources in this Arctic area that </w:t>
      </w:r>
      <w:r w:rsidRPr="00A57C18">
        <w:rPr>
          <w:rStyle w:val="StyleBoldUnderline"/>
        </w:rPr>
        <w:t>one can only imagine how aggressively countries will act</w:t>
      </w:r>
      <w:r w:rsidRPr="00A57C18">
        <w:rPr>
          <w:sz w:val="16"/>
        </w:rPr>
        <w:t xml:space="preserve"> in the coming years and decades as natural resources become increasingly scarce and they become increasingly desperate for more resources and revenues. </w:t>
      </w:r>
      <w:r w:rsidRPr="00A57C18">
        <w:rPr>
          <w:rStyle w:val="StyleBoldUnderline"/>
        </w:rPr>
        <w:t>The massive amount of resources in the Arctic are there for the taking unless Canada is willing to make significant sacrifices to secure the area</w:t>
      </w:r>
      <w:r w:rsidRPr="00A57C18">
        <w:rPr>
          <w:sz w:val="16"/>
        </w:rPr>
        <w:t xml:space="preserve">. Much greater taxation, a major reduction in social welfare benefits, lower wages, longer work hours, much greater economic production, and a significantly larger military that may require a draft, are all one and together necessary options if Canada is to establish fully a sizeable force to secure the entire Arctic region on its side year-round. Canadians spent years debating </w:t>
      </w:r>
      <w:proofErr w:type="gramStart"/>
      <w:r w:rsidRPr="00A57C18">
        <w:rPr>
          <w:sz w:val="16"/>
        </w:rPr>
        <w:t>whether or not</w:t>
      </w:r>
      <w:proofErr w:type="gramEnd"/>
      <w:r w:rsidRPr="00A57C18">
        <w:rPr>
          <w:sz w:val="16"/>
        </w:rPr>
        <w:t xml:space="preserve"> to spend the money for 6-8 ships for the Arctic, which is miniscule but indicative of Canadian priorities and intentions. Much greater resources and sacrifices </w:t>
      </w:r>
      <w:proofErr w:type="gramStart"/>
      <w:r w:rsidRPr="00A57C18">
        <w:rPr>
          <w:sz w:val="16"/>
        </w:rPr>
        <w:t>have to</w:t>
      </w:r>
      <w:proofErr w:type="gramEnd"/>
      <w:r w:rsidRPr="00A57C18">
        <w:rPr>
          <w:sz w:val="16"/>
        </w:rPr>
        <w:t xml:space="preserve"> be made. Ironically, Canadians may have to give up being Canadian and become more like Americans </w:t>
      </w:r>
      <w:proofErr w:type="gramStart"/>
      <w:r w:rsidRPr="00A57C18">
        <w:rPr>
          <w:sz w:val="16"/>
        </w:rPr>
        <w:t>in order to</w:t>
      </w:r>
      <w:proofErr w:type="gramEnd"/>
      <w:r w:rsidRPr="00A57C18">
        <w:rPr>
          <w:sz w:val="16"/>
        </w:rPr>
        <w:t xml:space="preserve"> make and implement the necessary policy changes and play successfully the game of power politics. So far, most Canadians do not appear willing to give up most of what it is to be Canadian. But, will this change in the future?19 Canadians can hope that other countries do not eventually move into the Arctic region, but it appears increasingly obvious that Canadians are passing the torch and initiative to other countries to make the final decision. Canadians, of course, will reject this but the lack of major action and investment in the Arctic region over the past several decades suggest that Canada’s claims to the region rests more on political and legal talk than real power and action. There has been no indication for the last several years in which the Arctic is now being freely traversed year-round that Canadians have changed in any significant way. If Canadians have chosen to rest their claims on the hope that other countries in the future will sacrifice their wealth, power, and standard of living, let alone trillions of dollars in economic opportunities, just on their own goodwill or moral conscience, then it would be a truly dangerous gamble for Canadians. But, in the end, </w:t>
      </w:r>
      <w:r w:rsidRPr="006E5650">
        <w:rPr>
          <w:rStyle w:val="StyleBoldUnderline"/>
        </w:rPr>
        <w:t xml:space="preserve">if Canadians are not willing to make the major </w:t>
      </w:r>
      <w:r w:rsidRPr="006E5650">
        <w:rPr>
          <w:rStyle w:val="StyleBoldUnderline"/>
        </w:rPr>
        <w:lastRenderedPageBreak/>
        <w:t>sacrifices to protect the Arctic</w:t>
      </w:r>
      <w:r w:rsidRPr="00A57C18">
        <w:rPr>
          <w:sz w:val="16"/>
        </w:rPr>
        <w:t xml:space="preserve"> and </w:t>
      </w:r>
      <w:proofErr w:type="gramStart"/>
      <w:r w:rsidRPr="00A57C18">
        <w:rPr>
          <w:sz w:val="16"/>
        </w:rPr>
        <w:t>all of</w:t>
      </w:r>
      <w:proofErr w:type="gramEnd"/>
      <w:r w:rsidRPr="00A57C18">
        <w:rPr>
          <w:sz w:val="16"/>
        </w:rPr>
        <w:t xml:space="preserve"> its resources, then it is their free choice. </w:t>
      </w:r>
      <w:r w:rsidRPr="006E5650">
        <w:rPr>
          <w:rStyle w:val="StyleBoldUnderline"/>
        </w:rPr>
        <w:t>Other countries will take note</w:t>
      </w:r>
      <w:r w:rsidRPr="00A57C18">
        <w:rPr>
          <w:sz w:val="16"/>
        </w:rPr>
        <w:t xml:space="preserve"> and act accordingly when the time is right and the imperative arises. Power usually trumps legal arguments and paper trails. The Arctic may be the quintessential example in the future.20 The U.S. Perspective and Future Interests and Policy </w:t>
      </w:r>
      <w:proofErr w:type="gramStart"/>
      <w:r w:rsidRPr="00A57C18">
        <w:rPr>
          <w:sz w:val="16"/>
        </w:rPr>
        <w:t>The</w:t>
      </w:r>
      <w:proofErr w:type="gramEnd"/>
      <w:r w:rsidRPr="00A57C18">
        <w:rPr>
          <w:sz w:val="16"/>
        </w:rPr>
        <w:t xml:space="preserve"> United States may sooner or later come to the official recognition that Canada does not appear willing to commit the necessary resources to maintain adequate security in the Arctic. It may already have done so, unofficially. The U.S. has maintained some strategic forces in the region, mainly submarines, but the U.S. has yet to make anywhere near the aggressive moves and forces as Russia. The U.S. does not have a modern fleet of Arctic icebreakers, but it certainly has the capability to build one. </w:t>
      </w:r>
      <w:r w:rsidRPr="00A57C18">
        <w:rPr>
          <w:rStyle w:val="StyleBoldUnderline"/>
        </w:rPr>
        <w:t>The Russians are expanding rapidly in the Arctic region</w:t>
      </w:r>
      <w:r w:rsidRPr="00A57C18">
        <w:rPr>
          <w:sz w:val="16"/>
        </w:rPr>
        <w:t xml:space="preserve"> in terms of claims, exploration, and slowly but surely oil and mining activities. The U.S. must soon determine its policy on this matter or else the Russians may make the decision for it. The U.S. has worked with Canada on joint security throughout the Cold War, mainly through NORAD and the multiple layers of radar across Canada up to the Arctic. Both the U.S. and Canada have laid down many sonar devices as well. The primary threats to both countries for much of the last half century have been Russian submarines, bombers, and ICBMs. There is less of a threat now with the end of the Cold War, but the security issue remains and could emerge again </w:t>
      </w:r>
      <w:proofErr w:type="gramStart"/>
      <w:r w:rsidRPr="00A57C18">
        <w:rPr>
          <w:sz w:val="16"/>
        </w:rPr>
        <w:t>in the near future</w:t>
      </w:r>
      <w:proofErr w:type="gramEnd"/>
      <w:r w:rsidRPr="00A57C18">
        <w:rPr>
          <w:sz w:val="16"/>
        </w:rPr>
        <w:t xml:space="preserve">.21 The existing international security and energy situations are precarious. Any Middle East crisis that cuts off significant amounts of oil will lead many countries to desperately search for new oil reserves to quickly replenish their lost ones. How long the Arctic will remain off the front stage of world affairs is a question that may be answered sooner rather than later. In the future, </w:t>
      </w:r>
      <w:r w:rsidRPr="00A57C18">
        <w:rPr>
          <w:rStyle w:val="StyleBoldUnderline"/>
        </w:rPr>
        <w:t xml:space="preserve">the </w:t>
      </w:r>
      <w:r w:rsidRPr="006E5650">
        <w:rPr>
          <w:rStyle w:val="Emphasis"/>
        </w:rPr>
        <w:t>greatest threat</w:t>
      </w:r>
      <w:r w:rsidRPr="00A57C18">
        <w:rPr>
          <w:rStyle w:val="StyleBoldUnderline"/>
        </w:rPr>
        <w:t xml:space="preserve"> to U.S. interests in the Arctic may be Canada’s inability or unwillingness to develop an adequate security plan and force</w:t>
      </w:r>
      <w:r w:rsidRPr="00A57C18">
        <w:rPr>
          <w:sz w:val="16"/>
        </w:rPr>
        <w:t xml:space="preserve"> to the emerging economic opportunities </w:t>
      </w:r>
      <w:r w:rsidRPr="00A57C18">
        <w:rPr>
          <w:rStyle w:val="StyleBoldUnderline"/>
        </w:rPr>
        <w:t>in the Arctic</w:t>
      </w:r>
      <w:r w:rsidRPr="00A57C18">
        <w:rPr>
          <w:sz w:val="16"/>
        </w:rPr>
        <w:t xml:space="preserve">. The U.S. does not recognize Canada’s claim to the waterways and, thus, cannot establish an official joint security program in areas in which it does not recognize Canadian sovereignty. Canada cannot do this as well without a major diplomatic backlash by the U.S. and others. Neither side can maintain a fiction for long without having the other renounce its claims and oppose its policy. Thus, strategic threats to North America above and below the Arctic may continue to be addressed jointly by the U.S. and Canada through NORAD and other existing security bodies, but the emerging economic opportunities and subsequent security threats have yet to lead to a plausible joint policy program or organization. This, in the end, may require multinational negotiations or bilateral and individual actions vis-à-vis other countries outside the area. But, this likely will be a very weak and limited policy option with highly questionable results. The U.S. needs to address </w:t>
      </w:r>
      <w:r w:rsidRPr="00A57C18">
        <w:rPr>
          <w:rStyle w:val="StyleBoldUnderline"/>
        </w:rPr>
        <w:t>this growing threat</w:t>
      </w:r>
      <w:r w:rsidRPr="00A57C18">
        <w:rPr>
          <w:sz w:val="16"/>
        </w:rPr>
        <w:t xml:space="preserve"> with Canada, the international community, and its own energy and mining corporations. There must be a multiple-track approach of trying to establish an international convention on the Arctic, possibly </w:t>
      </w:r>
      <w:proofErr w:type="gramStart"/>
      <w:r w:rsidRPr="00A57C18">
        <w:rPr>
          <w:sz w:val="16"/>
        </w:rPr>
        <w:t>similar to</w:t>
      </w:r>
      <w:proofErr w:type="gramEnd"/>
      <w:r w:rsidRPr="00A57C18">
        <w:rPr>
          <w:sz w:val="16"/>
        </w:rPr>
        <w:t xml:space="preserve"> the Antarctic Treaty of 1959, and trying to ensure the U.S.’s future energy needs to sustain its growing and modern society. But, Canada’s adamant claims to the Arctic may undermine this possible convention because it presupposes international waterways and not Canadian sovereignty. On the other hand, the U.S. may have to be prepared to go it alone and </w:t>
      </w:r>
      <w:proofErr w:type="gramStart"/>
      <w:r w:rsidRPr="00A57C18">
        <w:rPr>
          <w:sz w:val="16"/>
        </w:rPr>
        <w:t>open up</w:t>
      </w:r>
      <w:proofErr w:type="gramEnd"/>
      <w:r w:rsidRPr="00A57C18">
        <w:rPr>
          <w:sz w:val="16"/>
        </w:rPr>
        <w:t xml:space="preserve"> the way for its own companies to move in and exploit the area for its own best interests as well as to prevent other countries from doing so. This would be preemptive action on the U.S.’s part. And, it would give American companies trillions of new opportunities, as well as give the U.S. more than enough oil to last for several more decades if not to the end of the century. But, this </w:t>
      </w:r>
      <w:r w:rsidRPr="00A57C18">
        <w:rPr>
          <w:rStyle w:val="StyleBoldUnderline"/>
        </w:rPr>
        <w:t>could set off a major race by other countries into the Arctic to establish economic and territorial claims and</w:t>
      </w:r>
      <w:r w:rsidRPr="00A57C18">
        <w:rPr>
          <w:sz w:val="16"/>
        </w:rPr>
        <w:t xml:space="preserve"> this </w:t>
      </w:r>
      <w:r w:rsidRPr="00A57C18">
        <w:rPr>
          <w:rStyle w:val="Emphasis"/>
        </w:rPr>
        <w:t>may lead to serious conflict</w:t>
      </w:r>
      <w:r w:rsidRPr="00A57C18">
        <w:rPr>
          <w:sz w:val="16"/>
        </w:rPr>
        <w:t xml:space="preserve">. Thus, an Arctic Regime seems imperative. Yet, any one country, especially a minor one, claiming sole possession over approximately half of the Arctic appears to be a non-starter or game breaker. The U.S. expects equal and free access to much of the Arctic. </w:t>
      </w:r>
      <w:r w:rsidRPr="006E5650">
        <w:rPr>
          <w:rStyle w:val="Emphasis"/>
        </w:rPr>
        <w:t>Canada</w:t>
      </w:r>
      <w:r w:rsidRPr="00A57C18">
        <w:rPr>
          <w:sz w:val="16"/>
        </w:rPr>
        <w:t xml:space="preserve">, therefore, </w:t>
      </w:r>
      <w:r w:rsidRPr="006E5650">
        <w:rPr>
          <w:rStyle w:val="Emphasis"/>
        </w:rPr>
        <w:t>appears to be the primary obstacle</w:t>
      </w:r>
      <w:r w:rsidRPr="00A57C18">
        <w:rPr>
          <w:sz w:val="16"/>
        </w:rPr>
        <w:t xml:space="preserve"> in the U.S.’s eyes to the creation of any future Arctic Regime.22</w:t>
      </w:r>
    </w:p>
    <w:p w:rsidR="00436D09" w:rsidRPr="00344506" w:rsidRDefault="00436D09" w:rsidP="00436D09">
      <w:pPr>
        <w:pStyle w:val="Heading4"/>
      </w:pPr>
      <w:r w:rsidRPr="00344506">
        <w:t>Ar</w:t>
      </w:r>
      <w:r>
        <w:t>c</w:t>
      </w:r>
      <w:r w:rsidRPr="00344506">
        <w:t xml:space="preserve">tic conflict goes nuclear </w:t>
      </w:r>
    </w:p>
    <w:p w:rsidR="00436D09" w:rsidRPr="00344506" w:rsidRDefault="00436D09" w:rsidP="00436D09">
      <w:r w:rsidRPr="00A16A64">
        <w:rPr>
          <w:rStyle w:val="StyleStyleBold12pt"/>
        </w:rPr>
        <w:t>Wallace and Staples 10</w:t>
      </w:r>
      <w:r w:rsidRPr="00344506">
        <w:t xml:space="preserve"> (Michael Wallace and Steven Staples. *Professor Emeritus at the University of British Columbia and President of the Rideau Institute in Ottawa “Ridding the Arctic of Nuclear Weapons: A Task Long Overdue</w:t>
      </w:r>
      <w:proofErr w:type="gramStart"/>
      <w:r w:rsidRPr="00344506">
        <w:t>,”http://www.arcticsecurity.org/docs/arctic-nuclear-report-web.pdf</w:t>
      </w:r>
      <w:proofErr w:type="gramEnd"/>
      <w:r w:rsidRPr="00344506">
        <w:t>)</w:t>
      </w:r>
    </w:p>
    <w:p w:rsidR="00436D09" w:rsidRPr="006F461F" w:rsidRDefault="00436D09" w:rsidP="00436D09">
      <w:pPr>
        <w:rPr>
          <w:sz w:val="16"/>
        </w:rPr>
      </w:pPr>
      <w:r w:rsidRPr="0023224C">
        <w:rPr>
          <w:sz w:val="16"/>
        </w:rPr>
        <w:t xml:space="preserve">The fact is, </w:t>
      </w:r>
      <w:r w:rsidRPr="0023224C">
        <w:rPr>
          <w:rStyle w:val="StyleBoldUnderline"/>
          <w:highlight w:val="yellow"/>
        </w:rPr>
        <w:t xml:space="preserve">the Arctic is </w:t>
      </w:r>
      <w:r w:rsidRPr="0023224C">
        <w:rPr>
          <w:rStyle w:val="StyleBoldUnderline"/>
        </w:rPr>
        <w:t xml:space="preserve">becoming </w:t>
      </w:r>
      <w:r w:rsidRPr="0023224C">
        <w:rPr>
          <w:rStyle w:val="StyleBoldUnderline"/>
          <w:highlight w:val="yellow"/>
        </w:rPr>
        <w:t>a zone of increased military competition</w:t>
      </w:r>
      <w:r w:rsidRPr="0023224C">
        <w:rPr>
          <w:sz w:val="16"/>
        </w:rPr>
        <w:t xml:space="preserve">. Russian President Medvedev has announced the creation of a special military force to defend Arctic claims. Last year Russian General Vladimir </w:t>
      </w:r>
      <w:proofErr w:type="spellStart"/>
      <w:r w:rsidRPr="0023224C">
        <w:rPr>
          <w:sz w:val="16"/>
        </w:rPr>
        <w:t>Shamanov</w:t>
      </w:r>
      <w:proofErr w:type="spellEnd"/>
      <w:r w:rsidRPr="0023224C">
        <w:rPr>
          <w:sz w:val="16"/>
        </w:rPr>
        <w:t xml:space="preserve"> declared </w:t>
      </w:r>
      <w:r w:rsidRPr="0023224C">
        <w:rPr>
          <w:rStyle w:val="StyleBoldUnderline"/>
        </w:rPr>
        <w:t xml:space="preserve">that </w:t>
      </w:r>
      <w:r w:rsidRPr="0023224C">
        <w:rPr>
          <w:rStyle w:val="StyleBoldUnderline"/>
          <w:highlight w:val="yellow"/>
        </w:rPr>
        <w:t xml:space="preserve">Russian troops would step up training </w:t>
      </w:r>
      <w:r w:rsidRPr="0023224C">
        <w:rPr>
          <w:rStyle w:val="StyleBoldUnderline"/>
        </w:rPr>
        <w:t>for Arctic combat</w:t>
      </w:r>
      <w:r w:rsidRPr="0023224C">
        <w:rPr>
          <w:sz w:val="16"/>
        </w:rPr>
        <w:t xml:space="preserve">, and that </w:t>
      </w:r>
      <w:r w:rsidRPr="0023224C">
        <w:rPr>
          <w:rStyle w:val="StyleBoldUnderline"/>
        </w:rPr>
        <w:t>Russia’s submarine fleet would increase its “operational radius</w:t>
      </w:r>
      <w:r w:rsidRPr="0023224C">
        <w:rPr>
          <w:sz w:val="16"/>
        </w:rPr>
        <w:t xml:space="preserve">.” 55 Recently, </w:t>
      </w:r>
      <w:r w:rsidRPr="0023224C">
        <w:rPr>
          <w:rStyle w:val="StyleBoldUnderline"/>
        </w:rPr>
        <w:t xml:space="preserve">two </w:t>
      </w:r>
      <w:r w:rsidRPr="0023224C">
        <w:rPr>
          <w:rStyle w:val="StyleBoldUnderline"/>
          <w:highlight w:val="yellow"/>
        </w:rPr>
        <w:t xml:space="preserve">Russian attack submarines were spotted </w:t>
      </w:r>
      <w:r w:rsidRPr="0023224C">
        <w:rPr>
          <w:rStyle w:val="StyleBoldUnderline"/>
        </w:rPr>
        <w:t>off the U.S. east coast for the first time in 15 years.</w:t>
      </w:r>
      <w:r w:rsidRPr="0023224C">
        <w:rPr>
          <w:sz w:val="16"/>
        </w:rPr>
        <w:t xml:space="preserve"> 56 In January 2009, on the eve of Obama’s inauguration, President </w:t>
      </w:r>
      <w:r w:rsidRPr="0023224C">
        <w:rPr>
          <w:rStyle w:val="StyleBoldUnderline"/>
        </w:rPr>
        <w:t>Bush issued a National Security Presidential Directive on Arctic Regional Policy. It affirmed as a priority the preservation of U.S. military vessel and aircraft mobility and transit throughout the Arctic</w:t>
      </w:r>
      <w:r w:rsidRPr="0023224C">
        <w:rPr>
          <w:sz w:val="16"/>
        </w:rPr>
        <w:t xml:space="preserve">, including the Northwest Passage, </w:t>
      </w:r>
      <w:r w:rsidRPr="0023224C">
        <w:rPr>
          <w:rStyle w:val="StyleBoldUnderline"/>
        </w:rPr>
        <w:t>and foresaw greater capabilities to protect U.S. borders in the Arctic</w:t>
      </w:r>
      <w:r w:rsidRPr="0023224C">
        <w:rPr>
          <w:sz w:val="16"/>
        </w:rPr>
        <w:t xml:space="preserve">. 57 The Bush administration’s disastrous eight years in office, particularly its decision to withdraw from the ABM treaty and deploy missile </w:t>
      </w:r>
      <w:proofErr w:type="spellStart"/>
      <w:r w:rsidRPr="0023224C">
        <w:rPr>
          <w:sz w:val="16"/>
        </w:rPr>
        <w:t>defence</w:t>
      </w:r>
      <w:proofErr w:type="spellEnd"/>
      <w:r w:rsidRPr="0023224C">
        <w:rPr>
          <w:sz w:val="16"/>
        </w:rPr>
        <w:t xml:space="preserve"> interceptors and a radar station in Eastern Europe, have greatly contributed to the instability we are seeing today, even though the Obama administration has scaled back the planned deployments. </w:t>
      </w:r>
      <w:r w:rsidRPr="00095961">
        <w:rPr>
          <w:rStyle w:val="StyleBoldUnderline"/>
          <w:highlight w:val="yellow"/>
        </w:rPr>
        <w:t>The Arctic has figured in this renewed interest in Cold War weapons systems</w:t>
      </w:r>
      <w:r w:rsidRPr="0023224C">
        <w:rPr>
          <w:sz w:val="16"/>
        </w:rPr>
        <w:t xml:space="preserve">, particularly the upgrading of the Thule Ballistic Missile Early Warning System radar in Northern Greenland for ballistic missile </w:t>
      </w:r>
      <w:proofErr w:type="spellStart"/>
      <w:r w:rsidRPr="0023224C">
        <w:rPr>
          <w:sz w:val="16"/>
        </w:rPr>
        <w:t>defence</w:t>
      </w:r>
      <w:proofErr w:type="spellEnd"/>
      <w:r w:rsidRPr="0023224C">
        <w:rPr>
          <w:sz w:val="16"/>
        </w:rPr>
        <w:t xml:space="preserve">. The Canadian </w:t>
      </w:r>
      <w:r w:rsidRPr="0023224C">
        <w:rPr>
          <w:sz w:val="16"/>
        </w:rPr>
        <w:lastRenderedPageBreak/>
        <w:t xml:space="preserve">government, as well, has put forward new military capabilities to protect Canadian sovereignty claims in the Arctic, including proposed ice-capable ships, a northern military training base and a deep-water port. Earlier this year Denmark released an all-party </w:t>
      </w:r>
      <w:proofErr w:type="spellStart"/>
      <w:r w:rsidRPr="0023224C">
        <w:rPr>
          <w:sz w:val="16"/>
        </w:rPr>
        <w:t>defence</w:t>
      </w:r>
      <w:proofErr w:type="spellEnd"/>
      <w:r w:rsidRPr="0023224C">
        <w:rPr>
          <w:sz w:val="16"/>
        </w:rPr>
        <w:t xml:space="preserve"> position paper that suggests the country should create a dedicated Arctic military contingent that draws on army, navy and air force assets with </w:t>
      </w:r>
      <w:proofErr w:type="spellStart"/>
      <w:r w:rsidRPr="0023224C">
        <w:rPr>
          <w:sz w:val="16"/>
        </w:rPr>
        <w:t>shipbased</w:t>
      </w:r>
      <w:proofErr w:type="spellEnd"/>
      <w:r w:rsidRPr="0023224C">
        <w:rPr>
          <w:sz w:val="16"/>
        </w:rPr>
        <w:t xml:space="preserve"> helicopters able to drop troops anywhere. 58 Danish fighter planes would be tasked to patrol Greenlandic airspace. Last year </w:t>
      </w:r>
      <w:r w:rsidRPr="0023224C">
        <w:rPr>
          <w:rStyle w:val="StyleBoldUnderline"/>
        </w:rPr>
        <w:t>Norway chose to buy 48 Lockheed Martin F-35 fighter jets</w:t>
      </w:r>
      <w:r w:rsidRPr="0023224C">
        <w:rPr>
          <w:sz w:val="16"/>
        </w:rPr>
        <w:t xml:space="preserve">, partly because of their suitability for Arctic patrols. In March, </w:t>
      </w:r>
      <w:r w:rsidRPr="0023224C">
        <w:rPr>
          <w:rStyle w:val="StyleBoldUnderline"/>
        </w:rPr>
        <w:t>that country held a major Arctic military practice</w:t>
      </w:r>
      <w:r w:rsidRPr="0023224C">
        <w:rPr>
          <w:sz w:val="16"/>
        </w:rPr>
        <w:t xml:space="preserve"> involving 7,000 soldiers from 13 countries in which a fictional country called Northland seized offshore oil rigs. 59 </w:t>
      </w:r>
      <w:r w:rsidRPr="0023224C">
        <w:rPr>
          <w:rStyle w:val="StyleBoldUnderline"/>
        </w:rPr>
        <w:t xml:space="preserve">The </w:t>
      </w:r>
      <w:proofErr w:type="spellStart"/>
      <w:r w:rsidRPr="0023224C">
        <w:rPr>
          <w:rStyle w:val="StyleBoldUnderline"/>
        </w:rPr>
        <w:t>manoeuvres</w:t>
      </w:r>
      <w:proofErr w:type="spellEnd"/>
      <w:r w:rsidRPr="0023224C">
        <w:rPr>
          <w:rStyle w:val="StyleBoldUnderline"/>
        </w:rPr>
        <w:t xml:space="preserve"> prompted a protest from Russia </w:t>
      </w:r>
      <w:r w:rsidRPr="0023224C">
        <w:rPr>
          <w:sz w:val="16"/>
        </w:rPr>
        <w:t xml:space="preserve">– </w:t>
      </w:r>
      <w:r w:rsidRPr="0023224C">
        <w:rPr>
          <w:rStyle w:val="StyleBoldUnderline"/>
        </w:rPr>
        <w:t>which objected</w:t>
      </w:r>
      <w:r w:rsidRPr="0023224C">
        <w:rPr>
          <w:sz w:val="16"/>
        </w:rPr>
        <w:t xml:space="preserve"> again in June </w:t>
      </w:r>
      <w:r w:rsidRPr="0023224C">
        <w:rPr>
          <w:rStyle w:val="StyleBoldUnderline"/>
        </w:rPr>
        <w:t>after Sweden held its largest northern military exercise</w:t>
      </w:r>
      <w:r w:rsidRPr="0023224C">
        <w:rPr>
          <w:sz w:val="16"/>
        </w:rPr>
        <w:t xml:space="preserve"> since the end of the Second World War. About </w:t>
      </w:r>
      <w:r w:rsidRPr="0023224C">
        <w:rPr>
          <w:rStyle w:val="StyleBoldUnderline"/>
        </w:rPr>
        <w:t>12,000 troops, 50 aircraft and several warships were involved.</w:t>
      </w:r>
      <w:r w:rsidRPr="0023224C">
        <w:rPr>
          <w:sz w:val="16"/>
        </w:rPr>
        <w:t xml:space="preserve"> 609 Ridding the Arctic of Nuclear Weapons: A Task Long Overdue Jayantha Dhanapala, President of Pugwash and former UN under-secretary for disarmament affairs, summarized the situation bluntly: “From those in the international peace and security sector, </w:t>
      </w:r>
      <w:r w:rsidRPr="0023224C">
        <w:rPr>
          <w:rStyle w:val="StyleBoldUnderline"/>
        </w:rPr>
        <w:t xml:space="preserve">deep concerns are being expressed over the fact that </w:t>
      </w:r>
      <w:r w:rsidRPr="0023224C">
        <w:rPr>
          <w:rStyle w:val="StyleBoldUnderline"/>
          <w:highlight w:val="yellow"/>
        </w:rPr>
        <w:t xml:space="preserve">two nuclear weapon states – the </w:t>
      </w:r>
      <w:r w:rsidRPr="0023224C">
        <w:rPr>
          <w:rStyle w:val="StyleBoldUnderline"/>
          <w:highlight w:val="yellow"/>
          <w:bdr w:val="single" w:sz="4" w:space="0" w:color="auto"/>
        </w:rPr>
        <w:t>U</w:t>
      </w:r>
      <w:r w:rsidRPr="0023224C">
        <w:t xml:space="preserve">nited </w:t>
      </w:r>
      <w:r w:rsidRPr="0023224C">
        <w:rPr>
          <w:rStyle w:val="StyleBoldUnderline"/>
          <w:highlight w:val="yellow"/>
          <w:bdr w:val="single" w:sz="4" w:space="0" w:color="auto"/>
        </w:rPr>
        <w:t>S</w:t>
      </w:r>
      <w:r w:rsidRPr="0023224C">
        <w:t>tates</w:t>
      </w:r>
      <w:r w:rsidRPr="0023224C">
        <w:rPr>
          <w:rStyle w:val="StyleBoldUnderline"/>
        </w:rPr>
        <w:t xml:space="preserve"> </w:t>
      </w:r>
      <w:r w:rsidRPr="0023224C">
        <w:rPr>
          <w:rStyle w:val="StyleBoldUnderline"/>
          <w:highlight w:val="yellow"/>
        </w:rPr>
        <w:t>and</w:t>
      </w:r>
      <w:r w:rsidRPr="0023224C">
        <w:rPr>
          <w:rStyle w:val="StyleBoldUnderline"/>
        </w:rPr>
        <w:t xml:space="preserve"> the </w:t>
      </w:r>
      <w:r w:rsidRPr="0023224C">
        <w:rPr>
          <w:rStyle w:val="StyleBoldUnderline"/>
          <w:highlight w:val="yellow"/>
        </w:rPr>
        <w:t>Russia</w:t>
      </w:r>
      <w:r w:rsidRPr="0023224C">
        <w:rPr>
          <w:rStyle w:val="StyleBoldUnderline"/>
        </w:rPr>
        <w:t xml:space="preserve">n Federation, which </w:t>
      </w:r>
      <w:r w:rsidRPr="0023224C">
        <w:rPr>
          <w:rStyle w:val="Emphasis"/>
        </w:rPr>
        <w:t xml:space="preserve">together </w:t>
      </w:r>
      <w:r w:rsidRPr="0023224C">
        <w:rPr>
          <w:rStyle w:val="Emphasis"/>
          <w:highlight w:val="yellow"/>
        </w:rPr>
        <w:t>own 95 per cent of the nuclear weapons</w:t>
      </w:r>
      <w:r w:rsidRPr="0023224C">
        <w:rPr>
          <w:rStyle w:val="Emphasis"/>
        </w:rPr>
        <w:t xml:space="preserve"> in the world</w:t>
      </w:r>
      <w:r w:rsidRPr="0023224C">
        <w:rPr>
          <w:rStyle w:val="StyleBoldUnderline"/>
        </w:rPr>
        <w:t xml:space="preserve"> – </w:t>
      </w:r>
      <w:r w:rsidRPr="0023224C">
        <w:rPr>
          <w:rStyle w:val="StyleBoldUnderline"/>
          <w:highlight w:val="yellow"/>
        </w:rPr>
        <w:t>converge on the</w:t>
      </w:r>
      <w:r w:rsidRPr="0023224C">
        <w:rPr>
          <w:sz w:val="16"/>
          <w:highlight w:val="yellow"/>
        </w:rPr>
        <w:t xml:space="preserve"> </w:t>
      </w:r>
      <w:r w:rsidRPr="0023224C">
        <w:rPr>
          <w:rStyle w:val="StyleBoldUnderline"/>
          <w:highlight w:val="yellow"/>
        </w:rPr>
        <w:t>Arctic and have competing claims</w:t>
      </w:r>
      <w:r w:rsidRPr="0023224C">
        <w:rPr>
          <w:sz w:val="16"/>
        </w:rPr>
        <w:t xml:space="preserve">. </w:t>
      </w:r>
      <w:r w:rsidRPr="0023224C">
        <w:rPr>
          <w:rStyle w:val="StyleBoldUnderline"/>
        </w:rPr>
        <w:t xml:space="preserve">These </w:t>
      </w:r>
      <w:r w:rsidRPr="0023224C">
        <w:rPr>
          <w:rStyle w:val="StyleBoldUnderline"/>
          <w:highlight w:val="yellow"/>
        </w:rPr>
        <w:t xml:space="preserve">claims, together </w:t>
      </w:r>
      <w:r w:rsidRPr="0023224C">
        <w:rPr>
          <w:rStyle w:val="Emphasis"/>
          <w:highlight w:val="yellow"/>
        </w:rPr>
        <w:t>with those of</w:t>
      </w:r>
      <w:r w:rsidRPr="0023224C">
        <w:rPr>
          <w:rStyle w:val="Emphasis"/>
        </w:rPr>
        <w:t xml:space="preserve"> other allied </w:t>
      </w:r>
      <w:r w:rsidRPr="0023224C">
        <w:rPr>
          <w:rStyle w:val="Emphasis"/>
          <w:highlight w:val="yellow"/>
        </w:rPr>
        <w:t>NATO countries</w:t>
      </w:r>
      <w:r w:rsidRPr="0023224C">
        <w:rPr>
          <w:sz w:val="16"/>
        </w:rPr>
        <w:t xml:space="preserve"> – Canada, Denmark, Iceland, and Norway – </w:t>
      </w:r>
      <w:r w:rsidRPr="0023224C">
        <w:rPr>
          <w:rStyle w:val="StyleBoldUnderline"/>
          <w:highlight w:val="yellow"/>
        </w:rPr>
        <w:t xml:space="preserve">could, </w:t>
      </w:r>
      <w:r w:rsidRPr="0023224C">
        <w:rPr>
          <w:rStyle w:val="Emphasis"/>
          <w:highlight w:val="yellow"/>
        </w:rPr>
        <w:t>if unresolved</w:t>
      </w:r>
      <w:r w:rsidRPr="0023224C">
        <w:rPr>
          <w:sz w:val="16"/>
          <w:highlight w:val="yellow"/>
        </w:rPr>
        <w:t xml:space="preserve">, </w:t>
      </w:r>
      <w:r w:rsidRPr="0023224C">
        <w:rPr>
          <w:rStyle w:val="StyleBoldUnderline"/>
          <w:highlight w:val="yellow"/>
        </w:rPr>
        <w:t>lead to conflict escalating into the</w:t>
      </w:r>
      <w:r w:rsidRPr="0023224C">
        <w:rPr>
          <w:rStyle w:val="StyleBoldUnderline"/>
        </w:rPr>
        <w:t xml:space="preserve"> threat or </w:t>
      </w:r>
      <w:r w:rsidRPr="0023224C">
        <w:rPr>
          <w:rStyle w:val="StyleBoldUnderline"/>
          <w:highlight w:val="yellow"/>
        </w:rPr>
        <w:t>use of nuclear weapons</w:t>
      </w:r>
      <w:r w:rsidRPr="0023224C">
        <w:rPr>
          <w:sz w:val="16"/>
        </w:rPr>
        <w:t xml:space="preserve">.” 61 Many will no doubt argue that this is excessively alarmist, but </w:t>
      </w:r>
      <w:r w:rsidRPr="00095961">
        <w:rPr>
          <w:rStyle w:val="Emphasis"/>
          <w:highlight w:val="yellow"/>
        </w:rPr>
        <w:t>no circumstance</w:t>
      </w:r>
      <w:r w:rsidRPr="00095961">
        <w:rPr>
          <w:rStyle w:val="StyleBoldUnderline"/>
          <w:highlight w:val="yellow"/>
        </w:rPr>
        <w:t xml:space="preserve"> in which nuclear powers find themselves in military confrontation </w:t>
      </w:r>
      <w:r w:rsidRPr="00095961">
        <w:rPr>
          <w:rStyle w:val="Emphasis"/>
          <w:highlight w:val="yellow"/>
        </w:rPr>
        <w:t>can be taken lightly</w:t>
      </w:r>
      <w:r w:rsidRPr="0023224C">
        <w:rPr>
          <w:sz w:val="16"/>
        </w:rPr>
        <w:t xml:space="preserve">. The current geo-political threat level is nebulous and low – for now, according to Rob </w:t>
      </w:r>
      <w:proofErr w:type="spellStart"/>
      <w:r w:rsidRPr="0023224C">
        <w:rPr>
          <w:sz w:val="16"/>
        </w:rPr>
        <w:t>Huebert</w:t>
      </w:r>
      <w:proofErr w:type="spellEnd"/>
      <w:r w:rsidRPr="0023224C">
        <w:rPr>
          <w:sz w:val="16"/>
        </w:rPr>
        <w:t xml:space="preserve"> of the University of Calgary, “[the] issue is the uncertainty as Arctic states and non-Arctic states begin to recognize the geo-political/economic significance of the Arctic because of climate change.” 62</w:t>
      </w:r>
    </w:p>
    <w:p w:rsidR="00436D09" w:rsidRDefault="00436D09" w:rsidP="00436D09">
      <w:pPr>
        <w:pStyle w:val="Heading2"/>
      </w:pPr>
      <w:r>
        <w:lastRenderedPageBreak/>
        <w:t>Quebec Secessionism</w:t>
      </w:r>
    </w:p>
    <w:p w:rsidR="00780DDE" w:rsidRDefault="00780DDE" w:rsidP="00780DDE">
      <w:pPr>
        <w:pStyle w:val="Heading4"/>
      </w:pPr>
      <w:r>
        <w:t>Quebec secessionism could lead to conflict</w:t>
      </w:r>
      <w:r w:rsidR="007546B7">
        <w:t xml:space="preserve"> escalation</w:t>
      </w:r>
    </w:p>
    <w:p w:rsidR="007546B7" w:rsidRPr="007546B7" w:rsidRDefault="007546B7" w:rsidP="007546B7">
      <w:proofErr w:type="spellStart"/>
      <w:r>
        <w:rPr>
          <w:b/>
        </w:rPr>
        <w:t>Tozzo</w:t>
      </w:r>
      <w:proofErr w:type="spellEnd"/>
      <w:r>
        <w:rPr>
          <w:b/>
        </w:rPr>
        <w:t xml:space="preserve"> 14</w:t>
      </w:r>
      <w:r>
        <w:t xml:space="preserve"> (Brandon, May, “</w:t>
      </w:r>
      <w:r w:rsidRPr="007546B7">
        <w:t>The politics of Canada without Quebec: A situation that could go from bad to worse</w:t>
      </w:r>
      <w:r>
        <w:t xml:space="preserve">”).  </w:t>
      </w:r>
      <w:r>
        <w:rPr>
          <w:i/>
        </w:rPr>
        <w:t>Global News</w:t>
      </w:r>
      <w:r>
        <w:t xml:space="preserve">. </w:t>
      </w:r>
      <w:r w:rsidRPr="007546B7">
        <w:t>https://globalnews.ca/news/1220846/the-politics-of-canada-without-quebec-a-situation-that-could-go-from-bad-to-worse/</w:t>
      </w:r>
    </w:p>
    <w:p w:rsidR="007546B7" w:rsidRPr="007546B7" w:rsidRDefault="007546B7" w:rsidP="007546B7"/>
    <w:p w:rsidR="00780DDE" w:rsidRDefault="00780DDE" w:rsidP="00780DDE">
      <w:pPr>
        <w:rPr>
          <w:u w:val="single"/>
        </w:rPr>
      </w:pPr>
      <w:proofErr w:type="gramStart"/>
      <w:r>
        <w:t>Needless to say, the</w:t>
      </w:r>
      <w:proofErr w:type="gramEnd"/>
      <w:r>
        <w:t xml:space="preserve"> future would be uncertain. </w:t>
      </w:r>
      <w:r w:rsidRPr="00780DDE">
        <w:rPr>
          <w:u w:val="single"/>
        </w:rPr>
        <w:t xml:space="preserve">After Quebec votes to separate, there would be a series of discussions between the Quebec and Federal government over debt, trade relations and monetary policy. </w:t>
      </w:r>
      <w:r>
        <w:t xml:space="preserve">While it would be in both </w:t>
      </w:r>
      <w:proofErr w:type="gramStart"/>
      <w:r>
        <w:t>parties</w:t>
      </w:r>
      <w:proofErr w:type="gramEnd"/>
      <w:r>
        <w:t xml:space="preserve"> interest to have an amicable discussion, </w:t>
      </w:r>
      <w:r w:rsidRPr="00780DDE">
        <w:rPr>
          <w:u w:val="single"/>
        </w:rPr>
        <w:t>there are numerous issues that could lead to conflict</w:t>
      </w:r>
      <w:r>
        <w:t xml:space="preserve">. According to a study by the Fraser institute, the Quebec government has the most debt-to-GDP of any province at 49 per cent or $175.5 billion. </w:t>
      </w:r>
      <w:r w:rsidRPr="00780DDE">
        <w:rPr>
          <w:u w:val="single"/>
        </w:rPr>
        <w:t>If Quebec separated, it would have to take a share of the federal debt</w:t>
      </w:r>
      <w:r>
        <w:t xml:space="preserve">, as well, probably around 23 per cent given Quebec’s share of the population. However, this figure is by no means agreed upon. The Quebec government, having very little to lose, could simply repudiate its share of the debt, or use its position to demand a seat on the Bank of Canada if it keeps the Canadian dollar. At the same time, </w:t>
      </w:r>
      <w:r w:rsidRPr="007546B7">
        <w:rPr>
          <w:u w:val="single"/>
        </w:rPr>
        <w:t>the aboriginal people of Quebec</w:t>
      </w:r>
      <w:r>
        <w:t xml:space="preserve">, namely the James Bay Cree, </w:t>
      </w:r>
      <w:r w:rsidRPr="007546B7">
        <w:rPr>
          <w:u w:val="single"/>
        </w:rPr>
        <w:t>would reject any unilateral declaration of independence</w:t>
      </w:r>
      <w:r>
        <w:t xml:space="preserve"> by Quebec’s government, and seek to remain in Canada using the courts. </w:t>
      </w:r>
      <w:r w:rsidRPr="007546B7">
        <w:rPr>
          <w:u w:val="single"/>
        </w:rPr>
        <w:t>This</w:t>
      </w:r>
      <w:r>
        <w:t xml:space="preserve">, of course, </w:t>
      </w:r>
      <w:r w:rsidRPr="007546B7">
        <w:rPr>
          <w:u w:val="single"/>
        </w:rPr>
        <w:t>would further complicate the situation, and could lead to further partitions of the province</w:t>
      </w:r>
      <w:r>
        <w:t xml:space="preserve">. As all this is taking place, </w:t>
      </w:r>
      <w:r w:rsidRPr="007546B7">
        <w:rPr>
          <w:u w:val="single"/>
        </w:rPr>
        <w:t xml:space="preserve">international markets will react to this uncertainty by divesting from Canada and Quebec. It’s entirely feasible for the Canadian dollar to collapse and interest rates climb to attract investment, so all areas of Canada will likely enter a protracted recession if Quebec elects to separate. </w:t>
      </w:r>
      <w:r>
        <w:t xml:space="preserve">This hypothetical situation </w:t>
      </w:r>
      <w:proofErr w:type="gramStart"/>
      <w:r>
        <w:t>is based on the assumption</w:t>
      </w:r>
      <w:proofErr w:type="gramEnd"/>
      <w:r>
        <w:t xml:space="preserve"> Canada, Quebec and the aboriginal peoples do not resort to violence. While I would hope everyone would agree to abide by the rule of law, </w:t>
      </w:r>
      <w:r w:rsidRPr="007546B7">
        <w:rPr>
          <w:u w:val="single"/>
        </w:rPr>
        <w:t>during any break-up, whether interpersonal or within a country, emotions run high. It’s far from inconceivable for conflict to occur if discussions break down.</w:t>
      </w:r>
      <w:r>
        <w:t xml:space="preserve"> Nationalists in Quebec did resort to violence during the October Crisis of 1970, and as a response the Federal government instituted the now defunct War Measures Act to declare martial law. Also</w:t>
      </w:r>
      <w:r w:rsidRPr="007546B7">
        <w:rPr>
          <w:u w:val="single"/>
        </w:rPr>
        <w:t>, many aboriginal groups would refuse to accept Quebec’s sovereignty if it declared independence, yet another potential issue for violence to erupt. The worst possible scenario is with tempers running high, a small conflict could escalate quickly, leading to a larger scale military intervention.</w:t>
      </w:r>
    </w:p>
    <w:p w:rsidR="0092522D" w:rsidRDefault="0092522D" w:rsidP="0092522D"/>
    <w:p w:rsidR="0092522D" w:rsidRDefault="0092522D" w:rsidP="0092522D"/>
    <w:p w:rsidR="006F461F" w:rsidRDefault="006F461F" w:rsidP="006F461F">
      <w:pPr>
        <w:pStyle w:val="Heading4"/>
      </w:pPr>
      <w:r>
        <w:t>Political and economic uncertainty leads to Quebec separatist movements</w:t>
      </w:r>
    </w:p>
    <w:p w:rsidR="006F461F" w:rsidRPr="00B16242" w:rsidRDefault="006F461F" w:rsidP="006F461F">
      <w:r>
        <w:rPr>
          <w:b/>
        </w:rPr>
        <w:t xml:space="preserve">Kelly-Gag 14 </w:t>
      </w:r>
      <w:r>
        <w:t>(Michel, “</w:t>
      </w:r>
      <w:r>
        <w:rPr>
          <w:color w:val="000000"/>
          <w:shd w:val="clear" w:color="auto" w:fill="FFFFFF"/>
        </w:rPr>
        <w:t>Comment: Quebec shows ‘</w:t>
      </w:r>
      <w:proofErr w:type="spellStart"/>
      <w:r>
        <w:rPr>
          <w:color w:val="000000"/>
          <w:shd w:val="clear" w:color="auto" w:fill="FFFFFF"/>
        </w:rPr>
        <w:t>neverendum</w:t>
      </w:r>
      <w:proofErr w:type="spellEnd"/>
      <w:r>
        <w:rPr>
          <w:color w:val="000000"/>
          <w:shd w:val="clear" w:color="auto" w:fill="FFFFFF"/>
        </w:rPr>
        <w:t xml:space="preserve">’ economic impact”). The Scotsman. </w:t>
      </w:r>
      <w:proofErr w:type="gramStart"/>
      <w:r w:rsidRPr="00B16242">
        <w:rPr>
          <w:color w:val="000000"/>
          <w:shd w:val="clear" w:color="auto" w:fill="FFFFFF"/>
        </w:rPr>
        <w:t>https://www.scotsman.com/news/opinion/comment-quebec-shows-neverendum-economic-impact-1-3530180</w:t>
      </w:r>
      <w:r>
        <w:rPr>
          <w:color w:val="000000"/>
          <w:shd w:val="clear" w:color="auto" w:fill="FFFFFF"/>
        </w:rPr>
        <w:t>  /</w:t>
      </w:r>
      <w:proofErr w:type="gramEnd"/>
      <w:r>
        <w:rPr>
          <w:color w:val="000000"/>
          <w:shd w:val="clear" w:color="auto" w:fill="FFFFFF"/>
        </w:rPr>
        <w:t xml:space="preserve"> </w:t>
      </w:r>
      <w:proofErr w:type="spellStart"/>
      <w:r>
        <w:rPr>
          <w:color w:val="000000"/>
          <w:shd w:val="clear" w:color="auto" w:fill="FFFFFF"/>
        </w:rPr>
        <w:t>LDonn</w:t>
      </w:r>
      <w:proofErr w:type="spellEnd"/>
      <w:r>
        <w:rPr>
          <w:color w:val="000000"/>
        </w:rPr>
        <w:br/>
      </w:r>
      <w:r>
        <w:rPr>
          <w:color w:val="000000"/>
        </w:rPr>
        <w:br/>
      </w:r>
    </w:p>
    <w:p w:rsidR="006F461F" w:rsidRDefault="006F461F" w:rsidP="006F461F">
      <w:pPr>
        <w:rPr>
          <w:color w:val="000000"/>
          <w:shd w:val="clear" w:color="auto" w:fill="FFFFFF"/>
        </w:rPr>
      </w:pPr>
      <w:r>
        <w:rPr>
          <w:color w:val="000000"/>
          <w:shd w:val="clear" w:color="auto" w:fill="FFFFFF"/>
        </w:rPr>
        <w:t xml:space="preserve">Like many things in life, the truth probably lies somewhere in between. Yet </w:t>
      </w:r>
      <w:r w:rsidRPr="00B16242">
        <w:rPr>
          <w:color w:val="000000"/>
          <w:u w:val="single"/>
          <w:shd w:val="clear" w:color="auto" w:fill="FFFFFF"/>
        </w:rPr>
        <w:t>it is undeniable that the uncertainty engendered by certain disruptive political events does have economic repercussions</w:t>
      </w:r>
      <w:r>
        <w:rPr>
          <w:color w:val="000000"/>
          <w:shd w:val="clear" w:color="auto" w:fill="FFFFFF"/>
        </w:rPr>
        <w:t xml:space="preserve">. </w:t>
      </w:r>
      <w:r>
        <w:rPr>
          <w:color w:val="000000"/>
          <w:shd w:val="clear" w:color="auto" w:fill="FFFFFF"/>
        </w:rPr>
        <w:lastRenderedPageBreak/>
        <w:t>‘</w:t>
      </w:r>
      <w:r w:rsidRPr="00B16242">
        <w:rPr>
          <w:color w:val="000000"/>
          <w:u w:val="single"/>
          <w:shd w:val="clear" w:color="auto" w:fill="FFFFFF"/>
        </w:rPr>
        <w:t>Uncertainty can prompt bond rate rise’</w:t>
      </w:r>
      <w:r>
        <w:rPr>
          <w:color w:val="000000"/>
          <w:shd w:val="clear" w:color="auto" w:fill="FFFFFF"/>
        </w:rPr>
        <w:t xml:space="preserve"> For one thing, such events can </w:t>
      </w:r>
      <w:proofErr w:type="gramStart"/>
      <w:r>
        <w:rPr>
          <w:color w:val="000000"/>
          <w:shd w:val="clear" w:color="auto" w:fill="FFFFFF"/>
        </w:rPr>
        <w:t>have an effect on</w:t>
      </w:r>
      <w:proofErr w:type="gramEnd"/>
      <w:r>
        <w:rPr>
          <w:color w:val="000000"/>
          <w:shd w:val="clear" w:color="auto" w:fill="FFFFFF"/>
        </w:rPr>
        <w:t xml:space="preserve"> financial markets. </w:t>
      </w:r>
      <w:proofErr w:type="gramStart"/>
      <w:r>
        <w:rPr>
          <w:color w:val="000000"/>
          <w:shd w:val="clear" w:color="auto" w:fill="FFFFFF"/>
        </w:rPr>
        <w:t>In particular, bond</w:t>
      </w:r>
      <w:proofErr w:type="gramEnd"/>
      <w:r>
        <w:rPr>
          <w:color w:val="000000"/>
          <w:shd w:val="clear" w:color="auto" w:fill="FFFFFF"/>
        </w:rPr>
        <w:t xml:space="preserve"> markets can respond to political uncertainty by raising the interest rates that the relevant jurisdiction must pay in order to finance its public debt. </w:t>
      </w:r>
      <w:r w:rsidRPr="00B16242">
        <w:rPr>
          <w:color w:val="000000"/>
          <w:u w:val="single"/>
          <w:shd w:val="clear" w:color="auto" w:fill="FFFFFF"/>
        </w:rPr>
        <w:t>During Quebec’s provincial election this past spring</w:t>
      </w:r>
      <w:r>
        <w:rPr>
          <w:color w:val="000000"/>
          <w:shd w:val="clear" w:color="auto" w:fill="FFFFFF"/>
        </w:rPr>
        <w:t xml:space="preserve">, </w:t>
      </w:r>
      <w:r w:rsidRPr="0046486C">
        <w:rPr>
          <w:color w:val="000000"/>
          <w:u w:val="single"/>
          <w:shd w:val="clear" w:color="auto" w:fill="FFFFFF"/>
        </w:rPr>
        <w:t xml:space="preserve">when it looked like the separatist </w:t>
      </w:r>
      <w:proofErr w:type="spellStart"/>
      <w:r w:rsidRPr="0046486C">
        <w:rPr>
          <w:color w:val="000000"/>
          <w:u w:val="single"/>
          <w:shd w:val="clear" w:color="auto" w:fill="FFFFFF"/>
        </w:rPr>
        <w:t>Parti</w:t>
      </w:r>
      <w:proofErr w:type="spellEnd"/>
      <w:r w:rsidRPr="0046486C">
        <w:rPr>
          <w:color w:val="000000"/>
          <w:u w:val="single"/>
          <w:shd w:val="clear" w:color="auto" w:fill="FFFFFF"/>
        </w:rPr>
        <w:t xml:space="preserve"> Québécois (PQ) had a good chance of forming a majority government and calling a third referendum on independence</w:t>
      </w:r>
      <w:r w:rsidRPr="00B16242">
        <w:rPr>
          <w:color w:val="000000"/>
          <w:u w:val="single"/>
          <w:shd w:val="clear" w:color="auto" w:fill="FFFFFF"/>
        </w:rPr>
        <w:t xml:space="preserve">, the province’s 10-year bond yields rose to 17 basis points above those in the </w:t>
      </w:r>
      <w:proofErr w:type="spellStart"/>
      <w:r w:rsidRPr="00B16242">
        <w:rPr>
          <w:color w:val="000000"/>
          <w:u w:val="single"/>
          <w:shd w:val="clear" w:color="auto" w:fill="FFFFFF"/>
        </w:rPr>
        <w:t>neighbouring</w:t>
      </w:r>
      <w:proofErr w:type="spellEnd"/>
      <w:r w:rsidRPr="00B16242">
        <w:rPr>
          <w:color w:val="000000"/>
          <w:u w:val="single"/>
          <w:shd w:val="clear" w:color="auto" w:fill="FFFFFF"/>
        </w:rPr>
        <w:t xml:space="preserve"> province of Ontario, from a gap of just 10 basis points a few weeks before.</w:t>
      </w:r>
      <w:r w:rsidRPr="00B16242">
        <w:rPr>
          <w:color w:val="000000"/>
        </w:rPr>
        <w:br/>
      </w:r>
    </w:p>
    <w:p w:rsidR="006F461F" w:rsidRPr="00B97C88" w:rsidRDefault="006F461F" w:rsidP="006F461F">
      <w:pPr>
        <w:pStyle w:val="Heading4"/>
        <w:rPr>
          <w:sz w:val="28"/>
        </w:rPr>
      </w:pPr>
      <w:r>
        <w:rPr>
          <w:sz w:val="28"/>
        </w:rPr>
        <w:t xml:space="preserve">Quebec secessionism causes </w:t>
      </w:r>
      <w:r w:rsidRPr="00B97C88">
        <w:rPr>
          <w:sz w:val="28"/>
        </w:rPr>
        <w:t xml:space="preserve">Extinction </w:t>
      </w:r>
    </w:p>
    <w:p w:rsidR="006F461F" w:rsidRPr="00B97C88" w:rsidRDefault="006F461F" w:rsidP="006F461F">
      <w:pPr>
        <w:rPr>
          <w:sz w:val="16"/>
          <w:szCs w:val="16"/>
        </w:rPr>
      </w:pPr>
      <w:r w:rsidRPr="00B97C88">
        <w:rPr>
          <w:b/>
          <w:bCs/>
        </w:rPr>
        <w:t>Matthews 14</w:t>
      </w:r>
      <w:r w:rsidRPr="00B97C88">
        <w:t xml:space="preserve"> </w:t>
      </w:r>
      <w:r w:rsidRPr="00B97C88">
        <w:rPr>
          <w:sz w:val="16"/>
          <w:szCs w:val="16"/>
        </w:rPr>
        <w:t>Daniel S. Matthews, Center for International Maritime Security (CIMSEC). “The Quebec Wars” http://www.isn.ethz.ch/Digital-Library/Articles/Detail?id=181216</w:t>
      </w:r>
    </w:p>
    <w:p w:rsidR="006F461F" w:rsidRPr="00B97C88" w:rsidRDefault="006F461F" w:rsidP="006F461F">
      <w:pPr>
        <w:rPr>
          <w:sz w:val="14"/>
        </w:rPr>
      </w:pPr>
      <w:r w:rsidRPr="00B97C88">
        <w:rPr>
          <w:u w:val="single"/>
        </w:rPr>
        <w:t>Thought</w:t>
      </w:r>
      <w:r w:rsidRPr="00B97C88">
        <w:rPr>
          <w:sz w:val="14"/>
        </w:rPr>
        <w:t xml:space="preserve"> of </w:t>
      </w:r>
      <w:r w:rsidRPr="00B97C88">
        <w:rPr>
          <w:u w:val="single"/>
        </w:rPr>
        <w:t>Canada</w:t>
      </w:r>
      <w:r w:rsidRPr="00B97C88">
        <w:rPr>
          <w:sz w:val="14"/>
        </w:rPr>
        <w:t xml:space="preserve"> being the region where the </w:t>
      </w:r>
      <w:r w:rsidRPr="00B97C88">
        <w:rPr>
          <w:u w:val="single"/>
        </w:rPr>
        <w:t>sparks</w:t>
      </w:r>
      <w:r w:rsidRPr="00B97C88">
        <w:rPr>
          <w:sz w:val="14"/>
        </w:rPr>
        <w:t xml:space="preserve"> for </w:t>
      </w:r>
      <w:r w:rsidRPr="00B97C88">
        <w:rPr>
          <w:b/>
          <w:bCs/>
          <w:highlight w:val="yellow"/>
          <w:u w:val="single"/>
        </w:rPr>
        <w:t>W</w:t>
      </w:r>
      <w:r w:rsidRPr="00B97C88">
        <w:rPr>
          <w:b/>
          <w:bCs/>
          <w:u w:val="single"/>
        </w:rPr>
        <w:t xml:space="preserve">orld </w:t>
      </w:r>
      <w:r w:rsidRPr="00B97C88">
        <w:rPr>
          <w:b/>
          <w:bCs/>
          <w:highlight w:val="yellow"/>
          <w:u w:val="single"/>
        </w:rPr>
        <w:t>W</w:t>
      </w:r>
      <w:r w:rsidRPr="00B97C88">
        <w:rPr>
          <w:b/>
          <w:bCs/>
          <w:u w:val="single"/>
        </w:rPr>
        <w:t xml:space="preserve">ar </w:t>
      </w:r>
      <w:r w:rsidRPr="00B97C88">
        <w:rPr>
          <w:b/>
          <w:bCs/>
          <w:highlight w:val="yellow"/>
          <w:u w:val="single"/>
        </w:rPr>
        <w:t>III</w:t>
      </w:r>
      <w:r w:rsidRPr="00B97C88">
        <w:rPr>
          <w:sz w:val="14"/>
          <w:highlight w:val="yellow"/>
        </w:rPr>
        <w:t xml:space="preserve"> </w:t>
      </w:r>
      <w:r w:rsidRPr="00B97C88">
        <w:rPr>
          <w:sz w:val="14"/>
        </w:rPr>
        <w:t xml:space="preserve">will be struck may not seem likely, but </w:t>
      </w:r>
      <w:r w:rsidRPr="00B97C88">
        <w:rPr>
          <w:u w:val="single"/>
        </w:rPr>
        <w:t xml:space="preserve">there is one area where a foreign foe could surprise the West: Quebec. </w:t>
      </w:r>
      <w:r w:rsidRPr="00B97C88">
        <w:rPr>
          <w:highlight w:val="yellow"/>
          <w:u w:val="single"/>
        </w:rPr>
        <w:t>If Quebec were to secede</w:t>
      </w:r>
      <w:r w:rsidRPr="00B97C88">
        <w:rPr>
          <w:sz w:val="14"/>
        </w:rPr>
        <w:t xml:space="preserve"> from Canada, two unsettling possibilities could occur. The first is that </w:t>
      </w:r>
      <w:r w:rsidRPr="00B97C88">
        <w:rPr>
          <w:b/>
          <w:bCs/>
          <w:highlight w:val="yellow"/>
          <w:u w:val="single"/>
        </w:rPr>
        <w:t xml:space="preserve">Canada could go </w:t>
      </w:r>
      <w:r w:rsidRPr="00B97C88">
        <w:rPr>
          <w:rStyle w:val="StyleBoldUnderline"/>
          <w:highlight w:val="yellow"/>
        </w:rPr>
        <w:t xml:space="preserve">to war with its </w:t>
      </w:r>
      <w:r w:rsidRPr="00B97C88">
        <w:rPr>
          <w:rStyle w:val="StyleBoldUnderline"/>
        </w:rPr>
        <w:t xml:space="preserve">wayward </w:t>
      </w:r>
      <w:r w:rsidRPr="00B97C88">
        <w:rPr>
          <w:rStyle w:val="StyleBoldUnderline"/>
          <w:highlight w:val="yellow"/>
        </w:rPr>
        <w:t>province</w:t>
      </w:r>
      <w:r w:rsidRPr="00B97C88">
        <w:rPr>
          <w:sz w:val="14"/>
        </w:rPr>
        <w:t xml:space="preserve">. The second is that some power like </w:t>
      </w:r>
      <w:r w:rsidRPr="00B97C88">
        <w:rPr>
          <w:highlight w:val="yellow"/>
          <w:u w:val="single"/>
        </w:rPr>
        <w:t xml:space="preserve">China or </w:t>
      </w:r>
      <w:r w:rsidRPr="005708AE">
        <w:rPr>
          <w:highlight w:val="yellow"/>
          <w:u w:val="single"/>
        </w:rPr>
        <w:t>Russia could build an alliance</w:t>
      </w:r>
      <w:r w:rsidRPr="00B97C88">
        <w:rPr>
          <w:u w:val="single"/>
        </w:rPr>
        <w:t xml:space="preserve"> with Quebec</w:t>
      </w:r>
      <w:r w:rsidRPr="00B97C88">
        <w:rPr>
          <w:sz w:val="14"/>
        </w:rPr>
        <w:t>. While such possibilities are unlikely, there are means of defense.</w:t>
      </w:r>
    </w:p>
    <w:p w:rsidR="006F461F" w:rsidRPr="00B97C88" w:rsidRDefault="006F461F" w:rsidP="006F461F">
      <w:pPr>
        <w:rPr>
          <w:sz w:val="14"/>
        </w:rPr>
      </w:pPr>
      <w:r w:rsidRPr="00B97C88">
        <w:rPr>
          <w:sz w:val="14"/>
        </w:rPr>
        <w:t xml:space="preserve">The Canadian </w:t>
      </w:r>
      <w:r w:rsidRPr="00B97C88">
        <w:rPr>
          <w:b/>
          <w:bCs/>
          <w:u w:val="single"/>
        </w:rPr>
        <w:t>Civil War</w:t>
      </w:r>
    </w:p>
    <w:p w:rsidR="006F461F" w:rsidRPr="00B97C88" w:rsidRDefault="006F461F" w:rsidP="006F461F">
      <w:pPr>
        <w:rPr>
          <w:sz w:val="14"/>
        </w:rPr>
      </w:pPr>
      <w:r w:rsidRPr="00B97C88">
        <w:rPr>
          <w:u w:val="single"/>
        </w:rPr>
        <w:t xml:space="preserve">If </w:t>
      </w:r>
      <w:r w:rsidRPr="00B97C88">
        <w:rPr>
          <w:highlight w:val="yellow"/>
          <w:u w:val="single"/>
        </w:rPr>
        <w:t xml:space="preserve">Quebec </w:t>
      </w:r>
      <w:r w:rsidRPr="00B97C88">
        <w:rPr>
          <w:u w:val="single"/>
        </w:rPr>
        <w:t>were to secede</w:t>
      </w:r>
      <w:r w:rsidRPr="00B97C88">
        <w:rPr>
          <w:sz w:val="14"/>
        </w:rPr>
        <w:t xml:space="preserve"> from Canada, </w:t>
      </w:r>
      <w:r w:rsidRPr="00B97C88">
        <w:rPr>
          <w:u w:val="single"/>
        </w:rPr>
        <w:t xml:space="preserve">there are several points that </w:t>
      </w:r>
      <w:r w:rsidRPr="00B97C88">
        <w:rPr>
          <w:highlight w:val="yellow"/>
          <w:u w:val="single"/>
        </w:rPr>
        <w:t>could spark a civil war</w:t>
      </w:r>
      <w:r w:rsidRPr="00B97C88">
        <w:rPr>
          <w:sz w:val="14"/>
          <w:highlight w:val="yellow"/>
        </w:rPr>
        <w:t xml:space="preserve"> </w:t>
      </w:r>
      <w:r w:rsidRPr="00B97C88">
        <w:rPr>
          <w:sz w:val="14"/>
        </w:rPr>
        <w:t xml:space="preserve">between the two. The least likely would be national pride. </w:t>
      </w:r>
      <w:r w:rsidRPr="00B97C88">
        <w:rPr>
          <w:u w:val="single"/>
        </w:rPr>
        <w:t>There are</w:t>
      </w:r>
      <w:r w:rsidRPr="00B97C88">
        <w:rPr>
          <w:sz w:val="14"/>
        </w:rPr>
        <w:t xml:space="preserve"> several </w:t>
      </w:r>
      <w:r w:rsidRPr="00B97C88">
        <w:rPr>
          <w:highlight w:val="yellow"/>
          <w:u w:val="single"/>
        </w:rPr>
        <w:t xml:space="preserve">economic reasons </w:t>
      </w:r>
      <w:r w:rsidRPr="00B97C88">
        <w:rPr>
          <w:u w:val="single"/>
        </w:rPr>
        <w:t xml:space="preserve">that </w:t>
      </w:r>
      <w:r w:rsidRPr="00B97C88">
        <w:rPr>
          <w:highlight w:val="yellow"/>
          <w:u w:val="single"/>
        </w:rPr>
        <w:t>could provide the tinder for war</w:t>
      </w:r>
      <w:r w:rsidRPr="00B97C88">
        <w:rPr>
          <w:sz w:val="14"/>
        </w:rPr>
        <w:t xml:space="preserve">. Quebec controls the mouth of the St. Lawrence River, and </w:t>
      </w:r>
      <w:r w:rsidRPr="00B97C88">
        <w:rPr>
          <w:u w:val="single"/>
        </w:rPr>
        <w:t>Quebec could</w:t>
      </w:r>
      <w:r w:rsidRPr="00B97C88">
        <w:rPr>
          <w:sz w:val="14"/>
        </w:rPr>
        <w:t xml:space="preserve"> use that control to </w:t>
      </w:r>
      <w:r w:rsidRPr="00B97C88">
        <w:rPr>
          <w:u w:val="single"/>
        </w:rPr>
        <w:t>wage economic war with Western Canada</w:t>
      </w:r>
      <w:r w:rsidRPr="00B97C88">
        <w:rPr>
          <w:sz w:val="14"/>
        </w:rPr>
        <w:t xml:space="preserve">. In addition, </w:t>
      </w:r>
      <w:r w:rsidRPr="00B97C88">
        <w:rPr>
          <w:highlight w:val="yellow"/>
          <w:u w:val="single"/>
        </w:rPr>
        <w:t xml:space="preserve">Quebec </w:t>
      </w:r>
      <w:r w:rsidRPr="00B97C88">
        <w:rPr>
          <w:u w:val="single"/>
        </w:rPr>
        <w:t>possesses</w:t>
      </w:r>
      <w:r w:rsidRPr="00B97C88">
        <w:rPr>
          <w:sz w:val="14"/>
        </w:rPr>
        <w:t xml:space="preserve"> significant </w:t>
      </w:r>
      <w:r w:rsidRPr="00B97C88">
        <w:rPr>
          <w:highlight w:val="yellow"/>
          <w:u w:val="single"/>
        </w:rPr>
        <w:t>reserves</w:t>
      </w:r>
      <w:r w:rsidRPr="00B97C88">
        <w:rPr>
          <w:sz w:val="14"/>
          <w:highlight w:val="yellow"/>
        </w:rPr>
        <w:t xml:space="preserve"> </w:t>
      </w:r>
      <w:r w:rsidRPr="00B97C88">
        <w:rPr>
          <w:sz w:val="14"/>
        </w:rPr>
        <w:t xml:space="preserve">of natural resources </w:t>
      </w:r>
      <w:r w:rsidRPr="00B97C88">
        <w:rPr>
          <w:u w:val="single"/>
        </w:rPr>
        <w:t>that</w:t>
      </w:r>
      <w:r w:rsidRPr="00B97C88">
        <w:rPr>
          <w:sz w:val="14"/>
        </w:rPr>
        <w:t xml:space="preserve"> currently </w:t>
      </w:r>
      <w:r w:rsidRPr="00B97C88">
        <w:rPr>
          <w:highlight w:val="yellow"/>
          <w:u w:val="single"/>
        </w:rPr>
        <w:t>contribute to the</w:t>
      </w:r>
      <w:r w:rsidRPr="00B97C88">
        <w:rPr>
          <w:sz w:val="14"/>
          <w:highlight w:val="yellow"/>
        </w:rPr>
        <w:t xml:space="preserve"> </w:t>
      </w:r>
      <w:r w:rsidRPr="00B97C88">
        <w:rPr>
          <w:sz w:val="14"/>
        </w:rPr>
        <w:t xml:space="preserve">North </w:t>
      </w:r>
      <w:r w:rsidRPr="00B97C88">
        <w:rPr>
          <w:highlight w:val="yellow"/>
          <w:u w:val="single"/>
        </w:rPr>
        <w:t>American economy</w:t>
      </w:r>
      <w:r w:rsidRPr="00B97C88">
        <w:rPr>
          <w:sz w:val="14"/>
          <w:highlight w:val="yellow"/>
        </w:rPr>
        <w:t xml:space="preserve"> </w:t>
      </w:r>
      <w:r w:rsidRPr="00B97C88">
        <w:rPr>
          <w:sz w:val="14"/>
        </w:rPr>
        <w:t xml:space="preserve">on a free basis. </w:t>
      </w:r>
      <w:r w:rsidRPr="00B97C88">
        <w:rPr>
          <w:b/>
          <w:bCs/>
          <w:highlight w:val="yellow"/>
          <w:u w:val="single"/>
        </w:rPr>
        <w:t xml:space="preserve">An </w:t>
      </w:r>
      <w:r w:rsidRPr="00B97C88">
        <w:rPr>
          <w:b/>
          <w:bCs/>
          <w:highlight w:val="yellow"/>
          <w:u w:val="single"/>
          <w:bdr w:val="single" w:sz="4" w:space="0" w:color="auto"/>
        </w:rPr>
        <w:t>independent Quebec</w:t>
      </w:r>
      <w:r w:rsidRPr="00B97C88">
        <w:rPr>
          <w:b/>
          <w:bCs/>
          <w:highlight w:val="yellow"/>
          <w:u w:val="single"/>
        </w:rPr>
        <w:t xml:space="preserve"> would change that</w:t>
      </w:r>
      <w:r w:rsidRPr="00B97C88">
        <w:rPr>
          <w:sz w:val="14"/>
        </w:rPr>
        <w:t xml:space="preserve">. Finally, Canada proper would become a split country, with a third of Canadian provinces being geographically separated from the Capital. </w:t>
      </w:r>
      <w:proofErr w:type="gramStart"/>
      <w:r w:rsidRPr="00B97C88">
        <w:rPr>
          <w:sz w:val="14"/>
        </w:rPr>
        <w:t>In light of the fact that</w:t>
      </w:r>
      <w:proofErr w:type="gramEnd"/>
      <w:r w:rsidRPr="00B97C88">
        <w:rPr>
          <w:sz w:val="14"/>
        </w:rPr>
        <w:t xml:space="preserve"> no state wants to be divided, and Canada already has several fluttering independence movements, </w:t>
      </w:r>
      <w:r w:rsidRPr="00B97C88">
        <w:rPr>
          <w:rStyle w:val="StyleBoldUnderline"/>
          <w:highlight w:val="yellow"/>
        </w:rPr>
        <w:t>the urge to prevent further dissolution will be strong</w:t>
      </w:r>
      <w:r w:rsidRPr="00B97C88">
        <w:rPr>
          <w:sz w:val="14"/>
        </w:rPr>
        <w:t>.</w:t>
      </w:r>
    </w:p>
    <w:p w:rsidR="006F461F" w:rsidRPr="00B97C88" w:rsidRDefault="006F461F" w:rsidP="006F461F">
      <w:pPr>
        <w:rPr>
          <w:sz w:val="14"/>
        </w:rPr>
      </w:pPr>
      <w:r w:rsidRPr="00B97C88">
        <w:rPr>
          <w:sz w:val="14"/>
        </w:rPr>
        <w:t xml:space="preserve">While it is true that Canada does not have a large military, and Quebec has none, it is not impossible for war to break out. The </w:t>
      </w:r>
      <w:r w:rsidRPr="00B97C88">
        <w:rPr>
          <w:highlight w:val="yellow"/>
          <w:u w:val="single"/>
        </w:rPr>
        <w:t>Quebec separatists</w:t>
      </w:r>
      <w:r w:rsidRPr="00B97C88">
        <w:rPr>
          <w:sz w:val="14"/>
          <w:highlight w:val="yellow"/>
        </w:rPr>
        <w:t xml:space="preserve"> </w:t>
      </w:r>
      <w:r w:rsidRPr="00B97C88">
        <w:rPr>
          <w:sz w:val="14"/>
        </w:rPr>
        <w:t xml:space="preserve">have </w:t>
      </w:r>
      <w:r w:rsidRPr="00B97C88">
        <w:rPr>
          <w:highlight w:val="yellow"/>
          <w:u w:val="single"/>
        </w:rPr>
        <w:t>used violence</w:t>
      </w:r>
      <w:r w:rsidRPr="00B97C88">
        <w:rPr>
          <w:sz w:val="14"/>
          <w:highlight w:val="yellow"/>
        </w:rPr>
        <w:t xml:space="preserve"> </w:t>
      </w:r>
      <w:r w:rsidRPr="00B97C88">
        <w:rPr>
          <w:sz w:val="14"/>
        </w:rPr>
        <w:t xml:space="preserve">before, most notably with the murder of Quebec </w:t>
      </w:r>
      <w:proofErr w:type="spellStart"/>
      <w:r w:rsidRPr="00B97C88">
        <w:rPr>
          <w:sz w:val="14"/>
        </w:rPr>
        <w:t>Labour</w:t>
      </w:r>
      <w:proofErr w:type="spellEnd"/>
      <w:r w:rsidRPr="00B97C88">
        <w:rPr>
          <w:sz w:val="14"/>
        </w:rPr>
        <w:t xml:space="preserve"> Minister Pierre </w:t>
      </w:r>
      <w:proofErr w:type="spellStart"/>
      <w:r w:rsidRPr="00B97C88">
        <w:rPr>
          <w:sz w:val="14"/>
        </w:rPr>
        <w:t>Laporte</w:t>
      </w:r>
      <w:proofErr w:type="spellEnd"/>
      <w:r w:rsidRPr="00B97C88">
        <w:rPr>
          <w:sz w:val="14"/>
        </w:rPr>
        <w:t xml:space="preserve">, and </w:t>
      </w:r>
      <w:r w:rsidRPr="00B97C88">
        <w:rPr>
          <w:highlight w:val="yellow"/>
          <w:u w:val="single"/>
        </w:rPr>
        <w:t xml:space="preserve">it would be easy </w:t>
      </w:r>
      <w:r w:rsidRPr="00B97C88">
        <w:rPr>
          <w:u w:val="single"/>
        </w:rPr>
        <w:t>for</w:t>
      </w:r>
      <w:r w:rsidRPr="00B97C88">
        <w:rPr>
          <w:sz w:val="14"/>
        </w:rPr>
        <w:t xml:space="preserve"> a semi-independent </w:t>
      </w:r>
      <w:r w:rsidRPr="00B97C88">
        <w:rPr>
          <w:u w:val="single"/>
        </w:rPr>
        <w:t xml:space="preserve">Quebec </w:t>
      </w:r>
      <w:r w:rsidRPr="00B97C88">
        <w:rPr>
          <w:highlight w:val="yellow"/>
          <w:u w:val="single"/>
        </w:rPr>
        <w:t xml:space="preserve">to buy arms </w:t>
      </w:r>
      <w:r w:rsidRPr="00B97C88">
        <w:rPr>
          <w:u w:val="single"/>
        </w:rPr>
        <w:t>on the international market</w:t>
      </w:r>
      <w:r w:rsidRPr="00B97C88">
        <w:rPr>
          <w:sz w:val="14"/>
        </w:rPr>
        <w:t>.</w:t>
      </w:r>
    </w:p>
    <w:p w:rsidR="006F461F" w:rsidRPr="00B97C88" w:rsidRDefault="006F461F" w:rsidP="006F461F">
      <w:pPr>
        <w:rPr>
          <w:sz w:val="14"/>
        </w:rPr>
      </w:pPr>
      <w:r w:rsidRPr="00B97C88">
        <w:rPr>
          <w:sz w:val="14"/>
        </w:rPr>
        <w:t xml:space="preserve">If Canada did get involved in </w:t>
      </w:r>
      <w:r w:rsidRPr="00B97C88">
        <w:rPr>
          <w:highlight w:val="yellow"/>
          <w:u w:val="single"/>
        </w:rPr>
        <w:t>civil war with Quebec</w:t>
      </w:r>
      <w:r w:rsidRPr="00B97C88">
        <w:rPr>
          <w:sz w:val="14"/>
        </w:rPr>
        <w:t xml:space="preserve">, there are several options open to both sides if the war drags on. </w:t>
      </w:r>
      <w:r w:rsidRPr="00B97C88">
        <w:rPr>
          <w:u w:val="single"/>
        </w:rPr>
        <w:t xml:space="preserve">Canada </w:t>
      </w:r>
      <w:r w:rsidRPr="00B97C88">
        <w:rPr>
          <w:highlight w:val="yellow"/>
          <w:u w:val="single"/>
        </w:rPr>
        <w:t xml:space="preserve">could </w:t>
      </w:r>
      <w:r w:rsidRPr="00B97C88">
        <w:rPr>
          <w:u w:val="single"/>
        </w:rPr>
        <w:t>invoke</w:t>
      </w:r>
      <w:r w:rsidRPr="00B97C88">
        <w:rPr>
          <w:sz w:val="14"/>
        </w:rPr>
        <w:t xml:space="preserve"> Article 5 of the </w:t>
      </w:r>
      <w:r w:rsidRPr="00B97C88">
        <w:rPr>
          <w:u w:val="single"/>
        </w:rPr>
        <w:t>NATO</w:t>
      </w:r>
      <w:r w:rsidRPr="00B97C88">
        <w:rPr>
          <w:sz w:val="14"/>
        </w:rPr>
        <w:t xml:space="preserve"> treaty, </w:t>
      </w:r>
      <w:r w:rsidRPr="00B97C88">
        <w:rPr>
          <w:u w:val="single"/>
        </w:rPr>
        <w:t xml:space="preserve">which could </w:t>
      </w:r>
      <w:r w:rsidRPr="00B97C88">
        <w:rPr>
          <w:b/>
          <w:bCs/>
          <w:highlight w:val="yellow"/>
          <w:u w:val="single"/>
          <w:bdr w:val="single" w:sz="4" w:space="0" w:color="auto"/>
        </w:rPr>
        <w:t>split NATO</w:t>
      </w:r>
      <w:r w:rsidRPr="00B97C88">
        <w:rPr>
          <w:b/>
          <w:bCs/>
          <w:highlight w:val="yellow"/>
          <w:u w:val="single"/>
        </w:rPr>
        <w:t xml:space="preserve"> as France has</w:t>
      </w:r>
      <w:r w:rsidRPr="00B97C88">
        <w:rPr>
          <w:sz w:val="14"/>
          <w:highlight w:val="yellow"/>
        </w:rPr>
        <w:t xml:space="preserve"> </w:t>
      </w:r>
      <w:r w:rsidRPr="00B97C88">
        <w:rPr>
          <w:sz w:val="14"/>
        </w:rPr>
        <w:t xml:space="preserve">traditionally expressed </w:t>
      </w:r>
      <w:r w:rsidRPr="00B97C88">
        <w:rPr>
          <w:b/>
          <w:bCs/>
          <w:highlight w:val="yellow"/>
          <w:u w:val="single"/>
        </w:rPr>
        <w:t>support for</w:t>
      </w:r>
      <w:r w:rsidRPr="00B97C88">
        <w:rPr>
          <w:sz w:val="14"/>
          <w:highlight w:val="yellow"/>
        </w:rPr>
        <w:t xml:space="preserve"> </w:t>
      </w:r>
      <w:r w:rsidRPr="00B97C88">
        <w:rPr>
          <w:sz w:val="14"/>
        </w:rPr>
        <w:t xml:space="preserve">Francophone </w:t>
      </w:r>
      <w:r w:rsidRPr="00B97C88">
        <w:rPr>
          <w:b/>
          <w:bCs/>
          <w:highlight w:val="yellow"/>
          <w:u w:val="single"/>
        </w:rPr>
        <w:t>Quebec</w:t>
      </w:r>
      <w:r w:rsidRPr="00B97C88">
        <w:rPr>
          <w:sz w:val="14"/>
        </w:rPr>
        <w:t xml:space="preserve">. It is unlikely Britain would be unconcerned with a core Commonwealth state being embroiled in civil war; especially depending on how the vote for Scottish independence goes this year. </w:t>
      </w:r>
      <w:r w:rsidRPr="00B97C88">
        <w:rPr>
          <w:highlight w:val="yellow"/>
          <w:u w:val="single"/>
        </w:rPr>
        <w:t xml:space="preserve">The United States would be </w:t>
      </w:r>
      <w:r w:rsidRPr="00B97C88">
        <w:rPr>
          <w:u w:val="single"/>
        </w:rPr>
        <w:t xml:space="preserve">committed, as they are </w:t>
      </w:r>
      <w:r w:rsidRPr="00B97C88">
        <w:rPr>
          <w:b/>
          <w:bCs/>
          <w:u w:val="single"/>
          <w:bdr w:val="single" w:sz="4" w:space="0" w:color="auto"/>
        </w:rPr>
        <w:t xml:space="preserve">deeply </w:t>
      </w:r>
      <w:r w:rsidRPr="00B97C88">
        <w:rPr>
          <w:b/>
          <w:bCs/>
          <w:highlight w:val="yellow"/>
          <w:u w:val="single"/>
          <w:bdr w:val="single" w:sz="4" w:space="0" w:color="auto"/>
        </w:rPr>
        <w:t>intertwined</w:t>
      </w:r>
      <w:r w:rsidRPr="00B97C88">
        <w:rPr>
          <w:b/>
          <w:bCs/>
          <w:highlight w:val="yellow"/>
          <w:u w:val="single"/>
        </w:rPr>
        <w:t xml:space="preserve"> </w:t>
      </w:r>
      <w:r w:rsidRPr="00B97C88">
        <w:rPr>
          <w:b/>
          <w:bCs/>
          <w:u w:val="single"/>
        </w:rPr>
        <w:t>with Canada at every level</w:t>
      </w:r>
      <w:r w:rsidRPr="00B97C88">
        <w:rPr>
          <w:sz w:val="14"/>
        </w:rPr>
        <w:t>.</w:t>
      </w:r>
    </w:p>
    <w:p w:rsidR="006F461F" w:rsidRPr="00A76771" w:rsidRDefault="006F461F" w:rsidP="006F461F">
      <w:pPr>
        <w:rPr>
          <w:sz w:val="14"/>
        </w:rPr>
      </w:pPr>
      <w:r w:rsidRPr="00B97C88">
        <w:rPr>
          <w:sz w:val="14"/>
        </w:rPr>
        <w:t xml:space="preserve">States like </w:t>
      </w:r>
      <w:r w:rsidRPr="00B97C88">
        <w:rPr>
          <w:b/>
          <w:bCs/>
          <w:highlight w:val="yellow"/>
          <w:u w:val="single"/>
        </w:rPr>
        <w:t>Russia, China, or Iran</w:t>
      </w:r>
      <w:r w:rsidRPr="00B97C88">
        <w:rPr>
          <w:highlight w:val="yellow"/>
          <w:u w:val="single"/>
        </w:rPr>
        <w:t xml:space="preserve"> could </w:t>
      </w:r>
      <w:r w:rsidRPr="00B1239F">
        <w:rPr>
          <w:u w:val="single"/>
        </w:rPr>
        <w:t>use the</w:t>
      </w:r>
      <w:r w:rsidRPr="00B1239F">
        <w:rPr>
          <w:sz w:val="14"/>
        </w:rPr>
        <w:t xml:space="preserve"> distraction of a civil </w:t>
      </w:r>
      <w:r w:rsidRPr="00B1239F">
        <w:rPr>
          <w:u w:val="single"/>
        </w:rPr>
        <w:t>war</w:t>
      </w:r>
      <w:r w:rsidRPr="00B1239F">
        <w:rPr>
          <w:sz w:val="14"/>
        </w:rPr>
        <w:t xml:space="preserve"> in the very center of the Anglosphere </w:t>
      </w:r>
      <w:r w:rsidRPr="00B1239F">
        <w:rPr>
          <w:u w:val="single"/>
        </w:rPr>
        <w:t xml:space="preserve">to </w:t>
      </w:r>
      <w:r w:rsidRPr="00B97C88">
        <w:rPr>
          <w:highlight w:val="yellow"/>
          <w:u w:val="single"/>
        </w:rPr>
        <w:t>press</w:t>
      </w:r>
      <w:r w:rsidRPr="00B97C88">
        <w:rPr>
          <w:sz w:val="14"/>
          <w:highlight w:val="yellow"/>
        </w:rPr>
        <w:t xml:space="preserve"> </w:t>
      </w:r>
      <w:r w:rsidRPr="00B97C88">
        <w:rPr>
          <w:sz w:val="14"/>
        </w:rPr>
        <w:t xml:space="preserve">their </w:t>
      </w:r>
      <w:r w:rsidRPr="00B97C88">
        <w:rPr>
          <w:highlight w:val="yellow"/>
          <w:u w:val="single"/>
        </w:rPr>
        <w:t>boundaries with the Western Alliance</w:t>
      </w:r>
      <w:r w:rsidRPr="00B97C88">
        <w:rPr>
          <w:sz w:val="14"/>
        </w:rPr>
        <w:t xml:space="preserve">. Furthermore, </w:t>
      </w:r>
      <w:r w:rsidRPr="00B97C88">
        <w:rPr>
          <w:highlight w:val="yellow"/>
          <w:u w:val="single"/>
        </w:rPr>
        <w:t xml:space="preserve">they could </w:t>
      </w:r>
      <w:r w:rsidRPr="00B97C88">
        <w:rPr>
          <w:u w:val="single"/>
        </w:rPr>
        <w:t xml:space="preserve">start </w:t>
      </w:r>
      <w:r w:rsidRPr="00B97C88">
        <w:rPr>
          <w:highlight w:val="yellow"/>
          <w:u w:val="single"/>
        </w:rPr>
        <w:t>support</w:t>
      </w:r>
      <w:r w:rsidRPr="00B97C88">
        <w:rPr>
          <w:u w:val="single"/>
        </w:rPr>
        <w:t xml:space="preserve">ing the </w:t>
      </w:r>
      <w:r w:rsidRPr="00B97C88">
        <w:rPr>
          <w:highlight w:val="yellow"/>
          <w:u w:val="single"/>
        </w:rPr>
        <w:t xml:space="preserve">Quebec </w:t>
      </w:r>
      <w:r w:rsidRPr="00B97C88">
        <w:rPr>
          <w:u w:val="single"/>
        </w:rPr>
        <w:t>rebels</w:t>
      </w:r>
      <w:r w:rsidRPr="00B97C88">
        <w:rPr>
          <w:sz w:val="14"/>
        </w:rPr>
        <w:t xml:space="preserve">, either directly or through third party means. If the war was presaged by an internationally recognized referendum, then </w:t>
      </w:r>
      <w:r w:rsidRPr="00B97C88">
        <w:rPr>
          <w:u w:val="single"/>
        </w:rPr>
        <w:t>Russia or China could take the position that they are upholding international norms</w:t>
      </w:r>
      <w:r w:rsidRPr="00B97C88">
        <w:rPr>
          <w:sz w:val="14"/>
        </w:rPr>
        <w:t xml:space="preserve">, and paint the Western states in a negative light. Attempts at </w:t>
      </w:r>
      <w:r w:rsidRPr="00B97C88">
        <w:rPr>
          <w:highlight w:val="yellow"/>
          <w:u w:val="single"/>
        </w:rPr>
        <w:t>arming the rebels</w:t>
      </w:r>
      <w:r w:rsidRPr="00B97C88">
        <w:rPr>
          <w:sz w:val="14"/>
          <w:highlight w:val="yellow"/>
        </w:rPr>
        <w:t xml:space="preserve"> </w:t>
      </w:r>
      <w:r w:rsidRPr="00B97C88">
        <w:rPr>
          <w:sz w:val="14"/>
        </w:rPr>
        <w:t xml:space="preserve">or openly supporting them </w:t>
      </w:r>
      <w:r w:rsidRPr="00B97C88">
        <w:rPr>
          <w:highlight w:val="yellow"/>
          <w:u w:val="single"/>
        </w:rPr>
        <w:t>would</w:t>
      </w:r>
      <w:r w:rsidRPr="00B97C88">
        <w:rPr>
          <w:sz w:val="14"/>
          <w:highlight w:val="yellow"/>
        </w:rPr>
        <w:t xml:space="preserve"> </w:t>
      </w:r>
      <w:r w:rsidRPr="00B97C88">
        <w:rPr>
          <w:sz w:val="14"/>
        </w:rPr>
        <w:t xml:space="preserve">directly </w:t>
      </w:r>
      <w:r w:rsidRPr="00B97C88">
        <w:rPr>
          <w:highlight w:val="yellow"/>
          <w:u w:val="single"/>
        </w:rPr>
        <w:t>threaten</w:t>
      </w:r>
      <w:r w:rsidRPr="00B97C88">
        <w:rPr>
          <w:sz w:val="14"/>
          <w:highlight w:val="yellow"/>
        </w:rPr>
        <w:t xml:space="preserve"> </w:t>
      </w:r>
      <w:r w:rsidRPr="00B97C88">
        <w:rPr>
          <w:sz w:val="14"/>
        </w:rPr>
        <w:t xml:space="preserve">the fundamental </w:t>
      </w:r>
      <w:r w:rsidRPr="00B97C88">
        <w:rPr>
          <w:u w:val="single"/>
        </w:rPr>
        <w:t xml:space="preserve">security of </w:t>
      </w:r>
      <w:r w:rsidRPr="00B97C88">
        <w:rPr>
          <w:highlight w:val="yellow"/>
          <w:u w:val="single"/>
        </w:rPr>
        <w:t>the U</w:t>
      </w:r>
      <w:r w:rsidRPr="00B1239F">
        <w:rPr>
          <w:u w:val="single"/>
        </w:rPr>
        <w:t xml:space="preserve">nited </w:t>
      </w:r>
      <w:r w:rsidRPr="00B97C88">
        <w:rPr>
          <w:highlight w:val="yellow"/>
          <w:u w:val="single"/>
        </w:rPr>
        <w:t>S</w:t>
      </w:r>
      <w:r w:rsidRPr="00B1239F">
        <w:rPr>
          <w:u w:val="single"/>
        </w:rPr>
        <w:t>tates</w:t>
      </w:r>
      <w:r w:rsidRPr="00B97C88">
        <w:rPr>
          <w:sz w:val="14"/>
        </w:rPr>
        <w:t xml:space="preserve">, as </w:t>
      </w:r>
      <w:r w:rsidRPr="00B97C88">
        <w:rPr>
          <w:highlight w:val="yellow"/>
          <w:u w:val="single"/>
        </w:rPr>
        <w:t xml:space="preserve">it would provide a foothold </w:t>
      </w:r>
      <w:r w:rsidRPr="00B97C88">
        <w:rPr>
          <w:u w:val="single"/>
        </w:rPr>
        <w:t xml:space="preserve">on the continent </w:t>
      </w:r>
      <w:r w:rsidRPr="00B97C88">
        <w:rPr>
          <w:highlight w:val="yellow"/>
          <w:u w:val="single"/>
        </w:rPr>
        <w:t xml:space="preserve">from which </w:t>
      </w:r>
      <w:r w:rsidRPr="00B97C88">
        <w:rPr>
          <w:b/>
          <w:bCs/>
          <w:highlight w:val="yellow"/>
          <w:u w:val="single"/>
          <w:bdr w:val="single" w:sz="4" w:space="0" w:color="auto"/>
        </w:rPr>
        <w:t>hostile states</w:t>
      </w:r>
      <w:r w:rsidRPr="00B97C88">
        <w:rPr>
          <w:b/>
          <w:bCs/>
          <w:highlight w:val="yellow"/>
          <w:u w:val="single"/>
        </w:rPr>
        <w:t xml:space="preserve"> could threaten the U</w:t>
      </w:r>
      <w:r w:rsidRPr="00B97C88">
        <w:rPr>
          <w:b/>
          <w:bCs/>
          <w:u w:val="single"/>
        </w:rPr>
        <w:t xml:space="preserve">nited </w:t>
      </w:r>
      <w:r w:rsidRPr="00B97C88">
        <w:rPr>
          <w:b/>
          <w:bCs/>
          <w:highlight w:val="yellow"/>
          <w:u w:val="single"/>
        </w:rPr>
        <w:t>S</w:t>
      </w:r>
      <w:r w:rsidRPr="00B97C88">
        <w:rPr>
          <w:b/>
          <w:bCs/>
          <w:u w:val="single"/>
        </w:rPr>
        <w:t>tates</w:t>
      </w:r>
      <w:r w:rsidRPr="00B97C88">
        <w:rPr>
          <w:sz w:val="14"/>
        </w:rPr>
        <w:t>.</w:t>
      </w:r>
    </w:p>
    <w:p w:rsidR="006F461F" w:rsidRDefault="006F461F" w:rsidP="006F461F">
      <w:pPr>
        <w:rPr>
          <w:b/>
        </w:rPr>
      </w:pPr>
    </w:p>
    <w:p w:rsidR="006F461F" w:rsidRDefault="006F461F" w:rsidP="006F461F">
      <w:pPr>
        <w:pStyle w:val="Heading4"/>
      </w:pPr>
      <w:r>
        <w:lastRenderedPageBreak/>
        <w:t xml:space="preserve">Quebec secession sets a global precedent </w:t>
      </w:r>
    </w:p>
    <w:p w:rsidR="006F461F" w:rsidRDefault="006F461F" w:rsidP="006F461F">
      <w:proofErr w:type="spellStart"/>
      <w:r w:rsidRPr="00A16A64">
        <w:rPr>
          <w:rStyle w:val="StyleStyleBold12pt"/>
        </w:rPr>
        <w:t>Bourge</w:t>
      </w:r>
      <w:proofErr w:type="spellEnd"/>
      <w:r w:rsidRPr="00A16A64">
        <w:rPr>
          <w:rStyle w:val="StyleStyleBold12pt"/>
        </w:rPr>
        <w:t xml:space="preserve"> 2</w:t>
      </w:r>
      <w:r>
        <w:t xml:space="preserve"> (Christian, former Washington DC correspondent @ Washington Times and United Press International, "Canadian unity key to global pluralism," http://webcache.googleusercontent.com/search?q=cache:MhdVvVqJQ9cJ:www.upi.com/Top_News/2002/03/05/Canadian-unity-key-to-global-pluralism/UPI-37591015381525/+&amp;cd=1&amp;hl=en&amp;ct=clnk&amp;gl=us)</w:t>
      </w:r>
    </w:p>
    <w:p w:rsidR="006F461F" w:rsidRDefault="006F461F" w:rsidP="006F461F">
      <w:pPr>
        <w:rPr>
          <w:rStyle w:val="Emphasis"/>
        </w:rPr>
      </w:pPr>
      <w:r w:rsidRPr="00344506">
        <w:rPr>
          <w:sz w:val="16"/>
        </w:rPr>
        <w:t xml:space="preserve">WASHINGTON, March 5 (UPI) -- The </w:t>
      </w:r>
      <w:r w:rsidRPr="00344506">
        <w:rPr>
          <w:rStyle w:val="StyleBoldUnderline"/>
        </w:rPr>
        <w:t>secession of</w:t>
      </w:r>
      <w:r w:rsidRPr="00344506">
        <w:rPr>
          <w:sz w:val="16"/>
        </w:rPr>
        <w:t xml:space="preserve"> the province of </w:t>
      </w:r>
      <w:r w:rsidRPr="00344506">
        <w:rPr>
          <w:rStyle w:val="StyleBoldUnderline"/>
        </w:rPr>
        <w:t>Quebec</w:t>
      </w:r>
      <w:r w:rsidRPr="00344506">
        <w:rPr>
          <w:sz w:val="16"/>
        </w:rPr>
        <w:t xml:space="preserve"> </w:t>
      </w:r>
      <w:r w:rsidRPr="00344506">
        <w:rPr>
          <w:rStyle w:val="StyleBoldUnderline"/>
        </w:rPr>
        <w:t>would have a negative impact</w:t>
      </w:r>
      <w:r w:rsidRPr="00344506">
        <w:rPr>
          <w:sz w:val="16"/>
        </w:rPr>
        <w:t xml:space="preserve"> not only on Canada's geopolitical and economic future, but also </w:t>
      </w:r>
      <w:r w:rsidRPr="00344506">
        <w:rPr>
          <w:rStyle w:val="StyleBoldUnderline"/>
        </w:rPr>
        <w:t>on the future success of culturally diverse nations around the world</w:t>
      </w:r>
      <w:r w:rsidRPr="00344506">
        <w:rPr>
          <w:sz w:val="16"/>
        </w:rPr>
        <w:t xml:space="preserve">, according to a recent book by Canada scholar and analyst Charles Doran. "The task of governing large states composed of multi-national communities is really the political challenge for the 21st century," Doran -- the director of the Center of Canadian Studies at the Paul H. </w:t>
      </w:r>
      <w:proofErr w:type="spellStart"/>
      <w:r w:rsidRPr="00344506">
        <w:rPr>
          <w:sz w:val="16"/>
        </w:rPr>
        <w:t>Nitze</w:t>
      </w:r>
      <w:proofErr w:type="spellEnd"/>
      <w:r w:rsidRPr="00344506">
        <w:rPr>
          <w:sz w:val="16"/>
        </w:rPr>
        <w:t xml:space="preserve"> School of Advanced International Studies in Washington, D.C. -- told United Press International. "That issue is obviously enough </w:t>
      </w:r>
      <w:proofErr w:type="gramStart"/>
      <w:r w:rsidRPr="00344506">
        <w:rPr>
          <w:sz w:val="16"/>
        </w:rPr>
        <w:t>with regard to</w:t>
      </w:r>
      <w:proofErr w:type="gramEnd"/>
      <w:r w:rsidRPr="00344506">
        <w:rPr>
          <w:sz w:val="16"/>
        </w:rPr>
        <w:t xml:space="preserve"> the Third World. What is intriguing </w:t>
      </w:r>
      <w:proofErr w:type="gramStart"/>
      <w:r w:rsidRPr="00344506">
        <w:rPr>
          <w:sz w:val="16"/>
        </w:rPr>
        <w:t>is</w:t>
      </w:r>
      <w:proofErr w:type="gramEnd"/>
      <w:r w:rsidRPr="00344506">
        <w:rPr>
          <w:sz w:val="16"/>
        </w:rPr>
        <w:t xml:space="preserve"> that at the beginning of the 21st Century, we find the advanced industrial democracies facing the problem of separatism along cultural lines." In his book "Why Canadian Unity Matters and Why Americans Care: Democratic Pluralism at Risk," Doran details the traditional economic and geopolitical arguments against the independence of Quebec, and goes beyond the often-discussed consequences of the French-Canadian secessionist movement for the United States and its NAFTA trading partners. "What I try to show is that Quebecers may feel in their hearts that independence is a good thing, but I think they need to recognize the tradeoffs," said Doran. "A united Canada is certainly in the best interest of its states </w:t>
      </w:r>
      <w:proofErr w:type="gramStart"/>
      <w:r w:rsidRPr="00344506">
        <w:rPr>
          <w:sz w:val="16"/>
        </w:rPr>
        <w:t>with regard to</w:t>
      </w:r>
      <w:proofErr w:type="gramEnd"/>
      <w:r w:rsidRPr="00344506">
        <w:rPr>
          <w:sz w:val="16"/>
        </w:rPr>
        <w:t xml:space="preserve"> trade, investment and its capacity to have a vested interest in world affairs." He believes, however, that there are other important ideals at stake, especially democratic pluralism. </w:t>
      </w:r>
      <w:r w:rsidRPr="00344506">
        <w:rPr>
          <w:rStyle w:val="StyleBoldUnderline"/>
        </w:rPr>
        <w:t>If Quebec secedes</w:t>
      </w:r>
      <w:r w:rsidRPr="00344506">
        <w:rPr>
          <w:sz w:val="16"/>
        </w:rPr>
        <w:t xml:space="preserve"> -- </w:t>
      </w:r>
      <w:r w:rsidRPr="00344506">
        <w:rPr>
          <w:rStyle w:val="StyleBoldUnderline"/>
        </w:rPr>
        <w:t>as it came perilously close to doing</w:t>
      </w:r>
      <w:r w:rsidRPr="00344506">
        <w:rPr>
          <w:sz w:val="16"/>
        </w:rPr>
        <w:t xml:space="preserve"> under a public referendum </w:t>
      </w:r>
      <w:r w:rsidRPr="00344506">
        <w:rPr>
          <w:rStyle w:val="StyleBoldUnderline"/>
        </w:rPr>
        <w:t>in 1995</w:t>
      </w:r>
      <w:r w:rsidRPr="00344506">
        <w:rPr>
          <w:sz w:val="16"/>
        </w:rPr>
        <w:t xml:space="preserve">, when secessionists fell just short of the majority of vote needed to break away </w:t>
      </w:r>
      <w:r w:rsidRPr="00344506">
        <w:rPr>
          <w:rStyle w:val="StyleBoldUnderline"/>
        </w:rPr>
        <w:t>-- it would represent</w:t>
      </w:r>
      <w:r w:rsidRPr="00344506">
        <w:rPr>
          <w:sz w:val="16"/>
        </w:rPr>
        <w:t xml:space="preserve"> a failure of that ideal and </w:t>
      </w:r>
      <w:r w:rsidRPr="00344506">
        <w:rPr>
          <w:rStyle w:val="Emphasis"/>
        </w:rPr>
        <w:t>a negative example for similar nations the world over</w:t>
      </w:r>
      <w:r w:rsidRPr="00344506">
        <w:rPr>
          <w:sz w:val="16"/>
        </w:rPr>
        <w:t xml:space="preserve">. In the book, Doran details the independence movement and the efforts of the Quebecois to keep their historically French-based culture alive in the face of the encroaching English-speaking majority culture of Canada. </w:t>
      </w:r>
      <w:r w:rsidRPr="00344506">
        <w:rPr>
          <w:rStyle w:val="StyleBoldUnderline"/>
        </w:rPr>
        <w:t>The French-Canadian effort is not unique in a world filled with similar separatist movements in industrial and developing nations of all sizes</w:t>
      </w:r>
      <w:r w:rsidRPr="00344506">
        <w:rPr>
          <w:sz w:val="16"/>
        </w:rPr>
        <w:t xml:space="preserve">. The list includes not only the long-time efforts of </w:t>
      </w:r>
      <w:r w:rsidRPr="00344506">
        <w:rPr>
          <w:rStyle w:val="StyleBoldUnderline"/>
        </w:rPr>
        <w:t>the Basques</w:t>
      </w:r>
      <w:r w:rsidRPr="00344506">
        <w:rPr>
          <w:sz w:val="16"/>
        </w:rPr>
        <w:t xml:space="preserve"> to create a free state in Spain, but also the historically strong </w:t>
      </w:r>
      <w:r w:rsidRPr="00344506">
        <w:rPr>
          <w:rStyle w:val="StyleBoldUnderline"/>
        </w:rPr>
        <w:t>Scottish and Welsh nationalist tendencies</w:t>
      </w:r>
      <w:r w:rsidRPr="00344506">
        <w:rPr>
          <w:sz w:val="16"/>
        </w:rPr>
        <w:t xml:space="preserve"> which have come to light in recent years as political movements in Great Britain. Doran says that </w:t>
      </w:r>
      <w:r w:rsidRPr="00344506">
        <w:rPr>
          <w:rStyle w:val="StyleBoldUnderline"/>
        </w:rPr>
        <w:t>secession</w:t>
      </w:r>
      <w:r w:rsidRPr="00344506">
        <w:rPr>
          <w:sz w:val="16"/>
        </w:rPr>
        <w:t xml:space="preserve">, or issues related to it, </w:t>
      </w:r>
      <w:r w:rsidRPr="00344506">
        <w:rPr>
          <w:rStyle w:val="StyleBoldUnderline"/>
        </w:rPr>
        <w:t xml:space="preserve">is the </w:t>
      </w:r>
      <w:r w:rsidRPr="00344506">
        <w:rPr>
          <w:rStyle w:val="Emphasis"/>
        </w:rPr>
        <w:t>No. 1 cause for state collapse</w:t>
      </w:r>
      <w:r w:rsidRPr="00344506">
        <w:rPr>
          <w:rStyle w:val="StyleBoldUnderline"/>
        </w:rPr>
        <w:t xml:space="preserve"> in the world</w:t>
      </w:r>
      <w:r w:rsidRPr="00344506">
        <w:rPr>
          <w:sz w:val="16"/>
        </w:rPr>
        <w:t xml:space="preserve">. Cultural issues and linguistic differences are also typically associated with those secessionist efforts, as in Quebec. "The problem is that when you have a massive breakdown of democratic pluralism in places (like the United States or Canada) where the politics, economics, wealth and history have been a positive reinforcement for the world, there are likely to be negative consequences," said Doran. "The United States and Canada are not the only bastions of democracy, but they are the models for democratic pluralism. The process has been very slow, with slippage and counter currents, but it has been real since the middle of the last century." Doran said that both countries have large communities that are quite different both culturally and religiously from the majority population, but they see themselves as part of a larger federation and coexist in comparative harmony. He said that such multi-ethnic and cultural harmony is a noble end in, and of, itself. But at a SAIS-sponsored forum last week, Brookings Institution senior fellow Kent Weaver argued that even if Quebec leaves the union, Canada's effective handling of dominant dual populations through its history could </w:t>
      </w:r>
      <w:proofErr w:type="gramStart"/>
      <w:r w:rsidRPr="00344506">
        <w:rPr>
          <w:sz w:val="16"/>
        </w:rPr>
        <w:t>actually serve</w:t>
      </w:r>
      <w:proofErr w:type="gramEnd"/>
      <w:r w:rsidRPr="00344506">
        <w:rPr>
          <w:sz w:val="16"/>
        </w:rPr>
        <w:t xml:space="preserve"> as an example for countries dealing with nationalist and secessionist movements. "Canada already provides an example of how a country can manage a broad population with almost no violence," said Weaver. "If Quebec does secede it will almost certainly be with little violence and under the rule of law." Nevertheless, Doran said that </w:t>
      </w:r>
      <w:r w:rsidRPr="00344506">
        <w:rPr>
          <w:rStyle w:val="StyleBoldUnderline"/>
        </w:rPr>
        <w:t>Canada's successes work as a positive influence for a country like India</w:t>
      </w:r>
      <w:r w:rsidRPr="00344506">
        <w:rPr>
          <w:sz w:val="16"/>
        </w:rPr>
        <w:t xml:space="preserve">, [a </w:t>
      </w:r>
      <w:proofErr w:type="gramStart"/>
      <w:r w:rsidRPr="00344506">
        <w:rPr>
          <w:sz w:val="16"/>
        </w:rPr>
        <w:t>country ]</w:t>
      </w:r>
      <w:proofErr w:type="gramEnd"/>
      <w:r w:rsidRPr="00344506">
        <w:rPr>
          <w:sz w:val="16"/>
        </w:rPr>
        <w:t xml:space="preserve"> that has at least 100 separate groups with cultural and linguistic differences attempting to live under a single democratic umbrella. </w:t>
      </w:r>
      <w:r w:rsidRPr="00344506">
        <w:rPr>
          <w:rStyle w:val="StyleBoldUnderline"/>
        </w:rPr>
        <w:t>If Canada failed to hold onto Quebec, it would</w:t>
      </w:r>
      <w:r w:rsidRPr="00344506">
        <w:rPr>
          <w:sz w:val="16"/>
        </w:rPr>
        <w:t xml:space="preserve">, he said, </w:t>
      </w:r>
      <w:r w:rsidRPr="00344506">
        <w:rPr>
          <w:rStyle w:val="Emphasis"/>
        </w:rPr>
        <w:t>give ideas to those seeking to end such experiments in other nations.</w:t>
      </w:r>
    </w:p>
    <w:p w:rsidR="006F461F" w:rsidRDefault="006F461F" w:rsidP="006F461F">
      <w:pPr>
        <w:pStyle w:val="Heading4"/>
      </w:pPr>
      <w:r>
        <w:t xml:space="preserve">Impact is global nuclear conflict </w:t>
      </w:r>
    </w:p>
    <w:p w:rsidR="006F461F" w:rsidRDefault="006F461F" w:rsidP="006F461F">
      <w:r w:rsidRPr="00A16A64">
        <w:rPr>
          <w:rStyle w:val="StyleStyleBold12pt"/>
        </w:rPr>
        <w:t>Crawford 9</w:t>
      </w:r>
      <w:r>
        <w:t xml:space="preserve"> (Beverly, Associate Director of the Institute of European Studies and Lecturer of International and Area Studies at UC Berkeley, Ethnic Conflict in Georgia: What Lies Ahead, http://rpgp. berkeley.edu/node/87)</w:t>
      </w:r>
    </w:p>
    <w:p w:rsidR="006F461F" w:rsidRPr="00095961" w:rsidRDefault="006F461F" w:rsidP="006F461F">
      <w:pPr>
        <w:rPr>
          <w:sz w:val="16"/>
        </w:rPr>
      </w:pPr>
      <w:r w:rsidRPr="00095961">
        <w:rPr>
          <w:sz w:val="16"/>
        </w:rPr>
        <w:t xml:space="preserve">Ironically, </w:t>
      </w:r>
      <w:proofErr w:type="gramStart"/>
      <w:r w:rsidRPr="00095961">
        <w:rPr>
          <w:sz w:val="16"/>
        </w:rPr>
        <w:t>at the same time that</w:t>
      </w:r>
      <w:proofErr w:type="gramEnd"/>
      <w:r w:rsidRPr="00095961">
        <w:rPr>
          <w:sz w:val="16"/>
        </w:rPr>
        <w:t xml:space="preserve"> the demands of exclusive cultural groups for state sovereignty and "national self-determination" escalate around the globe, support for the international legal norms of established state sovereignty and non-intervention has also disappeared. Together, these two trends are dangerously explosive. </w:t>
      </w:r>
      <w:r w:rsidRPr="00095961">
        <w:rPr>
          <w:rStyle w:val="StyleBoldUnderline"/>
        </w:rPr>
        <w:t>We are likely to see more oppression</w:t>
      </w:r>
      <w:r w:rsidRPr="00095961">
        <w:rPr>
          <w:sz w:val="16"/>
        </w:rPr>
        <w:t xml:space="preserve"> of minorities in ethnically defined states, more slaughter of innocent civilians caught in cultural conflicts, </w:t>
      </w:r>
      <w:r w:rsidRPr="00095961">
        <w:rPr>
          <w:rStyle w:val="StyleBoldUnderline"/>
        </w:rPr>
        <w:t>the continued violent breakup of sovereign countries, and more invasions and occupation of disputed territory, as powerful countries</w:t>
      </w:r>
      <w:r w:rsidRPr="00095961">
        <w:rPr>
          <w:sz w:val="16"/>
        </w:rPr>
        <w:t xml:space="preserve">--nursing other </w:t>
      </w:r>
      <w:r w:rsidRPr="00095961">
        <w:rPr>
          <w:sz w:val="16"/>
        </w:rPr>
        <w:lastRenderedPageBreak/>
        <w:t>resentments and fears against one another--</w:t>
      </w:r>
      <w:r w:rsidRPr="00095961">
        <w:rPr>
          <w:rStyle w:val="StyleBoldUnderline"/>
        </w:rPr>
        <w:t>seize the opportunity to take sides</w:t>
      </w:r>
      <w:r w:rsidRPr="00095961">
        <w:rPr>
          <w:sz w:val="16"/>
        </w:rPr>
        <w:t xml:space="preserve">. </w:t>
      </w:r>
      <w:r w:rsidRPr="00095961">
        <w:rPr>
          <w:rStyle w:val="Emphasis"/>
        </w:rPr>
        <w:t>It will thus not be long until nuclear powers end up confronting one another</w:t>
      </w:r>
      <w:r w:rsidRPr="00095961">
        <w:rPr>
          <w:sz w:val="16"/>
        </w:rPr>
        <w:t xml:space="preserve">. </w:t>
      </w:r>
      <w:r w:rsidRPr="00095961">
        <w:rPr>
          <w:rStyle w:val="StyleBoldUnderline"/>
        </w:rPr>
        <w:t xml:space="preserve">The </w:t>
      </w:r>
      <w:r w:rsidRPr="00095961">
        <w:rPr>
          <w:rStyle w:val="Emphasis"/>
        </w:rPr>
        <w:t>absurd trigger</w:t>
      </w:r>
      <w:r w:rsidRPr="00095961">
        <w:rPr>
          <w:rStyle w:val="StyleBoldUnderline"/>
        </w:rPr>
        <w:t xml:space="preserve"> for this conflict will be the nationalist demands of ethnic and sectarian political entrepreneurs</w:t>
      </w:r>
      <w:r w:rsidRPr="00095961">
        <w:rPr>
          <w:sz w:val="16"/>
        </w:rPr>
        <w:t>--who are often just thugs in disguise. Note the timing of the U.S. announcement of a missile defense pact with Poland, as Russian tanks rolled through Georgia to halt Georgia's military incursion into Ossetian territory. Unless we act quickly to reach wider international agreement on global solutions to violent cultural disputes</w:t>
      </w:r>
      <w:r w:rsidRPr="00095961">
        <w:rPr>
          <w:rStyle w:val="StyleBoldUnderline"/>
        </w:rPr>
        <w:t>, more exclusive territorial claims</w:t>
      </w:r>
      <w:r w:rsidRPr="00095961">
        <w:rPr>
          <w:sz w:val="16"/>
        </w:rPr>
        <w:t xml:space="preserve"> of small and distinct cultural groups </w:t>
      </w:r>
      <w:r w:rsidRPr="00095961">
        <w:rPr>
          <w:rStyle w:val="StyleBoldUnderline"/>
        </w:rPr>
        <w:t xml:space="preserve">and violent responses to those claims </w:t>
      </w:r>
      <w:r w:rsidRPr="00095961">
        <w:rPr>
          <w:rStyle w:val="Emphasis"/>
        </w:rPr>
        <w:t>will suck nuclear powers into deadly international conflict</w:t>
      </w:r>
      <w:r w:rsidRPr="00095961">
        <w:rPr>
          <w:rStyle w:val="StyleBoldUnderline"/>
        </w:rPr>
        <w:t>.</w:t>
      </w:r>
      <w:r w:rsidRPr="00095961">
        <w:rPr>
          <w:sz w:val="16"/>
        </w:rPr>
        <w:t xml:space="preserve"> The crisis in Georgia is not an isolated one. </w:t>
      </w:r>
      <w:r w:rsidRPr="00095961">
        <w:rPr>
          <w:rStyle w:val="StyleBoldUnderline"/>
        </w:rPr>
        <w:t>Across the globe we hear the battle cry of Kosovars, Tibetans, South Ossetians, Abkhazians, Kurds, Kashmiris and so many others</w:t>
      </w:r>
      <w:r w:rsidRPr="00095961">
        <w:rPr>
          <w:sz w:val="16"/>
        </w:rPr>
        <w:t xml:space="preserve">: “Give us a state of our own.” With few exceptions, that battle cry long ago slashed the world up into separate homogeneous ethnic and religious states, dislocating millions of people, sparking mass atrocities and forced expulsions, and igniting bouts of ethnic cleansing and genocide. </w:t>
      </w:r>
      <w:r w:rsidRPr="00095961">
        <w:rPr>
          <w:rStyle w:val="StyleBoldUnderline"/>
        </w:rPr>
        <w:t>In the remaining multi-ethnic societies of the 21st century, that battle cry threatens again</w:t>
      </w:r>
      <w:r w:rsidRPr="00095961">
        <w:rPr>
          <w:sz w:val="16"/>
        </w:rPr>
        <w:t xml:space="preserve">; and with the non-intervention norm in tatters, the consequences will be disastrous. Because the earth does not hold enough land for </w:t>
      </w:r>
      <w:proofErr w:type="gramStart"/>
      <w:r w:rsidRPr="00095961">
        <w:rPr>
          <w:sz w:val="16"/>
        </w:rPr>
        <w:t>each and every</w:t>
      </w:r>
      <w:proofErr w:type="gramEnd"/>
      <w:r w:rsidRPr="00095961">
        <w:rPr>
          <w:sz w:val="16"/>
        </w:rPr>
        <w:t xml:space="preserve"> ethnic or religious group to own the piece that it thinks it deserves, </w:t>
      </w:r>
      <w:r w:rsidRPr="00095961">
        <w:rPr>
          <w:rStyle w:val="StyleBoldUnderline"/>
        </w:rPr>
        <w:t>secessionist attempts and communal conflicts over territory will escalate</w:t>
      </w:r>
      <w:r w:rsidRPr="00095961">
        <w:rPr>
          <w:sz w:val="16"/>
        </w:rPr>
        <w:t xml:space="preserve">. The morally indignant will respond to this escalation with calls for humanitarian military missions to free one group from the oppression of another and support its "right" to exclusive territory. Those missions will be mired in the deadly consequences of communal conflict for long periods of time. Small secessionist groups will seek the "protection" of neighboring states, who are often only too eager to challenge their rivals. Tossing aside international law and claiming that they are on the side of the angels, powerful countries will continue to see disputed terrain as a strategic outpost for themselves, and they will help one ethnic or religious group oust the other. Cynically citing the international legal principle of non-intervention in the territory of a sovereign state, Russia opposed the U.S. when NATO bombed Serbia on behalf of ethnic Albanians there and again when it recognized Kosovo’s independence. But Russia--long before it granted diplomatic recognition of their independence--assisted South Ossetia and Abkhazia in their bid for secession from Georgia, with the knowledge that these groups could not exist on their own and would seek Russian protection--even annexation. And in that process, many innocent Georgians suffered--just as innocent Serbs suffered in Kosovo--people who just happened to be of the "wrong" ethnicity and living in the "wrong" place. That suffering is rarely reported. In 1993, in a war that was barely recognized and in a gruesome ethnic cleansing that boggles the imagination, 240,000 Georgians were expelled from Abkhazia. 100,000 Serbs were forced to leave Kosovo after 1999--another unrecognized ethnic </w:t>
      </w:r>
      <w:proofErr w:type="spellStart"/>
      <w:r w:rsidRPr="00095961">
        <w:rPr>
          <w:sz w:val="16"/>
        </w:rPr>
        <w:t>clensing</w:t>
      </w:r>
      <w:proofErr w:type="spellEnd"/>
      <w:r w:rsidRPr="00095961">
        <w:rPr>
          <w:sz w:val="16"/>
        </w:rPr>
        <w:t xml:space="preserve">. Today, the homes and churches of the remaining Serbs living there are being destroyed by the Kosovars, who want the land for themselves alone. Gangs of Ossetian militias regularly destroy the homes of Georgians who have lived in the region for decades. In March we saw angry Tibetans, led by Buddhist monks, destroying the homes and shops of Chinese people living in Lhasa. Instead of supporting the human rights of all who live in multi-ethnic states and seeking to bring about sustainable harmony and justice, </w:t>
      </w:r>
      <w:r w:rsidRPr="00095961">
        <w:rPr>
          <w:rStyle w:val="StyleBoldUnderline"/>
        </w:rPr>
        <w:t>we have reached for a tempting but poisonous antidote to cultural conflict: the separation of ethnic and religious groups into new independent nation states</w:t>
      </w:r>
      <w:r w:rsidRPr="00095961">
        <w:rPr>
          <w:sz w:val="16"/>
        </w:rPr>
        <w:t xml:space="preserve">. And though separation is sometimes warranted to halt communal violence, it creates new problems, does not solve the old ones, and chips away at the value of human equality. The </w:t>
      </w:r>
      <w:r w:rsidRPr="00095961">
        <w:rPr>
          <w:rStyle w:val="StyleBoldUnderline"/>
        </w:rPr>
        <w:t>secession</w:t>
      </w:r>
      <w:r w:rsidRPr="00095961">
        <w:rPr>
          <w:sz w:val="16"/>
        </w:rPr>
        <w:t xml:space="preserve"> that separation entails </w:t>
      </w:r>
      <w:r w:rsidRPr="00095961">
        <w:rPr>
          <w:rStyle w:val="StyleBoldUnderline"/>
        </w:rPr>
        <w:t>leads to more bloodshed</w:t>
      </w:r>
      <w:r w:rsidRPr="00095961">
        <w:rPr>
          <w:sz w:val="16"/>
        </w:rPr>
        <w:t xml:space="preserve">, more refugees, and more entrenched ethnic and religious hatred, more "humanitarian" intervention, </w:t>
      </w:r>
      <w:r w:rsidRPr="00095961">
        <w:rPr>
          <w:rStyle w:val="StyleBoldUnderline"/>
        </w:rPr>
        <w:t xml:space="preserve">more drawn-out military conflicts, </w:t>
      </w:r>
      <w:r w:rsidRPr="00095961">
        <w:rPr>
          <w:rStyle w:val="Emphasis"/>
        </w:rPr>
        <w:t>more dangerous confrontations between powerful, nuclear-armed countries.</w:t>
      </w:r>
      <w:r w:rsidRPr="00095961">
        <w:rPr>
          <w:sz w:val="16"/>
        </w:rPr>
        <w:t xml:space="preserve"> The same scenario will be acted out when we piously support dominant states who claim sovereignty over disputed territory and repress the secessionists. Repression leads to more violence as those who are oppressed are swayed to join the separatist cause.</w:t>
      </w:r>
    </w:p>
    <w:p w:rsidR="006F461F" w:rsidRPr="00344506" w:rsidRDefault="006F461F" w:rsidP="006F461F">
      <w:pPr>
        <w:pStyle w:val="Heading4"/>
      </w:pPr>
      <w:r>
        <w:t>And u</w:t>
      </w:r>
      <w:r w:rsidRPr="00344506">
        <w:t xml:space="preserve">nchecked </w:t>
      </w:r>
      <w:r>
        <w:t xml:space="preserve">global </w:t>
      </w:r>
      <w:r w:rsidRPr="00344506">
        <w:t>secessionism makes every impact inevitable</w:t>
      </w:r>
    </w:p>
    <w:p w:rsidR="006F461F" w:rsidRPr="00344506" w:rsidRDefault="006F461F" w:rsidP="006F461F">
      <w:r w:rsidRPr="00A16A64">
        <w:rPr>
          <w:rStyle w:val="StyleStyleBold12pt"/>
        </w:rPr>
        <w:t>Gottlieb 93</w:t>
      </w:r>
      <w:r w:rsidRPr="00344506">
        <w:t xml:space="preserve"> (Gideon, Leo Spitz Professor of International Law and Diplomacy – University of Chicago, Nation Against State, p. 26-27)</w:t>
      </w:r>
    </w:p>
    <w:p w:rsidR="006F461F" w:rsidRPr="003A16F8" w:rsidRDefault="006F461F" w:rsidP="006F461F">
      <w:pPr>
        <w:rPr>
          <w:sz w:val="16"/>
        </w:rPr>
      </w:pPr>
      <w:r w:rsidRPr="00FE4F44">
        <w:rPr>
          <w:rStyle w:val="StyleBoldUnderline"/>
          <w:highlight w:val="yellow"/>
        </w:rPr>
        <w:t>Self-determination unleashed and unchecked</w:t>
      </w:r>
      <w:r w:rsidRPr="009046B1">
        <w:rPr>
          <w:rStyle w:val="StyleBoldUnderline"/>
        </w:rPr>
        <w:t xml:space="preserve"> by balancing principles </w:t>
      </w:r>
      <w:r w:rsidRPr="00FE4F44">
        <w:rPr>
          <w:rStyle w:val="StyleBoldUnderline"/>
          <w:highlight w:val="yellow"/>
        </w:rPr>
        <w:t>constitutes a menace</w:t>
      </w:r>
      <w:r w:rsidRPr="009046B1">
        <w:rPr>
          <w:rStyle w:val="StyleBoldUnderline"/>
        </w:rPr>
        <w:t xml:space="preserve"> to the society of states</w:t>
      </w:r>
      <w:r w:rsidRPr="003A16F8">
        <w:rPr>
          <w:sz w:val="16"/>
        </w:rPr>
        <w:t xml:space="preserve">. There is simply no way in which all the hundreds of peoples who aspire to sovereign independence can be granted a state of their own without loosening fearful anarchy and disorder on a planetary scale. </w:t>
      </w:r>
      <w:r w:rsidRPr="00FE4F44">
        <w:rPr>
          <w:rStyle w:val="StyleBoldUnderline"/>
          <w:highlight w:val="yellow"/>
        </w:rPr>
        <w:t>The prolif</w:t>
      </w:r>
      <w:r w:rsidRPr="009046B1">
        <w:rPr>
          <w:rStyle w:val="StyleBoldUnderline"/>
        </w:rPr>
        <w:t xml:space="preserve">eration </w:t>
      </w:r>
      <w:r w:rsidRPr="00FE4F44">
        <w:rPr>
          <w:rStyle w:val="StyleBoldUnderline"/>
          <w:highlight w:val="yellow"/>
        </w:rPr>
        <w:t>of territorial entities poses exponentially greater problems for the control of w</w:t>
      </w:r>
      <w:r w:rsidRPr="009046B1">
        <w:rPr>
          <w:rStyle w:val="StyleBoldUnderline"/>
        </w:rPr>
        <w:t xml:space="preserve">eapons of </w:t>
      </w:r>
      <w:r w:rsidRPr="00FE4F44">
        <w:rPr>
          <w:rStyle w:val="StyleBoldUnderline"/>
          <w:highlight w:val="yellow"/>
        </w:rPr>
        <w:t>m</w:t>
      </w:r>
      <w:r w:rsidRPr="009046B1">
        <w:rPr>
          <w:rStyle w:val="StyleBoldUnderline"/>
        </w:rPr>
        <w:t xml:space="preserve">ass </w:t>
      </w:r>
      <w:r w:rsidRPr="00FE4F44">
        <w:rPr>
          <w:rStyle w:val="StyleBoldUnderline"/>
          <w:highlight w:val="yellow"/>
        </w:rPr>
        <w:t>d</w:t>
      </w:r>
      <w:r w:rsidRPr="009046B1">
        <w:rPr>
          <w:rStyle w:val="StyleBoldUnderline"/>
        </w:rPr>
        <w:t>estruction</w:t>
      </w:r>
      <w:r w:rsidRPr="003A16F8">
        <w:rPr>
          <w:sz w:val="16"/>
        </w:rPr>
        <w:t xml:space="preserve"> and multiplies situations in which external intervention could threaten peace. </w:t>
      </w:r>
      <w:r w:rsidRPr="00095961">
        <w:rPr>
          <w:rStyle w:val="Emphasis"/>
          <w:highlight w:val="yellow"/>
        </w:rPr>
        <w:t>It increases problems for the management of</w:t>
      </w:r>
      <w:r w:rsidRPr="00095961">
        <w:rPr>
          <w:rStyle w:val="Emphasis"/>
        </w:rPr>
        <w:t xml:space="preserve"> </w:t>
      </w:r>
      <w:r w:rsidRPr="00095961">
        <w:rPr>
          <w:rStyle w:val="Emphasis"/>
          <w:highlight w:val="yellow"/>
        </w:rPr>
        <w:t>all</w:t>
      </w:r>
      <w:r w:rsidRPr="00095961">
        <w:rPr>
          <w:rStyle w:val="Emphasis"/>
        </w:rPr>
        <w:t xml:space="preserve"> </w:t>
      </w:r>
      <w:r w:rsidRPr="00095961">
        <w:rPr>
          <w:rStyle w:val="Emphasis"/>
          <w:highlight w:val="yellow"/>
        </w:rPr>
        <w:t>global issues</w:t>
      </w:r>
      <w:r w:rsidRPr="00FE4F44">
        <w:rPr>
          <w:rStyle w:val="StyleBoldUnderline"/>
          <w:highlight w:val="yellow"/>
        </w:rPr>
        <w:t>, including terrorism, AIDS, the environment, and population growth. It creates</w:t>
      </w:r>
      <w:r w:rsidRPr="003A16F8">
        <w:rPr>
          <w:sz w:val="16"/>
        </w:rPr>
        <w:t xml:space="preserve"> conditions in which domestic strife in remote territories can drag powerful neighbors into local hostilities, creating </w:t>
      </w:r>
      <w:r w:rsidRPr="00FE4F44">
        <w:rPr>
          <w:rStyle w:val="StyleBoldUnderline"/>
          <w:highlight w:val="yellow"/>
        </w:rPr>
        <w:t>ever widening circles of conflict.</w:t>
      </w:r>
      <w:r w:rsidRPr="003A16F8">
        <w:rPr>
          <w:sz w:val="16"/>
        </w:rPr>
        <w:t xml:space="preserve"> Events in the aftermath of the breakup of the Soviet Union drove this point home. Like Russian dolls, ever smaller ethnic groups dwelling in larger units emerged to secede and to demand independence. Georgia, for example, </w:t>
      </w:r>
      <w:proofErr w:type="gramStart"/>
      <w:r w:rsidRPr="003A16F8">
        <w:rPr>
          <w:sz w:val="16"/>
        </w:rPr>
        <w:t>has to</w:t>
      </w:r>
      <w:proofErr w:type="gramEnd"/>
      <w:r w:rsidRPr="003A16F8">
        <w:rPr>
          <w:sz w:val="16"/>
        </w:rPr>
        <w:t xml:space="preserve"> contend with the claims of South Ossetians and Abkhazians for </w:t>
      </w:r>
      <w:r w:rsidRPr="003A16F8">
        <w:rPr>
          <w:sz w:val="16"/>
        </w:rPr>
        <w:lastRenderedPageBreak/>
        <w:t xml:space="preserve">independence, just as the Russian Federation is confronted with the separatism of </w:t>
      </w:r>
      <w:proofErr w:type="spellStart"/>
      <w:r w:rsidRPr="003A16F8">
        <w:rPr>
          <w:sz w:val="16"/>
        </w:rPr>
        <w:t>Tartaristan</w:t>
      </w:r>
      <w:proofErr w:type="spellEnd"/>
      <w:r w:rsidRPr="003A16F8">
        <w:rPr>
          <w:sz w:val="16"/>
        </w:rPr>
        <w:t xml:space="preserve">. An international system made up of </w:t>
      </w:r>
      <w:r w:rsidRPr="00095961">
        <w:rPr>
          <w:rStyle w:val="StyleBoldUnderline"/>
          <w:highlight w:val="yellow"/>
        </w:rPr>
        <w:t>several hundred independent territorial states cannot be the basis for global</w:t>
      </w:r>
      <w:r w:rsidRPr="00095961">
        <w:rPr>
          <w:rStyle w:val="StyleBoldUnderline"/>
        </w:rPr>
        <w:t xml:space="preserve"> security and </w:t>
      </w:r>
      <w:r w:rsidRPr="00095961">
        <w:rPr>
          <w:rStyle w:val="StyleBoldUnderline"/>
          <w:highlight w:val="yellow"/>
        </w:rPr>
        <w:t>prosperity</w:t>
      </w:r>
      <w:r w:rsidRPr="003A16F8">
        <w:rPr>
          <w:sz w:val="16"/>
        </w:rPr>
        <w:t>.</w:t>
      </w:r>
    </w:p>
    <w:p w:rsidR="006F461F" w:rsidRPr="00A57C18" w:rsidRDefault="006F461F" w:rsidP="006F461F">
      <w:pPr>
        <w:pStyle w:val="Heading4"/>
      </w:pPr>
      <w:r w:rsidRPr="00A57C18">
        <w:t>Quebec secessionism sets a global model for separatism</w:t>
      </w:r>
    </w:p>
    <w:p w:rsidR="006F461F" w:rsidRPr="00A57C18" w:rsidRDefault="006F461F" w:rsidP="006F461F">
      <w:r w:rsidRPr="00A16A64">
        <w:rPr>
          <w:rStyle w:val="StyleStyleBold12pt"/>
        </w:rPr>
        <w:t>Dion 97</w:t>
      </w:r>
      <w:r w:rsidRPr="00A57C18">
        <w:t xml:space="preserve"> (Stephane Dion, Canadian Minister of Intergovernmental Affairs. “Canada is Going to Make </w:t>
      </w:r>
      <w:proofErr w:type="gramStart"/>
      <w:r w:rsidRPr="00A57C18">
        <w:t>it</w:t>
      </w:r>
      <w:proofErr w:type="gramEnd"/>
      <w:r w:rsidRPr="00A57C18">
        <w:t xml:space="preserve"> After All,” http://www.pcobcp.gc.ca/aia/default.asp?Language=E&amp;Page=PressRoom&amp;Sub=Speeches&amp;Doc=19971121_e.htm)</w:t>
      </w:r>
    </w:p>
    <w:p w:rsidR="006F461F" w:rsidRDefault="006F461F" w:rsidP="006F461F">
      <w:r w:rsidRPr="00A57C18">
        <w:t xml:space="preserve">In a recent article in the Boston Globe, Lester C. </w:t>
      </w:r>
      <w:proofErr w:type="spellStart"/>
      <w:r w:rsidRPr="00A57C18">
        <w:t>Thurow</w:t>
      </w:r>
      <w:proofErr w:type="spellEnd"/>
      <w:r w:rsidRPr="00A57C18">
        <w:t xml:space="preserve"> of the Massachusetts Institute of Technology wrote that in the new global economy, smaller states are becoming more viable than they once were, so "everyone feels much freer to opt out of big countries and create more homogenous small countries", including Quebec, which "doesn't need the rest of Canada economically." </w:t>
      </w:r>
      <w:proofErr w:type="gramStart"/>
      <w:r w:rsidRPr="00A57C18">
        <w:t>Actually, John</w:t>
      </w:r>
      <w:proofErr w:type="gramEnd"/>
      <w:r w:rsidRPr="00A57C18">
        <w:t xml:space="preserve"> McCallum of Canada's Royal Bank estimates that trade between two Canadian provinces is, on average, 14 times greater than trade between a Canadian province and an American state after adjustments are made for the size of the market and the distance involved. Moreover, provinces within Canada benefit from the stabilization provided by equalization and other transfer payments. Borders matter. And clearly there is much more involved in a secession than economics. </w:t>
      </w:r>
      <w:r w:rsidRPr="00344506">
        <w:rPr>
          <w:rStyle w:val="StyleBoldUnderline"/>
        </w:rPr>
        <w:t xml:space="preserve">Secession </w:t>
      </w:r>
      <w:r w:rsidRPr="00A57C18">
        <w:t xml:space="preserve">would be economically bad for Quebec, but it would also be morally wrong and, from a practical point of view, it </w:t>
      </w:r>
      <w:r w:rsidRPr="00344506">
        <w:rPr>
          <w:rStyle w:val="StyleBoldUnderline"/>
        </w:rPr>
        <w:t>would be a mess</w:t>
      </w:r>
      <w:r w:rsidRPr="00A57C18">
        <w:t xml:space="preserve">.  Secession is an extreme solution, one of the most divisive acts possible in a society. </w:t>
      </w:r>
      <w:r w:rsidRPr="00344506">
        <w:rPr>
          <w:rStyle w:val="StyleBoldUnderline"/>
        </w:rPr>
        <w:t>The secession of Quebec would not only break up Canada</w:t>
      </w:r>
      <w:r w:rsidRPr="00A57C18">
        <w:t xml:space="preserve">. It would pit Quebecers against Quebecers, and breed intolerance in what is a very tolerant and open society. In a country as democratic, as rich, as successful and as respectful of diversity as Canada, there is nothing to justify secession.  And </w:t>
      </w:r>
      <w:r w:rsidRPr="00344506">
        <w:rPr>
          <w:rStyle w:val="Emphasis"/>
        </w:rPr>
        <w:t>it would send the wrong signal to the world</w:t>
      </w:r>
      <w:r w:rsidRPr="00A57C18">
        <w:t xml:space="preserve">. </w:t>
      </w:r>
      <w:r w:rsidRPr="00344506">
        <w:rPr>
          <w:rStyle w:val="StyleBoldUnderline"/>
        </w:rPr>
        <w:t xml:space="preserve">Canada has been a model to the world in terms of its ability to accommodate -- and celebrate -- diversity. But secession </w:t>
      </w:r>
      <w:r w:rsidRPr="00344506">
        <w:rPr>
          <w:rStyle w:val="Emphasis"/>
        </w:rPr>
        <w:t>would set an unfortunate precedent</w:t>
      </w:r>
      <w:r w:rsidRPr="00A57C18">
        <w:t xml:space="preserve">. According to Daniel Elazar of Temple University in Philadelphia, there are currently some 3,000 human groups who are conscious of a collective identity. And yet there are only 185 states recognized by the UN. The belief that every society with its own distinctive character should become a state could clearly wreak havoc on this planet. You, as Americans, with your burden of responsibilities in the world, especially want Canada to stay united.  Quebec is not a failure, Canada is not a failure -- but secession would be. </w:t>
      </w:r>
      <w:r w:rsidRPr="00344506">
        <w:rPr>
          <w:rStyle w:val="StyleBoldUnderline"/>
        </w:rPr>
        <w:t>In the next century</w:t>
      </w:r>
      <w:r w:rsidRPr="00A57C18">
        <w:t xml:space="preserve">, </w:t>
      </w:r>
      <w:r w:rsidRPr="00344506">
        <w:rPr>
          <w:rStyle w:val="StyleBoldUnderline"/>
        </w:rPr>
        <w:t>when the main challenge of many states will be how to have different populations living together, Canada will be needed more than ever as a model</w:t>
      </w:r>
      <w:r w:rsidRPr="00A57C18">
        <w:t xml:space="preserve"> of tolerance and openness. </w:t>
      </w:r>
      <w:r w:rsidRPr="00344506">
        <w:rPr>
          <w:rStyle w:val="StyleBoldUnderline"/>
        </w:rPr>
        <w:t xml:space="preserve">If we fail to preserve our unity, </w:t>
      </w:r>
      <w:r w:rsidRPr="00344506">
        <w:rPr>
          <w:rStyle w:val="Emphasis"/>
        </w:rPr>
        <w:t>we will send a very sad signal to the rest of the world</w:t>
      </w:r>
      <w:r w:rsidRPr="00A57C18">
        <w:t xml:space="preserve"> -- the message that even a country as blessed by fortune as Canada cannot successfully bring together populations with different languages and backgrounds.</w:t>
      </w:r>
    </w:p>
    <w:p w:rsidR="006F461F" w:rsidRDefault="006F461F" w:rsidP="006F461F">
      <w:pPr>
        <w:rPr>
          <w:b/>
        </w:rPr>
      </w:pPr>
    </w:p>
    <w:p w:rsidR="006F461F" w:rsidRPr="009C0FC0" w:rsidRDefault="006F461F" w:rsidP="006F461F">
      <w:pPr>
        <w:pStyle w:val="Heading4"/>
      </w:pPr>
      <w:r w:rsidRPr="009C0FC0">
        <w:t>Secession of Quebec will embolden anti-U.S. sentiments in Russia and prompt a nuclear attack by miscalculation</w:t>
      </w:r>
    </w:p>
    <w:p w:rsidR="006F461F" w:rsidRPr="009C0FC0" w:rsidRDefault="006F461F" w:rsidP="006F461F">
      <w:r w:rsidRPr="00AF081F">
        <w:rPr>
          <w:rStyle w:val="StyleStyleBold12pt"/>
        </w:rPr>
        <w:t>Lamont 94</w:t>
      </w:r>
      <w:r w:rsidRPr="009C0FC0">
        <w:t xml:space="preserve"> (Lansing, President – American Trust for the British Library, Breakup: The Coming End of Canada and the Stakes for America, p. 237-239)</w:t>
      </w:r>
    </w:p>
    <w:p w:rsidR="006F461F" w:rsidRPr="00625F2D" w:rsidRDefault="006F461F" w:rsidP="006F461F">
      <w:pPr>
        <w:widowControl w:val="0"/>
        <w:rPr>
          <w:sz w:val="14"/>
        </w:rPr>
      </w:pPr>
      <w:r w:rsidRPr="00625F2D">
        <w:rPr>
          <w:sz w:val="14"/>
        </w:rPr>
        <w:t xml:space="preserve">That prospect, however dim at the moment, could take on sharper tones in the context of these possible developments: </w:t>
      </w:r>
      <w:r w:rsidRPr="00687035">
        <w:rPr>
          <w:rStyle w:val="Style1Char"/>
        </w:rPr>
        <w:t>Quebec's separation</w:t>
      </w:r>
      <w:r w:rsidRPr="00625F2D">
        <w:rPr>
          <w:sz w:val="14"/>
        </w:rPr>
        <w:t xml:space="preserve"> and the emergence to America's north of a fragmented Canada, neither event enhancing the continent's security; Canada's military inadequacies and an erosion of Canada-U.S. relations, which </w:t>
      </w:r>
      <w:r w:rsidRPr="00687035">
        <w:rPr>
          <w:rStyle w:val="Style1Char"/>
        </w:rPr>
        <w:t>might send signals invit</w:t>
      </w:r>
      <w:r w:rsidRPr="00687035">
        <w:rPr>
          <w:rStyle w:val="Style1Char"/>
        </w:rPr>
        <w:softHyphen/>
        <w:t>ing aggression by</w:t>
      </w:r>
      <w:r w:rsidRPr="00625F2D">
        <w:rPr>
          <w:sz w:val="14"/>
        </w:rPr>
        <w:t xml:space="preserve"> the Western alliance's adversaries; or a political upheaval in </w:t>
      </w:r>
      <w:r w:rsidRPr="00687035">
        <w:rPr>
          <w:rStyle w:val="Style1Char"/>
        </w:rPr>
        <w:t>the former Soviet Union, which would precipitate</w:t>
      </w:r>
      <w:r w:rsidRPr="00625F2D">
        <w:rPr>
          <w:sz w:val="14"/>
        </w:rPr>
        <w:t xml:space="preserve"> an </w:t>
      </w:r>
      <w:r w:rsidRPr="00687035">
        <w:rPr>
          <w:rStyle w:val="Style1Char"/>
        </w:rPr>
        <w:t>interna</w:t>
      </w:r>
      <w:r w:rsidRPr="00687035">
        <w:rPr>
          <w:rStyle w:val="Style1Char"/>
        </w:rPr>
        <w:softHyphen/>
        <w:t>tional crisis</w:t>
      </w:r>
      <w:r w:rsidRPr="00625F2D">
        <w:rPr>
          <w:sz w:val="14"/>
        </w:rPr>
        <w:t xml:space="preserve">. </w:t>
      </w:r>
      <w:r w:rsidRPr="00687035">
        <w:rPr>
          <w:rStyle w:val="Style1Char"/>
        </w:rPr>
        <w:t>Any</w:t>
      </w:r>
      <w:r w:rsidRPr="00625F2D">
        <w:rPr>
          <w:sz w:val="14"/>
        </w:rPr>
        <w:t xml:space="preserve"> prolonged </w:t>
      </w:r>
      <w:r w:rsidRPr="00687035">
        <w:rPr>
          <w:rStyle w:val="Style1Char"/>
        </w:rPr>
        <w:t>crisis</w:t>
      </w:r>
      <w:r w:rsidRPr="00625F2D">
        <w:rPr>
          <w:sz w:val="14"/>
        </w:rPr>
        <w:t xml:space="preserve">, as security analysts know, </w:t>
      </w:r>
      <w:r w:rsidRPr="00687035">
        <w:rPr>
          <w:rStyle w:val="Style1Char"/>
        </w:rPr>
        <w:t>involves</w:t>
      </w:r>
      <w:r w:rsidRPr="00625F2D">
        <w:rPr>
          <w:sz w:val="14"/>
        </w:rPr>
        <w:t xml:space="preserve"> not </w:t>
      </w:r>
      <w:r w:rsidRPr="00625F2D">
        <w:rPr>
          <w:sz w:val="14"/>
        </w:rPr>
        <w:lastRenderedPageBreak/>
        <w:t xml:space="preserve">only </w:t>
      </w:r>
      <w:r w:rsidRPr="00687035">
        <w:rPr>
          <w:rStyle w:val="Style1Char"/>
        </w:rPr>
        <w:t>heightened tensions</w:t>
      </w:r>
      <w:r w:rsidRPr="00625F2D">
        <w:rPr>
          <w:sz w:val="14"/>
        </w:rPr>
        <w:t xml:space="preserve"> </w:t>
      </w:r>
      <w:r w:rsidRPr="00687035">
        <w:rPr>
          <w:rStyle w:val="Style1Char"/>
        </w:rPr>
        <w:t>and</w:t>
      </w:r>
      <w:r w:rsidRPr="00625F2D">
        <w:rPr>
          <w:sz w:val="14"/>
        </w:rPr>
        <w:t xml:space="preserve"> </w:t>
      </w:r>
      <w:r w:rsidRPr="00687035">
        <w:rPr>
          <w:rStyle w:val="Style1Char"/>
        </w:rPr>
        <w:t>escalating suspicions</w:t>
      </w:r>
      <w:r w:rsidRPr="00625F2D">
        <w:rPr>
          <w:sz w:val="14"/>
        </w:rPr>
        <w:t xml:space="preserve"> but a shift in emphasis to preparing for a very rapid response if hostilities erupt. In such situations the usual safeguards are sometimes apt to be disregarded or even removed. That is why, with </w:t>
      </w:r>
      <w:smartTag w:uri="urn:schemas-microsoft-com:office:smarttags" w:element="country-region">
        <w:r w:rsidRPr="00625F2D">
          <w:rPr>
            <w:sz w:val="14"/>
          </w:rPr>
          <w:t>Canada</w:t>
        </w:r>
      </w:smartTag>
      <w:r w:rsidRPr="00625F2D">
        <w:rPr>
          <w:sz w:val="14"/>
        </w:rPr>
        <w:t xml:space="preserve">'s and </w:t>
      </w:r>
      <w:smartTag w:uri="urn:schemas-microsoft-com:office:smarttags" w:element="country-region">
        <w:r w:rsidRPr="00625F2D">
          <w:rPr>
            <w:sz w:val="14"/>
          </w:rPr>
          <w:t>Russia</w:t>
        </w:r>
      </w:smartTag>
      <w:r w:rsidRPr="00625F2D">
        <w:rPr>
          <w:sz w:val="14"/>
        </w:rPr>
        <w:t xml:space="preserve">'s future in doubt today, it is possible to imagine this scenario </w:t>
      </w:r>
      <w:r w:rsidRPr="00687035">
        <w:rPr>
          <w:rStyle w:val="Style1Char"/>
        </w:rPr>
        <w:t xml:space="preserve">in the wake of </w:t>
      </w:r>
      <w:smartTag w:uri="urn:schemas-microsoft-com:office:smarttags" w:element="State">
        <w:r w:rsidRPr="00687035">
          <w:rPr>
            <w:rStyle w:val="Style1Char"/>
          </w:rPr>
          <w:t>Quebec</w:t>
        </w:r>
      </w:smartTag>
      <w:r w:rsidRPr="00687035">
        <w:rPr>
          <w:rStyle w:val="Style1Char"/>
        </w:rPr>
        <w:t>'s secession</w:t>
      </w:r>
      <w:r w:rsidRPr="00625F2D">
        <w:rPr>
          <w:sz w:val="14"/>
        </w:rPr>
        <w:t xml:space="preserve">: Economic reform has collapsed throughout </w:t>
      </w:r>
      <w:smartTag w:uri="urn:schemas-microsoft-com:office:smarttags" w:element="place">
        <w:smartTag w:uri="urn:schemas-microsoft-com:office:smarttags" w:element="country-region">
          <w:r w:rsidRPr="00625F2D">
            <w:rPr>
              <w:sz w:val="14"/>
            </w:rPr>
            <w:t>Russia</w:t>
          </w:r>
        </w:smartTag>
      </w:smartTag>
      <w:r w:rsidRPr="00625F2D">
        <w:rPr>
          <w:sz w:val="14"/>
        </w:rPr>
        <w:t xml:space="preserve">. Widespread despair over soaring prices, </w:t>
      </w:r>
      <w:r w:rsidRPr="00687035">
        <w:rPr>
          <w:rStyle w:val="Style1Char"/>
        </w:rPr>
        <w:t>injured pride</w:t>
      </w:r>
      <w:r w:rsidRPr="00625F2D">
        <w:rPr>
          <w:sz w:val="14"/>
        </w:rPr>
        <w:t xml:space="preserve"> over Russia's loss of stature, and disgust </w:t>
      </w:r>
      <w:r w:rsidRPr="00687035">
        <w:rPr>
          <w:rStyle w:val="Style1Char"/>
        </w:rPr>
        <w:t>with Moscow's leadership boil over</w:t>
      </w:r>
      <w:r w:rsidRPr="00625F2D">
        <w:rPr>
          <w:sz w:val="14"/>
        </w:rPr>
        <w:t xml:space="preserve">. </w:t>
      </w:r>
      <w:r w:rsidRPr="00687035">
        <w:rPr>
          <w:rStyle w:val="Style1Char"/>
        </w:rPr>
        <w:t>A cabal of</w:t>
      </w:r>
      <w:r w:rsidRPr="00625F2D">
        <w:rPr>
          <w:sz w:val="14"/>
        </w:rPr>
        <w:t xml:space="preserve"> so-called "Reds" and "Browns"-unreconstructed former Communist officials and </w:t>
      </w:r>
      <w:r w:rsidRPr="00687035">
        <w:rPr>
          <w:rStyle w:val="Style1Char"/>
        </w:rPr>
        <w:t>neo-Fascist militarists-sweeps the</w:t>
      </w:r>
      <w:r w:rsidRPr="00625F2D">
        <w:rPr>
          <w:sz w:val="14"/>
        </w:rPr>
        <w:t xml:space="preserve"> Yeltsin </w:t>
      </w:r>
      <w:r w:rsidRPr="00687035">
        <w:rPr>
          <w:rStyle w:val="Style1Char"/>
        </w:rPr>
        <w:t>reformers from office</w:t>
      </w:r>
      <w:r w:rsidRPr="00625F2D">
        <w:rPr>
          <w:sz w:val="14"/>
        </w:rPr>
        <w:t>. In the name of restoring social order and averting total economic ruin, the lead</w:t>
      </w:r>
      <w:r w:rsidRPr="00625F2D">
        <w:rPr>
          <w:sz w:val="14"/>
        </w:rPr>
        <w:softHyphen/>
        <w:t xml:space="preserve">ers of the coup establish an authoritarian provisional government backed by key elements of the disaffected military. The new government resents the Western Alliance for its Cold War triumph and humiliation of the Soviet Union, resents the infatuation with Western culture and consumer products. It especially resents the </w:t>
      </w:r>
      <w:smartTag w:uri="urn:schemas-microsoft-com:office:smarttags" w:element="country-region">
        <w:r w:rsidRPr="00625F2D">
          <w:rPr>
            <w:sz w:val="14"/>
          </w:rPr>
          <w:t>United States</w:t>
        </w:r>
      </w:smartTag>
      <w:r w:rsidRPr="00625F2D">
        <w:rPr>
          <w:sz w:val="14"/>
        </w:rPr>
        <w:t xml:space="preserve"> for having won the arms race and reduced </w:t>
      </w:r>
      <w:smartTag w:uri="urn:schemas-microsoft-com:office:smarttags" w:element="country-region">
        <w:smartTag w:uri="urn:schemas-microsoft-com:office:smarttags" w:element="place">
          <w:r w:rsidRPr="00625F2D">
            <w:rPr>
              <w:sz w:val="14"/>
            </w:rPr>
            <w:t>Russia</w:t>
          </w:r>
        </w:smartTag>
      </w:smartTag>
      <w:r w:rsidRPr="00625F2D">
        <w:rPr>
          <w:sz w:val="14"/>
        </w:rPr>
        <w:t xml:space="preserve"> to a beggar nation, then acting niggardly in its response to Russian requests for massive economic aid. </w:t>
      </w:r>
      <w:r w:rsidRPr="00687035">
        <w:rPr>
          <w:rStyle w:val="Style1Char"/>
        </w:rPr>
        <w:t>The Russians</w:t>
      </w:r>
      <w:r w:rsidRPr="00625F2D">
        <w:rPr>
          <w:sz w:val="14"/>
        </w:rPr>
        <w:t>, who have always regarded Canada as a less vehemently anti-Soviet bal</w:t>
      </w:r>
      <w:r w:rsidRPr="00625F2D">
        <w:rPr>
          <w:sz w:val="14"/>
        </w:rPr>
        <w:softHyphen/>
        <w:t xml:space="preserve">ance against the United States in the continental partnership, particularly </w:t>
      </w:r>
      <w:r w:rsidRPr="00687035">
        <w:rPr>
          <w:rStyle w:val="Style1Char"/>
        </w:rPr>
        <w:t>resent Canada's fracturing</w:t>
      </w:r>
      <w:r w:rsidRPr="00625F2D">
        <w:rPr>
          <w:sz w:val="14"/>
        </w:rPr>
        <w:t xml:space="preserve"> after Quebec's separation </w:t>
      </w:r>
      <w:r w:rsidRPr="00687035">
        <w:rPr>
          <w:rStyle w:val="Style1Char"/>
        </w:rPr>
        <w:t>and the prospect of its pieces</w:t>
      </w:r>
      <w:r w:rsidRPr="00625F2D">
        <w:rPr>
          <w:sz w:val="14"/>
        </w:rPr>
        <w:t xml:space="preserve"> eventually </w:t>
      </w:r>
      <w:r w:rsidRPr="00687035">
        <w:rPr>
          <w:rStyle w:val="Style1Char"/>
        </w:rPr>
        <w:t>attaching to the U.S. empire</w:t>
      </w:r>
      <w:r w:rsidRPr="00625F2D">
        <w:rPr>
          <w:sz w:val="14"/>
        </w:rPr>
        <w:t xml:space="preserve">. </w:t>
      </w:r>
      <w:r w:rsidRPr="00687035">
        <w:rPr>
          <w:rStyle w:val="Style1Char"/>
        </w:rPr>
        <w:t>Russian-North American relations move from tepid to subfreezing</w:t>
      </w:r>
      <w:r w:rsidRPr="00625F2D">
        <w:rPr>
          <w:sz w:val="14"/>
        </w:rPr>
        <w:t xml:space="preserve">. The new hardliners running the Kremlin reassess </w:t>
      </w:r>
      <w:smartTag w:uri="urn:schemas-microsoft-com:office:smarttags" w:element="country-region">
        <w:smartTag w:uri="urn:schemas-microsoft-com:office:smarttags" w:element="place">
          <w:r w:rsidRPr="00625F2D">
            <w:rPr>
              <w:sz w:val="14"/>
            </w:rPr>
            <w:t>Russia</w:t>
          </w:r>
        </w:smartTag>
      </w:smartTag>
      <w:r w:rsidRPr="00625F2D">
        <w:rPr>
          <w:sz w:val="14"/>
        </w:rPr>
        <w:t xml:space="preserve">'s arsenal of Bear and Blackjack long-range bombers, its nearly 1,200 air-launchable cruise missiles. They reanalyze the strategic value of the </w:t>
      </w:r>
      <w:smartTag w:uri="urn:schemas-microsoft-com:office:smarttags" w:element="place">
        <w:r w:rsidRPr="00625F2D">
          <w:rPr>
            <w:sz w:val="14"/>
          </w:rPr>
          <w:t>Arctic</w:t>
        </w:r>
      </w:smartTag>
      <w:r w:rsidRPr="00625F2D">
        <w:rPr>
          <w:sz w:val="14"/>
        </w:rPr>
        <w:t xml:space="preserve">, whose </w:t>
      </w:r>
      <w:proofErr w:type="spellStart"/>
      <w:r w:rsidRPr="00625F2D">
        <w:rPr>
          <w:sz w:val="14"/>
        </w:rPr>
        <w:t>jigsawed</w:t>
      </w:r>
      <w:proofErr w:type="spellEnd"/>
      <w:r w:rsidRPr="00625F2D">
        <w:rPr>
          <w:sz w:val="14"/>
        </w:rPr>
        <w:t xml:space="preserve"> desert of ice conceals not only an estimated 500 billion barrels of oil but lurking nuclear-armed submarines. Then, the Russians order a sequence of air</w:t>
      </w:r>
      <w:r w:rsidRPr="00625F2D">
        <w:rPr>
          <w:sz w:val="14"/>
        </w:rPr>
        <w:softHyphen/>
        <w:t xml:space="preserve">borne reconnaissance missions to hard probe the </w:t>
      </w:r>
      <w:smartTag w:uri="urn:schemas-microsoft-com:office:smarttags" w:element="place">
        <w:r w:rsidRPr="00625F2D">
          <w:rPr>
            <w:sz w:val="14"/>
          </w:rPr>
          <w:t>Arctic</w:t>
        </w:r>
      </w:smartTag>
      <w:r w:rsidRPr="00625F2D">
        <w:rPr>
          <w:sz w:val="14"/>
        </w:rPr>
        <w:t xml:space="preserve"> and North Amer</w:t>
      </w:r>
      <w:r w:rsidRPr="00625F2D">
        <w:rPr>
          <w:sz w:val="14"/>
        </w:rPr>
        <w:softHyphen/>
        <w:t xml:space="preserve">ican defenses. Somewhere on the eastern end of the Beaufort Sea, 30,000 feet above the approaching </w:t>
      </w:r>
      <w:smartTag w:uri="urn:schemas-microsoft-com:office:smarttags" w:element="place">
        <w:r w:rsidRPr="00625F2D">
          <w:rPr>
            <w:sz w:val="14"/>
          </w:rPr>
          <w:t>Parry Islands</w:t>
        </w:r>
      </w:smartTag>
      <w:r w:rsidRPr="00625F2D">
        <w:rPr>
          <w:sz w:val="14"/>
        </w:rPr>
        <w:t xml:space="preserve">, a Russian Bear-H intercontinental bomber prepares to enter North American airspace clandestinely. The turboprop bomber, a bright red star on its side, has averaged 400 miles per hour since it left its base in </w:t>
      </w:r>
      <w:smartTag w:uri="urn:schemas-microsoft-com:office:smarttags" w:element="place">
        <w:r w:rsidRPr="00625F2D">
          <w:rPr>
            <w:sz w:val="14"/>
          </w:rPr>
          <w:t>Siberia</w:t>
        </w:r>
      </w:smartTag>
      <w:r w:rsidRPr="00625F2D">
        <w:rPr>
          <w:sz w:val="14"/>
        </w:rPr>
        <w:t xml:space="preserve"> and headed over the polar icecap. It carries inside its bulky frame eight </w:t>
      </w:r>
      <w:smartTag w:uri="urn:schemas-microsoft-com:office:smarttags" w:element="State">
        <w:r w:rsidRPr="00625F2D">
          <w:rPr>
            <w:sz w:val="14"/>
          </w:rPr>
          <w:t>AS-X-15</w:t>
        </w:r>
      </w:smartTag>
      <w:r w:rsidRPr="00625F2D">
        <w:rPr>
          <w:sz w:val="14"/>
        </w:rPr>
        <w:t xml:space="preserve"> cruise missiles, each a little over 20 feet long, each packing a nuclear warhead with more than five times the power of the </w:t>
      </w:r>
      <w:smartTag w:uri="urn:schemas-microsoft-com:office:smarttags" w:element="City">
        <w:smartTag w:uri="urn:schemas-microsoft-com:office:smarttags" w:element="place">
          <w:r w:rsidRPr="00625F2D">
            <w:rPr>
              <w:sz w:val="14"/>
            </w:rPr>
            <w:t>Hiroshima</w:t>
          </w:r>
        </w:smartTag>
      </w:smartTag>
      <w:r w:rsidRPr="00625F2D">
        <w:rPr>
          <w:sz w:val="14"/>
        </w:rPr>
        <w:t xml:space="preserve"> bomb. As it wings over Canadian territory, high enough so that air resistance is minimal, the Bear approxi</w:t>
      </w:r>
      <w:r w:rsidRPr="00625F2D">
        <w:rPr>
          <w:sz w:val="14"/>
        </w:rPr>
        <w:softHyphen/>
        <w:t xml:space="preserve">mates the flight mode of a glider, moving silently through the ether except for short irregular bursts of acceleration from its engines. The bomber is some 200 miles off </w:t>
      </w:r>
      <w:smartTag w:uri="urn:schemas-microsoft-com:office:smarttags" w:element="country-region">
        <w:r w:rsidRPr="00625F2D">
          <w:rPr>
            <w:sz w:val="14"/>
          </w:rPr>
          <w:t>Canada</w:t>
        </w:r>
      </w:smartTag>
      <w:r w:rsidRPr="00625F2D">
        <w:rPr>
          <w:sz w:val="14"/>
        </w:rPr>
        <w:t xml:space="preserve">'s Arctic coast when the ultrasensitive radars of the North Warning System's CAM-M site at </w:t>
      </w:r>
      <w:smartTag w:uri="urn:schemas-microsoft-com:office:smarttags" w:element="place">
        <w:smartTag w:uri="urn:schemas-microsoft-com:office:smarttags" w:element="PlaceName">
          <w:r w:rsidRPr="00625F2D">
            <w:rPr>
              <w:sz w:val="14"/>
            </w:rPr>
            <w:t>Cambridge</w:t>
          </w:r>
        </w:smartTag>
        <w:r w:rsidRPr="00625F2D">
          <w:rPr>
            <w:sz w:val="14"/>
          </w:rPr>
          <w:t xml:space="preserve"> </w:t>
        </w:r>
        <w:smartTag w:uri="urn:schemas-microsoft-com:office:smarttags" w:element="PlaceType">
          <w:r w:rsidRPr="00625F2D">
            <w:rPr>
              <w:sz w:val="14"/>
            </w:rPr>
            <w:t>Bay</w:t>
          </w:r>
        </w:smartTag>
      </w:smartTag>
      <w:r w:rsidRPr="00625F2D">
        <w:rPr>
          <w:sz w:val="14"/>
        </w:rPr>
        <w:t xml:space="preserve"> pick it up. CAM-M instantaneously relays the raw data on the unknown aircraft or "bogie" to NORAD's Region Operations Control Center (ROCC) at </w:t>
      </w:r>
      <w:smartTag w:uri="urn:schemas-microsoft-com:office:smarttags" w:element="City">
        <w:smartTag w:uri="urn:schemas-microsoft-com:office:smarttags" w:element="place">
          <w:r w:rsidRPr="00625F2D">
            <w:rPr>
              <w:sz w:val="14"/>
            </w:rPr>
            <w:t>North Bay</w:t>
          </w:r>
        </w:smartTag>
      </w:smartTag>
      <w:r w:rsidRPr="00625F2D">
        <w:rPr>
          <w:sz w:val="14"/>
        </w:rPr>
        <w:t xml:space="preserve">. In the operations room of the center's subterranean complex, 600 feet deep in a Laurentian mountain, the "ass </w:t>
      </w:r>
      <w:proofErr w:type="spellStart"/>
      <w:r w:rsidRPr="00625F2D">
        <w:rPr>
          <w:sz w:val="14"/>
        </w:rPr>
        <w:t>opers</w:t>
      </w:r>
      <w:proofErr w:type="spellEnd"/>
      <w:r w:rsidRPr="00625F2D">
        <w:rPr>
          <w:sz w:val="14"/>
        </w:rPr>
        <w:t>" (Air Surveil</w:t>
      </w:r>
      <w:r w:rsidRPr="00625F2D">
        <w:rPr>
          <w:sz w:val="14"/>
        </w:rPr>
        <w:softHyphen/>
        <w:t xml:space="preserve">lance Operators) start a 3112-minute sequence to establish whether the bogie is a military or civil aircraft, friend or foe, and the nature of its flight path and probable destination. The Bear does not respond to ROCC requests to identify itself. The ass </w:t>
      </w:r>
      <w:proofErr w:type="spellStart"/>
      <w:r w:rsidRPr="00625F2D">
        <w:rPr>
          <w:sz w:val="14"/>
        </w:rPr>
        <w:t>opers</w:t>
      </w:r>
      <w:proofErr w:type="spellEnd"/>
      <w:r w:rsidRPr="00625F2D">
        <w:rPr>
          <w:sz w:val="14"/>
        </w:rPr>
        <w:t xml:space="preserve"> within seconds have established some basic information on the bogie: military, unfriendly, Bear-Hotel class, and on a flight path pointing generally toward </w:t>
      </w:r>
      <w:smartTag w:uri="urn:schemas-microsoft-com:office:smarttags" w:element="City">
        <w:r w:rsidRPr="00625F2D">
          <w:rPr>
            <w:sz w:val="14"/>
          </w:rPr>
          <w:t>Winnipeg</w:t>
        </w:r>
      </w:smartTag>
      <w:r w:rsidRPr="00625F2D">
        <w:rPr>
          <w:sz w:val="14"/>
        </w:rPr>
        <w:t xml:space="preserve"> and </w:t>
      </w:r>
      <w:smartTag w:uri="urn:schemas-microsoft-com:office:smarttags" w:element="City">
        <w:smartTag w:uri="urn:schemas-microsoft-com:office:smarttags" w:element="place">
          <w:r w:rsidRPr="00625F2D">
            <w:rPr>
              <w:sz w:val="14"/>
            </w:rPr>
            <w:t>Min</w:t>
          </w:r>
          <w:r w:rsidRPr="00625F2D">
            <w:rPr>
              <w:sz w:val="14"/>
            </w:rPr>
            <w:softHyphen/>
            <w:t>neapolis</w:t>
          </w:r>
        </w:smartTag>
      </w:smartTag>
      <w:r w:rsidRPr="00625F2D">
        <w:rPr>
          <w:sz w:val="14"/>
        </w:rPr>
        <w:t xml:space="preserve">. What the ass </w:t>
      </w:r>
      <w:proofErr w:type="spellStart"/>
      <w:r w:rsidRPr="00625F2D">
        <w:rPr>
          <w:sz w:val="14"/>
        </w:rPr>
        <w:t>opers</w:t>
      </w:r>
      <w:proofErr w:type="spellEnd"/>
      <w:r w:rsidRPr="00625F2D">
        <w:rPr>
          <w:sz w:val="14"/>
        </w:rPr>
        <w:t xml:space="preserve"> do not know is whether the Bear is carrying nuclear weapons, its intentions, and whether it is the vanguard of a possi</w:t>
      </w:r>
      <w:r w:rsidRPr="00625F2D">
        <w:rPr>
          <w:sz w:val="14"/>
        </w:rPr>
        <w:softHyphen/>
        <w:t>bly larger attack force. At the command post on the floor above the oper</w:t>
      </w:r>
      <w:r w:rsidRPr="00625F2D">
        <w:rPr>
          <w:sz w:val="14"/>
        </w:rPr>
        <w:softHyphen/>
        <w:t xml:space="preserve">ations room, the commanding major general and two deputies quickly assess the ass </w:t>
      </w:r>
      <w:proofErr w:type="spellStart"/>
      <w:r w:rsidRPr="00625F2D">
        <w:rPr>
          <w:sz w:val="14"/>
        </w:rPr>
        <w:t>opers</w:t>
      </w:r>
      <w:proofErr w:type="spellEnd"/>
      <w:r w:rsidRPr="00625F2D">
        <w:rPr>
          <w:sz w:val="14"/>
        </w:rPr>
        <w:t xml:space="preserve">' data and order fighter-interceptors to scramble from an airfield at Paved Paws' nearest Forward Operation Location. They also notify NORAD's central </w:t>
      </w:r>
      <w:smartTag w:uri="urn:schemas-microsoft-com:office:smarttags" w:element="country-region">
        <w:r w:rsidRPr="00625F2D">
          <w:rPr>
            <w:sz w:val="14"/>
          </w:rPr>
          <w:t>U.S.</w:t>
        </w:r>
      </w:smartTag>
      <w:r w:rsidRPr="00625F2D">
        <w:rPr>
          <w:sz w:val="14"/>
        </w:rPr>
        <w:t xml:space="preserve"> command post in </w:t>
      </w:r>
      <w:smartTag w:uri="urn:schemas-microsoft-com:office:smarttags" w:element="place">
        <w:smartTag w:uri="urn:schemas-microsoft-com:office:smarttags" w:element="City">
          <w:r w:rsidRPr="00625F2D">
            <w:rPr>
              <w:sz w:val="14"/>
            </w:rPr>
            <w:t>Cheyenne Moun</w:t>
          </w:r>
          <w:r w:rsidRPr="00625F2D">
            <w:rPr>
              <w:sz w:val="14"/>
            </w:rPr>
            <w:softHyphen/>
            <w:t>tain</w:t>
          </w:r>
        </w:smartTag>
        <w:r w:rsidRPr="00625F2D">
          <w:rPr>
            <w:sz w:val="14"/>
          </w:rPr>
          <w:t xml:space="preserve">, </w:t>
        </w:r>
        <w:smartTag w:uri="urn:schemas-microsoft-com:office:smarttags" w:element="State">
          <w:r w:rsidRPr="00625F2D">
            <w:rPr>
              <w:sz w:val="14"/>
            </w:rPr>
            <w:t>Colorado</w:t>
          </w:r>
        </w:smartTag>
      </w:smartTag>
      <w:r w:rsidRPr="00625F2D">
        <w:rPr>
          <w:sz w:val="14"/>
        </w:rPr>
        <w:t xml:space="preserve">. A pair of CF-18 Hornets, attached to the </w:t>
      </w:r>
      <w:proofErr w:type="spellStart"/>
      <w:r w:rsidRPr="00625F2D">
        <w:rPr>
          <w:sz w:val="14"/>
        </w:rPr>
        <w:t>Alouettes</w:t>
      </w:r>
      <w:proofErr w:type="spellEnd"/>
      <w:r w:rsidRPr="00625F2D">
        <w:rPr>
          <w:sz w:val="14"/>
        </w:rPr>
        <w:t xml:space="preserve">, the 425th Tactical Fighter Squadron based in </w:t>
      </w:r>
      <w:proofErr w:type="spellStart"/>
      <w:smartTag w:uri="urn:schemas-microsoft-com:office:smarttags" w:element="City">
        <w:r w:rsidRPr="00625F2D">
          <w:rPr>
            <w:sz w:val="14"/>
          </w:rPr>
          <w:t>Bagotville</w:t>
        </w:r>
      </w:smartTag>
      <w:proofErr w:type="spellEnd"/>
      <w:r w:rsidRPr="00625F2D">
        <w:rPr>
          <w:sz w:val="14"/>
        </w:rPr>
        <w:t xml:space="preserve">, </w:t>
      </w:r>
      <w:smartTag w:uri="urn:schemas-microsoft-com:office:smarttags" w:element="State">
        <w:r w:rsidRPr="00625F2D">
          <w:rPr>
            <w:sz w:val="14"/>
          </w:rPr>
          <w:t>Quebec</w:t>
        </w:r>
      </w:smartTag>
      <w:r w:rsidRPr="00625F2D">
        <w:rPr>
          <w:sz w:val="14"/>
        </w:rPr>
        <w:t xml:space="preserve">, race into the skies and somewhere above </w:t>
      </w:r>
      <w:smartTag w:uri="urn:schemas-microsoft-com:office:smarttags" w:element="place">
        <w:r w:rsidRPr="00625F2D">
          <w:rPr>
            <w:sz w:val="14"/>
          </w:rPr>
          <w:t>Victoria Island</w:t>
        </w:r>
      </w:smartTag>
      <w:r w:rsidRPr="00625F2D">
        <w:rPr>
          <w:sz w:val="14"/>
        </w:rPr>
        <w:t xml:space="preserve"> lock their radars onto the approaching Bear. One of the jets springs a fuel leak and turns back. The other, armed with six AIM-9 Sidewinder missiles and a 20-millimeter rapid-fire can</w:t>
      </w:r>
      <w:r w:rsidRPr="00625F2D">
        <w:rPr>
          <w:sz w:val="14"/>
        </w:rPr>
        <w:softHyphen/>
        <w:t>non, intercepts the intruder and buzzes it at close range. The young fran</w:t>
      </w:r>
      <w:r w:rsidRPr="00625F2D">
        <w:rPr>
          <w:sz w:val="14"/>
        </w:rPr>
        <w:softHyphen/>
        <w:t xml:space="preserve">cophone pilot gets no response to his repeated demands that the Russians confirm whether they are carrying a nuclear payload. He frantically radios his base command for instructions and zooms in for a closer look at the bomber, narrowly avoiding the Bear's tail on the pass. The Bear's pilot takes immediate evasive action, banking his plane steeply at the same time he finally identifies himself and his payload in angry, almost threatening tones. For one fearful moment intruder and interceptor seem transfixed in uncertainty, hovering above the icy barrens of </w:t>
      </w:r>
      <w:smartTag w:uri="urn:schemas-microsoft-com:office:smarttags" w:element="place">
        <w:r w:rsidRPr="00625F2D">
          <w:rPr>
            <w:sz w:val="14"/>
          </w:rPr>
          <w:t>Victoria Island</w:t>
        </w:r>
      </w:smartTag>
      <w:r w:rsidRPr="00625F2D">
        <w:rPr>
          <w:sz w:val="14"/>
        </w:rPr>
        <w:t xml:space="preserve">. The Hornet pilot prepares to respond with a warning burst from his cannon. The fuming pilot of the Bear considers activating the ejector cartridges that would thrust a single silvery cruise into the blue, streaking along its computer-programmed flight path toward a NORAD target. Then discipline and cold sense reassert themselves. The Bear makes a shuddering 180-degree turn and heads homeward. The Hornet lingers several minutes to track the Bear's retreat before it, too, swings back toward its base. </w:t>
      </w:r>
      <w:r w:rsidRPr="00687035">
        <w:rPr>
          <w:rStyle w:val="Style1Char"/>
        </w:rPr>
        <w:t>In a dangerously unpredictable</w:t>
      </w:r>
      <w:r w:rsidRPr="00625F2D">
        <w:rPr>
          <w:sz w:val="14"/>
        </w:rPr>
        <w:t xml:space="preserve">, post-Cold War </w:t>
      </w:r>
      <w:r w:rsidRPr="00687035">
        <w:rPr>
          <w:rStyle w:val="Style1Char"/>
        </w:rPr>
        <w:t>world</w:t>
      </w:r>
      <w:r w:rsidRPr="00625F2D">
        <w:rPr>
          <w:sz w:val="14"/>
        </w:rPr>
        <w:t xml:space="preserve">, some arms experts believe </w:t>
      </w:r>
      <w:r w:rsidRPr="00687035">
        <w:rPr>
          <w:rStyle w:val="Style1Char"/>
        </w:rPr>
        <w:t>the chances of</w:t>
      </w:r>
      <w:r w:rsidRPr="00625F2D">
        <w:rPr>
          <w:sz w:val="14"/>
        </w:rPr>
        <w:t xml:space="preserve"> a </w:t>
      </w:r>
      <w:r w:rsidRPr="00687035">
        <w:rPr>
          <w:rStyle w:val="Style1Char"/>
        </w:rPr>
        <w:t>fatal miscalculation</w:t>
      </w:r>
      <w:r w:rsidRPr="00625F2D">
        <w:rPr>
          <w:sz w:val="14"/>
        </w:rPr>
        <w:t xml:space="preserve"> happening </w:t>
      </w:r>
      <w:proofErr w:type="gramStart"/>
      <w:r w:rsidRPr="00625F2D">
        <w:rPr>
          <w:sz w:val="14"/>
        </w:rPr>
        <w:t>in the near future</w:t>
      </w:r>
      <w:proofErr w:type="gramEnd"/>
      <w:r w:rsidRPr="00625F2D">
        <w:rPr>
          <w:sz w:val="14"/>
        </w:rPr>
        <w:t xml:space="preserve"> </w:t>
      </w:r>
      <w:r w:rsidRPr="00687035">
        <w:rPr>
          <w:rStyle w:val="Style1Char"/>
        </w:rPr>
        <w:t>are better than 50 percent</w:t>
      </w:r>
      <w:r w:rsidRPr="00625F2D">
        <w:rPr>
          <w:sz w:val="14"/>
        </w:rPr>
        <w:t xml:space="preserve">. The likelier prospect is that </w:t>
      </w:r>
      <w:r w:rsidRPr="00687035">
        <w:rPr>
          <w:rStyle w:val="Style1Char"/>
        </w:rPr>
        <w:t>a frag</w:t>
      </w:r>
      <w:r w:rsidRPr="00687035">
        <w:rPr>
          <w:rStyle w:val="Style1Char"/>
        </w:rPr>
        <w:softHyphen/>
        <w:t xml:space="preserve">mented </w:t>
      </w:r>
      <w:smartTag w:uri="urn:schemas-microsoft-com:office:smarttags" w:element="country-region">
        <w:r w:rsidRPr="00687035">
          <w:rPr>
            <w:rStyle w:val="Style1Char"/>
          </w:rPr>
          <w:t>Canada</w:t>
        </w:r>
      </w:smartTag>
      <w:r w:rsidRPr="00687035">
        <w:rPr>
          <w:rStyle w:val="Style1Char"/>
        </w:rPr>
        <w:t xml:space="preserve"> without </w:t>
      </w:r>
      <w:smartTag w:uri="urn:schemas-microsoft-com:office:smarttags" w:element="State">
        <w:smartTag w:uri="urn:schemas-microsoft-com:office:smarttags" w:element="place">
          <w:r w:rsidRPr="00687035">
            <w:rPr>
              <w:rStyle w:val="Style1Char"/>
            </w:rPr>
            <w:t>Quebec</w:t>
          </w:r>
        </w:smartTag>
      </w:smartTag>
      <w:r w:rsidRPr="00687035">
        <w:rPr>
          <w:rStyle w:val="Style1Char"/>
        </w:rPr>
        <w:t xml:space="preserve"> would</w:t>
      </w:r>
      <w:r w:rsidRPr="00625F2D">
        <w:rPr>
          <w:sz w:val="14"/>
        </w:rPr>
        <w:t xml:space="preserve"> itself </w:t>
      </w:r>
      <w:r w:rsidRPr="00687035">
        <w:rPr>
          <w:rStyle w:val="Style1Char"/>
        </w:rPr>
        <w:t>become a lost missile cruis</w:t>
      </w:r>
      <w:r w:rsidRPr="00687035">
        <w:rPr>
          <w:rStyle w:val="Style1Char"/>
        </w:rPr>
        <w:softHyphen/>
        <w:t>ing</w:t>
      </w:r>
      <w:r w:rsidRPr="00625F2D">
        <w:rPr>
          <w:sz w:val="14"/>
        </w:rPr>
        <w:t xml:space="preserve"> aimlessly </w:t>
      </w:r>
      <w:r w:rsidRPr="00687035">
        <w:rPr>
          <w:rStyle w:val="Style1Char"/>
        </w:rPr>
        <w:t>through the international sphere</w:t>
      </w:r>
      <w:r w:rsidRPr="00625F2D">
        <w:rPr>
          <w:sz w:val="14"/>
        </w:rPr>
        <w:t xml:space="preserve">, its guidance system irreparably damaged, </w:t>
      </w:r>
      <w:r w:rsidRPr="00687035">
        <w:rPr>
          <w:rStyle w:val="Style1Char"/>
        </w:rPr>
        <w:t>doomed to</w:t>
      </w:r>
      <w:r w:rsidRPr="00625F2D">
        <w:rPr>
          <w:sz w:val="14"/>
        </w:rPr>
        <w:t xml:space="preserve"> fizzle and </w:t>
      </w:r>
      <w:r w:rsidRPr="00687035">
        <w:rPr>
          <w:rStyle w:val="Style1Char"/>
        </w:rPr>
        <w:t>fall into</w:t>
      </w:r>
      <w:r w:rsidRPr="00625F2D">
        <w:rPr>
          <w:sz w:val="14"/>
        </w:rPr>
        <w:t xml:space="preserve"> some </w:t>
      </w:r>
      <w:r w:rsidRPr="00687035">
        <w:rPr>
          <w:rStyle w:val="Style1Char"/>
        </w:rPr>
        <w:t>purgatory reserved for nations that self-destruct</w:t>
      </w:r>
      <w:r w:rsidRPr="00625F2D">
        <w:rPr>
          <w:sz w:val="14"/>
        </w:rPr>
        <w:t>.</w:t>
      </w:r>
    </w:p>
    <w:p w:rsidR="006F461F" w:rsidRDefault="006F461F" w:rsidP="006F461F">
      <w:pPr>
        <w:rPr>
          <w:b/>
        </w:rPr>
      </w:pPr>
    </w:p>
    <w:p w:rsidR="006F461F" w:rsidRPr="006F461F" w:rsidRDefault="006F461F" w:rsidP="006F461F">
      <w:pPr>
        <w:pStyle w:val="Heading2"/>
      </w:pPr>
      <w:r>
        <w:lastRenderedPageBreak/>
        <w:t>Canadian Economy</w:t>
      </w:r>
    </w:p>
    <w:p w:rsidR="006F461F" w:rsidRPr="00B16242" w:rsidRDefault="006F461F" w:rsidP="006F461F">
      <w:pPr>
        <w:rPr>
          <w:b/>
        </w:rPr>
      </w:pPr>
    </w:p>
    <w:p w:rsidR="006F461F" w:rsidRPr="0068575B" w:rsidRDefault="006F461F" w:rsidP="006F461F">
      <w:pPr>
        <w:pStyle w:val="Heading4"/>
      </w:pPr>
      <w:r>
        <w:t xml:space="preserve">Canadian economic growth key to Arctic military investments </w:t>
      </w:r>
    </w:p>
    <w:p w:rsidR="006F461F" w:rsidRPr="0068575B" w:rsidRDefault="006F461F" w:rsidP="006F461F">
      <w:pPr>
        <w:rPr>
          <w:szCs w:val="20"/>
        </w:rPr>
      </w:pPr>
      <w:proofErr w:type="spellStart"/>
      <w:r w:rsidRPr="00A16A64">
        <w:rPr>
          <w:rStyle w:val="StyleStyleBold12pt"/>
        </w:rPr>
        <w:t>Ivison</w:t>
      </w:r>
      <w:proofErr w:type="spellEnd"/>
      <w:r w:rsidRPr="00A16A64">
        <w:rPr>
          <w:rStyle w:val="StyleStyleBold12pt"/>
        </w:rPr>
        <w:t xml:space="preserve"> 9 </w:t>
      </w:r>
      <w:r w:rsidRPr="0068575B">
        <w:rPr>
          <w:szCs w:val="20"/>
        </w:rPr>
        <w:t>(John, National Post, "Branding the Arctic Tory blue; Stance on the Far North broadly popular," 7/14, lexis)</w:t>
      </w:r>
    </w:p>
    <w:p w:rsidR="006F461F" w:rsidRPr="00625F2D" w:rsidRDefault="006F461F" w:rsidP="006F461F">
      <w:pPr>
        <w:rPr>
          <w:sz w:val="16"/>
          <w:szCs w:val="20"/>
        </w:rPr>
      </w:pPr>
      <w:r w:rsidRPr="00625F2D">
        <w:rPr>
          <w:sz w:val="16"/>
          <w:szCs w:val="20"/>
        </w:rPr>
        <w:t xml:space="preserve">Stephen </w:t>
      </w:r>
      <w:r w:rsidRPr="005E5FD2">
        <w:rPr>
          <w:rStyle w:val="StyleBoldUnderline"/>
        </w:rPr>
        <w:t>Harper will travel to Canada's Arctic</w:t>
      </w:r>
      <w:r w:rsidRPr="00625F2D">
        <w:rPr>
          <w:sz w:val="16"/>
          <w:szCs w:val="20"/>
        </w:rPr>
        <w:t xml:space="preserve"> next month, fulfilling an election promise </w:t>
      </w:r>
      <w:r w:rsidRPr="005E5FD2">
        <w:rPr>
          <w:rStyle w:val="StyleBoldUnderline"/>
        </w:rPr>
        <w:t>to create a new regional economic development agency</w:t>
      </w:r>
      <w:r w:rsidRPr="00625F2D">
        <w:rPr>
          <w:sz w:val="16"/>
          <w:szCs w:val="20"/>
        </w:rPr>
        <w:t xml:space="preserve"> for the North. In addition to watching a major military exercise in the North, </w:t>
      </w:r>
      <w:r w:rsidRPr="00625F2D">
        <w:rPr>
          <w:sz w:val="16"/>
        </w:rPr>
        <w:t>the Prime Minister will</w:t>
      </w:r>
      <w:r w:rsidRPr="00625F2D">
        <w:rPr>
          <w:sz w:val="16"/>
          <w:szCs w:val="20"/>
        </w:rPr>
        <w:t xml:space="preserve"> visit Nunavut to announce that the new development agency will be based in Iqaluit, rather than Yellowknife, where some ministers had argued the $50-million initiative should be located. The two developments -- </w:t>
      </w:r>
      <w:r w:rsidRPr="005E5FD2">
        <w:rPr>
          <w:rStyle w:val="StyleBoldUnderline"/>
        </w:rPr>
        <w:t>the presence of hard power and a new federal agency to broaden the economic base</w:t>
      </w:r>
      <w:r w:rsidRPr="00625F2D">
        <w:rPr>
          <w:sz w:val="16"/>
          <w:szCs w:val="20"/>
        </w:rPr>
        <w:t xml:space="preserve"> of the North--</w:t>
      </w:r>
      <w:r w:rsidRPr="005E5FD2">
        <w:rPr>
          <w:rStyle w:val="StyleBoldUnderline"/>
        </w:rPr>
        <w:t>are not unrelated</w:t>
      </w:r>
      <w:r w:rsidRPr="00625F2D">
        <w:rPr>
          <w:sz w:val="16"/>
          <w:szCs w:val="20"/>
        </w:rPr>
        <w:t xml:space="preserve">. The theory is that </w:t>
      </w:r>
      <w:r w:rsidRPr="005E5FD2">
        <w:rPr>
          <w:rStyle w:val="Emphasis"/>
        </w:rPr>
        <w:t>the surest way to assert sovereignty in Canada's Arctic is to have a viable economy</w:t>
      </w:r>
      <w:r w:rsidRPr="00625F2D">
        <w:rPr>
          <w:sz w:val="16"/>
          <w:szCs w:val="20"/>
        </w:rPr>
        <w:t xml:space="preserve"> and a growing population. The government will further reinforce its Arctic credentials next February, when it is understood that Jim Flaherty, the Finance Minister, will host his G8 counterparts in Iqaluit. The Conservative government's stance on the Far North has been broadly popular with Canadians, even if they don't necessarily support Mr. Harper. It is a textbook example of the dictum advocated by people like former Conservative campaign manager Tom Flanagan that "good government can be good politics". The Northern strategy has been a key building block in Mr. Harper's attempts to create an enduring Conservative brand. It wasn't coincidence that the party platform at the last election was called: "True North Strong and Free: Stephen Harper's Plan for Canada". It is richly ironic that the Conservatives, the supposed slayers of corporate welfare, are seeking to bolster their image by establishing yet another regional development agency. But there is evidence that </w:t>
      </w:r>
      <w:r w:rsidRPr="005E5FD2">
        <w:rPr>
          <w:rStyle w:val="StyleBoldUnderline"/>
        </w:rPr>
        <w:t>a strategy based on symbolism</w:t>
      </w:r>
      <w:r w:rsidRPr="00625F2D">
        <w:rPr>
          <w:sz w:val="16"/>
          <w:szCs w:val="20"/>
        </w:rPr>
        <w:t xml:space="preserve">: of unabashed patriotism; of </w:t>
      </w:r>
      <w:r w:rsidRPr="005E5FD2">
        <w:rPr>
          <w:rStyle w:val="StyleBoldUnderline"/>
        </w:rPr>
        <w:t>making Canadians proud of their armed forces</w:t>
      </w:r>
      <w:r w:rsidRPr="00625F2D">
        <w:rPr>
          <w:sz w:val="16"/>
          <w:szCs w:val="20"/>
        </w:rPr>
        <w:t xml:space="preserve">; of </w:t>
      </w:r>
      <w:r w:rsidRPr="005E5FD2">
        <w:rPr>
          <w:rStyle w:val="StyleBoldUnderline"/>
        </w:rPr>
        <w:t>focusing the nation's attention on a part of the country that has long remained in the shadows, is resonating with people</w:t>
      </w:r>
      <w:r w:rsidRPr="00625F2D">
        <w:rPr>
          <w:sz w:val="16"/>
          <w:szCs w:val="20"/>
        </w:rPr>
        <w:t xml:space="preserve"> far beyond the garden-parties circuit in Ottawa.</w:t>
      </w:r>
    </w:p>
    <w:p w:rsidR="006F461F" w:rsidRPr="006A5A4F" w:rsidRDefault="006F461F" w:rsidP="006F461F">
      <w:pPr>
        <w:pStyle w:val="Heading4"/>
      </w:pPr>
      <w:r w:rsidRPr="006A5A4F">
        <w:t xml:space="preserve">Canadian economic strength allows for the reinvestment into hard power assets – that’s vital for facilitating global trade </w:t>
      </w:r>
    </w:p>
    <w:p w:rsidR="006F461F" w:rsidRPr="006A5A4F" w:rsidRDefault="006F461F" w:rsidP="006F461F">
      <w:pPr>
        <w:rPr>
          <w:szCs w:val="20"/>
        </w:rPr>
      </w:pPr>
      <w:proofErr w:type="spellStart"/>
      <w:r w:rsidRPr="00A16A64">
        <w:rPr>
          <w:rStyle w:val="StyleStyleBold12pt"/>
        </w:rPr>
        <w:t>Bercuson</w:t>
      </w:r>
      <w:proofErr w:type="spellEnd"/>
      <w:r w:rsidRPr="00A16A64">
        <w:rPr>
          <w:rStyle w:val="StyleStyleBold12pt"/>
        </w:rPr>
        <w:t xml:space="preserve"> 3</w:t>
      </w:r>
      <w:r w:rsidRPr="006A5A4F">
        <w:rPr>
          <w:szCs w:val="20"/>
        </w:rPr>
        <w:t xml:space="preserve"> (David, Professor at the University of Calgary and director of the university's Centre for Military and Strategic Studies, "Restore Canada's hard power assets," 9/9, lexis) </w:t>
      </w:r>
    </w:p>
    <w:p w:rsidR="006F461F" w:rsidRPr="00625F2D" w:rsidRDefault="006F461F" w:rsidP="006F461F">
      <w:pPr>
        <w:rPr>
          <w:sz w:val="16"/>
          <w:szCs w:val="20"/>
        </w:rPr>
      </w:pPr>
      <w:r w:rsidRPr="00625F2D">
        <w:rPr>
          <w:sz w:val="16"/>
          <w:szCs w:val="20"/>
        </w:rPr>
        <w:t xml:space="preserve">Whether this airy idea underlay the gutting of the Canadian military, or merely rationalized it, the result was the same. </w:t>
      </w:r>
      <w:r w:rsidRPr="006A5A4F">
        <w:rPr>
          <w:rStyle w:val="StyleBoldUnderline"/>
          <w:szCs w:val="20"/>
        </w:rPr>
        <w:t>Whatever hard power Canada once had is virtually gone. Canada does not have sufficient economic power of its own to influence anything.</w:t>
      </w:r>
      <w:r w:rsidRPr="00625F2D">
        <w:rPr>
          <w:sz w:val="16"/>
          <w:szCs w:val="20"/>
        </w:rPr>
        <w:t xml:space="preserve"> And thus </w:t>
      </w:r>
      <w:r w:rsidRPr="006A5A4F">
        <w:rPr>
          <w:rStyle w:val="StyleBoldUnderline"/>
          <w:szCs w:val="20"/>
        </w:rPr>
        <w:t>Canada's sole means of trying to influence international affairs</w:t>
      </w:r>
      <w:r w:rsidRPr="00625F2D">
        <w:rPr>
          <w:sz w:val="16"/>
          <w:szCs w:val="20"/>
        </w:rPr>
        <w:t xml:space="preserve"> today </w:t>
      </w:r>
      <w:r w:rsidRPr="006A5A4F">
        <w:rPr>
          <w:rStyle w:val="StyleBoldUnderline"/>
          <w:szCs w:val="20"/>
        </w:rPr>
        <w:t>is</w:t>
      </w:r>
      <w:r w:rsidRPr="00625F2D">
        <w:rPr>
          <w:sz w:val="16"/>
          <w:szCs w:val="20"/>
        </w:rPr>
        <w:t xml:space="preserve"> to proclaim </w:t>
      </w:r>
      <w:r w:rsidRPr="006A5A4F">
        <w:rPr>
          <w:rStyle w:val="StyleBoldUnderline"/>
          <w:szCs w:val="20"/>
        </w:rPr>
        <w:t>its moral authority. No one needs to listen, and very few do</w:t>
      </w:r>
      <w:r w:rsidRPr="00625F2D">
        <w:rPr>
          <w:sz w:val="16"/>
          <w:szCs w:val="20"/>
        </w:rPr>
        <w:t xml:space="preserve">. </w:t>
      </w:r>
      <w:r w:rsidRPr="006A5A4F">
        <w:rPr>
          <w:rStyle w:val="StyleBoldUnderline"/>
          <w:szCs w:val="20"/>
        </w:rPr>
        <w:t>In a world that heeds hard power and economic influence, Canada just doesn't count.</w:t>
      </w:r>
      <w:r w:rsidRPr="00625F2D">
        <w:rPr>
          <w:sz w:val="16"/>
          <w:szCs w:val="20"/>
        </w:rPr>
        <w:t xml:space="preserve"> </w:t>
      </w:r>
      <w:r w:rsidRPr="006A5A4F">
        <w:rPr>
          <w:rStyle w:val="StyleBoldUnderline"/>
          <w:szCs w:val="20"/>
        </w:rPr>
        <w:t>That poses the extreme danger that Canada's viewpoint on the entire range of international issues</w:t>
      </w:r>
      <w:r w:rsidRPr="00625F2D">
        <w:rPr>
          <w:sz w:val="16"/>
          <w:szCs w:val="20"/>
        </w:rPr>
        <w:t xml:space="preserve">, from how to deal with Iran's drive to obtain nukes, to </w:t>
      </w:r>
      <w:r w:rsidRPr="006A5A4F">
        <w:rPr>
          <w:rStyle w:val="StyleBoldUnderline"/>
          <w:szCs w:val="20"/>
        </w:rPr>
        <w:t>the closing of international borders to Canadian beef</w:t>
      </w:r>
      <w:r w:rsidRPr="00625F2D">
        <w:rPr>
          <w:sz w:val="16"/>
          <w:szCs w:val="20"/>
        </w:rPr>
        <w:t xml:space="preserve">, </w:t>
      </w:r>
      <w:r w:rsidRPr="006A5A4F">
        <w:rPr>
          <w:rStyle w:val="StyleBoldUnderline"/>
          <w:szCs w:val="20"/>
        </w:rPr>
        <w:t>is slipping into irrelevance</w:t>
      </w:r>
      <w:r w:rsidRPr="00625F2D">
        <w:rPr>
          <w:sz w:val="16"/>
          <w:szCs w:val="20"/>
        </w:rPr>
        <w:t xml:space="preserve">. </w:t>
      </w:r>
      <w:r w:rsidRPr="006A5A4F">
        <w:rPr>
          <w:rStyle w:val="Emphasis"/>
          <w:szCs w:val="20"/>
        </w:rPr>
        <w:t>This is especially important to avoid for a nation, like Canada, that must trade to survive</w:t>
      </w:r>
      <w:r w:rsidRPr="00625F2D">
        <w:rPr>
          <w:sz w:val="16"/>
          <w:szCs w:val="20"/>
        </w:rPr>
        <w:t xml:space="preserve">. Canadians sell some 87% of what they produce outside Canada. Diminish Canadian exports and Canada's standard of living will fall precipitously to the point where both the physical and social infrastructure of the nation will collapse. And about 85% of what Canada sells abroad is purchased in the United States. </w:t>
      </w:r>
      <w:r w:rsidRPr="006A5A4F">
        <w:rPr>
          <w:rStyle w:val="StyleBoldUnderline"/>
          <w:szCs w:val="20"/>
        </w:rPr>
        <w:t>It is a vital national interest for Canada to protect its access to U.S. markets</w:t>
      </w:r>
      <w:r w:rsidRPr="00625F2D">
        <w:rPr>
          <w:sz w:val="16"/>
          <w:szCs w:val="20"/>
        </w:rPr>
        <w:t xml:space="preserve">. That was relatively easy before 9/11 because our main request of the Americans was similar to their main request of us -- keep the border quiet, keep trade flowing. Now Canadians are facing the hard fact that the Americans are more interested in what we can do for continental security than in what they buy from us which is, in any case, only some 13% of their imports. </w:t>
      </w:r>
      <w:r w:rsidRPr="006A5A4F">
        <w:rPr>
          <w:rStyle w:val="StyleBoldUnderline"/>
          <w:szCs w:val="20"/>
        </w:rPr>
        <w:t xml:space="preserve">What the Americans want from us is for us to rebuild our military and restore its ability to protect their northern approaches. They are demanding to see us restore our hard power </w:t>
      </w:r>
      <w:r w:rsidRPr="006A5A4F">
        <w:rPr>
          <w:rStyle w:val="Emphasis"/>
          <w:szCs w:val="20"/>
        </w:rPr>
        <w:t>in return for access to their markets.</w:t>
      </w:r>
      <w:r w:rsidRPr="00625F2D">
        <w:rPr>
          <w:sz w:val="16"/>
          <w:szCs w:val="20"/>
        </w:rPr>
        <w:t xml:space="preserve"> Even though </w:t>
      </w:r>
      <w:r w:rsidRPr="006A5A4F">
        <w:rPr>
          <w:rStyle w:val="StyleBoldUnderline"/>
          <w:szCs w:val="20"/>
        </w:rPr>
        <w:t>Canada's other international markets</w:t>
      </w:r>
      <w:r w:rsidRPr="00625F2D">
        <w:rPr>
          <w:sz w:val="16"/>
          <w:szCs w:val="20"/>
        </w:rPr>
        <w:t xml:space="preserve"> pale in comparison to the United States, they </w:t>
      </w:r>
      <w:r w:rsidRPr="006A5A4F">
        <w:rPr>
          <w:rStyle w:val="StyleBoldUnderline"/>
          <w:szCs w:val="20"/>
        </w:rPr>
        <w:t>are still immensely important</w:t>
      </w:r>
      <w:r w:rsidRPr="00625F2D">
        <w:rPr>
          <w:sz w:val="16"/>
          <w:szCs w:val="20"/>
        </w:rPr>
        <w:t xml:space="preserve"> to the Canadian economy, and particularly to specific regions of Canada. </w:t>
      </w:r>
      <w:r w:rsidRPr="006A5A4F">
        <w:rPr>
          <w:rStyle w:val="StyleBoldUnderline"/>
          <w:szCs w:val="20"/>
        </w:rPr>
        <w:t xml:space="preserve">Canada </w:t>
      </w:r>
      <w:r w:rsidRPr="006A5A4F">
        <w:rPr>
          <w:rStyle w:val="Emphasis"/>
          <w:szCs w:val="20"/>
        </w:rPr>
        <w:t>needs to assume its fair part of the burden</w:t>
      </w:r>
      <w:r w:rsidRPr="006A5A4F">
        <w:rPr>
          <w:rStyle w:val="StyleBoldUnderline"/>
          <w:szCs w:val="20"/>
        </w:rPr>
        <w:t xml:space="preserve"> of defending the current international regime that aspires to achieve </w:t>
      </w:r>
      <w:r w:rsidRPr="006A5A4F">
        <w:rPr>
          <w:rStyle w:val="StyleBoldUnderline"/>
          <w:szCs w:val="20"/>
        </w:rPr>
        <w:lastRenderedPageBreak/>
        <w:t xml:space="preserve">the </w:t>
      </w:r>
      <w:r w:rsidRPr="006A5A4F">
        <w:rPr>
          <w:rStyle w:val="Emphasis"/>
          <w:szCs w:val="20"/>
        </w:rPr>
        <w:t>freest possible flow</w:t>
      </w:r>
      <w:r w:rsidRPr="006A5A4F">
        <w:rPr>
          <w:rStyle w:val="StyleBoldUnderline"/>
          <w:szCs w:val="20"/>
        </w:rPr>
        <w:t xml:space="preserve"> of people, ideas, and commerce across international boundaries</w:t>
      </w:r>
      <w:r w:rsidRPr="00625F2D">
        <w:rPr>
          <w:sz w:val="16"/>
          <w:szCs w:val="20"/>
        </w:rPr>
        <w:t xml:space="preserve">. Canada's two most important international interests are, therefore, to build and maintain good relations with the United States and </w:t>
      </w:r>
      <w:r w:rsidRPr="006A5A4F">
        <w:rPr>
          <w:rStyle w:val="StyleBoldUnderline"/>
          <w:szCs w:val="20"/>
        </w:rPr>
        <w:t>to help defend international order and freedom</w:t>
      </w:r>
      <w:r w:rsidRPr="00625F2D">
        <w:rPr>
          <w:sz w:val="16"/>
          <w:szCs w:val="20"/>
        </w:rPr>
        <w:t xml:space="preserve">. Both objectives </w:t>
      </w:r>
      <w:r w:rsidRPr="006A5A4F">
        <w:rPr>
          <w:rStyle w:val="Emphasis"/>
          <w:szCs w:val="20"/>
        </w:rPr>
        <w:t>require the restoration of Canada's hard power assets</w:t>
      </w:r>
      <w:r w:rsidRPr="00625F2D">
        <w:rPr>
          <w:sz w:val="16"/>
          <w:szCs w:val="20"/>
        </w:rPr>
        <w:t xml:space="preserve">. </w:t>
      </w:r>
      <w:r w:rsidRPr="006A5A4F">
        <w:rPr>
          <w:rStyle w:val="StyleBoldUnderline"/>
          <w:szCs w:val="20"/>
        </w:rPr>
        <w:t>This</w:t>
      </w:r>
      <w:r w:rsidRPr="00625F2D">
        <w:rPr>
          <w:sz w:val="16"/>
          <w:szCs w:val="20"/>
        </w:rPr>
        <w:t xml:space="preserve"> does not mean that Canada should ignore its soft power assets; it </w:t>
      </w:r>
      <w:r w:rsidRPr="006A5A4F">
        <w:rPr>
          <w:rStyle w:val="StyleBoldUnderline"/>
          <w:szCs w:val="20"/>
        </w:rPr>
        <w:t xml:space="preserve">does mean a revival of a foreign policy that combines hard power and economic power in </w:t>
      </w:r>
      <w:r w:rsidRPr="006A5A4F">
        <w:rPr>
          <w:rStyle w:val="Emphasis"/>
          <w:szCs w:val="20"/>
        </w:rPr>
        <w:t>an effective mix</w:t>
      </w:r>
      <w:r w:rsidRPr="006A5A4F">
        <w:rPr>
          <w:rStyle w:val="StyleBoldUnderline"/>
          <w:szCs w:val="20"/>
        </w:rPr>
        <w:t xml:space="preserve"> that might just get the world</w:t>
      </w:r>
      <w:r w:rsidRPr="00625F2D">
        <w:rPr>
          <w:sz w:val="16"/>
          <w:szCs w:val="20"/>
        </w:rPr>
        <w:t xml:space="preserve"> -- and especially Washington -- </w:t>
      </w:r>
      <w:r w:rsidRPr="006A5A4F">
        <w:rPr>
          <w:rStyle w:val="StyleBoldUnderline"/>
          <w:szCs w:val="20"/>
        </w:rPr>
        <w:t>to listen to Canada</w:t>
      </w:r>
      <w:r w:rsidRPr="00625F2D">
        <w:rPr>
          <w:sz w:val="16"/>
          <w:szCs w:val="20"/>
        </w:rPr>
        <w:t xml:space="preserve"> a bit more often when we do sincerely try to provide moral leadership as well.</w:t>
      </w:r>
    </w:p>
    <w:p w:rsidR="00267468" w:rsidRDefault="00267468" w:rsidP="00267468"/>
    <w:p w:rsidR="006F461F" w:rsidRDefault="006F461F" w:rsidP="006F461F">
      <w:pPr>
        <w:pStyle w:val="Heading4"/>
      </w:pPr>
      <w:r>
        <w:t xml:space="preserve">Canadian economic growth solves Quebec secessionism </w:t>
      </w:r>
    </w:p>
    <w:p w:rsidR="006F461F" w:rsidRDefault="006F461F" w:rsidP="006F461F">
      <w:r w:rsidRPr="00A16A64">
        <w:rPr>
          <w:rStyle w:val="StyleStyleBold12pt"/>
        </w:rPr>
        <w:t>Kay 13</w:t>
      </w:r>
      <w:r>
        <w:t xml:space="preserve"> (Jonathan, Comment Editor of the Toronto-based National Post, CNN, "Canada in 2014: Separatist issue looms," http://globalpublicsquare.blogs.cnn.com/2013/12/20/canada-in-2014-separatist-issue-looms/)</w:t>
      </w:r>
    </w:p>
    <w:p w:rsidR="006F461F" w:rsidRDefault="006F461F" w:rsidP="006F461F">
      <w:pPr>
        <w:rPr>
          <w:sz w:val="16"/>
        </w:rPr>
      </w:pPr>
      <w:r w:rsidRPr="009C3111">
        <w:rPr>
          <w:rStyle w:val="StyleBoldUnderline"/>
        </w:rPr>
        <w:t>The biggest challenge facing Canada</w:t>
      </w:r>
      <w:r w:rsidRPr="009C3111">
        <w:rPr>
          <w:sz w:val="16"/>
        </w:rPr>
        <w:t xml:space="preserve"> in 2014? It’s </w:t>
      </w:r>
      <w:r w:rsidRPr="009C3111">
        <w:rPr>
          <w:rStyle w:val="StyleBoldUnderline"/>
        </w:rPr>
        <w:t>the same one that has threatened Canadian unity</w:t>
      </w:r>
      <w:r w:rsidRPr="009C3111">
        <w:rPr>
          <w:sz w:val="16"/>
        </w:rPr>
        <w:t xml:space="preserve"> since the country’s genesis: </w:t>
      </w:r>
      <w:r w:rsidRPr="009C3111">
        <w:rPr>
          <w:rStyle w:val="StyleBoldUnderline"/>
        </w:rPr>
        <w:t>the status of</w:t>
      </w:r>
      <w:r w:rsidRPr="009C3111">
        <w:rPr>
          <w:sz w:val="16"/>
        </w:rPr>
        <w:t xml:space="preserve"> the majority-French province of </w:t>
      </w:r>
      <w:r w:rsidRPr="009C3111">
        <w:rPr>
          <w:rStyle w:val="StyleBoldUnderline"/>
        </w:rPr>
        <w:t>Quebec</w:t>
      </w:r>
      <w:r w:rsidRPr="009C3111">
        <w:rPr>
          <w:sz w:val="16"/>
        </w:rPr>
        <w:t xml:space="preserve"> within Canada’s majority-Anglo confederation. But </w:t>
      </w:r>
      <w:r w:rsidRPr="009C3111">
        <w:rPr>
          <w:rStyle w:val="StyleBoldUnderline"/>
        </w:rPr>
        <w:t>due to a series of political gambits recently launched by Quebec separatists, this age-old issue now comes with a new and disturbing post-9/11 twist</w:t>
      </w:r>
      <w:r w:rsidRPr="009C3111">
        <w:rPr>
          <w:sz w:val="16"/>
        </w:rPr>
        <w:t xml:space="preserve">. American visitors to Montreal and Quebec City often come back describing the province as “European” in character. The term bespeaks praise for these cities’ cobblestoned historic areas, multilingual character, fine restaurants, and continental sophistication. But, less charmingly, Quebec politicians also are more “European” than the rest of North America in their suspicious attitude toward immigrants. And this fact is creating a growing cultural estrangement between Quebec and the rest of Canada, further exacerbating the country’s longstanding rift over language. While the United States embraces a “melting pot” approach to immigration, and Canada has embedded the principle of “multiculturalism” in its constitution, </w:t>
      </w:r>
      <w:r w:rsidRPr="009C3111">
        <w:rPr>
          <w:rStyle w:val="StyleBoldUnderline"/>
        </w:rPr>
        <w:t>many Québécois are deeply protective of the cultural and linguistic character of their province</w:t>
      </w:r>
      <w:r w:rsidRPr="009C3111">
        <w:rPr>
          <w:sz w:val="16"/>
        </w:rPr>
        <w:t xml:space="preserve">, a largely Catholic (or lapsed Catholic) island of French in a North American Anglo Protestant sea. As in France, which banned the niqab and other face-covering garments in 2011, intellectuals and politicians in Quebec fret openly about newcomers from developing countries, Muslims especially – sometimes in a manner that the rest of Canada finds shocking and even racist. Of course, all societies have their bigots. But the situation in Quebec has become especially problematic because of the manner by which Quebec’s separatist government is eagerly exploiting anti-immigrant sentiment to further a parochial political agenda. </w:t>
      </w:r>
      <w:r w:rsidRPr="009C3111">
        <w:rPr>
          <w:rStyle w:val="StyleBoldUnderline"/>
        </w:rPr>
        <w:t>The dominant party in the provincial legislature is the</w:t>
      </w:r>
      <w:r w:rsidRPr="009C3111">
        <w:rPr>
          <w:sz w:val="16"/>
        </w:rPr>
        <w:t xml:space="preserve"> </w:t>
      </w:r>
      <w:proofErr w:type="spellStart"/>
      <w:r w:rsidRPr="009C3111">
        <w:rPr>
          <w:sz w:val="16"/>
        </w:rPr>
        <w:t>Parti</w:t>
      </w:r>
      <w:proofErr w:type="spellEnd"/>
      <w:r w:rsidRPr="009C3111">
        <w:rPr>
          <w:sz w:val="16"/>
        </w:rPr>
        <w:t xml:space="preserve"> Québécois (</w:t>
      </w:r>
      <w:r w:rsidRPr="009C3111">
        <w:rPr>
          <w:rStyle w:val="StyleBoldUnderline"/>
        </w:rPr>
        <w:t>PQ), a 45-year-old party founded with the goal of breaking up Canada and creating a sovereign Quebec state. But polls consistently show that only a minority of Quebecers</w:t>
      </w:r>
      <w:r w:rsidRPr="009C3111">
        <w:rPr>
          <w:sz w:val="16"/>
        </w:rPr>
        <w:t xml:space="preserve"> (about 30 percent to 40 percent, depending on how the question is asked) </w:t>
      </w:r>
      <w:r w:rsidRPr="009C3111">
        <w:rPr>
          <w:rStyle w:val="StyleBoldUnderline"/>
        </w:rPr>
        <w:t>embrace the separatist cause</w:t>
      </w:r>
      <w:r w:rsidRPr="009C3111">
        <w:rPr>
          <w:sz w:val="16"/>
        </w:rPr>
        <w:t xml:space="preserve">. PQ politicians thus do their best to stir up grievances against Ottawa, in the hope that more public sentiment can be brought around to separation, and then ratified in the form of a third sovereignty referendum. (The first two, in 1980 and 1995, resulted in defeats for the separatists, which is why Quebec remains part of Canada.) But that strategy has failed: Canada’s federal government, under both incumbent Conservative Stephen Harper and his Liberal predecessor Paul Martin, have conciliated Quebec, giving no pretext for separatist forces to rally. And so the increasingly desperate PQ has instead turned its demagogic campaign inward, against Quebec residents who dress in an “overtly religious” manner. Under the PQ’s newly proposed “Charter Affirming the Values of Secularism” (widely known as the Secularism Charter), the provincial government would ban the display of any “overt” religious headgear by public employees – which would most notably include </w:t>
      </w:r>
      <w:proofErr w:type="spellStart"/>
      <w:r w:rsidRPr="009C3111">
        <w:rPr>
          <w:sz w:val="16"/>
        </w:rPr>
        <w:t>Mulsim</w:t>
      </w:r>
      <w:proofErr w:type="spellEnd"/>
      <w:r w:rsidRPr="009C3111">
        <w:rPr>
          <w:sz w:val="16"/>
        </w:rPr>
        <w:t xml:space="preserve"> hijabs, Sikh turbans and Jewish yarmulkes. (As a nod toward nominal religious neutrality, the Bill also would ban large crucifixes displayed on chains. But, as many critics have noted, the PQ failed to take down a large Christian cross adorning the provincial legislature, thereby making nonsense of their evenhanded conceit.) If the bill becomes law in 2014, a huge swathe of workers, including bureaucrats, day-care providers, teachers and medical professionals, will have to decide between publicly expressing their faith and keeping their jobs. According to the Quebec government, such legislation would help protect Quebec society from religious extremism. But outside of a few scattered anecdotes (one trumped up controversy, for instance, revolved around the desire of a handful of Sikh children to play soccer while wearing their turbans), the urban regions where immigrants live generally are marked by peaceful co-existence. Indeed, it is only since Quebec introduced its Secular Charter in 2013 that racial and religious tensions have worsened. The Secularism Charter has alienated the province’s immigrants and religious minorities, many of whom now wonder whether they have a future in Quebec. But for ardent separatists, this isn’t seen as a bad thing: Most newcomers to Canada care little for Quebec’s separatist grievances, and can be expected to vote no in any future referendum. Quebec Premier Pauline </w:t>
      </w:r>
      <w:proofErr w:type="spellStart"/>
      <w:r w:rsidRPr="009C3111">
        <w:rPr>
          <w:sz w:val="16"/>
        </w:rPr>
        <w:t>Marois</w:t>
      </w:r>
      <w:proofErr w:type="spellEnd"/>
      <w:r w:rsidRPr="009C3111">
        <w:rPr>
          <w:sz w:val="16"/>
        </w:rPr>
        <w:t xml:space="preserve">’ PQ would likely be happy to see these federalists depart for other jurisdictions – along with the province’s increasingly beleaguered and disenfranchised Anglo minority – thereby leaving Quebec with a more “purified,” French-speaking, pro-sovereigntist Québécois electorate. It is uncertain whether this gambit will work. </w:t>
      </w:r>
      <w:proofErr w:type="spellStart"/>
      <w:r w:rsidRPr="009C3111">
        <w:rPr>
          <w:sz w:val="16"/>
        </w:rPr>
        <w:t>Marois</w:t>
      </w:r>
      <w:proofErr w:type="spellEnd"/>
      <w:r w:rsidRPr="009C3111">
        <w:rPr>
          <w:sz w:val="16"/>
        </w:rPr>
        <w:t xml:space="preserve"> commands only a minority government in the provincial legislature, and the future of the Secularism Charter isn’t certain. Polls show support for the Charter, in the abstract, among many Francophones, especially in rural regions. But various municipalities, schools and hospitals already have declared that they will not enforce the </w:t>
      </w:r>
      <w:r w:rsidRPr="009C3111">
        <w:rPr>
          <w:sz w:val="16"/>
        </w:rPr>
        <w:lastRenderedPageBreak/>
        <w:t xml:space="preserve">Charter, even if it becomes law – thus raising the politically unappetizing possibility of the province having to send its agents into doctors’ offices and classrooms to confront hijab- or yarmulke-wearing public servants. But one thing is certain: The entire episode has not only upended the social peace in Quebec, it has disgusted many Canadians outside Quebec. </w:t>
      </w:r>
      <w:r w:rsidRPr="009C3111">
        <w:rPr>
          <w:rStyle w:val="StyleBoldUnderline"/>
        </w:rPr>
        <w:t>For decades, Quebec separatists have sought to convince the world that their worldview and Canada’s is fundamentally incompatible</w:t>
      </w:r>
      <w:r w:rsidRPr="009C3111">
        <w:rPr>
          <w:sz w:val="16"/>
        </w:rPr>
        <w:t xml:space="preserve">. They may finally have succeeded, albeit in the ugliest manner possible. </w:t>
      </w:r>
      <w:proofErr w:type="spellStart"/>
      <w:r w:rsidRPr="009C3111">
        <w:rPr>
          <w:sz w:val="16"/>
        </w:rPr>
        <w:t>soundoff</w:t>
      </w:r>
      <w:proofErr w:type="spellEnd"/>
      <w:r w:rsidRPr="009C3111">
        <w:rPr>
          <w:sz w:val="16"/>
        </w:rPr>
        <w:t xml:space="preserve"> (100 Responses) Joseph McCarthy If the people of Quebec with to secede from the rest of Canada, the should have that right. I myself prefer the French language to English. People sound far more polite when they speak French. English is not a pretty language to begin with and some foul mouthed idiots make it an ugly by using unnecessary profanity which I refer to as Tea Party lingo. December 20, 2013 at 8:40 pm | Reply Joseph McCarthy Speaking of English, I wish to apologize for the misprint above. I meant to say "wish to secede", not "with to secede". December 20, 2013 at 8:42 pm | Reply brodie123 That's fine for you to say as you probably don't live through the nightmare each and every day, watching our property values plummet and having laws enacted against those who speak English and those that are not of the Catholic persuasion. Are you going to compensate us for the loss of our homes and businesses should these idiots win a referendum to leave Canada? I would love for just one of you to offer to buy my home for what it is worth outside this dreadful province! December 22, 2013 at 12:45 pm | j. von </w:t>
      </w:r>
      <w:proofErr w:type="spellStart"/>
      <w:r w:rsidRPr="009C3111">
        <w:rPr>
          <w:sz w:val="16"/>
        </w:rPr>
        <w:t>hettlingen</w:t>
      </w:r>
      <w:proofErr w:type="spellEnd"/>
      <w:r w:rsidRPr="009C3111">
        <w:rPr>
          <w:sz w:val="16"/>
        </w:rPr>
        <w:t xml:space="preserve"> </w:t>
      </w:r>
      <w:r w:rsidRPr="009C3111">
        <w:rPr>
          <w:rStyle w:val="StyleBoldUnderline"/>
        </w:rPr>
        <w:t>More than 80% of Quebec Canadians are French-speakers but the majority of the population are thought to want to see the issue of separation settled.</w:t>
      </w:r>
      <w:r w:rsidRPr="009C3111">
        <w:rPr>
          <w:sz w:val="16"/>
        </w:rPr>
        <w:t xml:space="preserve"> December 24, 2013 at 12:45 pm | j. von </w:t>
      </w:r>
      <w:proofErr w:type="spellStart"/>
      <w:r w:rsidRPr="009C3111">
        <w:rPr>
          <w:sz w:val="16"/>
        </w:rPr>
        <w:t>hettlingen</w:t>
      </w:r>
      <w:proofErr w:type="spellEnd"/>
      <w:r w:rsidRPr="009C3111">
        <w:rPr>
          <w:sz w:val="16"/>
        </w:rPr>
        <w:t xml:space="preserve"> </w:t>
      </w:r>
      <w:r w:rsidRPr="009C3111">
        <w:rPr>
          <w:rStyle w:val="Emphasis"/>
        </w:rPr>
        <w:t>The stronger economy Canada develops</w:t>
      </w:r>
      <w:r w:rsidRPr="009C3111">
        <w:rPr>
          <w:sz w:val="16"/>
        </w:rPr>
        <w:t xml:space="preserve">, in two or three decades </w:t>
      </w:r>
      <w:r w:rsidRPr="009C3111">
        <w:rPr>
          <w:rStyle w:val="Emphasis"/>
        </w:rPr>
        <w:t>the secession ambition might evaporate, as the Quebecers know they need the rest of the country to survive</w:t>
      </w:r>
      <w:r w:rsidRPr="009C3111">
        <w:rPr>
          <w:sz w:val="16"/>
        </w:rPr>
        <w:t>.</w:t>
      </w:r>
    </w:p>
    <w:p w:rsidR="006F461F" w:rsidRDefault="006F461F" w:rsidP="006F461F">
      <w:pPr>
        <w:pStyle w:val="Heading4"/>
      </w:pPr>
      <w:r>
        <w:t xml:space="preserve">Economic growth stops Quebec secessionism </w:t>
      </w:r>
    </w:p>
    <w:p w:rsidR="006F461F" w:rsidRDefault="006F461F" w:rsidP="006F461F">
      <w:proofErr w:type="spellStart"/>
      <w:r w:rsidRPr="00A16A64">
        <w:rPr>
          <w:rStyle w:val="StyleStyleBold12pt"/>
        </w:rPr>
        <w:t>Nuechterlein</w:t>
      </w:r>
      <w:proofErr w:type="spellEnd"/>
      <w:r w:rsidRPr="00A16A64">
        <w:rPr>
          <w:rStyle w:val="StyleStyleBold12pt"/>
        </w:rPr>
        <w:t xml:space="preserve"> 99</w:t>
      </w:r>
      <w:r>
        <w:t xml:space="preserve"> (Donald, included service in the State Department, the U.S. Information Agency, and the Office of the Secretary of Defense. In 1968 he was a founding faculty member of the Federal Executive Institute in Charlottesville, Virginia. Since then, he has been a lecturer at various universities, including the University of Virginia, Queen’s University in Canada, and the University of Kaiserslautern in Germany, and a research scholar at St. Anthony’s College, Oxford, "CANADA DEBATES A VARIETY OF DOMESTIC ISSUES," http://donaldnuechterlein.com/1999/canada.html)</w:t>
      </w:r>
    </w:p>
    <w:p w:rsidR="006F461F" w:rsidRPr="003A16F8" w:rsidRDefault="006F461F" w:rsidP="006F461F">
      <w:pPr>
        <w:rPr>
          <w:sz w:val="16"/>
        </w:rPr>
      </w:pPr>
      <w:r w:rsidRPr="003A16F8">
        <w:rPr>
          <w:sz w:val="16"/>
        </w:rPr>
        <w:t xml:space="preserve">Current opinion polls in Quebec show that </w:t>
      </w:r>
      <w:r w:rsidRPr="009C0FC0">
        <w:rPr>
          <w:rStyle w:val="StyleBoldUnderline"/>
        </w:rPr>
        <w:t>pro-independence forces</w:t>
      </w:r>
      <w:r w:rsidRPr="003A16F8">
        <w:rPr>
          <w:sz w:val="16"/>
        </w:rPr>
        <w:t xml:space="preserve"> are somewhat below the 50 percent margin that </w:t>
      </w:r>
      <w:r w:rsidRPr="009C0FC0">
        <w:rPr>
          <w:rStyle w:val="StyleBoldUnderline"/>
        </w:rPr>
        <w:t>would trigger formal negotiations with the rest of Canada on the terms of separation.</w:t>
      </w:r>
      <w:r w:rsidRPr="003A16F8">
        <w:rPr>
          <w:sz w:val="16"/>
        </w:rPr>
        <w:t xml:space="preserve"> The current premier, Lucien Bouchard, is a crafty nationalist who will not put the question to another referendum unless he is convinced it will obtain a majority vote. My guess is that if Bouchard has doubts about reaching at least 50 percent in favor of independence, he will first call a provincial election and hope to increase the majority of his </w:t>
      </w:r>
      <w:proofErr w:type="spellStart"/>
      <w:r w:rsidRPr="003A16F8">
        <w:rPr>
          <w:sz w:val="16"/>
        </w:rPr>
        <w:t>Parti</w:t>
      </w:r>
      <w:proofErr w:type="spellEnd"/>
      <w:r w:rsidRPr="003A16F8">
        <w:rPr>
          <w:sz w:val="16"/>
        </w:rPr>
        <w:t xml:space="preserve"> Quebecois. That would give him more confidence about winning a referendum. </w:t>
      </w:r>
      <w:r w:rsidRPr="009C0FC0">
        <w:rPr>
          <w:rStyle w:val="StyleBoldUnderline"/>
        </w:rPr>
        <w:t>An important factor influencing many Quebeckers will be their degree of satisfaction with the Canadian economy</w:t>
      </w:r>
      <w:r w:rsidRPr="003A16F8">
        <w:rPr>
          <w:sz w:val="16"/>
        </w:rPr>
        <w:t xml:space="preserve">. </w:t>
      </w:r>
      <w:r w:rsidRPr="009C0FC0">
        <w:rPr>
          <w:rStyle w:val="StyleBoldUnderline"/>
        </w:rPr>
        <w:t>At present, prosperity reigns in most parts of the country</w:t>
      </w:r>
      <w:r w:rsidRPr="003A16F8">
        <w:rPr>
          <w:sz w:val="16"/>
        </w:rPr>
        <w:t xml:space="preserve"> and many Quebec voters may worry that their province will suffer economically if it separates. Canada enters the 21st century </w:t>
      </w:r>
      <w:r w:rsidRPr="009C0FC0">
        <w:rPr>
          <w:rStyle w:val="StyleBoldUnderline"/>
        </w:rPr>
        <w:t>with a strong economy and a central government</w:t>
      </w:r>
      <w:r w:rsidRPr="003A16F8">
        <w:rPr>
          <w:sz w:val="16"/>
        </w:rPr>
        <w:t xml:space="preserve"> in firm control of parliament. </w:t>
      </w:r>
      <w:r w:rsidRPr="009C0FC0">
        <w:rPr>
          <w:rStyle w:val="Emphasis"/>
        </w:rPr>
        <w:t>That government will use all its influence to dampen pro-independence sentiment in Quebec</w:t>
      </w:r>
      <w:r w:rsidRPr="003A16F8">
        <w:rPr>
          <w:sz w:val="16"/>
        </w:rPr>
        <w:t>, and we should know in , 2000 if it or Quebec nationalists are in the ascendancy.</w:t>
      </w:r>
    </w:p>
    <w:p w:rsidR="006F461F" w:rsidRPr="0067501A" w:rsidRDefault="006F461F" w:rsidP="00267468"/>
    <w:p w:rsidR="00321EE6" w:rsidRPr="0067501A" w:rsidRDefault="00321EE6" w:rsidP="00F42453">
      <w:pPr>
        <w:pStyle w:val="Heading1"/>
        <w:rPr>
          <w:rFonts w:cs="Times New Roman"/>
        </w:rPr>
      </w:pPr>
      <w:proofErr w:type="spellStart"/>
      <w:r w:rsidRPr="0067501A">
        <w:rPr>
          <w:rFonts w:cs="Times New Roman"/>
        </w:rPr>
        <w:lastRenderedPageBreak/>
        <w:t>Aff</w:t>
      </w:r>
      <w:proofErr w:type="spellEnd"/>
      <w:r w:rsidRPr="0067501A">
        <w:rPr>
          <w:rFonts w:cs="Times New Roman"/>
        </w:rPr>
        <w:t xml:space="preserve"> </w:t>
      </w:r>
      <w:r w:rsidR="006B4313">
        <w:rPr>
          <w:rFonts w:cs="Times New Roman"/>
        </w:rPr>
        <w:t>Section</w:t>
      </w:r>
    </w:p>
    <w:p w:rsidR="00321EE6" w:rsidRPr="0067501A" w:rsidRDefault="00321EE6" w:rsidP="00321EE6"/>
    <w:p w:rsidR="00DF4AA5" w:rsidRDefault="00252561" w:rsidP="0068284E">
      <w:pPr>
        <w:pStyle w:val="Heading2"/>
      </w:pPr>
      <w:r>
        <w:lastRenderedPageBreak/>
        <w:t>General</w:t>
      </w:r>
    </w:p>
    <w:p w:rsidR="0068284E" w:rsidRDefault="0068284E" w:rsidP="0068284E">
      <w:pPr>
        <w:pStyle w:val="Heading4"/>
      </w:pPr>
      <w:r>
        <w:t>Long term migration won’t cause brain drain- remittances check</w:t>
      </w:r>
    </w:p>
    <w:p w:rsidR="0068284E" w:rsidRPr="0068284E" w:rsidRDefault="0068284E" w:rsidP="0068284E">
      <w:r w:rsidRPr="0068284E">
        <w:rPr>
          <w:b/>
        </w:rPr>
        <w:t>Ngoma and Ismail 13</w:t>
      </w:r>
      <w:r>
        <w:t xml:space="preserve"> (Abubakar and </w:t>
      </w:r>
      <w:proofErr w:type="spellStart"/>
      <w:r>
        <w:t>Normaz</w:t>
      </w:r>
      <w:proofErr w:type="spellEnd"/>
      <w:r>
        <w:t xml:space="preserve">, June, “The Impact of Brain Drain on Human Capital in Developing Countries”). South African Journal of Economics. </w:t>
      </w:r>
      <w:hyperlink r:id="rId31" w:history="1">
        <w:r w:rsidRPr="00D77ADF">
          <w:rPr>
            <w:rStyle w:val="Hyperlink"/>
          </w:rPr>
          <w:t>file:///C:/Users/donnenfeld/Downloads/Brain%20Drain%20on%20Human%20Capital.pdf</w:t>
        </w:r>
      </w:hyperlink>
      <w:r>
        <w:t xml:space="preserve"> // </w:t>
      </w:r>
      <w:proofErr w:type="spellStart"/>
      <w:r>
        <w:t>LDonn</w:t>
      </w:r>
      <w:proofErr w:type="spellEnd"/>
    </w:p>
    <w:p w:rsidR="0068284E" w:rsidRPr="0068284E" w:rsidRDefault="0068284E" w:rsidP="0068284E"/>
    <w:p w:rsidR="0068284E" w:rsidRDefault="0068284E" w:rsidP="0068284E">
      <w:r w:rsidRPr="0068284E">
        <w:t xml:space="preserve">Our findings suggest that the probability of skilled migration impact adversely, in the short term, on human capital investment both at secondary and tertiary educational levels, while </w:t>
      </w:r>
      <w:r w:rsidRPr="0068284E">
        <w:rPr>
          <w:u w:val="single"/>
        </w:rPr>
        <w:t>the long-term incentive effect is statistically insignificant</w:t>
      </w:r>
      <w:r w:rsidRPr="0068284E">
        <w:t xml:space="preserve">. Moreover, </w:t>
      </w:r>
      <w:r w:rsidRPr="0068284E">
        <w:rPr>
          <w:u w:val="single"/>
        </w:rPr>
        <w:t>remittances sent by immigrants to their dependents influenced investment in human capital in source countries</w:t>
      </w:r>
      <w:r w:rsidRPr="0068284E">
        <w:t xml:space="preserve">. The rest of the paper is </w:t>
      </w:r>
      <w:proofErr w:type="spellStart"/>
      <w:r w:rsidRPr="0068284E">
        <w:t>organised</w:t>
      </w:r>
      <w:proofErr w:type="spellEnd"/>
      <w:r w:rsidRPr="0068284E">
        <w:t xml:space="preserve"> as follows. Section 2, covers the literature review, section 3 describes the data source and methodology, section 4 presents the empirical results, and section 5 presents the conclusion.</w:t>
      </w:r>
    </w:p>
    <w:p w:rsidR="00766E46" w:rsidRDefault="00766E46" w:rsidP="0068284E"/>
    <w:p w:rsidR="00766E46" w:rsidRDefault="00766E46" w:rsidP="0068284E"/>
    <w:p w:rsidR="00766E46" w:rsidRDefault="00766E46" w:rsidP="00766E46">
      <w:pPr>
        <w:pStyle w:val="Heading4"/>
      </w:pPr>
      <w:r>
        <w:t>Remittances solve human capital loss</w:t>
      </w:r>
    </w:p>
    <w:p w:rsidR="00766E46" w:rsidRPr="0068284E" w:rsidRDefault="00766E46" w:rsidP="00766E46">
      <w:r w:rsidRPr="0068284E">
        <w:rPr>
          <w:b/>
        </w:rPr>
        <w:t>Ngoma and Ismail 13</w:t>
      </w:r>
      <w:r>
        <w:t xml:space="preserve"> (Abubakar and </w:t>
      </w:r>
      <w:proofErr w:type="spellStart"/>
      <w:r>
        <w:t>Normaz</w:t>
      </w:r>
      <w:proofErr w:type="spellEnd"/>
      <w:r>
        <w:t xml:space="preserve">, June, “The Impact of Brain Drain on Human Capital in Developing Countries”). South African Journal of Economics. </w:t>
      </w:r>
      <w:hyperlink r:id="rId32" w:history="1">
        <w:r w:rsidRPr="00D77ADF">
          <w:rPr>
            <w:rStyle w:val="Hyperlink"/>
          </w:rPr>
          <w:t>file:///C:/Users/donnenfeld/Downloads/Brain%20Drain%20on%20Human%20Capital.pdf</w:t>
        </w:r>
      </w:hyperlink>
      <w:r>
        <w:t xml:space="preserve"> // </w:t>
      </w:r>
      <w:proofErr w:type="spellStart"/>
      <w:r>
        <w:t>LDonn</w:t>
      </w:r>
      <w:proofErr w:type="spellEnd"/>
    </w:p>
    <w:p w:rsidR="00766E46" w:rsidRPr="00766E46" w:rsidRDefault="00766E46" w:rsidP="00766E46"/>
    <w:p w:rsidR="00766E46" w:rsidRPr="00766E46" w:rsidRDefault="00766E46" w:rsidP="00766E46">
      <w:pPr>
        <w:rPr>
          <w:b/>
          <w:u w:val="single"/>
        </w:rPr>
      </w:pPr>
      <w:r>
        <w:t xml:space="preserve">In this paper, we also include </w:t>
      </w:r>
      <w:r w:rsidRPr="00766E46">
        <w:rPr>
          <w:u w:val="single"/>
        </w:rPr>
        <w:t>remittances</w:t>
      </w:r>
      <w:r>
        <w:t xml:space="preserve"> (</w:t>
      </w:r>
      <w:proofErr w:type="spellStart"/>
      <w:r>
        <w:t>remi</w:t>
      </w:r>
      <w:proofErr w:type="spellEnd"/>
      <w:r>
        <w:t xml:space="preserve">), which refer to workers’ remittances and compensation of employees received by the source countries. It comprises of current transfers by migrants as well as wages and salaries earned by non-resident workers. </w:t>
      </w:r>
      <w:r w:rsidRPr="00766E46">
        <w:rPr>
          <w:u w:val="single"/>
        </w:rPr>
        <w:t>Kugler</w:t>
      </w:r>
      <w:r>
        <w:t xml:space="preserve"> (2006</w:t>
      </w:r>
      <w:r w:rsidRPr="00766E46">
        <w:rPr>
          <w:u w:val="single"/>
        </w:rPr>
        <w:t xml:space="preserve">) found positive effect between remittance and human capital. </w:t>
      </w:r>
      <w:r>
        <w:t xml:space="preserve">Workers’ remittances are classified as current account private transfers made by workers who are residents of the destination countries to recipients in their source countries. Compensation of employees is the income of migrants who have lived in the destination countries for less than a year. </w:t>
      </w:r>
      <w:r w:rsidRPr="00766E46">
        <w:rPr>
          <w:u w:val="single"/>
        </w:rPr>
        <w:t>Migrant transfers are defined as the net worth of migrants</w:t>
      </w:r>
      <w:r>
        <w:t xml:space="preserve"> (who are expected to remain in the destination countries for more than one year) </w:t>
      </w:r>
      <w:r w:rsidRPr="00766E46">
        <w:rPr>
          <w:u w:val="single"/>
        </w:rPr>
        <w:t>that is transferred from one country to another at the time of migration. In developing countries, workers’ remittances constitute one of the major sources of external funding</w:t>
      </w:r>
    </w:p>
    <w:p w:rsidR="00DF4AA5" w:rsidRDefault="00DF4AA5" w:rsidP="00DF4AA5">
      <w:pPr>
        <w:pStyle w:val="Heading4"/>
      </w:pPr>
      <w:r>
        <w:t>No brain drain, only brain gain</w:t>
      </w:r>
    </w:p>
    <w:p w:rsidR="00DF4AA5" w:rsidRDefault="00DF4AA5" w:rsidP="00DF4AA5">
      <w:r w:rsidRPr="00AF311F">
        <w:rPr>
          <w:b/>
        </w:rPr>
        <w:t>Vargas-Silva 12</w:t>
      </w:r>
      <w:r>
        <w:t xml:space="preserve"> (Carlos, “Migration and Development”).</w:t>
      </w:r>
    </w:p>
    <w:p w:rsidR="00DF4AA5" w:rsidRDefault="00DF4AA5" w:rsidP="00DF4AA5">
      <w:r>
        <w:t>Carlos Vargas-Silva is an economist with particular expertise in quantitative data analysis.</w:t>
      </w:r>
    </w:p>
    <w:p w:rsidR="00DF4AA5" w:rsidRDefault="00DF4AA5" w:rsidP="00DF4AA5">
      <w:r>
        <w:t>He is also an Associate Professor at the University and leads several research projects on the determinants and impacts of migration.</w:t>
      </w:r>
    </w:p>
    <w:p w:rsidR="00DF4AA5" w:rsidRDefault="00261F9A" w:rsidP="00DF4AA5">
      <w:hyperlink r:id="rId33" w:history="1">
        <w:r w:rsidR="00DF4AA5" w:rsidRPr="00A87AA8">
          <w:rPr>
            <w:rStyle w:val="Hyperlink"/>
          </w:rPr>
          <w:t>http://www.migrationobservatory.ox.ac.uk/resources/primers/migration-and-development/</w:t>
        </w:r>
      </w:hyperlink>
      <w:r w:rsidR="00DF4AA5">
        <w:t xml:space="preserve"> //</w:t>
      </w:r>
      <w:proofErr w:type="spellStart"/>
      <w:r w:rsidR="00DF4AA5">
        <w:t>LDonn</w:t>
      </w:r>
      <w:proofErr w:type="spellEnd"/>
    </w:p>
    <w:p w:rsidR="00DF4AA5" w:rsidRPr="00DF4AA5" w:rsidRDefault="00DF4AA5" w:rsidP="00DF4AA5">
      <w:pPr>
        <w:rPr>
          <w:b/>
        </w:rPr>
      </w:pPr>
    </w:p>
    <w:p w:rsidR="00DF4AA5" w:rsidRPr="00DF4AA5" w:rsidRDefault="00DF4AA5" w:rsidP="00DF4AA5">
      <w:r w:rsidRPr="00DF4AA5">
        <w:lastRenderedPageBreak/>
        <w:t xml:space="preserve">Other </w:t>
      </w:r>
      <w:r w:rsidRPr="00DF4AA5">
        <w:rPr>
          <w:u w:val="single"/>
        </w:rPr>
        <w:t>evidence has dismissed the brain drain theory and has instead adopted the notion of a brain gain</w:t>
      </w:r>
      <w:r w:rsidRPr="00DF4AA5">
        <w:t xml:space="preserve"> (Gibson and McKenzie 2011). The main idea is that acquiring human capital (i.e. getting an education) is not free. Individuals have to forgo earning income (or at least some portion of their income) while they are in school, and in many cases they have to pay significant tuition fees, study hard and put much personal effort into their education. Many individuals will make the sacrifice necessary to acquire human capital only if they are able to be rewarded financially in the future. Salaries for educated people in developing countries are often low and not sufficient to encourage the acquisition of an education.</w:t>
      </w:r>
      <w:r>
        <w:t xml:space="preserve"> </w:t>
      </w:r>
      <w:r w:rsidRPr="00DF4AA5">
        <w:t xml:space="preserve">The possibility of migrating abroad increases the expected salary in some professions. In this case, individuals also look at the salary expectations in other countries when making human capital investment decisions. The fact that some may be able to migrate encourages more people to become educated. </w:t>
      </w:r>
      <w:r w:rsidRPr="00DF4AA5">
        <w:rPr>
          <w:u w:val="single"/>
        </w:rPr>
        <w:t>Not all people who acquire an education will migrate. As such, the possibility of migrating may result in a brain gain for the country</w:t>
      </w:r>
      <w:r w:rsidRPr="00DF4AA5">
        <w:t xml:space="preserve"> (Stark et al. 1997). </w:t>
      </w:r>
      <w:proofErr w:type="spellStart"/>
      <w:r w:rsidRPr="00DF4AA5">
        <w:t>Beine</w:t>
      </w:r>
      <w:proofErr w:type="spellEnd"/>
      <w:r w:rsidRPr="00DF4AA5">
        <w:t xml:space="preserve"> et al. (2011), for instance, present evidence that in countries where the skilled emigration rate is not overly large (i.e. 20 to 30%), the net effect of skilled emigration on the country’s human capital level is positive.</w:t>
      </w:r>
      <w:r>
        <w:t xml:space="preserve"> </w:t>
      </w:r>
      <w:r w:rsidRPr="00DF4AA5">
        <w:rPr>
          <w:u w:val="single"/>
        </w:rPr>
        <w:t xml:space="preserve">The departure of the most educated individuals from a country may also result in the creation of a brain bank that provides locals access to knowledge built up abroad </w:t>
      </w:r>
      <w:r w:rsidRPr="00DF4AA5">
        <w:t xml:space="preserve">(Agrawal et al. 2008). Previous studies also suggest that </w:t>
      </w:r>
      <w:r w:rsidRPr="00DF4AA5">
        <w:rPr>
          <w:u w:val="single"/>
        </w:rPr>
        <w:t>migrants are in a superior situation to invest in their home countries because they have specific knowledge that other foreign investors lack.</w:t>
      </w:r>
      <w:r w:rsidRPr="00DF4AA5">
        <w:t xml:space="preserve"> Non-migrant locals also have this knowledge, but they often lack the valuable business expertise that can be acquired abroad.</w:t>
      </w:r>
    </w:p>
    <w:p w:rsidR="00DF4AA5" w:rsidRPr="00DF4AA5" w:rsidRDefault="00DF4AA5" w:rsidP="00DF4AA5"/>
    <w:p w:rsidR="00321EE6" w:rsidRPr="0067501A" w:rsidRDefault="00321EE6" w:rsidP="0028385E">
      <w:pPr>
        <w:pStyle w:val="Heading4"/>
        <w:rPr>
          <w:rFonts w:cs="Times New Roman"/>
        </w:rPr>
      </w:pPr>
      <w:r w:rsidRPr="0067501A">
        <w:rPr>
          <w:rFonts w:cs="Times New Roman"/>
        </w:rPr>
        <w:t xml:space="preserve">Brain Drain </w:t>
      </w:r>
      <w:r w:rsidR="001B1285">
        <w:rPr>
          <w:rFonts w:cs="Times New Roman"/>
        </w:rPr>
        <w:t>is good- leads to remittances in developing countries</w:t>
      </w:r>
    </w:p>
    <w:p w:rsidR="0028385E" w:rsidRPr="0067501A" w:rsidRDefault="0028385E" w:rsidP="0028385E">
      <w:r w:rsidRPr="0067501A">
        <w:rPr>
          <w:b/>
        </w:rPr>
        <w:t xml:space="preserve">The Economist 11 </w:t>
      </w:r>
      <w:r w:rsidRPr="0067501A">
        <w:t xml:space="preserve">(“Economics Focus: Drain or Gain?”). </w:t>
      </w:r>
      <w:hyperlink r:id="rId34" w:history="1">
        <w:r w:rsidR="0067501A" w:rsidRPr="0067501A">
          <w:rPr>
            <w:rStyle w:val="Hyperlink"/>
          </w:rPr>
          <w:t>https://www.economist.com/node/18741763</w:t>
        </w:r>
      </w:hyperlink>
      <w:r w:rsidR="0067501A" w:rsidRPr="0067501A">
        <w:t xml:space="preserve"> </w:t>
      </w:r>
      <w:proofErr w:type="spellStart"/>
      <w:r w:rsidR="0067501A" w:rsidRPr="0067501A">
        <w:t>LDonn</w:t>
      </w:r>
      <w:proofErr w:type="spellEnd"/>
    </w:p>
    <w:p w:rsidR="0028385E" w:rsidRPr="0067501A" w:rsidRDefault="0028385E" w:rsidP="00321EE6">
      <w:pPr>
        <w:pStyle w:val="NormalWeb"/>
        <w:textAlignment w:val="baseline"/>
        <w:rPr>
          <w:b/>
          <w:color w:val="4A4A4A"/>
        </w:rPr>
      </w:pPr>
    </w:p>
    <w:p w:rsidR="00321EE6" w:rsidRPr="0067501A" w:rsidRDefault="00321EE6" w:rsidP="008973A1">
      <w:pPr>
        <w:pStyle w:val="NormalWeb"/>
        <w:textAlignment w:val="baseline"/>
        <w:rPr>
          <w:color w:val="000000" w:themeColor="text1"/>
        </w:rPr>
      </w:pPr>
      <w:r w:rsidRPr="0067501A">
        <w:rPr>
          <w:color w:val="000000" w:themeColor="text1"/>
        </w:rPr>
        <w:t>Many now take issue with this view (see </w:t>
      </w:r>
      <w:hyperlink r:id="rId35" w:history="1">
        <w:r w:rsidRPr="0067501A">
          <w:rPr>
            <w:rStyle w:val="Hyperlink"/>
            <w:color w:val="000000" w:themeColor="text1"/>
            <w:sz w:val="23"/>
            <w:szCs w:val="23"/>
            <w:bdr w:val="none" w:sz="0" w:space="0" w:color="auto" w:frame="1"/>
          </w:rPr>
          <w:t>article</w:t>
        </w:r>
      </w:hyperlink>
      <w:r w:rsidRPr="0067501A">
        <w:rPr>
          <w:color w:val="000000" w:themeColor="text1"/>
        </w:rPr>
        <w:t xml:space="preserve">). Several economists reckon that </w:t>
      </w:r>
      <w:r w:rsidRPr="0067501A">
        <w:rPr>
          <w:color w:val="000000" w:themeColor="text1"/>
          <w:u w:val="single"/>
        </w:rPr>
        <w:t>the brain-drain hypothesis fails to account for the effects of remittances, for the beneficial effects of returning migrants, and for the possibility that being able to migrate to greener pastures induces people to get more education.</w:t>
      </w:r>
      <w:r w:rsidRPr="0067501A">
        <w:rPr>
          <w:color w:val="000000" w:themeColor="text1"/>
        </w:rPr>
        <w:t xml:space="preserve"> Some argue that once these factors are taken into account, </w:t>
      </w:r>
      <w:r w:rsidRPr="0067501A">
        <w:rPr>
          <w:color w:val="000000" w:themeColor="text1"/>
          <w:u w:val="single"/>
        </w:rPr>
        <w:t>an exodus of highly skilled people could turn out to be a net benefit to the countries they leave</w:t>
      </w:r>
      <w:r w:rsidRPr="0067501A">
        <w:rPr>
          <w:color w:val="000000" w:themeColor="text1"/>
        </w:rPr>
        <w:t xml:space="preserve">. Recent studies of migration from countries as far apart as Ghana, Fiji, India and Romania have found support for this “brain gain” </w:t>
      </w:r>
      <w:proofErr w:type="spellStart"/>
      <w:r w:rsidRPr="0067501A">
        <w:rPr>
          <w:color w:val="000000" w:themeColor="text1"/>
        </w:rPr>
        <w:t>idea.</w:t>
      </w:r>
      <w:r w:rsidRPr="0067501A">
        <w:rPr>
          <w:color w:val="000000" w:themeColor="text1"/>
          <w:u w:val="single"/>
        </w:rPr>
        <w:t>The</w:t>
      </w:r>
      <w:proofErr w:type="spellEnd"/>
      <w:r w:rsidRPr="0067501A">
        <w:rPr>
          <w:color w:val="000000" w:themeColor="text1"/>
          <w:u w:val="single"/>
        </w:rPr>
        <w:t xml:space="preserve"> most obvious way in which migrants repay their homelands is through remittances. Workers from developing countries remitted a total of $325 billion in 2010</w:t>
      </w:r>
      <w:r w:rsidRPr="0067501A">
        <w:rPr>
          <w:color w:val="000000" w:themeColor="text1"/>
        </w:rPr>
        <w:t xml:space="preserve">, according to the World Bank. In Lebanon, Lesotho, Nepal, Tajikistan and a few other places, remittances are more than 20% of GDP. </w:t>
      </w:r>
      <w:r w:rsidRPr="0067501A">
        <w:rPr>
          <w:color w:val="000000" w:themeColor="text1"/>
          <w:u w:val="single"/>
        </w:rPr>
        <w:t>A skilled migrant may earn several multiples of what his income would have been had he stayed at home</w:t>
      </w:r>
      <w:r w:rsidRPr="0067501A">
        <w:rPr>
          <w:color w:val="000000" w:themeColor="text1"/>
        </w:rPr>
        <w:t xml:space="preserve">. A study of Romanian migrants to America found that the average emigrant earned almost $12,000 a year more in America than he would have done in his native land, a huge premium for someone from a country where income per person is around $7,500 (at market exchange rates).It is true that many skilled migrants have been educated and trained partly at the expense of their (often cash-strapped) governments. Some argue that poor countries should therefore rethink how much they spend on higher education. Indians, for example, often debate whether their government should continue to </w:t>
      </w:r>
      <w:proofErr w:type="spellStart"/>
      <w:r w:rsidRPr="0067501A">
        <w:rPr>
          <w:color w:val="000000" w:themeColor="text1"/>
        </w:rPr>
        <w:t>subsidise</w:t>
      </w:r>
      <w:proofErr w:type="spellEnd"/>
      <w:r w:rsidRPr="0067501A">
        <w:rPr>
          <w:color w:val="000000" w:themeColor="text1"/>
        </w:rPr>
        <w:t xml:space="preserve"> the Indian Institutes of Technology (IITs), its elite engineering schools, when large numbers of IIT graduates end up in Silicon Valley or on Wall Street. But </w:t>
      </w:r>
      <w:r w:rsidRPr="0067501A">
        <w:rPr>
          <w:color w:val="000000" w:themeColor="text1"/>
          <w:u w:val="single"/>
        </w:rPr>
        <w:t xml:space="preserve">a new study of remittances sent home by </w:t>
      </w:r>
      <w:r w:rsidRPr="0067501A">
        <w:rPr>
          <w:color w:val="000000" w:themeColor="text1"/>
          <w:u w:val="single"/>
        </w:rPr>
        <w:lastRenderedPageBreak/>
        <w:t xml:space="preserve">Ghanaian migrants suggests that on average they transfer enough over their working lives to cover the amount spent on educating them several times over. The study finds that once remittances are taken into account, the cost of education would have to be 5.6 times the official figure to make it a losing proposition for </w:t>
      </w:r>
      <w:proofErr w:type="spellStart"/>
      <w:r w:rsidRPr="0067501A">
        <w:rPr>
          <w:color w:val="000000" w:themeColor="text1"/>
          <w:u w:val="single"/>
        </w:rPr>
        <w:t>Ghana.</w:t>
      </w:r>
      <w:r w:rsidRPr="0067501A">
        <w:rPr>
          <w:color w:val="000000" w:themeColor="text1"/>
        </w:rPr>
        <w:t>There</w:t>
      </w:r>
      <w:proofErr w:type="spellEnd"/>
      <w:r w:rsidRPr="0067501A">
        <w:rPr>
          <w:color w:val="000000" w:themeColor="text1"/>
        </w:rPr>
        <w:t xml:space="preserve"> are more subtle ways in which the departure of some skilled people may aid poorer countries. </w:t>
      </w:r>
      <w:r w:rsidRPr="0067501A">
        <w:rPr>
          <w:color w:val="000000" w:themeColor="text1"/>
          <w:u w:val="single"/>
        </w:rPr>
        <w:t>Some emigrants would have been jobless had they stayed.</w:t>
      </w:r>
      <w:r w:rsidRPr="0067501A">
        <w:rPr>
          <w:color w:val="000000" w:themeColor="text1"/>
        </w:rPr>
        <w:t xml:space="preserve"> Studies have found that unemployment rates among young people with college degrees in countries like Morocco and Tunisia are several multiples of those among the poorly educated, perhaps because graduates are more demanding. </w:t>
      </w:r>
      <w:r w:rsidRPr="0067501A">
        <w:rPr>
          <w:color w:val="000000" w:themeColor="text1"/>
          <w:u w:val="single"/>
        </w:rPr>
        <w:t>Migration may lead to a more productive pairing of people's skills and jobs. Some of the benefits of this improved match then flow back to the migrant's home country</w:t>
      </w:r>
      <w:r w:rsidRPr="0067501A">
        <w:rPr>
          <w:color w:val="000000" w:themeColor="text1"/>
        </w:rPr>
        <w:t xml:space="preserve">, most directly via </w:t>
      </w:r>
      <w:proofErr w:type="spellStart"/>
      <w:r w:rsidRPr="0067501A">
        <w:rPr>
          <w:color w:val="000000" w:themeColor="text1"/>
        </w:rPr>
        <w:t>remittances.</w:t>
      </w:r>
      <w:r w:rsidRPr="0067501A">
        <w:rPr>
          <w:color w:val="000000" w:themeColor="text1"/>
          <w:u w:val="single"/>
        </w:rPr>
        <w:t>The</w:t>
      </w:r>
      <w:proofErr w:type="spellEnd"/>
      <w:r w:rsidRPr="0067501A">
        <w:rPr>
          <w:color w:val="000000" w:themeColor="text1"/>
          <w:u w:val="single"/>
        </w:rPr>
        <w:t xml:space="preserve"> possibility of emigration may even have beneficial effects on those who choose to stay, by giving people in poor countries an incentive to invest in education</w:t>
      </w:r>
      <w:r w:rsidRPr="0067501A">
        <w:rPr>
          <w:color w:val="000000" w:themeColor="text1"/>
        </w:rPr>
        <w:t xml:space="preserve">. A study of Cape Verdeans finds that an increase of ten percentage points in young people's perceived probability of emigrating raises the probability of their completing secondary school by around eight points. Another study looks at Fiji. A series of coups beginning in 1987 was seen by Fijians of Indian origin as permanently harming their prospects in the country by limiting their share of government jobs and political power. This set off a wave of emigration. Yet young Indians in Fiji became more likely to go to university even as the outlook at home dimmed, in part because Australia, Canada and New Zealand, three of the top destinations for Fijians, put more emphasis on attracting skilled migrants. </w:t>
      </w:r>
      <w:r w:rsidRPr="0067501A">
        <w:rPr>
          <w:color w:val="000000" w:themeColor="text1"/>
          <w:u w:val="single"/>
        </w:rPr>
        <w:t xml:space="preserve">Since some of those who got more education ended up staying, the skill levels of the resident Fijian population </w:t>
      </w:r>
      <w:proofErr w:type="spellStart"/>
      <w:r w:rsidRPr="0067501A">
        <w:rPr>
          <w:color w:val="000000" w:themeColor="text1"/>
          <w:u w:val="single"/>
        </w:rPr>
        <w:t>soared.</w:t>
      </w:r>
      <w:bookmarkStart w:id="1" w:name="passport_to_riches"/>
      <w:bookmarkEnd w:id="1"/>
      <w:r w:rsidRPr="0067501A">
        <w:rPr>
          <w:rStyle w:val="Strong"/>
          <w:b w:val="0"/>
          <w:color w:val="000000" w:themeColor="text1"/>
          <w:sz w:val="23"/>
          <w:szCs w:val="23"/>
          <w:bdr w:val="none" w:sz="0" w:space="0" w:color="auto" w:frame="1"/>
        </w:rPr>
        <w:t>Passport</w:t>
      </w:r>
      <w:proofErr w:type="spellEnd"/>
      <w:r w:rsidRPr="0067501A">
        <w:rPr>
          <w:rStyle w:val="Strong"/>
          <w:b w:val="0"/>
          <w:color w:val="000000" w:themeColor="text1"/>
          <w:sz w:val="23"/>
          <w:szCs w:val="23"/>
          <w:bdr w:val="none" w:sz="0" w:space="0" w:color="auto" w:frame="1"/>
        </w:rPr>
        <w:t xml:space="preserve"> to riches</w:t>
      </w:r>
      <w:r w:rsidR="0028385E" w:rsidRPr="0067501A">
        <w:rPr>
          <w:color w:val="000000" w:themeColor="text1"/>
          <w:u w:val="single"/>
        </w:rPr>
        <w:t xml:space="preserve"> </w:t>
      </w:r>
      <w:r w:rsidRPr="0067501A">
        <w:rPr>
          <w:color w:val="000000" w:themeColor="text1"/>
          <w:u w:val="single"/>
        </w:rPr>
        <w:t>Migrants can also affect their home country directly.</w:t>
      </w:r>
      <w:r w:rsidRPr="0067501A">
        <w:rPr>
          <w:color w:val="000000" w:themeColor="text1"/>
        </w:rPr>
        <w:t xml:space="preserve"> In a recent book about the Indian diaspora, </w:t>
      </w:r>
      <w:proofErr w:type="spellStart"/>
      <w:r w:rsidRPr="0067501A">
        <w:rPr>
          <w:color w:val="000000" w:themeColor="text1"/>
        </w:rPr>
        <w:t>Devesh</w:t>
      </w:r>
      <w:proofErr w:type="spellEnd"/>
      <w:r w:rsidRPr="0067501A">
        <w:rPr>
          <w:color w:val="000000" w:themeColor="text1"/>
        </w:rPr>
        <w:t xml:space="preserve"> </w:t>
      </w:r>
      <w:proofErr w:type="spellStart"/>
      <w:r w:rsidRPr="0067501A">
        <w:rPr>
          <w:color w:val="000000" w:themeColor="text1"/>
        </w:rPr>
        <w:t>Kapur</w:t>
      </w:r>
      <w:proofErr w:type="spellEnd"/>
      <w:r w:rsidRPr="0067501A">
        <w:rPr>
          <w:color w:val="000000" w:themeColor="text1"/>
        </w:rPr>
        <w:t xml:space="preserve"> of the University of Pennsylvania argues that </w:t>
      </w:r>
      <w:r w:rsidRPr="0067501A">
        <w:rPr>
          <w:color w:val="000000" w:themeColor="text1"/>
          <w:u w:val="single"/>
        </w:rPr>
        <w:t>Indians in Silicon Valley helped shape the regulatory structure for India's home-grown venture-capital industry</w:t>
      </w:r>
      <w:r w:rsidRPr="0067501A">
        <w:rPr>
          <w:color w:val="000000" w:themeColor="text1"/>
        </w:rPr>
        <w:t xml:space="preserve">. He also argues that </w:t>
      </w:r>
      <w:r w:rsidRPr="0067501A">
        <w:rPr>
          <w:color w:val="000000" w:themeColor="text1"/>
          <w:u w:val="single"/>
        </w:rPr>
        <w:t>these people helped Indian software companies break into the American market by vouching for their quality.</w:t>
      </w:r>
      <w:r w:rsidRPr="0067501A">
        <w:rPr>
          <w:color w:val="000000" w:themeColor="text1"/>
        </w:rPr>
        <w:t xml:space="preserve"> Finally</w:t>
      </w:r>
      <w:r w:rsidRPr="0067501A">
        <w:rPr>
          <w:color w:val="000000" w:themeColor="text1"/>
          <w:u w:val="single"/>
        </w:rPr>
        <w:t>, migrants may return home, often with skills that would have been hard to pick up had they never gone abroad. The study of Romanian migrants found that returnees earned an average of 12-14% more than similar people who had stayed at home. Letting educated people go where they want looks like the brainy option.</w:t>
      </w:r>
    </w:p>
    <w:p w:rsidR="00321EE6" w:rsidRPr="0067501A" w:rsidRDefault="00321EE6" w:rsidP="00321EE6"/>
    <w:p w:rsidR="0067501A" w:rsidRPr="0067501A" w:rsidRDefault="0067501A" w:rsidP="00321EE6"/>
    <w:p w:rsidR="00F57496" w:rsidRDefault="0067501A" w:rsidP="00F57496">
      <w:pPr>
        <w:pStyle w:val="Heading4"/>
        <w:rPr>
          <w:rFonts w:cs="Times New Roman"/>
        </w:rPr>
      </w:pPr>
      <w:r w:rsidRPr="0067501A">
        <w:rPr>
          <w:rFonts w:cs="Times New Roman"/>
        </w:rPr>
        <w:t>Status quo</w:t>
      </w:r>
      <w:r w:rsidR="0081405D">
        <w:rPr>
          <w:rFonts w:cs="Times New Roman"/>
        </w:rPr>
        <w:t xml:space="preserve"> H1B reform bill </w:t>
      </w:r>
      <w:r w:rsidR="00F57496">
        <w:rPr>
          <w:rFonts w:cs="Times New Roman"/>
        </w:rPr>
        <w:t xml:space="preserve">non </w:t>
      </w:r>
      <w:proofErr w:type="spellStart"/>
      <w:r w:rsidR="00F57496">
        <w:rPr>
          <w:rFonts w:cs="Times New Roman"/>
        </w:rPr>
        <w:t>uniques</w:t>
      </w:r>
      <w:proofErr w:type="spellEnd"/>
      <w:r w:rsidR="00F57496">
        <w:rPr>
          <w:rFonts w:cs="Times New Roman"/>
        </w:rPr>
        <w:t xml:space="preserve"> the DA </w:t>
      </w:r>
    </w:p>
    <w:p w:rsidR="0067501A" w:rsidRDefault="0067501A" w:rsidP="00F57496">
      <w:proofErr w:type="spellStart"/>
      <w:r w:rsidRPr="00F57496">
        <w:rPr>
          <w:b/>
        </w:rPr>
        <w:t>Rapoza</w:t>
      </w:r>
      <w:proofErr w:type="spellEnd"/>
      <w:r w:rsidRPr="00F57496">
        <w:rPr>
          <w:b/>
        </w:rPr>
        <w:t xml:space="preserve"> 18</w:t>
      </w:r>
      <w:r w:rsidRPr="00F57496">
        <w:t xml:space="preserve"> (Kenneth, writer for </w:t>
      </w:r>
      <w:proofErr w:type="spellStart"/>
      <w:r w:rsidRPr="00F57496">
        <w:t>forbes</w:t>
      </w:r>
      <w:proofErr w:type="spellEnd"/>
      <w:r w:rsidRPr="00F57496">
        <w:t xml:space="preserve">, Forbes, “Companies Say They Want More H-1B Foreign Workers”, Used to write for WSJ, </w:t>
      </w:r>
      <w:hyperlink r:id="rId36" w:anchor="6a084e1edf64" w:history="1">
        <w:r w:rsidRPr="00F57496">
          <w:rPr>
            <w:rStyle w:val="Hyperlink"/>
          </w:rPr>
          <w:t>https://www.forbes.com/sites/kenrapoza/2018/02/07/companies-say-they-want-more-h-1b-foreign-workers/#6a084e1edf64</w:t>
        </w:r>
      </w:hyperlink>
      <w:r w:rsidRPr="00F57496">
        <w:t xml:space="preserve">, </w:t>
      </w:r>
      <w:proofErr w:type="spellStart"/>
      <w:r w:rsidRPr="00F57496">
        <w:t>LDonn</w:t>
      </w:r>
      <w:proofErr w:type="spellEnd"/>
      <w:r w:rsidRPr="00F57496">
        <w:t>)</w:t>
      </w:r>
    </w:p>
    <w:p w:rsidR="00B418F9" w:rsidRPr="00F57496" w:rsidRDefault="00B418F9" w:rsidP="00F57496"/>
    <w:p w:rsidR="0067501A" w:rsidRDefault="0067501A" w:rsidP="0067501A">
      <w:pPr>
        <w:rPr>
          <w:u w:val="single"/>
        </w:rPr>
      </w:pPr>
      <w:r w:rsidRPr="0067501A">
        <w:rPr>
          <w:u w:val="single"/>
        </w:rPr>
        <w:t xml:space="preserve">A new H-1B reform bill </w:t>
      </w:r>
      <w:r w:rsidRPr="0067501A">
        <w:t>by Republican Senators Orrin Hatch and Jeff Flake introduced legislation that</w:t>
      </w:r>
      <w:r w:rsidRPr="0067501A">
        <w:rPr>
          <w:u w:val="single"/>
        </w:rPr>
        <w:t xml:space="preserve"> aims to increase the annual quota of H-1B visas to around 100,000 and lift the cap on the 20,000 visas going to recent graduates of U.S. schools if the employer agrees to sponsor them for a green card.</w:t>
      </w:r>
      <w:r w:rsidRPr="0067501A">
        <w:rPr>
          <w:sz w:val="16"/>
        </w:rPr>
        <w:t xml:space="preserve"> The bill also would allow spouses of H-1B holders a special visa to work. Some politicians want to see minimum pay stretched out from $60,000 for basic computer software engineers to $100,000. The U.S.-centric tech companies think that will pull some of the visas away from the big Indian firms that dominate the visa program</w:t>
      </w:r>
      <w:r w:rsidRPr="0067501A">
        <w:rPr>
          <w:u w:val="single"/>
        </w:rPr>
        <w:t xml:space="preserve">. </w:t>
      </w:r>
      <w:r w:rsidRPr="0067501A">
        <w:t xml:space="preserve">Roughly 60% of those visas go to Indian nationals working for the big three. Although the numbers are low in terms of the overall new immigration population here, the H-1B has run into public relations problems due to lawsuits against a number of companies, including India IT </w:t>
      </w:r>
      <w:r w:rsidRPr="0067501A">
        <w:lastRenderedPageBreak/>
        <w:t>outsourcer Infosys. 60 Minutes did a special on the H-1B visa program, with workers citing abuses of the program by their American employer.</w:t>
      </w:r>
      <w:r w:rsidRPr="0067501A">
        <w:rPr>
          <w:u w:val="single"/>
        </w:rPr>
        <w:t xml:space="preserve"> Seven in 10 employers said that having a global workforce was "very" or "extremely important" to their talent strategy (up from 63% last year). Some 77% cited the need to fill a skills gap for looking abroad. Almost 100% of human resource managers surveyed said that their companies changed their green card policy over the past year, with 31% saying they are sponsoring green cards faster.</w:t>
      </w:r>
    </w:p>
    <w:p w:rsidR="001B1285" w:rsidRDefault="001B1285" w:rsidP="0067501A">
      <w:pPr>
        <w:rPr>
          <w:u w:val="single"/>
        </w:rPr>
      </w:pPr>
    </w:p>
    <w:p w:rsidR="001B1285" w:rsidRDefault="001B1285" w:rsidP="0067501A">
      <w:pPr>
        <w:rPr>
          <w:u w:val="single"/>
        </w:rPr>
      </w:pPr>
    </w:p>
    <w:p w:rsidR="001B1285" w:rsidRDefault="001B1285" w:rsidP="0067501A">
      <w:pPr>
        <w:rPr>
          <w:b/>
        </w:rPr>
      </w:pPr>
      <w:r>
        <w:rPr>
          <w:b/>
        </w:rPr>
        <w:t>Hatch-Flake bill will pass</w:t>
      </w:r>
    </w:p>
    <w:p w:rsidR="005429D5" w:rsidRDefault="005429D5" w:rsidP="0067501A">
      <w:r>
        <w:rPr>
          <w:b/>
        </w:rPr>
        <w:t xml:space="preserve">O’Brien 1/25 </w:t>
      </w:r>
      <w:r>
        <w:t xml:space="preserve">(Sara Ashley, “H1B Reform Bill Seeks to Expand Annual Quota”). CNN Tech. </w:t>
      </w:r>
      <w:hyperlink r:id="rId37" w:history="1">
        <w:r w:rsidRPr="00CC6E4E">
          <w:rPr>
            <w:rStyle w:val="Hyperlink"/>
          </w:rPr>
          <w:t>http://money.cnn.com/2018/01/25/technology/hatch-flake-h1b-bill/index.html</w:t>
        </w:r>
      </w:hyperlink>
    </w:p>
    <w:p w:rsidR="005429D5" w:rsidRPr="005429D5" w:rsidRDefault="005429D5" w:rsidP="0067501A"/>
    <w:p w:rsidR="001B1285" w:rsidRPr="005429D5" w:rsidRDefault="001B1285" w:rsidP="001B1285">
      <w:pPr>
        <w:rPr>
          <w:u w:val="single"/>
        </w:rPr>
      </w:pPr>
      <w:r>
        <w:t xml:space="preserve">Republican Senators Orrin </w:t>
      </w:r>
      <w:r w:rsidRPr="005429D5">
        <w:rPr>
          <w:u w:val="single"/>
        </w:rPr>
        <w:t>Hatch and</w:t>
      </w:r>
      <w:r>
        <w:t xml:space="preserve"> Jeff </w:t>
      </w:r>
      <w:r w:rsidRPr="005429D5">
        <w:rPr>
          <w:u w:val="single"/>
        </w:rPr>
        <w:t>Flake introduced legislation</w:t>
      </w:r>
      <w:r>
        <w:t xml:space="preserve"> on Thursday </w:t>
      </w:r>
      <w:r w:rsidRPr="005429D5">
        <w:rPr>
          <w:u w:val="single"/>
        </w:rPr>
        <w:t>that aims to increase the annual quota of H-1B visas from 65,000 to 85,000.</w:t>
      </w:r>
      <w:r>
        <w:t xml:space="preserve"> The H-1B is a common work visa granted to high-skilled foreigners to work at companies in the U.S. It's valid for three years, and can be r</w:t>
      </w:r>
      <w:r w:rsidR="005429D5">
        <w:t xml:space="preserve">enewed for another three years. </w:t>
      </w:r>
      <w:r w:rsidRPr="005429D5">
        <w:rPr>
          <w:u w:val="single"/>
        </w:rPr>
        <w:t>In addition, the</w:t>
      </w:r>
      <w:r>
        <w:t xml:space="preserve"> Immigration Innovation Act, </w:t>
      </w:r>
      <w:r w:rsidRPr="005429D5">
        <w:t>or</w:t>
      </w:r>
      <w:r w:rsidRPr="005429D5">
        <w:rPr>
          <w:u w:val="single"/>
        </w:rPr>
        <w:t xml:space="preserve"> I-Squared, legislation would also provide work authorization for spouses and children of H-1B v</w:t>
      </w:r>
      <w:r w:rsidR="005429D5">
        <w:rPr>
          <w:u w:val="single"/>
        </w:rPr>
        <w:t xml:space="preserve">isa </w:t>
      </w:r>
      <w:proofErr w:type="spellStart"/>
      <w:r w:rsidR="005429D5">
        <w:rPr>
          <w:u w:val="single"/>
        </w:rPr>
        <w:t>holders.</w:t>
      </w:r>
      <w:r>
        <w:t>An</w:t>
      </w:r>
      <w:proofErr w:type="spellEnd"/>
      <w:r>
        <w:t xml:space="preserve"> Obama era rule made it possible for spouses of certain H-1B holders to apply for work authorization but the Trump administration said in December that it is seeking to do away it.</w:t>
      </w:r>
      <w:r w:rsidR="005429D5">
        <w:t xml:space="preserve"> </w:t>
      </w:r>
      <w:r>
        <w:t xml:space="preserve">The H-1B program is one that President Trump has eyed for reform, saying abusers can use it to replace American </w:t>
      </w:r>
      <w:proofErr w:type="spellStart"/>
      <w:r>
        <w:t>workers.But</w:t>
      </w:r>
      <w:proofErr w:type="spellEnd"/>
      <w:r>
        <w:t xml:space="preserve"> the program is particularly near and dear to the tech community with many engineers vying for one of the program's 65,000 visas each </w:t>
      </w:r>
      <w:proofErr w:type="spellStart"/>
      <w:r>
        <w:t>year.Demand</w:t>
      </w:r>
      <w:proofErr w:type="spellEnd"/>
      <w:r>
        <w:t xml:space="preserve"> often exceeds the supply -- in which case, a lottery system is </w:t>
      </w:r>
      <w:proofErr w:type="spellStart"/>
      <w:r>
        <w:t>activated.The</w:t>
      </w:r>
      <w:proofErr w:type="spellEnd"/>
      <w:r>
        <w:t xml:space="preserve"> bill proposes to add a "market-based escalator" so the supply can better support demand. That means granting up to 110,000 additional visas (a total of 195,000), and prioritizing visas for those with master's degrees, foreign Ph.D.'s or U.S. STEM bachelor </w:t>
      </w:r>
      <w:proofErr w:type="spellStart"/>
      <w:r>
        <w:t>degrees.Reform</w:t>
      </w:r>
      <w:proofErr w:type="spellEnd"/>
      <w:r>
        <w:t xml:space="preserve"> of the high-skilled visa system has been a goal of Hatch and other lawmakers for years, but has had a difficult time passing Congress. The bill, originally introduced in the Senate in January 2015, seeks to placate the Trump administration's concerns. For example, by specifying that employers may not use the visa with intent to substitute an American </w:t>
      </w:r>
      <w:proofErr w:type="spellStart"/>
      <w:r>
        <w:t>worker.Moreover</w:t>
      </w:r>
      <w:proofErr w:type="spellEnd"/>
      <w:r>
        <w:t>, it seeks to remove per country limits for green cards sponsored by employers, which contributes to a backlog for citizens from countries like India and China.</w:t>
      </w:r>
      <w:r w:rsidR="005429D5">
        <w:t xml:space="preserve"> </w:t>
      </w:r>
      <w:r>
        <w:t xml:space="preserve">The bill also proposes lifting the existing cap of 20,000 additional H-1B visas reserved for those with master's degrees if their employers agree to sponsor their green </w:t>
      </w:r>
      <w:proofErr w:type="spellStart"/>
      <w:r>
        <w:t>cards."Senator</w:t>
      </w:r>
      <w:proofErr w:type="spellEnd"/>
      <w:r>
        <w:t xml:space="preserve"> Hatch believes that in the current political environment this effort represents an ideal step in bringing Republicans and Democrats together to address flaws in our broken immigration system," said Senator Hatch's spokesman Matt Whitlock in a statement. Hatch announced earlier this month that he won't seek re-</w:t>
      </w:r>
      <w:proofErr w:type="spellStart"/>
      <w:r>
        <w:t>election.Execs</w:t>
      </w:r>
      <w:proofErr w:type="spellEnd"/>
      <w:r>
        <w:t xml:space="preserve"> from Microsoft and Facebook, as well as industry associations, issued statements in support of the </w:t>
      </w:r>
      <w:proofErr w:type="spellStart"/>
      <w:r>
        <w:t>bill.Dean</w:t>
      </w:r>
      <w:proofErr w:type="spellEnd"/>
      <w:r>
        <w:t xml:space="preserve"> Garfield, president and CEO of Information Technology Industry Council, says </w:t>
      </w:r>
      <w:r w:rsidRPr="005429D5">
        <w:rPr>
          <w:u w:val="single"/>
        </w:rPr>
        <w:t xml:space="preserve">the bill does "help meet the needs of our economy, drive new investment, and bolster the tech industry's commitment to growing the domestic </w:t>
      </w:r>
      <w:proofErr w:type="spellStart"/>
      <w:r w:rsidRPr="005429D5">
        <w:rPr>
          <w:u w:val="single"/>
        </w:rPr>
        <w:t>workforce</w:t>
      </w:r>
      <w:r>
        <w:t>.""I</w:t>
      </w:r>
      <w:proofErr w:type="spellEnd"/>
      <w:r>
        <w:t>-Squared is an opportunity to do the right thing for all the right reasons," he said in a statement.</w:t>
      </w:r>
    </w:p>
    <w:p w:rsidR="001B1285" w:rsidRPr="001B1285" w:rsidRDefault="001B1285" w:rsidP="001B1285">
      <w:proofErr w:type="spellStart"/>
      <w:r>
        <w:lastRenderedPageBreak/>
        <w:t>Tahmina</w:t>
      </w:r>
      <w:proofErr w:type="spellEnd"/>
      <w:r>
        <w:t xml:space="preserve"> Watson, of Watson Immigration Law, agreed that I-Squared appears to address the country's business and economic demands. "</w:t>
      </w:r>
      <w:r w:rsidRPr="005429D5">
        <w:rPr>
          <w:b/>
          <w:u w:val="single"/>
        </w:rPr>
        <w:t>The bill should garner bipartisan support and satisfy the White House with their concerns about the H-1B visa</w:t>
      </w:r>
      <w:r>
        <w:t>," she told CNNMoney.</w:t>
      </w:r>
    </w:p>
    <w:p w:rsidR="0067501A" w:rsidRDefault="0067501A" w:rsidP="00321EE6"/>
    <w:p w:rsidR="0027230F" w:rsidRDefault="0027230F" w:rsidP="00F57496">
      <w:pPr>
        <w:pStyle w:val="Heading4"/>
      </w:pPr>
      <w:r>
        <w:t xml:space="preserve">Turn: </w:t>
      </w:r>
      <w:r w:rsidR="00F57496">
        <w:t>plan</w:t>
      </w:r>
      <w:r>
        <w:t xml:space="preserve"> help</w:t>
      </w:r>
      <w:r w:rsidR="001C2B5B">
        <w:t>s</w:t>
      </w:r>
      <w:r>
        <w:t xml:space="preserve"> the economy</w:t>
      </w:r>
    </w:p>
    <w:p w:rsidR="0027230F" w:rsidRPr="0027230F" w:rsidRDefault="0027230F" w:rsidP="0027230F">
      <w:pPr>
        <w:rPr>
          <w:b/>
          <w:bCs/>
          <w:iCs/>
        </w:rPr>
      </w:pPr>
      <w:r>
        <w:rPr>
          <w:b/>
        </w:rPr>
        <w:t xml:space="preserve">Porter 17 </w:t>
      </w:r>
      <w:r>
        <w:t>(Eduardo, “</w:t>
      </w:r>
      <w:r w:rsidRPr="0027230F">
        <w:rPr>
          <w:bCs/>
          <w:iCs/>
        </w:rPr>
        <w:t>The Danger From Low-Skilled Immigrants: Not Having Them</w:t>
      </w:r>
      <w:r>
        <w:rPr>
          <w:bCs/>
          <w:iCs/>
        </w:rPr>
        <w:t xml:space="preserve">”). </w:t>
      </w:r>
      <w:r>
        <w:rPr>
          <w:bCs/>
          <w:i/>
          <w:iCs/>
        </w:rPr>
        <w:t>The New York Times</w:t>
      </w:r>
      <w:r>
        <w:rPr>
          <w:bCs/>
          <w:iCs/>
        </w:rPr>
        <w:t xml:space="preserve">. </w:t>
      </w:r>
      <w:hyperlink r:id="rId38" w:history="1">
        <w:r w:rsidRPr="00BE2974">
          <w:rPr>
            <w:rStyle w:val="Hyperlink"/>
            <w:bCs/>
            <w:iCs/>
          </w:rPr>
          <w:t>https://www.nytimes.com/2017/08/08/business/economy/immigrants-skills-economy-jobs.html</w:t>
        </w:r>
      </w:hyperlink>
      <w:r>
        <w:rPr>
          <w:bCs/>
          <w:iCs/>
        </w:rPr>
        <w:t xml:space="preserve"> </w:t>
      </w:r>
      <w:proofErr w:type="spellStart"/>
      <w:r>
        <w:rPr>
          <w:bCs/>
          <w:iCs/>
        </w:rPr>
        <w:t>LDonn</w:t>
      </w:r>
      <w:proofErr w:type="spellEnd"/>
      <w:r>
        <w:rPr>
          <w:bCs/>
          <w:iCs/>
        </w:rPr>
        <w:t xml:space="preserve"> </w:t>
      </w:r>
    </w:p>
    <w:p w:rsidR="0027230F" w:rsidRPr="0027230F" w:rsidRDefault="0027230F" w:rsidP="0027230F"/>
    <w:p w:rsidR="0027230F" w:rsidRPr="0027230F" w:rsidRDefault="0027230F" w:rsidP="0027230F">
      <w:r w:rsidRPr="0027230F">
        <w:t xml:space="preserve">Let's just say it plainly: </w:t>
      </w:r>
      <w:r w:rsidRPr="0027230F">
        <w:rPr>
          <w:u w:val="single"/>
        </w:rPr>
        <w:t>The United States needs more low-skilled immigrants.</w:t>
      </w:r>
      <w:r>
        <w:t xml:space="preserve"> </w:t>
      </w:r>
      <w:r w:rsidRPr="0027230F">
        <w:t>You might consider, for starters, the enormous demand for low-skilled workers, which could well go unmet as the baby boom generation ages out of the labor force, eroding the labor supply. Eight of the 15 occupations expected to experience the fastest growth between 2014 and 2024 — personal care and home health aides, food preparation workers, janitors and the like — </w:t>
      </w:r>
      <w:hyperlink r:id="rId39" w:history="1">
        <w:r w:rsidRPr="0027230F">
          <w:rPr>
            <w:rStyle w:val="Hyperlink"/>
          </w:rPr>
          <w:t>require no schooling at all</w:t>
        </w:r>
      </w:hyperlink>
      <w:r w:rsidRPr="0027230F">
        <w:t>.</w:t>
      </w:r>
      <w:r>
        <w:t xml:space="preserve"> </w:t>
      </w:r>
      <w:r w:rsidRPr="0027230F">
        <w:t>"Ten years from now, there are going to be lots of older people with relatively few low-skilled workers to change their bedpans," said David Card, a professor of economics at the University of California, Berkeley. "That is going to be a huge problem."</w:t>
      </w:r>
    </w:p>
    <w:p w:rsidR="0027230F" w:rsidRPr="0027230F" w:rsidRDefault="0027230F" w:rsidP="0027230F">
      <w:pPr>
        <w:rPr>
          <w:u w:val="single"/>
        </w:rPr>
      </w:pPr>
      <w:r w:rsidRPr="0027230F">
        <w:t xml:space="preserve">But the argument for low-skilled immigration is not just about filling an employment hole. The millions of </w:t>
      </w:r>
      <w:r w:rsidRPr="0027230F">
        <w:rPr>
          <w:u w:val="single"/>
        </w:rPr>
        <w:t>immigrants</w:t>
      </w:r>
      <w:r w:rsidRPr="0027230F">
        <w:t xml:space="preserve"> of little skill who </w:t>
      </w:r>
      <w:hyperlink r:id="rId40" w:history="1">
        <w:r w:rsidRPr="0027230F">
          <w:rPr>
            <w:rStyle w:val="Hyperlink"/>
          </w:rPr>
          <w:t xml:space="preserve">swept into the work </w:t>
        </w:r>
        <w:proofErr w:type="spellStart"/>
        <w:r w:rsidRPr="0027230F">
          <w:rPr>
            <w:rStyle w:val="Hyperlink"/>
          </w:rPr>
          <w:t>force</w:t>
        </w:r>
      </w:hyperlink>
      <w:r w:rsidRPr="0027230F">
        <w:t>in</w:t>
      </w:r>
      <w:proofErr w:type="spellEnd"/>
      <w:r w:rsidRPr="0027230F">
        <w:t xml:space="preserve"> the 25 years up to the onset of the Great Recession — the men washing dishes in the back of the restaurant, the women emptying the trash bins in office buildings — </w:t>
      </w:r>
      <w:r w:rsidRPr="0027230F">
        <w:rPr>
          <w:u w:val="single"/>
        </w:rPr>
        <w:t xml:space="preserve">have largely improved the lives of Americans. The politics of immigration are driven, to this day, by the proposition that  immigrant laborers take the jobs and depress the wages of Americans competing with them in the work force. It is a mechanical statement of the law of supply and demand: More workers spilling in over the border will inevitably reduce the price of </w:t>
      </w:r>
      <w:proofErr w:type="spellStart"/>
      <w:r w:rsidRPr="0027230F">
        <w:rPr>
          <w:u w:val="single"/>
        </w:rPr>
        <w:t>work</w:t>
      </w:r>
      <w:r w:rsidRPr="0027230F">
        <w:t>.This</w:t>
      </w:r>
      <w:proofErr w:type="spellEnd"/>
      <w:r w:rsidRPr="0027230F">
        <w:t xml:space="preserve"> proposition underpins President Trump's threat to get rid of the </w:t>
      </w:r>
      <w:hyperlink r:id="rId41" w:history="1">
        <w:r w:rsidRPr="0027230F">
          <w:rPr>
            <w:rStyle w:val="Hyperlink"/>
          </w:rPr>
          <w:t>11 million </w:t>
        </w:r>
      </w:hyperlink>
      <w:hyperlink r:id="rId42" w:history="1">
        <w:r w:rsidRPr="0027230F">
          <w:rPr>
            <w:rStyle w:val="Hyperlink"/>
          </w:rPr>
          <w:t>unauthorized immigrants living in the country</w:t>
        </w:r>
      </w:hyperlink>
      <w:r w:rsidRPr="0027230F">
        <w:t>. It is used to justify his plan to </w:t>
      </w:r>
      <w:hyperlink r:id="rId43" w:history="1">
        <w:r w:rsidRPr="0027230F">
          <w:rPr>
            <w:rStyle w:val="Hyperlink"/>
          </w:rPr>
          <w:t>cut legal immigration into the country by half</w:t>
        </w:r>
      </w:hyperlink>
      <w:r w:rsidRPr="0027230F">
        <w:t xml:space="preserve"> and create a point system to ensure that only immigrants with high skills are allowed entrance in the </w:t>
      </w:r>
      <w:proofErr w:type="spellStart"/>
      <w:r w:rsidRPr="0027230F">
        <w:t>future.</w:t>
      </w:r>
      <w:r w:rsidRPr="0027230F">
        <w:rPr>
          <w:u w:val="single"/>
        </w:rPr>
        <w:t>But</w:t>
      </w:r>
      <w:proofErr w:type="spellEnd"/>
      <w:r w:rsidRPr="0027230F">
        <w:rPr>
          <w:u w:val="single"/>
        </w:rPr>
        <w:t xml:space="preserve"> it is largely wrong. It misses many things: that less-skilled immigrants are also consumers of American-made goods and services; that their cheap labor raises economic output and also </w:t>
      </w:r>
      <w:hyperlink r:id="rId44" w:history="1">
        <w:r w:rsidRPr="0027230F">
          <w:rPr>
            <w:rStyle w:val="Hyperlink"/>
            <w:u w:val="single"/>
          </w:rPr>
          <w:t>reduces prices</w:t>
        </w:r>
      </w:hyperlink>
      <w:r w:rsidRPr="0027230F">
        <w:rPr>
          <w:u w:val="single"/>
        </w:rPr>
        <w:t>. It misses the fact that their children tend to have substantially more skills. In fact, the children of immigrants contribute more to state fiscal coffers than do other native-born Americans,</w:t>
      </w:r>
      <w:r w:rsidRPr="0027230F">
        <w:t> </w:t>
      </w:r>
      <w:hyperlink r:id="rId45" w:history="1">
        <w:r w:rsidRPr="0027230F">
          <w:rPr>
            <w:rStyle w:val="Hyperlink"/>
          </w:rPr>
          <w:t>according to a report by the National Academies</w:t>
        </w:r>
      </w:hyperlink>
      <w:r w:rsidRPr="0027230F">
        <w:t>.</w:t>
      </w:r>
      <w:r>
        <w:t xml:space="preserve"> </w:t>
      </w:r>
      <w:r w:rsidRPr="0027230F">
        <w:t xml:space="preserve">What is critical to understand, in light of the current political debate, is that </w:t>
      </w:r>
      <w:r w:rsidRPr="0027230F">
        <w:rPr>
          <w:u w:val="single"/>
        </w:rPr>
        <w:t>contrary to conventional wisdom, less-skilled immigration does not just knock less-educated Americans out of their jobs. It often leads to the creation of new jobs — at better wages — for natives, too. Notably, it can help many Americans to move up the income ladder. And by stimulating investment and reallocating work, </w:t>
      </w:r>
      <w:hyperlink r:id="rId46" w:history="1">
        <w:r w:rsidRPr="0027230F">
          <w:rPr>
            <w:rStyle w:val="Hyperlink"/>
            <w:u w:val="single"/>
          </w:rPr>
          <w:t>it increases productivity</w:t>
        </w:r>
      </w:hyperlink>
      <w:r w:rsidRPr="0027230F">
        <w:rPr>
          <w:u w:val="single"/>
        </w:rPr>
        <w:t>.</w:t>
      </w:r>
      <w:r>
        <w:rPr>
          <w:u w:val="single"/>
        </w:rPr>
        <w:t xml:space="preserve"> </w:t>
      </w:r>
      <w:r w:rsidRPr="0027230F">
        <w:t>Immigration's bad reputation is largely due to a subtle yet critical omission: It overlooks the fact that immigrants and natives are different in consistent ways. This difference shields even some of the least-skilled American-born workers from foreign competition.</w:t>
      </w:r>
      <w:r>
        <w:t xml:space="preserve"> </w:t>
      </w:r>
      <w:r w:rsidRPr="0027230F">
        <w:t>It's more intuitive than it seems. Even American high school dropouts have a critical advantage over the millions of immigrants of little skill who trudged over the border from Mexico and points south from the 1980s through the middle of the last decade: </w:t>
      </w:r>
      <w:hyperlink r:id="rId47" w:history="1">
        <w:r w:rsidRPr="0027230F">
          <w:rPr>
            <w:rStyle w:val="Hyperlink"/>
          </w:rPr>
          <w:t>English</w:t>
        </w:r>
      </w:hyperlink>
      <w:r w:rsidRPr="0027230F">
        <w:t>.</w:t>
      </w:r>
      <w:r>
        <w:t xml:space="preserve"> </w:t>
      </w:r>
      <w:r w:rsidRPr="0027230F">
        <w:t xml:space="preserve">Not speaking English, the newcomers might bump </w:t>
      </w:r>
      <w:r w:rsidRPr="0027230F">
        <w:lastRenderedPageBreak/>
        <w:t>their American peers from manual jobs — say, washing dishes. But they couldn't aspire to jobs that require communicating with consumers or suppliers. Those jobs are still reserved for the American-born. As employers invest more to take advantage of the new source of cheap labor, they will also open new communications-heavy job opportunities for the natives.</w:t>
      </w:r>
      <w:r>
        <w:t xml:space="preserve"> </w:t>
      </w:r>
      <w:r w:rsidRPr="0027230F">
        <w:t>For instance, many servers and hosts in New York restaurants owe their jobs to the lower-paid immigrants washing the dishes and chopping the onions. There are many more restaurants in New York than, say, in Oslo because </w:t>
      </w:r>
      <w:hyperlink r:id="rId48" w:history="1">
        <w:r w:rsidRPr="0027230F">
          <w:rPr>
            <w:rStyle w:val="Hyperlink"/>
          </w:rPr>
          <w:t>Norway's high wages</w:t>
        </w:r>
      </w:hyperlink>
      <w:r w:rsidRPr="0027230F">
        <w:t> make eating out much more expensive for the average Norwegian.</w:t>
      </w:r>
      <w:r>
        <w:t xml:space="preserve"> </w:t>
      </w:r>
      <w:r w:rsidRPr="0027230F">
        <w:t>Similar dynamics operate in other industries. The strawberry crop on the California coast owes its existence to cheap immigrant pickers. They are, in a way, sustaining better-paid American workers in the strawberry patch-to-market chain who would have to find a job somewhere else if the United States imported the strawberries from Mexico instead.</w:t>
      </w:r>
    </w:p>
    <w:p w:rsidR="0027230F" w:rsidRPr="0027230F" w:rsidRDefault="00261F9A" w:rsidP="0027230F">
      <w:hyperlink r:id="rId49" w:history="1">
        <w:r w:rsidR="0027230F" w:rsidRPr="0027230F">
          <w:rPr>
            <w:rStyle w:val="Hyperlink"/>
          </w:rPr>
          <w:t>One study found</w:t>
        </w:r>
      </w:hyperlink>
      <w:r w:rsidR="0027230F" w:rsidRPr="0027230F">
        <w:t> that when the </w:t>
      </w:r>
      <w:hyperlink r:id="rId50" w:history="1">
        <w:r w:rsidR="0027230F" w:rsidRPr="0027230F">
          <w:rPr>
            <w:rStyle w:val="Hyperlink"/>
          </w:rPr>
          <w:t>Bracero Program</w:t>
        </w:r>
      </w:hyperlink>
      <w:r w:rsidR="0027230F" w:rsidRPr="0027230F">
        <w:t> that allowed farmers to import Mexican workers ended in 1964, the sudden stop in the supply of cheap foreign labor did nothing to raise the wages of American farmworkers. From the cotton crop to the beet crop and the tomato crop, farmers brought in machines rather than pay higher wages.</w:t>
      </w:r>
      <w:r w:rsidR="0027230F">
        <w:t xml:space="preserve"> A</w:t>
      </w:r>
      <w:r w:rsidR="0027230F" w:rsidRPr="0027230F">
        <w:t>nother found that manufacturing plants in regions of the United States that received lots of low-skill immigrants in the 1980s and 1990s were </w:t>
      </w:r>
      <w:hyperlink r:id="rId51" w:history="1">
        <w:r w:rsidR="0027230F" w:rsidRPr="0027230F">
          <w:rPr>
            <w:rStyle w:val="Hyperlink"/>
          </w:rPr>
          <w:t>much slower to mechanize</w:t>
        </w:r>
      </w:hyperlink>
      <w:r w:rsidR="0027230F" w:rsidRPr="0027230F">
        <w:t> than plants in low-immigration regions.</w:t>
      </w:r>
    </w:p>
    <w:p w:rsidR="0027230F" w:rsidRPr="0027230F" w:rsidRDefault="0027230F" w:rsidP="0027230F">
      <w:r w:rsidRPr="0027230F">
        <w:t>A critical insight of the new research into the impact of immigration is that employers are not the only ones to adapt to the arrival of cheap foreign workers by, say, investing in a new restaurant or a new strawberry-packing plant. American-born workers react, too, moving into occupations that are better shielded from the newcomers, and even upgrading their own skills.</w:t>
      </w:r>
    </w:p>
    <w:p w:rsidR="0027230F" w:rsidRPr="0027230F" w:rsidRDefault="0027230F" w:rsidP="0027230F">
      <w:r w:rsidRPr="0027230F">
        <w:t>"</w:t>
      </w:r>
      <w:r w:rsidRPr="0027230F">
        <w:rPr>
          <w:u w:val="single"/>
        </w:rPr>
        <w:t>The benefits of immigration really come from occupational specialization</w:t>
      </w:r>
      <w:r w:rsidRPr="0027230F">
        <w:t>," said Ethan Lewis, an associate professor of economics at Dartmouth College. "</w:t>
      </w:r>
      <w:r w:rsidRPr="0027230F">
        <w:rPr>
          <w:u w:val="single"/>
        </w:rPr>
        <w:t>Immigrants who are relatively concentrated in less interactive and more manual jobs free up natives to specialize in what they are relatively good at, which are communication-intensive jobs</w:t>
      </w:r>
      <w:r w:rsidRPr="0027230F">
        <w:t>."</w:t>
      </w:r>
      <w:r>
        <w:t xml:space="preserve"> </w:t>
      </w:r>
      <w:r w:rsidRPr="0027230F">
        <w:t>Looking at data from 1940 through 2010, Jennifer Hunt, a professor of economics at Rutgers, </w:t>
      </w:r>
      <w:hyperlink r:id="rId52" w:history="1">
        <w:r w:rsidRPr="0027230F">
          <w:rPr>
            <w:rStyle w:val="Hyperlink"/>
          </w:rPr>
          <w:t>concluded that</w:t>
        </w:r>
      </w:hyperlink>
      <w:r w:rsidRPr="0027230F">
        <w:t> raising the share of less-skilled immigrants in the population by one percentage point increases the high school completion rate of Americans by 0.8 percentage point, on average, and even more for minorities.</w:t>
      </w:r>
      <w:r>
        <w:t xml:space="preserve"> </w:t>
      </w:r>
      <w:r w:rsidRPr="0027230F">
        <w:t xml:space="preserve">Two economists, Giovanni Peri of the University of California, Davis, and Chad </w:t>
      </w:r>
      <w:proofErr w:type="spellStart"/>
      <w:r w:rsidRPr="0027230F">
        <w:t>Sparber</w:t>
      </w:r>
      <w:proofErr w:type="spellEnd"/>
      <w:r w:rsidRPr="0027230F">
        <w:t xml:space="preserve"> of Colgate University, </w:t>
      </w:r>
      <w:hyperlink r:id="rId53" w:history="1">
        <w:r w:rsidRPr="0027230F">
          <w:rPr>
            <w:rStyle w:val="Hyperlink"/>
          </w:rPr>
          <w:t>compared the labor markets</w:t>
        </w:r>
      </w:hyperlink>
      <w:r w:rsidRPr="0027230F">
        <w:t> of states that received lots of low-skilled immigrants between 1960 and 2000 and those that received few. In the states that received many such immigrants, less-educated American-born workers tended to shift out of lower-skilled jobs — like, say, fast-food cooks — and into work requiring more communications skills, like customer-service representatives.</w:t>
      </w:r>
      <w:r>
        <w:t xml:space="preserve"> </w:t>
      </w:r>
      <w:r w:rsidRPr="0027230F">
        <w:t>Interestingly, the most vulnerable groups of American-born workers — men, the young, high school dropouts and African-Americans — experienced a greater shift than other groups. And the wages of communications-heavy jobs they moved into increased relative to those requiring only manual labor.</w:t>
      </w:r>
      <w:r>
        <w:t xml:space="preserve"> </w:t>
      </w:r>
      <w:r w:rsidRPr="0027230F">
        <w:t>It is not crazy for American workers who feel their wages going nowhere, and their job opportunities stuck, to fear immigration as yet another threat to their livelihoods. And yet for all the alarm about the prospect of poor, uneducated immigrants flocking across the border, this immigration has been mostly benign.</w:t>
      </w:r>
      <w:r>
        <w:t xml:space="preserve"> </w:t>
      </w:r>
      <w:r w:rsidRPr="0027230F">
        <w:t>Take the </w:t>
      </w:r>
      <w:hyperlink r:id="rId54" w:history="1">
        <w:r w:rsidRPr="0027230F">
          <w:rPr>
            <w:rStyle w:val="Hyperlink"/>
          </w:rPr>
          <w:t>Congressional Budget Office's analysis</w:t>
        </w:r>
      </w:hyperlink>
      <w:r w:rsidRPr="0027230F">
        <w:t xml:space="preserve"> of the immigration reform bill submitted without success by a bipartisan group of eight senators in 2013. By 2033, it estimated, </w:t>
      </w:r>
      <w:r w:rsidRPr="0027230F">
        <w:rPr>
          <w:u w:val="single"/>
        </w:rPr>
        <w:t>the plan would have increased average wages by 0.5 percent, and do next to nothing to the wages of the least skilled. It would have made the economy some 5 percent bigger, over the long term</w:t>
      </w:r>
      <w:r w:rsidRPr="0027230F">
        <w:t>, mainly because there would be 16 million more people.</w:t>
      </w:r>
    </w:p>
    <w:p w:rsidR="0027230F" w:rsidRPr="0027230F" w:rsidRDefault="0027230F" w:rsidP="0027230F">
      <w:r w:rsidRPr="0027230F">
        <w:lastRenderedPageBreak/>
        <w:t>If there is anything to fear, it is not a horde of less-educated workers ready to jump over the border. The United States' main immigration problem, looking into the future, is that </w:t>
      </w:r>
      <w:hyperlink r:id="rId55" w:history="1">
        <w:r w:rsidRPr="0027230F">
          <w:rPr>
            <w:rStyle w:val="Hyperlink"/>
          </w:rPr>
          <w:t>too few low-skilled immigrants may be willing to come</w:t>
        </w:r>
      </w:hyperlink>
      <w:r w:rsidRPr="0027230F">
        <w:t>.</w:t>
      </w:r>
      <w:r>
        <w:t xml:space="preserve"> </w:t>
      </w:r>
      <w:r w:rsidRPr="0027230F">
        <w:t>As the National Academies noted about its report, "</w:t>
      </w:r>
      <w:r w:rsidRPr="0027230F">
        <w:rPr>
          <w:u w:val="single"/>
        </w:rPr>
        <w:t>The inflow of labor supply has helped the United States avoid the problems facing other economies</w:t>
      </w:r>
      <w:r w:rsidRPr="0027230F">
        <w:t xml:space="preserve"> that have stagnated as a result of unfavorable demographics, particularly the effects of an aging work force and reduced consumption by older residents." There will be an employment hole to fill.</w:t>
      </w:r>
    </w:p>
    <w:p w:rsidR="0027230F" w:rsidRPr="0067501A" w:rsidRDefault="0027230F" w:rsidP="0027230F"/>
    <w:p w:rsidR="0027230F" w:rsidRPr="0067501A" w:rsidRDefault="0027230F" w:rsidP="0027230F"/>
    <w:p w:rsidR="0027230F" w:rsidRDefault="001C2B5B" w:rsidP="001C2B5B">
      <w:pPr>
        <w:pStyle w:val="Heading4"/>
      </w:pPr>
      <w:r>
        <w:t>Immigrants prefer Canada over the United States- the plan can’t overcome these reasons</w:t>
      </w:r>
    </w:p>
    <w:p w:rsidR="001C2B5B" w:rsidRDefault="001C2B5B" w:rsidP="00321EE6">
      <w:r>
        <w:rPr>
          <w:b/>
        </w:rPr>
        <w:t xml:space="preserve">The Economist 11 </w:t>
      </w:r>
      <w:r>
        <w:t xml:space="preserve">(“Immigration: The United States v. Canada”). </w:t>
      </w:r>
      <w:hyperlink r:id="rId56" w:history="1">
        <w:r w:rsidRPr="009A6E61">
          <w:rPr>
            <w:rStyle w:val="Hyperlink"/>
          </w:rPr>
          <w:t>https://www.economist.com/blogs/democracyinamerica/2011/05/immigration</w:t>
        </w:r>
      </w:hyperlink>
      <w:r w:rsidR="006E4063">
        <w:rPr>
          <w:rStyle w:val="Hyperlink"/>
        </w:rPr>
        <w:t xml:space="preserve">. </w:t>
      </w:r>
      <w:proofErr w:type="spellStart"/>
      <w:r w:rsidR="006E4063">
        <w:rPr>
          <w:rStyle w:val="Hyperlink"/>
        </w:rPr>
        <w:t>LDonn</w:t>
      </w:r>
      <w:proofErr w:type="spellEnd"/>
    </w:p>
    <w:p w:rsidR="001C2B5B" w:rsidRPr="001C2B5B" w:rsidRDefault="001C2B5B" w:rsidP="00321EE6"/>
    <w:p w:rsidR="001C2B5B" w:rsidRPr="001C2B5B" w:rsidRDefault="001C2B5B" w:rsidP="001C2B5B">
      <w:pPr>
        <w:rPr>
          <w:u w:val="single"/>
        </w:rPr>
      </w:pPr>
      <w:r w:rsidRPr="001C2B5B">
        <w:t>At a </w:t>
      </w:r>
      <w:hyperlink r:id="rId57" w:history="1">
        <w:r w:rsidRPr="001C2B5B">
          <w:rPr>
            <w:rStyle w:val="Hyperlink"/>
          </w:rPr>
          <w:t>conference</w:t>
        </w:r>
      </w:hyperlink>
      <w:r w:rsidRPr="001C2B5B">
        <w:t xml:space="preserve"> yesterday, Jeffrey Reitz, a sociologist at the University of Toronto, </w:t>
      </w:r>
      <w:r w:rsidRPr="001C2B5B">
        <w:rPr>
          <w:u w:val="single"/>
        </w:rPr>
        <w:t>cited two big explanations for the difference.</w:t>
      </w:r>
      <w:r w:rsidRPr="001C2B5B">
        <w:t xml:space="preserve"> The first was that </w:t>
      </w:r>
      <w:r w:rsidRPr="001C2B5B">
        <w:rPr>
          <w:u w:val="single"/>
        </w:rPr>
        <w:t>Canadians are convinced of the positive economic benefits of immigration</w:t>
      </w:r>
      <w:r w:rsidRPr="001C2B5B">
        <w:t xml:space="preserve">—to the extent that towns under economic duress are especially keen to promote immigration, because they believe immigrants will create jobs. </w:t>
      </w:r>
      <w:r w:rsidRPr="001C2B5B">
        <w:rPr>
          <w:u w:val="single"/>
        </w:rPr>
        <w:t xml:space="preserve">Even unemployed Canadians will stoutly insist that immigrants do not take work away from the native born. This makes sense, as most immigrants to Canada are </w:t>
      </w:r>
      <w:proofErr w:type="spellStart"/>
      <w:r w:rsidRPr="001C2B5B">
        <w:rPr>
          <w:u w:val="single"/>
        </w:rPr>
        <w:t>authorised</w:t>
      </w:r>
      <w:proofErr w:type="spellEnd"/>
      <w:r w:rsidRPr="001C2B5B">
        <w:rPr>
          <w:u w:val="single"/>
        </w:rPr>
        <w:t xml:space="preserve"> under a "points" system tied to their credentials and employment potential</w:t>
      </w:r>
      <w:r w:rsidRPr="001C2B5B">
        <w:t xml:space="preserve">. About half of Canadian immigrants have bachelor's degrees. They may have a higher unemployment rate than native-born workers, </w:t>
      </w:r>
      <w:proofErr w:type="spellStart"/>
      <w:r w:rsidRPr="001C2B5B">
        <w:t>Mr</w:t>
      </w:r>
      <w:proofErr w:type="spellEnd"/>
      <w:r w:rsidRPr="001C2B5B">
        <w:t xml:space="preserve"> Reitz said, and they benefit from </w:t>
      </w:r>
      <w:proofErr w:type="spellStart"/>
      <w:r w:rsidRPr="001C2B5B">
        <w:t>programmes</w:t>
      </w:r>
      <w:proofErr w:type="spellEnd"/>
      <w:r w:rsidRPr="001C2B5B">
        <w:t xml:space="preserve"> and services created </w:t>
      </w:r>
      <w:proofErr w:type="spellStart"/>
      <w:r w:rsidRPr="001C2B5B">
        <w:t>specially</w:t>
      </w:r>
      <w:proofErr w:type="spellEnd"/>
      <w:r w:rsidRPr="001C2B5B">
        <w:t xml:space="preserve"> for immigrants, such as language training. But the preponderance of evidence suggests that Canada's immigrants, being high-skilled, are net contributors.</w:t>
      </w:r>
      <w:r>
        <w:t xml:space="preserve"> </w:t>
      </w:r>
      <w:proofErr w:type="spellStart"/>
      <w:r w:rsidRPr="001C2B5B">
        <w:t>Mr</w:t>
      </w:r>
      <w:proofErr w:type="spellEnd"/>
      <w:r w:rsidRPr="001C2B5B">
        <w:t xml:space="preserve"> Reitz's second explanation was that </w:t>
      </w:r>
      <w:r w:rsidRPr="001C2B5B">
        <w:rPr>
          <w:u w:val="single"/>
        </w:rPr>
        <w:t xml:space="preserve">Canadians see multiculturalism as an important component of national identity. </w:t>
      </w:r>
      <w:r w:rsidRPr="001C2B5B">
        <w:t xml:space="preserve">In one public opinion poll, </w:t>
      </w:r>
      <w:proofErr w:type="spellStart"/>
      <w:r w:rsidRPr="001C2B5B">
        <w:t>Mr</w:t>
      </w:r>
      <w:proofErr w:type="spellEnd"/>
      <w:r w:rsidRPr="001C2B5B">
        <w:t xml:space="preserve"> Reitz said</w:t>
      </w:r>
      <w:r w:rsidRPr="001C2B5B">
        <w:rPr>
          <w:u w:val="single"/>
        </w:rPr>
        <w:t>, multiculturalism was deemed less important than national health care but more important than the flag, the Mounties, and hockey</w:t>
      </w:r>
      <w:r w:rsidRPr="001C2B5B">
        <w:t xml:space="preserve">. Irene </w:t>
      </w:r>
      <w:proofErr w:type="spellStart"/>
      <w:r w:rsidRPr="001C2B5B">
        <w:t>Bloemraad</w:t>
      </w:r>
      <w:proofErr w:type="spellEnd"/>
      <w:r w:rsidRPr="001C2B5B">
        <w:t xml:space="preserve">, a sociologist at the University of California at Berkeley, picked up this theme. There wasn't such a thing as a purely Canadian passport, she said, until 1947. Canada was, psychosocially, very much a part of the British commonwealth until quite recently. When it came time to create a distinctively Canadian identity, the country included a large and vocal Francophone minority (as well as a considerable number of first peoples). </w:t>
      </w:r>
      <w:r w:rsidRPr="001C2B5B">
        <w:rPr>
          <w:u w:val="single"/>
        </w:rPr>
        <w:t xml:space="preserve">The necessity of bilingualism contributed to a broader public commitment to multiculturalism, which persists today. Other factors allow Canada to be more inviting. The country has little reason to worry about illegal immigration. Like the United States, it shares a long southern border with a country suffering from high levels of crime, unemployment and income inequality. But there aren't millions of Americans yearning to get into Canada. To put it another way, the United </w:t>
      </w:r>
      <w:proofErr w:type="spellStart"/>
      <w:r w:rsidRPr="001C2B5B">
        <w:rPr>
          <w:u w:val="single"/>
        </w:rPr>
        <w:t>States's</w:t>
      </w:r>
      <w:proofErr w:type="spellEnd"/>
      <w:r w:rsidRPr="001C2B5B">
        <w:rPr>
          <w:u w:val="single"/>
        </w:rPr>
        <w:t xml:space="preserve"> buffer zone from the eager masses is a shallow river. Canada's is the United States. That reduces </w:t>
      </w:r>
      <w:proofErr w:type="spellStart"/>
      <w:r w:rsidRPr="001C2B5B">
        <w:rPr>
          <w:u w:val="single"/>
        </w:rPr>
        <w:t>unauthorised</w:t>
      </w:r>
      <w:proofErr w:type="spellEnd"/>
      <w:r w:rsidRPr="001C2B5B">
        <w:rPr>
          <w:u w:val="single"/>
        </w:rPr>
        <w:t xml:space="preserve"> migration to Canada and eases public anxiety about it. Canada also has a smaller population and lower birth rate than the United States—it needs immigrants for population growth.</w:t>
      </w:r>
    </w:p>
    <w:p w:rsidR="001C2B5B" w:rsidRDefault="001C2B5B" w:rsidP="00321EE6"/>
    <w:p w:rsidR="001B1285" w:rsidRDefault="001B1285" w:rsidP="00321EE6"/>
    <w:p w:rsidR="001B1285" w:rsidRDefault="001B1285" w:rsidP="00321EE6"/>
    <w:p w:rsidR="001B1285" w:rsidRPr="0067501A" w:rsidRDefault="001B1285" w:rsidP="001B1285">
      <w:pPr>
        <w:pStyle w:val="Heading4"/>
        <w:rPr>
          <w:rFonts w:cs="Times New Roman"/>
        </w:rPr>
      </w:pPr>
      <w:r>
        <w:rPr>
          <w:rFonts w:cs="Times New Roman"/>
        </w:rPr>
        <w:t>Multiple other reasons immigration to the US is low</w:t>
      </w:r>
      <w:r w:rsidRPr="0067501A">
        <w:rPr>
          <w:rFonts w:cs="Times New Roman"/>
        </w:rPr>
        <w:t>-</w:t>
      </w:r>
      <w:r>
        <w:rPr>
          <w:rFonts w:cs="Times New Roman"/>
        </w:rPr>
        <w:t>the plan can’t overcome these hurdles</w:t>
      </w:r>
    </w:p>
    <w:p w:rsidR="001B1285" w:rsidRPr="0067501A" w:rsidRDefault="001B1285" w:rsidP="001B1285">
      <w:pPr>
        <w:rPr>
          <w:rStyle w:val="StyleStyleBold12pt"/>
          <w:b w:val="0"/>
        </w:rPr>
      </w:pPr>
      <w:proofErr w:type="spellStart"/>
      <w:r w:rsidRPr="0067501A">
        <w:rPr>
          <w:rStyle w:val="StyleStyleBold12pt"/>
        </w:rPr>
        <w:t>Sataline</w:t>
      </w:r>
      <w:proofErr w:type="spellEnd"/>
      <w:r w:rsidRPr="0067501A">
        <w:rPr>
          <w:rStyle w:val="StyleStyleBold12pt"/>
        </w:rPr>
        <w:t xml:space="preserve"> 17</w:t>
      </w:r>
      <w:r w:rsidRPr="0067501A">
        <w:rPr>
          <w:rStyle w:val="StyleStyleBold12pt"/>
          <w:b w:val="0"/>
        </w:rPr>
        <w:t xml:space="preserve"> (Suzanne, “Trump has started a brain drain back to India”). Foreign Policy.</w:t>
      </w:r>
    </w:p>
    <w:p w:rsidR="001B1285" w:rsidRPr="0067501A" w:rsidRDefault="00261F9A" w:rsidP="001B1285">
      <w:pPr>
        <w:rPr>
          <w:rStyle w:val="StyleStyleBold12pt"/>
          <w:b w:val="0"/>
        </w:rPr>
      </w:pPr>
      <w:hyperlink r:id="rId58" w:tgtFrame="_blank" w:history="1">
        <w:r w:rsidR="001B1285" w:rsidRPr="0067501A">
          <w:rPr>
            <w:rStyle w:val="StyleStyleBold12pt"/>
            <w:b w:val="0"/>
          </w:rPr>
          <w:t>http://foreignpolicy.com/2017/09/22/trump-has-started-a-brain-drain-back-to-india/</w:t>
        </w:r>
      </w:hyperlink>
      <w:r w:rsidR="001B1285" w:rsidRPr="0067501A">
        <w:rPr>
          <w:rStyle w:val="StyleStyleBold12pt"/>
          <w:b w:val="0"/>
        </w:rPr>
        <w:t xml:space="preserve"> </w:t>
      </w:r>
      <w:proofErr w:type="spellStart"/>
      <w:r w:rsidR="001B1285" w:rsidRPr="0067501A">
        <w:rPr>
          <w:rStyle w:val="StyleStyleBold12pt"/>
          <w:b w:val="0"/>
        </w:rPr>
        <w:t>LDonn</w:t>
      </w:r>
      <w:proofErr w:type="spellEnd"/>
    </w:p>
    <w:p w:rsidR="001B1285" w:rsidRPr="0067501A" w:rsidRDefault="001B1285" w:rsidP="001B1285">
      <w:pPr>
        <w:rPr>
          <w:rStyle w:val="StyleStyleBold12pt"/>
          <w:b w:val="0"/>
        </w:rPr>
      </w:pPr>
    </w:p>
    <w:p w:rsidR="001B1285" w:rsidRPr="0067501A" w:rsidRDefault="001B1285" w:rsidP="001B1285">
      <w:pPr>
        <w:pStyle w:val="NormalWeb"/>
        <w:rPr>
          <w:color w:val="000000"/>
          <w:szCs w:val="22"/>
        </w:rPr>
      </w:pPr>
      <w:r w:rsidRPr="0067501A">
        <w:rPr>
          <w:color w:val="000000"/>
          <w:szCs w:val="22"/>
          <w:u w:val="single"/>
        </w:rPr>
        <w:t>Tangled and contradictory immigration policies of this sort have frustrated Indian immigrants for years, but the United States was seen as a prize worth pursuing</w:t>
      </w:r>
      <w:r w:rsidRPr="0067501A">
        <w:rPr>
          <w:color w:val="000000"/>
          <w:szCs w:val="22"/>
        </w:rPr>
        <w:t xml:space="preserve">. Now, though, many Indians — long a vital pillar of U.S. hospitals, tech firms, and engineering efforts — </w:t>
      </w:r>
      <w:r w:rsidRPr="0067501A">
        <w:rPr>
          <w:color w:val="000000"/>
          <w:szCs w:val="22"/>
          <w:u w:val="single"/>
        </w:rPr>
        <w:t xml:space="preserve">are reconsidering their options. </w:t>
      </w:r>
      <w:r w:rsidRPr="0067501A">
        <w:rPr>
          <w:color w:val="000000"/>
          <w:szCs w:val="22"/>
        </w:rPr>
        <w:t>Despite a chummy Rose Garden meeting between U.S. President Donald Trump and Indian Prime Minister Narendra Modi in June</w:t>
      </w:r>
      <w:r w:rsidRPr="0067501A">
        <w:rPr>
          <w:color w:val="000000"/>
          <w:szCs w:val="22"/>
          <w:u w:val="single"/>
        </w:rPr>
        <w:t>, the permanent legal status of many Indians in America has become far more uncertain since Trump’s election</w:t>
      </w:r>
      <w:r w:rsidRPr="0067501A">
        <w:rPr>
          <w:color w:val="000000"/>
          <w:szCs w:val="22"/>
        </w:rPr>
        <w:t xml:space="preserve">. In </w:t>
      </w:r>
      <w:r w:rsidRPr="0067501A">
        <w:rPr>
          <w:color w:val="000000"/>
          <w:szCs w:val="22"/>
          <w:u w:val="single"/>
        </w:rPr>
        <w:t>the president’s</w:t>
      </w:r>
      <w:r w:rsidRPr="0067501A">
        <w:rPr>
          <w:color w:val="000000"/>
          <w:szCs w:val="22"/>
        </w:rPr>
        <w:t xml:space="preserve"> short time in office, his </w:t>
      </w:r>
      <w:r w:rsidRPr="0067501A">
        <w:rPr>
          <w:color w:val="000000"/>
          <w:szCs w:val="22"/>
          <w:u w:val="single"/>
        </w:rPr>
        <w:t>promises and policies — from the “Muslim ban” to a directive that may alter who gets a </w:t>
      </w:r>
      <w:hyperlink r:id="rId59" w:history="1">
        <w:r w:rsidRPr="0067501A">
          <w:rPr>
            <w:rStyle w:val="Hyperlink"/>
            <w:color w:val="ED3725"/>
            <w:szCs w:val="22"/>
            <w:u w:val="single"/>
          </w:rPr>
          <w:t>work visa </w:t>
        </w:r>
      </w:hyperlink>
      <w:r w:rsidRPr="0067501A">
        <w:rPr>
          <w:color w:val="000000"/>
          <w:szCs w:val="22"/>
          <w:u w:val="single"/>
        </w:rPr>
        <w:t>— have convinced many foreign nationals that they are not welcome</w:t>
      </w:r>
      <w:r w:rsidRPr="0067501A">
        <w:rPr>
          <w:color w:val="000000"/>
          <w:szCs w:val="22"/>
        </w:rPr>
        <w:t xml:space="preserve">. For many of the 2.4 million Indian nationals living in the United States, including roughly 1 million who are scientists and engineers, the fears are </w:t>
      </w:r>
      <w:r w:rsidRPr="0067501A">
        <w:rPr>
          <w:color w:val="000000"/>
          <w:szCs w:val="22"/>
          <w:u w:val="single"/>
        </w:rPr>
        <w:t>existential; although roughly 45 percent are naturalized citizens, hundreds of thousands still depend on impermanent visas that must be periodically renewed. Changes in the U.S. skilled visa scheme could trigger large economic and intellectual losses, especially in states with many South Asian residents</w:t>
      </w:r>
      <w:r w:rsidRPr="0067501A">
        <w:rPr>
          <w:color w:val="000000"/>
          <w:szCs w:val="22"/>
        </w:rPr>
        <w:t xml:space="preserve"> such as California and New Jersey. Some foreign nationals there wonder if Trump’s policies will trigger an Indian brain </w:t>
      </w:r>
      <w:proofErr w:type="spellStart"/>
      <w:r w:rsidRPr="0067501A">
        <w:rPr>
          <w:color w:val="000000"/>
          <w:szCs w:val="22"/>
        </w:rPr>
        <w:t>drain.</w:t>
      </w:r>
      <w:r w:rsidRPr="0067501A">
        <w:rPr>
          <w:rStyle w:val="pull-quote"/>
          <w:color w:val="000000"/>
          <w:szCs w:val="22"/>
          <w:u w:val="single"/>
        </w:rPr>
        <w:t>Since</w:t>
      </w:r>
      <w:proofErr w:type="spellEnd"/>
      <w:r w:rsidRPr="0067501A">
        <w:rPr>
          <w:rStyle w:val="pull-quote"/>
          <w:color w:val="000000"/>
          <w:szCs w:val="22"/>
          <w:u w:val="single"/>
        </w:rPr>
        <w:t xml:space="preserve"> Trump’s election, the number of Indian-born residents in the United States searching for jobs back in India has </w:t>
      </w:r>
      <w:hyperlink r:id="rId60" w:history="1">
        <w:r w:rsidRPr="0067501A">
          <w:rPr>
            <w:rStyle w:val="Hyperlink"/>
            <w:color w:val="ED3725"/>
            <w:szCs w:val="22"/>
            <w:u w:val="single"/>
          </w:rPr>
          <w:t>climbed</w:t>
        </w:r>
      </w:hyperlink>
      <w:r w:rsidRPr="0067501A">
        <w:rPr>
          <w:rStyle w:val="pull-quote"/>
          <w:color w:val="000000"/>
          <w:szCs w:val="22"/>
          <w:u w:val="single"/>
        </w:rPr>
        <w:t> more than tenfold</w:t>
      </w:r>
      <w:r w:rsidRPr="0067501A">
        <w:t xml:space="preserve">, consulting firm Deloitte </w:t>
      </w:r>
      <w:proofErr w:type="spellStart"/>
      <w:r w:rsidRPr="0067501A">
        <w:t>Touche</w:t>
      </w:r>
      <w:proofErr w:type="spellEnd"/>
      <w:r w:rsidRPr="0067501A">
        <w:t xml:space="preserve"> Tohmatsu found. Six hundred people were searching in December, and the number spiked in March to 7,000. </w:t>
      </w:r>
      <w:hyperlink r:id="rId61" w:history="1">
        <w:r w:rsidRPr="0067501A">
          <w:rPr>
            <w:rStyle w:val="Hyperlink"/>
            <w:color w:val="ED3725"/>
            <w:u w:val="single"/>
          </w:rPr>
          <w:t>Four out of 10</w:t>
        </w:r>
      </w:hyperlink>
      <w:r w:rsidRPr="0067501A">
        <w:rPr>
          <w:u w:val="single"/>
        </w:rPr>
        <w:t> U.S. colleges say they’ve seen a sharp drop in international applicants for the fall term, especially among applicants from </w:t>
      </w:r>
      <w:hyperlink r:id="rId62" w:history="1">
        <w:r w:rsidRPr="0067501A">
          <w:rPr>
            <w:rStyle w:val="Hyperlink"/>
            <w:color w:val="ED3725"/>
            <w:u w:val="single"/>
          </w:rPr>
          <w:t>India and China</w:t>
        </w:r>
      </w:hyperlink>
      <w:r w:rsidRPr="0067501A">
        <w:rPr>
          <w:u w:val="single"/>
        </w:rPr>
        <w:t>, the top sources for international students.</w:t>
      </w:r>
      <w:r w:rsidRPr="0067501A">
        <w:t xml:space="preserve"> Nearly 167,000 Indians studied at American colleges in the 2015-2016 school year. </w:t>
      </w:r>
      <w:r w:rsidRPr="0067501A">
        <w:rPr>
          <w:color w:val="000000"/>
          <w:szCs w:val="22"/>
        </w:rPr>
        <w:t>Some graduates from Indian colleges have </w:t>
      </w:r>
      <w:hyperlink r:id="rId63" w:history="1">
        <w:r w:rsidRPr="0067501A">
          <w:rPr>
            <w:rStyle w:val="Hyperlink"/>
            <w:color w:val="ED3725"/>
            <w:szCs w:val="22"/>
          </w:rPr>
          <w:t>considered</w:t>
        </w:r>
      </w:hyperlink>
      <w:r w:rsidRPr="0067501A">
        <w:rPr>
          <w:color w:val="000000"/>
          <w:szCs w:val="22"/>
        </w:rPr>
        <w:t xml:space="preserve"> setting out for Canada, which is wooing tech workers, or heading to Europe. </w:t>
      </w:r>
      <w:r w:rsidRPr="0067501A">
        <w:rPr>
          <w:color w:val="000000"/>
          <w:szCs w:val="22"/>
          <w:u w:val="single"/>
        </w:rPr>
        <w:t>Personal safety fears are driving decisions</w:t>
      </w:r>
      <w:r w:rsidRPr="0067501A">
        <w:rPr>
          <w:color w:val="000000"/>
          <w:szCs w:val="22"/>
        </w:rPr>
        <w:t>, as well. After a white U.S. Navy veteran </w:t>
      </w:r>
      <w:hyperlink r:id="rId64" w:history="1">
        <w:r w:rsidRPr="0067501A">
          <w:rPr>
            <w:rStyle w:val="Hyperlink"/>
            <w:color w:val="ED3725"/>
            <w:szCs w:val="22"/>
          </w:rPr>
          <w:t>shot</w:t>
        </w:r>
      </w:hyperlink>
      <w:r w:rsidRPr="0067501A">
        <w:rPr>
          <w:color w:val="000000"/>
          <w:szCs w:val="22"/>
        </w:rPr>
        <w:t xml:space="preserve"> two Indian engineers in Kansas in February, killing one, Indian newspapers ran news coverage of the story and editorials for days. The vet had angrily questioned the pair about their visa </w:t>
      </w:r>
      <w:proofErr w:type="spellStart"/>
      <w:r w:rsidRPr="0067501A">
        <w:rPr>
          <w:color w:val="000000"/>
          <w:szCs w:val="22"/>
        </w:rPr>
        <w:t>status.</w:t>
      </w:r>
      <w:r w:rsidRPr="0067501A">
        <w:rPr>
          <w:color w:val="000000"/>
          <w:szCs w:val="22"/>
          <w:u w:val="single"/>
        </w:rPr>
        <w:t>This</w:t>
      </w:r>
      <w:proofErr w:type="spellEnd"/>
      <w:r w:rsidRPr="0067501A">
        <w:rPr>
          <w:color w:val="000000"/>
          <w:szCs w:val="22"/>
          <w:u w:val="single"/>
        </w:rPr>
        <w:t xml:space="preserve"> year, the number of people applying for a high-skilled worker visa, the H-1B, </w:t>
      </w:r>
      <w:hyperlink r:id="rId65" w:history="1">
        <w:r w:rsidRPr="0067501A">
          <w:rPr>
            <w:rStyle w:val="Hyperlink"/>
            <w:color w:val="ED3725"/>
            <w:szCs w:val="22"/>
            <w:u w:val="single"/>
          </w:rPr>
          <w:t>dropped</w:t>
        </w:r>
      </w:hyperlink>
      <w:r w:rsidRPr="0067501A">
        <w:rPr>
          <w:color w:val="000000"/>
          <w:szCs w:val="22"/>
          <w:u w:val="single"/>
        </w:rPr>
        <w:t> for the first time in four years</w:t>
      </w:r>
      <w:r w:rsidRPr="0067501A">
        <w:rPr>
          <w:color w:val="000000"/>
          <w:szCs w:val="22"/>
        </w:rPr>
        <w:t xml:space="preserve"> — from 236,000 last year to 199,000, the government reported. Attorneys sensed that Trump’s travel ban and vows to tighten vetting procedures have unnerved petitioners. The new wave of H-1B applicants began </w:t>
      </w:r>
      <w:hyperlink r:id="rId66" w:history="1">
        <w:r w:rsidRPr="0067501A">
          <w:rPr>
            <w:rStyle w:val="Hyperlink"/>
            <w:color w:val="ED3725"/>
            <w:szCs w:val="22"/>
          </w:rPr>
          <w:t>processing </w:t>
        </w:r>
      </w:hyperlink>
      <w:r w:rsidRPr="0067501A">
        <w:rPr>
          <w:color w:val="000000"/>
          <w:szCs w:val="22"/>
        </w:rPr>
        <w:t xml:space="preserve">on Sep. 18 – with the numbers severely tightened. </w:t>
      </w:r>
      <w:r w:rsidRPr="0067501A">
        <w:rPr>
          <w:color w:val="000000"/>
          <w:szCs w:val="22"/>
          <w:u w:val="single"/>
        </w:rPr>
        <w:t>More applications are being </w:t>
      </w:r>
      <w:hyperlink r:id="rId67" w:history="1">
        <w:r w:rsidRPr="0067501A">
          <w:rPr>
            <w:rStyle w:val="Hyperlink"/>
            <w:color w:val="ED3725"/>
            <w:szCs w:val="22"/>
            <w:u w:val="single"/>
          </w:rPr>
          <w:t>challenged </w:t>
        </w:r>
      </w:hyperlink>
      <w:r w:rsidRPr="0067501A">
        <w:rPr>
          <w:color w:val="000000"/>
          <w:szCs w:val="22"/>
          <w:u w:val="single"/>
        </w:rPr>
        <w:t>than ever before.</w:t>
      </w:r>
    </w:p>
    <w:p w:rsidR="00711C17" w:rsidRDefault="00711C17" w:rsidP="00711C17">
      <w:pPr>
        <w:pStyle w:val="Heading4"/>
      </w:pPr>
      <w:r>
        <w:t xml:space="preserve">Trump causes US Brain Drain – Plan is key to prevent US economic collapse </w:t>
      </w:r>
    </w:p>
    <w:p w:rsidR="00711C17" w:rsidRDefault="00711C17" w:rsidP="00711C17">
      <w:r>
        <w:t xml:space="preserve">Allan </w:t>
      </w:r>
      <w:proofErr w:type="spellStart"/>
      <w:r w:rsidRPr="000710A5">
        <w:rPr>
          <w:b/>
          <w:sz w:val="28"/>
        </w:rPr>
        <w:t>Loudell</w:t>
      </w:r>
      <w:proofErr w:type="spellEnd"/>
      <w:r w:rsidRPr="000710A5">
        <w:rPr>
          <w:b/>
          <w:sz w:val="28"/>
        </w:rPr>
        <w:t xml:space="preserve"> 3/29</w:t>
      </w:r>
      <w:r>
        <w:t xml:space="preserve">/18 (Allan </w:t>
      </w:r>
      <w:proofErr w:type="spellStart"/>
      <w:r>
        <w:t>Loudell</w:t>
      </w:r>
      <w:proofErr w:type="spellEnd"/>
      <w:r>
        <w:t xml:space="preserve"> is a political reporter for WDEL. “How America's current President &amp; toxic political climate are creating a brain drain...” </w:t>
      </w:r>
      <w:r w:rsidRPr="000710A5">
        <w:t>http://www.wdel.com/blogs/allan-loudell/how-america-s-current-president-toxic-political-climate-are-creating/article_63521c70-334b-11e8-a83c-a746b5b6a600.html</w:t>
      </w:r>
      <w:r>
        <w:t>)//SD</w:t>
      </w:r>
    </w:p>
    <w:p w:rsidR="00711C17" w:rsidRPr="00603CAC" w:rsidRDefault="00711C17" w:rsidP="00711C17">
      <w:pPr>
        <w:rPr>
          <w:sz w:val="16"/>
        </w:rPr>
      </w:pPr>
      <w:r w:rsidRPr="00603CAC">
        <w:rPr>
          <w:u w:val="single"/>
        </w:rPr>
        <w:lastRenderedPageBreak/>
        <w:t>Before the election, several prominent entertainers proclaimed they'd leave the United States - most likely escaping north of the international border -- if Donald Trump were elected</w:t>
      </w:r>
      <w:r w:rsidRPr="00603CAC">
        <w:rPr>
          <w:sz w:val="16"/>
        </w:rPr>
        <w:t xml:space="preserve">. Then, against nearly all the predictions at that time, Donald J. Trump </w:t>
      </w:r>
      <w:r w:rsidRPr="00603CAC">
        <w:rPr>
          <w:i/>
          <w:iCs/>
          <w:sz w:val="16"/>
        </w:rPr>
        <w:t xml:space="preserve">did </w:t>
      </w:r>
      <w:r w:rsidRPr="00603CAC">
        <w:rPr>
          <w:sz w:val="16"/>
        </w:rPr>
        <w:t xml:space="preserve">assume the Oval Office. Right-wing, conservative commentators mocked those entertainers who did </w:t>
      </w:r>
      <w:r w:rsidRPr="00603CAC">
        <w:rPr>
          <w:i/>
          <w:iCs/>
          <w:sz w:val="16"/>
        </w:rPr>
        <w:t xml:space="preserve">not </w:t>
      </w:r>
      <w:r w:rsidRPr="00603CAC">
        <w:rPr>
          <w:sz w:val="16"/>
        </w:rPr>
        <w:t xml:space="preserve">follow through on their vows to leave this country. Well, I couldn't care less about Hollywood entertainers and some other elites, whether aligned with the Left -- or the Right. I couldn't care less about athletes. </w:t>
      </w:r>
      <w:r w:rsidRPr="00603CAC">
        <w:rPr>
          <w:u w:val="single"/>
        </w:rPr>
        <w:t>But I</w:t>
      </w:r>
      <w:r>
        <w:rPr>
          <w:u w:val="single"/>
        </w:rPr>
        <w:t xml:space="preserve"> </w:t>
      </w:r>
      <w:r w:rsidRPr="00603CAC">
        <w:rPr>
          <w:i/>
          <w:iCs/>
          <w:u w:val="single"/>
        </w:rPr>
        <w:t>do</w:t>
      </w:r>
      <w:r>
        <w:rPr>
          <w:i/>
          <w:iCs/>
          <w:u w:val="single"/>
        </w:rPr>
        <w:t xml:space="preserve"> </w:t>
      </w:r>
      <w:r w:rsidRPr="00603CAC">
        <w:rPr>
          <w:u w:val="single"/>
        </w:rPr>
        <w:t>care about the "brains" in our country, the gifted human beings who do fundamental scientific research that</w:t>
      </w:r>
      <w:r>
        <w:rPr>
          <w:u w:val="single"/>
        </w:rPr>
        <w:t xml:space="preserve"> </w:t>
      </w:r>
      <w:r w:rsidRPr="00603CAC">
        <w:rPr>
          <w:i/>
          <w:iCs/>
          <w:u w:val="single"/>
        </w:rPr>
        <w:t>has</w:t>
      </w:r>
      <w:r>
        <w:rPr>
          <w:i/>
          <w:iCs/>
          <w:u w:val="single"/>
        </w:rPr>
        <w:t xml:space="preserve"> </w:t>
      </w:r>
      <w:r w:rsidRPr="00603CAC">
        <w:rPr>
          <w:u w:val="single"/>
        </w:rPr>
        <w:t>made America great.</w:t>
      </w:r>
      <w:r>
        <w:rPr>
          <w:u w:val="single"/>
        </w:rPr>
        <w:t xml:space="preserve"> </w:t>
      </w:r>
      <w:r w:rsidRPr="00603CAC">
        <w:rPr>
          <w:u w:val="single"/>
        </w:rPr>
        <w:t>A fair number were born in other countries, or otherwise have exotic ethnic roots</w:t>
      </w:r>
      <w:r w:rsidRPr="00603CAC">
        <w:rPr>
          <w:sz w:val="16"/>
        </w:rPr>
        <w:t xml:space="preserve">. I had already </w:t>
      </w:r>
      <w:r w:rsidRPr="00603CAC">
        <w:rPr>
          <w:u w:val="single"/>
        </w:rPr>
        <w:t>read articles about gifted researchers returning to their home countries</w:t>
      </w:r>
      <w:r w:rsidRPr="00603CAC">
        <w:rPr>
          <w:sz w:val="16"/>
        </w:rPr>
        <w:t>. But clearly, the intolerant nativism in both the United States and parts of Europe (also the idolatrous gun culture here in the U.S., including the spasm of school shootings, and the resulting school lock-down drills) is</w:t>
      </w:r>
      <w:r w:rsidRPr="00603CAC">
        <w:rPr>
          <w:u w:val="single"/>
        </w:rPr>
        <w:t xml:space="preserve"> spawning a growing exodus of scientists and others to a more tolerant, and much less violent country:</w:t>
      </w:r>
      <w:r>
        <w:rPr>
          <w:u w:val="single"/>
        </w:rPr>
        <w:t xml:space="preserve"> </w:t>
      </w:r>
      <w:r w:rsidRPr="00603CAC">
        <w:rPr>
          <w:u w:val="single"/>
        </w:rPr>
        <w:t>Canada.</w:t>
      </w:r>
      <w:r w:rsidRPr="00603CAC">
        <w:rPr>
          <w:sz w:val="16"/>
        </w:rPr>
        <w:t xml:space="preserve"> Irony: Just as a trade war might disproportionately hurt the very parts of the U.S. most enthusiastic for this President, </w:t>
      </w:r>
      <w:r w:rsidRPr="00603CAC">
        <w:rPr>
          <w:u w:val="single"/>
        </w:rPr>
        <w:t>a brain drain from the United States does</w:t>
      </w:r>
      <w:r>
        <w:rPr>
          <w:u w:val="single"/>
        </w:rPr>
        <w:t xml:space="preserve"> </w:t>
      </w:r>
      <w:r w:rsidRPr="00603CAC">
        <w:rPr>
          <w:u w:val="single"/>
        </w:rPr>
        <w:t>nothing</w:t>
      </w:r>
      <w:r>
        <w:rPr>
          <w:u w:val="single"/>
        </w:rPr>
        <w:t xml:space="preserve"> </w:t>
      </w:r>
      <w:r w:rsidRPr="00603CAC">
        <w:rPr>
          <w:u w:val="single"/>
        </w:rPr>
        <w:t>to make America great again</w:t>
      </w:r>
      <w:r w:rsidRPr="00603CAC">
        <w:rPr>
          <w:sz w:val="16"/>
        </w:rPr>
        <w:t xml:space="preserve">, quite to the contrary. </w:t>
      </w:r>
    </w:p>
    <w:p w:rsidR="001B1285" w:rsidRDefault="001B1285" w:rsidP="001B1285">
      <w:pPr>
        <w:pStyle w:val="NormalWeb"/>
      </w:pPr>
    </w:p>
    <w:p w:rsidR="00E91074" w:rsidRDefault="00E91074" w:rsidP="001B1285">
      <w:pPr>
        <w:pStyle w:val="NormalWeb"/>
      </w:pPr>
    </w:p>
    <w:p w:rsidR="00E91074" w:rsidRDefault="00E91074" w:rsidP="00E91074">
      <w:pPr>
        <w:pStyle w:val="Heading4"/>
      </w:pPr>
      <w:r>
        <w:t>The plan won’t make people immigrate- household changes and financial loss are the key drivers of immigration</w:t>
      </w:r>
    </w:p>
    <w:p w:rsidR="00E91074" w:rsidRPr="00E91074" w:rsidRDefault="00E91074" w:rsidP="00E91074">
      <w:proofErr w:type="spellStart"/>
      <w:r w:rsidRPr="00E91074">
        <w:rPr>
          <w:b/>
        </w:rPr>
        <w:t>Perakis</w:t>
      </w:r>
      <w:proofErr w:type="spellEnd"/>
      <w:r w:rsidRPr="00E91074">
        <w:rPr>
          <w:b/>
        </w:rPr>
        <w:t xml:space="preserve"> 11</w:t>
      </w:r>
      <w:r>
        <w:t xml:space="preserve">( </w:t>
      </w:r>
      <w:r w:rsidRPr="00E91074">
        <w:t>Sonja Melissa</w:t>
      </w:r>
      <w:r>
        <w:t xml:space="preserve">, </w:t>
      </w:r>
      <w:r w:rsidRPr="00E91074">
        <w:t xml:space="preserve">"The Short and Long Run Effects of Migration and Remittances: Some Evidence from Northern Mali," </w:t>
      </w:r>
      <w:r>
        <w:t xml:space="preserve">). </w:t>
      </w:r>
      <w:r w:rsidRPr="00E91074">
        <w:t>2011 Annual Meeting, July 24-26, 2011, Pittsburgh, Pennsylvania 103704, Agricultural and Applied Economics Association.</w:t>
      </w:r>
      <w:r>
        <w:t xml:space="preserve"> </w:t>
      </w:r>
      <w:hyperlink r:id="rId68" w:history="1">
        <w:r w:rsidRPr="007D6861">
          <w:rPr>
            <w:rStyle w:val="Hyperlink"/>
          </w:rPr>
          <w:t>https://ideas.repec.org/p/ags/aaea11/103704.html //</w:t>
        </w:r>
      </w:hyperlink>
      <w:r>
        <w:t xml:space="preserve"> </w:t>
      </w:r>
      <w:proofErr w:type="spellStart"/>
      <w:r>
        <w:t>LDonn</w:t>
      </w:r>
      <w:proofErr w:type="spellEnd"/>
    </w:p>
    <w:p w:rsidR="00E91074" w:rsidRDefault="00E91074" w:rsidP="00E91074">
      <w:pPr>
        <w:pStyle w:val="card"/>
      </w:pPr>
    </w:p>
    <w:p w:rsidR="00E91074" w:rsidRDefault="00E91074" w:rsidP="00E91074">
      <w:pPr>
        <w:pStyle w:val="card"/>
        <w:rPr>
          <w:sz w:val="20"/>
          <w:szCs w:val="20"/>
        </w:rPr>
      </w:pPr>
      <w:r>
        <w:t>E</w:t>
      </w:r>
      <w:r w:rsidRPr="00E91074">
        <w:t xml:space="preserve">xogenous shocks resulting from the death of household members, changing </w:t>
      </w:r>
      <w:proofErr w:type="spellStart"/>
      <w:r w:rsidRPr="00E91074">
        <w:t>agroclimatic</w:t>
      </w:r>
      <w:proofErr w:type="spellEnd"/>
      <w:r w:rsidRPr="00E91074">
        <w:t xml:space="preserve"> conditions and financial loss can have both short-term as well as lingering effects on households. Many poor households in developing countries cope with these shocks through the out-migration of family members. Migration and remittances can serve to smooth consumption for households affected by adverse shocks as well as overcome liquidity constraints in order to finance long-term human and physical capital investments. </w:t>
      </w:r>
      <w:r w:rsidRPr="00E91074">
        <w:rPr>
          <w:sz w:val="20"/>
          <w:szCs w:val="20"/>
        </w:rPr>
        <w:t>The inflow of remittances from international (external) migration and their potential development impacts has captured the attention of researchers for some time. This is due in part to the sheer magnitude of these financial flows, which has dwarfed official development assistance in many cases (</w:t>
      </w:r>
      <w:proofErr w:type="spellStart"/>
      <w:r w:rsidRPr="00E91074">
        <w:rPr>
          <w:sz w:val="20"/>
          <w:szCs w:val="20"/>
        </w:rPr>
        <w:t>Maimbo</w:t>
      </w:r>
      <w:proofErr w:type="spellEnd"/>
      <w:r w:rsidRPr="00E91074">
        <w:rPr>
          <w:sz w:val="20"/>
          <w:szCs w:val="20"/>
        </w:rPr>
        <w:t xml:space="preserve"> and </w:t>
      </w:r>
      <w:proofErr w:type="spellStart"/>
      <w:r w:rsidRPr="00E91074">
        <w:rPr>
          <w:sz w:val="20"/>
          <w:szCs w:val="20"/>
        </w:rPr>
        <w:t>Ratha</w:t>
      </w:r>
      <w:proofErr w:type="spellEnd"/>
      <w:r w:rsidRPr="00E91074">
        <w:rPr>
          <w:sz w:val="20"/>
          <w:szCs w:val="20"/>
        </w:rPr>
        <w:t>, 2005). While domestic (internal) seasonal migration is also an important livelihood strategy, the short and long-term impact of remittance flows from this channel has received less attention in recent research, particularly in Africa. Several recent studies have investigated the determinants and effects of migration and remittances (M&amp;R) in Africa (</w:t>
      </w:r>
      <w:proofErr w:type="spellStart"/>
      <w:r w:rsidRPr="00E91074">
        <w:rPr>
          <w:sz w:val="20"/>
          <w:szCs w:val="20"/>
        </w:rPr>
        <w:t>Azam</w:t>
      </w:r>
      <w:proofErr w:type="spellEnd"/>
      <w:r w:rsidRPr="00E91074">
        <w:rPr>
          <w:sz w:val="20"/>
          <w:szCs w:val="20"/>
        </w:rPr>
        <w:t xml:space="preserve"> and </w:t>
      </w:r>
      <w:proofErr w:type="spellStart"/>
      <w:r w:rsidRPr="00E91074">
        <w:rPr>
          <w:sz w:val="20"/>
          <w:szCs w:val="20"/>
        </w:rPr>
        <w:t>Gubert</w:t>
      </w:r>
      <w:proofErr w:type="spellEnd"/>
      <w:r w:rsidRPr="00E91074">
        <w:rPr>
          <w:sz w:val="20"/>
          <w:szCs w:val="20"/>
        </w:rPr>
        <w:t xml:space="preserve">, 2005; </w:t>
      </w:r>
      <w:proofErr w:type="spellStart"/>
      <w:r w:rsidRPr="00E91074">
        <w:rPr>
          <w:sz w:val="20"/>
          <w:szCs w:val="20"/>
        </w:rPr>
        <w:t>Gubert</w:t>
      </w:r>
      <w:proofErr w:type="spellEnd"/>
      <w:r w:rsidRPr="00E91074">
        <w:rPr>
          <w:sz w:val="20"/>
          <w:szCs w:val="20"/>
        </w:rPr>
        <w:t xml:space="preserve">, 2002; Dillon et al., 2010). Harrower and </w:t>
      </w:r>
      <w:proofErr w:type="spellStart"/>
      <w:r w:rsidRPr="00E91074">
        <w:rPr>
          <w:sz w:val="20"/>
          <w:szCs w:val="20"/>
        </w:rPr>
        <w:t>Hoddinot</w:t>
      </w:r>
      <w:proofErr w:type="spellEnd"/>
      <w:r w:rsidRPr="00E91074">
        <w:rPr>
          <w:sz w:val="20"/>
          <w:szCs w:val="20"/>
        </w:rPr>
        <w:t xml:space="preserve"> (2005) use data from northern Mali to test both the responsiveness of self-reported household coping mechanisms (including migration) to idiosyncratic shocks as well as the full-insurance hypothesis put forth by Townsend (1995). In this context, full insurance implies that household-level consumption should be perfectly correlated with aggregate consumption in the village (or other co-insurance group) but uncorrelated with household-level fluctuations in income. These studies conclude that the decisions to migrate and remit are indeed responsive to household risk and shocks. </w:t>
      </w:r>
      <w:proofErr w:type="spellStart"/>
      <w:r w:rsidRPr="00E91074">
        <w:rPr>
          <w:sz w:val="20"/>
          <w:szCs w:val="20"/>
        </w:rPr>
        <w:t>Azam</w:t>
      </w:r>
      <w:proofErr w:type="spellEnd"/>
      <w:r w:rsidRPr="00E91074">
        <w:rPr>
          <w:sz w:val="20"/>
          <w:szCs w:val="20"/>
        </w:rPr>
        <w:t xml:space="preserve"> and </w:t>
      </w:r>
      <w:proofErr w:type="spellStart"/>
      <w:r w:rsidRPr="00E91074">
        <w:rPr>
          <w:sz w:val="20"/>
          <w:szCs w:val="20"/>
        </w:rPr>
        <w:t>Gubert</w:t>
      </w:r>
      <w:proofErr w:type="spellEnd"/>
      <w:r w:rsidRPr="00E91074">
        <w:rPr>
          <w:sz w:val="20"/>
          <w:szCs w:val="20"/>
        </w:rPr>
        <w:t xml:space="preserve"> (2005) use household-level data from Western Mali, with a long history international migration to Europe, to test for moral hazard on the part of households “left behind”. They find that the more households are insured by migrants’ remittances, the less incentive those households have to work. This study uses six periods of panel survey data spanning a decade (1996-1998 and 2005- 2006) on approximately 250 households in the arid Zone </w:t>
      </w:r>
      <w:proofErr w:type="spellStart"/>
      <w:r w:rsidRPr="00E91074">
        <w:rPr>
          <w:sz w:val="20"/>
          <w:szCs w:val="20"/>
        </w:rPr>
        <w:t>Lacustre</w:t>
      </w:r>
      <w:proofErr w:type="spellEnd"/>
      <w:r w:rsidRPr="00E91074">
        <w:rPr>
          <w:sz w:val="20"/>
          <w:szCs w:val="20"/>
        </w:rPr>
        <w:t xml:space="preserve"> (ZL) of Northern Mali. </w:t>
      </w:r>
      <w:r w:rsidRPr="00E91074">
        <w:rPr>
          <w:sz w:val="20"/>
          <w:szCs w:val="20"/>
        </w:rPr>
        <w:lastRenderedPageBreak/>
        <w:t>Households in the ZL rely primarily on rain-fed cereal production for their livelihood. Our objective is to evaluate both the short-run and persistent effects of migration and remittances— which are hypothesized to contribute to both inter-temporal consumption smoothing and human and physical capital investment. This study expands upon the previous studies outlined above, but makes several important distinctions that help to improve our understanding of the impacts of M&amp;R in Africa. First, M&amp;R decisions are both ex-ante and ex-post mechanisms to cope with observable and unobservable household shocks and therefore endogenous within the context of Townsend’s (1995) full-insurance hypothesis test. We therefore pay close attention to the identification strategy of the parameters associated with these two key variables using an instrumental variable approach. Second, we recognize that</w:t>
      </w:r>
      <w:r w:rsidRPr="00E91074">
        <w:t xml:space="preserve"> households have different motivations for choosing seasonal versus long-term out-migration, </w:t>
      </w:r>
      <w:r w:rsidRPr="00E91074">
        <w:rPr>
          <w:sz w:val="20"/>
          <w:szCs w:val="20"/>
        </w:rPr>
        <w:t xml:space="preserve">and we estimate the different impacts of each. Third, there are several reasons why we might expect to find that M&amp;R result in diminished consumption smoothing across time. For example, remittances may lead to increases in overall income (and expenditures) or changes in the basket of food and non-food items consumed through increased direct or indirect exposure to alternative consumption habits. Either of these are avenues through which households may shift away from their village co-insurance group. Thanks to the structure of our data, we are able to analyze on the one hand whether consumption-smoothing trends for several categories of goods (non-food, food, and cereals) are comparable both prior to and following migration. We are likewise interested in the potential explanations for diverging trends and go on to examine the effect of past migration on the level of consumption for those same categories of goods. This study uses three approaches to evaluate the effects of remittances on households in Northern Mali. First, in order to establish whether or not remittances are indeed responsive to household shocks, we first use both a linear and non-linear estimators to evaluate the responsiveness of remittances to current and lagged exogenous shocks (e.g. crop and livestock losses, household morbidity and mortality). Second, following </w:t>
      </w:r>
      <w:proofErr w:type="spellStart"/>
      <w:r w:rsidRPr="00E91074">
        <w:rPr>
          <w:sz w:val="20"/>
          <w:szCs w:val="20"/>
        </w:rPr>
        <w:t>Jalan</w:t>
      </w:r>
      <w:proofErr w:type="spellEnd"/>
      <w:r w:rsidRPr="00E91074">
        <w:rPr>
          <w:sz w:val="20"/>
          <w:szCs w:val="20"/>
        </w:rPr>
        <w:t xml:space="preserve"> and </w:t>
      </w:r>
      <w:proofErr w:type="spellStart"/>
      <w:r w:rsidRPr="00E91074">
        <w:rPr>
          <w:sz w:val="20"/>
          <w:szCs w:val="20"/>
        </w:rPr>
        <w:t>Ravallion</w:t>
      </w:r>
      <w:proofErr w:type="spellEnd"/>
      <w:r w:rsidRPr="00E91074">
        <w:rPr>
          <w:sz w:val="20"/>
          <w:szCs w:val="20"/>
        </w:rPr>
        <w:t xml:space="preserve"> (1998) we test the full-insurance hypothesis within a first-differenced framework. However, several of our key variables are endogenous to such a model potentially resulting in biased parameter estimates. We therefore adopt and an instrumental variable approach to identify the parameters associated with those key variables, with current and lagged environmental shocks, household size, seasonal rainfall variation and migrant network intensity as instruments for income, household size and migration duration respectively (</w:t>
      </w:r>
      <w:proofErr w:type="spellStart"/>
      <w:r w:rsidRPr="00E91074">
        <w:rPr>
          <w:sz w:val="20"/>
          <w:szCs w:val="20"/>
        </w:rPr>
        <w:t>deBrauw</w:t>
      </w:r>
      <w:proofErr w:type="spellEnd"/>
      <w:r w:rsidRPr="00E91074">
        <w:rPr>
          <w:sz w:val="20"/>
          <w:szCs w:val="20"/>
        </w:rPr>
        <w:t xml:space="preserve"> and Giles, 2008; Dillon et al., 2010; Munshi, 2003; Yang and Choi, 2007). The third component of the analysis uses a similar IV approach to investigate on the one hand whether there are diverging trends in consumption smoothing b and consumption levels, more generally, before and after migration. Preliminary econometric results</w:t>
      </w:r>
      <w:r w:rsidRPr="00E91074">
        <w:t xml:space="preserve"> suggest that the probability of migrants remitting increases for female-headed households as well as for households experiencing health and income (crop) shocks. </w:t>
      </w:r>
      <w:r w:rsidRPr="00E91074">
        <w:rPr>
          <w:sz w:val="20"/>
          <w:szCs w:val="20"/>
        </w:rPr>
        <w:t xml:space="preserve">The level of remittances received is higher for female-headed households, for households experiencing the death of a family member and with livestock losses during the hungry season. Once we control for the endogeneity of the key variables in consumption smoothing equation, migrant-sending households are more able to self-insure than those without migrants. Households with long-term migrants are able to self-insure to the greatest degree. These findings are reversed when we ignore the potential endogeneity of income, household composition and migration patterns. This is likely because these variables are correlated with unobservable factors such as ability on the one hand and households’ ability to modify their size and composition by sending members away during periods of distress. We find that the patterns of consumption smoothing as well as the levels of consumption before and following migration vary considerable across goods. This provides some evidence that the role of village-level insurance mechanisms vary for a given household depending on whether they participate in seasonal or long-term out-migration or not. The role of internal migration in the process of economic development in West Africa has received limited attention. In parts of Mali (namely the </w:t>
      </w:r>
      <w:proofErr w:type="spellStart"/>
      <w:r w:rsidRPr="00E91074">
        <w:rPr>
          <w:sz w:val="20"/>
          <w:szCs w:val="20"/>
        </w:rPr>
        <w:t>Kayes</w:t>
      </w:r>
      <w:proofErr w:type="spellEnd"/>
      <w:r w:rsidRPr="00E91074">
        <w:rPr>
          <w:sz w:val="20"/>
          <w:szCs w:val="20"/>
        </w:rPr>
        <w:t xml:space="preserve"> region) international out-migration is not just an important livelihood strategy, but in many cases, it is the livelihood strategy— thereby undermining the development of the local economy. This research demonstrates that remittances sent through internal </w:t>
      </w:r>
      <w:r w:rsidRPr="00E91074">
        <w:rPr>
          <w:sz w:val="20"/>
          <w:szCs w:val="20"/>
        </w:rPr>
        <w:lastRenderedPageBreak/>
        <w:t xml:space="preserve">migration (which constitutes the bulk of out-migration from the Zone </w:t>
      </w:r>
      <w:proofErr w:type="spellStart"/>
      <w:r w:rsidRPr="00E91074">
        <w:rPr>
          <w:sz w:val="20"/>
          <w:szCs w:val="20"/>
        </w:rPr>
        <w:t>Lacustre</w:t>
      </w:r>
      <w:proofErr w:type="spellEnd"/>
      <w:r w:rsidRPr="00E91074">
        <w:rPr>
          <w:sz w:val="20"/>
          <w:szCs w:val="20"/>
        </w:rPr>
        <w:t>) are indeed responsive to exogenous household-level shocks. In addition, we find that M&amp;R play a role in short-run smoothing consumption but that the persistent effects of these activities on both consumption smoothing and consumption levels are more important, particularly for households with low purchasing power.</w:t>
      </w:r>
    </w:p>
    <w:p w:rsidR="00E91074" w:rsidRDefault="00E91074" w:rsidP="00E91074"/>
    <w:p w:rsidR="00E91074" w:rsidRDefault="00B467FD" w:rsidP="00B467FD">
      <w:pPr>
        <w:pStyle w:val="Heading4"/>
      </w:pPr>
      <w:r>
        <w:t>The plan won’t cause long term migration</w:t>
      </w:r>
    </w:p>
    <w:p w:rsidR="00B467FD" w:rsidRDefault="00B467FD" w:rsidP="00B467FD">
      <w:r>
        <w:rPr>
          <w:b/>
        </w:rPr>
        <w:t xml:space="preserve">Calderon 17 </w:t>
      </w:r>
      <w:r>
        <w:t xml:space="preserve">(Irene Rivera, “Migration: Causes, Conflict, and Policy Solutions”). SAIS Europe Journal. May. </w:t>
      </w:r>
      <w:hyperlink r:id="rId69" w:history="1">
        <w:r w:rsidRPr="007D6861">
          <w:rPr>
            <w:rStyle w:val="Hyperlink"/>
          </w:rPr>
          <w:t>http://www.saisjournal.org/posts/migration //</w:t>
        </w:r>
      </w:hyperlink>
      <w:r>
        <w:t xml:space="preserve"> </w:t>
      </w:r>
      <w:proofErr w:type="spellStart"/>
      <w:r>
        <w:t>LDonn</w:t>
      </w:r>
      <w:proofErr w:type="spellEnd"/>
    </w:p>
    <w:p w:rsidR="00B467FD" w:rsidRDefault="00B467FD" w:rsidP="00B467FD"/>
    <w:p w:rsidR="00B467FD" w:rsidRPr="00E91074" w:rsidRDefault="00B467FD" w:rsidP="00B467FD">
      <w:r>
        <w:t xml:space="preserve">On the other hand, </w:t>
      </w:r>
      <w:r w:rsidRPr="00B467FD">
        <w:rPr>
          <w:u w:val="single"/>
        </w:rPr>
        <w:t xml:space="preserve">climate change and economic development will influence future migration trends over the long term. </w:t>
      </w:r>
      <w:r>
        <w:t xml:space="preserve">As mentioned above, the impact of climate change is already being felt across Africa and the Middle East, as prolonged droughts, desertification, and more frequent natural disasters are already eroding livelihoods and leading to displacement.26 </w:t>
      </w:r>
      <w:r w:rsidRPr="00B467FD">
        <w:rPr>
          <w:u w:val="single"/>
        </w:rPr>
        <w:t>This presents a particular challenge, given that the existing international legal framework for protecting refugees was established half a century ago, well before policymakers recognized the imminent threat of climate-induced migration</w:t>
      </w:r>
      <w:r>
        <w:t xml:space="preserve">.27  </w:t>
      </w:r>
    </w:p>
    <w:p w:rsidR="00B467FD" w:rsidRDefault="00B467FD" w:rsidP="00E91074"/>
    <w:p w:rsidR="00E91074" w:rsidRDefault="006108D2" w:rsidP="006108D2">
      <w:pPr>
        <w:pStyle w:val="Heading2"/>
      </w:pPr>
      <w:r>
        <w:lastRenderedPageBreak/>
        <w:t>China-India War Defense</w:t>
      </w:r>
    </w:p>
    <w:p w:rsidR="006108D2" w:rsidRPr="002B1422" w:rsidRDefault="006108D2" w:rsidP="006108D2">
      <w:pPr>
        <w:pStyle w:val="Heading4"/>
      </w:pPr>
      <w:r w:rsidRPr="002B1422">
        <w:t>No Sino/Indian conflict - self-interest prevents it</w:t>
      </w:r>
    </w:p>
    <w:p w:rsidR="006108D2" w:rsidRPr="002B1422" w:rsidRDefault="006108D2" w:rsidP="006108D2">
      <w:r w:rsidRPr="002B1422">
        <w:rPr>
          <w:rStyle w:val="StyleStyleBold12pt"/>
        </w:rPr>
        <w:t xml:space="preserve">Malik 9 </w:t>
      </w:r>
      <w:r w:rsidRPr="002B1422">
        <w:t>(Mohan Malik, professor of Asian Security at the Asia-Pacific Center for Security Studies in Honolulu, 10/15/09, Bordering on Danger, WSJ,</w:t>
      </w:r>
    </w:p>
    <w:p w:rsidR="006108D2" w:rsidRPr="002B1422" w:rsidRDefault="006108D2" w:rsidP="006108D2">
      <w:r w:rsidRPr="000523F8">
        <w:t xml:space="preserve">However, all this misses the fact that </w:t>
      </w:r>
      <w:r w:rsidRPr="000523F8">
        <w:rPr>
          <w:rStyle w:val="StyleBoldUnderline"/>
          <w:highlight w:val="green"/>
        </w:rPr>
        <w:t>China and India are both</w:t>
      </w:r>
      <w:r w:rsidRPr="000523F8">
        <w:rPr>
          <w:rStyle w:val="StyleBoldUnderline"/>
        </w:rPr>
        <w:t xml:space="preserve"> nuclear-armed </w:t>
      </w:r>
      <w:r w:rsidRPr="000523F8">
        <w:rPr>
          <w:rStyle w:val="StyleBoldUnderline"/>
          <w:highlight w:val="green"/>
        </w:rPr>
        <w:t>nations with enormous stakes in maintaining peace</w:t>
      </w:r>
      <w:r w:rsidRPr="000523F8">
        <w:t>. Burgeoning trade ties and collaboration on issues like climate change have shown both capitals the benefits of cooperation even as border tensions rise.</w:t>
      </w:r>
      <w:r w:rsidRPr="000523F8">
        <w:rPr>
          <w:rStyle w:val="StyleBoldUnderline"/>
        </w:rPr>
        <w:t xml:space="preserve"> </w:t>
      </w:r>
      <w:r w:rsidRPr="000523F8">
        <w:rPr>
          <w:rStyle w:val="StyleBoldUnderline"/>
          <w:highlight w:val="green"/>
        </w:rPr>
        <w:t>For Beijing, a hardline approach</w:t>
      </w:r>
      <w:r w:rsidRPr="000523F8">
        <w:rPr>
          <w:rStyle w:val="StyleBoldUnderline"/>
        </w:rPr>
        <w:t xml:space="preserve"> to India </w:t>
      </w:r>
      <w:r w:rsidRPr="000523F8">
        <w:rPr>
          <w:rStyle w:val="StyleBoldUnderline"/>
          <w:highlight w:val="green"/>
        </w:rPr>
        <w:t>could</w:t>
      </w:r>
      <w:r w:rsidRPr="000523F8">
        <w:rPr>
          <w:rStyle w:val="StyleBoldUnderline"/>
        </w:rPr>
        <w:t xml:space="preserve"> backfire and </w:t>
      </w:r>
      <w:r w:rsidRPr="000523F8">
        <w:rPr>
          <w:rStyle w:val="StyleBoldUnderline"/>
          <w:highlight w:val="green"/>
        </w:rPr>
        <w:t>drive</w:t>
      </w:r>
      <w:r w:rsidRPr="000523F8">
        <w:rPr>
          <w:rStyle w:val="StyleBoldUnderline"/>
        </w:rPr>
        <w:t xml:space="preserve"> India and its other </w:t>
      </w:r>
      <w:r w:rsidRPr="000523F8">
        <w:rPr>
          <w:rStyle w:val="StyleBoldUnderline"/>
          <w:highlight w:val="green"/>
        </w:rPr>
        <w:t>Asian neighbors into stronger opposition to China and deeper alignment with Washington and Tokyo</w:t>
      </w:r>
      <w:r w:rsidRPr="000523F8">
        <w:rPr>
          <w:rStyle w:val="StyleBoldUnderline"/>
        </w:rPr>
        <w:t xml:space="preserve">. The pursuit of </w:t>
      </w:r>
      <w:r w:rsidRPr="000523F8">
        <w:rPr>
          <w:rStyle w:val="StyleBoldUnderline"/>
          <w:highlight w:val="green"/>
        </w:rPr>
        <w:t>aggressive foreign adventures would destroy the benign "peaceful rise" image that China is</w:t>
      </w:r>
      <w:r w:rsidRPr="000523F8">
        <w:rPr>
          <w:rStyle w:val="StyleBoldUnderline"/>
        </w:rPr>
        <w:t xml:space="preserve"> so </w:t>
      </w:r>
      <w:r w:rsidRPr="000523F8">
        <w:rPr>
          <w:rStyle w:val="StyleBoldUnderline"/>
          <w:highlight w:val="green"/>
        </w:rPr>
        <w:t>assiduously striving to achieve. A conflict will cost India dearly in</w:t>
      </w:r>
      <w:r w:rsidRPr="000523F8">
        <w:rPr>
          <w:rStyle w:val="StyleBoldUnderline"/>
        </w:rPr>
        <w:t xml:space="preserve"> terms of </w:t>
      </w:r>
      <w:r w:rsidRPr="000523F8">
        <w:rPr>
          <w:rStyle w:val="StyleBoldUnderline"/>
          <w:highlight w:val="green"/>
        </w:rPr>
        <w:t>economic development</w:t>
      </w:r>
      <w:r w:rsidRPr="000523F8">
        <w:rPr>
          <w:rStyle w:val="StyleBoldUnderline"/>
        </w:rPr>
        <w:t xml:space="preserve">al objectives </w:t>
      </w:r>
      <w:r w:rsidRPr="000523F8">
        <w:rPr>
          <w:rStyle w:val="StyleBoldUnderline"/>
          <w:highlight w:val="green"/>
        </w:rPr>
        <w:t>and political ambition</w:t>
      </w:r>
      <w:r w:rsidRPr="000523F8">
        <w:rPr>
          <w:rStyle w:val="StyleBoldUnderline"/>
        </w:rPr>
        <w:t xml:space="preserve"> of emerging as a great power in a multipolar Asia.</w:t>
      </w:r>
      <w:r w:rsidRPr="000523F8">
        <w:t xml:space="preserve">  Other countries, particularly the U.S., can play a vital role in preventing escalation. Washington enjoys close ties with both China and India and could exert diplomatic pressure on both sides to reach a settlement. But ultimately this is a border dispute between two large countries, and they alone have it in their combined power to resolve their differences peacefully. It's in both their interests to do so. </w:t>
      </w:r>
    </w:p>
    <w:p w:rsidR="006108D2" w:rsidRPr="002B1422" w:rsidRDefault="006108D2" w:rsidP="006108D2">
      <w:pPr>
        <w:pStyle w:val="Heading4"/>
      </w:pPr>
      <w:r w:rsidRPr="002B1422">
        <w:t>Diplomacy and CBMs check</w:t>
      </w:r>
      <w:r w:rsidR="00340266">
        <w:t xml:space="preserve"> Sino-Indian War</w:t>
      </w:r>
    </w:p>
    <w:p w:rsidR="006108D2" w:rsidRPr="002B1422" w:rsidRDefault="006108D2" w:rsidP="006108D2">
      <w:r w:rsidRPr="002B1422">
        <w:rPr>
          <w:rStyle w:val="StyleStyleBold12pt"/>
        </w:rPr>
        <w:t>The Hindu</w:t>
      </w:r>
      <w:r w:rsidRPr="002B1422">
        <w:t>, 1-8-</w:t>
      </w:r>
      <w:r w:rsidRPr="002B1422">
        <w:rPr>
          <w:rStyle w:val="StyleStyleBold12pt"/>
        </w:rPr>
        <w:t>2010,</w:t>
      </w:r>
      <w:r w:rsidRPr="002B1422">
        <w:t xml:space="preserve"> Ties with china on even keel, http://beta.thehindu.com/news/national/article77301.ece</w:t>
      </w:r>
    </w:p>
    <w:p w:rsidR="006108D2" w:rsidRPr="00D242A8" w:rsidRDefault="006108D2" w:rsidP="006108D2">
      <w:pPr>
        <w:rPr>
          <w:sz w:val="12"/>
          <w:szCs w:val="12"/>
        </w:rPr>
      </w:pPr>
      <w:r w:rsidRPr="000523F8">
        <w:rPr>
          <w:rStyle w:val="StyleBoldUnderline"/>
        </w:rPr>
        <w:t>While maintaining that ties with China were on an even keel, India</w:t>
      </w:r>
      <w:r w:rsidRPr="000523F8">
        <w:rPr>
          <w:sz w:val="12"/>
          <w:szCs w:val="12"/>
        </w:rPr>
        <w:t xml:space="preserve"> on </w:t>
      </w:r>
      <w:r w:rsidRPr="000523F8">
        <w:rPr>
          <w:rStyle w:val="StyleBoldUnderline"/>
        </w:rPr>
        <w:t>Thursday was hopeful of amicably settling the border dispute through dialogue</w:t>
      </w:r>
      <w:r w:rsidRPr="000523F8">
        <w:rPr>
          <w:sz w:val="12"/>
          <w:szCs w:val="12"/>
        </w:rPr>
        <w:t>. “We have a long border with China and talks are being held between the Special Representatives. We are looking forward to an amicable settlement,” said External Affairs Minister S.M. Krishna here on Thursday.</w:t>
      </w:r>
      <w:r>
        <w:rPr>
          <w:sz w:val="12"/>
          <w:szCs w:val="12"/>
        </w:rPr>
        <w:t xml:space="preserve"> </w:t>
      </w:r>
      <w:r w:rsidRPr="000523F8">
        <w:rPr>
          <w:sz w:val="12"/>
          <w:szCs w:val="12"/>
        </w:rPr>
        <w:t xml:space="preserve">The complicated issue was being handled by seasoned diplomats proficient in issues relating to national security, he said in response to a spate of media questions on alleged Chinese </w:t>
      </w:r>
      <w:r w:rsidRPr="000523F8">
        <w:rPr>
          <w:rStyle w:val="StyleBoldUnderline"/>
        </w:rPr>
        <w:t>intrusions in the eastern and western sec</w:t>
      </w:r>
      <w:r>
        <w:rPr>
          <w:rStyle w:val="StyleBoldUnderline"/>
        </w:rPr>
        <w:t xml:space="preserve">tions of the Sino-India border. </w:t>
      </w:r>
      <w:r w:rsidRPr="000523F8">
        <w:rPr>
          <w:rStyle w:val="StyleBoldUnderline"/>
          <w:highlight w:val="green"/>
        </w:rPr>
        <w:t>Dialogue</w:t>
      </w:r>
      <w:r w:rsidRPr="000523F8">
        <w:rPr>
          <w:rStyle w:val="StyleBoldUnderline"/>
        </w:rPr>
        <w:t xml:space="preserve"> with China </w:t>
      </w:r>
      <w:r w:rsidRPr="000523F8">
        <w:rPr>
          <w:rStyle w:val="StyleBoldUnderline"/>
          <w:highlight w:val="green"/>
        </w:rPr>
        <w:t>had helped preserve peace</w:t>
      </w:r>
      <w:r w:rsidRPr="000523F8">
        <w:rPr>
          <w:rStyle w:val="StyleBoldUnderline"/>
        </w:rPr>
        <w:t xml:space="preserve"> and </w:t>
      </w:r>
      <w:proofErr w:type="spellStart"/>
      <w:r w:rsidRPr="000523F8">
        <w:rPr>
          <w:rStyle w:val="StyleBoldUnderline"/>
        </w:rPr>
        <w:t>tranquillity</w:t>
      </w:r>
      <w:proofErr w:type="spellEnd"/>
      <w:r w:rsidRPr="000523F8">
        <w:rPr>
          <w:rStyle w:val="StyleBoldUnderline"/>
        </w:rPr>
        <w:t xml:space="preserve"> </w:t>
      </w:r>
      <w:r w:rsidRPr="000523F8">
        <w:rPr>
          <w:rStyle w:val="StyleBoldUnderline"/>
          <w:highlight w:val="green"/>
        </w:rPr>
        <w:t>on the border for over two decades</w:t>
      </w:r>
      <w:r w:rsidRPr="000523F8">
        <w:rPr>
          <w:rStyle w:val="StyleBoldUnderline"/>
        </w:rPr>
        <w:t xml:space="preserve"> and the </w:t>
      </w:r>
      <w:r w:rsidRPr="000523F8">
        <w:rPr>
          <w:rStyle w:val="StyleBoldUnderline"/>
          <w:highlight w:val="green"/>
        </w:rPr>
        <w:t>confidence building measures</w:t>
      </w:r>
      <w:r w:rsidRPr="000523F8">
        <w:rPr>
          <w:rStyle w:val="StyleBoldUnderline"/>
        </w:rPr>
        <w:t xml:space="preserve"> intended to </w:t>
      </w:r>
      <w:r w:rsidRPr="000523F8">
        <w:rPr>
          <w:rStyle w:val="StyleBoldUnderline"/>
          <w:highlight w:val="green"/>
        </w:rPr>
        <w:t>reduce</w:t>
      </w:r>
      <w:r w:rsidRPr="000523F8">
        <w:rPr>
          <w:rStyle w:val="StyleBoldUnderline"/>
        </w:rPr>
        <w:t xml:space="preserve"> or eliminate the </w:t>
      </w:r>
      <w:r w:rsidRPr="000523F8">
        <w:rPr>
          <w:rStyle w:val="StyleBoldUnderline"/>
          <w:highlight w:val="green"/>
        </w:rPr>
        <w:t>perception of threat from each other</w:t>
      </w:r>
      <w:r w:rsidRPr="000523F8">
        <w:rPr>
          <w:rStyle w:val="StyleBoldUnderline"/>
        </w:rPr>
        <w:t xml:space="preserve"> had worked satisfactorily well.</w:t>
      </w:r>
      <w:r w:rsidRPr="000523F8">
        <w:rPr>
          <w:sz w:val="12"/>
          <w:szCs w:val="12"/>
        </w:rPr>
        <w:t xml:space="preserve"> “Let me reiterate that India does not view China or its development as a threat. That said, however, we </w:t>
      </w:r>
      <w:proofErr w:type="spellStart"/>
      <w:r w:rsidRPr="000523F8">
        <w:rPr>
          <w:sz w:val="12"/>
          <w:szCs w:val="12"/>
        </w:rPr>
        <w:t>recognise</w:t>
      </w:r>
      <w:proofErr w:type="spellEnd"/>
      <w:r w:rsidRPr="000523F8">
        <w:rPr>
          <w:sz w:val="12"/>
          <w:szCs w:val="12"/>
        </w:rPr>
        <w:t xml:space="preserve"> that cooperation and competition can overlap, as it is not possible to have a perfect </w:t>
      </w:r>
      <w:r w:rsidRPr="000523F8">
        <w:rPr>
          <w:rStyle w:val="StyleBoldUnderline"/>
        </w:rPr>
        <w:t xml:space="preserve">congruence of interests between two nations as vast and diverse as India and China. Such competition or </w:t>
      </w:r>
      <w:r w:rsidRPr="000523F8">
        <w:rPr>
          <w:rStyle w:val="StyleBoldUnderline"/>
          <w:highlight w:val="green"/>
        </w:rPr>
        <w:t>lack of cooperation must not be misunderstood as antagonism</w:t>
      </w:r>
      <w:r w:rsidRPr="000523F8">
        <w:rPr>
          <w:rStyle w:val="StyleBoldUnderline"/>
        </w:rPr>
        <w:t>. Our differences, when they exist, must be handled with dialogue and diplomacy,”</w:t>
      </w:r>
      <w:r w:rsidRPr="000523F8">
        <w:rPr>
          <w:sz w:val="12"/>
          <w:szCs w:val="12"/>
        </w:rPr>
        <w:t xml:space="preserve"> he said.</w:t>
      </w:r>
      <w:r>
        <w:rPr>
          <w:sz w:val="12"/>
          <w:szCs w:val="12"/>
        </w:rPr>
        <w:t xml:space="preserve"> </w:t>
      </w:r>
      <w:r w:rsidRPr="000523F8">
        <w:rPr>
          <w:sz w:val="12"/>
          <w:szCs w:val="12"/>
        </w:rPr>
        <w:t xml:space="preserve">As the border is not marked, both sides go by perceptions. And there are differences in this, he said, while agreeing with a questioner on the lack of understanding in India about the contours of the relationship. </w:t>
      </w:r>
    </w:p>
    <w:p w:rsidR="006108D2" w:rsidRPr="006108D2" w:rsidRDefault="006108D2" w:rsidP="006108D2"/>
    <w:p w:rsidR="00AF311F" w:rsidRPr="00AF311F" w:rsidRDefault="00252561" w:rsidP="00AF311F">
      <w:pPr>
        <w:pStyle w:val="Heading2"/>
      </w:pPr>
      <w:r>
        <w:lastRenderedPageBreak/>
        <w:t>Africa Scenario</w:t>
      </w:r>
    </w:p>
    <w:p w:rsidR="001B1285" w:rsidRDefault="00BB0695" w:rsidP="00BB0695">
      <w:pPr>
        <w:pStyle w:val="Heading4"/>
      </w:pPr>
      <w:r>
        <w:t>Brain drain is inevitable- population growth in Africa</w:t>
      </w:r>
    </w:p>
    <w:p w:rsidR="00BB0695" w:rsidRPr="00BB0695" w:rsidRDefault="00BB0695" w:rsidP="00BB0695">
      <w:r>
        <w:rPr>
          <w:b/>
        </w:rPr>
        <w:t xml:space="preserve">Peel 2/12 </w:t>
      </w:r>
      <w:r>
        <w:t>(Michael, “</w:t>
      </w:r>
      <w:r w:rsidRPr="00BB0695">
        <w:t>Foreign aid ‘fails to curb emigr</w:t>
      </w:r>
      <w:r>
        <w:t xml:space="preserve">ation from developing countries”). </w:t>
      </w:r>
      <w:r>
        <w:rPr>
          <w:i/>
        </w:rPr>
        <w:t xml:space="preserve">Financial Times. </w:t>
      </w:r>
      <w:hyperlink r:id="rId70" w:history="1">
        <w:r w:rsidR="00B418F9" w:rsidRPr="00F16C13">
          <w:rPr>
            <w:rStyle w:val="Hyperlink"/>
          </w:rPr>
          <w:t>https://www.ft.com/content/f890a9b0-0ffa-11e8-8cb6-b9ccc4c4dbbb/</w:t>
        </w:r>
      </w:hyperlink>
      <w:r w:rsidR="00B418F9">
        <w:t xml:space="preserve"> </w:t>
      </w:r>
      <w:proofErr w:type="spellStart"/>
      <w:r w:rsidR="00B418F9">
        <w:t>LDonn</w:t>
      </w:r>
      <w:proofErr w:type="spellEnd"/>
    </w:p>
    <w:p w:rsidR="00BB0695" w:rsidRDefault="00BB0695" w:rsidP="00BB0695">
      <w:r>
        <w:br/>
        <w:t>Foreign aid often fails to curb emigration from poor countries and may even help trigger it in the short term, claims a report that underscores the difficulties facing European efforts to stem the flow of new arrivals</w:t>
      </w:r>
      <w:r w:rsidRPr="00BB0695">
        <w:rPr>
          <w:u w:val="single"/>
        </w:rPr>
        <w:t>.  Developed nations must look beyond simple deterrence and focus instead on how to manage the long-term movement of people that is inevitable because of population growth in Africa,</w:t>
      </w:r>
      <w:r>
        <w:t xml:space="preserve"> the study argues. </w:t>
      </w:r>
    </w:p>
    <w:p w:rsidR="003678B6" w:rsidRDefault="003678B6" w:rsidP="00BB0695"/>
    <w:p w:rsidR="003678B6" w:rsidRDefault="003678B6" w:rsidP="003678B6">
      <w:pPr>
        <w:pStyle w:val="Heading4"/>
      </w:pPr>
      <w:r>
        <w:t>Brain drain from Africa is high now- and they’re not coming to the US</w:t>
      </w:r>
    </w:p>
    <w:p w:rsidR="003678B6" w:rsidRPr="003678B6" w:rsidRDefault="003678B6" w:rsidP="003678B6">
      <w:proofErr w:type="spellStart"/>
      <w:r>
        <w:rPr>
          <w:b/>
        </w:rPr>
        <w:t>Firsing</w:t>
      </w:r>
      <w:proofErr w:type="spellEnd"/>
      <w:r>
        <w:rPr>
          <w:b/>
        </w:rPr>
        <w:t xml:space="preserve"> 16 </w:t>
      </w:r>
      <w:r>
        <w:t xml:space="preserve">(Scott, “How Severe is Africa’s Brain Drain?”) </w:t>
      </w:r>
      <w:r>
        <w:rPr>
          <w:i/>
        </w:rPr>
        <w:t>Quartz Africa.</w:t>
      </w:r>
      <w:r>
        <w:t xml:space="preserve"> </w:t>
      </w:r>
      <w:proofErr w:type="spellStart"/>
      <w:r w:rsidRPr="003678B6">
        <w:t>Dr</w:t>
      </w:r>
      <w:proofErr w:type="spellEnd"/>
      <w:r w:rsidRPr="003678B6">
        <w:t xml:space="preserve"> Scott </w:t>
      </w:r>
      <w:proofErr w:type="spellStart"/>
      <w:r w:rsidRPr="003678B6">
        <w:t>Firsing</w:t>
      </w:r>
      <w:proofErr w:type="spellEnd"/>
      <w:r w:rsidRPr="003678B6">
        <w:t xml:space="preserve">, a LSE </w:t>
      </w:r>
      <w:proofErr w:type="spellStart"/>
      <w:r w:rsidRPr="003678B6">
        <w:t>PfAL</w:t>
      </w:r>
      <w:proofErr w:type="spellEnd"/>
      <w:r w:rsidRPr="003678B6">
        <w:t xml:space="preserve"> Fellow, is currently teaching at The Citadel: The Military College of South Carolina and Coastal Carolina University. He is also an adjunct research fellow at </w:t>
      </w:r>
      <w:r>
        <w:t xml:space="preserve">Monash University South Africa. </w:t>
      </w:r>
      <w:hyperlink r:id="rId71" w:history="1">
        <w:r w:rsidRPr="00930D0E">
          <w:rPr>
            <w:rStyle w:val="Hyperlink"/>
          </w:rPr>
          <w:t>https://qz.com/599140/how-severe-is-africas-brain-drain/</w:t>
        </w:r>
      </w:hyperlink>
      <w:r>
        <w:t xml:space="preserve">  //</w:t>
      </w:r>
      <w:proofErr w:type="spellStart"/>
      <w:r>
        <w:t>LDonn</w:t>
      </w:r>
      <w:proofErr w:type="spellEnd"/>
    </w:p>
    <w:p w:rsidR="003678B6" w:rsidRPr="003678B6" w:rsidRDefault="003678B6" w:rsidP="003678B6"/>
    <w:p w:rsidR="003678B6" w:rsidRPr="003678B6" w:rsidRDefault="003678B6" w:rsidP="003678B6">
      <w:pPr>
        <w:rPr>
          <w:u w:val="single"/>
        </w:rPr>
      </w:pPr>
      <w:r w:rsidRPr="003678B6">
        <w:t xml:space="preserve">Losing your doctors, engineers, professors and other skilled professionals can be detrimental to your country. </w:t>
      </w:r>
      <w:r w:rsidRPr="003678B6">
        <w:rPr>
          <w:u w:val="single"/>
        </w:rPr>
        <w:t>Brain drain is a topic with which many countries deal</w:t>
      </w:r>
      <w:r w:rsidRPr="003678B6">
        <w:t>. In a September open letter in Le Monde, the heads of 10 successful French start-ups pleaded with Silicon Valley expatriates to come back to a revived Paris full of new opportunities. China is another country where hundreds of thousands of educated professionals leave for education and work experi</w:t>
      </w:r>
      <w:r>
        <w:t xml:space="preserve">ence. Some return. Some do not. </w:t>
      </w:r>
      <w:r w:rsidRPr="003678B6">
        <w:rPr>
          <w:u w:val="single"/>
        </w:rPr>
        <w:t>Africa is no exception. The push and pull factors of this brain drain are wide-ranging and complex, and depend upon the African country. One might be ‘forced’ to leave because of war and/or political instability. The attraction of higher pay and better opportunities for one</w:t>
      </w:r>
      <w:r>
        <w:rPr>
          <w:u w:val="single"/>
        </w:rPr>
        <w:t xml:space="preserve">’s family might pull them away. </w:t>
      </w:r>
      <w:r w:rsidRPr="003678B6">
        <w:t xml:space="preserve">According to a January 2014 World Bank report, </w:t>
      </w:r>
      <w:r w:rsidRPr="003678B6">
        <w:rPr>
          <w:u w:val="single"/>
        </w:rPr>
        <w:t>African migrants have doubled between 1980 and 2010 reaching 30.6 million.</w:t>
      </w:r>
      <w:r w:rsidRPr="003678B6">
        <w:t xml:space="preserve"> This represents around 3% of the continent’s total population. Approximately half of these African migrants stay in Africa with Côte d’Ivoire, South Africa and Burkina Faso the most popular destinations. However</w:t>
      </w:r>
      <w:r w:rsidRPr="003678B6">
        <w:rPr>
          <w:u w:val="single"/>
        </w:rPr>
        <w:t xml:space="preserve">, the number of African migrants who stay in Africa has decreased steadily over time </w:t>
      </w:r>
      <w:r w:rsidRPr="003678B6">
        <w:t>(from 59% in 1980 to 51% in 2010</w:t>
      </w:r>
      <w:r w:rsidRPr="003678B6">
        <w:rPr>
          <w:u w:val="single"/>
        </w:rPr>
        <w:t>). There is a growing move of North African migrants to the Middle East along with Europe,</w:t>
      </w:r>
      <w:r w:rsidRPr="003678B6">
        <w:t xml:space="preserve"> the second most popular destination.</w:t>
      </w:r>
    </w:p>
    <w:p w:rsidR="003678B6" w:rsidRPr="003678B6" w:rsidRDefault="003678B6" w:rsidP="00BB0695"/>
    <w:p w:rsidR="00621F23" w:rsidRDefault="00621F23" w:rsidP="00BB0695"/>
    <w:p w:rsidR="00DB7CA1" w:rsidRDefault="00DB7CA1" w:rsidP="00BB0695"/>
    <w:p w:rsidR="00DB7CA1" w:rsidRDefault="00DB7CA1" w:rsidP="00BB0695">
      <w:pPr>
        <w:rPr>
          <w:b/>
        </w:rPr>
      </w:pPr>
      <w:r>
        <w:rPr>
          <w:b/>
        </w:rPr>
        <w:t>African brain drain inevitable</w:t>
      </w:r>
    </w:p>
    <w:p w:rsidR="00DB7CA1" w:rsidRDefault="00DB7CA1" w:rsidP="00BB0695">
      <w:r>
        <w:rPr>
          <w:b/>
        </w:rPr>
        <w:t>Peel 2/12</w:t>
      </w:r>
      <w:r>
        <w:t xml:space="preserve"> (Michael, “Foreign Aid Fails to Curb Emigration from Developing Countries”). </w:t>
      </w:r>
      <w:r>
        <w:rPr>
          <w:i/>
        </w:rPr>
        <w:t>Financial Times.</w:t>
      </w:r>
      <w:r>
        <w:t xml:space="preserve"> Peel is the Middle East correspondent of the </w:t>
      </w:r>
      <w:r>
        <w:rPr>
          <w:i/>
        </w:rPr>
        <w:t>Financial Times</w:t>
      </w:r>
      <w:r>
        <w:t xml:space="preserve"> and has written for </w:t>
      </w:r>
      <w:proofErr w:type="spellStart"/>
      <w:r>
        <w:rPr>
          <w:i/>
        </w:rPr>
        <w:t>Granta</w:t>
      </w:r>
      <w:proofErr w:type="spellEnd"/>
      <w:r>
        <w:t xml:space="preserve"> and </w:t>
      </w:r>
      <w:r>
        <w:rPr>
          <w:i/>
        </w:rPr>
        <w:t xml:space="preserve">The New </w:t>
      </w:r>
      <w:r>
        <w:rPr>
          <w:i/>
        </w:rPr>
        <w:lastRenderedPageBreak/>
        <w:t>Statesman</w:t>
      </w:r>
      <w:r>
        <w:t>.</w:t>
      </w:r>
      <w:r>
        <w:br/>
      </w:r>
      <w:hyperlink r:id="rId72" w:history="1">
        <w:r w:rsidRPr="006C6865">
          <w:rPr>
            <w:rStyle w:val="Hyperlink"/>
          </w:rPr>
          <w:t>https://www.ft.com/content/f890a9b0-0ffa-11e8-8cb6-b9ccc4c4dbbb/</w:t>
        </w:r>
      </w:hyperlink>
      <w:r>
        <w:t xml:space="preserve"> </w:t>
      </w:r>
      <w:proofErr w:type="spellStart"/>
      <w:r>
        <w:t>LDonn</w:t>
      </w:r>
      <w:proofErr w:type="spellEnd"/>
      <w:r>
        <w:br/>
      </w:r>
    </w:p>
    <w:p w:rsidR="00DB7CA1" w:rsidRDefault="00DB7CA1" w:rsidP="00BB0695">
      <w:r>
        <w:t xml:space="preserve">Foreign aid often fails to curb emigration from poor countries and may even help trigger it in the short term, claims a report that underscores the difficulties facing European efforts to stem the flow of new arrivals.  </w:t>
      </w:r>
      <w:r w:rsidRPr="00DB7CA1">
        <w:rPr>
          <w:u w:val="single"/>
        </w:rPr>
        <w:t>Developed nations must look beyond simple deterrence and focus instead on how to manage the long-term movement of people that is inevitable because of population growth in Africa</w:t>
      </w:r>
      <w:r>
        <w:t xml:space="preserve">, the study argues.  Research from the Center for Global Development, a think-tank, adds to debate over policies such as the multibillion-euro EU </w:t>
      </w:r>
      <w:proofErr w:type="spellStart"/>
      <w:r>
        <w:t>programme</w:t>
      </w:r>
      <w:proofErr w:type="spellEnd"/>
      <w:r>
        <w:t xml:space="preserve"> to tackle the “root causes” of migration by promoting economic development in African countries. Michael Clemens, the report’s lead author, said his work did not argue that such aid was necessarily ill-directed, but that it should not be seen as a quick way to curb migration.  “There is no evidence at all that poor countries developing towards middle income experienced a decline in emigration — it’s actually the opposite,” he said. “</w:t>
      </w:r>
      <w:r w:rsidRPr="00DB7CA1">
        <w:rPr>
          <w:u w:val="single"/>
        </w:rPr>
        <w:t>Almost every country that was poor in the ’60s and successfully grew over time experienced a very large increase in the emigration rate.”</w:t>
      </w:r>
      <w:r>
        <w:t xml:space="preserve">  Examples of emigration rising with increased per capita incomes — before falling once middle income levels are reached — range from Sweden around the turn of the 20th century to postwar South Korea, </w:t>
      </w:r>
      <w:proofErr w:type="spellStart"/>
      <w:r>
        <w:t>Mr</w:t>
      </w:r>
      <w:proofErr w:type="spellEnd"/>
      <w:r>
        <w:t xml:space="preserve"> Clemens said. Possible explanations for the trend are that falling infant mortality creates a larger pool of working-age young adults; better education raises people’s aspirations and ability to travel; and rising prosperity makes more money available to pay for visas or people smugglers.  Some analysts say that another important driver of rising emigration from poor countries is people following the example of peers who have already left via established “migration corridors”. “</w:t>
      </w:r>
      <w:r w:rsidRPr="00DB7CA1">
        <w:rPr>
          <w:u w:val="single"/>
        </w:rPr>
        <w:t>Once migration becomes the preferred economic advancement strategy, it’s difficult to get people to consider alternatives,”</w:t>
      </w:r>
      <w:r>
        <w:t xml:space="preserve"> said Susan </w:t>
      </w:r>
      <w:proofErr w:type="spellStart"/>
      <w:r>
        <w:t>Fratzke</w:t>
      </w:r>
      <w:proofErr w:type="spellEnd"/>
      <w:r>
        <w:t>, an analyst at the Migration Policy Institute think-tank.</w:t>
      </w:r>
    </w:p>
    <w:p w:rsidR="00621F23" w:rsidRDefault="00621F23" w:rsidP="00BB0695"/>
    <w:p w:rsidR="00621F23" w:rsidRDefault="00621F23" w:rsidP="00BB0695"/>
    <w:p w:rsidR="00621F23" w:rsidRDefault="00621F23" w:rsidP="00BB0695"/>
    <w:p w:rsidR="00267468" w:rsidRDefault="00764F85" w:rsidP="002A40DE">
      <w:pPr>
        <w:pStyle w:val="Heading4"/>
      </w:pPr>
      <w:r>
        <w:t>Immigration from Africa high now</w:t>
      </w:r>
      <w:r w:rsidR="00267468">
        <w:t xml:space="preserve"> </w:t>
      </w:r>
    </w:p>
    <w:p w:rsidR="00764F85" w:rsidRDefault="00764F85" w:rsidP="00267468">
      <w:proofErr w:type="spellStart"/>
      <w:r w:rsidRPr="00267468">
        <w:rPr>
          <w:rStyle w:val="StyleStyleBold12pt"/>
        </w:rPr>
        <w:t>Firsing</w:t>
      </w:r>
      <w:proofErr w:type="spellEnd"/>
      <w:r w:rsidRPr="002A40DE">
        <w:t xml:space="preserve"> </w:t>
      </w:r>
      <w:r w:rsidRPr="00B254AA">
        <w:rPr>
          <w:b/>
        </w:rPr>
        <w:t>16</w:t>
      </w:r>
      <w:r>
        <w:t xml:space="preserve">   (</w:t>
      </w:r>
      <w:r w:rsidRPr="002A40DE">
        <w:t xml:space="preserve">Scott, “How Severe is Africa’s Brain Drain?”) London School of Economics.   </w:t>
      </w:r>
      <w:proofErr w:type="spellStart"/>
      <w:r w:rsidRPr="002A40DE">
        <w:rPr>
          <w:bCs/>
        </w:rPr>
        <w:t>Dr</w:t>
      </w:r>
      <w:proofErr w:type="spellEnd"/>
      <w:r w:rsidRPr="002A40DE">
        <w:rPr>
          <w:bCs/>
        </w:rPr>
        <w:t xml:space="preserve"> Scott </w:t>
      </w:r>
      <w:proofErr w:type="spellStart"/>
      <w:r w:rsidRPr="002A40DE">
        <w:rPr>
          <w:bCs/>
        </w:rPr>
        <w:t>Firsing</w:t>
      </w:r>
      <w:proofErr w:type="spellEnd"/>
      <w:r w:rsidRPr="002A40DE">
        <w:t xml:space="preserve">, a LSE </w:t>
      </w:r>
      <w:proofErr w:type="spellStart"/>
      <w:r w:rsidRPr="002A40DE">
        <w:t>PfAL</w:t>
      </w:r>
      <w:proofErr w:type="spellEnd"/>
      <w:r w:rsidRPr="002A40DE">
        <w:t xml:space="preserve"> Fellow, is currently teaching at The Citadel: The Military College of South Carolina and Coastal Carolina University. He is also an adjunct research fellow at Monash University South Africa.</w:t>
      </w:r>
    </w:p>
    <w:p w:rsidR="00764F85" w:rsidRDefault="00261F9A" w:rsidP="00764F85">
      <w:hyperlink r:id="rId73" w:history="1">
        <w:r w:rsidR="00764F85" w:rsidRPr="006C6865">
          <w:rPr>
            <w:rStyle w:val="Hyperlink"/>
          </w:rPr>
          <w:t>http://blogs.lse.ac.uk/africaatlse/2016/01/18/how-severe-is-africas-brain-drain/</w:t>
        </w:r>
      </w:hyperlink>
      <w:r w:rsidR="00764F85">
        <w:t xml:space="preserve"> / </w:t>
      </w:r>
      <w:proofErr w:type="spellStart"/>
      <w:r w:rsidR="00764F85">
        <w:t>LDonn</w:t>
      </w:r>
      <w:proofErr w:type="spellEnd"/>
    </w:p>
    <w:p w:rsidR="00764F85" w:rsidRPr="00764F85" w:rsidRDefault="00764F85" w:rsidP="00764F85"/>
    <w:p w:rsidR="00621F23" w:rsidRDefault="00621F23" w:rsidP="00621F23">
      <w:r w:rsidRPr="00621F23">
        <w:rPr>
          <w:u w:val="single"/>
        </w:rPr>
        <w:t>Losing your doctors, engineers, professors and other skilled professionals can be detrimental to your country. Brain drain is a topic</w:t>
      </w:r>
      <w:r w:rsidR="00764F85">
        <w:rPr>
          <w:u w:val="single"/>
        </w:rPr>
        <w:t xml:space="preserve"> </w:t>
      </w:r>
      <w:r w:rsidRPr="00621F23">
        <w:rPr>
          <w:u w:val="single"/>
        </w:rPr>
        <w:t>with which many countries deal</w:t>
      </w:r>
      <w:r w:rsidRPr="00621F23">
        <w:t>. In a September 2015 open letter in Le Monde, the heads of 10 successful French start-ups pleaded with Silicon Valley expatriates to come back to a revived Paris full of new opportunities. China is another country where hundreds of thousands of educated professionals leave for education and work experi</w:t>
      </w:r>
      <w:r>
        <w:t xml:space="preserve">ence. Some return. Some do not. </w:t>
      </w:r>
      <w:r w:rsidRPr="00621F23">
        <w:rPr>
          <w:u w:val="single"/>
        </w:rPr>
        <w:t xml:space="preserve">Africa is no exception. The push and pull factors of this brain drain are wide-ranging and complex, and depend upon the African country. One might be ‘forced’ to leave because of war and/or political instability. The attraction of higher pay and better opportunities for one’s family might pull them </w:t>
      </w:r>
      <w:proofErr w:type="spellStart"/>
      <w:r w:rsidRPr="00621F23">
        <w:rPr>
          <w:u w:val="single"/>
        </w:rPr>
        <w:t>away.</w:t>
      </w:r>
      <w:r w:rsidRPr="00621F23">
        <w:t>According</w:t>
      </w:r>
      <w:proofErr w:type="spellEnd"/>
      <w:r w:rsidRPr="00621F23">
        <w:t xml:space="preserve"> to a </w:t>
      </w:r>
      <w:r w:rsidRPr="00621F23">
        <w:lastRenderedPageBreak/>
        <w:t>January 2014 World Bank report</w:t>
      </w:r>
      <w:r w:rsidRPr="00621F23">
        <w:rPr>
          <w:u w:val="single"/>
        </w:rPr>
        <w:t>, African migrants have doubled between 1980 and 2010 reaching 30.6 million. This represents around three percent of the continent’s total population.</w:t>
      </w:r>
      <w:r w:rsidRPr="00621F23">
        <w:t xml:space="preserve"> Approximately half of these African migrants stay in Africa with Côte d’Ivoire, South Africa and Burkina Faso the most popular destinations. However,</w:t>
      </w:r>
      <w:r w:rsidRPr="00621F23">
        <w:rPr>
          <w:u w:val="single"/>
        </w:rPr>
        <w:t xml:space="preserve"> the number of African migrants who stay in Africa has decreased steadily over time</w:t>
      </w:r>
      <w:r w:rsidRPr="00621F23">
        <w:t xml:space="preserve"> (from 59 percent in 1980 to 51 percent in 2010). There is a growing move of North African migrants to the Middle East along with Europe, the s</w:t>
      </w:r>
      <w:r>
        <w:t xml:space="preserve">econd most popular </w:t>
      </w:r>
      <w:proofErr w:type="spellStart"/>
      <w:r>
        <w:t>destination.</w:t>
      </w:r>
      <w:r w:rsidRPr="00621F23">
        <w:t>Are</w:t>
      </w:r>
      <w:proofErr w:type="spellEnd"/>
      <w:r w:rsidRPr="00621F23">
        <w:t xml:space="preserve"> these migrants educated? A 2013 United Nations report shows </w:t>
      </w:r>
      <w:r w:rsidRPr="00621F23">
        <w:rPr>
          <w:u w:val="single"/>
        </w:rPr>
        <w:t>one in nine Africans with a tertiary education – 2.9 million people- were living in developed countries in Europe, North America and elsewhere</w:t>
      </w:r>
      <w:r w:rsidRPr="00621F23">
        <w:t>. This is a 50% growth in the past 10 years, more than</w:t>
      </w:r>
      <w:r>
        <w:t xml:space="preserve"> any other region in the world. A ‘frightening’ situation? </w:t>
      </w:r>
      <w:r w:rsidRPr="00621F23">
        <w:rPr>
          <w:u w:val="single"/>
        </w:rPr>
        <w:t>Brain drain can be extremely harmful if you live in an African nation with a limited pool of qualified individuals to begin with.</w:t>
      </w:r>
      <w:r w:rsidRPr="00621F23">
        <w:t xml:space="preserve"> The World Economic Forum’s Global Competitiveness Report 2014-2015 showed Burundi as the African country least able to hold on to its top talent. Algeria, Mauritania, Chad and Guinea round out the top five countries unable to retain their top talents.</w:t>
      </w:r>
      <w:r w:rsidR="00DD01D9">
        <w:t xml:space="preserve"> </w:t>
      </w:r>
      <w:r w:rsidRPr="00621F23">
        <w:rPr>
          <w:u w:val="single"/>
        </w:rPr>
        <w:t>This movement and crisis is most clearly shown by examining Africa’s medical field. The recent Ebola crisis highlighted the continent’s doctor shortages. In 1973, there were 7.76 doctors per 100,000 people in Liberia. This dropped to 1.37 doctors in 2008</w:t>
      </w:r>
      <w:r w:rsidRPr="00621F23">
        <w:t xml:space="preserve">. In East Africa, Uganda has less than 5,000 doctors and 30,000 nurses for a population topping 35 million people, according to </w:t>
      </w:r>
      <w:r>
        <w:t xml:space="preserve">World Health </w:t>
      </w:r>
      <w:proofErr w:type="spellStart"/>
      <w:r>
        <w:t>Organisation</w:t>
      </w:r>
      <w:proofErr w:type="spellEnd"/>
      <w:r>
        <w:t xml:space="preserve"> data. </w:t>
      </w:r>
      <w:r w:rsidRPr="00621F23">
        <w:t xml:space="preserve">Further qualitative research shows </w:t>
      </w:r>
      <w:r w:rsidRPr="00764F85">
        <w:t xml:space="preserve">groups like Kenyan doctors migrating to the US, </w:t>
      </w:r>
      <w:r w:rsidRPr="00621F23">
        <w:t xml:space="preserve">UK and others, but more so to South Africa. Professor </w:t>
      </w:r>
      <w:proofErr w:type="spellStart"/>
      <w:r w:rsidRPr="00621F23">
        <w:t>Magoha</w:t>
      </w:r>
      <w:proofErr w:type="spellEnd"/>
      <w:r w:rsidRPr="00621F23">
        <w:t xml:space="preserve">, former Vice Chancellor for University of Nairobi, recently told AMCOA’s conference between 30-40 per cent of the estimated 600 doctors who graduate in Kenya annually leave the country after completing their internship, negatively effecting Kenya’s health sector. He mentioned South Africa as a leading destination. In the Kenyan province of </w:t>
      </w:r>
      <w:proofErr w:type="spellStart"/>
      <w:r w:rsidRPr="00621F23">
        <w:t>Lamu</w:t>
      </w:r>
      <w:proofErr w:type="spellEnd"/>
      <w:r w:rsidRPr="00621F23">
        <w:t>, it was revealed that five of their doctors resigned in early 2015, leaving just one d</w:t>
      </w:r>
      <w:r w:rsidR="00764F85">
        <w:t xml:space="preserve">octor tending 100,000 </w:t>
      </w:r>
      <w:proofErr w:type="spellStart"/>
      <w:r w:rsidR="00764F85">
        <w:t>citizens.</w:t>
      </w:r>
      <w:r w:rsidRPr="00764F85">
        <w:rPr>
          <w:u w:val="single"/>
        </w:rPr>
        <w:t>Former</w:t>
      </w:r>
      <w:proofErr w:type="spellEnd"/>
      <w:r w:rsidRPr="00764F85">
        <w:rPr>
          <w:u w:val="single"/>
        </w:rPr>
        <w:t xml:space="preserve"> South Africa president Thabo Mbeki recently labelled Africa’s brain drain as “frightening.” Africa has lost 20,000 academics and 10 percent of highly skilled information technology and finance professionals</w:t>
      </w:r>
      <w:r w:rsidRPr="00621F23">
        <w:t>, he stated. Mbeki estimates that more African scientists and engineers live and work in the US and the UK t</w:t>
      </w:r>
      <w:r w:rsidR="00764F85">
        <w:t xml:space="preserve">han anywhere else in the world. </w:t>
      </w:r>
      <w:r w:rsidRPr="00764F85">
        <w:rPr>
          <w:u w:val="single"/>
        </w:rPr>
        <w:t>US Census data shows the foreign-born African population growing rapidly</w:t>
      </w:r>
      <w:r w:rsidRPr="00621F23">
        <w:t xml:space="preserve">. These migrants are also more educated compared to those from other continents. During the last 40 years, Africans have increased from about 80,000 in 1970 to about 1.6 million with the largest increase happening from 2000 to 2008-2012. </w:t>
      </w:r>
      <w:r w:rsidRPr="00764F85">
        <w:rPr>
          <w:u w:val="single"/>
        </w:rPr>
        <w:t>This accounts for four percent of the total US foreign-born population</w:t>
      </w:r>
      <w:r w:rsidRPr="00621F23">
        <w:t xml:space="preserve"> with Nigeria, Ethiopia, Egypt and Ghana making up 41 percent of the Africa-born total. These immigrants had a higher level of educational attainment than the overall foreign-born population: 41 percent of those Africa-born had a bachelor’s degree or higher compared with 28 percent overall.</w:t>
      </w:r>
      <w:r w:rsidR="00764F85">
        <w:t xml:space="preserve"> </w:t>
      </w:r>
      <w:r w:rsidRPr="00621F23">
        <w:t>African students continue to flock to American education institutions with the US being the most popular destination country for potential students from sub-Saharan Africa. A report from the New York-based Institute of International Education concludes that ambitious African youth perceive the US as having better quality higher education and access numerous scholarships available for talented students. As of 2014, there were 31,113 students from sub-Saharan Africa, comprising 4% of the 886,052 international students in the US. The top sub-Saharan African countries of origin are Nigeria, Kenya, Ghana, South</w:t>
      </w:r>
      <w:r w:rsidR="00764F85">
        <w:t xml:space="preserve"> Africa, Cameroon and Ethiopia. T</w:t>
      </w:r>
      <w:r w:rsidRPr="00621F23">
        <w:t>he UK came second, being the first choice of 6% of Nigerian and 4% of South African students and the most popular second choice for st</w:t>
      </w:r>
      <w:r w:rsidR="00764F85">
        <w:t>udents from Sub-Saharan Africa.</w:t>
      </w:r>
      <w:r w:rsidR="00DD01D9">
        <w:t xml:space="preserve"> </w:t>
      </w:r>
    </w:p>
    <w:p w:rsidR="00D77210" w:rsidRDefault="00D77210" w:rsidP="00621F23"/>
    <w:p w:rsidR="00D77210" w:rsidRDefault="00D77210" w:rsidP="00621F23"/>
    <w:p w:rsidR="00D77210" w:rsidRDefault="00320D8E" w:rsidP="00320D8E">
      <w:pPr>
        <w:pStyle w:val="Heading4"/>
      </w:pPr>
      <w:r>
        <w:t>Ebola will be contained</w:t>
      </w:r>
    </w:p>
    <w:p w:rsidR="00D77210" w:rsidRDefault="00D77210" w:rsidP="00621F23">
      <w:proofErr w:type="spellStart"/>
      <w:r>
        <w:rPr>
          <w:b/>
        </w:rPr>
        <w:t>Osoro</w:t>
      </w:r>
      <w:proofErr w:type="spellEnd"/>
      <w:r>
        <w:rPr>
          <w:b/>
        </w:rPr>
        <w:t xml:space="preserve"> 17 </w:t>
      </w:r>
      <w:r>
        <w:t xml:space="preserve">(Eric, “How an outbreak of </w:t>
      </w:r>
      <w:proofErr w:type="spellStart"/>
      <w:r>
        <w:t>ebola</w:t>
      </w:r>
      <w:proofErr w:type="spellEnd"/>
      <w:r>
        <w:t xml:space="preserve"> in the DRC was contained”). July.  Slate. </w:t>
      </w:r>
      <w:r w:rsidRPr="00D77210">
        <w:t xml:space="preserve">Eric </w:t>
      </w:r>
      <w:proofErr w:type="spellStart"/>
      <w:r w:rsidRPr="00D77210">
        <w:t>Osoro</w:t>
      </w:r>
      <w:proofErr w:type="spellEnd"/>
      <w:r w:rsidRPr="00D77210">
        <w:t xml:space="preserve"> is a medical epidemiologist at Washington State University.</w:t>
      </w:r>
    </w:p>
    <w:p w:rsidR="00D77210" w:rsidRDefault="00261F9A" w:rsidP="00621F23">
      <w:hyperlink r:id="rId74" w:history="1">
        <w:r w:rsidR="00320D8E" w:rsidRPr="00A87AA8">
          <w:rPr>
            <w:rStyle w:val="Hyperlink"/>
          </w:rPr>
          <w:t>http://www.slate.com/blogs/future_tense/2017/07/13/how_an_outbreak_of_ebola_in_the_drc_was_contained.html //</w:t>
        </w:r>
      </w:hyperlink>
      <w:r w:rsidR="00320D8E">
        <w:t xml:space="preserve"> </w:t>
      </w:r>
      <w:proofErr w:type="spellStart"/>
      <w:r w:rsidR="00320D8E">
        <w:t>LDonn</w:t>
      </w:r>
      <w:proofErr w:type="spellEnd"/>
    </w:p>
    <w:p w:rsidR="00D77210" w:rsidRPr="00D77210" w:rsidRDefault="00D77210" w:rsidP="00621F23"/>
    <w:p w:rsidR="00D77210" w:rsidRDefault="00D77210" w:rsidP="00D77210">
      <w:r w:rsidRPr="00D77210">
        <w:rPr>
          <w:u w:val="single"/>
        </w:rPr>
        <w:t>The W</w:t>
      </w:r>
      <w:r w:rsidRPr="00D77210">
        <w:t>orld</w:t>
      </w:r>
      <w:r w:rsidRPr="00D77210">
        <w:rPr>
          <w:u w:val="single"/>
        </w:rPr>
        <w:t xml:space="preserve"> H</w:t>
      </w:r>
      <w:r w:rsidRPr="00D77210">
        <w:t>ealth</w:t>
      </w:r>
      <w:r w:rsidRPr="00D77210">
        <w:rPr>
          <w:u w:val="single"/>
        </w:rPr>
        <w:t xml:space="preserve"> </w:t>
      </w:r>
      <w:proofErr w:type="spellStart"/>
      <w:r w:rsidRPr="00D77210">
        <w:rPr>
          <w:u w:val="single"/>
        </w:rPr>
        <w:t>O</w:t>
      </w:r>
      <w:r w:rsidRPr="00D77210">
        <w:t>rganisation</w:t>
      </w:r>
      <w:proofErr w:type="spellEnd"/>
      <w:r w:rsidRPr="00D77210">
        <w:rPr>
          <w:u w:val="single"/>
        </w:rPr>
        <w:t xml:space="preserve"> recently declared the end of the most recent outbreak of Ebola in the Democratic Republic of Congo</w:t>
      </w:r>
      <w:r>
        <w:t xml:space="preserve">. By the time the outbreak was contained, eight people had been infected. Four survived. The first patient diagnosed in the outbreak (the index case)—a middle-aged man who died on his way to hospital—became ill in April. It’s not clear how he became infected. But those who helped transport him to the hospital also became sick. This outbreak had the second-lowest number of patients among all the eight </w:t>
      </w:r>
      <w:r w:rsidRPr="00D77210">
        <w:rPr>
          <w:u w:val="single"/>
        </w:rPr>
        <w:t>Ebola</w:t>
      </w:r>
      <w:r>
        <w:t xml:space="preserve"> outbreaks in DRC since 1976. The last one in 2014 lasted for three months and three quarters of the 66 people diagnosed with the disease died. The outbreak was traced back to a pregnant woman who had slaughtered a monkey brought home by her husband. The disease spread when she underwent a traditional surgical operation after becoming ill. </w:t>
      </w:r>
      <w:r w:rsidRPr="00D77210">
        <w:rPr>
          <w:u w:val="single"/>
        </w:rPr>
        <w:t>The most recent outbreak</w:t>
      </w:r>
      <w:r>
        <w:t xml:space="preserve"> </w:t>
      </w:r>
      <w:r w:rsidRPr="00D77210">
        <w:rPr>
          <w:u w:val="single"/>
        </w:rPr>
        <w:t xml:space="preserve">was controlled more efficiently than the 2014 outbreak and sets an example for other countries. A combination of factors meant that it was possible to stop the disease from spreading. These included a prompt response, immediate diagnosis and treatment, a coordinated approach, and the involvement of the community </w:t>
      </w:r>
      <w:r w:rsidRPr="00320D8E">
        <w:t xml:space="preserve">in identifying the case and </w:t>
      </w:r>
      <w:proofErr w:type="spellStart"/>
      <w:r w:rsidRPr="00320D8E">
        <w:t>minimising</w:t>
      </w:r>
      <w:proofErr w:type="spellEnd"/>
      <w:r w:rsidRPr="00320D8E">
        <w:t xml:space="preserve"> the spread of the outbreak</w:t>
      </w:r>
      <w:r>
        <w:t>.</w:t>
      </w:r>
    </w:p>
    <w:p w:rsidR="00D77210" w:rsidRDefault="00D77210" w:rsidP="00621F23"/>
    <w:p w:rsidR="00D77210" w:rsidRDefault="00D77210" w:rsidP="00621F23"/>
    <w:p w:rsidR="00D77210" w:rsidRDefault="00D77210" w:rsidP="00621F23"/>
    <w:p w:rsidR="00D77210" w:rsidRDefault="00D77210" w:rsidP="00621F23"/>
    <w:p w:rsidR="00D77210" w:rsidRDefault="00D77210" w:rsidP="00621F23"/>
    <w:p w:rsidR="00D77210" w:rsidRPr="00D77210" w:rsidRDefault="00E64961" w:rsidP="00D77210">
      <w:pPr>
        <w:pStyle w:val="Heading4"/>
      </w:pPr>
      <w:r>
        <w:t>AIDS is stabilizing in Africa now</w:t>
      </w:r>
    </w:p>
    <w:p w:rsidR="00E64961" w:rsidRPr="00E64961" w:rsidRDefault="00E64961" w:rsidP="00E64961">
      <w:r w:rsidRPr="00E64961">
        <w:rPr>
          <w:b/>
        </w:rPr>
        <w:t>Rosenberg 17</w:t>
      </w:r>
      <w:r>
        <w:t xml:space="preserve">, (“In Africa, a Glimpse of Hope for Beating H.I.V.”). </w:t>
      </w:r>
      <w:r>
        <w:rPr>
          <w:i/>
        </w:rPr>
        <w:t>The New York Times</w:t>
      </w:r>
      <w:r>
        <w:t xml:space="preserve">. </w:t>
      </w:r>
      <w:r w:rsidRPr="00E64961">
        <w:t>Tina Rosenberg won a Pulitzer Prize for her book "The Haunted Land: Facing Europe’s Ghosts After Communism." She is a former editorial writer for The Times and the author, most recently, of "Join the Club: How Peer Pressure Can Transform the World" and the World War II spy story e-book "D for Deception." She is a co-founder of the Solutions Journalism Network, which supports rigorous reporting about responses to social problems.https://www.nytimes.com/2017/09/19/opinion/in-africa-a-glimpse-of-hope-for-beating-hiv.html</w:t>
      </w:r>
      <w:r>
        <w:t xml:space="preserve"> // </w:t>
      </w:r>
      <w:proofErr w:type="spellStart"/>
      <w:r>
        <w:t>LDonn</w:t>
      </w:r>
      <w:proofErr w:type="spellEnd"/>
    </w:p>
    <w:p w:rsidR="00E64961" w:rsidRDefault="00E64961" w:rsidP="00E64961"/>
    <w:p w:rsidR="00E64961" w:rsidRDefault="00E64961" w:rsidP="00E64961">
      <w:r w:rsidRPr="00E64961">
        <w:rPr>
          <w:u w:val="single"/>
        </w:rPr>
        <w:t xml:space="preserve">Every epidemic has a tipping point. When the transmission rate drops below that point, it begins to recede. For H.I.V., reaching the tipping point requires three things: that 90 percent of people with the virus know they have it, that 90 percent of that group are taking antiretroviral medicines to keep the </w:t>
      </w:r>
      <w:r w:rsidRPr="00E64961">
        <w:rPr>
          <w:u w:val="single"/>
        </w:rPr>
        <w:lastRenderedPageBreak/>
        <w:t>epidemic in check, and that 90 percent of those taking medicine control the virus to the point where it is undetectable and t</w:t>
      </w:r>
      <w:r>
        <w:rPr>
          <w:u w:val="single"/>
        </w:rPr>
        <w:t xml:space="preserve">herefore cannot be </w:t>
      </w:r>
      <w:proofErr w:type="spellStart"/>
      <w:r>
        <w:rPr>
          <w:u w:val="single"/>
        </w:rPr>
        <w:t>transmitted.</w:t>
      </w:r>
      <w:r>
        <w:t>So</w:t>
      </w:r>
      <w:proofErr w:type="spellEnd"/>
      <w:r>
        <w:t xml:space="preserve"> having the world at 90-90-90 is the goal of </w:t>
      </w:r>
      <w:proofErr w:type="spellStart"/>
      <w:r>
        <w:t>Unaids</w:t>
      </w:r>
      <w:proofErr w:type="spellEnd"/>
      <w:r>
        <w:t xml:space="preserve"> by 2020. If you reach 90-90-90, you end up with 73 percent of people with H.I.V. being noncontagious. </w:t>
      </w:r>
      <w:r w:rsidRPr="00E64961">
        <w:rPr>
          <w:u w:val="single"/>
        </w:rPr>
        <w:t>That 73 percent is the tipping point, at which t</w:t>
      </w:r>
      <w:r>
        <w:rPr>
          <w:u w:val="single"/>
        </w:rPr>
        <w:t xml:space="preserve">he epidemic starts to burn out. </w:t>
      </w:r>
      <w:r>
        <w:t xml:space="preserve">Achieving 73 percent is hard. In the United States, the figure is only 49 percent. A recent survey in which researchers went door to door testing people’s blood found that </w:t>
      </w:r>
      <w:r w:rsidRPr="00E64961">
        <w:rPr>
          <w:u w:val="single"/>
        </w:rPr>
        <w:t>Zimbabwe is much closer, at 60.4 percent. Between 2003 and 2015, the rate of new infection</w:t>
      </w:r>
      <w:r>
        <w:rPr>
          <w:u w:val="single"/>
        </w:rPr>
        <w:t xml:space="preserve">s there declined by two-thirds. </w:t>
      </w:r>
      <w:r>
        <w:t>Surveys have been completed in three other countries</w:t>
      </w:r>
      <w:r w:rsidRPr="00E64961">
        <w:rPr>
          <w:u w:val="single"/>
        </w:rPr>
        <w:t>. Malawi and Zambia are close to the tipping point. Swaziland, the country with the highest H.I.V. prevalence in the world, has just achieved the target of 73 percent. These results are even more remarkable because across Africa an unusually large group of young people have been r</w:t>
      </w:r>
      <w:r>
        <w:rPr>
          <w:u w:val="single"/>
        </w:rPr>
        <w:t xml:space="preserve">eaching the most dangerous </w:t>
      </w:r>
      <w:proofErr w:type="spellStart"/>
      <w:r>
        <w:rPr>
          <w:u w:val="single"/>
        </w:rPr>
        <w:t>age.</w:t>
      </w:r>
      <w:r>
        <w:t>A</w:t>
      </w:r>
      <w:proofErr w:type="spellEnd"/>
      <w:r>
        <w:t xml:space="preserve"> large part of this success is due to George W. Bush, whose administration established the President’s Emergency Plan for AIDS Relief, or </w:t>
      </w:r>
      <w:proofErr w:type="spellStart"/>
      <w:r>
        <w:t>Pepfar</w:t>
      </w:r>
      <w:proofErr w:type="spellEnd"/>
      <w:r>
        <w:t xml:space="preserve">, in 2004. Its impact is now evident in the trailer in the yard of </w:t>
      </w:r>
      <w:proofErr w:type="spellStart"/>
      <w:r>
        <w:t>Hatcliffe</w:t>
      </w:r>
      <w:proofErr w:type="spellEnd"/>
      <w:r>
        <w:t xml:space="preserve"> Polyclinic and just about every such trailer in countries with a large H.I.V. </w:t>
      </w:r>
      <w:proofErr w:type="spellStart"/>
      <w:r>
        <w:t>burden.Of</w:t>
      </w:r>
      <w:proofErr w:type="spellEnd"/>
      <w:r>
        <w:t xml:space="preserve"> course, Bush’s initiative wasn’t alone. </w:t>
      </w:r>
      <w:proofErr w:type="spellStart"/>
      <w:r>
        <w:t>Pepfar</w:t>
      </w:r>
      <w:proofErr w:type="spellEnd"/>
      <w:r>
        <w:t xml:space="preserve"> programs are dwarfed by the Global Fund to Fight AIDS, Malaria and Tuberculosis, which began working around the world in 2002. </w:t>
      </w:r>
      <w:r w:rsidRPr="00E64961">
        <w:rPr>
          <w:u w:val="single"/>
        </w:rPr>
        <w:t>Most governments take H.I.V. seriously, and campaigns by a global network of people living with H.I.V. and their supporters achieved those victories.</w:t>
      </w:r>
      <w:r>
        <w:t xml:space="preserve"> </w:t>
      </w:r>
      <w:proofErr w:type="spellStart"/>
      <w:r>
        <w:t>Pepfar</w:t>
      </w:r>
      <w:proofErr w:type="spellEnd"/>
      <w:r>
        <w:t xml:space="preserve"> began work in seven African countries in 2004, and also contributed to the Global Fund. Now it works in 22 African countries, along with some in Asia and Latin </w:t>
      </w:r>
      <w:proofErr w:type="spellStart"/>
      <w:r>
        <w:t>America.In</w:t>
      </w:r>
      <w:proofErr w:type="spellEnd"/>
      <w:r>
        <w:t xml:space="preserve"> the past three and a half years, </w:t>
      </w:r>
      <w:proofErr w:type="spellStart"/>
      <w:r>
        <w:t>Pepfar</w:t>
      </w:r>
      <w:proofErr w:type="spellEnd"/>
      <w:r>
        <w:t xml:space="preserve"> has doubled the number of people for whom it provides treatment. It has added a million children in the past two years. On Tuesday, several organizations are releasing household surveys from two more countries — </w:t>
      </w:r>
      <w:r w:rsidRPr="00E64961">
        <w:rPr>
          <w:u w:val="single"/>
        </w:rPr>
        <w:t>Lesotho, which is near a tipping point, and Uganda, whi</w:t>
      </w:r>
      <w:r>
        <w:rPr>
          <w:u w:val="single"/>
        </w:rPr>
        <w:t xml:space="preserve">ch has stabilized its epidemic. </w:t>
      </w:r>
      <w:r w:rsidRPr="00E64961">
        <w:rPr>
          <w:u w:val="single"/>
        </w:rPr>
        <w:t>“Zimbabwe has made great strides</w:t>
      </w:r>
      <w:r>
        <w:t xml:space="preserve">,” said Martha </w:t>
      </w:r>
      <w:proofErr w:type="spellStart"/>
      <w:r>
        <w:t>Tholanah</w:t>
      </w:r>
      <w:proofErr w:type="spellEnd"/>
      <w:r>
        <w:t xml:space="preserve">, a prominent campaigner there for the rights of H.I.V.-infected and gay people. Everyone I spoke with agrees. This is all the more remarkable given the economic catastrophe of the past 10 years (in 2009, the central bank issued a 100 trillion Zimbabwean dollar bank note that was worth about $30 in U.S. currency) and given Zimbabwe’s repression. Gay male sex is illegal, and Robert Mugabe, Zimbabwe’s dictator, is scorching in his denunciations of homosexuality. “There is probably still fear of the health system,” said Ben Cheng, who researches diagnostic tools for H.I.V. at the London School of Hygiene and Tropical Medicine, and spends a lot of time in Zimbabwe. Gay men there, he says, “are probably not coming in to be </w:t>
      </w:r>
      <w:proofErr w:type="spellStart"/>
      <w:r>
        <w:t>tested.”Still</w:t>
      </w:r>
      <w:proofErr w:type="spellEnd"/>
      <w:r>
        <w:t xml:space="preserve">, here’s what </w:t>
      </w:r>
      <w:r w:rsidRPr="00E64961">
        <w:rPr>
          <w:u w:val="single"/>
        </w:rPr>
        <w:t>Zimbabwe</w:t>
      </w:r>
      <w:r>
        <w:t xml:space="preserve"> has done right: It </w:t>
      </w:r>
      <w:r w:rsidRPr="00E64961">
        <w:rPr>
          <w:u w:val="single"/>
        </w:rPr>
        <w:t>put its own money into fighting H.I.V.</w:t>
      </w:r>
      <w:r>
        <w:t xml:space="preserve"> In 1999, the country instituted a 3 percent tax on income and corporate profits to fund AIDS programs. That continues, although the totals collected have suffered in synchrony with a failing economy. But few other poor countries have tried to do as much to pay for fighting the </w:t>
      </w:r>
      <w:proofErr w:type="spellStart"/>
      <w:r>
        <w:t>disease.</w:t>
      </w:r>
      <w:r w:rsidRPr="00E64961">
        <w:rPr>
          <w:u w:val="single"/>
        </w:rPr>
        <w:t>Some</w:t>
      </w:r>
      <w:proofErr w:type="spellEnd"/>
      <w:r w:rsidRPr="00E64961">
        <w:rPr>
          <w:u w:val="single"/>
        </w:rPr>
        <w:t xml:space="preserve"> of the country’s leaders on H.I.V. are serious and competent, </w:t>
      </w:r>
      <w:r>
        <w:t xml:space="preserve">including </w:t>
      </w:r>
      <w:proofErr w:type="spellStart"/>
      <w:r>
        <w:t>Tsitsi</w:t>
      </w:r>
      <w:proofErr w:type="spellEnd"/>
      <w:r>
        <w:t xml:space="preserve"> Apollo, who directs the country’s </w:t>
      </w:r>
      <w:proofErr w:type="spellStart"/>
      <w:r>
        <w:t>response.Deborah</w:t>
      </w:r>
      <w:proofErr w:type="spellEnd"/>
      <w:r>
        <w:t xml:space="preserve"> </w:t>
      </w:r>
      <w:proofErr w:type="spellStart"/>
      <w:r>
        <w:t>Birx</w:t>
      </w:r>
      <w:proofErr w:type="spellEnd"/>
      <w:r>
        <w:t xml:space="preserve">, the United States’ global AIDS coordinator and head of </w:t>
      </w:r>
      <w:proofErr w:type="spellStart"/>
      <w:r>
        <w:t>Pepfar</w:t>
      </w:r>
      <w:proofErr w:type="spellEnd"/>
      <w:r>
        <w:t xml:space="preserve">, said that the biggest global challenge is the first 90 in the 90-90-90 formula: getting people tested so that they know their H.I.V. status. It’s especially difficult to reach young people, so </w:t>
      </w:r>
      <w:proofErr w:type="spellStart"/>
      <w:r>
        <w:t>Pepfar</w:t>
      </w:r>
      <w:proofErr w:type="spellEnd"/>
      <w:r>
        <w:t xml:space="preserve"> focuses on them. “More than half of men under 35 and almost a third of women under 25” who have H.I.V. don’t know they’re infected, </w:t>
      </w:r>
      <w:proofErr w:type="spellStart"/>
      <w:r>
        <w:t>Birx</w:t>
      </w:r>
      <w:proofErr w:type="spellEnd"/>
      <w:r>
        <w:t xml:space="preserve"> said. “So they’re unintentionally passing it on.” These groups are a priority in Zimbabwe as well. The country has a widely praised program to help adolescents stay on treatment, employing H.I.V.-positive teens as front-line workers.</w:t>
      </w:r>
    </w:p>
    <w:p w:rsidR="000462C0" w:rsidRDefault="000462C0" w:rsidP="00E64961"/>
    <w:p w:rsidR="000462C0" w:rsidRDefault="000462C0" w:rsidP="00E64961"/>
    <w:p w:rsidR="000462C0" w:rsidRDefault="000462C0" w:rsidP="00902D51">
      <w:pPr>
        <w:pStyle w:val="Heading4"/>
      </w:pPr>
      <w:r w:rsidRPr="000462C0">
        <w:lastRenderedPageBreak/>
        <w:t xml:space="preserve">AIDS can’t cause extinction – it will kill everyone susceptible to it then </w:t>
      </w:r>
      <w:r>
        <w:t>disappear</w:t>
      </w:r>
    </w:p>
    <w:p w:rsidR="000462C0" w:rsidRDefault="000462C0" w:rsidP="000462C0">
      <w:proofErr w:type="spellStart"/>
      <w:r w:rsidRPr="000462C0">
        <w:rPr>
          <w:b/>
        </w:rPr>
        <w:t>Preker</w:t>
      </w:r>
      <w:proofErr w:type="spellEnd"/>
      <w:r w:rsidRPr="000462C0">
        <w:rPr>
          <w:b/>
        </w:rPr>
        <w:t xml:space="preserve"> 2004</w:t>
      </w:r>
      <w:r w:rsidRPr="000462C0">
        <w:t xml:space="preserve"> (Alexander et. Al, Human development network, “addressing </w:t>
      </w:r>
      <w:proofErr w:type="spellStart"/>
      <w:r w:rsidRPr="000462C0">
        <w:t>hiv</w:t>
      </w:r>
      <w:proofErr w:type="spellEnd"/>
      <w:r w:rsidRPr="000462C0">
        <w:t xml:space="preserve">/aids in east </w:t>
      </w:r>
      <w:proofErr w:type="spellStart"/>
      <w:r w:rsidRPr="000462C0">
        <w:t>asia</w:t>
      </w:r>
      <w:proofErr w:type="spellEnd"/>
      <w:r w:rsidRPr="000462C0">
        <w:t xml:space="preserve"> and the pacific,” </w:t>
      </w:r>
      <w:hyperlink r:id="rId75" w:history="1">
        <w:r w:rsidRPr="006C6865">
          <w:rPr>
            <w:rStyle w:val="Hyperlink"/>
          </w:rPr>
          <w:t>http://siteresources.worldbank.org/INTEAPREGTOPHIVAIDS/PublicationsandReports/20282986/Regional_Paper.pdf</w:t>
        </w:r>
      </w:hyperlink>
      <w:r w:rsidRPr="000462C0">
        <w:t>)</w:t>
      </w:r>
    </w:p>
    <w:p w:rsidR="000462C0" w:rsidRPr="000462C0" w:rsidRDefault="000462C0" w:rsidP="000462C0"/>
    <w:p w:rsidR="000462C0" w:rsidRDefault="000462C0" w:rsidP="000462C0">
      <w:r w:rsidRPr="000462C0">
        <w:t>As can be seen, in the initial period of R0 &gt; 1, the prevalence increases exponentially</w:t>
      </w:r>
      <w:r w:rsidRPr="00B418F9">
        <w:rPr>
          <w:u w:val="single"/>
        </w:rPr>
        <w:t xml:space="preserve">. </w:t>
      </w:r>
      <w:r w:rsidRPr="00B418F9">
        <w:t>However,</w:t>
      </w:r>
      <w:r w:rsidRPr="00B418F9">
        <w:rPr>
          <w:u w:val="single"/>
        </w:rPr>
        <w:t xml:space="preserve"> as the number of people susceptible to the disease are “used up” by the epidemic, the reproductive rate begins to fall. </w:t>
      </w:r>
      <w:r w:rsidRPr="00B418F9">
        <w:t>If no new susceptible groups enter the population, then</w:t>
      </w:r>
      <w:r w:rsidRPr="00B418F9">
        <w:rPr>
          <w:u w:val="single"/>
        </w:rPr>
        <w:t xml:space="preserve"> the infection will fade away. Given the long duration of  HIV/AIDS, there is continuing growth in new susceptible populations, making extinction unlikely</w:t>
      </w:r>
      <w:r w:rsidRPr="000462C0">
        <w:t>.</w:t>
      </w:r>
    </w:p>
    <w:p w:rsidR="00D86226" w:rsidRDefault="00D86226" w:rsidP="000462C0"/>
    <w:p w:rsidR="00D86226" w:rsidRDefault="00D86226" w:rsidP="000462C0"/>
    <w:p w:rsidR="00902D51" w:rsidRDefault="00902D51" w:rsidP="000462C0">
      <w:pPr>
        <w:rPr>
          <w:b/>
        </w:rPr>
      </w:pPr>
    </w:p>
    <w:p w:rsidR="00902D51" w:rsidRDefault="00902D51" w:rsidP="00902D51">
      <w:pPr>
        <w:pStyle w:val="Heading4"/>
      </w:pPr>
      <w:r>
        <w:t>Non-unique: brain drain from Africa</w:t>
      </w:r>
      <w:r w:rsidR="00252561">
        <w:t xml:space="preserve"> is high</w:t>
      </w:r>
      <w:r>
        <w:t xml:space="preserve"> now</w:t>
      </w:r>
      <w:r w:rsidR="00252561">
        <w:t xml:space="preserve"> and its increasing</w:t>
      </w:r>
    </w:p>
    <w:p w:rsidR="00252561" w:rsidRDefault="00252561" w:rsidP="00252561">
      <w:proofErr w:type="spellStart"/>
      <w:r w:rsidRPr="00252561">
        <w:rPr>
          <w:b/>
        </w:rPr>
        <w:t>Oosterik</w:t>
      </w:r>
      <w:proofErr w:type="spellEnd"/>
      <w:r w:rsidRPr="00252561">
        <w:rPr>
          <w:b/>
        </w:rPr>
        <w:t xml:space="preserve"> 16</w:t>
      </w:r>
      <w:r>
        <w:t xml:space="preserve"> ( Stef, “From brain drain to brain circulation: attracting high skilled migrants back”). University of Twente. The author is a Master of Science candidate in the program </w:t>
      </w:r>
      <w:proofErr w:type="spellStart"/>
      <w:r>
        <w:t>ofEuropean</w:t>
      </w:r>
      <w:proofErr w:type="spellEnd"/>
      <w:r>
        <w:t xml:space="preserve"> Studies at the University of Twente. </w:t>
      </w:r>
      <w:hyperlink r:id="rId76" w:history="1">
        <w:r w:rsidRPr="005E0970">
          <w:rPr>
            <w:rStyle w:val="Hyperlink"/>
          </w:rPr>
          <w:t>http://essay.utwente.nl/69931/1/Oosterik_MA_EuropeanStudies.pdf/</w:t>
        </w:r>
      </w:hyperlink>
      <w:r>
        <w:t xml:space="preserve"> </w:t>
      </w:r>
      <w:proofErr w:type="spellStart"/>
      <w:r>
        <w:t>LDonn</w:t>
      </w:r>
      <w:proofErr w:type="spellEnd"/>
    </w:p>
    <w:p w:rsidR="00252561" w:rsidRPr="00252561" w:rsidRDefault="00252561" w:rsidP="00252561"/>
    <w:p w:rsidR="00252561" w:rsidRDefault="00902D51" w:rsidP="000462C0">
      <w:r>
        <w:t xml:space="preserve">According to the expert perceptions in the policy document in AFD from </w:t>
      </w:r>
      <w:proofErr w:type="spellStart"/>
      <w:r>
        <w:t>Kabwe-Segatti</w:t>
      </w:r>
      <w:proofErr w:type="spellEnd"/>
      <w:r>
        <w:t xml:space="preserve"> et al (2006), the most skills-intensive sectors in South Africa are computers and information technology (were 57% of those employed were skilled), business services (47%), education and health (41%), and banking and finance (29%)(</w:t>
      </w:r>
      <w:proofErr w:type="spellStart"/>
      <w:r>
        <w:t>Kabwe-Segatti</w:t>
      </w:r>
      <w:proofErr w:type="spellEnd"/>
      <w:r>
        <w:t xml:space="preserve"> et al, 2006). These sectors are also defined by </w:t>
      </w:r>
      <w:proofErr w:type="spellStart"/>
      <w:r>
        <w:t>Mahroum</w:t>
      </w:r>
      <w:proofErr w:type="spellEnd"/>
      <w:r>
        <w:t xml:space="preserve"> (2000) as migration groups in the theories chapter of this research. </w:t>
      </w:r>
      <w:proofErr w:type="spellStart"/>
      <w:r>
        <w:t>Kabwe-Segatti</w:t>
      </w:r>
      <w:proofErr w:type="spellEnd"/>
      <w:r>
        <w:t xml:space="preserve"> et al (2006) state that </w:t>
      </w:r>
      <w:r w:rsidRPr="00252561">
        <w:rPr>
          <w:u w:val="single"/>
        </w:rPr>
        <w:t>the brain drain has over the past years became more and more important.</w:t>
      </w:r>
      <w:r>
        <w:t xml:space="preserve"> According to the Southern African Migration Project (SAMP), in the policy document with expert perceptions from </w:t>
      </w:r>
      <w:proofErr w:type="spellStart"/>
      <w:r>
        <w:t>Kabwe-Segatti</w:t>
      </w:r>
      <w:proofErr w:type="spellEnd"/>
      <w:r>
        <w:t xml:space="preserve"> et al (2006), </w:t>
      </w:r>
      <w:r w:rsidRPr="00252561">
        <w:rPr>
          <w:u w:val="single"/>
        </w:rPr>
        <w:t>in 1994 only two per cent of companies rated the brain drain in South Africa as significant. By 1998, one-third already regarded the problem as significant. If this survey would be conducted today, it would most likely find that perceptions of the impact of the shortfall of skilled personnel, partly due to the loss of skilled migrants, are still more significant</w:t>
      </w:r>
      <w:r>
        <w:t>. The sectors that are most affected by the brain drain are education and health (59%), business services (47%), banking and finance (43%), and information technology and industrial high tech (both 35%) (</w:t>
      </w:r>
      <w:proofErr w:type="spellStart"/>
      <w:r>
        <w:t>Kabwe-Segatti</w:t>
      </w:r>
      <w:proofErr w:type="spellEnd"/>
      <w:r>
        <w:t xml:space="preserve"> et al, 2006). </w:t>
      </w:r>
      <w:proofErr w:type="spellStart"/>
      <w:r>
        <w:t>Kabwe-Segatti</w:t>
      </w:r>
      <w:proofErr w:type="spellEnd"/>
      <w:r>
        <w:t xml:space="preserve"> et al (2006) continue in their policy document with expert perceptions in the AFD that </w:t>
      </w:r>
      <w:r w:rsidRPr="00252561">
        <w:rPr>
          <w:u w:val="single"/>
        </w:rPr>
        <w:t>the service sector is a major sector in South Africa of skilled labor and is in effect emerging as the most dynamic sector of the country’s economy</w:t>
      </w:r>
      <w:r>
        <w:t xml:space="preserve">. It outstrips the older industries of mining and manufacturing. People employed in this sector are much recruited in global labor markets, and attracted by developed countries. This has become easier because of the opening up of border due to globalization as discussed by Meyer (2001) in the theories chapter of this research. While South Africa is able to produce skilled workers in key sectors, the country remains remarkably handicapped by an educational system that is ill-adapted to producing large numbers of workers highly skilled in key professions. </w:t>
      </w:r>
      <w:proofErr w:type="spellStart"/>
      <w:r>
        <w:t>Kabwe-Segatti</w:t>
      </w:r>
      <w:proofErr w:type="spellEnd"/>
      <w:r>
        <w:t xml:space="preserve"> et al (2006) state </w:t>
      </w:r>
      <w:r>
        <w:lastRenderedPageBreak/>
        <w:t>that this is due to policies implemented in an earlier period (</w:t>
      </w:r>
      <w:proofErr w:type="spellStart"/>
      <w:r>
        <w:t>Kabwe-Segatti</w:t>
      </w:r>
      <w:proofErr w:type="spellEnd"/>
      <w:r>
        <w:t xml:space="preserve"> et al, 2006). However, they also argue that this is due to the fact that South Africans themselves are often described as lacking in entrepreneurial skills. Only 1.3% of the South African adult population manages a business that has paid wages for more than three and a half years (Solomon, 2006 in </w:t>
      </w:r>
      <w:proofErr w:type="spellStart"/>
      <w:r>
        <w:t>Kabwe-Segatti</w:t>
      </w:r>
      <w:proofErr w:type="spellEnd"/>
      <w:r>
        <w:t xml:space="preserve"> et al, 2006). </w:t>
      </w:r>
    </w:p>
    <w:p w:rsidR="00252561" w:rsidRDefault="00252561" w:rsidP="000462C0"/>
    <w:p w:rsidR="00252561" w:rsidRDefault="00252561" w:rsidP="000462C0"/>
    <w:p w:rsidR="00252561" w:rsidRDefault="00252561" w:rsidP="00252561">
      <w:pPr>
        <w:pStyle w:val="Heading4"/>
      </w:pPr>
      <w:r>
        <w:t>High brain drain from Africa now, especially in the health sector</w:t>
      </w:r>
    </w:p>
    <w:p w:rsidR="00252561" w:rsidRDefault="00252561" w:rsidP="00252561">
      <w:proofErr w:type="spellStart"/>
      <w:r w:rsidRPr="00252561">
        <w:rPr>
          <w:b/>
        </w:rPr>
        <w:t>Oosterik</w:t>
      </w:r>
      <w:proofErr w:type="spellEnd"/>
      <w:r w:rsidRPr="00252561">
        <w:rPr>
          <w:b/>
        </w:rPr>
        <w:t xml:space="preserve"> 16</w:t>
      </w:r>
      <w:r>
        <w:t xml:space="preserve"> ( Stef, “From brain drain to brain circulation: attracting high skilled migrants back”). University of Twente. The author is a Master of Science candidate in the program </w:t>
      </w:r>
      <w:proofErr w:type="spellStart"/>
      <w:r>
        <w:t>ofEuropean</w:t>
      </w:r>
      <w:proofErr w:type="spellEnd"/>
      <w:r>
        <w:t xml:space="preserve"> Studies at the University of Twente. </w:t>
      </w:r>
      <w:hyperlink r:id="rId77" w:history="1">
        <w:r w:rsidRPr="005E0970">
          <w:rPr>
            <w:rStyle w:val="Hyperlink"/>
          </w:rPr>
          <w:t>http://essay.utwente.nl/69931/1/Oosterik_MA_EuropeanStudies.pdf/</w:t>
        </w:r>
      </w:hyperlink>
      <w:r>
        <w:t xml:space="preserve"> </w:t>
      </w:r>
      <w:proofErr w:type="spellStart"/>
      <w:r>
        <w:t>LDonn</w:t>
      </w:r>
      <w:proofErr w:type="spellEnd"/>
    </w:p>
    <w:p w:rsidR="00252561" w:rsidRPr="00252561" w:rsidRDefault="00252561" w:rsidP="000462C0">
      <w:pPr>
        <w:rPr>
          <w:b/>
        </w:rPr>
      </w:pPr>
    </w:p>
    <w:p w:rsidR="00902D51" w:rsidRDefault="00902D51" w:rsidP="000462C0">
      <w:r>
        <w:t xml:space="preserve">Taylor et al (2015) discuss in their expert interview in the Global Health Action journal that a significant proportion of South African trained health workers have migrated post-training historically, but these numbers have increased during the last decades. They state that The South African Department of Health statistics for 2006 show that 7.000 South African nurses were working abroad compared to a nursing workforce in South Africa of 66.000 that year (Taylor et al, 2015). They continue by arguing that many migrate to developed countries and state that for example in the United Kingdom, the current List of Registered Practitioners contains 36% of doctors qualified outside the United Kingdom. South Africa is the third most frequent country of training of this list (Taylor et al, 52 2015). This is remarkable, because </w:t>
      </w:r>
      <w:r w:rsidRPr="00252561">
        <w:rPr>
          <w:u w:val="single"/>
        </w:rPr>
        <w:t>South Africa has a large shortage of health workers</w:t>
      </w:r>
      <w:r>
        <w:t xml:space="preserve">. </w:t>
      </w:r>
      <w:r w:rsidRPr="00252561">
        <w:rPr>
          <w:u w:val="single"/>
        </w:rPr>
        <w:t>The emphasis on ongoing links that migrant health workers keep with their country must increase, together with the emphasis on the potential benefits of these links and how they might influence the intention of migration and especially return migration.</w:t>
      </w:r>
      <w:r>
        <w:t xml:space="preserve"> Crush and Williams (2001) exemplify in Taylor et al (2015) a network of South African high skilled migrants and how this network could encourage collaboration with South African counterparts (Crush and Williams, 2001 in Taylor et al, 2015). This is maintained by </w:t>
      </w:r>
      <w:proofErr w:type="spellStart"/>
      <w:r>
        <w:t>Rivzi</w:t>
      </w:r>
      <w:proofErr w:type="spellEnd"/>
      <w:r>
        <w:t xml:space="preserve"> (2005) in the theories chapter of this research. So, the </w:t>
      </w:r>
      <w:r w:rsidRPr="00252561">
        <w:rPr>
          <w:u w:val="single"/>
        </w:rPr>
        <w:t>health sector in South Africa is regarded as one of the most critical areas of understaffing in the country.</w:t>
      </w:r>
      <w:r>
        <w:t xml:space="preserve"> According to </w:t>
      </w:r>
      <w:proofErr w:type="spellStart"/>
      <w:r>
        <w:t>Kabwe-Segatti</w:t>
      </w:r>
      <w:proofErr w:type="spellEnd"/>
      <w:r>
        <w:t xml:space="preserve"> et al (2006), in response to fill the gaps caused by the migrations of high skilled migrants, the government is aggressively hiring healthcare professionals. </w:t>
      </w:r>
      <w:r w:rsidRPr="00252561">
        <w:rPr>
          <w:u w:val="single"/>
        </w:rPr>
        <w:t>The public hospitals in South Africa were reported to be short of no less than one-third of the doctors they need. There are poor conditions among nurses and the morale is low among health workers in general</w:t>
      </w:r>
      <w:r>
        <w:t xml:space="preserve"> (</w:t>
      </w:r>
      <w:proofErr w:type="spellStart"/>
      <w:r>
        <w:t>Kabwe-Segatti</w:t>
      </w:r>
      <w:proofErr w:type="spellEnd"/>
      <w:r>
        <w:t xml:space="preserve"> et al, 2006). Bhagwati (2012) states in his newspaper article in The Economic Times that restricting the migration of high skilled migrants is not a solution, because emigration restrictions today would violate a human right that is enshrined in current international treaties. Immigration restrictions in developed countries would also be difficult, as these are likely to run afoul of anti-discrimination principles and constitutional provisions in countries like the United States. It would be discriminatory to say to a Ghanaian doctor that he must return to his country while an immigrant Russian doctor is allowed to settle down (Bhagwati, 2012). Statistics from South Africa in the policy document with experts perceptions from </w:t>
      </w:r>
      <w:proofErr w:type="spellStart"/>
      <w:r>
        <w:t>KabweSegatti</w:t>
      </w:r>
      <w:proofErr w:type="spellEnd"/>
      <w:r>
        <w:t xml:space="preserve"> et al (2006) show that in South Africa, the official figures for documented high skilled immigrants are very low. For example 1.011 new immigrants were recorded by the government in 2003 and described as being in professional, semi-professional or technical occupations (Statistics South Africa, 2003:3 in </w:t>
      </w:r>
      <w:proofErr w:type="spellStart"/>
      <w:r>
        <w:t>Kabwe-Segatti</w:t>
      </w:r>
      <w:proofErr w:type="spellEnd"/>
      <w:r>
        <w:t xml:space="preserve"> et al, 2006). If this is calculated </w:t>
      </w:r>
      <w:r>
        <w:lastRenderedPageBreak/>
        <w:t xml:space="preserve">against the number of high skilled migrants that leave the country, there is a loss of 547 industrial and production engineer, 542 natural scientists, 693 medical personnel and 703 accountants. </w:t>
      </w:r>
      <w:r w:rsidRPr="00252561">
        <w:rPr>
          <w:u w:val="single"/>
        </w:rPr>
        <w:t>Most high skilled immigrants to South Africa have a Zimbabwean nationality</w:t>
      </w:r>
      <w:r>
        <w:t xml:space="preserve"> (</w:t>
      </w:r>
      <w:proofErr w:type="spellStart"/>
      <w:r>
        <w:t>Kabwe-Segatti</w:t>
      </w:r>
      <w:proofErr w:type="spellEnd"/>
      <w:r>
        <w:t xml:space="preserve"> et al, 2006)</w:t>
      </w:r>
    </w:p>
    <w:p w:rsidR="001E2003" w:rsidRDefault="001E2003" w:rsidP="000462C0"/>
    <w:p w:rsidR="001E2003" w:rsidRDefault="001E2003" w:rsidP="000462C0"/>
    <w:p w:rsidR="001E2003" w:rsidRPr="00CD6681" w:rsidRDefault="001E2003" w:rsidP="000462C0">
      <w:pPr>
        <w:rPr>
          <w:u w:val="single"/>
        </w:rPr>
      </w:pPr>
    </w:p>
    <w:p w:rsidR="001E2003" w:rsidRDefault="00DD6D8B" w:rsidP="0092522D">
      <w:pPr>
        <w:pStyle w:val="Heading2"/>
      </w:pPr>
      <w:r>
        <w:lastRenderedPageBreak/>
        <w:t xml:space="preserve">Canada </w:t>
      </w:r>
      <w:r w:rsidR="006108D2">
        <w:t>Module Answers</w:t>
      </w:r>
    </w:p>
    <w:p w:rsidR="00CD6681" w:rsidRPr="00CD6681" w:rsidRDefault="00CD6681" w:rsidP="00CD6681"/>
    <w:p w:rsidR="00CD6681" w:rsidRDefault="00CD6681" w:rsidP="00CD6681">
      <w:pPr>
        <w:pStyle w:val="Heading4"/>
      </w:pPr>
      <w:r>
        <w:t>Canada brain drain high now- no Trump effect</w:t>
      </w:r>
    </w:p>
    <w:p w:rsidR="00CD6681" w:rsidRPr="00CD6681" w:rsidRDefault="00CD6681" w:rsidP="00CD6681">
      <w:proofErr w:type="spellStart"/>
      <w:r>
        <w:rPr>
          <w:b/>
        </w:rPr>
        <w:t>Tencer</w:t>
      </w:r>
      <w:proofErr w:type="spellEnd"/>
      <w:r>
        <w:rPr>
          <w:b/>
        </w:rPr>
        <w:t xml:space="preserve"> 17</w:t>
      </w:r>
      <w:r>
        <w:t xml:space="preserve"> (Daniel, “Trump Effect Nowhere to be Seen as Canada Continues to Lose Workers to the US”). November. </w:t>
      </w:r>
      <w:r>
        <w:rPr>
          <w:i/>
        </w:rPr>
        <w:t>Huffington Post</w:t>
      </w:r>
      <w:r>
        <w:t xml:space="preserve">. </w:t>
      </w:r>
      <w:hyperlink r:id="rId78" w:history="1">
        <w:r w:rsidRPr="002603DC">
          <w:rPr>
            <w:rStyle w:val="Hyperlink"/>
          </w:rPr>
          <w:t>https://www.huffingtonpost.ca/2017/11/14/trump-effect-nowhere-to-be-seen-as-canada-continues-to-lose-workers-to-u-s_a_23276788/</w:t>
        </w:r>
      </w:hyperlink>
      <w:r w:rsidR="003678B6">
        <w:rPr>
          <w:rStyle w:val="Hyperlink"/>
        </w:rPr>
        <w:t xml:space="preserve"> // </w:t>
      </w:r>
      <w:proofErr w:type="spellStart"/>
      <w:r w:rsidR="003678B6">
        <w:rPr>
          <w:rStyle w:val="Hyperlink"/>
        </w:rPr>
        <w:t>LDonn</w:t>
      </w:r>
      <w:proofErr w:type="spellEnd"/>
    </w:p>
    <w:p w:rsidR="00CD6681" w:rsidRPr="00CD6681" w:rsidRDefault="00CD6681" w:rsidP="00CD6681">
      <w:r>
        <w:t xml:space="preserve">Ever since the U.S. election a year ago, </w:t>
      </w:r>
      <w:r w:rsidRPr="00CD6681">
        <w:rPr>
          <w:u w:val="single"/>
        </w:rPr>
        <w:t>we've been hearing predictions that Canada stands to benefit from a "reverse brain drain" that will bring a wave of talent fleeing Donald Trump's policies.</w:t>
      </w:r>
      <w:r>
        <w:t xml:space="preserve"> </w:t>
      </w:r>
      <w:r w:rsidRPr="00CD6681">
        <w:rPr>
          <w:u w:val="single"/>
        </w:rPr>
        <w:t>But new data suggests this hasn't happened</w:t>
      </w:r>
      <w:r>
        <w:t xml:space="preserve"> yet, at least in Canada's economic hub, Toronto. </w:t>
      </w:r>
      <w:r w:rsidRPr="00CD6681">
        <w:rPr>
          <w:u w:val="single"/>
        </w:rPr>
        <w:t xml:space="preserve">The long-running trend of Toronto losing workers to the U.S. appears to be continuing unabated. </w:t>
      </w:r>
      <w:r>
        <w:t xml:space="preserve">According to an analysis of the </w:t>
      </w:r>
      <w:proofErr w:type="spellStart"/>
      <w:r>
        <w:t>the</w:t>
      </w:r>
      <w:proofErr w:type="spellEnd"/>
      <w:r>
        <w:t xml:space="preserve"> city's </w:t>
      </w:r>
      <w:proofErr w:type="spellStart"/>
      <w:r>
        <w:t>labour</w:t>
      </w:r>
      <w:proofErr w:type="spellEnd"/>
      <w:r>
        <w:t xml:space="preserve"> market by LinkedIn, Toronto continues to experience a brain drain to U.S. cities, with San Francisco, New York and Los Angeles the most popular destinations for Canadian talent, in that order. For every 10,000 LinkedIn members in Toronto, the city lost 1.34 members to San Francisco over the past year, while losing 1.01 to New York, and 0.58 to Los Angeles. </w:t>
      </w:r>
      <w:r w:rsidRPr="00CD6681">
        <w:rPr>
          <w:u w:val="single"/>
        </w:rPr>
        <w:t>The high rate of loss to tech hub San Francisco suggest Canada continues to struggle with retaining top tech talent. The city is seeing "a very significant net migration to the U.S,"</w:t>
      </w:r>
      <w:r>
        <w:t xml:space="preserve"> said Jonathan Lister, country manager for LinkedIn Canada.</w:t>
      </w:r>
    </w:p>
    <w:p w:rsidR="00DD6D8B" w:rsidRDefault="00DD6D8B" w:rsidP="00DD6D8B">
      <w:pPr>
        <w:pStyle w:val="Heading4"/>
      </w:pPr>
      <w:r>
        <w:t>Immigrants are going to Canada now- Brexit and Trump to blame</w:t>
      </w:r>
    </w:p>
    <w:p w:rsidR="00DD6D8B" w:rsidRDefault="00DD6D8B" w:rsidP="00DD6D8B">
      <w:r w:rsidRPr="00832752">
        <w:rPr>
          <w:b/>
        </w:rPr>
        <w:t>Blackwell 17</w:t>
      </w:r>
      <w:r>
        <w:t xml:space="preserve"> (Tom, “</w:t>
      </w:r>
      <w:r w:rsidRPr="00832752">
        <w:t>Brain drain: Brexit and Trump have top-notch academics fleeing — and Canadian schools stand to gain</w:t>
      </w:r>
      <w:r>
        <w:t xml:space="preserve">”). </w:t>
      </w:r>
      <w:r>
        <w:rPr>
          <w:i/>
        </w:rPr>
        <w:t>National Post.</w:t>
      </w:r>
      <w:r>
        <w:t xml:space="preserve"> </w:t>
      </w:r>
      <w:hyperlink r:id="rId79" w:history="1">
        <w:r w:rsidR="003678B6" w:rsidRPr="00930D0E">
          <w:rPr>
            <w:rStyle w:val="Hyperlink"/>
          </w:rPr>
          <w:t>http://nationalpost.com/news/canada/brain-drain-brexit-and-trump-have-top-notch-academics-fleeing-and-canadian-schools-stand-to-gain //</w:t>
        </w:r>
      </w:hyperlink>
      <w:r w:rsidR="003678B6">
        <w:rPr>
          <w:rStyle w:val="Hyperlink"/>
        </w:rPr>
        <w:t xml:space="preserve"> </w:t>
      </w:r>
      <w:proofErr w:type="spellStart"/>
      <w:r w:rsidR="003678B6">
        <w:rPr>
          <w:rStyle w:val="Hyperlink"/>
        </w:rPr>
        <w:t>LDonn</w:t>
      </w:r>
      <w:proofErr w:type="spellEnd"/>
    </w:p>
    <w:p w:rsidR="00DD6D8B" w:rsidRPr="00832752" w:rsidRDefault="00DD6D8B" w:rsidP="00DD6D8B"/>
    <w:p w:rsidR="00DD6D8B" w:rsidRDefault="00DD6D8B" w:rsidP="00DD6D8B">
      <w:r w:rsidRPr="001E2003">
        <w:t>When British Prime Minister Theresa May formally set in motion her country’s departure from the EU last week, the historic move underscored what could be a surprising windfall for some Canadian universities.</w:t>
      </w:r>
      <w:r>
        <w:t xml:space="preserve"> </w:t>
      </w:r>
      <w:r w:rsidRPr="001E2003">
        <w:t xml:space="preserve">At least two major institutions say </w:t>
      </w:r>
      <w:r w:rsidRPr="00832752">
        <w:rPr>
          <w:u w:val="single"/>
        </w:rPr>
        <w:t>last year’s Brexit vote</w:t>
      </w:r>
      <w:r w:rsidRPr="001E2003">
        <w:t xml:space="preserve"> in the U.K. </w:t>
      </w:r>
      <w:r w:rsidRPr="00832752">
        <w:rPr>
          <w:u w:val="single"/>
        </w:rPr>
        <w:t>prompted a number of “stellar” academics to ask for jobs here, worried that Britain’s research and social climate is deteriorating.</w:t>
      </w:r>
      <w:r>
        <w:t xml:space="preserve"> </w:t>
      </w:r>
      <w:r w:rsidRPr="001E2003">
        <w:t xml:space="preserve">Recruitment deals for some of them are likely to be consummated in the next few weeks, while </w:t>
      </w:r>
      <w:r w:rsidRPr="00832752">
        <w:rPr>
          <w:u w:val="single"/>
        </w:rPr>
        <w:t>a similar phenomenon has seen top American scholars reach out to Canadian universities, too,</w:t>
      </w:r>
      <w:r w:rsidRPr="001E2003">
        <w:t xml:space="preserve"> they say.</w:t>
      </w:r>
      <w:r>
        <w:t xml:space="preserve"> </w:t>
      </w:r>
      <w:r w:rsidRPr="001E2003">
        <w:t>“</w:t>
      </w:r>
      <w:r w:rsidRPr="00832752">
        <w:rPr>
          <w:u w:val="single"/>
        </w:rPr>
        <w:t xml:space="preserve">The level of interest from outside of the country is </w:t>
      </w:r>
      <w:r w:rsidRPr="001E2003">
        <w:t xml:space="preserve">probably </w:t>
      </w:r>
      <w:r w:rsidRPr="00832752">
        <w:rPr>
          <w:u w:val="single"/>
        </w:rPr>
        <w:t>unprecedented</w:t>
      </w:r>
      <w:r w:rsidRPr="001E2003">
        <w:t xml:space="preserve">,” said </w:t>
      </w:r>
      <w:proofErr w:type="spellStart"/>
      <w:r w:rsidRPr="001E2003">
        <w:t>Meric</w:t>
      </w:r>
      <w:proofErr w:type="spellEnd"/>
      <w:r w:rsidRPr="001E2003">
        <w:t xml:space="preserve"> </w:t>
      </w:r>
      <w:proofErr w:type="spellStart"/>
      <w:r w:rsidRPr="001E2003">
        <w:t>Gertler</w:t>
      </w:r>
      <w:proofErr w:type="spellEnd"/>
      <w:r w:rsidRPr="001E2003">
        <w:t>, president of the University of Toronto. “It is across many different disciplines and across the demographic spectrum: post-docs and junior faculty right through to mid-career, to truly established stars who want to move here.”</w:t>
      </w:r>
      <w:r>
        <w:t xml:space="preserve"> </w:t>
      </w:r>
      <w:r w:rsidRPr="001E2003">
        <w:t xml:space="preserve">At the University of Waterloo, a number of high-level university scholars – mostly in the </w:t>
      </w:r>
      <w:proofErr w:type="spellStart"/>
      <w:r w:rsidRPr="001E2003">
        <w:t>maths</w:t>
      </w:r>
      <w:proofErr w:type="spellEnd"/>
      <w:r w:rsidRPr="001E2003">
        <w:t>, engineering and science – contacted administrators shortly after the U.K. voted to leave the European Community last June.</w:t>
      </w:r>
      <w:r>
        <w:t xml:space="preserve"> </w:t>
      </w:r>
      <w:proofErr w:type="spellStart"/>
      <w:r w:rsidRPr="001E2003">
        <w:t>Feridun</w:t>
      </w:r>
      <w:proofErr w:type="spellEnd"/>
      <w:r w:rsidRPr="001E2003">
        <w:t xml:space="preserve"> </w:t>
      </w:r>
      <w:proofErr w:type="spellStart"/>
      <w:r w:rsidRPr="001E2003">
        <w:t>Hamdullahpur</w:t>
      </w:r>
      <w:proofErr w:type="spellEnd"/>
      <w:r w:rsidRPr="001E2003">
        <w:t>, the university’s president, said he could not reveal identities yet but three major catches are in the final stages of negotiating contracts, the first likely to be announced within a week or two.</w:t>
      </w:r>
      <w:r>
        <w:t xml:space="preserve"> </w:t>
      </w:r>
      <w:r w:rsidRPr="001E2003">
        <w:t>Brexit trigger brings little clarity for Canadian firms working in the U.K.</w:t>
      </w:r>
      <w:r>
        <w:t xml:space="preserve"> </w:t>
      </w:r>
      <w:r w:rsidRPr="001E2003">
        <w:t>“This is not the right place to live right now,” says tenured Ivy League AI research prof, looking to leave the U.S.</w:t>
      </w:r>
      <w:r>
        <w:t xml:space="preserve"> </w:t>
      </w:r>
      <w:r w:rsidRPr="001E2003">
        <w:t>He described them as “stellar researchers,” at least as good in quality as those typically awarded federally funded Canada Research Chairs.</w:t>
      </w:r>
      <w:r>
        <w:t xml:space="preserve"> </w:t>
      </w:r>
      <w:r w:rsidRPr="001E2003">
        <w:t xml:space="preserve">“These are very senior, top-level academic colleagues who have contacted us … to say that they were very interested in moving to Canada, moving to the University of Waterloo, right after the Brexit vote,” said </w:t>
      </w:r>
      <w:proofErr w:type="spellStart"/>
      <w:r w:rsidRPr="001E2003">
        <w:t>Hamdullahpur</w:t>
      </w:r>
      <w:proofErr w:type="spellEnd"/>
      <w:r w:rsidRPr="001E2003">
        <w:t xml:space="preserve">. “They </w:t>
      </w:r>
      <w:r w:rsidRPr="001E2003">
        <w:lastRenderedPageBreak/>
        <w:t xml:space="preserve">cited several reasons why they were doing this, but they said that </w:t>
      </w:r>
      <w:r w:rsidRPr="00832752">
        <w:rPr>
          <w:u w:val="single"/>
        </w:rPr>
        <w:t>Canada would be a better place for them to raise their families, and also continue their academic careers.</w:t>
      </w:r>
      <w:r w:rsidRPr="001E2003">
        <w:t>”</w:t>
      </w:r>
      <w:r>
        <w:t xml:space="preserve"> </w:t>
      </w:r>
      <w:r w:rsidRPr="00832752">
        <w:rPr>
          <w:u w:val="single"/>
        </w:rPr>
        <w:t>Much has been said about the surge in foreign students applying to Canadian schools in the wake of Donald Trump’s victory in the U.S. election, but the recruitment of top-notch and otherwise hard-to-woo faculty could have a much more lasting impact</w:t>
      </w:r>
      <w:r w:rsidRPr="001E2003">
        <w:t>.</w:t>
      </w:r>
      <w:r>
        <w:t xml:space="preserve"> </w:t>
      </w:r>
      <w:r w:rsidRPr="001E2003">
        <w:t xml:space="preserve">Like Waterloo and other universities, U of T has always recruited a sizeable chunk of its faculty from outside the country, but at a recent meeting of 100 or so department heads, </w:t>
      </w:r>
      <w:proofErr w:type="spellStart"/>
      <w:r w:rsidRPr="001E2003">
        <w:t>Gertler</w:t>
      </w:r>
      <w:proofErr w:type="spellEnd"/>
      <w:r w:rsidRPr="001E2003">
        <w:t xml:space="preserve"> asked how many had received unsolicited overtures about moving here from foreign professors recently. Three quarters shot up their hands.</w:t>
      </w:r>
      <w:r>
        <w:t xml:space="preserve"> </w:t>
      </w:r>
      <w:r w:rsidRPr="001E2003">
        <w:t>A number of resulting recruitment deals are in the pipeline, with announcements expected before the end of May, he said.</w:t>
      </w:r>
      <w:r>
        <w:t xml:space="preserve"> </w:t>
      </w:r>
      <w:r w:rsidRPr="001E2003">
        <w:t>“The non-Canadians who are most keen to come here are folks who emigrated to the U .S. or the U.K. from elsewhere and no longer feel quite as comfortable, or no longer feel that the future is as bright for them or as secure for them as they once thought,” he said.</w:t>
      </w:r>
      <w:r>
        <w:t xml:space="preserve"> </w:t>
      </w:r>
      <w:r w:rsidRPr="001E2003">
        <w:t>A top Ivy League professor and expert in artificial intelligence told the Financial Post he was in talks to decamp to an unnamed Canadian university, citing the perception that some ethnic groups are not welcome in the States. “This is not the right place to live right now,” he said.</w:t>
      </w:r>
      <w:r>
        <w:t xml:space="preserve"> </w:t>
      </w:r>
      <w:r w:rsidRPr="001E2003">
        <w:t>This is just a momentary thing. Our focus should be long term</w:t>
      </w:r>
      <w:r>
        <w:t xml:space="preserve"> </w:t>
      </w:r>
      <w:r w:rsidRPr="00832752">
        <w:rPr>
          <w:u w:val="single"/>
        </w:rPr>
        <w:t xml:space="preserve">The British academics who have approached Toronto have also cited the all-important availability of research </w:t>
      </w:r>
      <w:r w:rsidRPr="00832752">
        <w:t>funding.</w:t>
      </w:r>
      <w:r w:rsidRPr="00832752">
        <w:rPr>
          <w:u w:val="single"/>
        </w:rPr>
        <w:t xml:space="preserve"> UK universities won a disproportionate total of the research grants issued by the EU, and stand to lose hundreds of millions of pounds because of Brexit</w:t>
      </w:r>
      <w:r w:rsidRPr="001E2003">
        <w:t xml:space="preserve">, </w:t>
      </w:r>
      <w:proofErr w:type="spellStart"/>
      <w:r w:rsidRPr="001E2003">
        <w:t>Gertler</w:t>
      </w:r>
      <w:proofErr w:type="spellEnd"/>
      <w:r w:rsidRPr="001E2003">
        <w:t xml:space="preserve"> said</w:t>
      </w:r>
      <w:r>
        <w:t>.</w:t>
      </w:r>
    </w:p>
    <w:p w:rsidR="00707CDA" w:rsidRDefault="00707CDA" w:rsidP="00707CDA">
      <w:r>
        <w:t>Last June, Science Minister Kirsty Duncan hung out the "we're hiring" sign and dangled grants of up to $1 million to try and lure some of the best and brightest international researchers to come to work in Canada.</w:t>
      </w:r>
    </w:p>
    <w:p w:rsidR="00707CDA" w:rsidRDefault="00707CDA" w:rsidP="00707CDA"/>
    <w:p w:rsidR="00707CDA" w:rsidRDefault="00707CDA" w:rsidP="00707CDA">
      <w:pPr>
        <w:pStyle w:val="Heading4"/>
      </w:pPr>
      <w:r>
        <w:t>Canada brain gain now- the 150 program proves</w:t>
      </w:r>
    </w:p>
    <w:p w:rsidR="00707CDA" w:rsidRDefault="00707CDA" w:rsidP="00707CDA">
      <w:proofErr w:type="spellStart"/>
      <w:r>
        <w:rPr>
          <w:b/>
        </w:rPr>
        <w:t>Rabson</w:t>
      </w:r>
      <w:proofErr w:type="spellEnd"/>
      <w:r>
        <w:rPr>
          <w:b/>
        </w:rPr>
        <w:t xml:space="preserve"> 3/29</w:t>
      </w:r>
      <w:r>
        <w:t xml:space="preserve"> (Mia, “</w:t>
      </w:r>
      <w:r w:rsidRPr="00707CDA">
        <w:t>Canada 150 program results in 'brain gain' for Canadian universities: Duncan</w:t>
      </w:r>
      <w:r>
        <w:t xml:space="preserve">”). The Canadian Press. </w:t>
      </w:r>
      <w:hyperlink r:id="rId80" w:history="1">
        <w:r w:rsidR="003678B6" w:rsidRPr="00930D0E">
          <w:rPr>
            <w:rStyle w:val="Hyperlink"/>
          </w:rPr>
          <w:t>http://www.cbc.ca/news/politics/canada-150-program-results-in-brain-gain-for-canadian-universities-duncan-1.4599207 //</w:t>
        </w:r>
      </w:hyperlink>
      <w:r w:rsidR="003678B6">
        <w:t xml:space="preserve"> </w:t>
      </w:r>
      <w:proofErr w:type="spellStart"/>
      <w:r w:rsidR="003678B6">
        <w:t>LDonn</w:t>
      </w:r>
      <w:proofErr w:type="spellEnd"/>
    </w:p>
    <w:p w:rsidR="00707CDA" w:rsidRPr="00707CDA" w:rsidRDefault="00707CDA" w:rsidP="00707CDA"/>
    <w:p w:rsidR="00DD6D8B" w:rsidRPr="00707CDA" w:rsidRDefault="00707CDA" w:rsidP="00707CDA">
      <w:pPr>
        <w:rPr>
          <w:u w:val="single"/>
        </w:rPr>
      </w:pPr>
      <w:r>
        <w:t>Nine months later, 24 scientists have been given the nod — 10 of them Canadians coming home from all over the world. Duncan calls it a "brain gain." "</w:t>
      </w:r>
      <w:r w:rsidRPr="00707CDA">
        <w:rPr>
          <w:u w:val="single"/>
        </w:rPr>
        <w:t>We're in a global talent competition,"</w:t>
      </w:r>
      <w:r>
        <w:t xml:space="preserve"> Duncan said. "</w:t>
      </w:r>
      <w:r w:rsidRPr="00707CDA">
        <w:rPr>
          <w:u w:val="single"/>
        </w:rPr>
        <w:t>All the research superpowers want to pull the best and</w:t>
      </w:r>
      <w:r>
        <w:rPr>
          <w:u w:val="single"/>
        </w:rPr>
        <w:t xml:space="preserve"> brightest to their countries."</w:t>
      </w:r>
      <w:r>
        <w:t xml:space="preserve">$117M in funding up for grabs The Canada 150 Research Chairs program was introduced last year with $117 million, aiming to hire between 15 and 35 scientists currently working abroad. Duncan said "thousands" of people applied, their applications were peer reviewed and 24 have been </w:t>
      </w:r>
      <w:proofErr w:type="spellStart"/>
      <w:r>
        <w:t>chosen.She</w:t>
      </w:r>
      <w:proofErr w:type="spellEnd"/>
      <w:r>
        <w:t xml:space="preserve"> said </w:t>
      </w:r>
      <w:r w:rsidRPr="00707CDA">
        <w:rPr>
          <w:u w:val="single"/>
        </w:rPr>
        <w:t>many of the scientists say the fact Canada chose to celebrate its 150th birthday with a major investment in scientific research was a big reason</w:t>
      </w:r>
      <w:r>
        <w:t xml:space="preserve"> why they </w:t>
      </w:r>
      <w:proofErr w:type="spellStart"/>
      <w:r>
        <w:t>applied.Carolyn</w:t>
      </w:r>
      <w:proofErr w:type="spellEnd"/>
      <w:r>
        <w:t xml:space="preserve"> Fischer, an economist with a Washington, D.C.-based think tank, had been collaborating with the Smart Prosperity Institute at the University of Ottawa when the Canada 150 research chairs program was announced. She was flooded with messages from people telling her to apply, so she </w:t>
      </w:r>
      <w:proofErr w:type="spellStart"/>
      <w:r>
        <w:t>did."It's</w:t>
      </w:r>
      <w:proofErr w:type="spellEnd"/>
      <w:r>
        <w:t xml:space="preserve"> an exciting opportunity," she </w:t>
      </w:r>
      <w:proofErr w:type="spellStart"/>
      <w:r>
        <w:t>said.Fischer's</w:t>
      </w:r>
      <w:proofErr w:type="spellEnd"/>
      <w:r>
        <w:t xml:space="preserve"> area of expertise is the environment and economy and she said the University of Ottawa has been developing expertise on it, which makes moving to Canada to be part of that appealing. So did the idea of working in Ottawa, where the federal government is in the midst of rolling out a national carbon pricing </w:t>
      </w:r>
      <w:proofErr w:type="spellStart"/>
      <w:r>
        <w:t>policy."</w:t>
      </w:r>
      <w:r w:rsidRPr="00707CDA">
        <w:rPr>
          <w:u w:val="single"/>
        </w:rPr>
        <w:t>There</w:t>
      </w:r>
      <w:proofErr w:type="spellEnd"/>
      <w:r w:rsidRPr="00707CDA">
        <w:rPr>
          <w:u w:val="single"/>
        </w:rPr>
        <w:t xml:space="preserve"> is a bit more going on in </w:t>
      </w:r>
      <w:r w:rsidRPr="00707CDA">
        <w:rPr>
          <w:u w:val="single"/>
        </w:rPr>
        <w:lastRenderedPageBreak/>
        <w:t>climate policy than in the U.S., at least at the federal level right now, so it seems like a good time to swing north</w:t>
      </w:r>
      <w:r>
        <w:t>," she said.</w:t>
      </w:r>
    </w:p>
    <w:p w:rsidR="00DD6D8B" w:rsidRDefault="00BF2058" w:rsidP="00BF2058">
      <w:pPr>
        <w:pStyle w:val="Heading4"/>
      </w:pPr>
      <w:r>
        <w:t xml:space="preserve">Quebec secessionism is </w:t>
      </w:r>
      <w:r w:rsidR="00D31CB7">
        <w:t xml:space="preserve">dead in the water </w:t>
      </w:r>
    </w:p>
    <w:p w:rsidR="00707CDA" w:rsidRDefault="00707CDA" w:rsidP="00707CDA">
      <w:r>
        <w:rPr>
          <w:b/>
        </w:rPr>
        <w:t xml:space="preserve">Hays 14 </w:t>
      </w:r>
      <w:r>
        <w:t xml:space="preserve">(Matthew, “Quebec’s separatist movement is dead in the water”). April. </w:t>
      </w:r>
      <w:r w:rsidRPr="00707CDA">
        <w:t>Matthew Hays is a Montreal-based writer whose work has appeared in The Globe and Mail, The Guardian, The New York Times and The Daily Beast. He teaches courses in journalism and film studies at Concordia University</w:t>
      </w:r>
      <w:r>
        <w:t xml:space="preserve">. </w:t>
      </w:r>
      <w:r>
        <w:rPr>
          <w:i/>
        </w:rPr>
        <w:t>The Guardian</w:t>
      </w:r>
      <w:r>
        <w:t xml:space="preserve">. </w:t>
      </w:r>
      <w:hyperlink r:id="rId81" w:history="1">
        <w:r w:rsidRPr="002603DC">
          <w:rPr>
            <w:rStyle w:val="Hyperlink"/>
          </w:rPr>
          <w:t>https://www.theguardian.com/commentisfree/2014/apr/09/quebec-separatist-movement-independence-referendum /</w:t>
        </w:r>
      </w:hyperlink>
      <w:r>
        <w:t xml:space="preserve"> </w:t>
      </w:r>
      <w:proofErr w:type="spellStart"/>
      <w:r>
        <w:t>LDonn</w:t>
      </w:r>
      <w:proofErr w:type="spellEnd"/>
    </w:p>
    <w:p w:rsidR="00707CDA" w:rsidRPr="00707CDA" w:rsidRDefault="00707CDA" w:rsidP="00707CDA"/>
    <w:p w:rsidR="00BF2058" w:rsidRDefault="00BF2058" w:rsidP="00BF2058">
      <w:r w:rsidRPr="00BF2058">
        <w:t>More importantly</w:t>
      </w:r>
      <w:r w:rsidRPr="00707CDA">
        <w:rPr>
          <w:u w:val="single"/>
        </w:rPr>
        <w:t>, did this mean Quebec would have to endure another referendum?</w:t>
      </w:r>
      <w:r w:rsidRPr="00BF2058">
        <w:t xml:space="preserve"> This became the PQ's endgame. </w:t>
      </w:r>
      <w:proofErr w:type="spellStart"/>
      <w:r w:rsidRPr="00BF2058">
        <w:t>Marois</w:t>
      </w:r>
      <w:proofErr w:type="spellEnd"/>
      <w:r w:rsidRPr="00BF2058">
        <w:t xml:space="preserve"> repeated her answer: </w:t>
      </w:r>
      <w:r w:rsidRPr="00707CDA">
        <w:rPr>
          <w:u w:val="single"/>
        </w:rPr>
        <w:t>probably not</w:t>
      </w:r>
      <w:r w:rsidRPr="00BF2058">
        <w:t xml:space="preserve">. But she couldn't promise that she wouldn't hold one, as her party's own platform clearly calls for one to be held once the "winning conditions" are in place. And that was too much for Quebec voters to endure. </w:t>
      </w:r>
      <w:r w:rsidRPr="00707CDA">
        <w:rPr>
          <w:u w:val="single"/>
        </w:rPr>
        <w:t>Reminders of the economic fallout from the last referendum</w:t>
      </w:r>
      <w:r w:rsidRPr="00BF2058">
        <w:t xml:space="preserve"> – 1995, when the federalists won by a razor-thin margin of less than 1% – </w:t>
      </w:r>
      <w:r w:rsidRPr="00707CDA">
        <w:rPr>
          <w:u w:val="single"/>
        </w:rPr>
        <w:t>left many voters recoiling at the thought of another acrimonious push for secession from Canada</w:t>
      </w:r>
      <w:r w:rsidRPr="00BF2058">
        <w:t>.</w:t>
      </w:r>
      <w:r>
        <w:t xml:space="preserve"> </w:t>
      </w:r>
      <w:r w:rsidRPr="00BF2058">
        <w:t xml:space="preserve">Thus </w:t>
      </w:r>
      <w:r w:rsidRPr="00707CDA">
        <w:rPr>
          <w:u w:val="single"/>
        </w:rPr>
        <w:t>Monday's election effectively became a referendum on having another referendum</w:t>
      </w:r>
      <w:r w:rsidRPr="00BF2058">
        <w:t xml:space="preserve">. </w:t>
      </w:r>
      <w:r w:rsidRPr="00707CDA">
        <w:rPr>
          <w:u w:val="single"/>
        </w:rPr>
        <w:t>The PQ suffered a humiliating defeat</w:t>
      </w:r>
      <w:r w:rsidRPr="00BF2058">
        <w:t xml:space="preserve">, with </w:t>
      </w:r>
      <w:proofErr w:type="spellStart"/>
      <w:r w:rsidRPr="00BF2058">
        <w:t>Marois</w:t>
      </w:r>
      <w:proofErr w:type="spellEnd"/>
      <w:r w:rsidRPr="00BF2058">
        <w:t xml:space="preserve"> losing her own seat. And the Liberals, a party that probably deserved to be knocked out of office for at least a decade after corruption charges and their tone-deaf approach to dealing with the 2012 student protests against tuition hikes and austerity, are back, this time with a clear majority.</w:t>
      </w:r>
    </w:p>
    <w:p w:rsidR="00FF6B4C" w:rsidRDefault="00FF6B4C" w:rsidP="00BF2058"/>
    <w:p w:rsidR="00FF6B4C" w:rsidRDefault="00FF6B4C" w:rsidP="00BF2058"/>
    <w:p w:rsidR="00FF6B4C" w:rsidRDefault="00832759" w:rsidP="00832759">
      <w:pPr>
        <w:pStyle w:val="Heading4"/>
      </w:pPr>
      <w:r>
        <w:t>Quebec secessionism would be peaceful- trade ensures the two countries would cooperate</w:t>
      </w:r>
    </w:p>
    <w:p w:rsidR="00832759" w:rsidRPr="00832759" w:rsidRDefault="00832759" w:rsidP="00832759">
      <w:r>
        <w:rPr>
          <w:b/>
        </w:rPr>
        <w:t xml:space="preserve">Ryan 12 </w:t>
      </w:r>
      <w:r>
        <w:t xml:space="preserve">(John, “Quebec Independence Would Not Be the End of Canada”). </w:t>
      </w:r>
      <w:r w:rsidRPr="00832759">
        <w:t>John Ryan is a retired Professor of Geography and Senior Scholar at the University of Winnipeg.</w:t>
      </w:r>
      <w:r>
        <w:t xml:space="preserve"> </w:t>
      </w:r>
      <w:r>
        <w:rPr>
          <w:i/>
        </w:rPr>
        <w:t>Canadian dimension</w:t>
      </w:r>
      <w:r>
        <w:t xml:space="preserve">. </w:t>
      </w:r>
      <w:hyperlink r:id="rId82" w:history="1">
        <w:r w:rsidR="003678B6" w:rsidRPr="00930D0E">
          <w:rPr>
            <w:rStyle w:val="Hyperlink"/>
          </w:rPr>
          <w:t>https://canadiandimension.com/articles/view/quebec-independence-would-not-be-the-end-of-canada //</w:t>
        </w:r>
      </w:hyperlink>
      <w:r w:rsidR="003678B6">
        <w:t xml:space="preserve"> </w:t>
      </w:r>
      <w:proofErr w:type="spellStart"/>
      <w:r w:rsidR="003678B6">
        <w:t>LDonn</w:t>
      </w:r>
      <w:proofErr w:type="spellEnd"/>
    </w:p>
    <w:p w:rsidR="00832759" w:rsidRPr="00832759" w:rsidRDefault="00832759" w:rsidP="00BF2058"/>
    <w:p w:rsidR="00832759" w:rsidRDefault="00FF6B4C" w:rsidP="00FF6B4C">
      <w:r>
        <w:t xml:space="preserve">In his argument against the possibility of Québec separating from Canada, Andrew Coyne (National Post, July 5) has presented a dooms-day scenario – “It would be the end of Canada.” Much of his argument is from the position that Québec is a province comparable to Canada’s other provinces. It is this assumption that has been at the basis of much of the turmoil in this country over the years. The essence of the problem is that Canada basically consists of two separate nations, but somehow English-speaking Canada, and, apparently, about half of the people of Québec still do not recognize this as a fact. There are a number of definitions of “nation,” but its basic essence refers to people who are in effective control of a territory in which they form a majority, and have unifying characteristics, such as language, culture, and tradition. Given this, under the UN Charter, </w:t>
      </w:r>
      <w:r w:rsidRPr="00832759">
        <w:rPr>
          <w:u w:val="single"/>
        </w:rPr>
        <w:t>Québec has the right to national self-determination, which includes the right to independence. On this basis, Québec obviously qualifies as a nation</w:t>
      </w:r>
      <w:r>
        <w:t xml:space="preserve"> — hence, it should not be referred to as a province, comparable to other provinces. Canada had </w:t>
      </w:r>
      <w:r>
        <w:lastRenderedPageBreak/>
        <w:t xml:space="preserve">denied any such recognition to Québec until 2006, at which time Parliament approved a motion that recognized that “the Québécois form a nation within a united Canada.” Although the </w:t>
      </w:r>
      <w:proofErr w:type="spellStart"/>
      <w:r>
        <w:t>Parti</w:t>
      </w:r>
      <w:proofErr w:type="spellEnd"/>
      <w:r>
        <w:t xml:space="preserve"> Québécois welcomed the move, they nevertheless vowed they would continue to fight for Québec’s total independence. Andrew Coyne puts forth a worst-case scenario in several respects and then concludes that Québec separation could never take place and that supposedly the status quo will continue forever into the future. However, in his argument, Coyne does not take into account a number of factors. Since the Québécois constitute a nation they have a UN-sanctioned right to national self-determination. If they should choose to exercise this right, by means of a referendum, and if the result is conclusive, </w:t>
      </w:r>
      <w:r w:rsidRPr="00832759">
        <w:rPr>
          <w:u w:val="single"/>
        </w:rPr>
        <w:t>Canada would not be in a position pretend that this did not happen and somehow try to thwart Québec’s right to independence. Canada could not use the excuse that its federal government does not have the legal or constitutional provisions to enable it to negotiate Québec’s separation</w:t>
      </w:r>
      <w:r>
        <w:t xml:space="preserve">, or to simply refuse to negotiate Québec’s departure. </w:t>
      </w:r>
      <w:r w:rsidRPr="00832759">
        <w:rPr>
          <w:u w:val="single"/>
        </w:rPr>
        <w:t>Under such conditions, Québec could appeal to the UN to intervene to enforce its right to national-self-determination</w:t>
      </w:r>
      <w:r>
        <w:t xml:space="preserve">. Rather than become an international pariah, Canada would be forced to negotiate Québec’s independence. To conduct any meaningful negotiations, this would have to be done by the federal government, with minimal input by the provinces. The suggestion that a separation agreement might have to be put to a referendum in English-speaking Canada is nonsensical. English-speaking Canada is not in a position to deny Québec’s right to national self-determination, or to deny Québec’s right to independence. Hence a referendum in English-speaking Canada would be pointless. The critical issues that would require negotiation between Canada and Québec would </w:t>
      </w:r>
      <w:proofErr w:type="spellStart"/>
      <w:r>
        <w:t>centre</w:t>
      </w:r>
      <w:proofErr w:type="spellEnd"/>
      <w:r>
        <w:t xml:space="preserve"> on financial matters. Since Québec forms almost a quarter of Canada’s population, through federal taxes of various types, Québec finances almost a quarter of the federal budget and therefore owns roughly a quarter of all federal property — not only in Québec but in all of Canada. Accountants in this regard have long concluded that the value of federal property within Québec roughly equals Québec’s share of federal property within the rest of Canada. It is matters such as these that would require negotiation. </w:t>
      </w:r>
      <w:r w:rsidRPr="00832759">
        <w:rPr>
          <w:b/>
          <w:u w:val="single"/>
        </w:rPr>
        <w:t>Since there is an enormous amount of trade between Québec and Canada, it would be in the interests of both parties to reach a fair and equitable settlement…</w:t>
      </w:r>
      <w:r w:rsidRPr="00CA1B98">
        <w:t>and not to mention</w:t>
      </w:r>
      <w:r w:rsidRPr="00832759">
        <w:rPr>
          <w:b/>
          <w:u w:val="single"/>
        </w:rPr>
        <w:t xml:space="preserve"> an amicable one,</w:t>
      </w:r>
      <w:r>
        <w:t xml:space="preserve"> in the interests of all concerned. Despite Andrew Coyne’s avalanche of supposedly insurmountable problems, most of them would not materialize. For example, why should Québec’s departure ”trigger a demand to renegotiate the terms of association among the shards that remained…”? We should have enough faith in English-speaking Canada to realize that without Québec we would not somehow self-destruct. Coyne assumes that a </w:t>
      </w:r>
      <w:proofErr w:type="spellStart"/>
      <w:r>
        <w:t>Parti</w:t>
      </w:r>
      <w:proofErr w:type="spellEnd"/>
      <w:r>
        <w:t xml:space="preserve"> Québécois government would fail to put a clear referendum question to its people. But if an opportune time arrives for a referendum, with confidence of a Yes vote, why shouldn’t they put forth a clear question? There is also the assumption by Coyne that in the next referendum, the people would vote No to a clear question. However, this time around, the Québec government would not hold a referendum unless the conditions would assure a Yes vote, so it is quite possible that the result could be a substantial Yes, with sufficient numbers to satisfy the Clarity Act. Moreover, the Clarity Act may be irrelevant in the final analysis. </w:t>
      </w:r>
    </w:p>
    <w:p w:rsidR="00FF6B4C" w:rsidRDefault="00FF6B4C" w:rsidP="00FF6B4C"/>
    <w:p w:rsidR="003678B6" w:rsidRDefault="003678B6" w:rsidP="00FF6B4C"/>
    <w:p w:rsidR="003678B6" w:rsidRDefault="003678B6" w:rsidP="00FF6B4C"/>
    <w:p w:rsidR="003678B6" w:rsidRDefault="003678B6" w:rsidP="00FF6B4C">
      <w:pPr>
        <w:rPr>
          <w:b/>
        </w:rPr>
      </w:pPr>
    </w:p>
    <w:p w:rsidR="00DE4692" w:rsidRDefault="00DE4692" w:rsidP="00FF6B4C">
      <w:pPr>
        <w:rPr>
          <w:b/>
        </w:rPr>
      </w:pPr>
    </w:p>
    <w:sectPr w:rsidR="00DE4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F09F5"/>
    <w:multiLevelType w:val="hybridMultilevel"/>
    <w:tmpl w:val="F174978A"/>
    <w:lvl w:ilvl="0" w:tplc="1D2C88DC">
      <w:numFmt w:val="bullet"/>
      <w:lvlText w:val="-"/>
      <w:lvlJc w:val="left"/>
      <w:pPr>
        <w:ind w:left="720" w:hanging="360"/>
      </w:pPr>
      <w:rPr>
        <w:rFonts w:ascii="Book Antiqua" w:eastAsiaTheme="minorHAnsi" w:hAnsi="Book Antiqu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6060D"/>
    <w:multiLevelType w:val="multilevel"/>
    <w:tmpl w:val="A92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25C00"/>
    <w:multiLevelType w:val="multilevel"/>
    <w:tmpl w:val="738E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810E4"/>
    <w:multiLevelType w:val="multilevel"/>
    <w:tmpl w:val="4426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3"/>
  </w:num>
  <w:num w:numId="3">
    <w:abstractNumId w:val="12"/>
  </w:num>
  <w:num w:numId="4">
    <w:abstractNumId w:val="10"/>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2299656"/>
  </w:docVars>
  <w:rsids>
    <w:rsidRoot w:val="00D508F7"/>
    <w:rsid w:val="000462C0"/>
    <w:rsid w:val="00064AE5"/>
    <w:rsid w:val="000A1AB6"/>
    <w:rsid w:val="000E5A2B"/>
    <w:rsid w:val="00133E55"/>
    <w:rsid w:val="00147672"/>
    <w:rsid w:val="00163422"/>
    <w:rsid w:val="00165D88"/>
    <w:rsid w:val="001B1285"/>
    <w:rsid w:val="001C2B5B"/>
    <w:rsid w:val="001E2003"/>
    <w:rsid w:val="002050F4"/>
    <w:rsid w:val="00230536"/>
    <w:rsid w:val="00252561"/>
    <w:rsid w:val="00261F9A"/>
    <w:rsid w:val="00267468"/>
    <w:rsid w:val="0027230F"/>
    <w:rsid w:val="0028385E"/>
    <w:rsid w:val="002A40DE"/>
    <w:rsid w:val="002D51B9"/>
    <w:rsid w:val="00320D8E"/>
    <w:rsid w:val="00321EE6"/>
    <w:rsid w:val="00340266"/>
    <w:rsid w:val="003678B6"/>
    <w:rsid w:val="003B481A"/>
    <w:rsid w:val="003C0471"/>
    <w:rsid w:val="004226A5"/>
    <w:rsid w:val="00436D09"/>
    <w:rsid w:val="004451AE"/>
    <w:rsid w:val="0046486C"/>
    <w:rsid w:val="00532CEE"/>
    <w:rsid w:val="005429D5"/>
    <w:rsid w:val="005A0633"/>
    <w:rsid w:val="005D4F3E"/>
    <w:rsid w:val="005D6FCB"/>
    <w:rsid w:val="006108D2"/>
    <w:rsid w:val="00621F23"/>
    <w:rsid w:val="006232ED"/>
    <w:rsid w:val="0067501A"/>
    <w:rsid w:val="0068284E"/>
    <w:rsid w:val="006B4313"/>
    <w:rsid w:val="006C4FA5"/>
    <w:rsid w:val="006E4063"/>
    <w:rsid w:val="006F461F"/>
    <w:rsid w:val="00707CDA"/>
    <w:rsid w:val="00711C17"/>
    <w:rsid w:val="007546B7"/>
    <w:rsid w:val="00764F85"/>
    <w:rsid w:val="00766E46"/>
    <w:rsid w:val="00780DDE"/>
    <w:rsid w:val="007A51E0"/>
    <w:rsid w:val="0081405D"/>
    <w:rsid w:val="00832752"/>
    <w:rsid w:val="00832759"/>
    <w:rsid w:val="008973A1"/>
    <w:rsid w:val="008A6EE3"/>
    <w:rsid w:val="008B30D3"/>
    <w:rsid w:val="008D765A"/>
    <w:rsid w:val="008F0050"/>
    <w:rsid w:val="00902D51"/>
    <w:rsid w:val="00914FDE"/>
    <w:rsid w:val="0092522D"/>
    <w:rsid w:val="00943FB7"/>
    <w:rsid w:val="00A1288F"/>
    <w:rsid w:val="00AF311F"/>
    <w:rsid w:val="00B16242"/>
    <w:rsid w:val="00B254AA"/>
    <w:rsid w:val="00B418F9"/>
    <w:rsid w:val="00B44886"/>
    <w:rsid w:val="00B467FD"/>
    <w:rsid w:val="00BB0695"/>
    <w:rsid w:val="00BF2058"/>
    <w:rsid w:val="00C252C6"/>
    <w:rsid w:val="00C86E85"/>
    <w:rsid w:val="00CA1B98"/>
    <w:rsid w:val="00CC768A"/>
    <w:rsid w:val="00CD6681"/>
    <w:rsid w:val="00D303B4"/>
    <w:rsid w:val="00D31CB7"/>
    <w:rsid w:val="00D32CA8"/>
    <w:rsid w:val="00D40575"/>
    <w:rsid w:val="00D508F7"/>
    <w:rsid w:val="00D57380"/>
    <w:rsid w:val="00D77210"/>
    <w:rsid w:val="00D86226"/>
    <w:rsid w:val="00D8683A"/>
    <w:rsid w:val="00DB7CA1"/>
    <w:rsid w:val="00DD01D9"/>
    <w:rsid w:val="00DD6D8B"/>
    <w:rsid w:val="00DE4692"/>
    <w:rsid w:val="00DF4AA5"/>
    <w:rsid w:val="00E3675D"/>
    <w:rsid w:val="00E64961"/>
    <w:rsid w:val="00E91074"/>
    <w:rsid w:val="00EB7422"/>
    <w:rsid w:val="00F03C61"/>
    <w:rsid w:val="00F42453"/>
    <w:rsid w:val="00F57496"/>
    <w:rsid w:val="00F8185B"/>
    <w:rsid w:val="00F946B8"/>
    <w:rsid w:val="00FA047E"/>
    <w:rsid w:val="00FF6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martTagType w:namespaceuri="urn:schemas-microsoft-com:office:smarttags" w:name="State"/>
  <w:smartTagType w:namespaceuri="urn:schemas-microsoft-com:office:smarttags" w:name="country-region"/>
  <w:shapeDefaults>
    <o:shapedefaults v:ext="edit" spidmax="1026"/>
    <o:shapelayout v:ext="edit">
      <o:idmap v:ext="edit" data="1"/>
    </o:shapelayout>
  </w:shapeDefaults>
  <w:decimalSymbol w:val="."/>
  <w:listSeparator w:val=","/>
  <w14:docId w14:val="095BC5DD"/>
  <w15:chartTrackingRefBased/>
  <w15:docId w15:val="{B355FE90-A096-4578-89D5-5B79842BD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61F9A"/>
    <w:rPr>
      <w:rFonts w:ascii="Calibri" w:hAnsi="Calibri"/>
    </w:rPr>
  </w:style>
  <w:style w:type="paragraph" w:styleId="Heading1">
    <w:name w:val="heading 1"/>
    <w:aliases w:val="Pocket"/>
    <w:basedOn w:val="Normal"/>
    <w:next w:val="Normal"/>
    <w:link w:val="Heading1Char"/>
    <w:qFormat/>
    <w:rsid w:val="00261F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61F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61F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261F9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61F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1F9A"/>
  </w:style>
  <w:style w:type="character" w:customStyle="1" w:styleId="Heading1Char">
    <w:name w:val="Heading 1 Char"/>
    <w:aliases w:val="Pocket Char"/>
    <w:basedOn w:val="DefaultParagraphFont"/>
    <w:link w:val="Heading1"/>
    <w:rsid w:val="00261F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1F9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61F9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61F9A"/>
    <w:rPr>
      <w:rFonts w:ascii="Calibri" w:eastAsiaTheme="majorEastAsia" w:hAnsi="Calibri" w:cstheme="majorBidi"/>
      <w:b/>
      <w:iCs/>
      <w:sz w:val="26"/>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7"/>
    <w:qFormat/>
    <w:rsid w:val="00261F9A"/>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3C0471"/>
    <w:rPr>
      <w:b/>
      <w:bCs/>
    </w:rPr>
  </w:style>
  <w:style w:type="character" w:customStyle="1" w:styleId="StyleBoldUnderline">
    <w:name w:val="Style Bold Underline"/>
    <w:aliases w:val="Underline,Intense Emphasis1,Intense Emphasis11,apple-style-span + 6 pt,Bold,Kern at 16 pt,Intense Emphasis111,Style,Intense Emphasis2,Intense Emphasis1111,HHeading 3 + 12 pt,Intense Emphasis3,Intense Emphasis11111,c,Underline Char,ci"/>
    <w:basedOn w:val="DefaultParagraphFont"/>
    <w:uiPriority w:val="6"/>
    <w:qFormat/>
    <w:rsid w:val="00261F9A"/>
    <w:rPr>
      <w:b w:val="0"/>
      <w:sz w:val="22"/>
      <w:u w:val="single"/>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Not"/>
    <w:basedOn w:val="DefaultParagraphFont"/>
    <w:uiPriority w:val="5"/>
    <w:qFormat/>
    <w:rsid w:val="00261F9A"/>
    <w:rPr>
      <w:b/>
      <w:bCs/>
      <w:sz w:val="26"/>
      <w:u w:val="none"/>
    </w:rPr>
  </w:style>
  <w:style w:type="paragraph" w:styleId="Header">
    <w:name w:val="header"/>
    <w:basedOn w:val="Normal"/>
    <w:link w:val="HeaderChar"/>
    <w:uiPriority w:val="99"/>
    <w:semiHidden/>
    <w:rsid w:val="003C0471"/>
    <w:pPr>
      <w:tabs>
        <w:tab w:val="center" w:pos="4680"/>
        <w:tab w:val="right" w:pos="9360"/>
      </w:tabs>
    </w:pPr>
  </w:style>
  <w:style w:type="character" w:customStyle="1" w:styleId="HeaderChar">
    <w:name w:val="Header Char"/>
    <w:basedOn w:val="DefaultParagraphFont"/>
    <w:link w:val="Header"/>
    <w:uiPriority w:val="99"/>
    <w:semiHidden/>
    <w:rsid w:val="003C0471"/>
    <w:rPr>
      <w:rFonts w:ascii="Times New Roman" w:hAnsi="Times New Roman" w:cs="Times New Roman"/>
      <w:sz w:val="24"/>
    </w:rPr>
  </w:style>
  <w:style w:type="paragraph" w:styleId="Footer">
    <w:name w:val="footer"/>
    <w:basedOn w:val="Normal"/>
    <w:link w:val="FooterChar"/>
    <w:uiPriority w:val="99"/>
    <w:semiHidden/>
    <w:rsid w:val="003C0471"/>
    <w:pPr>
      <w:tabs>
        <w:tab w:val="center" w:pos="4680"/>
        <w:tab w:val="right" w:pos="9360"/>
      </w:tabs>
    </w:pPr>
  </w:style>
  <w:style w:type="character" w:customStyle="1" w:styleId="FooterChar">
    <w:name w:val="Footer Char"/>
    <w:basedOn w:val="DefaultParagraphFont"/>
    <w:link w:val="Footer"/>
    <w:uiPriority w:val="99"/>
    <w:semiHidden/>
    <w:rsid w:val="003C0471"/>
    <w:rPr>
      <w:rFonts w:ascii="Times New Roman" w:hAnsi="Times New Roman" w:cs="Times New Roman"/>
      <w:sz w:val="24"/>
    </w:rPr>
  </w:style>
  <w:style w:type="character" w:styleId="Hyperlink">
    <w:name w:val="Hyperlink"/>
    <w:aliases w:val="heading 1 (block title),Important,Read,Card Text,Internet Link,Analytic Text,Internet link"/>
    <w:basedOn w:val="DefaultParagraphFont"/>
    <w:uiPriority w:val="99"/>
    <w:unhideWhenUsed/>
    <w:rsid w:val="00261F9A"/>
    <w:rPr>
      <w:color w:val="auto"/>
      <w:u w:val="none"/>
    </w:rPr>
  </w:style>
  <w:style w:type="character" w:styleId="FollowedHyperlink">
    <w:name w:val="FollowedHyperlink"/>
    <w:basedOn w:val="DefaultParagraphFont"/>
    <w:uiPriority w:val="99"/>
    <w:semiHidden/>
    <w:unhideWhenUsed/>
    <w:rsid w:val="00261F9A"/>
    <w:rPr>
      <w:color w:val="auto"/>
      <w:u w:val="none"/>
    </w:rPr>
  </w:style>
  <w:style w:type="paragraph" w:styleId="NormalWeb">
    <w:name w:val="Normal (Web)"/>
    <w:basedOn w:val="Normal"/>
    <w:uiPriority w:val="99"/>
    <w:unhideWhenUsed/>
    <w:rsid w:val="00147672"/>
    <w:rPr>
      <w:szCs w:val="24"/>
    </w:rPr>
  </w:style>
  <w:style w:type="character" w:customStyle="1" w:styleId="current-article">
    <w:name w:val="current-article"/>
    <w:basedOn w:val="DefaultParagraphFont"/>
    <w:rsid w:val="00321EE6"/>
  </w:style>
  <w:style w:type="character" w:styleId="Strong">
    <w:name w:val="Strong"/>
    <w:basedOn w:val="DefaultParagraphFont"/>
    <w:uiPriority w:val="22"/>
    <w:qFormat/>
    <w:rsid w:val="00321EE6"/>
    <w:rPr>
      <w:b/>
      <w:bCs/>
    </w:rPr>
  </w:style>
  <w:style w:type="character" w:customStyle="1" w:styleId="pull-quote">
    <w:name w:val="pull-quote"/>
    <w:basedOn w:val="DefaultParagraphFont"/>
    <w:rsid w:val="00F42453"/>
  </w:style>
  <w:style w:type="character" w:customStyle="1" w:styleId="Style8pt">
    <w:name w:val="Style 8 pt"/>
    <w:basedOn w:val="DefaultParagraphFont"/>
    <w:rsid w:val="00267468"/>
    <w:rPr>
      <w:rFonts w:ascii="Times New Roman" w:hAnsi="Times New Roman"/>
      <w:sz w:val="16"/>
    </w:rPr>
  </w:style>
  <w:style w:type="paragraph" w:customStyle="1" w:styleId="HotRoute">
    <w:name w:val="Hot Route"/>
    <w:basedOn w:val="Normal"/>
    <w:link w:val="HotRouteChar"/>
    <w:rsid w:val="00267468"/>
    <w:pPr>
      <w:ind w:left="144"/>
    </w:pPr>
    <w:rPr>
      <w:rFonts w:eastAsia="Times New Roman"/>
      <w:sz w:val="20"/>
    </w:rPr>
  </w:style>
  <w:style w:type="paragraph" w:customStyle="1" w:styleId="StyleUnderline">
    <w:name w:val="Style Underline"/>
    <w:basedOn w:val="Normal"/>
    <w:link w:val="StyleUnderlineChar"/>
    <w:autoRedefine/>
    <w:rsid w:val="00267468"/>
    <w:rPr>
      <w:rFonts w:eastAsia="Times New Roman"/>
      <w:sz w:val="20"/>
      <w:szCs w:val="20"/>
      <w:u w:val="single"/>
    </w:rPr>
  </w:style>
  <w:style w:type="character" w:customStyle="1" w:styleId="StyleUnderlineChar">
    <w:name w:val="Style Underline Char"/>
    <w:basedOn w:val="DefaultParagraphFont"/>
    <w:link w:val="StyleUnderline"/>
    <w:rsid w:val="00267468"/>
    <w:rPr>
      <w:rFonts w:ascii="Times New Roman" w:eastAsia="Times New Roman" w:hAnsi="Times New Roman" w:cs="Times New Roman"/>
      <w:sz w:val="20"/>
      <w:szCs w:val="20"/>
      <w:u w:val="single"/>
    </w:rPr>
  </w:style>
  <w:style w:type="character" w:customStyle="1" w:styleId="HotRouteChar">
    <w:name w:val="Hot Route Char"/>
    <w:basedOn w:val="DefaultParagraphFont"/>
    <w:link w:val="HotRoute"/>
    <w:rsid w:val="00267468"/>
    <w:rPr>
      <w:rFonts w:ascii="Times New Roman" w:eastAsia="Times New Roman" w:hAnsi="Times New Roman" w:cs="Times New Roman"/>
      <w:sz w:val="20"/>
    </w:rPr>
  </w:style>
  <w:style w:type="paragraph" w:customStyle="1" w:styleId="textbold">
    <w:name w:val="text bold"/>
    <w:basedOn w:val="Normal"/>
    <w:link w:val="Emphasis"/>
    <w:autoRedefine/>
    <w:uiPriority w:val="7"/>
    <w:qFormat/>
    <w:rsid w:val="00D86226"/>
    <w:pPr>
      <w:pBdr>
        <w:top w:val="single" w:sz="24" w:space="0" w:color="auto"/>
        <w:left w:val="single" w:sz="24" w:space="0" w:color="auto"/>
        <w:bottom w:val="single" w:sz="24" w:space="0" w:color="auto"/>
        <w:right w:val="single" w:sz="24" w:space="0" w:color="auto"/>
      </w:pBdr>
      <w:spacing w:line="256" w:lineRule="auto"/>
      <w:ind w:left="720"/>
      <w:jc w:val="both"/>
    </w:pPr>
    <w:rPr>
      <w:b/>
      <w:iCs/>
      <w:u w:val="single"/>
    </w:rPr>
  </w:style>
  <w:style w:type="paragraph" w:styleId="ListParagraph">
    <w:name w:val="List Paragraph"/>
    <w:basedOn w:val="Normal"/>
    <w:uiPriority w:val="99"/>
    <w:unhideWhenUsed/>
    <w:qFormat/>
    <w:rsid w:val="00DD01D9"/>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B16242"/>
    <w:pPr>
      <w:spacing w:after="0" w:line="240" w:lineRule="auto"/>
    </w:pPr>
    <w:rPr>
      <w:rFonts w:eastAsiaTheme="minorEastAsia"/>
      <w:b/>
      <w:bCs/>
      <w:szCs w:val="24"/>
      <w:u w:val="single"/>
    </w:rPr>
  </w:style>
  <w:style w:type="character" w:customStyle="1" w:styleId="underline">
    <w:name w:val="underline"/>
    <w:basedOn w:val="DefaultParagraphFont"/>
    <w:qFormat/>
    <w:rsid w:val="00711C17"/>
    <w:rPr>
      <w:u w:val="single"/>
    </w:rPr>
  </w:style>
  <w:style w:type="paragraph" w:customStyle="1" w:styleId="card">
    <w:name w:val="card"/>
    <w:basedOn w:val="Normal"/>
    <w:next w:val="Normal"/>
    <w:link w:val="cardChar"/>
    <w:qFormat/>
    <w:rsid w:val="00711C17"/>
    <w:pPr>
      <w:widowControl w:val="0"/>
      <w:kinsoku w:val="0"/>
      <w:ind w:left="288" w:right="288"/>
    </w:pPr>
    <w:rPr>
      <w:rFonts w:eastAsia="Times New Roman"/>
      <w:szCs w:val="24"/>
    </w:rPr>
  </w:style>
  <w:style w:type="character" w:customStyle="1" w:styleId="cardChar">
    <w:name w:val="card Char"/>
    <w:link w:val="card"/>
    <w:rsid w:val="00711C17"/>
    <w:rPr>
      <w:rFonts w:ascii="Times New Roman" w:eastAsia="Times New Roman" w:hAnsi="Times New Roman" w:cs="Times New Roman"/>
      <w:sz w:val="24"/>
      <w:szCs w:val="24"/>
    </w:rPr>
  </w:style>
  <w:style w:type="paragraph" w:customStyle="1" w:styleId="tag">
    <w:name w:val="tag"/>
    <w:basedOn w:val="Normal"/>
    <w:next w:val="Normal"/>
    <w:rsid w:val="00711C17"/>
    <w:rPr>
      <w:rFonts w:eastAsia="Times New Roman"/>
      <w:b/>
      <w:szCs w:val="20"/>
    </w:rPr>
  </w:style>
  <w:style w:type="character" w:customStyle="1" w:styleId="Style1Char">
    <w:name w:val="Style1 Char"/>
    <w:basedOn w:val="DefaultParagraphFont"/>
    <w:rsid w:val="006F461F"/>
    <w:rPr>
      <w:rFonts w:ascii="Times New Roman" w:eastAsia="SimSun" w:hAnsi="Times New Roman" w:cs="Times New Roman"/>
      <w:szCs w:val="24"/>
      <w:u w:val="single"/>
      <w:lang w:eastAsia="zh-CN"/>
    </w:rPr>
  </w:style>
  <w:style w:type="paragraph" w:customStyle="1" w:styleId="UnderlinePara">
    <w:name w:val="Underline Para"/>
    <w:basedOn w:val="Normal"/>
    <w:uiPriority w:val="6"/>
    <w:qFormat/>
    <w:rsid w:val="00943FB7"/>
    <w:pPr>
      <w:widowControl w:val="0"/>
      <w:suppressAutoHyphens/>
      <w:spacing w:after="200"/>
      <w:contextualSpacing/>
    </w:pPr>
    <w:rPr>
      <w:rFonts w:asciiTheme="minorHAnsi" w:hAnsiTheme="minorHAnsi"/>
      <w:b/>
      <w:bCs/>
      <w:u w:val="single"/>
    </w:rPr>
  </w:style>
  <w:style w:type="character" w:styleId="UnresolvedMention">
    <w:name w:val="Unresolved Mention"/>
    <w:basedOn w:val="DefaultParagraphFont"/>
    <w:uiPriority w:val="99"/>
    <w:semiHidden/>
    <w:unhideWhenUsed/>
    <w:rsid w:val="00B4488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1217">
      <w:bodyDiv w:val="1"/>
      <w:marLeft w:val="0"/>
      <w:marRight w:val="0"/>
      <w:marTop w:val="0"/>
      <w:marBottom w:val="0"/>
      <w:divBdr>
        <w:top w:val="none" w:sz="0" w:space="0" w:color="auto"/>
        <w:left w:val="none" w:sz="0" w:space="0" w:color="auto"/>
        <w:bottom w:val="none" w:sz="0" w:space="0" w:color="auto"/>
        <w:right w:val="none" w:sz="0" w:space="0" w:color="auto"/>
      </w:divBdr>
    </w:div>
    <w:div w:id="61148829">
      <w:bodyDiv w:val="1"/>
      <w:marLeft w:val="0"/>
      <w:marRight w:val="0"/>
      <w:marTop w:val="0"/>
      <w:marBottom w:val="0"/>
      <w:divBdr>
        <w:top w:val="none" w:sz="0" w:space="0" w:color="auto"/>
        <w:left w:val="none" w:sz="0" w:space="0" w:color="auto"/>
        <w:bottom w:val="none" w:sz="0" w:space="0" w:color="auto"/>
        <w:right w:val="none" w:sz="0" w:space="0" w:color="auto"/>
      </w:divBdr>
    </w:div>
    <w:div w:id="137460373">
      <w:bodyDiv w:val="1"/>
      <w:marLeft w:val="0"/>
      <w:marRight w:val="0"/>
      <w:marTop w:val="0"/>
      <w:marBottom w:val="0"/>
      <w:divBdr>
        <w:top w:val="none" w:sz="0" w:space="0" w:color="auto"/>
        <w:left w:val="none" w:sz="0" w:space="0" w:color="auto"/>
        <w:bottom w:val="none" w:sz="0" w:space="0" w:color="auto"/>
        <w:right w:val="none" w:sz="0" w:space="0" w:color="auto"/>
      </w:divBdr>
      <w:divsChild>
        <w:div w:id="2104954485">
          <w:marLeft w:val="0"/>
          <w:marRight w:val="0"/>
          <w:marTop w:val="0"/>
          <w:marBottom w:val="0"/>
          <w:divBdr>
            <w:top w:val="none" w:sz="0" w:space="0" w:color="auto"/>
            <w:left w:val="none" w:sz="0" w:space="0" w:color="auto"/>
            <w:bottom w:val="none" w:sz="0" w:space="0" w:color="auto"/>
            <w:right w:val="none" w:sz="0" w:space="0" w:color="auto"/>
          </w:divBdr>
          <w:divsChild>
            <w:div w:id="1994720947">
              <w:marLeft w:val="0"/>
              <w:marRight w:val="0"/>
              <w:marTop w:val="0"/>
              <w:marBottom w:val="0"/>
              <w:divBdr>
                <w:top w:val="none" w:sz="0" w:space="0" w:color="auto"/>
                <w:left w:val="none" w:sz="0" w:space="0" w:color="auto"/>
                <w:bottom w:val="none" w:sz="0" w:space="0" w:color="auto"/>
                <w:right w:val="none" w:sz="0" w:space="0" w:color="auto"/>
              </w:divBdr>
            </w:div>
          </w:divsChild>
        </w:div>
        <w:div w:id="1687369181">
          <w:marLeft w:val="0"/>
          <w:marRight w:val="0"/>
          <w:marTop w:val="450"/>
          <w:marBottom w:val="450"/>
          <w:divBdr>
            <w:top w:val="none" w:sz="0" w:space="0" w:color="auto"/>
            <w:left w:val="none" w:sz="0" w:space="0" w:color="auto"/>
            <w:bottom w:val="none" w:sz="0" w:space="0" w:color="auto"/>
            <w:right w:val="none" w:sz="0" w:space="0" w:color="auto"/>
          </w:divBdr>
          <w:divsChild>
            <w:div w:id="113836348">
              <w:marLeft w:val="0"/>
              <w:marRight w:val="0"/>
              <w:marTop w:val="0"/>
              <w:marBottom w:val="0"/>
              <w:divBdr>
                <w:top w:val="none" w:sz="0" w:space="0" w:color="auto"/>
                <w:left w:val="none" w:sz="0" w:space="0" w:color="auto"/>
                <w:bottom w:val="none" w:sz="0" w:space="0" w:color="auto"/>
                <w:right w:val="none" w:sz="0" w:space="0" w:color="auto"/>
              </w:divBdr>
              <w:divsChild>
                <w:div w:id="1526938451">
                  <w:marLeft w:val="0"/>
                  <w:marRight w:val="0"/>
                  <w:marTop w:val="0"/>
                  <w:marBottom w:val="0"/>
                  <w:divBdr>
                    <w:top w:val="none" w:sz="0" w:space="0" w:color="auto"/>
                    <w:left w:val="none" w:sz="0" w:space="0" w:color="auto"/>
                    <w:bottom w:val="none" w:sz="0" w:space="0" w:color="auto"/>
                    <w:right w:val="none" w:sz="0" w:space="0" w:color="auto"/>
                  </w:divBdr>
                  <w:divsChild>
                    <w:div w:id="544564690">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 w:id="141118626">
      <w:bodyDiv w:val="1"/>
      <w:marLeft w:val="0"/>
      <w:marRight w:val="0"/>
      <w:marTop w:val="0"/>
      <w:marBottom w:val="0"/>
      <w:divBdr>
        <w:top w:val="none" w:sz="0" w:space="0" w:color="auto"/>
        <w:left w:val="none" w:sz="0" w:space="0" w:color="auto"/>
        <w:bottom w:val="none" w:sz="0" w:space="0" w:color="auto"/>
        <w:right w:val="none" w:sz="0" w:space="0" w:color="auto"/>
      </w:divBdr>
    </w:div>
    <w:div w:id="163324864">
      <w:bodyDiv w:val="1"/>
      <w:marLeft w:val="0"/>
      <w:marRight w:val="0"/>
      <w:marTop w:val="0"/>
      <w:marBottom w:val="0"/>
      <w:divBdr>
        <w:top w:val="none" w:sz="0" w:space="0" w:color="auto"/>
        <w:left w:val="none" w:sz="0" w:space="0" w:color="auto"/>
        <w:bottom w:val="none" w:sz="0" w:space="0" w:color="auto"/>
        <w:right w:val="none" w:sz="0" w:space="0" w:color="auto"/>
      </w:divBdr>
    </w:div>
    <w:div w:id="170679272">
      <w:bodyDiv w:val="1"/>
      <w:marLeft w:val="0"/>
      <w:marRight w:val="0"/>
      <w:marTop w:val="0"/>
      <w:marBottom w:val="0"/>
      <w:divBdr>
        <w:top w:val="none" w:sz="0" w:space="0" w:color="auto"/>
        <w:left w:val="none" w:sz="0" w:space="0" w:color="auto"/>
        <w:bottom w:val="none" w:sz="0" w:space="0" w:color="auto"/>
        <w:right w:val="none" w:sz="0" w:space="0" w:color="auto"/>
      </w:divBdr>
    </w:div>
    <w:div w:id="189271140">
      <w:bodyDiv w:val="1"/>
      <w:marLeft w:val="0"/>
      <w:marRight w:val="0"/>
      <w:marTop w:val="0"/>
      <w:marBottom w:val="0"/>
      <w:divBdr>
        <w:top w:val="none" w:sz="0" w:space="0" w:color="auto"/>
        <w:left w:val="none" w:sz="0" w:space="0" w:color="auto"/>
        <w:bottom w:val="none" w:sz="0" w:space="0" w:color="auto"/>
        <w:right w:val="none" w:sz="0" w:space="0" w:color="auto"/>
      </w:divBdr>
      <w:divsChild>
        <w:div w:id="2090998276">
          <w:marLeft w:val="0"/>
          <w:marRight w:val="0"/>
          <w:marTop w:val="0"/>
          <w:marBottom w:val="0"/>
          <w:divBdr>
            <w:top w:val="none" w:sz="0" w:space="0" w:color="auto"/>
            <w:left w:val="none" w:sz="0" w:space="0" w:color="auto"/>
            <w:bottom w:val="none" w:sz="0" w:space="0" w:color="auto"/>
            <w:right w:val="none" w:sz="0" w:space="0" w:color="auto"/>
          </w:divBdr>
        </w:div>
      </w:divsChild>
    </w:div>
    <w:div w:id="231426667">
      <w:bodyDiv w:val="1"/>
      <w:marLeft w:val="0"/>
      <w:marRight w:val="0"/>
      <w:marTop w:val="0"/>
      <w:marBottom w:val="0"/>
      <w:divBdr>
        <w:top w:val="none" w:sz="0" w:space="0" w:color="auto"/>
        <w:left w:val="none" w:sz="0" w:space="0" w:color="auto"/>
        <w:bottom w:val="none" w:sz="0" w:space="0" w:color="auto"/>
        <w:right w:val="none" w:sz="0" w:space="0" w:color="auto"/>
      </w:divBdr>
      <w:divsChild>
        <w:div w:id="71388904">
          <w:marLeft w:val="0"/>
          <w:marRight w:val="0"/>
          <w:marTop w:val="0"/>
          <w:marBottom w:val="0"/>
          <w:divBdr>
            <w:top w:val="none" w:sz="0" w:space="0" w:color="auto"/>
            <w:left w:val="none" w:sz="0" w:space="0" w:color="auto"/>
            <w:bottom w:val="none" w:sz="0" w:space="0" w:color="auto"/>
            <w:right w:val="none" w:sz="0" w:space="0" w:color="auto"/>
          </w:divBdr>
        </w:div>
        <w:div w:id="1284271915">
          <w:marLeft w:val="0"/>
          <w:marRight w:val="0"/>
          <w:marTop w:val="0"/>
          <w:marBottom w:val="0"/>
          <w:divBdr>
            <w:top w:val="none" w:sz="0" w:space="0" w:color="auto"/>
            <w:left w:val="none" w:sz="0" w:space="0" w:color="auto"/>
            <w:bottom w:val="none" w:sz="0" w:space="0" w:color="auto"/>
            <w:right w:val="none" w:sz="0" w:space="0" w:color="auto"/>
          </w:divBdr>
        </w:div>
        <w:div w:id="2017993098">
          <w:marLeft w:val="0"/>
          <w:marRight w:val="0"/>
          <w:marTop w:val="0"/>
          <w:marBottom w:val="0"/>
          <w:divBdr>
            <w:top w:val="none" w:sz="0" w:space="0" w:color="auto"/>
            <w:left w:val="none" w:sz="0" w:space="0" w:color="auto"/>
            <w:bottom w:val="none" w:sz="0" w:space="0" w:color="auto"/>
            <w:right w:val="none" w:sz="0" w:space="0" w:color="auto"/>
          </w:divBdr>
        </w:div>
        <w:div w:id="748431583">
          <w:marLeft w:val="0"/>
          <w:marRight w:val="0"/>
          <w:marTop w:val="0"/>
          <w:marBottom w:val="0"/>
          <w:divBdr>
            <w:top w:val="none" w:sz="0" w:space="0" w:color="auto"/>
            <w:left w:val="none" w:sz="0" w:space="0" w:color="auto"/>
            <w:bottom w:val="none" w:sz="0" w:space="0" w:color="auto"/>
            <w:right w:val="none" w:sz="0" w:space="0" w:color="auto"/>
          </w:divBdr>
        </w:div>
      </w:divsChild>
    </w:div>
    <w:div w:id="250701490">
      <w:bodyDiv w:val="1"/>
      <w:marLeft w:val="0"/>
      <w:marRight w:val="0"/>
      <w:marTop w:val="0"/>
      <w:marBottom w:val="0"/>
      <w:divBdr>
        <w:top w:val="none" w:sz="0" w:space="0" w:color="auto"/>
        <w:left w:val="none" w:sz="0" w:space="0" w:color="auto"/>
        <w:bottom w:val="none" w:sz="0" w:space="0" w:color="auto"/>
        <w:right w:val="none" w:sz="0" w:space="0" w:color="auto"/>
      </w:divBdr>
      <w:divsChild>
        <w:div w:id="1239317553">
          <w:blockQuote w:val="1"/>
          <w:marLeft w:val="0"/>
          <w:marRight w:val="0"/>
          <w:marTop w:val="100"/>
          <w:marBottom w:val="0"/>
          <w:divBdr>
            <w:top w:val="none" w:sz="0" w:space="0" w:color="auto"/>
            <w:left w:val="none" w:sz="0" w:space="0" w:color="auto"/>
            <w:bottom w:val="none" w:sz="0" w:space="0" w:color="auto"/>
            <w:right w:val="none" w:sz="0" w:space="0" w:color="auto"/>
          </w:divBdr>
        </w:div>
      </w:divsChild>
    </w:div>
    <w:div w:id="268051854">
      <w:bodyDiv w:val="1"/>
      <w:marLeft w:val="0"/>
      <w:marRight w:val="0"/>
      <w:marTop w:val="0"/>
      <w:marBottom w:val="0"/>
      <w:divBdr>
        <w:top w:val="none" w:sz="0" w:space="0" w:color="auto"/>
        <w:left w:val="none" w:sz="0" w:space="0" w:color="auto"/>
        <w:bottom w:val="none" w:sz="0" w:space="0" w:color="auto"/>
        <w:right w:val="none" w:sz="0" w:space="0" w:color="auto"/>
      </w:divBdr>
    </w:div>
    <w:div w:id="277838976">
      <w:bodyDiv w:val="1"/>
      <w:marLeft w:val="0"/>
      <w:marRight w:val="0"/>
      <w:marTop w:val="0"/>
      <w:marBottom w:val="0"/>
      <w:divBdr>
        <w:top w:val="none" w:sz="0" w:space="0" w:color="auto"/>
        <w:left w:val="none" w:sz="0" w:space="0" w:color="auto"/>
        <w:bottom w:val="none" w:sz="0" w:space="0" w:color="auto"/>
        <w:right w:val="none" w:sz="0" w:space="0" w:color="auto"/>
      </w:divBdr>
      <w:divsChild>
        <w:div w:id="1316644873">
          <w:marLeft w:val="0"/>
          <w:marRight w:val="0"/>
          <w:marTop w:val="0"/>
          <w:marBottom w:val="0"/>
          <w:divBdr>
            <w:top w:val="none" w:sz="0" w:space="0" w:color="auto"/>
            <w:left w:val="none" w:sz="0" w:space="0" w:color="auto"/>
            <w:bottom w:val="none" w:sz="0" w:space="0" w:color="auto"/>
            <w:right w:val="none" w:sz="0" w:space="0" w:color="auto"/>
          </w:divBdr>
          <w:divsChild>
            <w:div w:id="1240140119">
              <w:marLeft w:val="0"/>
              <w:marRight w:val="0"/>
              <w:marTop w:val="0"/>
              <w:marBottom w:val="0"/>
              <w:divBdr>
                <w:top w:val="none" w:sz="0" w:space="0" w:color="auto"/>
                <w:left w:val="none" w:sz="0" w:space="0" w:color="auto"/>
                <w:bottom w:val="none" w:sz="0" w:space="0" w:color="auto"/>
                <w:right w:val="none" w:sz="0" w:space="0" w:color="auto"/>
              </w:divBdr>
              <w:divsChild>
                <w:div w:id="1135365481">
                  <w:marLeft w:val="0"/>
                  <w:marRight w:val="0"/>
                  <w:marTop w:val="0"/>
                  <w:marBottom w:val="0"/>
                  <w:divBdr>
                    <w:top w:val="none" w:sz="0" w:space="0" w:color="auto"/>
                    <w:left w:val="none" w:sz="0" w:space="0" w:color="auto"/>
                    <w:bottom w:val="none" w:sz="0" w:space="0" w:color="auto"/>
                    <w:right w:val="none" w:sz="0" w:space="0" w:color="auto"/>
                  </w:divBdr>
                  <w:divsChild>
                    <w:div w:id="836455140">
                      <w:marLeft w:val="0"/>
                      <w:marRight w:val="0"/>
                      <w:marTop w:val="0"/>
                      <w:marBottom w:val="0"/>
                      <w:divBdr>
                        <w:top w:val="none" w:sz="0" w:space="0" w:color="auto"/>
                        <w:left w:val="none" w:sz="0" w:space="0" w:color="auto"/>
                        <w:bottom w:val="none" w:sz="0" w:space="0" w:color="auto"/>
                        <w:right w:val="none" w:sz="0" w:space="0" w:color="auto"/>
                      </w:divBdr>
                      <w:divsChild>
                        <w:div w:id="610548761">
                          <w:marLeft w:val="0"/>
                          <w:marRight w:val="0"/>
                          <w:marTop w:val="0"/>
                          <w:marBottom w:val="0"/>
                          <w:divBdr>
                            <w:top w:val="none" w:sz="0" w:space="0" w:color="auto"/>
                            <w:left w:val="none" w:sz="0" w:space="0" w:color="auto"/>
                            <w:bottom w:val="none" w:sz="0" w:space="0" w:color="auto"/>
                            <w:right w:val="none" w:sz="0" w:space="0" w:color="auto"/>
                          </w:divBdr>
                        </w:div>
                      </w:divsChild>
                    </w:div>
                    <w:div w:id="1258905680">
                      <w:marLeft w:val="0"/>
                      <w:marRight w:val="0"/>
                      <w:marTop w:val="0"/>
                      <w:marBottom w:val="0"/>
                      <w:divBdr>
                        <w:top w:val="single" w:sz="2" w:space="11" w:color="E1E8ED"/>
                        <w:left w:val="single" w:sz="6" w:space="15" w:color="E1E8ED"/>
                        <w:bottom w:val="single" w:sz="6" w:space="9" w:color="E1E8ED"/>
                        <w:right w:val="single" w:sz="6" w:space="15" w:color="E1E8ED"/>
                      </w:divBdr>
                      <w:divsChild>
                        <w:div w:id="438455904">
                          <w:blockQuote w:val="1"/>
                          <w:marLeft w:val="0"/>
                          <w:marRight w:val="0"/>
                          <w:marTop w:val="0"/>
                          <w:marBottom w:val="0"/>
                          <w:divBdr>
                            <w:top w:val="none" w:sz="0" w:space="0" w:color="auto"/>
                            <w:left w:val="none" w:sz="0" w:space="0" w:color="auto"/>
                            <w:bottom w:val="none" w:sz="0" w:space="0" w:color="auto"/>
                            <w:right w:val="none" w:sz="0" w:space="0" w:color="auto"/>
                          </w:divBdr>
                          <w:divsChild>
                            <w:div w:id="1341158627">
                              <w:marLeft w:val="0"/>
                              <w:marRight w:val="0"/>
                              <w:marTop w:val="0"/>
                              <w:marBottom w:val="0"/>
                              <w:divBdr>
                                <w:top w:val="none" w:sz="0" w:space="0" w:color="auto"/>
                                <w:left w:val="none" w:sz="0" w:space="0" w:color="auto"/>
                                <w:bottom w:val="none" w:sz="0" w:space="0" w:color="auto"/>
                                <w:right w:val="none" w:sz="0" w:space="0" w:color="auto"/>
                              </w:divBdr>
                              <w:divsChild>
                                <w:div w:id="1516187507">
                                  <w:marLeft w:val="0"/>
                                  <w:marRight w:val="0"/>
                                  <w:marTop w:val="0"/>
                                  <w:marBottom w:val="0"/>
                                  <w:divBdr>
                                    <w:top w:val="none" w:sz="0" w:space="0" w:color="auto"/>
                                    <w:left w:val="none" w:sz="0" w:space="0" w:color="auto"/>
                                    <w:bottom w:val="none" w:sz="0" w:space="0" w:color="auto"/>
                                    <w:right w:val="none" w:sz="0" w:space="0" w:color="auto"/>
                                  </w:divBdr>
                                  <w:divsChild>
                                    <w:div w:id="1708025362">
                                      <w:marLeft w:val="0"/>
                                      <w:marRight w:val="0"/>
                                      <w:marTop w:val="0"/>
                                      <w:marBottom w:val="0"/>
                                      <w:divBdr>
                                        <w:top w:val="none" w:sz="0" w:space="0" w:color="auto"/>
                                        <w:left w:val="none" w:sz="0" w:space="0" w:color="auto"/>
                                        <w:bottom w:val="none" w:sz="0" w:space="0" w:color="auto"/>
                                        <w:right w:val="none" w:sz="0" w:space="0" w:color="auto"/>
                                      </w:divBdr>
                                    </w:div>
                                  </w:divsChild>
                                </w:div>
                                <w:div w:id="1761174060">
                                  <w:marLeft w:val="0"/>
                                  <w:marRight w:val="0"/>
                                  <w:marTop w:val="0"/>
                                  <w:marBottom w:val="0"/>
                                  <w:divBdr>
                                    <w:top w:val="none" w:sz="0" w:space="0" w:color="auto"/>
                                    <w:left w:val="none" w:sz="0" w:space="0" w:color="auto"/>
                                    <w:bottom w:val="none" w:sz="0" w:space="0" w:color="auto"/>
                                    <w:right w:val="none" w:sz="0" w:space="0" w:color="auto"/>
                                  </w:divBdr>
                                </w:div>
                              </w:divsChild>
                            </w:div>
                            <w:div w:id="1916935471">
                              <w:marLeft w:val="0"/>
                              <w:marRight w:val="0"/>
                              <w:marTop w:val="210"/>
                              <w:marBottom w:val="0"/>
                              <w:divBdr>
                                <w:top w:val="none" w:sz="0" w:space="0" w:color="auto"/>
                                <w:left w:val="none" w:sz="0" w:space="0" w:color="auto"/>
                                <w:bottom w:val="none" w:sz="0" w:space="0" w:color="auto"/>
                                <w:right w:val="none" w:sz="0" w:space="0" w:color="auto"/>
                              </w:divBdr>
                              <w:divsChild>
                                <w:div w:id="1248267658">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21463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965533">
          <w:marLeft w:val="0"/>
          <w:marRight w:val="0"/>
          <w:marTop w:val="0"/>
          <w:marBottom w:val="150"/>
          <w:divBdr>
            <w:top w:val="none" w:sz="0" w:space="0" w:color="auto"/>
            <w:left w:val="none" w:sz="0" w:space="0" w:color="auto"/>
            <w:bottom w:val="none" w:sz="0" w:space="0" w:color="auto"/>
            <w:right w:val="none" w:sz="0" w:space="0" w:color="auto"/>
          </w:divBdr>
          <w:divsChild>
            <w:div w:id="1418670213">
              <w:marLeft w:val="0"/>
              <w:marRight w:val="0"/>
              <w:marTop w:val="0"/>
              <w:marBottom w:val="0"/>
              <w:divBdr>
                <w:top w:val="none" w:sz="0" w:space="0" w:color="auto"/>
                <w:left w:val="none" w:sz="0" w:space="0" w:color="auto"/>
                <w:bottom w:val="none" w:sz="0" w:space="0" w:color="auto"/>
                <w:right w:val="none" w:sz="0" w:space="0" w:color="auto"/>
              </w:divBdr>
              <w:divsChild>
                <w:div w:id="2040204945">
                  <w:marLeft w:val="0"/>
                  <w:marRight w:val="0"/>
                  <w:marTop w:val="0"/>
                  <w:marBottom w:val="0"/>
                  <w:divBdr>
                    <w:top w:val="none" w:sz="0" w:space="0" w:color="auto"/>
                    <w:left w:val="none" w:sz="0" w:space="0" w:color="auto"/>
                    <w:bottom w:val="none" w:sz="0" w:space="0" w:color="auto"/>
                    <w:right w:val="none" w:sz="0" w:space="0" w:color="auto"/>
                  </w:divBdr>
                  <w:divsChild>
                    <w:div w:id="623270745">
                      <w:marLeft w:val="0"/>
                      <w:marRight w:val="0"/>
                      <w:marTop w:val="0"/>
                      <w:marBottom w:val="0"/>
                      <w:divBdr>
                        <w:top w:val="none" w:sz="0" w:space="0" w:color="auto"/>
                        <w:left w:val="none" w:sz="0" w:space="0" w:color="auto"/>
                        <w:bottom w:val="none" w:sz="0" w:space="0" w:color="auto"/>
                        <w:right w:val="none" w:sz="0" w:space="0" w:color="auto"/>
                      </w:divBdr>
                      <w:divsChild>
                        <w:div w:id="1070999182">
                          <w:marLeft w:val="0"/>
                          <w:marRight w:val="0"/>
                          <w:marTop w:val="0"/>
                          <w:marBottom w:val="0"/>
                          <w:divBdr>
                            <w:top w:val="none" w:sz="0" w:space="0" w:color="auto"/>
                            <w:left w:val="none" w:sz="0" w:space="0" w:color="auto"/>
                            <w:bottom w:val="none" w:sz="0" w:space="0" w:color="auto"/>
                            <w:right w:val="none" w:sz="0" w:space="0" w:color="auto"/>
                          </w:divBdr>
                          <w:divsChild>
                            <w:div w:id="1009717598">
                              <w:marLeft w:val="0"/>
                              <w:marRight w:val="0"/>
                              <w:marTop w:val="0"/>
                              <w:marBottom w:val="0"/>
                              <w:divBdr>
                                <w:top w:val="none" w:sz="0" w:space="0" w:color="auto"/>
                                <w:left w:val="none" w:sz="0" w:space="0" w:color="auto"/>
                                <w:bottom w:val="none" w:sz="0" w:space="0" w:color="auto"/>
                                <w:right w:val="none" w:sz="0" w:space="0" w:color="auto"/>
                              </w:divBdr>
                              <w:divsChild>
                                <w:div w:id="1004816567">
                                  <w:marLeft w:val="300"/>
                                  <w:marRight w:val="300"/>
                                  <w:marTop w:val="300"/>
                                  <w:marBottom w:val="300"/>
                                  <w:divBdr>
                                    <w:top w:val="none" w:sz="0" w:space="0" w:color="auto"/>
                                    <w:left w:val="none" w:sz="0" w:space="0" w:color="auto"/>
                                    <w:bottom w:val="none" w:sz="0" w:space="0" w:color="auto"/>
                                    <w:right w:val="none" w:sz="0" w:space="0" w:color="auto"/>
                                  </w:divBdr>
                                </w:div>
                              </w:divsChild>
                            </w:div>
                          </w:divsChild>
                        </w:div>
                        <w:div w:id="1605646354">
                          <w:marLeft w:val="0"/>
                          <w:marRight w:val="0"/>
                          <w:marTop w:val="0"/>
                          <w:marBottom w:val="0"/>
                          <w:divBdr>
                            <w:top w:val="none" w:sz="0" w:space="0" w:color="auto"/>
                            <w:left w:val="none" w:sz="0" w:space="0" w:color="auto"/>
                            <w:bottom w:val="none" w:sz="0" w:space="0" w:color="auto"/>
                            <w:right w:val="none" w:sz="0" w:space="0" w:color="auto"/>
                          </w:divBdr>
                          <w:divsChild>
                            <w:div w:id="81619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344313">
              <w:marLeft w:val="0"/>
              <w:marRight w:val="0"/>
              <w:marTop w:val="150"/>
              <w:marBottom w:val="0"/>
              <w:divBdr>
                <w:top w:val="none" w:sz="0" w:space="0" w:color="auto"/>
                <w:left w:val="none" w:sz="0" w:space="0" w:color="auto"/>
                <w:bottom w:val="none" w:sz="0" w:space="0" w:color="auto"/>
                <w:right w:val="none" w:sz="0" w:space="0" w:color="auto"/>
              </w:divBdr>
            </w:div>
          </w:divsChild>
        </w:div>
        <w:div w:id="2145852002">
          <w:marLeft w:val="0"/>
          <w:marRight w:val="0"/>
          <w:marTop w:val="0"/>
          <w:marBottom w:val="0"/>
          <w:divBdr>
            <w:top w:val="none" w:sz="0" w:space="0" w:color="auto"/>
            <w:left w:val="none" w:sz="0" w:space="0" w:color="auto"/>
            <w:bottom w:val="none" w:sz="0" w:space="0" w:color="auto"/>
            <w:right w:val="none" w:sz="0" w:space="0" w:color="auto"/>
          </w:divBdr>
          <w:divsChild>
            <w:div w:id="1809124253">
              <w:marLeft w:val="0"/>
              <w:marRight w:val="0"/>
              <w:marTop w:val="0"/>
              <w:marBottom w:val="0"/>
              <w:divBdr>
                <w:top w:val="none" w:sz="0" w:space="0" w:color="auto"/>
                <w:left w:val="none" w:sz="0" w:space="0" w:color="auto"/>
                <w:bottom w:val="none" w:sz="0" w:space="0" w:color="auto"/>
                <w:right w:val="none" w:sz="0" w:space="0" w:color="auto"/>
              </w:divBdr>
              <w:divsChild>
                <w:div w:id="2142377007">
                  <w:marLeft w:val="0"/>
                  <w:marRight w:val="0"/>
                  <w:marTop w:val="0"/>
                  <w:marBottom w:val="0"/>
                  <w:divBdr>
                    <w:top w:val="none" w:sz="0" w:space="0" w:color="auto"/>
                    <w:left w:val="none" w:sz="0" w:space="0" w:color="auto"/>
                    <w:bottom w:val="none" w:sz="0" w:space="0" w:color="auto"/>
                    <w:right w:val="none" w:sz="0" w:space="0" w:color="auto"/>
                  </w:divBdr>
                  <w:divsChild>
                    <w:div w:id="702678831">
                      <w:marLeft w:val="0"/>
                      <w:marRight w:val="0"/>
                      <w:marTop w:val="0"/>
                      <w:marBottom w:val="0"/>
                      <w:divBdr>
                        <w:top w:val="none" w:sz="0" w:space="0" w:color="auto"/>
                        <w:left w:val="none" w:sz="0" w:space="0" w:color="auto"/>
                        <w:bottom w:val="none" w:sz="0" w:space="0" w:color="auto"/>
                        <w:right w:val="none" w:sz="0" w:space="0" w:color="auto"/>
                      </w:divBdr>
                      <w:divsChild>
                        <w:div w:id="365713071">
                          <w:marLeft w:val="0"/>
                          <w:marRight w:val="0"/>
                          <w:marTop w:val="0"/>
                          <w:marBottom w:val="0"/>
                          <w:divBdr>
                            <w:top w:val="none" w:sz="0" w:space="0" w:color="auto"/>
                            <w:left w:val="none" w:sz="0" w:space="0" w:color="auto"/>
                            <w:bottom w:val="none" w:sz="0" w:space="0" w:color="auto"/>
                            <w:right w:val="none" w:sz="0" w:space="0" w:color="auto"/>
                          </w:divBdr>
                          <w:divsChild>
                            <w:div w:id="194668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5778">
                      <w:marLeft w:val="0"/>
                      <w:marRight w:val="0"/>
                      <w:marTop w:val="0"/>
                      <w:marBottom w:val="0"/>
                      <w:divBdr>
                        <w:top w:val="single" w:sz="2" w:space="11" w:color="E1E8ED"/>
                        <w:left w:val="single" w:sz="6" w:space="15" w:color="E1E8ED"/>
                        <w:bottom w:val="single" w:sz="6" w:space="9" w:color="E1E8ED"/>
                        <w:right w:val="single" w:sz="6" w:space="15" w:color="E1E8ED"/>
                      </w:divBdr>
                      <w:divsChild>
                        <w:div w:id="1473476306">
                          <w:blockQuote w:val="1"/>
                          <w:marLeft w:val="0"/>
                          <w:marRight w:val="0"/>
                          <w:marTop w:val="0"/>
                          <w:marBottom w:val="0"/>
                          <w:divBdr>
                            <w:top w:val="none" w:sz="0" w:space="0" w:color="auto"/>
                            <w:left w:val="none" w:sz="0" w:space="0" w:color="auto"/>
                            <w:bottom w:val="none" w:sz="0" w:space="0" w:color="auto"/>
                            <w:right w:val="none" w:sz="0" w:space="0" w:color="auto"/>
                          </w:divBdr>
                          <w:divsChild>
                            <w:div w:id="874318745">
                              <w:marLeft w:val="0"/>
                              <w:marRight w:val="0"/>
                              <w:marTop w:val="0"/>
                              <w:marBottom w:val="0"/>
                              <w:divBdr>
                                <w:top w:val="none" w:sz="0" w:space="0" w:color="auto"/>
                                <w:left w:val="none" w:sz="0" w:space="0" w:color="auto"/>
                                <w:bottom w:val="none" w:sz="0" w:space="0" w:color="auto"/>
                                <w:right w:val="none" w:sz="0" w:space="0" w:color="auto"/>
                              </w:divBdr>
                              <w:divsChild>
                                <w:div w:id="546065401">
                                  <w:marLeft w:val="0"/>
                                  <w:marRight w:val="0"/>
                                  <w:marTop w:val="0"/>
                                  <w:marBottom w:val="0"/>
                                  <w:divBdr>
                                    <w:top w:val="none" w:sz="0" w:space="0" w:color="auto"/>
                                    <w:left w:val="none" w:sz="0" w:space="0" w:color="auto"/>
                                    <w:bottom w:val="none" w:sz="0" w:space="0" w:color="auto"/>
                                    <w:right w:val="none" w:sz="0" w:space="0" w:color="auto"/>
                                  </w:divBdr>
                                  <w:divsChild>
                                    <w:div w:id="1921481667">
                                      <w:marLeft w:val="0"/>
                                      <w:marRight w:val="0"/>
                                      <w:marTop w:val="0"/>
                                      <w:marBottom w:val="0"/>
                                      <w:divBdr>
                                        <w:top w:val="none" w:sz="0" w:space="0" w:color="auto"/>
                                        <w:left w:val="none" w:sz="0" w:space="0" w:color="auto"/>
                                        <w:bottom w:val="none" w:sz="0" w:space="0" w:color="auto"/>
                                        <w:right w:val="none" w:sz="0" w:space="0" w:color="auto"/>
                                      </w:divBdr>
                                    </w:div>
                                  </w:divsChild>
                                </w:div>
                                <w:div w:id="1825509325">
                                  <w:marLeft w:val="0"/>
                                  <w:marRight w:val="0"/>
                                  <w:marTop w:val="0"/>
                                  <w:marBottom w:val="0"/>
                                  <w:divBdr>
                                    <w:top w:val="none" w:sz="0" w:space="0" w:color="auto"/>
                                    <w:left w:val="none" w:sz="0" w:space="0" w:color="auto"/>
                                    <w:bottom w:val="none" w:sz="0" w:space="0" w:color="auto"/>
                                    <w:right w:val="none" w:sz="0" w:space="0" w:color="auto"/>
                                  </w:divBdr>
                                </w:div>
                              </w:divsChild>
                            </w:div>
                            <w:div w:id="648022142">
                              <w:marLeft w:val="0"/>
                              <w:marRight w:val="0"/>
                              <w:marTop w:val="210"/>
                              <w:marBottom w:val="0"/>
                              <w:divBdr>
                                <w:top w:val="none" w:sz="0" w:space="0" w:color="auto"/>
                                <w:left w:val="none" w:sz="0" w:space="0" w:color="auto"/>
                                <w:bottom w:val="none" w:sz="0" w:space="0" w:color="auto"/>
                                <w:right w:val="none" w:sz="0" w:space="0" w:color="auto"/>
                              </w:divBdr>
                              <w:divsChild>
                                <w:div w:id="56443036">
                                  <w:marLeft w:val="0"/>
                                  <w:marRight w:val="0"/>
                                  <w:marTop w:val="48"/>
                                  <w:marBottom w:val="0"/>
                                  <w:divBdr>
                                    <w:top w:val="none" w:sz="0" w:space="0" w:color="auto"/>
                                    <w:left w:val="none" w:sz="0" w:space="0" w:color="auto"/>
                                    <w:bottom w:val="none" w:sz="0" w:space="0" w:color="auto"/>
                                    <w:right w:val="none" w:sz="0" w:space="0" w:color="auto"/>
                                  </w:divBdr>
                                </w:div>
                              </w:divsChild>
                            </w:div>
                          </w:divsChild>
                        </w:div>
                      </w:divsChild>
                    </w:div>
                    <w:div w:id="11836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65575">
          <w:marLeft w:val="0"/>
          <w:marRight w:val="0"/>
          <w:marTop w:val="0"/>
          <w:marBottom w:val="150"/>
          <w:divBdr>
            <w:top w:val="none" w:sz="0" w:space="0" w:color="auto"/>
            <w:left w:val="none" w:sz="0" w:space="0" w:color="auto"/>
            <w:bottom w:val="none" w:sz="0" w:space="0" w:color="auto"/>
            <w:right w:val="none" w:sz="0" w:space="0" w:color="auto"/>
          </w:divBdr>
          <w:divsChild>
            <w:div w:id="1649284371">
              <w:marLeft w:val="0"/>
              <w:marRight w:val="0"/>
              <w:marTop w:val="0"/>
              <w:marBottom w:val="0"/>
              <w:divBdr>
                <w:top w:val="none" w:sz="0" w:space="0" w:color="auto"/>
                <w:left w:val="none" w:sz="0" w:space="0" w:color="auto"/>
                <w:bottom w:val="none" w:sz="0" w:space="0" w:color="auto"/>
                <w:right w:val="none" w:sz="0" w:space="0" w:color="auto"/>
              </w:divBdr>
              <w:divsChild>
                <w:div w:id="654529594">
                  <w:marLeft w:val="0"/>
                  <w:marRight w:val="0"/>
                  <w:marTop w:val="0"/>
                  <w:marBottom w:val="0"/>
                  <w:divBdr>
                    <w:top w:val="none" w:sz="0" w:space="0" w:color="auto"/>
                    <w:left w:val="none" w:sz="0" w:space="0" w:color="auto"/>
                    <w:bottom w:val="none" w:sz="0" w:space="0" w:color="auto"/>
                    <w:right w:val="none" w:sz="0" w:space="0" w:color="auto"/>
                  </w:divBdr>
                  <w:divsChild>
                    <w:div w:id="207840874">
                      <w:marLeft w:val="0"/>
                      <w:marRight w:val="0"/>
                      <w:marTop w:val="0"/>
                      <w:marBottom w:val="0"/>
                      <w:divBdr>
                        <w:top w:val="none" w:sz="0" w:space="0" w:color="auto"/>
                        <w:left w:val="none" w:sz="0" w:space="0" w:color="auto"/>
                        <w:bottom w:val="none" w:sz="0" w:space="0" w:color="auto"/>
                        <w:right w:val="none" w:sz="0" w:space="0" w:color="auto"/>
                      </w:divBdr>
                      <w:divsChild>
                        <w:div w:id="679236849">
                          <w:marLeft w:val="0"/>
                          <w:marRight w:val="0"/>
                          <w:marTop w:val="0"/>
                          <w:marBottom w:val="0"/>
                          <w:divBdr>
                            <w:top w:val="none" w:sz="0" w:space="0" w:color="auto"/>
                            <w:left w:val="none" w:sz="0" w:space="0" w:color="auto"/>
                            <w:bottom w:val="none" w:sz="0" w:space="0" w:color="auto"/>
                            <w:right w:val="none" w:sz="0" w:space="0" w:color="auto"/>
                          </w:divBdr>
                          <w:divsChild>
                            <w:div w:id="1005129546">
                              <w:marLeft w:val="0"/>
                              <w:marRight w:val="0"/>
                              <w:marTop w:val="0"/>
                              <w:marBottom w:val="0"/>
                              <w:divBdr>
                                <w:top w:val="none" w:sz="0" w:space="0" w:color="auto"/>
                                <w:left w:val="none" w:sz="0" w:space="0" w:color="auto"/>
                                <w:bottom w:val="none" w:sz="0" w:space="0" w:color="auto"/>
                                <w:right w:val="none" w:sz="0" w:space="0" w:color="auto"/>
                              </w:divBdr>
                              <w:divsChild>
                                <w:div w:id="1104422256">
                                  <w:marLeft w:val="300"/>
                                  <w:marRight w:val="300"/>
                                  <w:marTop w:val="300"/>
                                  <w:marBottom w:val="300"/>
                                  <w:divBdr>
                                    <w:top w:val="none" w:sz="0" w:space="0" w:color="auto"/>
                                    <w:left w:val="none" w:sz="0" w:space="0" w:color="auto"/>
                                    <w:bottom w:val="none" w:sz="0" w:space="0" w:color="auto"/>
                                    <w:right w:val="none" w:sz="0" w:space="0" w:color="auto"/>
                                  </w:divBdr>
                                </w:div>
                              </w:divsChild>
                            </w:div>
                          </w:divsChild>
                        </w:div>
                        <w:div w:id="463043870">
                          <w:marLeft w:val="0"/>
                          <w:marRight w:val="0"/>
                          <w:marTop w:val="0"/>
                          <w:marBottom w:val="0"/>
                          <w:divBdr>
                            <w:top w:val="none" w:sz="0" w:space="0" w:color="auto"/>
                            <w:left w:val="none" w:sz="0" w:space="0" w:color="auto"/>
                            <w:bottom w:val="none" w:sz="0" w:space="0" w:color="auto"/>
                            <w:right w:val="none" w:sz="0" w:space="0" w:color="auto"/>
                          </w:divBdr>
                          <w:divsChild>
                            <w:div w:id="12647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68964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93339579">
      <w:bodyDiv w:val="1"/>
      <w:marLeft w:val="0"/>
      <w:marRight w:val="0"/>
      <w:marTop w:val="0"/>
      <w:marBottom w:val="0"/>
      <w:divBdr>
        <w:top w:val="none" w:sz="0" w:space="0" w:color="auto"/>
        <w:left w:val="none" w:sz="0" w:space="0" w:color="auto"/>
        <w:bottom w:val="none" w:sz="0" w:space="0" w:color="auto"/>
        <w:right w:val="none" w:sz="0" w:space="0" w:color="auto"/>
      </w:divBdr>
    </w:div>
    <w:div w:id="302125461">
      <w:bodyDiv w:val="1"/>
      <w:marLeft w:val="0"/>
      <w:marRight w:val="0"/>
      <w:marTop w:val="0"/>
      <w:marBottom w:val="0"/>
      <w:divBdr>
        <w:top w:val="none" w:sz="0" w:space="0" w:color="auto"/>
        <w:left w:val="none" w:sz="0" w:space="0" w:color="auto"/>
        <w:bottom w:val="none" w:sz="0" w:space="0" w:color="auto"/>
        <w:right w:val="none" w:sz="0" w:space="0" w:color="auto"/>
      </w:divBdr>
      <w:divsChild>
        <w:div w:id="259795545">
          <w:marLeft w:val="0"/>
          <w:marRight w:val="0"/>
          <w:marTop w:val="0"/>
          <w:marBottom w:val="0"/>
          <w:divBdr>
            <w:top w:val="single" w:sz="18" w:space="3" w:color="4A4A4A"/>
            <w:left w:val="none" w:sz="0" w:space="3" w:color="auto"/>
            <w:bottom w:val="single" w:sz="12" w:space="3" w:color="FFFFFF"/>
            <w:right w:val="none" w:sz="0" w:space="3" w:color="auto"/>
          </w:divBdr>
        </w:div>
        <w:div w:id="633413955">
          <w:marLeft w:val="0"/>
          <w:marRight w:val="0"/>
          <w:marTop w:val="0"/>
          <w:marBottom w:val="450"/>
          <w:divBdr>
            <w:top w:val="none" w:sz="0" w:space="0" w:color="auto"/>
            <w:left w:val="none" w:sz="0" w:space="0" w:color="auto"/>
            <w:bottom w:val="none" w:sz="0" w:space="0" w:color="auto"/>
            <w:right w:val="none" w:sz="0" w:space="0" w:color="auto"/>
          </w:divBdr>
        </w:div>
        <w:div w:id="606425348">
          <w:marLeft w:val="0"/>
          <w:marRight w:val="0"/>
          <w:marTop w:val="0"/>
          <w:marBottom w:val="0"/>
          <w:divBdr>
            <w:top w:val="single" w:sz="18" w:space="3" w:color="4A4A4A"/>
            <w:left w:val="none" w:sz="0" w:space="3" w:color="auto"/>
            <w:bottom w:val="single" w:sz="12" w:space="3" w:color="FFFFFF"/>
            <w:right w:val="none" w:sz="0" w:space="3" w:color="auto"/>
          </w:divBdr>
        </w:div>
      </w:divsChild>
    </w:div>
    <w:div w:id="314727983">
      <w:bodyDiv w:val="1"/>
      <w:marLeft w:val="0"/>
      <w:marRight w:val="0"/>
      <w:marTop w:val="0"/>
      <w:marBottom w:val="0"/>
      <w:divBdr>
        <w:top w:val="none" w:sz="0" w:space="0" w:color="auto"/>
        <w:left w:val="none" w:sz="0" w:space="0" w:color="auto"/>
        <w:bottom w:val="none" w:sz="0" w:space="0" w:color="auto"/>
        <w:right w:val="none" w:sz="0" w:space="0" w:color="auto"/>
      </w:divBdr>
      <w:divsChild>
        <w:div w:id="908076892">
          <w:marLeft w:val="0"/>
          <w:marRight w:val="0"/>
          <w:marTop w:val="0"/>
          <w:marBottom w:val="0"/>
          <w:divBdr>
            <w:top w:val="none" w:sz="0" w:space="0" w:color="auto"/>
            <w:left w:val="none" w:sz="0" w:space="0" w:color="auto"/>
            <w:bottom w:val="none" w:sz="0" w:space="0" w:color="auto"/>
            <w:right w:val="none" w:sz="0" w:space="0" w:color="auto"/>
          </w:divBdr>
        </w:div>
        <w:div w:id="95298396">
          <w:marLeft w:val="0"/>
          <w:marRight w:val="0"/>
          <w:marTop w:val="0"/>
          <w:marBottom w:val="0"/>
          <w:divBdr>
            <w:top w:val="none" w:sz="0" w:space="0" w:color="auto"/>
            <w:left w:val="none" w:sz="0" w:space="0" w:color="auto"/>
            <w:bottom w:val="none" w:sz="0" w:space="0" w:color="auto"/>
            <w:right w:val="none" w:sz="0" w:space="0" w:color="auto"/>
          </w:divBdr>
        </w:div>
        <w:div w:id="257568908">
          <w:marLeft w:val="0"/>
          <w:marRight w:val="0"/>
          <w:marTop w:val="0"/>
          <w:marBottom w:val="0"/>
          <w:divBdr>
            <w:top w:val="none" w:sz="0" w:space="0" w:color="auto"/>
            <w:left w:val="none" w:sz="0" w:space="0" w:color="auto"/>
            <w:bottom w:val="none" w:sz="0" w:space="0" w:color="auto"/>
            <w:right w:val="none" w:sz="0" w:space="0" w:color="auto"/>
          </w:divBdr>
        </w:div>
        <w:div w:id="131753745">
          <w:marLeft w:val="0"/>
          <w:marRight w:val="0"/>
          <w:marTop w:val="0"/>
          <w:marBottom w:val="0"/>
          <w:divBdr>
            <w:top w:val="none" w:sz="0" w:space="0" w:color="auto"/>
            <w:left w:val="none" w:sz="0" w:space="0" w:color="auto"/>
            <w:bottom w:val="none" w:sz="0" w:space="0" w:color="auto"/>
            <w:right w:val="none" w:sz="0" w:space="0" w:color="auto"/>
          </w:divBdr>
        </w:div>
        <w:div w:id="264923396">
          <w:marLeft w:val="0"/>
          <w:marRight w:val="0"/>
          <w:marTop w:val="0"/>
          <w:marBottom w:val="0"/>
          <w:divBdr>
            <w:top w:val="none" w:sz="0" w:space="0" w:color="auto"/>
            <w:left w:val="none" w:sz="0" w:space="0" w:color="auto"/>
            <w:bottom w:val="none" w:sz="0" w:space="0" w:color="auto"/>
            <w:right w:val="none" w:sz="0" w:space="0" w:color="auto"/>
          </w:divBdr>
        </w:div>
        <w:div w:id="1847747907">
          <w:marLeft w:val="0"/>
          <w:marRight w:val="0"/>
          <w:marTop w:val="0"/>
          <w:marBottom w:val="0"/>
          <w:divBdr>
            <w:top w:val="none" w:sz="0" w:space="0" w:color="auto"/>
            <w:left w:val="none" w:sz="0" w:space="0" w:color="auto"/>
            <w:bottom w:val="none" w:sz="0" w:space="0" w:color="auto"/>
            <w:right w:val="none" w:sz="0" w:space="0" w:color="auto"/>
          </w:divBdr>
        </w:div>
        <w:div w:id="1811941009">
          <w:marLeft w:val="0"/>
          <w:marRight w:val="0"/>
          <w:marTop w:val="0"/>
          <w:marBottom w:val="0"/>
          <w:divBdr>
            <w:top w:val="none" w:sz="0" w:space="0" w:color="auto"/>
            <w:left w:val="none" w:sz="0" w:space="0" w:color="auto"/>
            <w:bottom w:val="none" w:sz="0" w:space="0" w:color="auto"/>
            <w:right w:val="none" w:sz="0" w:space="0" w:color="auto"/>
          </w:divBdr>
        </w:div>
        <w:div w:id="1900435397">
          <w:marLeft w:val="0"/>
          <w:marRight w:val="0"/>
          <w:marTop w:val="0"/>
          <w:marBottom w:val="0"/>
          <w:divBdr>
            <w:top w:val="none" w:sz="0" w:space="0" w:color="auto"/>
            <w:left w:val="none" w:sz="0" w:space="0" w:color="auto"/>
            <w:bottom w:val="none" w:sz="0" w:space="0" w:color="auto"/>
            <w:right w:val="none" w:sz="0" w:space="0" w:color="auto"/>
          </w:divBdr>
        </w:div>
        <w:div w:id="969435544">
          <w:marLeft w:val="0"/>
          <w:marRight w:val="0"/>
          <w:marTop w:val="0"/>
          <w:marBottom w:val="0"/>
          <w:divBdr>
            <w:top w:val="none" w:sz="0" w:space="0" w:color="auto"/>
            <w:left w:val="none" w:sz="0" w:space="0" w:color="auto"/>
            <w:bottom w:val="none" w:sz="0" w:space="0" w:color="auto"/>
            <w:right w:val="none" w:sz="0" w:space="0" w:color="auto"/>
          </w:divBdr>
        </w:div>
        <w:div w:id="26107871">
          <w:marLeft w:val="0"/>
          <w:marRight w:val="0"/>
          <w:marTop w:val="0"/>
          <w:marBottom w:val="0"/>
          <w:divBdr>
            <w:top w:val="none" w:sz="0" w:space="0" w:color="auto"/>
            <w:left w:val="none" w:sz="0" w:space="0" w:color="auto"/>
            <w:bottom w:val="none" w:sz="0" w:space="0" w:color="auto"/>
            <w:right w:val="none" w:sz="0" w:space="0" w:color="auto"/>
          </w:divBdr>
        </w:div>
        <w:div w:id="501969875">
          <w:marLeft w:val="0"/>
          <w:marRight w:val="0"/>
          <w:marTop w:val="0"/>
          <w:marBottom w:val="0"/>
          <w:divBdr>
            <w:top w:val="none" w:sz="0" w:space="0" w:color="auto"/>
            <w:left w:val="none" w:sz="0" w:space="0" w:color="auto"/>
            <w:bottom w:val="none" w:sz="0" w:space="0" w:color="auto"/>
            <w:right w:val="none" w:sz="0" w:space="0" w:color="auto"/>
          </w:divBdr>
        </w:div>
      </w:divsChild>
    </w:div>
    <w:div w:id="322467870">
      <w:bodyDiv w:val="1"/>
      <w:marLeft w:val="0"/>
      <w:marRight w:val="0"/>
      <w:marTop w:val="0"/>
      <w:marBottom w:val="0"/>
      <w:divBdr>
        <w:top w:val="none" w:sz="0" w:space="0" w:color="auto"/>
        <w:left w:val="none" w:sz="0" w:space="0" w:color="auto"/>
        <w:bottom w:val="none" w:sz="0" w:space="0" w:color="auto"/>
        <w:right w:val="none" w:sz="0" w:space="0" w:color="auto"/>
      </w:divBdr>
    </w:div>
    <w:div w:id="324167634">
      <w:bodyDiv w:val="1"/>
      <w:marLeft w:val="0"/>
      <w:marRight w:val="0"/>
      <w:marTop w:val="0"/>
      <w:marBottom w:val="0"/>
      <w:divBdr>
        <w:top w:val="none" w:sz="0" w:space="0" w:color="auto"/>
        <w:left w:val="none" w:sz="0" w:space="0" w:color="auto"/>
        <w:bottom w:val="none" w:sz="0" w:space="0" w:color="auto"/>
        <w:right w:val="none" w:sz="0" w:space="0" w:color="auto"/>
      </w:divBdr>
    </w:div>
    <w:div w:id="327944445">
      <w:bodyDiv w:val="1"/>
      <w:marLeft w:val="0"/>
      <w:marRight w:val="0"/>
      <w:marTop w:val="0"/>
      <w:marBottom w:val="0"/>
      <w:divBdr>
        <w:top w:val="none" w:sz="0" w:space="0" w:color="auto"/>
        <w:left w:val="none" w:sz="0" w:space="0" w:color="auto"/>
        <w:bottom w:val="none" w:sz="0" w:space="0" w:color="auto"/>
        <w:right w:val="none" w:sz="0" w:space="0" w:color="auto"/>
      </w:divBdr>
    </w:div>
    <w:div w:id="331294781">
      <w:bodyDiv w:val="1"/>
      <w:marLeft w:val="0"/>
      <w:marRight w:val="0"/>
      <w:marTop w:val="0"/>
      <w:marBottom w:val="0"/>
      <w:divBdr>
        <w:top w:val="none" w:sz="0" w:space="0" w:color="auto"/>
        <w:left w:val="none" w:sz="0" w:space="0" w:color="auto"/>
        <w:bottom w:val="none" w:sz="0" w:space="0" w:color="auto"/>
        <w:right w:val="none" w:sz="0" w:space="0" w:color="auto"/>
      </w:divBdr>
      <w:divsChild>
        <w:div w:id="765270805">
          <w:marLeft w:val="450"/>
          <w:marRight w:val="0"/>
          <w:marTop w:val="0"/>
          <w:marBottom w:val="450"/>
          <w:divBdr>
            <w:top w:val="none" w:sz="0" w:space="0" w:color="auto"/>
            <w:left w:val="none" w:sz="0" w:space="0" w:color="auto"/>
            <w:bottom w:val="none" w:sz="0" w:space="0" w:color="auto"/>
            <w:right w:val="none" w:sz="0" w:space="0" w:color="auto"/>
          </w:divBdr>
        </w:div>
      </w:divsChild>
    </w:div>
    <w:div w:id="360863156">
      <w:bodyDiv w:val="1"/>
      <w:marLeft w:val="0"/>
      <w:marRight w:val="0"/>
      <w:marTop w:val="0"/>
      <w:marBottom w:val="0"/>
      <w:divBdr>
        <w:top w:val="none" w:sz="0" w:space="0" w:color="auto"/>
        <w:left w:val="none" w:sz="0" w:space="0" w:color="auto"/>
        <w:bottom w:val="none" w:sz="0" w:space="0" w:color="auto"/>
        <w:right w:val="none" w:sz="0" w:space="0" w:color="auto"/>
      </w:divBdr>
    </w:div>
    <w:div w:id="404232051">
      <w:bodyDiv w:val="1"/>
      <w:marLeft w:val="0"/>
      <w:marRight w:val="0"/>
      <w:marTop w:val="0"/>
      <w:marBottom w:val="0"/>
      <w:divBdr>
        <w:top w:val="none" w:sz="0" w:space="0" w:color="auto"/>
        <w:left w:val="none" w:sz="0" w:space="0" w:color="auto"/>
        <w:bottom w:val="none" w:sz="0" w:space="0" w:color="auto"/>
        <w:right w:val="none" w:sz="0" w:space="0" w:color="auto"/>
      </w:divBdr>
    </w:div>
    <w:div w:id="483394369">
      <w:bodyDiv w:val="1"/>
      <w:marLeft w:val="0"/>
      <w:marRight w:val="0"/>
      <w:marTop w:val="0"/>
      <w:marBottom w:val="0"/>
      <w:divBdr>
        <w:top w:val="none" w:sz="0" w:space="0" w:color="auto"/>
        <w:left w:val="none" w:sz="0" w:space="0" w:color="auto"/>
        <w:bottom w:val="none" w:sz="0" w:space="0" w:color="auto"/>
        <w:right w:val="none" w:sz="0" w:space="0" w:color="auto"/>
      </w:divBdr>
    </w:div>
    <w:div w:id="503514967">
      <w:bodyDiv w:val="1"/>
      <w:marLeft w:val="0"/>
      <w:marRight w:val="0"/>
      <w:marTop w:val="0"/>
      <w:marBottom w:val="0"/>
      <w:divBdr>
        <w:top w:val="none" w:sz="0" w:space="0" w:color="auto"/>
        <w:left w:val="none" w:sz="0" w:space="0" w:color="auto"/>
        <w:bottom w:val="none" w:sz="0" w:space="0" w:color="auto"/>
        <w:right w:val="none" w:sz="0" w:space="0" w:color="auto"/>
      </w:divBdr>
    </w:div>
    <w:div w:id="504442897">
      <w:bodyDiv w:val="1"/>
      <w:marLeft w:val="0"/>
      <w:marRight w:val="0"/>
      <w:marTop w:val="0"/>
      <w:marBottom w:val="0"/>
      <w:divBdr>
        <w:top w:val="none" w:sz="0" w:space="0" w:color="auto"/>
        <w:left w:val="none" w:sz="0" w:space="0" w:color="auto"/>
        <w:bottom w:val="none" w:sz="0" w:space="0" w:color="auto"/>
        <w:right w:val="none" w:sz="0" w:space="0" w:color="auto"/>
      </w:divBdr>
    </w:div>
    <w:div w:id="505753670">
      <w:bodyDiv w:val="1"/>
      <w:marLeft w:val="0"/>
      <w:marRight w:val="0"/>
      <w:marTop w:val="0"/>
      <w:marBottom w:val="0"/>
      <w:divBdr>
        <w:top w:val="none" w:sz="0" w:space="0" w:color="auto"/>
        <w:left w:val="none" w:sz="0" w:space="0" w:color="auto"/>
        <w:bottom w:val="none" w:sz="0" w:space="0" w:color="auto"/>
        <w:right w:val="none" w:sz="0" w:space="0" w:color="auto"/>
      </w:divBdr>
    </w:div>
    <w:div w:id="557858797">
      <w:bodyDiv w:val="1"/>
      <w:marLeft w:val="0"/>
      <w:marRight w:val="0"/>
      <w:marTop w:val="0"/>
      <w:marBottom w:val="0"/>
      <w:divBdr>
        <w:top w:val="none" w:sz="0" w:space="0" w:color="auto"/>
        <w:left w:val="none" w:sz="0" w:space="0" w:color="auto"/>
        <w:bottom w:val="none" w:sz="0" w:space="0" w:color="auto"/>
        <w:right w:val="none" w:sz="0" w:space="0" w:color="auto"/>
      </w:divBdr>
    </w:div>
    <w:div w:id="572207269">
      <w:bodyDiv w:val="1"/>
      <w:marLeft w:val="0"/>
      <w:marRight w:val="0"/>
      <w:marTop w:val="0"/>
      <w:marBottom w:val="0"/>
      <w:divBdr>
        <w:top w:val="none" w:sz="0" w:space="0" w:color="auto"/>
        <w:left w:val="none" w:sz="0" w:space="0" w:color="auto"/>
        <w:bottom w:val="none" w:sz="0" w:space="0" w:color="auto"/>
        <w:right w:val="none" w:sz="0" w:space="0" w:color="auto"/>
      </w:divBdr>
      <w:divsChild>
        <w:div w:id="1188758171">
          <w:marLeft w:val="0"/>
          <w:marRight w:val="0"/>
          <w:marTop w:val="0"/>
          <w:marBottom w:val="450"/>
          <w:divBdr>
            <w:top w:val="none" w:sz="0" w:space="0" w:color="auto"/>
            <w:left w:val="none" w:sz="0" w:space="0" w:color="auto"/>
            <w:bottom w:val="none" w:sz="0" w:space="0" w:color="auto"/>
            <w:right w:val="none" w:sz="0" w:space="0" w:color="auto"/>
          </w:divBdr>
          <w:divsChild>
            <w:div w:id="2045058435">
              <w:marLeft w:val="0"/>
              <w:marRight w:val="0"/>
              <w:marTop w:val="0"/>
              <w:marBottom w:val="0"/>
              <w:divBdr>
                <w:top w:val="none" w:sz="0" w:space="0" w:color="auto"/>
                <w:left w:val="none" w:sz="0" w:space="0" w:color="auto"/>
                <w:bottom w:val="none" w:sz="0" w:space="0" w:color="auto"/>
                <w:right w:val="none" w:sz="0" w:space="0" w:color="auto"/>
              </w:divBdr>
              <w:divsChild>
                <w:div w:id="1141314851">
                  <w:marLeft w:val="0"/>
                  <w:marRight w:val="0"/>
                  <w:marTop w:val="0"/>
                  <w:marBottom w:val="0"/>
                  <w:divBdr>
                    <w:top w:val="none" w:sz="0" w:space="0" w:color="auto"/>
                    <w:left w:val="none" w:sz="0" w:space="0" w:color="auto"/>
                    <w:bottom w:val="none" w:sz="0" w:space="0" w:color="auto"/>
                    <w:right w:val="none" w:sz="0" w:space="0" w:color="auto"/>
                  </w:divBdr>
                  <w:divsChild>
                    <w:div w:id="1073741856">
                      <w:marLeft w:val="600"/>
                      <w:marRight w:val="600"/>
                      <w:marTop w:val="0"/>
                      <w:marBottom w:val="0"/>
                      <w:divBdr>
                        <w:top w:val="none" w:sz="0" w:space="0" w:color="auto"/>
                        <w:left w:val="none" w:sz="0" w:space="0" w:color="auto"/>
                        <w:bottom w:val="none" w:sz="0" w:space="0" w:color="auto"/>
                        <w:right w:val="none" w:sz="0" w:space="0" w:color="auto"/>
                      </w:divBdr>
                      <w:divsChild>
                        <w:div w:id="1381247694">
                          <w:marLeft w:val="0"/>
                          <w:marRight w:val="0"/>
                          <w:marTop w:val="0"/>
                          <w:marBottom w:val="0"/>
                          <w:divBdr>
                            <w:top w:val="none" w:sz="0" w:space="0" w:color="auto"/>
                            <w:left w:val="none" w:sz="0" w:space="0" w:color="auto"/>
                            <w:bottom w:val="none" w:sz="0" w:space="0" w:color="auto"/>
                            <w:right w:val="none" w:sz="0" w:space="0" w:color="auto"/>
                          </w:divBdr>
                          <w:divsChild>
                            <w:div w:id="2127262834">
                              <w:marLeft w:val="0"/>
                              <w:marRight w:val="175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148587">
              <w:marLeft w:val="0"/>
              <w:marRight w:val="0"/>
              <w:marTop w:val="0"/>
              <w:marBottom w:val="0"/>
              <w:divBdr>
                <w:top w:val="none" w:sz="0" w:space="0" w:color="auto"/>
                <w:left w:val="none" w:sz="0" w:space="0" w:color="auto"/>
                <w:bottom w:val="none" w:sz="0" w:space="0" w:color="auto"/>
                <w:right w:val="none" w:sz="0" w:space="0" w:color="auto"/>
              </w:divBdr>
              <w:divsChild>
                <w:div w:id="876695381">
                  <w:marLeft w:val="600"/>
                  <w:marRight w:val="600"/>
                  <w:marTop w:val="0"/>
                  <w:marBottom w:val="0"/>
                  <w:divBdr>
                    <w:top w:val="none" w:sz="0" w:space="0" w:color="auto"/>
                    <w:left w:val="none" w:sz="0" w:space="0" w:color="auto"/>
                    <w:bottom w:val="none" w:sz="0" w:space="0" w:color="auto"/>
                    <w:right w:val="none" w:sz="0" w:space="0" w:color="auto"/>
                  </w:divBdr>
                  <w:divsChild>
                    <w:div w:id="1005865563">
                      <w:marLeft w:val="0"/>
                      <w:marRight w:val="0"/>
                      <w:marTop w:val="0"/>
                      <w:marBottom w:val="0"/>
                      <w:divBdr>
                        <w:top w:val="none" w:sz="0" w:space="0" w:color="auto"/>
                        <w:left w:val="none" w:sz="0" w:space="0" w:color="auto"/>
                        <w:bottom w:val="none" w:sz="0" w:space="0" w:color="auto"/>
                        <w:right w:val="none" w:sz="0" w:space="0" w:color="auto"/>
                      </w:divBdr>
                      <w:divsChild>
                        <w:div w:id="478614381">
                          <w:marLeft w:val="0"/>
                          <w:marRight w:val="1755"/>
                          <w:marTop w:val="0"/>
                          <w:marBottom w:val="0"/>
                          <w:divBdr>
                            <w:top w:val="none" w:sz="0" w:space="0" w:color="auto"/>
                            <w:left w:val="none" w:sz="0" w:space="0" w:color="auto"/>
                            <w:bottom w:val="none" w:sz="0" w:space="0" w:color="auto"/>
                            <w:right w:val="none" w:sz="0" w:space="0" w:color="auto"/>
                          </w:divBdr>
                          <w:divsChild>
                            <w:div w:id="1360353347">
                              <w:marLeft w:val="1346"/>
                              <w:marRight w:val="367"/>
                              <w:marTop w:val="0"/>
                              <w:marBottom w:val="0"/>
                              <w:divBdr>
                                <w:top w:val="none" w:sz="0" w:space="0" w:color="auto"/>
                                <w:left w:val="none" w:sz="0" w:space="0" w:color="auto"/>
                                <w:bottom w:val="none" w:sz="0" w:space="0" w:color="auto"/>
                                <w:right w:val="none" w:sz="0" w:space="0" w:color="auto"/>
                              </w:divBdr>
                              <w:divsChild>
                                <w:div w:id="2080321291">
                                  <w:marLeft w:val="0"/>
                                  <w:marRight w:val="0"/>
                                  <w:marTop w:val="0"/>
                                  <w:marBottom w:val="0"/>
                                  <w:divBdr>
                                    <w:top w:val="none" w:sz="0" w:space="0" w:color="auto"/>
                                    <w:left w:val="none" w:sz="0" w:space="0" w:color="auto"/>
                                    <w:bottom w:val="single" w:sz="6" w:space="11" w:color="EBEBEB"/>
                                    <w:right w:val="none" w:sz="0" w:space="0" w:color="auto"/>
                                  </w:divBdr>
                                  <w:divsChild>
                                    <w:div w:id="1118984516">
                                      <w:marLeft w:val="0"/>
                                      <w:marRight w:val="225"/>
                                      <w:marTop w:val="0"/>
                                      <w:marBottom w:val="0"/>
                                      <w:divBdr>
                                        <w:top w:val="none" w:sz="0" w:space="0" w:color="auto"/>
                                        <w:left w:val="none" w:sz="0" w:space="0" w:color="auto"/>
                                        <w:bottom w:val="none" w:sz="0" w:space="0" w:color="auto"/>
                                        <w:right w:val="none" w:sz="0" w:space="0" w:color="auto"/>
                                      </w:divBdr>
                                    </w:div>
                                    <w:div w:id="933510752">
                                      <w:marLeft w:val="0"/>
                                      <w:marRight w:val="0"/>
                                      <w:marTop w:val="0"/>
                                      <w:marBottom w:val="0"/>
                                      <w:divBdr>
                                        <w:top w:val="none" w:sz="0" w:space="0" w:color="auto"/>
                                        <w:left w:val="none" w:sz="0" w:space="0" w:color="auto"/>
                                        <w:bottom w:val="none" w:sz="0" w:space="0" w:color="auto"/>
                                        <w:right w:val="none" w:sz="0" w:space="0" w:color="auto"/>
                                      </w:divBdr>
                                      <w:divsChild>
                                        <w:div w:id="52687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0575987">
      <w:bodyDiv w:val="1"/>
      <w:marLeft w:val="0"/>
      <w:marRight w:val="0"/>
      <w:marTop w:val="0"/>
      <w:marBottom w:val="0"/>
      <w:divBdr>
        <w:top w:val="none" w:sz="0" w:space="0" w:color="auto"/>
        <w:left w:val="none" w:sz="0" w:space="0" w:color="auto"/>
        <w:bottom w:val="none" w:sz="0" w:space="0" w:color="auto"/>
        <w:right w:val="none" w:sz="0" w:space="0" w:color="auto"/>
      </w:divBdr>
    </w:div>
    <w:div w:id="670646427">
      <w:bodyDiv w:val="1"/>
      <w:marLeft w:val="0"/>
      <w:marRight w:val="0"/>
      <w:marTop w:val="0"/>
      <w:marBottom w:val="0"/>
      <w:divBdr>
        <w:top w:val="none" w:sz="0" w:space="0" w:color="auto"/>
        <w:left w:val="none" w:sz="0" w:space="0" w:color="auto"/>
        <w:bottom w:val="none" w:sz="0" w:space="0" w:color="auto"/>
        <w:right w:val="none" w:sz="0" w:space="0" w:color="auto"/>
      </w:divBdr>
      <w:divsChild>
        <w:div w:id="1155998914">
          <w:marLeft w:val="0"/>
          <w:marRight w:val="0"/>
          <w:marTop w:val="0"/>
          <w:marBottom w:val="0"/>
          <w:divBdr>
            <w:top w:val="none" w:sz="0" w:space="0" w:color="auto"/>
            <w:left w:val="none" w:sz="0" w:space="0" w:color="auto"/>
            <w:bottom w:val="none" w:sz="0" w:space="0" w:color="auto"/>
            <w:right w:val="none" w:sz="0" w:space="0" w:color="auto"/>
          </w:divBdr>
          <w:divsChild>
            <w:div w:id="168382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5203">
      <w:bodyDiv w:val="1"/>
      <w:marLeft w:val="0"/>
      <w:marRight w:val="0"/>
      <w:marTop w:val="0"/>
      <w:marBottom w:val="0"/>
      <w:divBdr>
        <w:top w:val="none" w:sz="0" w:space="0" w:color="auto"/>
        <w:left w:val="none" w:sz="0" w:space="0" w:color="auto"/>
        <w:bottom w:val="none" w:sz="0" w:space="0" w:color="auto"/>
        <w:right w:val="none" w:sz="0" w:space="0" w:color="auto"/>
      </w:divBdr>
    </w:div>
    <w:div w:id="707296328">
      <w:bodyDiv w:val="1"/>
      <w:marLeft w:val="0"/>
      <w:marRight w:val="0"/>
      <w:marTop w:val="0"/>
      <w:marBottom w:val="0"/>
      <w:divBdr>
        <w:top w:val="none" w:sz="0" w:space="0" w:color="auto"/>
        <w:left w:val="none" w:sz="0" w:space="0" w:color="auto"/>
        <w:bottom w:val="none" w:sz="0" w:space="0" w:color="auto"/>
        <w:right w:val="none" w:sz="0" w:space="0" w:color="auto"/>
      </w:divBdr>
    </w:div>
    <w:div w:id="709768022">
      <w:bodyDiv w:val="1"/>
      <w:marLeft w:val="0"/>
      <w:marRight w:val="0"/>
      <w:marTop w:val="0"/>
      <w:marBottom w:val="0"/>
      <w:divBdr>
        <w:top w:val="none" w:sz="0" w:space="0" w:color="auto"/>
        <w:left w:val="none" w:sz="0" w:space="0" w:color="auto"/>
        <w:bottom w:val="none" w:sz="0" w:space="0" w:color="auto"/>
        <w:right w:val="none" w:sz="0" w:space="0" w:color="auto"/>
      </w:divBdr>
    </w:div>
    <w:div w:id="716009053">
      <w:bodyDiv w:val="1"/>
      <w:marLeft w:val="0"/>
      <w:marRight w:val="0"/>
      <w:marTop w:val="0"/>
      <w:marBottom w:val="0"/>
      <w:divBdr>
        <w:top w:val="none" w:sz="0" w:space="0" w:color="auto"/>
        <w:left w:val="none" w:sz="0" w:space="0" w:color="auto"/>
        <w:bottom w:val="none" w:sz="0" w:space="0" w:color="auto"/>
        <w:right w:val="none" w:sz="0" w:space="0" w:color="auto"/>
      </w:divBdr>
      <w:divsChild>
        <w:div w:id="1342508865">
          <w:marLeft w:val="450"/>
          <w:marRight w:val="0"/>
          <w:marTop w:val="0"/>
          <w:marBottom w:val="450"/>
          <w:divBdr>
            <w:top w:val="none" w:sz="0" w:space="0" w:color="auto"/>
            <w:left w:val="none" w:sz="0" w:space="0" w:color="auto"/>
            <w:bottom w:val="none" w:sz="0" w:space="0" w:color="auto"/>
            <w:right w:val="none" w:sz="0" w:space="0" w:color="auto"/>
          </w:divBdr>
        </w:div>
      </w:divsChild>
    </w:div>
    <w:div w:id="719131862">
      <w:bodyDiv w:val="1"/>
      <w:marLeft w:val="0"/>
      <w:marRight w:val="0"/>
      <w:marTop w:val="0"/>
      <w:marBottom w:val="0"/>
      <w:divBdr>
        <w:top w:val="none" w:sz="0" w:space="0" w:color="auto"/>
        <w:left w:val="none" w:sz="0" w:space="0" w:color="auto"/>
        <w:bottom w:val="none" w:sz="0" w:space="0" w:color="auto"/>
        <w:right w:val="none" w:sz="0" w:space="0" w:color="auto"/>
      </w:divBdr>
    </w:div>
    <w:div w:id="729310660">
      <w:bodyDiv w:val="1"/>
      <w:marLeft w:val="0"/>
      <w:marRight w:val="0"/>
      <w:marTop w:val="0"/>
      <w:marBottom w:val="0"/>
      <w:divBdr>
        <w:top w:val="none" w:sz="0" w:space="0" w:color="auto"/>
        <w:left w:val="none" w:sz="0" w:space="0" w:color="auto"/>
        <w:bottom w:val="none" w:sz="0" w:space="0" w:color="auto"/>
        <w:right w:val="none" w:sz="0" w:space="0" w:color="auto"/>
      </w:divBdr>
      <w:divsChild>
        <w:div w:id="220874502">
          <w:marLeft w:val="0"/>
          <w:marRight w:val="0"/>
          <w:marTop w:val="0"/>
          <w:marBottom w:val="0"/>
          <w:divBdr>
            <w:top w:val="none" w:sz="0" w:space="0" w:color="auto"/>
            <w:left w:val="none" w:sz="0" w:space="0" w:color="auto"/>
            <w:bottom w:val="none" w:sz="0" w:space="0" w:color="auto"/>
            <w:right w:val="none" w:sz="0" w:space="0" w:color="auto"/>
          </w:divBdr>
          <w:divsChild>
            <w:div w:id="1019237903">
              <w:marLeft w:val="0"/>
              <w:marRight w:val="0"/>
              <w:marTop w:val="0"/>
              <w:marBottom w:val="0"/>
              <w:divBdr>
                <w:top w:val="none" w:sz="0" w:space="0" w:color="auto"/>
                <w:left w:val="none" w:sz="0" w:space="0" w:color="auto"/>
                <w:bottom w:val="none" w:sz="0" w:space="0" w:color="auto"/>
                <w:right w:val="none" w:sz="0" w:space="0" w:color="auto"/>
              </w:divBdr>
            </w:div>
          </w:divsChild>
        </w:div>
        <w:div w:id="733821767">
          <w:marLeft w:val="0"/>
          <w:marRight w:val="0"/>
          <w:marTop w:val="0"/>
          <w:marBottom w:val="0"/>
          <w:divBdr>
            <w:top w:val="single" w:sz="6" w:space="9" w:color="F3F3F3"/>
            <w:left w:val="none" w:sz="0" w:space="0" w:color="auto"/>
            <w:bottom w:val="single" w:sz="6" w:space="23" w:color="F3F3F3"/>
            <w:right w:val="none" w:sz="0" w:space="0" w:color="auto"/>
          </w:divBdr>
          <w:divsChild>
            <w:div w:id="1063018330">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767045743">
      <w:bodyDiv w:val="1"/>
      <w:marLeft w:val="0"/>
      <w:marRight w:val="0"/>
      <w:marTop w:val="0"/>
      <w:marBottom w:val="0"/>
      <w:divBdr>
        <w:top w:val="none" w:sz="0" w:space="0" w:color="auto"/>
        <w:left w:val="none" w:sz="0" w:space="0" w:color="auto"/>
        <w:bottom w:val="none" w:sz="0" w:space="0" w:color="auto"/>
        <w:right w:val="none" w:sz="0" w:space="0" w:color="auto"/>
      </w:divBdr>
    </w:div>
    <w:div w:id="770709364">
      <w:bodyDiv w:val="1"/>
      <w:marLeft w:val="0"/>
      <w:marRight w:val="0"/>
      <w:marTop w:val="0"/>
      <w:marBottom w:val="0"/>
      <w:divBdr>
        <w:top w:val="none" w:sz="0" w:space="0" w:color="auto"/>
        <w:left w:val="none" w:sz="0" w:space="0" w:color="auto"/>
        <w:bottom w:val="none" w:sz="0" w:space="0" w:color="auto"/>
        <w:right w:val="none" w:sz="0" w:space="0" w:color="auto"/>
      </w:divBdr>
    </w:div>
    <w:div w:id="857619297">
      <w:bodyDiv w:val="1"/>
      <w:marLeft w:val="0"/>
      <w:marRight w:val="0"/>
      <w:marTop w:val="0"/>
      <w:marBottom w:val="0"/>
      <w:divBdr>
        <w:top w:val="none" w:sz="0" w:space="0" w:color="auto"/>
        <w:left w:val="none" w:sz="0" w:space="0" w:color="auto"/>
        <w:bottom w:val="none" w:sz="0" w:space="0" w:color="auto"/>
        <w:right w:val="none" w:sz="0" w:space="0" w:color="auto"/>
      </w:divBdr>
    </w:div>
    <w:div w:id="864178041">
      <w:bodyDiv w:val="1"/>
      <w:marLeft w:val="0"/>
      <w:marRight w:val="0"/>
      <w:marTop w:val="0"/>
      <w:marBottom w:val="0"/>
      <w:divBdr>
        <w:top w:val="none" w:sz="0" w:space="0" w:color="auto"/>
        <w:left w:val="none" w:sz="0" w:space="0" w:color="auto"/>
        <w:bottom w:val="none" w:sz="0" w:space="0" w:color="auto"/>
        <w:right w:val="none" w:sz="0" w:space="0" w:color="auto"/>
      </w:divBdr>
    </w:div>
    <w:div w:id="876310516">
      <w:bodyDiv w:val="1"/>
      <w:marLeft w:val="0"/>
      <w:marRight w:val="0"/>
      <w:marTop w:val="0"/>
      <w:marBottom w:val="0"/>
      <w:divBdr>
        <w:top w:val="none" w:sz="0" w:space="0" w:color="auto"/>
        <w:left w:val="none" w:sz="0" w:space="0" w:color="auto"/>
        <w:bottom w:val="none" w:sz="0" w:space="0" w:color="auto"/>
        <w:right w:val="none" w:sz="0" w:space="0" w:color="auto"/>
      </w:divBdr>
    </w:div>
    <w:div w:id="886187844">
      <w:bodyDiv w:val="1"/>
      <w:marLeft w:val="0"/>
      <w:marRight w:val="0"/>
      <w:marTop w:val="0"/>
      <w:marBottom w:val="0"/>
      <w:divBdr>
        <w:top w:val="none" w:sz="0" w:space="0" w:color="auto"/>
        <w:left w:val="none" w:sz="0" w:space="0" w:color="auto"/>
        <w:bottom w:val="none" w:sz="0" w:space="0" w:color="auto"/>
        <w:right w:val="none" w:sz="0" w:space="0" w:color="auto"/>
      </w:divBdr>
    </w:div>
    <w:div w:id="893925575">
      <w:bodyDiv w:val="1"/>
      <w:marLeft w:val="0"/>
      <w:marRight w:val="0"/>
      <w:marTop w:val="0"/>
      <w:marBottom w:val="0"/>
      <w:divBdr>
        <w:top w:val="none" w:sz="0" w:space="0" w:color="auto"/>
        <w:left w:val="none" w:sz="0" w:space="0" w:color="auto"/>
        <w:bottom w:val="none" w:sz="0" w:space="0" w:color="auto"/>
        <w:right w:val="none" w:sz="0" w:space="0" w:color="auto"/>
      </w:divBdr>
    </w:div>
    <w:div w:id="896011174">
      <w:bodyDiv w:val="1"/>
      <w:marLeft w:val="0"/>
      <w:marRight w:val="0"/>
      <w:marTop w:val="0"/>
      <w:marBottom w:val="0"/>
      <w:divBdr>
        <w:top w:val="none" w:sz="0" w:space="0" w:color="auto"/>
        <w:left w:val="none" w:sz="0" w:space="0" w:color="auto"/>
        <w:bottom w:val="none" w:sz="0" w:space="0" w:color="auto"/>
        <w:right w:val="none" w:sz="0" w:space="0" w:color="auto"/>
      </w:divBdr>
      <w:divsChild>
        <w:div w:id="301693914">
          <w:marLeft w:val="0"/>
          <w:marRight w:val="0"/>
          <w:marTop w:val="0"/>
          <w:marBottom w:val="300"/>
          <w:divBdr>
            <w:top w:val="none" w:sz="0" w:space="0" w:color="auto"/>
            <w:left w:val="none" w:sz="0" w:space="0" w:color="auto"/>
            <w:bottom w:val="none" w:sz="0" w:space="0" w:color="auto"/>
            <w:right w:val="none" w:sz="0" w:space="0" w:color="auto"/>
          </w:divBdr>
          <w:divsChild>
            <w:div w:id="1345861646">
              <w:marLeft w:val="0"/>
              <w:marRight w:val="150"/>
              <w:marTop w:val="0"/>
              <w:marBottom w:val="150"/>
              <w:divBdr>
                <w:top w:val="none" w:sz="0" w:space="0" w:color="auto"/>
                <w:left w:val="none" w:sz="0" w:space="0" w:color="auto"/>
                <w:bottom w:val="none" w:sz="0" w:space="0" w:color="auto"/>
                <w:right w:val="none" w:sz="0" w:space="0" w:color="auto"/>
              </w:divBdr>
              <w:divsChild>
                <w:div w:id="95591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216">
          <w:marLeft w:val="0"/>
          <w:marRight w:val="0"/>
          <w:marTop w:val="0"/>
          <w:marBottom w:val="0"/>
          <w:divBdr>
            <w:top w:val="none" w:sz="0" w:space="0" w:color="auto"/>
            <w:left w:val="none" w:sz="0" w:space="0" w:color="auto"/>
            <w:bottom w:val="none" w:sz="0" w:space="0" w:color="auto"/>
            <w:right w:val="none" w:sz="0" w:space="0" w:color="auto"/>
          </w:divBdr>
          <w:divsChild>
            <w:div w:id="306281564">
              <w:marLeft w:val="0"/>
              <w:marRight w:val="0"/>
              <w:marTop w:val="0"/>
              <w:marBottom w:val="0"/>
              <w:divBdr>
                <w:top w:val="none" w:sz="0" w:space="0" w:color="auto"/>
                <w:left w:val="none" w:sz="0" w:space="0" w:color="auto"/>
                <w:bottom w:val="none" w:sz="0" w:space="0" w:color="auto"/>
                <w:right w:val="none" w:sz="0" w:space="0" w:color="auto"/>
              </w:divBdr>
            </w:div>
          </w:divsChild>
        </w:div>
        <w:div w:id="295724526">
          <w:marLeft w:val="0"/>
          <w:marRight w:val="0"/>
          <w:marTop w:val="0"/>
          <w:marBottom w:val="0"/>
          <w:divBdr>
            <w:top w:val="single" w:sz="6" w:space="9" w:color="F3F3F3"/>
            <w:left w:val="none" w:sz="0" w:space="0" w:color="auto"/>
            <w:bottom w:val="single" w:sz="6" w:space="23" w:color="F3F3F3"/>
            <w:right w:val="none" w:sz="0" w:space="0" w:color="auto"/>
          </w:divBdr>
          <w:divsChild>
            <w:div w:id="1146702110">
              <w:marLeft w:val="0"/>
              <w:marRight w:val="0"/>
              <w:marTop w:val="0"/>
              <w:marBottom w:val="135"/>
              <w:divBdr>
                <w:top w:val="none" w:sz="0" w:space="0" w:color="auto"/>
                <w:left w:val="none" w:sz="0" w:space="0" w:color="auto"/>
                <w:bottom w:val="none" w:sz="0" w:space="0" w:color="auto"/>
                <w:right w:val="none" w:sz="0" w:space="0" w:color="auto"/>
              </w:divBdr>
            </w:div>
          </w:divsChild>
        </w:div>
        <w:div w:id="2097632826">
          <w:marLeft w:val="0"/>
          <w:marRight w:val="0"/>
          <w:marTop w:val="0"/>
          <w:marBottom w:val="0"/>
          <w:divBdr>
            <w:top w:val="none" w:sz="0" w:space="0" w:color="auto"/>
            <w:left w:val="none" w:sz="0" w:space="0" w:color="auto"/>
            <w:bottom w:val="none" w:sz="0" w:space="0" w:color="auto"/>
            <w:right w:val="none" w:sz="0" w:space="0" w:color="auto"/>
          </w:divBdr>
          <w:divsChild>
            <w:div w:id="242567157">
              <w:marLeft w:val="0"/>
              <w:marRight w:val="0"/>
              <w:marTop w:val="0"/>
              <w:marBottom w:val="0"/>
              <w:divBdr>
                <w:top w:val="none" w:sz="0" w:space="0" w:color="auto"/>
                <w:left w:val="none" w:sz="0" w:space="0" w:color="auto"/>
                <w:bottom w:val="none" w:sz="0" w:space="0" w:color="auto"/>
                <w:right w:val="none" w:sz="0" w:space="0" w:color="auto"/>
              </w:divBdr>
            </w:div>
            <w:div w:id="1418988234">
              <w:marLeft w:val="0"/>
              <w:marRight w:val="0"/>
              <w:marTop w:val="0"/>
              <w:marBottom w:val="0"/>
              <w:divBdr>
                <w:top w:val="none" w:sz="0" w:space="0" w:color="auto"/>
                <w:left w:val="single" w:sz="6" w:space="8" w:color="333333"/>
                <w:bottom w:val="none" w:sz="0" w:space="0" w:color="auto"/>
                <w:right w:val="none" w:sz="0" w:space="0" w:color="auto"/>
              </w:divBdr>
              <w:divsChild>
                <w:div w:id="953511861">
                  <w:marLeft w:val="0"/>
                  <w:marRight w:val="0"/>
                  <w:marTop w:val="0"/>
                  <w:marBottom w:val="0"/>
                  <w:divBdr>
                    <w:top w:val="none" w:sz="0" w:space="0" w:color="auto"/>
                    <w:left w:val="none" w:sz="0" w:space="0" w:color="auto"/>
                    <w:bottom w:val="none" w:sz="0" w:space="0" w:color="auto"/>
                    <w:right w:val="none" w:sz="0" w:space="0" w:color="auto"/>
                  </w:divBdr>
                  <w:divsChild>
                    <w:div w:id="803893384">
                      <w:marLeft w:val="0"/>
                      <w:marRight w:val="0"/>
                      <w:marTop w:val="0"/>
                      <w:marBottom w:val="0"/>
                      <w:divBdr>
                        <w:top w:val="none" w:sz="0" w:space="0" w:color="auto"/>
                        <w:left w:val="none" w:sz="0" w:space="0" w:color="auto"/>
                        <w:bottom w:val="none" w:sz="0" w:space="0" w:color="auto"/>
                        <w:right w:val="none" w:sz="0" w:space="0" w:color="auto"/>
                      </w:divBdr>
                    </w:div>
                  </w:divsChild>
                </w:div>
                <w:div w:id="1717047656">
                  <w:marLeft w:val="0"/>
                  <w:marRight w:val="0"/>
                  <w:marTop w:val="0"/>
                  <w:marBottom w:val="0"/>
                  <w:divBdr>
                    <w:top w:val="none" w:sz="0" w:space="0" w:color="auto"/>
                    <w:left w:val="none" w:sz="0" w:space="0" w:color="auto"/>
                    <w:bottom w:val="none" w:sz="0" w:space="0" w:color="auto"/>
                    <w:right w:val="none" w:sz="0" w:space="0" w:color="auto"/>
                  </w:divBdr>
                  <w:divsChild>
                    <w:div w:id="1800494536">
                      <w:marLeft w:val="0"/>
                      <w:marRight w:val="0"/>
                      <w:marTop w:val="0"/>
                      <w:marBottom w:val="0"/>
                      <w:divBdr>
                        <w:top w:val="none" w:sz="0" w:space="0" w:color="auto"/>
                        <w:left w:val="none" w:sz="0" w:space="0" w:color="auto"/>
                        <w:bottom w:val="none" w:sz="0" w:space="0" w:color="auto"/>
                        <w:right w:val="none" w:sz="0" w:space="0" w:color="auto"/>
                      </w:divBdr>
                    </w:div>
                  </w:divsChild>
                </w:div>
                <w:div w:id="629169516">
                  <w:marLeft w:val="0"/>
                  <w:marRight w:val="0"/>
                  <w:marTop w:val="0"/>
                  <w:marBottom w:val="0"/>
                  <w:divBdr>
                    <w:top w:val="none" w:sz="0" w:space="0" w:color="auto"/>
                    <w:left w:val="none" w:sz="0" w:space="0" w:color="auto"/>
                    <w:bottom w:val="none" w:sz="0" w:space="0" w:color="auto"/>
                    <w:right w:val="none" w:sz="0" w:space="0" w:color="auto"/>
                  </w:divBdr>
                  <w:divsChild>
                    <w:div w:id="11002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188582">
          <w:marLeft w:val="0"/>
          <w:marRight w:val="0"/>
          <w:marTop w:val="0"/>
          <w:marBottom w:val="0"/>
          <w:divBdr>
            <w:top w:val="single" w:sz="6" w:space="9" w:color="F3F3F3"/>
            <w:left w:val="none" w:sz="0" w:space="0" w:color="auto"/>
            <w:bottom w:val="single" w:sz="6" w:space="23" w:color="F3F3F3"/>
            <w:right w:val="none" w:sz="0" w:space="0" w:color="auto"/>
          </w:divBdr>
          <w:divsChild>
            <w:div w:id="335570631">
              <w:marLeft w:val="0"/>
              <w:marRight w:val="0"/>
              <w:marTop w:val="0"/>
              <w:marBottom w:val="135"/>
              <w:divBdr>
                <w:top w:val="none" w:sz="0" w:space="0" w:color="auto"/>
                <w:left w:val="none" w:sz="0" w:space="0" w:color="auto"/>
                <w:bottom w:val="none" w:sz="0" w:space="0" w:color="auto"/>
                <w:right w:val="none" w:sz="0" w:space="0" w:color="auto"/>
              </w:divBdr>
            </w:div>
          </w:divsChild>
        </w:div>
        <w:div w:id="866913963">
          <w:marLeft w:val="0"/>
          <w:marRight w:val="0"/>
          <w:marTop w:val="0"/>
          <w:marBottom w:val="0"/>
          <w:divBdr>
            <w:top w:val="none" w:sz="0" w:space="0" w:color="auto"/>
            <w:left w:val="none" w:sz="0" w:space="0" w:color="auto"/>
            <w:bottom w:val="none" w:sz="0" w:space="0" w:color="auto"/>
            <w:right w:val="none" w:sz="0" w:space="0" w:color="auto"/>
          </w:divBdr>
          <w:divsChild>
            <w:div w:id="1531062973">
              <w:marLeft w:val="0"/>
              <w:marRight w:val="0"/>
              <w:marTop w:val="0"/>
              <w:marBottom w:val="0"/>
              <w:divBdr>
                <w:top w:val="none" w:sz="0" w:space="0" w:color="auto"/>
                <w:left w:val="none" w:sz="0" w:space="0" w:color="auto"/>
                <w:bottom w:val="none" w:sz="0" w:space="0" w:color="auto"/>
                <w:right w:val="none" w:sz="0" w:space="0" w:color="auto"/>
              </w:divBdr>
            </w:div>
          </w:divsChild>
        </w:div>
        <w:div w:id="1032339586">
          <w:marLeft w:val="0"/>
          <w:marRight w:val="0"/>
          <w:marTop w:val="0"/>
          <w:marBottom w:val="0"/>
          <w:divBdr>
            <w:top w:val="none" w:sz="0" w:space="0" w:color="auto"/>
            <w:left w:val="none" w:sz="0" w:space="0" w:color="auto"/>
            <w:bottom w:val="none" w:sz="0" w:space="0" w:color="auto"/>
            <w:right w:val="none" w:sz="0" w:space="0" w:color="auto"/>
          </w:divBdr>
        </w:div>
        <w:div w:id="1233156366">
          <w:marLeft w:val="0"/>
          <w:marRight w:val="0"/>
          <w:marTop w:val="0"/>
          <w:marBottom w:val="0"/>
          <w:divBdr>
            <w:top w:val="none" w:sz="0" w:space="0" w:color="auto"/>
            <w:left w:val="none" w:sz="0" w:space="0" w:color="auto"/>
            <w:bottom w:val="none" w:sz="0" w:space="0" w:color="auto"/>
            <w:right w:val="none" w:sz="0" w:space="0" w:color="auto"/>
          </w:divBdr>
          <w:divsChild>
            <w:div w:id="1576352924">
              <w:marLeft w:val="0"/>
              <w:marRight w:val="0"/>
              <w:marTop w:val="0"/>
              <w:marBottom w:val="0"/>
              <w:divBdr>
                <w:top w:val="none" w:sz="0" w:space="0" w:color="auto"/>
                <w:left w:val="none" w:sz="0" w:space="0" w:color="auto"/>
                <w:bottom w:val="none" w:sz="0" w:space="0" w:color="auto"/>
                <w:right w:val="none" w:sz="0" w:space="0" w:color="auto"/>
              </w:divBdr>
            </w:div>
          </w:divsChild>
        </w:div>
        <w:div w:id="655458257">
          <w:marLeft w:val="0"/>
          <w:marRight w:val="0"/>
          <w:marTop w:val="0"/>
          <w:marBottom w:val="0"/>
          <w:divBdr>
            <w:top w:val="single" w:sz="6" w:space="9" w:color="F3F3F3"/>
            <w:left w:val="none" w:sz="0" w:space="0" w:color="auto"/>
            <w:bottom w:val="single" w:sz="6" w:space="23" w:color="F3F3F3"/>
            <w:right w:val="none" w:sz="0" w:space="0" w:color="auto"/>
          </w:divBdr>
          <w:divsChild>
            <w:div w:id="929970661">
              <w:marLeft w:val="0"/>
              <w:marRight w:val="0"/>
              <w:marTop w:val="0"/>
              <w:marBottom w:val="135"/>
              <w:divBdr>
                <w:top w:val="none" w:sz="0" w:space="0" w:color="auto"/>
                <w:left w:val="none" w:sz="0" w:space="0" w:color="auto"/>
                <w:bottom w:val="none" w:sz="0" w:space="0" w:color="auto"/>
                <w:right w:val="none" w:sz="0" w:space="0" w:color="auto"/>
              </w:divBdr>
            </w:div>
          </w:divsChild>
        </w:div>
        <w:div w:id="994333253">
          <w:marLeft w:val="0"/>
          <w:marRight w:val="0"/>
          <w:marTop w:val="0"/>
          <w:marBottom w:val="0"/>
          <w:divBdr>
            <w:top w:val="none" w:sz="0" w:space="0" w:color="auto"/>
            <w:left w:val="none" w:sz="0" w:space="0" w:color="auto"/>
            <w:bottom w:val="none" w:sz="0" w:space="0" w:color="auto"/>
            <w:right w:val="none" w:sz="0" w:space="0" w:color="auto"/>
          </w:divBdr>
          <w:divsChild>
            <w:div w:id="89720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89591">
      <w:bodyDiv w:val="1"/>
      <w:marLeft w:val="0"/>
      <w:marRight w:val="0"/>
      <w:marTop w:val="0"/>
      <w:marBottom w:val="0"/>
      <w:divBdr>
        <w:top w:val="none" w:sz="0" w:space="0" w:color="auto"/>
        <w:left w:val="none" w:sz="0" w:space="0" w:color="auto"/>
        <w:bottom w:val="none" w:sz="0" w:space="0" w:color="auto"/>
        <w:right w:val="none" w:sz="0" w:space="0" w:color="auto"/>
      </w:divBdr>
    </w:div>
    <w:div w:id="981080562">
      <w:bodyDiv w:val="1"/>
      <w:marLeft w:val="0"/>
      <w:marRight w:val="0"/>
      <w:marTop w:val="0"/>
      <w:marBottom w:val="0"/>
      <w:divBdr>
        <w:top w:val="none" w:sz="0" w:space="0" w:color="auto"/>
        <w:left w:val="none" w:sz="0" w:space="0" w:color="auto"/>
        <w:bottom w:val="none" w:sz="0" w:space="0" w:color="auto"/>
        <w:right w:val="none" w:sz="0" w:space="0" w:color="auto"/>
      </w:divBdr>
    </w:div>
    <w:div w:id="993409143">
      <w:bodyDiv w:val="1"/>
      <w:marLeft w:val="0"/>
      <w:marRight w:val="0"/>
      <w:marTop w:val="0"/>
      <w:marBottom w:val="0"/>
      <w:divBdr>
        <w:top w:val="none" w:sz="0" w:space="0" w:color="auto"/>
        <w:left w:val="none" w:sz="0" w:space="0" w:color="auto"/>
        <w:bottom w:val="none" w:sz="0" w:space="0" w:color="auto"/>
        <w:right w:val="none" w:sz="0" w:space="0" w:color="auto"/>
      </w:divBdr>
    </w:div>
    <w:div w:id="1011109761">
      <w:bodyDiv w:val="1"/>
      <w:marLeft w:val="0"/>
      <w:marRight w:val="0"/>
      <w:marTop w:val="0"/>
      <w:marBottom w:val="0"/>
      <w:divBdr>
        <w:top w:val="none" w:sz="0" w:space="0" w:color="auto"/>
        <w:left w:val="none" w:sz="0" w:space="0" w:color="auto"/>
        <w:bottom w:val="none" w:sz="0" w:space="0" w:color="auto"/>
        <w:right w:val="none" w:sz="0" w:space="0" w:color="auto"/>
      </w:divBdr>
    </w:div>
    <w:div w:id="1020350936">
      <w:bodyDiv w:val="1"/>
      <w:marLeft w:val="0"/>
      <w:marRight w:val="0"/>
      <w:marTop w:val="0"/>
      <w:marBottom w:val="0"/>
      <w:divBdr>
        <w:top w:val="none" w:sz="0" w:space="0" w:color="auto"/>
        <w:left w:val="none" w:sz="0" w:space="0" w:color="auto"/>
        <w:bottom w:val="none" w:sz="0" w:space="0" w:color="auto"/>
        <w:right w:val="none" w:sz="0" w:space="0" w:color="auto"/>
      </w:divBdr>
    </w:div>
    <w:div w:id="1020811860">
      <w:bodyDiv w:val="1"/>
      <w:marLeft w:val="0"/>
      <w:marRight w:val="0"/>
      <w:marTop w:val="0"/>
      <w:marBottom w:val="0"/>
      <w:divBdr>
        <w:top w:val="none" w:sz="0" w:space="0" w:color="auto"/>
        <w:left w:val="none" w:sz="0" w:space="0" w:color="auto"/>
        <w:bottom w:val="none" w:sz="0" w:space="0" w:color="auto"/>
        <w:right w:val="none" w:sz="0" w:space="0" w:color="auto"/>
      </w:divBdr>
    </w:div>
    <w:div w:id="1162311715">
      <w:bodyDiv w:val="1"/>
      <w:marLeft w:val="0"/>
      <w:marRight w:val="0"/>
      <w:marTop w:val="0"/>
      <w:marBottom w:val="0"/>
      <w:divBdr>
        <w:top w:val="none" w:sz="0" w:space="0" w:color="auto"/>
        <w:left w:val="none" w:sz="0" w:space="0" w:color="auto"/>
        <w:bottom w:val="none" w:sz="0" w:space="0" w:color="auto"/>
        <w:right w:val="none" w:sz="0" w:space="0" w:color="auto"/>
      </w:divBdr>
    </w:div>
    <w:div w:id="1188758881">
      <w:bodyDiv w:val="1"/>
      <w:marLeft w:val="0"/>
      <w:marRight w:val="0"/>
      <w:marTop w:val="0"/>
      <w:marBottom w:val="0"/>
      <w:divBdr>
        <w:top w:val="none" w:sz="0" w:space="0" w:color="auto"/>
        <w:left w:val="none" w:sz="0" w:space="0" w:color="auto"/>
        <w:bottom w:val="none" w:sz="0" w:space="0" w:color="auto"/>
        <w:right w:val="none" w:sz="0" w:space="0" w:color="auto"/>
      </w:divBdr>
      <w:divsChild>
        <w:div w:id="875702343">
          <w:marLeft w:val="0"/>
          <w:marRight w:val="0"/>
          <w:marTop w:val="0"/>
          <w:marBottom w:val="0"/>
          <w:divBdr>
            <w:top w:val="none" w:sz="0" w:space="0" w:color="auto"/>
            <w:left w:val="none" w:sz="0" w:space="0" w:color="auto"/>
            <w:bottom w:val="none" w:sz="0" w:space="0" w:color="auto"/>
            <w:right w:val="none" w:sz="0" w:space="0" w:color="auto"/>
          </w:divBdr>
          <w:divsChild>
            <w:div w:id="818229483">
              <w:marLeft w:val="0"/>
              <w:marRight w:val="0"/>
              <w:marTop w:val="0"/>
              <w:marBottom w:val="0"/>
              <w:divBdr>
                <w:top w:val="none" w:sz="0" w:space="0" w:color="auto"/>
                <w:left w:val="none" w:sz="0" w:space="0" w:color="auto"/>
                <w:bottom w:val="none" w:sz="0" w:space="0" w:color="auto"/>
                <w:right w:val="none" w:sz="0" w:space="0" w:color="auto"/>
              </w:divBdr>
              <w:divsChild>
                <w:div w:id="179440165">
                  <w:marLeft w:val="0"/>
                  <w:marRight w:val="0"/>
                  <w:marTop w:val="202"/>
                  <w:marBottom w:val="100"/>
                  <w:divBdr>
                    <w:top w:val="none" w:sz="0" w:space="0" w:color="auto"/>
                    <w:left w:val="none" w:sz="0" w:space="0" w:color="auto"/>
                    <w:bottom w:val="none" w:sz="0" w:space="0" w:color="auto"/>
                    <w:right w:val="none" w:sz="0" w:space="0" w:color="auto"/>
                  </w:divBdr>
                  <w:divsChild>
                    <w:div w:id="1406954023">
                      <w:marLeft w:val="0"/>
                      <w:marRight w:val="0"/>
                      <w:marTop w:val="0"/>
                      <w:marBottom w:val="0"/>
                      <w:divBdr>
                        <w:top w:val="none" w:sz="0" w:space="0" w:color="auto"/>
                        <w:left w:val="none" w:sz="0" w:space="0" w:color="auto"/>
                        <w:bottom w:val="none" w:sz="0" w:space="0" w:color="auto"/>
                        <w:right w:val="none" w:sz="0" w:space="0" w:color="auto"/>
                      </w:divBdr>
                      <w:divsChild>
                        <w:div w:id="202081100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003420">
      <w:bodyDiv w:val="1"/>
      <w:marLeft w:val="0"/>
      <w:marRight w:val="0"/>
      <w:marTop w:val="0"/>
      <w:marBottom w:val="0"/>
      <w:divBdr>
        <w:top w:val="none" w:sz="0" w:space="0" w:color="auto"/>
        <w:left w:val="none" w:sz="0" w:space="0" w:color="auto"/>
        <w:bottom w:val="none" w:sz="0" w:space="0" w:color="auto"/>
        <w:right w:val="none" w:sz="0" w:space="0" w:color="auto"/>
      </w:divBdr>
    </w:div>
    <w:div w:id="1203444466">
      <w:bodyDiv w:val="1"/>
      <w:marLeft w:val="0"/>
      <w:marRight w:val="0"/>
      <w:marTop w:val="0"/>
      <w:marBottom w:val="0"/>
      <w:divBdr>
        <w:top w:val="none" w:sz="0" w:space="0" w:color="auto"/>
        <w:left w:val="none" w:sz="0" w:space="0" w:color="auto"/>
        <w:bottom w:val="none" w:sz="0" w:space="0" w:color="auto"/>
        <w:right w:val="none" w:sz="0" w:space="0" w:color="auto"/>
      </w:divBdr>
    </w:div>
    <w:div w:id="1214730804">
      <w:bodyDiv w:val="1"/>
      <w:marLeft w:val="0"/>
      <w:marRight w:val="0"/>
      <w:marTop w:val="0"/>
      <w:marBottom w:val="0"/>
      <w:divBdr>
        <w:top w:val="none" w:sz="0" w:space="0" w:color="auto"/>
        <w:left w:val="none" w:sz="0" w:space="0" w:color="auto"/>
        <w:bottom w:val="none" w:sz="0" w:space="0" w:color="auto"/>
        <w:right w:val="none" w:sz="0" w:space="0" w:color="auto"/>
      </w:divBdr>
    </w:div>
    <w:div w:id="1225331873">
      <w:bodyDiv w:val="1"/>
      <w:marLeft w:val="0"/>
      <w:marRight w:val="0"/>
      <w:marTop w:val="0"/>
      <w:marBottom w:val="0"/>
      <w:divBdr>
        <w:top w:val="none" w:sz="0" w:space="0" w:color="auto"/>
        <w:left w:val="none" w:sz="0" w:space="0" w:color="auto"/>
        <w:bottom w:val="none" w:sz="0" w:space="0" w:color="auto"/>
        <w:right w:val="none" w:sz="0" w:space="0" w:color="auto"/>
      </w:divBdr>
    </w:div>
    <w:div w:id="1276714302">
      <w:bodyDiv w:val="1"/>
      <w:marLeft w:val="0"/>
      <w:marRight w:val="0"/>
      <w:marTop w:val="0"/>
      <w:marBottom w:val="0"/>
      <w:divBdr>
        <w:top w:val="none" w:sz="0" w:space="0" w:color="auto"/>
        <w:left w:val="none" w:sz="0" w:space="0" w:color="auto"/>
        <w:bottom w:val="none" w:sz="0" w:space="0" w:color="auto"/>
        <w:right w:val="none" w:sz="0" w:space="0" w:color="auto"/>
      </w:divBdr>
    </w:div>
    <w:div w:id="1373189597">
      <w:bodyDiv w:val="1"/>
      <w:marLeft w:val="0"/>
      <w:marRight w:val="0"/>
      <w:marTop w:val="0"/>
      <w:marBottom w:val="0"/>
      <w:divBdr>
        <w:top w:val="none" w:sz="0" w:space="0" w:color="auto"/>
        <w:left w:val="none" w:sz="0" w:space="0" w:color="auto"/>
        <w:bottom w:val="none" w:sz="0" w:space="0" w:color="auto"/>
        <w:right w:val="none" w:sz="0" w:space="0" w:color="auto"/>
      </w:divBdr>
    </w:div>
    <w:div w:id="1388723522">
      <w:bodyDiv w:val="1"/>
      <w:marLeft w:val="0"/>
      <w:marRight w:val="0"/>
      <w:marTop w:val="0"/>
      <w:marBottom w:val="0"/>
      <w:divBdr>
        <w:top w:val="none" w:sz="0" w:space="0" w:color="auto"/>
        <w:left w:val="none" w:sz="0" w:space="0" w:color="auto"/>
        <w:bottom w:val="none" w:sz="0" w:space="0" w:color="auto"/>
        <w:right w:val="none" w:sz="0" w:space="0" w:color="auto"/>
      </w:divBdr>
    </w:div>
    <w:div w:id="1442653030">
      <w:bodyDiv w:val="1"/>
      <w:marLeft w:val="0"/>
      <w:marRight w:val="0"/>
      <w:marTop w:val="0"/>
      <w:marBottom w:val="0"/>
      <w:divBdr>
        <w:top w:val="none" w:sz="0" w:space="0" w:color="auto"/>
        <w:left w:val="none" w:sz="0" w:space="0" w:color="auto"/>
        <w:bottom w:val="none" w:sz="0" w:space="0" w:color="auto"/>
        <w:right w:val="none" w:sz="0" w:space="0" w:color="auto"/>
      </w:divBdr>
      <w:divsChild>
        <w:div w:id="2014794703">
          <w:marLeft w:val="0"/>
          <w:marRight w:val="0"/>
          <w:marTop w:val="0"/>
          <w:marBottom w:val="0"/>
          <w:divBdr>
            <w:top w:val="none" w:sz="0" w:space="0" w:color="auto"/>
            <w:left w:val="none" w:sz="0" w:space="0" w:color="auto"/>
            <w:bottom w:val="none" w:sz="0" w:space="0" w:color="auto"/>
            <w:right w:val="none" w:sz="0" w:space="0" w:color="auto"/>
          </w:divBdr>
        </w:div>
      </w:divsChild>
    </w:div>
    <w:div w:id="1446539516">
      <w:bodyDiv w:val="1"/>
      <w:marLeft w:val="0"/>
      <w:marRight w:val="0"/>
      <w:marTop w:val="0"/>
      <w:marBottom w:val="0"/>
      <w:divBdr>
        <w:top w:val="none" w:sz="0" w:space="0" w:color="auto"/>
        <w:left w:val="none" w:sz="0" w:space="0" w:color="auto"/>
        <w:bottom w:val="none" w:sz="0" w:space="0" w:color="auto"/>
        <w:right w:val="none" w:sz="0" w:space="0" w:color="auto"/>
      </w:divBdr>
      <w:divsChild>
        <w:div w:id="1320110618">
          <w:marLeft w:val="0"/>
          <w:marRight w:val="225"/>
          <w:marTop w:val="75"/>
          <w:marBottom w:val="300"/>
          <w:divBdr>
            <w:top w:val="single" w:sz="6" w:space="3" w:color="E6E6E6"/>
            <w:left w:val="none" w:sz="0" w:space="0" w:color="auto"/>
            <w:bottom w:val="single" w:sz="6" w:space="3" w:color="E6E6E6"/>
            <w:right w:val="none" w:sz="0" w:space="0" w:color="auto"/>
          </w:divBdr>
        </w:div>
      </w:divsChild>
    </w:div>
    <w:div w:id="1474247660">
      <w:bodyDiv w:val="1"/>
      <w:marLeft w:val="0"/>
      <w:marRight w:val="0"/>
      <w:marTop w:val="0"/>
      <w:marBottom w:val="0"/>
      <w:divBdr>
        <w:top w:val="none" w:sz="0" w:space="0" w:color="auto"/>
        <w:left w:val="none" w:sz="0" w:space="0" w:color="auto"/>
        <w:bottom w:val="none" w:sz="0" w:space="0" w:color="auto"/>
        <w:right w:val="none" w:sz="0" w:space="0" w:color="auto"/>
      </w:divBdr>
    </w:div>
    <w:div w:id="1525442020">
      <w:bodyDiv w:val="1"/>
      <w:marLeft w:val="0"/>
      <w:marRight w:val="0"/>
      <w:marTop w:val="0"/>
      <w:marBottom w:val="0"/>
      <w:divBdr>
        <w:top w:val="none" w:sz="0" w:space="0" w:color="auto"/>
        <w:left w:val="none" w:sz="0" w:space="0" w:color="auto"/>
        <w:bottom w:val="none" w:sz="0" w:space="0" w:color="auto"/>
        <w:right w:val="none" w:sz="0" w:space="0" w:color="auto"/>
      </w:divBdr>
    </w:div>
    <w:div w:id="1555773114">
      <w:bodyDiv w:val="1"/>
      <w:marLeft w:val="0"/>
      <w:marRight w:val="0"/>
      <w:marTop w:val="0"/>
      <w:marBottom w:val="0"/>
      <w:divBdr>
        <w:top w:val="none" w:sz="0" w:space="0" w:color="auto"/>
        <w:left w:val="none" w:sz="0" w:space="0" w:color="auto"/>
        <w:bottom w:val="none" w:sz="0" w:space="0" w:color="auto"/>
        <w:right w:val="none" w:sz="0" w:space="0" w:color="auto"/>
      </w:divBdr>
      <w:divsChild>
        <w:div w:id="1889798988">
          <w:marLeft w:val="0"/>
          <w:marRight w:val="300"/>
          <w:marTop w:val="0"/>
          <w:marBottom w:val="150"/>
          <w:divBdr>
            <w:top w:val="single" w:sz="6" w:space="8" w:color="EEEEEE"/>
            <w:left w:val="single" w:sz="6" w:space="11" w:color="EEEEEE"/>
            <w:bottom w:val="single" w:sz="6" w:space="8" w:color="EEEEEE"/>
            <w:right w:val="single" w:sz="6" w:space="11" w:color="EEEEEE"/>
          </w:divBdr>
          <w:divsChild>
            <w:div w:id="1411266520">
              <w:marLeft w:val="0"/>
              <w:marRight w:val="0"/>
              <w:marTop w:val="0"/>
              <w:marBottom w:val="0"/>
              <w:divBdr>
                <w:top w:val="none" w:sz="0" w:space="0" w:color="auto"/>
                <w:left w:val="none" w:sz="0" w:space="0" w:color="auto"/>
                <w:bottom w:val="none" w:sz="0" w:space="0" w:color="auto"/>
                <w:right w:val="none" w:sz="0" w:space="0" w:color="auto"/>
              </w:divBdr>
              <w:divsChild>
                <w:div w:id="861865583">
                  <w:marLeft w:val="0"/>
                  <w:marRight w:val="0"/>
                  <w:marTop w:val="0"/>
                  <w:marBottom w:val="0"/>
                  <w:divBdr>
                    <w:top w:val="none" w:sz="0" w:space="0" w:color="auto"/>
                    <w:left w:val="none" w:sz="0" w:space="0" w:color="auto"/>
                    <w:bottom w:val="none" w:sz="0" w:space="0" w:color="auto"/>
                    <w:right w:val="none" w:sz="0" w:space="0" w:color="auto"/>
                  </w:divBdr>
                  <w:divsChild>
                    <w:div w:id="163768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169535">
      <w:bodyDiv w:val="1"/>
      <w:marLeft w:val="0"/>
      <w:marRight w:val="0"/>
      <w:marTop w:val="0"/>
      <w:marBottom w:val="0"/>
      <w:divBdr>
        <w:top w:val="none" w:sz="0" w:space="0" w:color="auto"/>
        <w:left w:val="none" w:sz="0" w:space="0" w:color="auto"/>
        <w:bottom w:val="none" w:sz="0" w:space="0" w:color="auto"/>
        <w:right w:val="none" w:sz="0" w:space="0" w:color="auto"/>
      </w:divBdr>
      <w:divsChild>
        <w:div w:id="312107815">
          <w:marLeft w:val="0"/>
          <w:marRight w:val="0"/>
          <w:marTop w:val="0"/>
          <w:marBottom w:val="0"/>
          <w:divBdr>
            <w:top w:val="none" w:sz="0" w:space="0" w:color="auto"/>
            <w:left w:val="none" w:sz="0" w:space="0" w:color="auto"/>
            <w:bottom w:val="none" w:sz="0" w:space="0" w:color="auto"/>
            <w:right w:val="none" w:sz="0" w:space="0" w:color="auto"/>
          </w:divBdr>
          <w:divsChild>
            <w:div w:id="775297837">
              <w:marLeft w:val="0"/>
              <w:marRight w:val="0"/>
              <w:marTop w:val="0"/>
              <w:marBottom w:val="0"/>
              <w:divBdr>
                <w:top w:val="none" w:sz="0" w:space="0" w:color="auto"/>
                <w:left w:val="none" w:sz="0" w:space="0" w:color="auto"/>
                <w:bottom w:val="none" w:sz="0" w:space="0" w:color="auto"/>
                <w:right w:val="none" w:sz="0" w:space="0" w:color="auto"/>
              </w:divBdr>
            </w:div>
          </w:divsChild>
        </w:div>
        <w:div w:id="475490043">
          <w:marLeft w:val="0"/>
          <w:marRight w:val="0"/>
          <w:marTop w:val="0"/>
          <w:marBottom w:val="0"/>
          <w:divBdr>
            <w:top w:val="none" w:sz="0" w:space="0" w:color="auto"/>
            <w:left w:val="none" w:sz="0" w:space="0" w:color="auto"/>
            <w:bottom w:val="none" w:sz="0" w:space="0" w:color="auto"/>
            <w:right w:val="none" w:sz="0" w:space="0" w:color="auto"/>
          </w:divBdr>
          <w:divsChild>
            <w:div w:id="1897158826">
              <w:marLeft w:val="0"/>
              <w:marRight w:val="0"/>
              <w:marTop w:val="0"/>
              <w:marBottom w:val="300"/>
              <w:divBdr>
                <w:top w:val="none" w:sz="0" w:space="0" w:color="auto"/>
                <w:left w:val="none" w:sz="0" w:space="0" w:color="auto"/>
                <w:bottom w:val="none" w:sz="0" w:space="0" w:color="auto"/>
                <w:right w:val="none" w:sz="0" w:space="0" w:color="auto"/>
              </w:divBdr>
              <w:divsChild>
                <w:div w:id="2116704354">
                  <w:marLeft w:val="0"/>
                  <w:marRight w:val="0"/>
                  <w:marTop w:val="0"/>
                  <w:marBottom w:val="0"/>
                  <w:divBdr>
                    <w:top w:val="none" w:sz="0" w:space="0" w:color="auto"/>
                    <w:left w:val="none" w:sz="0" w:space="0" w:color="auto"/>
                    <w:bottom w:val="none" w:sz="0" w:space="0" w:color="auto"/>
                    <w:right w:val="none" w:sz="0" w:space="0" w:color="auto"/>
                  </w:divBdr>
                </w:div>
                <w:div w:id="1245529923">
                  <w:marLeft w:val="0"/>
                  <w:marRight w:val="0"/>
                  <w:marTop w:val="0"/>
                  <w:marBottom w:val="0"/>
                  <w:divBdr>
                    <w:top w:val="none" w:sz="0" w:space="0" w:color="auto"/>
                    <w:left w:val="none" w:sz="0" w:space="0" w:color="auto"/>
                    <w:bottom w:val="none" w:sz="0" w:space="0" w:color="auto"/>
                    <w:right w:val="none" w:sz="0" w:space="0" w:color="auto"/>
                  </w:divBdr>
                </w:div>
              </w:divsChild>
            </w:div>
            <w:div w:id="45136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63224">
      <w:bodyDiv w:val="1"/>
      <w:marLeft w:val="0"/>
      <w:marRight w:val="0"/>
      <w:marTop w:val="0"/>
      <w:marBottom w:val="0"/>
      <w:divBdr>
        <w:top w:val="none" w:sz="0" w:space="0" w:color="auto"/>
        <w:left w:val="none" w:sz="0" w:space="0" w:color="auto"/>
        <w:bottom w:val="none" w:sz="0" w:space="0" w:color="auto"/>
        <w:right w:val="none" w:sz="0" w:space="0" w:color="auto"/>
      </w:divBdr>
    </w:div>
    <w:div w:id="1647273262">
      <w:bodyDiv w:val="1"/>
      <w:marLeft w:val="0"/>
      <w:marRight w:val="0"/>
      <w:marTop w:val="0"/>
      <w:marBottom w:val="0"/>
      <w:divBdr>
        <w:top w:val="none" w:sz="0" w:space="0" w:color="auto"/>
        <w:left w:val="none" w:sz="0" w:space="0" w:color="auto"/>
        <w:bottom w:val="none" w:sz="0" w:space="0" w:color="auto"/>
        <w:right w:val="none" w:sz="0" w:space="0" w:color="auto"/>
      </w:divBdr>
    </w:div>
    <w:div w:id="1657607172">
      <w:bodyDiv w:val="1"/>
      <w:marLeft w:val="0"/>
      <w:marRight w:val="0"/>
      <w:marTop w:val="0"/>
      <w:marBottom w:val="0"/>
      <w:divBdr>
        <w:top w:val="none" w:sz="0" w:space="0" w:color="auto"/>
        <w:left w:val="none" w:sz="0" w:space="0" w:color="auto"/>
        <w:bottom w:val="none" w:sz="0" w:space="0" w:color="auto"/>
        <w:right w:val="none" w:sz="0" w:space="0" w:color="auto"/>
      </w:divBdr>
    </w:div>
    <w:div w:id="1710297945">
      <w:bodyDiv w:val="1"/>
      <w:marLeft w:val="0"/>
      <w:marRight w:val="0"/>
      <w:marTop w:val="0"/>
      <w:marBottom w:val="0"/>
      <w:divBdr>
        <w:top w:val="none" w:sz="0" w:space="0" w:color="auto"/>
        <w:left w:val="none" w:sz="0" w:space="0" w:color="auto"/>
        <w:bottom w:val="none" w:sz="0" w:space="0" w:color="auto"/>
        <w:right w:val="none" w:sz="0" w:space="0" w:color="auto"/>
      </w:divBdr>
    </w:div>
    <w:div w:id="1726366385">
      <w:bodyDiv w:val="1"/>
      <w:marLeft w:val="0"/>
      <w:marRight w:val="0"/>
      <w:marTop w:val="0"/>
      <w:marBottom w:val="0"/>
      <w:divBdr>
        <w:top w:val="none" w:sz="0" w:space="0" w:color="auto"/>
        <w:left w:val="none" w:sz="0" w:space="0" w:color="auto"/>
        <w:bottom w:val="none" w:sz="0" w:space="0" w:color="auto"/>
        <w:right w:val="none" w:sz="0" w:space="0" w:color="auto"/>
      </w:divBdr>
    </w:div>
    <w:div w:id="1819570043">
      <w:bodyDiv w:val="1"/>
      <w:marLeft w:val="0"/>
      <w:marRight w:val="0"/>
      <w:marTop w:val="0"/>
      <w:marBottom w:val="0"/>
      <w:divBdr>
        <w:top w:val="none" w:sz="0" w:space="0" w:color="auto"/>
        <w:left w:val="none" w:sz="0" w:space="0" w:color="auto"/>
        <w:bottom w:val="none" w:sz="0" w:space="0" w:color="auto"/>
        <w:right w:val="none" w:sz="0" w:space="0" w:color="auto"/>
      </w:divBdr>
      <w:divsChild>
        <w:div w:id="6535350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31561487">
      <w:bodyDiv w:val="1"/>
      <w:marLeft w:val="0"/>
      <w:marRight w:val="0"/>
      <w:marTop w:val="0"/>
      <w:marBottom w:val="0"/>
      <w:divBdr>
        <w:top w:val="none" w:sz="0" w:space="0" w:color="auto"/>
        <w:left w:val="none" w:sz="0" w:space="0" w:color="auto"/>
        <w:bottom w:val="none" w:sz="0" w:space="0" w:color="auto"/>
        <w:right w:val="none" w:sz="0" w:space="0" w:color="auto"/>
      </w:divBdr>
      <w:divsChild>
        <w:div w:id="1904094560">
          <w:marLeft w:val="0"/>
          <w:marRight w:val="0"/>
          <w:marTop w:val="0"/>
          <w:marBottom w:val="0"/>
          <w:divBdr>
            <w:top w:val="none" w:sz="0" w:space="0" w:color="auto"/>
            <w:left w:val="none" w:sz="0" w:space="0" w:color="auto"/>
            <w:bottom w:val="none" w:sz="0" w:space="0" w:color="auto"/>
            <w:right w:val="none" w:sz="0" w:space="0" w:color="auto"/>
          </w:divBdr>
          <w:divsChild>
            <w:div w:id="1965115924">
              <w:marLeft w:val="0"/>
              <w:marRight w:val="0"/>
              <w:marTop w:val="0"/>
              <w:marBottom w:val="0"/>
              <w:divBdr>
                <w:top w:val="none" w:sz="0" w:space="0" w:color="auto"/>
                <w:left w:val="none" w:sz="0" w:space="0" w:color="auto"/>
                <w:bottom w:val="none" w:sz="0" w:space="0" w:color="auto"/>
                <w:right w:val="none" w:sz="0" w:space="0" w:color="auto"/>
              </w:divBdr>
            </w:div>
          </w:divsChild>
        </w:div>
        <w:div w:id="17700291">
          <w:marLeft w:val="0"/>
          <w:marRight w:val="0"/>
          <w:marTop w:val="0"/>
          <w:marBottom w:val="0"/>
          <w:divBdr>
            <w:top w:val="none" w:sz="0" w:space="0" w:color="auto"/>
            <w:left w:val="none" w:sz="0" w:space="0" w:color="auto"/>
            <w:bottom w:val="none" w:sz="0" w:space="0" w:color="auto"/>
            <w:right w:val="none" w:sz="0" w:space="0" w:color="auto"/>
          </w:divBdr>
          <w:divsChild>
            <w:div w:id="161690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58589">
      <w:bodyDiv w:val="1"/>
      <w:marLeft w:val="0"/>
      <w:marRight w:val="0"/>
      <w:marTop w:val="0"/>
      <w:marBottom w:val="0"/>
      <w:divBdr>
        <w:top w:val="none" w:sz="0" w:space="0" w:color="auto"/>
        <w:left w:val="none" w:sz="0" w:space="0" w:color="auto"/>
        <w:bottom w:val="none" w:sz="0" w:space="0" w:color="auto"/>
        <w:right w:val="none" w:sz="0" w:space="0" w:color="auto"/>
      </w:divBdr>
    </w:div>
    <w:div w:id="1974092997">
      <w:bodyDiv w:val="1"/>
      <w:marLeft w:val="0"/>
      <w:marRight w:val="0"/>
      <w:marTop w:val="0"/>
      <w:marBottom w:val="0"/>
      <w:divBdr>
        <w:top w:val="none" w:sz="0" w:space="0" w:color="auto"/>
        <w:left w:val="none" w:sz="0" w:space="0" w:color="auto"/>
        <w:bottom w:val="none" w:sz="0" w:space="0" w:color="auto"/>
        <w:right w:val="none" w:sz="0" w:space="0" w:color="auto"/>
      </w:divBdr>
    </w:div>
    <w:div w:id="2000617479">
      <w:bodyDiv w:val="1"/>
      <w:marLeft w:val="0"/>
      <w:marRight w:val="0"/>
      <w:marTop w:val="0"/>
      <w:marBottom w:val="0"/>
      <w:divBdr>
        <w:top w:val="none" w:sz="0" w:space="0" w:color="auto"/>
        <w:left w:val="none" w:sz="0" w:space="0" w:color="auto"/>
        <w:bottom w:val="none" w:sz="0" w:space="0" w:color="auto"/>
        <w:right w:val="none" w:sz="0" w:space="0" w:color="auto"/>
      </w:divBdr>
    </w:div>
    <w:div w:id="2007247123">
      <w:bodyDiv w:val="1"/>
      <w:marLeft w:val="0"/>
      <w:marRight w:val="0"/>
      <w:marTop w:val="0"/>
      <w:marBottom w:val="0"/>
      <w:divBdr>
        <w:top w:val="none" w:sz="0" w:space="0" w:color="auto"/>
        <w:left w:val="none" w:sz="0" w:space="0" w:color="auto"/>
        <w:bottom w:val="none" w:sz="0" w:space="0" w:color="auto"/>
        <w:right w:val="none" w:sz="0" w:space="0" w:color="auto"/>
      </w:divBdr>
      <w:divsChild>
        <w:div w:id="1212424481">
          <w:marLeft w:val="0"/>
          <w:marRight w:val="0"/>
          <w:marTop w:val="0"/>
          <w:marBottom w:val="0"/>
          <w:divBdr>
            <w:top w:val="none" w:sz="0" w:space="0" w:color="auto"/>
            <w:left w:val="none" w:sz="0" w:space="0" w:color="auto"/>
            <w:bottom w:val="none" w:sz="0" w:space="0" w:color="auto"/>
            <w:right w:val="none" w:sz="0" w:space="0" w:color="auto"/>
          </w:divBdr>
        </w:div>
      </w:divsChild>
    </w:div>
    <w:div w:id="2023504814">
      <w:bodyDiv w:val="1"/>
      <w:marLeft w:val="0"/>
      <w:marRight w:val="0"/>
      <w:marTop w:val="0"/>
      <w:marBottom w:val="0"/>
      <w:divBdr>
        <w:top w:val="none" w:sz="0" w:space="0" w:color="auto"/>
        <w:left w:val="none" w:sz="0" w:space="0" w:color="auto"/>
        <w:bottom w:val="none" w:sz="0" w:space="0" w:color="auto"/>
        <w:right w:val="none" w:sz="0" w:space="0" w:color="auto"/>
      </w:divBdr>
      <w:divsChild>
        <w:div w:id="711270908">
          <w:marLeft w:val="0"/>
          <w:marRight w:val="0"/>
          <w:marTop w:val="0"/>
          <w:marBottom w:val="0"/>
          <w:divBdr>
            <w:top w:val="none" w:sz="0" w:space="0" w:color="auto"/>
            <w:left w:val="none" w:sz="0" w:space="0" w:color="auto"/>
            <w:bottom w:val="none" w:sz="0" w:space="0" w:color="auto"/>
            <w:right w:val="none" w:sz="0" w:space="0" w:color="auto"/>
          </w:divBdr>
          <w:divsChild>
            <w:div w:id="329262470">
              <w:marLeft w:val="0"/>
              <w:marRight w:val="0"/>
              <w:marTop w:val="0"/>
              <w:marBottom w:val="0"/>
              <w:divBdr>
                <w:top w:val="none" w:sz="0" w:space="0" w:color="auto"/>
                <w:left w:val="none" w:sz="0" w:space="0" w:color="auto"/>
                <w:bottom w:val="none" w:sz="0" w:space="0" w:color="auto"/>
                <w:right w:val="none" w:sz="0" w:space="0" w:color="auto"/>
              </w:divBdr>
            </w:div>
          </w:divsChild>
        </w:div>
        <w:div w:id="1356275931">
          <w:marLeft w:val="0"/>
          <w:marRight w:val="0"/>
          <w:marTop w:val="0"/>
          <w:marBottom w:val="0"/>
          <w:divBdr>
            <w:top w:val="none" w:sz="0" w:space="0" w:color="auto"/>
            <w:left w:val="none" w:sz="0" w:space="0" w:color="auto"/>
            <w:bottom w:val="none" w:sz="0" w:space="0" w:color="auto"/>
            <w:right w:val="none" w:sz="0" w:space="0" w:color="auto"/>
          </w:divBdr>
          <w:divsChild>
            <w:div w:id="118917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4124">
      <w:bodyDiv w:val="1"/>
      <w:marLeft w:val="0"/>
      <w:marRight w:val="0"/>
      <w:marTop w:val="0"/>
      <w:marBottom w:val="0"/>
      <w:divBdr>
        <w:top w:val="none" w:sz="0" w:space="0" w:color="auto"/>
        <w:left w:val="none" w:sz="0" w:space="0" w:color="auto"/>
        <w:bottom w:val="none" w:sz="0" w:space="0" w:color="auto"/>
        <w:right w:val="none" w:sz="0" w:space="0" w:color="auto"/>
      </w:divBdr>
    </w:div>
    <w:div w:id="2130273858">
      <w:bodyDiv w:val="1"/>
      <w:marLeft w:val="0"/>
      <w:marRight w:val="0"/>
      <w:marTop w:val="0"/>
      <w:marBottom w:val="0"/>
      <w:divBdr>
        <w:top w:val="none" w:sz="0" w:space="0" w:color="auto"/>
        <w:left w:val="none" w:sz="0" w:space="0" w:color="auto"/>
        <w:bottom w:val="none" w:sz="0" w:space="0" w:color="auto"/>
        <w:right w:val="none" w:sz="0" w:space="0" w:color="auto"/>
      </w:divBdr>
    </w:div>
    <w:div w:id="2145342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unterpunch.org/2016/10/07/how-brain-drain-exacerbates-health-care-crisis-in-africa/" TargetMode="External"/><Relationship Id="rId18" Type="http://schemas.openxmlformats.org/officeDocument/2006/relationships/hyperlink" Target="http://www.migrationobservatory.ox.ac.uk/resources/primers/migration-and-development/" TargetMode="External"/><Relationship Id="rId26" Type="http://schemas.openxmlformats.org/officeDocument/2006/relationships/hyperlink" Target="https://www.thesouthafrican.com/medical-brain-drain-hurting-sa/" TargetMode="External"/><Relationship Id="rId39" Type="http://schemas.openxmlformats.org/officeDocument/2006/relationships/hyperlink" Target="https://www.google.com/url?sa=t&amp;rct=j&amp;q=&amp;esrc=s&amp;source=web&amp;cd=4&amp;cad=rja&amp;uact=8&amp;ved=0ahUKEwiIy47TwsXVAhWK5CYKHZsbCvwQFgg8MAM&amp;url=https://www.bls.gov/news.release/pdf/ecopro.pdf&amp;usg=AFQjCNEAgDmFHCkUciexj4RzEBma_bjDeg" TargetMode="External"/><Relationship Id="rId21" Type="http://schemas.openxmlformats.org/officeDocument/2006/relationships/hyperlink" Target="http://www.iamgujarat.com/latest-news/international-news/america/us-green-card-migrating-to-us-likely-to-get-easier-for-educated-indians-80225/" TargetMode="External"/><Relationship Id="rId34" Type="http://schemas.openxmlformats.org/officeDocument/2006/relationships/hyperlink" Target="https://www.economist.com/node/18741763" TargetMode="External"/><Relationship Id="rId42" Type="http://schemas.openxmlformats.org/officeDocument/2006/relationships/hyperlink" Target="http://www.pewresearch.org/fact-tank/2017/04/27/5-facts-about-illegal-immigration-in-the-u-s/" TargetMode="External"/><Relationship Id="rId47" Type="http://schemas.openxmlformats.org/officeDocument/2006/relationships/hyperlink" Target="https://www.dartmouth.edu/~ethang/ImmNat.pdf" TargetMode="External"/><Relationship Id="rId50" Type="http://schemas.openxmlformats.org/officeDocument/2006/relationships/hyperlink" Target="https://www.labor.ucla.edu/what-we-do/labor-studies/research-tools/the-bracero-program/" TargetMode="External"/><Relationship Id="rId55" Type="http://schemas.openxmlformats.org/officeDocument/2006/relationships/hyperlink" Target="https://www.brookings.edu/wp-content/uploads/2017/03/2_hansonetal.pdf" TargetMode="External"/><Relationship Id="rId63" Type="http://schemas.openxmlformats.org/officeDocument/2006/relationships/hyperlink" Target="https://thewire.in/124671/declining-numbers-show-indian-students-are-wary-of-heading-to-trumps-usa/" TargetMode="External"/><Relationship Id="rId68" Type="http://schemas.openxmlformats.org/officeDocument/2006/relationships/hyperlink" Target="https://ideas.repec.org/p/ags/aaea11/103704.html%20//" TargetMode="External"/><Relationship Id="rId76" Type="http://schemas.openxmlformats.org/officeDocument/2006/relationships/hyperlink" Target="http://essay.utwente.nl/69931/1/Oosterik_MA_EuropeanStudies.pdf/" TargetMode="External"/><Relationship Id="rId84" Type="http://schemas.openxmlformats.org/officeDocument/2006/relationships/theme" Target="theme/theme1.xml"/><Relationship Id="rId7" Type="http://schemas.openxmlformats.org/officeDocument/2006/relationships/hyperlink" Target="http://www.globaltimes.cn/content/970471.shtml" TargetMode="External"/><Relationship Id="rId71" Type="http://schemas.openxmlformats.org/officeDocument/2006/relationships/hyperlink" Target="https://qz.com/599140/how-severe-is-africas-brain-drain/" TargetMode="External"/><Relationship Id="rId2" Type="http://schemas.openxmlformats.org/officeDocument/2006/relationships/styles" Target="styles.xml"/><Relationship Id="rId16" Type="http://schemas.openxmlformats.org/officeDocument/2006/relationships/hyperlink" Target="http://www.thefiscaltimes.com/Articles/2012/05/14/US-Educated-Immigrants-Return-to-Their-Homelands%20//" TargetMode="External"/><Relationship Id="rId29" Type="http://schemas.openxmlformats.org/officeDocument/2006/relationships/hyperlink" Target="https://www.theglobeandmail.com/report-on-business/economy/growth/finally-a-way-to-halt-canadas-brain-drain/article35631591/" TargetMode="External"/><Relationship Id="rId11" Type="http://schemas.openxmlformats.org/officeDocument/2006/relationships/hyperlink" Target="http://thediplomat.com/2014/02/indias-indigenous-nuclear-submarine-agni-v-icbm-set-to-launch-in-2015/" TargetMode="External"/><Relationship Id="rId24" Type="http://schemas.openxmlformats.org/officeDocument/2006/relationships/hyperlink" Target="http://www.nytimes.com/2016/01/26/us/lawsuit-claims-disney-colluded-to-replace-us-workers-with-immigrants.html" TargetMode="External"/><Relationship Id="rId32" Type="http://schemas.openxmlformats.org/officeDocument/2006/relationships/hyperlink" Target="file:///C:/Users/donnenfeld/Downloads/Brain%20Drain%20on%20Human%20Capital.pdf" TargetMode="External"/><Relationship Id="rId37" Type="http://schemas.openxmlformats.org/officeDocument/2006/relationships/hyperlink" Target="http://money.cnn.com/2018/01/25/technology/hatch-flake-h1b-bill/index.html" TargetMode="External"/><Relationship Id="rId40" Type="http://schemas.openxmlformats.org/officeDocument/2006/relationships/hyperlink" Target="http://www.pewresearch.org/fact-tank/2017/03/16/immigrants-dont-make-up-a-majority-of-workers-in-any-u-s-industry/ft_17-02-27_immigrantworkforce_industries_occupations/" TargetMode="External"/><Relationship Id="rId45" Type="http://schemas.openxmlformats.org/officeDocument/2006/relationships/hyperlink" Target="http://www8.nationalacademies.org/onpinews/newsitem.aspx?RecordID=23550" TargetMode="External"/><Relationship Id="rId53" Type="http://schemas.openxmlformats.org/officeDocument/2006/relationships/hyperlink" Target="http://giovanniperi.ucdavis.edu/uploads/5/6/8/2/56826033/peri_sparber_task_specialization_immigration_2010.pdf" TargetMode="External"/><Relationship Id="rId58" Type="http://schemas.openxmlformats.org/officeDocument/2006/relationships/hyperlink" Target="http://foreignpolicy.com/2017/09/22/trump-has-started-a-brain-drain-back-to-india/" TargetMode="External"/><Relationship Id="rId66" Type="http://schemas.openxmlformats.org/officeDocument/2006/relationships/hyperlink" Target="https://www.uscis.gov/news/news-releases/uscis-resumes-premium-processing-some-categories-applicants-seeking-h-1b-visas" TargetMode="External"/><Relationship Id="rId74" Type="http://schemas.openxmlformats.org/officeDocument/2006/relationships/hyperlink" Target="http://www.slate.com/blogs/future_tense/2017/07/13/how_an_outbreak_of_ebola_in_the_drc_was_contained.html%20//" TargetMode="External"/><Relationship Id="rId79" Type="http://schemas.openxmlformats.org/officeDocument/2006/relationships/hyperlink" Target="http://nationalpost.com/news/canada/brain-drain-brexit-and-trump-have-top-notch-academics-fleeing-and-canadian-schools-stand-to-gain%20//" TargetMode="External"/><Relationship Id="rId5" Type="http://schemas.openxmlformats.org/officeDocument/2006/relationships/image" Target="media/image1.gif"/><Relationship Id="rId61" Type="http://schemas.openxmlformats.org/officeDocument/2006/relationships/hyperlink" Target="https://thewire.in/124671/declining-numbers-show-indian-students-are-wary-of-heading-to-trumps-usa/" TargetMode="External"/><Relationship Id="rId82" Type="http://schemas.openxmlformats.org/officeDocument/2006/relationships/hyperlink" Target="https://canadiandimension.com/articles/view/quebec-independence-would-not-be-the-end-of-canada%20//" TargetMode="External"/><Relationship Id="rId10" Type="http://schemas.openxmlformats.org/officeDocument/2006/relationships/hyperlink" Target="http://thediplomat.com/2014/10/china-india-end-military-stand-off-along-disputed-border/" TargetMode="External"/><Relationship Id="rId19" Type="http://schemas.openxmlformats.org/officeDocument/2006/relationships/hyperlink" Target="http://www.saisjournal.org/posts/migration%20//" TargetMode="External"/><Relationship Id="rId31" Type="http://schemas.openxmlformats.org/officeDocument/2006/relationships/hyperlink" Target="file:///C:/Users/donnenfeld/Downloads/Brain%20Drain%20on%20Human%20Capital.pdf" TargetMode="External"/><Relationship Id="rId44" Type="http://schemas.openxmlformats.org/officeDocument/2006/relationships/hyperlink" Target="http://www.econ.ucla.edu/workshops/papers/Recruitment/cortes_jmp.pdf" TargetMode="External"/><Relationship Id="rId52" Type="http://schemas.openxmlformats.org/officeDocument/2006/relationships/hyperlink" Target="http://ftp.iza.org/dp6904.pdf" TargetMode="External"/><Relationship Id="rId60" Type="http://schemas.openxmlformats.org/officeDocument/2006/relationships/hyperlink" Target="http://www.livemint.com/Industry/syJFH0ErPmRiHiXUykq4DM/As-US-visa-troubles-deepen-more-Indians-look-to-come-back.html" TargetMode="External"/><Relationship Id="rId65" Type="http://schemas.openxmlformats.org/officeDocument/2006/relationships/hyperlink" Target="https://www.wsj.com/articles/h-1b-visa-applications-drop-1492472611" TargetMode="External"/><Relationship Id="rId73" Type="http://schemas.openxmlformats.org/officeDocument/2006/relationships/hyperlink" Target="http://blogs.lse.ac.uk/africaatlse/2016/01/18/how-severe-is-africas-brain-drain/" TargetMode="External"/><Relationship Id="rId78" Type="http://schemas.openxmlformats.org/officeDocument/2006/relationships/hyperlink" Target="https://www.huffingtonpost.ca/2017/11/14/trump-effect-nowhere-to-be-seen-as-canada-continues-to-lose-workers-to-u-s_a_23276788/" TargetMode="External"/><Relationship Id="rId81" Type="http://schemas.openxmlformats.org/officeDocument/2006/relationships/hyperlink" Target="https://www.theguardian.com/commentisfree/2014/apr/09/quebec-separatist-movement-independence-referendum%20/" TargetMode="External"/><Relationship Id="rId4" Type="http://schemas.openxmlformats.org/officeDocument/2006/relationships/webSettings" Target="webSettings.xml"/><Relationship Id="rId9" Type="http://schemas.openxmlformats.org/officeDocument/2006/relationships/hyperlink" Target="http://www.southasiaanalysis.org/node/1984" TargetMode="External"/><Relationship Id="rId14" Type="http://schemas.openxmlformats.org/officeDocument/2006/relationships/hyperlink" Target="https://www.seattletimes.com/opinion/cuts-to-skilled-immigration-degrade-a-us-strength/" TargetMode="External"/><Relationship Id="rId22" Type="http://schemas.openxmlformats.org/officeDocument/2006/relationships/hyperlink" Target="https://timesofindia.indiatimes.com/topic/Green-Card" TargetMode="External"/><Relationship Id="rId27" Type="http://schemas.openxmlformats.org/officeDocument/2006/relationships/hyperlink" Target="https://qz.com/599140/how-severe-is-africas-brain-drain/" TargetMode="External"/><Relationship Id="rId30" Type="http://schemas.openxmlformats.org/officeDocument/2006/relationships/hyperlink" Target="http://www.aims.ca/site/media/aims/BrainDrain.pdf/" TargetMode="External"/><Relationship Id="rId35" Type="http://schemas.openxmlformats.org/officeDocument/2006/relationships/hyperlink" Target="https://www.economist.com/node/18741382" TargetMode="External"/><Relationship Id="rId43" Type="http://schemas.openxmlformats.org/officeDocument/2006/relationships/hyperlink" Target="https://www.nytimes.com/2017/08/02/us/politics/trump-immigration.html" TargetMode="External"/><Relationship Id="rId48" Type="http://schemas.openxmlformats.org/officeDocument/2006/relationships/hyperlink" Target="http://www.nber.org/papers/w13239" TargetMode="External"/><Relationship Id="rId56" Type="http://schemas.openxmlformats.org/officeDocument/2006/relationships/hyperlink" Target="https://www.economist.com/blogs/democracyinamerica/2011/05/immigration" TargetMode="External"/><Relationship Id="rId64" Type="http://schemas.openxmlformats.org/officeDocument/2006/relationships/hyperlink" Target="https://www.nytimes.com/2017/02/28/world/asia/at-a-funeral-pyre-in-india-anger-over-a-shooting-in-kansas.html" TargetMode="External"/><Relationship Id="rId69" Type="http://schemas.openxmlformats.org/officeDocument/2006/relationships/hyperlink" Target="http://www.saisjournal.org/posts/migration%20//" TargetMode="External"/><Relationship Id="rId77" Type="http://schemas.openxmlformats.org/officeDocument/2006/relationships/hyperlink" Target="http://essay.utwente.nl/69931/1/Oosterik_MA_EuropeanStudies.pdf/" TargetMode="External"/><Relationship Id="rId8" Type="http://schemas.openxmlformats.org/officeDocument/2006/relationships/hyperlink" Target="http://www.nytimes.com/2016/03/03/world/asia/us-proposes-india-naval-coalition-balance-china-expansion.html?_r=0)" TargetMode="External"/><Relationship Id="rId51" Type="http://schemas.openxmlformats.org/officeDocument/2006/relationships/hyperlink" Target="https://www.dartmouth.edu/~ethang/Lewis2010-web.pdf" TargetMode="External"/><Relationship Id="rId72" Type="http://schemas.openxmlformats.org/officeDocument/2006/relationships/hyperlink" Target="https://www.ft.com/content/f890a9b0-0ffa-11e8-8cb6-b9ccc4c4dbbb/" TargetMode="External"/><Relationship Id="rId80" Type="http://schemas.openxmlformats.org/officeDocument/2006/relationships/hyperlink" Target="http://www.cbc.ca/news/politics/canada-150-program-results-in-brain-gain-for-canadian-universities-duncan-1.4599207%20//" TargetMode="External"/><Relationship Id="rId3" Type="http://schemas.openxmlformats.org/officeDocument/2006/relationships/settings" Target="settings.xml"/><Relationship Id="rId12" Type="http://schemas.openxmlformats.org/officeDocument/2006/relationships/hyperlink" Target="https://www.nytimes.com/2018/02/15/opinion/trump-wants-to-make-america-white-again.html" TargetMode="External"/><Relationship Id="rId17" Type="http://schemas.openxmlformats.org/officeDocument/2006/relationships/hyperlink" Target="file:///C:/Users/donnenfeld/Downloads/Brain%20Drain%20on%20Human%20Capital.pdf" TargetMode="External"/><Relationship Id="rId25" Type="http://schemas.openxmlformats.org/officeDocument/2006/relationships/hyperlink" Target="http://www.eetimes.com/document.asp?doc_id=1143665&amp;" TargetMode="External"/><Relationship Id="rId33" Type="http://schemas.openxmlformats.org/officeDocument/2006/relationships/hyperlink" Target="http://www.migrationobservatory.ox.ac.uk/resources/primers/migration-and-development/" TargetMode="External"/><Relationship Id="rId38" Type="http://schemas.openxmlformats.org/officeDocument/2006/relationships/hyperlink" Target="https://www.nytimes.com/2017/08/08/business/economy/immigrants-skills-economy-jobs.html" TargetMode="External"/><Relationship Id="rId46" Type="http://schemas.openxmlformats.org/officeDocument/2006/relationships/hyperlink" Target="http://www.frbsf.org/economic-research/publications/economic-letter/2010/august/effect-immigrants-us-employment-productivity/" TargetMode="External"/><Relationship Id="rId59" Type="http://schemas.openxmlformats.org/officeDocument/2006/relationships/hyperlink" Target="https://www.bloomberg.com/graphics/2017-h1b-tech/" TargetMode="External"/><Relationship Id="rId67" Type="http://schemas.openxmlformats.org/officeDocument/2006/relationships/hyperlink" Target="http://economictimes.indiatimes.com/nri/visa-and-immigration/trump-administration-red-tape-tangles-up-visas-for-skilled-foreigners-data-shows/articleshow/60761052.cms" TargetMode="External"/><Relationship Id="rId20" Type="http://schemas.openxmlformats.org/officeDocument/2006/relationships/hyperlink" Target="http://www.migrationobservatory.ox.ac.uk/resources/primers/migration-and-development/" TargetMode="External"/><Relationship Id="rId41" Type="http://schemas.openxmlformats.org/officeDocument/2006/relationships/hyperlink" Target="http://www.pewresearch.org/fact-tank/2017/04/27/5-facts-about-illegal-immigration-in-the-u-s/" TargetMode="External"/><Relationship Id="rId54" Type="http://schemas.openxmlformats.org/officeDocument/2006/relationships/hyperlink" Target="https://www.cbo.gov/publication/44346" TargetMode="External"/><Relationship Id="rId62" Type="http://schemas.openxmlformats.org/officeDocument/2006/relationships/hyperlink" Target="https://www.iie.org/Research-and-Insights/Open-Doors/Data/International-Students/Leading-Places-of-Origin" TargetMode="External"/><Relationship Id="rId70" Type="http://schemas.openxmlformats.org/officeDocument/2006/relationships/hyperlink" Target="https://www.ft.com/content/f890a9b0-0ffa-11e8-8cb6-b9ccc4c4dbbb/" TargetMode="External"/><Relationship Id="rId75" Type="http://schemas.openxmlformats.org/officeDocument/2006/relationships/hyperlink" Target="http://siteresources.worldbank.org/INTEAPREGTOPHIVAIDS/PublicationsandReports/20282986/Regional_Paper.pdf"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worldaffairsjournal.org/article/balancing-act-china-india-us-triangle" TargetMode="External"/><Relationship Id="rId15" Type="http://schemas.openxmlformats.org/officeDocument/2006/relationships/hyperlink" Target="http://www.un.org/en/development/desa/population/migration/publications/migrationreport/docs/MigrationReport2015_Highlights.pdf" TargetMode="External"/><Relationship Id="rId23" Type="http://schemas.openxmlformats.org/officeDocument/2006/relationships/hyperlink" Target="https://www.realclearpolitics.com/articles/2017/01/14/dont_give_silicon_valley_more_h1b_visas_132795.html" TargetMode="External"/><Relationship Id="rId28" Type="http://schemas.openxmlformats.org/officeDocument/2006/relationships/hyperlink" Target="https://www.theglobeandmail.com/report-on-business/economy/economy-lab/the-staggering-price-of-quebec-independence/article17529502/" TargetMode="External"/><Relationship Id="rId36" Type="http://schemas.openxmlformats.org/officeDocument/2006/relationships/hyperlink" Target="https://www.forbes.com/sites/kenrapoza/2018/02/07/companies-say-they-want-more-h-1b-foreign-workers/" TargetMode="External"/><Relationship Id="rId49" Type="http://schemas.openxmlformats.org/officeDocument/2006/relationships/hyperlink" Target="http://ftp.iza.org/dp10512.pdf" TargetMode="External"/><Relationship Id="rId57" Type="http://schemas.openxmlformats.org/officeDocument/2006/relationships/hyperlink" Target="http://dallasfed.org/research/events/2011/immigration.cf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nnenfel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53</TotalTime>
  <Pages>68</Pages>
  <Words>37534</Words>
  <Characters>213949</Characters>
  <Application>Microsoft Office Word</Application>
  <DocSecurity>0</DocSecurity>
  <Lines>1782</Lines>
  <Paragraphs>501</Paragraphs>
  <ScaleCrop>false</ScaleCrop>
  <HeadingPairs>
    <vt:vector size="2" baseType="variant">
      <vt:variant>
        <vt:lpstr>Title</vt:lpstr>
      </vt:variant>
      <vt:variant>
        <vt:i4>1</vt:i4>
      </vt:variant>
    </vt:vector>
  </HeadingPairs>
  <TitlesOfParts>
    <vt:vector size="1" baseType="lpstr">
      <vt:lpstr/>
    </vt:vector>
  </TitlesOfParts>
  <Company>Fulton County School System</Company>
  <LinksUpToDate>false</LinksUpToDate>
  <CharactersWithSpaces>250982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Donnenfeld, Lauren</dc:creator>
  <cp:keywords/>
  <dc:description/>
  <cp:lastModifiedBy>Donnenfeld, Lauren</cp:lastModifiedBy>
  <cp:revision>6</cp:revision>
  <dcterms:created xsi:type="dcterms:W3CDTF">2018-05-23T16:04:00Z</dcterms:created>
  <dcterms:modified xsi:type="dcterms:W3CDTF">2018-05-24T13:07:00Z</dcterms:modified>
</cp:coreProperties>
</file>